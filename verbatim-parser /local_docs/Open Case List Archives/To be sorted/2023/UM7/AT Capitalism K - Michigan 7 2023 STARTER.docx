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82E2C" w14:textId="77777777" w:rsidR="004D26D9" w:rsidRPr="00BF4F19" w:rsidRDefault="004D26D9" w:rsidP="004D26D9">
      <w:pPr>
        <w:pStyle w:val="Heading2"/>
      </w:pPr>
      <w:r w:rsidRPr="00BF4F19">
        <w:t>Aff</w:t>
      </w:r>
    </w:p>
    <w:p w14:paraId="270FF9AB" w14:textId="77777777" w:rsidR="004D26D9" w:rsidRPr="00BF4F19" w:rsidRDefault="004D26D9" w:rsidP="004D26D9">
      <w:pPr>
        <w:pStyle w:val="Heading3"/>
      </w:pPr>
      <w:r w:rsidRPr="00BF4F19">
        <w:t>Notes</w:t>
      </w:r>
    </w:p>
    <w:p w14:paraId="2AE9EAFE" w14:textId="77777777" w:rsidR="004D26D9" w:rsidRPr="00BF4F19" w:rsidRDefault="004D26D9" w:rsidP="004D26D9"/>
    <w:p w14:paraId="6AE8CBE4" w14:textId="77777777" w:rsidR="004D26D9" w:rsidRPr="00BF4F19" w:rsidRDefault="004D26D9" w:rsidP="004D26D9">
      <w:r w:rsidRPr="00BF4F19">
        <w:t>When constructing a 2AC, keep in mind that many of the cards in the blocks make for good external offense. For example, you could read some of the “AT: War” cards even if the 1NC only includes an environment impact. Basically everything overlaps to some degree or another, so don’t pay too much attention to how I organized the evidence when it comes to block headings.</w:t>
      </w:r>
    </w:p>
    <w:p w14:paraId="7FE2DDD0" w14:textId="77777777" w:rsidR="004D26D9" w:rsidRPr="00BF4F19" w:rsidRDefault="004D26D9" w:rsidP="004D26D9"/>
    <w:p w14:paraId="3D647BA9" w14:textId="77777777" w:rsidR="004D26D9" w:rsidRPr="00BF4F19" w:rsidRDefault="004D26D9" w:rsidP="004D26D9">
      <w:r>
        <w:t>More of the aff answers in this file are impact- and alt-focused, because the nature of the link means that link answers will depend on exactly what parts of the aff you’re most ready to defend. The aff files will have more materials for link answers—especially in places you might not expect, such as solvency/internal link extensions!</w:t>
      </w:r>
    </w:p>
    <w:p w14:paraId="52E8C90D" w14:textId="77777777" w:rsidR="004D26D9" w:rsidRPr="00BF4F19" w:rsidRDefault="004D26D9" w:rsidP="004D26D9"/>
    <w:p w14:paraId="4775DC93" w14:textId="77777777" w:rsidR="004D26D9" w:rsidRPr="00BF4F19" w:rsidRDefault="004D26D9" w:rsidP="004D26D9">
      <w:pPr>
        <w:pStyle w:val="Heading3"/>
      </w:pPr>
      <w:r w:rsidRPr="00BF4F19">
        <w:t>Framework—2AC</w:t>
      </w:r>
    </w:p>
    <w:p w14:paraId="0F9BDFFA" w14:textId="77777777" w:rsidR="004D26D9" w:rsidRPr="00BF4F19" w:rsidRDefault="004D26D9" w:rsidP="004D26D9">
      <w:pPr>
        <w:pStyle w:val="Heading4"/>
      </w:pPr>
      <w:r w:rsidRPr="00BF4F19">
        <w:t xml:space="preserve">Framework: The negative must prove that the </w:t>
      </w:r>
      <w:r w:rsidRPr="00BF4F19">
        <w:rPr>
          <w:u w:val="single"/>
        </w:rPr>
        <w:t>consequences</w:t>
      </w:r>
      <w:r w:rsidRPr="00BF4F19">
        <w:t xml:space="preserve"> of the plan are </w:t>
      </w:r>
      <w:r w:rsidRPr="00BF4F19">
        <w:rPr>
          <w:u w:val="single"/>
        </w:rPr>
        <w:t>uniquely worse</w:t>
      </w:r>
      <w:r w:rsidRPr="00BF4F19">
        <w:t xml:space="preserve"> than the status quo or a </w:t>
      </w:r>
      <w:r w:rsidRPr="00BF4F19">
        <w:rPr>
          <w:u w:val="single"/>
        </w:rPr>
        <w:t>solvent alternative</w:t>
      </w:r>
      <w:r w:rsidRPr="00BF4F19">
        <w:t xml:space="preserve">. </w:t>
      </w:r>
    </w:p>
    <w:p w14:paraId="69EC34DD" w14:textId="77777777" w:rsidR="004D26D9" w:rsidRPr="00BF4F19" w:rsidRDefault="004D26D9" w:rsidP="004D26D9">
      <w:pPr>
        <w:pStyle w:val="Heading4"/>
      </w:pPr>
      <w:r w:rsidRPr="00BF4F19">
        <w:t xml:space="preserve">The impact is </w:t>
      </w:r>
      <w:r w:rsidRPr="00BF4F19">
        <w:rPr>
          <w:u w:val="single"/>
        </w:rPr>
        <w:t>competitive clash</w:t>
      </w:r>
      <w:r w:rsidRPr="00BF4F19">
        <w:t xml:space="preserve">. Any lower burden for the negative creates a </w:t>
      </w:r>
      <w:r w:rsidRPr="00BF4F19">
        <w:rPr>
          <w:u w:val="single"/>
        </w:rPr>
        <w:t>strategic incentive</w:t>
      </w:r>
      <w:r w:rsidRPr="00BF4F19">
        <w:t xml:space="preserve"> to avoid </w:t>
      </w:r>
      <w:r w:rsidRPr="00BF4F19">
        <w:rPr>
          <w:u w:val="single"/>
        </w:rPr>
        <w:t>leaning into</w:t>
      </w:r>
      <w:r w:rsidRPr="00BF4F19">
        <w:t xml:space="preserve"> the controversy through </w:t>
      </w:r>
      <w:r w:rsidRPr="00BF4F19">
        <w:rPr>
          <w:u w:val="single"/>
        </w:rPr>
        <w:t>nuanced</w:t>
      </w:r>
      <w:r w:rsidRPr="00BF4F19">
        <w:t xml:space="preserve">, </w:t>
      </w:r>
      <w:r w:rsidRPr="00BF4F19">
        <w:rPr>
          <w:u w:val="single"/>
        </w:rPr>
        <w:t>well-researched neg strats</w:t>
      </w:r>
      <w:r w:rsidRPr="00BF4F19">
        <w:t xml:space="preserve"> in favor of “</w:t>
      </w:r>
      <w:r w:rsidRPr="00BF4F19">
        <w:rPr>
          <w:u w:val="single"/>
        </w:rPr>
        <w:t>you-link-you-lose</w:t>
      </w:r>
      <w:r w:rsidRPr="00BF4F19">
        <w:t xml:space="preserve">” frameworks or </w:t>
      </w:r>
      <w:r w:rsidRPr="00BF4F19">
        <w:rPr>
          <w:u w:val="single"/>
        </w:rPr>
        <w:t>unpredictable utopian alts</w:t>
      </w:r>
      <w:r w:rsidRPr="00BF4F19">
        <w:t xml:space="preserve"> that affs can’t effectively prep for. Competitive clash is the </w:t>
      </w:r>
      <w:r w:rsidRPr="00BF4F19">
        <w:rPr>
          <w:u w:val="single"/>
        </w:rPr>
        <w:t>intrinsic good</w:t>
      </w:r>
      <w:r w:rsidRPr="00BF4F19">
        <w:t xml:space="preserve"> of debate—it’s the </w:t>
      </w:r>
      <w:r w:rsidRPr="00BF4F19">
        <w:rPr>
          <w:u w:val="single"/>
        </w:rPr>
        <w:t>distinguishing feature</w:t>
      </w:r>
      <w:r w:rsidRPr="00BF4F19">
        <w:t xml:space="preserve"> of the activity and an </w:t>
      </w:r>
      <w:r w:rsidRPr="00BF4F19">
        <w:rPr>
          <w:u w:val="single"/>
        </w:rPr>
        <w:t>essential part</w:t>
      </w:r>
      <w:r w:rsidRPr="00BF4F19">
        <w:t xml:space="preserve"> of whatever broader purposes that it might serve.</w:t>
      </w:r>
    </w:p>
    <w:p w14:paraId="25B4E139" w14:textId="77777777" w:rsidR="004D26D9" w:rsidRPr="00BF4F19" w:rsidRDefault="004D26D9" w:rsidP="004D26D9">
      <w:pPr>
        <w:pStyle w:val="Heading4"/>
      </w:pPr>
      <w:r w:rsidRPr="00BF4F19">
        <w:t xml:space="preserve">Clash </w:t>
      </w:r>
      <w:r w:rsidRPr="00BF4F19">
        <w:rPr>
          <w:u w:val="single"/>
        </w:rPr>
        <w:t>link turns</w:t>
      </w:r>
      <w:r w:rsidRPr="00BF4F19">
        <w:t xml:space="preserve"> alt solvency. Refusing to compare the alt to the plan </w:t>
      </w:r>
      <w:r w:rsidRPr="00BF4F19">
        <w:rPr>
          <w:u w:val="single"/>
        </w:rPr>
        <w:t>dooms</w:t>
      </w:r>
      <w:r w:rsidRPr="00BF4F19">
        <w:t xml:space="preserve"> the transition.</w:t>
      </w:r>
    </w:p>
    <w:p w14:paraId="27310081" w14:textId="77777777" w:rsidR="004D26D9" w:rsidRPr="00BF4F19" w:rsidRDefault="004D26D9" w:rsidP="004D26D9">
      <w:r w:rsidRPr="00BF4F19">
        <w:rPr>
          <w:rStyle w:val="Style13ptBold"/>
        </w:rPr>
        <w:t>Albert, 23</w:t>
      </w:r>
      <w:r w:rsidRPr="00BF4F19">
        <w:t>—Lecturer in International Relations, SOAS, University of London (Michael, “Ecosocialism for Realists: Transitions, Trade-Offs, and Authoritarian Dangers,” Capitalism Nature Socialism, 34:1, 11-30, dml)</w:t>
      </w:r>
    </w:p>
    <w:p w14:paraId="1DED2291" w14:textId="77777777" w:rsidR="004D26D9" w:rsidRPr="00BF4F19" w:rsidRDefault="004D26D9" w:rsidP="004D26D9">
      <w:pPr>
        <w:rPr>
          <w:sz w:val="14"/>
        </w:rPr>
      </w:pPr>
      <w:r w:rsidRPr="00BF4F19">
        <w:rPr>
          <w:sz w:val="14"/>
        </w:rPr>
        <w:t xml:space="preserve">This leads to the second conjoined tendency, which is to neglect </w:t>
      </w:r>
      <w:r w:rsidRPr="00BF4F19">
        <w:rPr>
          <w:rStyle w:val="Emphasis"/>
        </w:rPr>
        <w:t>difficult strategic questions</w:t>
      </w:r>
      <w:r w:rsidRPr="00BF4F19">
        <w:rPr>
          <w:sz w:val="14"/>
        </w:rPr>
        <w:t xml:space="preserve">, </w:t>
      </w:r>
      <w:r w:rsidRPr="00BF4F19">
        <w:rPr>
          <w:rStyle w:val="Emphasis"/>
        </w:rPr>
        <w:t>trade-offs</w:t>
      </w:r>
      <w:r w:rsidRPr="00BF4F19">
        <w:rPr>
          <w:sz w:val="14"/>
        </w:rPr>
        <w:t xml:space="preserve">, </w:t>
      </w:r>
      <w:r w:rsidRPr="00BF4F19">
        <w:rPr>
          <w:rStyle w:val="StyleUnderline"/>
        </w:rPr>
        <w:t xml:space="preserve">and </w:t>
      </w:r>
      <w:r w:rsidRPr="00BF4F19">
        <w:rPr>
          <w:rStyle w:val="Emphasis"/>
        </w:rPr>
        <w:t>dangers</w:t>
      </w:r>
      <w:r w:rsidRPr="00BF4F19">
        <w:rPr>
          <w:sz w:val="14"/>
        </w:rPr>
        <w:t xml:space="preserve"> that </w:t>
      </w:r>
      <w:r w:rsidRPr="00BF4F19">
        <w:rPr>
          <w:rStyle w:val="StyleUnderline"/>
        </w:rPr>
        <w:t>would likely emerge during the transition process and beyond</w:t>
      </w:r>
      <w:r w:rsidRPr="00BF4F19">
        <w:rPr>
          <w:sz w:val="14"/>
        </w:rPr>
        <w:t xml:space="preserve">. </w:t>
      </w:r>
      <w:r w:rsidRPr="00BF4F19">
        <w:rPr>
          <w:rStyle w:val="StyleUnderline"/>
        </w:rPr>
        <w:t xml:space="preserve">The majority of ecosocialists </w:t>
      </w:r>
      <w:r w:rsidRPr="00BF4F19">
        <w:rPr>
          <w:rStyle w:val="Emphasis"/>
        </w:rPr>
        <w:t>ignore</w:t>
      </w:r>
      <w:r w:rsidRPr="00BF4F19">
        <w:rPr>
          <w:rStyle w:val="StyleUnderline"/>
        </w:rPr>
        <w:t xml:space="preserve"> these sorts of questions altogether</w:t>
      </w:r>
      <w:r w:rsidRPr="00BF4F19">
        <w:rPr>
          <w:sz w:val="14"/>
        </w:rPr>
        <w:t xml:space="preserve">, while others address them more tepidly. Michael Löwy, for example, who has done some of the finest work on elaborating </w:t>
      </w:r>
      <w:r w:rsidRPr="00BF4F19">
        <w:rPr>
          <w:rStyle w:val="StyleUnderline"/>
        </w:rPr>
        <w:t>the</w:t>
      </w:r>
      <w:r w:rsidRPr="00BF4F19">
        <w:rPr>
          <w:sz w:val="14"/>
        </w:rPr>
        <w:t xml:space="preserve"> ecosocialist </w:t>
      </w:r>
      <w:r w:rsidRPr="00BF4F19">
        <w:rPr>
          <w:rStyle w:val="StyleUnderline"/>
        </w:rPr>
        <w:t>alternative</w:t>
      </w:r>
      <w:r w:rsidRPr="00BF4F19">
        <w:rPr>
          <w:sz w:val="14"/>
        </w:rPr>
        <w:t xml:space="preserve">, </w:t>
      </w:r>
      <w:r w:rsidRPr="00BF4F19">
        <w:rPr>
          <w:rStyle w:val="Emphasis"/>
        </w:rPr>
        <w:t>does not consider</w:t>
      </w:r>
      <w:r w:rsidRPr="00BF4F19">
        <w:rPr>
          <w:rStyle w:val="StyleUnderline"/>
        </w:rPr>
        <w:t xml:space="preserve"> whether there might be a </w:t>
      </w:r>
      <w:r w:rsidRPr="00BF4F19">
        <w:rPr>
          <w:rStyle w:val="Emphasis"/>
        </w:rPr>
        <w:t>trade-off</w:t>
      </w:r>
      <w:r w:rsidRPr="00BF4F19">
        <w:rPr>
          <w:rStyle w:val="StyleUnderline"/>
        </w:rPr>
        <w:t xml:space="preserve"> between calls for</w:t>
      </w:r>
      <w:r w:rsidRPr="00BF4F19">
        <w:rPr>
          <w:sz w:val="14"/>
        </w:rPr>
        <w:t xml:space="preserve"> “</w:t>
      </w:r>
      <w:r w:rsidRPr="00BF4F19">
        <w:rPr>
          <w:rStyle w:val="Emphasis"/>
        </w:rPr>
        <w:t>democratic planning</w:t>
      </w:r>
      <w:r w:rsidRPr="00BF4F19">
        <w:rPr>
          <w:sz w:val="14"/>
        </w:rPr>
        <w:t xml:space="preserve">” </w:t>
      </w:r>
      <w:r w:rsidRPr="00BF4F19">
        <w:rPr>
          <w:rStyle w:val="StyleUnderline"/>
        </w:rPr>
        <w:t xml:space="preserve">and the simultaneous emphasis on </w:t>
      </w:r>
      <w:r w:rsidRPr="00BF4F19">
        <w:rPr>
          <w:rStyle w:val="Emphasis"/>
        </w:rPr>
        <w:t>biospheric limits</w:t>
      </w:r>
      <w:r w:rsidRPr="00BF4F19">
        <w:rPr>
          <w:rStyle w:val="StyleUnderline"/>
        </w:rPr>
        <w:t xml:space="preserve"> within which we must constrain consumption</w:t>
      </w:r>
      <w:r w:rsidRPr="00BF4F19">
        <w:rPr>
          <w:sz w:val="14"/>
        </w:rPr>
        <w:t xml:space="preserve">. Indeed, he affirms that “nobody has the right to tell people what their needs are” (Löwy Citation2015, 34), but then the question of whether this may require allowing energy-intensive modes of consumption that transgress planetary boundaries to persist is </w:t>
      </w:r>
      <w:r w:rsidRPr="00BF4F19">
        <w:rPr>
          <w:rStyle w:val="StyleUnderline"/>
        </w:rPr>
        <w:t xml:space="preserve">left </w:t>
      </w:r>
      <w:r w:rsidRPr="00BF4F19">
        <w:rPr>
          <w:rStyle w:val="Emphasis"/>
        </w:rPr>
        <w:t>unaddressed</w:t>
      </w:r>
      <w:r w:rsidRPr="00BF4F19">
        <w:rPr>
          <w:sz w:val="14"/>
        </w:rPr>
        <w:t xml:space="preserve">. Instead, Löwy expresses faith that “the rationality of democratic decisions will prevail once the power of commodity fetishism is broken” (28). This </w:t>
      </w:r>
      <w:r w:rsidRPr="00BF4F19">
        <w:rPr>
          <w:rStyle w:val="StyleUnderline"/>
        </w:rPr>
        <w:t>is</w:t>
      </w:r>
      <w:r w:rsidRPr="00BF4F19">
        <w:rPr>
          <w:sz w:val="14"/>
        </w:rPr>
        <w:t xml:space="preserve"> perhaps plausible, but as Löwy himself recognizes, there will be </w:t>
      </w:r>
      <w:r w:rsidRPr="00BF4F19">
        <w:rPr>
          <w:rStyle w:val="StyleUnderline"/>
        </w:rPr>
        <w:t xml:space="preserve">a </w:t>
      </w:r>
      <w:r w:rsidRPr="00BF4F19">
        <w:rPr>
          <w:rStyle w:val="Emphasis"/>
        </w:rPr>
        <w:t>long period of transition</w:t>
      </w:r>
      <w:r w:rsidRPr="00BF4F19">
        <w:rPr>
          <w:rStyle w:val="StyleUnderline"/>
        </w:rPr>
        <w:t xml:space="preserve"> in which the</w:t>
      </w:r>
      <w:r w:rsidRPr="00BF4F19">
        <w:rPr>
          <w:sz w:val="14"/>
        </w:rPr>
        <w:t xml:space="preserve"> “</w:t>
      </w:r>
      <w:r w:rsidRPr="00BF4F19">
        <w:rPr>
          <w:rStyle w:val="StyleUnderline"/>
        </w:rPr>
        <w:t xml:space="preserve">old habits of consumption would </w:t>
      </w:r>
      <w:r w:rsidRPr="00BF4F19">
        <w:rPr>
          <w:rStyle w:val="Emphasis"/>
        </w:rPr>
        <w:t>persist</w:t>
      </w:r>
      <w:r w:rsidRPr="00BF4F19">
        <w:rPr>
          <w:sz w:val="14"/>
        </w:rPr>
        <w:t xml:space="preserve">” (34), </w:t>
      </w:r>
      <w:r w:rsidRPr="00BF4F19">
        <w:rPr>
          <w:rStyle w:val="StyleUnderline"/>
        </w:rPr>
        <w:t>and</w:t>
      </w:r>
      <w:r w:rsidRPr="00BF4F19">
        <w:rPr>
          <w:sz w:val="14"/>
        </w:rPr>
        <w:t xml:space="preserve"> he doesn’t grapple with </w:t>
      </w:r>
      <w:r w:rsidRPr="00BF4F19">
        <w:rPr>
          <w:rStyle w:val="StyleUnderline"/>
        </w:rPr>
        <w:t xml:space="preserve">the question of how they would be </w:t>
      </w:r>
      <w:r w:rsidRPr="00BF4F19">
        <w:rPr>
          <w:rStyle w:val="Emphasis"/>
        </w:rPr>
        <w:t>transformed</w:t>
      </w:r>
      <w:r w:rsidRPr="00BF4F19">
        <w:rPr>
          <w:rStyle w:val="StyleUnderline"/>
        </w:rPr>
        <w:t xml:space="preserve"> within the </w:t>
      </w:r>
      <w:r w:rsidRPr="00BF4F19">
        <w:rPr>
          <w:rStyle w:val="Emphasis"/>
        </w:rPr>
        <w:t>requisite timeframe</w:t>
      </w:r>
      <w:r w:rsidRPr="00BF4F19">
        <w:rPr>
          <w:sz w:val="14"/>
        </w:rPr>
        <w:t xml:space="preserve"> to avoid runaway climate change (i.e. by 2050 or shortly thereafter). Joel Kovel and Michael Lebowitz also recognize that ecosocialism(s)-in-transition would remain marked by the defects of capitalism for some time; thus they emphasize the importance of democratic praxis in forging the new subjectivities and social relations that would be needed to sustain a long-term </w:t>
      </w:r>
      <w:r w:rsidRPr="00BF4F19">
        <w:rPr>
          <w:rStyle w:val="StyleUnderline"/>
        </w:rPr>
        <w:t>revolutionary transformation</w:t>
      </w:r>
      <w:r w:rsidRPr="00BF4F19">
        <w:rPr>
          <w:sz w:val="14"/>
        </w:rPr>
        <w:t xml:space="preserve">, which otherwise </w:t>
      </w:r>
      <w:r w:rsidRPr="00BF4F19">
        <w:rPr>
          <w:rStyle w:val="StyleUnderline"/>
        </w:rPr>
        <w:t xml:space="preserve">risks </w:t>
      </w:r>
      <w:r w:rsidRPr="00BF4F19">
        <w:rPr>
          <w:rStyle w:val="Emphasis"/>
        </w:rPr>
        <w:t>lapsing</w:t>
      </w:r>
      <w:r w:rsidRPr="00BF4F19">
        <w:rPr>
          <w:rStyle w:val="StyleUnderline"/>
        </w:rPr>
        <w:t xml:space="preserve"> into the same </w:t>
      </w:r>
      <w:r w:rsidRPr="00BF4F19">
        <w:rPr>
          <w:rStyle w:val="Emphasis"/>
        </w:rPr>
        <w:t>authoritarian statism</w:t>
      </w:r>
      <w:r w:rsidRPr="00BF4F19">
        <w:rPr>
          <w:rStyle w:val="StyleUnderline"/>
        </w:rPr>
        <w:t xml:space="preserve"> that has plagued socialism </w:t>
      </w:r>
      <w:r w:rsidRPr="00BF4F19">
        <w:rPr>
          <w:rStyle w:val="Emphasis"/>
        </w:rPr>
        <w:t>throughout its history</w:t>
      </w:r>
      <w:r w:rsidRPr="00BF4F19">
        <w:rPr>
          <w:sz w:val="14"/>
        </w:rPr>
        <w:t xml:space="preserve"> (Kovel Citation2007, 272; Lebowitz Citation2006, 66). This is an important insight, though it still begs the question of how a society-wide transformation towards ecosocialist/degrowth principles might occur in the needed time-frame. </w:t>
      </w:r>
      <w:r w:rsidRPr="00BF4F19">
        <w:rPr>
          <w:rStyle w:val="StyleUnderline"/>
        </w:rPr>
        <w:t xml:space="preserve">Given the possible </w:t>
      </w:r>
      <w:r w:rsidRPr="00BF4F19">
        <w:rPr>
          <w:rStyle w:val="Emphasis"/>
        </w:rPr>
        <w:t>intransigence</w:t>
      </w:r>
      <w:r w:rsidRPr="00BF4F19">
        <w:rPr>
          <w:rStyle w:val="StyleUnderline"/>
        </w:rPr>
        <w:t xml:space="preserve"> of</w:t>
      </w:r>
      <w:r w:rsidRPr="00BF4F19">
        <w:rPr>
          <w:sz w:val="14"/>
        </w:rPr>
        <w:t xml:space="preserve"> energy and emissions-intensive </w:t>
      </w:r>
      <w:r w:rsidRPr="00BF4F19">
        <w:rPr>
          <w:rStyle w:val="StyleUnderline"/>
        </w:rPr>
        <w:t>consumption practices</w:t>
      </w:r>
      <w:r w:rsidRPr="00BF4F19">
        <w:rPr>
          <w:sz w:val="14"/>
        </w:rPr>
        <w:t xml:space="preserve">, </w:t>
      </w:r>
      <w:r w:rsidRPr="00BF4F19">
        <w:rPr>
          <w:rStyle w:val="StyleUnderline"/>
        </w:rPr>
        <w:t xml:space="preserve">particularly in a context of </w:t>
      </w:r>
      <w:r w:rsidRPr="00BF4F19">
        <w:rPr>
          <w:rStyle w:val="Emphasis"/>
        </w:rPr>
        <w:t>rising rightwing populism</w:t>
      </w:r>
      <w:r w:rsidRPr="00BF4F19">
        <w:rPr>
          <w:rStyle w:val="StyleUnderline"/>
        </w:rPr>
        <w:t xml:space="preserve"> and</w:t>
      </w:r>
      <w:r w:rsidRPr="00BF4F19">
        <w:rPr>
          <w:sz w:val="14"/>
        </w:rPr>
        <w:t xml:space="preserve"> “</w:t>
      </w:r>
      <w:r w:rsidRPr="00BF4F19">
        <w:rPr>
          <w:rStyle w:val="Emphasis"/>
        </w:rPr>
        <w:t>fossil fascism</w:t>
      </w:r>
      <w:r w:rsidRPr="00BF4F19">
        <w:rPr>
          <w:sz w:val="14"/>
        </w:rPr>
        <w:t xml:space="preserve">” (Malm and Collective Citation2021), </w:t>
      </w:r>
      <w:r w:rsidRPr="00BF4F19">
        <w:rPr>
          <w:rStyle w:val="StyleUnderline"/>
        </w:rPr>
        <w:t xml:space="preserve">we should </w:t>
      </w:r>
      <w:r w:rsidRPr="00BF4F19">
        <w:rPr>
          <w:rStyle w:val="Emphasis"/>
        </w:rPr>
        <w:t>grapple squarely</w:t>
      </w:r>
      <w:r w:rsidRPr="00BF4F19">
        <w:rPr>
          <w:rStyle w:val="StyleUnderline"/>
        </w:rPr>
        <w:t xml:space="preserve"> with the risk that state coercion would be </w:t>
      </w:r>
      <w:r w:rsidRPr="00BF4F19">
        <w:rPr>
          <w:rStyle w:val="Emphasis"/>
        </w:rPr>
        <w:t>needed</w:t>
      </w:r>
      <w:r w:rsidRPr="00BF4F19">
        <w:rPr>
          <w:sz w:val="14"/>
        </w:rPr>
        <w:t xml:space="preserve"> enforce ecosocialist degrowth in rich countries. On the other hand, if we choose to follow the democratic will wherever it leads us, even if this entails the perpetuation or even expansion of material-energy intensive modes of living, then we must deal with the biospheric consequences. </w:t>
      </w:r>
      <w:r w:rsidRPr="00BF4F19">
        <w:rPr>
          <w:rStyle w:val="StyleUnderline"/>
        </w:rPr>
        <w:t xml:space="preserve">Might there be a </w:t>
      </w:r>
      <w:r w:rsidRPr="00BF4F19">
        <w:rPr>
          <w:rStyle w:val="Emphasis"/>
        </w:rPr>
        <w:t>trade-off</w:t>
      </w:r>
      <w:r w:rsidRPr="00BF4F19">
        <w:rPr>
          <w:sz w:val="14"/>
        </w:rPr>
        <w:t xml:space="preserve">, then, </w:t>
      </w:r>
      <w:r w:rsidRPr="00BF4F19">
        <w:rPr>
          <w:rStyle w:val="StyleUnderline"/>
        </w:rPr>
        <w:t>between</w:t>
      </w:r>
      <w:r w:rsidRPr="00BF4F19">
        <w:rPr>
          <w:sz w:val="14"/>
        </w:rPr>
        <w:t xml:space="preserve"> degrowth and non-degrowth </w:t>
      </w:r>
      <w:r w:rsidRPr="00BF4F19">
        <w:rPr>
          <w:rStyle w:val="StyleUnderline"/>
        </w:rPr>
        <w:t>paths to ecosocialism</w:t>
      </w:r>
      <w:r w:rsidRPr="00BF4F19">
        <w:rPr>
          <w:sz w:val="14"/>
        </w:rPr>
        <w:t xml:space="preserve">, </w:t>
      </w:r>
      <w:r w:rsidRPr="00BF4F19">
        <w:rPr>
          <w:rStyle w:val="StyleUnderline"/>
        </w:rPr>
        <w:t xml:space="preserve">each with its own set of </w:t>
      </w:r>
      <w:r w:rsidRPr="00BF4F19">
        <w:rPr>
          <w:rStyle w:val="Emphasis"/>
        </w:rPr>
        <w:t>challenges</w:t>
      </w:r>
      <w:r w:rsidRPr="00BF4F19">
        <w:rPr>
          <w:rStyle w:val="StyleUnderline"/>
        </w:rPr>
        <w:t xml:space="preserve"> and </w:t>
      </w:r>
      <w:r w:rsidRPr="00BF4F19">
        <w:rPr>
          <w:rStyle w:val="Emphasis"/>
        </w:rPr>
        <w:t>dangers</w:t>
      </w:r>
      <w:r w:rsidRPr="00BF4F19">
        <w:rPr>
          <w:rStyle w:val="StyleUnderline"/>
        </w:rPr>
        <w:t>?</w:t>
      </w:r>
      <w:r w:rsidRPr="00BF4F19">
        <w:rPr>
          <w:sz w:val="14"/>
        </w:rPr>
        <w:t xml:space="preserve"> Ecosocialists have not systematically investigated these sorts of questions.</w:t>
      </w:r>
    </w:p>
    <w:p w14:paraId="2D53D604" w14:textId="77777777" w:rsidR="004D26D9" w:rsidRPr="00BF4F19" w:rsidRDefault="004D26D9" w:rsidP="004D26D9">
      <w:pPr>
        <w:rPr>
          <w:sz w:val="14"/>
        </w:rPr>
      </w:pPr>
      <w:r w:rsidRPr="00BF4F19">
        <w:rPr>
          <w:sz w:val="14"/>
        </w:rPr>
        <w:t xml:space="preserve">In sum, we can see that the ecosocialist and degrowth </w:t>
      </w:r>
      <w:r w:rsidRPr="00BF4F19">
        <w:rPr>
          <w:rStyle w:val="StyleUnderline"/>
        </w:rPr>
        <w:t xml:space="preserve">movements have so far devoted </w:t>
      </w:r>
      <w:r w:rsidRPr="00BF4F19">
        <w:rPr>
          <w:rStyle w:val="Emphasis"/>
        </w:rPr>
        <w:t>limited attention</w:t>
      </w:r>
      <w:r w:rsidRPr="00BF4F19">
        <w:rPr>
          <w:rStyle w:val="StyleUnderline"/>
        </w:rPr>
        <w:t xml:space="preserve"> to </w:t>
      </w:r>
      <w:r w:rsidRPr="00BF4F19">
        <w:rPr>
          <w:rStyle w:val="Emphasis"/>
        </w:rPr>
        <w:t>important strategic questions</w:t>
      </w:r>
      <w:r w:rsidRPr="00BF4F19">
        <w:rPr>
          <w:rStyle w:val="StyleUnderline"/>
        </w:rPr>
        <w:t xml:space="preserve"> and </w:t>
      </w:r>
      <w:r w:rsidRPr="00BF4F19">
        <w:rPr>
          <w:rStyle w:val="Emphasis"/>
        </w:rPr>
        <w:t>trade-offs</w:t>
      </w:r>
      <w:r w:rsidRPr="00BF4F19">
        <w:rPr>
          <w:sz w:val="14"/>
        </w:rPr>
        <w:t xml:space="preserve"> regarding ecosocialist transitions. Thus </w:t>
      </w:r>
      <w:r w:rsidRPr="00BF4F19">
        <w:rPr>
          <w:rStyle w:val="StyleUnderline"/>
        </w:rPr>
        <w:t>they</w:t>
      </w:r>
      <w:r w:rsidRPr="00BF4F19">
        <w:rPr>
          <w:sz w:val="14"/>
        </w:rPr>
        <w:t xml:space="preserve"> are vulnerable to critiques like those of Matt Huber, who claims that degrowth variants of ecosocialism </w:t>
      </w:r>
      <w:r w:rsidRPr="00BF4F19">
        <w:rPr>
          <w:rStyle w:val="Emphasis"/>
        </w:rPr>
        <w:t>fail to articulate</w:t>
      </w:r>
      <w:r w:rsidRPr="00BF4F19">
        <w:rPr>
          <w:rStyle w:val="StyleUnderline"/>
        </w:rPr>
        <w:t xml:space="preserve"> how their utopian aspirations could be</w:t>
      </w:r>
      <w:r w:rsidRPr="00BF4F19">
        <w:rPr>
          <w:sz w:val="14"/>
        </w:rPr>
        <w:t xml:space="preserve"> “</w:t>
      </w:r>
      <w:r w:rsidRPr="00BF4F19">
        <w:rPr>
          <w:rStyle w:val="Emphasis"/>
        </w:rPr>
        <w:t>realistically built</w:t>
      </w:r>
      <w:r w:rsidRPr="00BF4F19">
        <w:rPr>
          <w:rStyle w:val="StyleUnderline"/>
        </w:rPr>
        <w:t xml:space="preserve"> out of the present</w:t>
      </w:r>
      <w:r w:rsidRPr="00BF4F19">
        <w:rPr>
          <w:sz w:val="14"/>
        </w:rPr>
        <w:t xml:space="preserve">” (Huber Citation2019). Instead, Huber advocates what he calls a “scientific ecosocialism” that eschews the emphasis on degrowth and instead endorses a “traditional socialist politics not of limits and less, but of more” (Huber Citation2019). Unfortunately, Huber’s proposal is itself “utopian” in that it disregards the biospheric devastation that would be entailed by more consumption in the already over-developed global north (which I will expand on below). However, he indicates a crucial problem that must be addressed by the degrowth ecosocialist left: </w:t>
      </w:r>
      <w:r w:rsidRPr="00BF4F19">
        <w:rPr>
          <w:rStyle w:val="StyleUnderline"/>
        </w:rPr>
        <w:t>how might an ecosocialist vision</w:t>
      </w:r>
      <w:r w:rsidRPr="00BF4F19">
        <w:rPr>
          <w:sz w:val="14"/>
        </w:rPr>
        <w:t xml:space="preserve"> based on degrowth (in rich countries) </w:t>
      </w:r>
      <w:r w:rsidRPr="00BF4F19">
        <w:rPr>
          <w:rStyle w:val="Emphasis"/>
        </w:rPr>
        <w:t>win popular majorities</w:t>
      </w:r>
      <w:r w:rsidRPr="00BF4F19">
        <w:rPr>
          <w:rStyle w:val="StyleUnderline"/>
        </w:rPr>
        <w:t>?</w:t>
      </w:r>
      <w:r w:rsidRPr="00BF4F19">
        <w:rPr>
          <w:sz w:val="14"/>
        </w:rPr>
        <w:t xml:space="preserve"> As Hubert Buch-Hansen bluntly states: “</w:t>
      </w:r>
      <w:r w:rsidRPr="00BF4F19">
        <w:rPr>
          <w:rStyle w:val="StyleUnderline"/>
        </w:rPr>
        <w:t>the</w:t>
      </w:r>
      <w:r w:rsidRPr="00BF4F19">
        <w:rPr>
          <w:sz w:val="14"/>
        </w:rPr>
        <w:t xml:space="preserve"> degrowth </w:t>
      </w:r>
      <w:r w:rsidRPr="00BF4F19">
        <w:rPr>
          <w:rStyle w:val="StyleUnderline"/>
        </w:rPr>
        <w:t xml:space="preserve">project is </w:t>
      </w:r>
      <w:r w:rsidRPr="00BF4F19">
        <w:rPr>
          <w:rStyle w:val="Emphasis"/>
        </w:rPr>
        <w:t>nowhere near</w:t>
      </w:r>
      <w:r w:rsidRPr="00BF4F19">
        <w:rPr>
          <w:rStyle w:val="StyleUnderline"/>
        </w:rPr>
        <w:t xml:space="preserve"> enjoying the </w:t>
      </w:r>
      <w:r w:rsidRPr="00BF4F19">
        <w:rPr>
          <w:rStyle w:val="Emphasis"/>
        </w:rPr>
        <w:t>degree</w:t>
      </w:r>
      <w:r w:rsidRPr="00BF4F19">
        <w:rPr>
          <w:rStyle w:val="StyleUnderline"/>
        </w:rPr>
        <w:t xml:space="preserve"> and </w:t>
      </w:r>
      <w:r w:rsidRPr="00BF4F19">
        <w:rPr>
          <w:rStyle w:val="Emphasis"/>
        </w:rPr>
        <w:t>type</w:t>
      </w:r>
      <w:r w:rsidRPr="00BF4F19">
        <w:rPr>
          <w:rStyle w:val="StyleUnderline"/>
        </w:rPr>
        <w:t xml:space="preserve"> of support it needs</w:t>
      </w:r>
      <w:r w:rsidRPr="00BF4F19">
        <w:rPr>
          <w:sz w:val="14"/>
        </w:rPr>
        <w:t xml:space="preserve"> if its policies are to be implemented through democratic processes” (Buch-Hansen Citation2018, 160). This is undoubtedly true, at present, and thus </w:t>
      </w:r>
      <w:r w:rsidRPr="00BF4F19">
        <w:rPr>
          <w:rStyle w:val="StyleUnderline"/>
        </w:rPr>
        <w:t>more strategic thinking about the how of transition is needed</w:t>
      </w:r>
      <w:r w:rsidRPr="00BF4F19">
        <w:rPr>
          <w:sz w:val="14"/>
        </w:rPr>
        <w:t xml:space="preserve">. Following Sam Gindin, </w:t>
      </w:r>
      <w:r w:rsidRPr="00BF4F19">
        <w:rPr>
          <w:rStyle w:val="StyleUnderline"/>
        </w:rPr>
        <w:t>we need</w:t>
      </w:r>
      <w:r w:rsidRPr="00BF4F19">
        <w:rPr>
          <w:sz w:val="14"/>
        </w:rPr>
        <w:t xml:space="preserve"> “</w:t>
      </w:r>
      <w:r w:rsidRPr="00BF4F19">
        <w:rPr>
          <w:rStyle w:val="StyleUnderline"/>
        </w:rPr>
        <w:t xml:space="preserve">an </w:t>
      </w:r>
      <w:r w:rsidRPr="00BF4F19">
        <w:rPr>
          <w:rStyle w:val="Emphasis"/>
        </w:rPr>
        <w:t>honest presentation</w:t>
      </w:r>
      <w:r w:rsidRPr="00BF4F19">
        <w:rPr>
          <w:rStyle w:val="StyleUnderline"/>
        </w:rPr>
        <w:t xml:space="preserve"> of the </w:t>
      </w:r>
      <w:r w:rsidRPr="00BF4F19">
        <w:rPr>
          <w:rStyle w:val="Emphasis"/>
        </w:rPr>
        <w:t>risks</w:t>
      </w:r>
      <w:r w:rsidRPr="00BF4F19">
        <w:rPr>
          <w:sz w:val="14"/>
        </w:rPr>
        <w:t xml:space="preserve">, </w:t>
      </w:r>
      <w:r w:rsidRPr="00BF4F19">
        <w:rPr>
          <w:rStyle w:val="Emphasis"/>
        </w:rPr>
        <w:t>costs</w:t>
      </w:r>
      <w:r w:rsidRPr="00BF4F19">
        <w:rPr>
          <w:sz w:val="14"/>
        </w:rPr>
        <w:t xml:space="preserve">, </w:t>
      </w:r>
      <w:r w:rsidRPr="00BF4F19">
        <w:rPr>
          <w:rStyle w:val="StyleUnderline"/>
        </w:rPr>
        <w:t xml:space="preserve">and </w:t>
      </w:r>
      <w:r w:rsidRPr="00BF4F19">
        <w:rPr>
          <w:rStyle w:val="Emphasis"/>
        </w:rPr>
        <w:t>dilemmas</w:t>
      </w:r>
      <w:r w:rsidRPr="00BF4F19">
        <w:rPr>
          <w:rStyle w:val="StyleUnderline"/>
        </w:rPr>
        <w:t xml:space="preserve"> the</w:t>
      </w:r>
      <w:r w:rsidRPr="00BF4F19">
        <w:rPr>
          <w:sz w:val="14"/>
        </w:rPr>
        <w:t xml:space="preserve"> [eco]</w:t>
      </w:r>
      <w:r w:rsidRPr="00BF4F19">
        <w:rPr>
          <w:rStyle w:val="StyleUnderline"/>
        </w:rPr>
        <w:t>socialist project will face</w:t>
      </w:r>
      <w:r w:rsidRPr="00BF4F19">
        <w:rPr>
          <w:sz w:val="14"/>
        </w:rPr>
        <w:t xml:space="preserve">, </w:t>
      </w:r>
      <w:r w:rsidRPr="00BF4F19">
        <w:rPr>
          <w:rStyle w:val="StyleUnderline"/>
        </w:rPr>
        <w:t xml:space="preserve">alongside </w:t>
      </w:r>
      <w:r w:rsidRPr="00BF4F19">
        <w:rPr>
          <w:rStyle w:val="Emphasis"/>
        </w:rPr>
        <w:t>credible examples</w:t>
      </w:r>
      <w:r w:rsidRPr="00BF4F19">
        <w:rPr>
          <w:rStyle w:val="StyleUnderline"/>
        </w:rPr>
        <w:t xml:space="preserve"> and </w:t>
      </w:r>
      <w:r w:rsidRPr="00BF4F19">
        <w:rPr>
          <w:rStyle w:val="Emphasis"/>
        </w:rPr>
        <w:t>promising indications</w:t>
      </w:r>
      <w:r w:rsidRPr="00BF4F19">
        <w:rPr>
          <w:rStyle w:val="StyleUnderline"/>
        </w:rPr>
        <w:t xml:space="preserve"> of how the problems might be creatively addressed</w:t>
      </w:r>
      <w:r w:rsidRPr="00BF4F19">
        <w:rPr>
          <w:sz w:val="14"/>
        </w:rPr>
        <w:t xml:space="preserve">” (Gindin Citation2018, 14). Furthermore, as Erik Olin Wright says, </w:t>
      </w:r>
      <w:r w:rsidRPr="00BF4F19">
        <w:rPr>
          <w:rStyle w:val="StyleUnderline"/>
        </w:rPr>
        <w:t>we need to understand</w:t>
      </w:r>
      <w:r w:rsidRPr="00BF4F19">
        <w:rPr>
          <w:sz w:val="14"/>
        </w:rPr>
        <w:t xml:space="preserve"> “</w:t>
      </w:r>
      <w:r w:rsidRPr="00BF4F19">
        <w:rPr>
          <w:rStyle w:val="StyleUnderline"/>
        </w:rPr>
        <w:t xml:space="preserve">not simply the </w:t>
      </w:r>
      <w:r w:rsidRPr="00BF4F19">
        <w:rPr>
          <w:rStyle w:val="Emphasis"/>
        </w:rPr>
        <w:t>obstacles</w:t>
      </w:r>
      <w:r w:rsidRPr="00BF4F19">
        <w:rPr>
          <w:rStyle w:val="StyleUnderline"/>
        </w:rPr>
        <w:t xml:space="preserve"> and </w:t>
      </w:r>
      <w:r w:rsidRPr="00BF4F19">
        <w:rPr>
          <w:rStyle w:val="Emphasis"/>
        </w:rPr>
        <w:t>openings</w:t>
      </w:r>
      <w:r w:rsidRPr="00BF4F19">
        <w:rPr>
          <w:rStyle w:val="StyleUnderline"/>
        </w:rPr>
        <w:t xml:space="preserve"> for strategies in the present</w:t>
      </w:r>
      <w:r w:rsidRPr="00BF4F19">
        <w:rPr>
          <w:sz w:val="14"/>
        </w:rPr>
        <w:t xml:space="preserve">, </w:t>
      </w:r>
      <w:r w:rsidRPr="00BF4F19">
        <w:rPr>
          <w:rStyle w:val="StyleUnderline"/>
        </w:rPr>
        <w:t>but how those</w:t>
      </w:r>
      <w:r w:rsidRPr="00BF4F19">
        <w:rPr>
          <w:sz w:val="14"/>
        </w:rPr>
        <w:t xml:space="preserve"> obstacles and opportunities </w:t>
      </w:r>
      <w:r w:rsidRPr="00BF4F19">
        <w:rPr>
          <w:rStyle w:val="StyleUnderline"/>
        </w:rPr>
        <w:t xml:space="preserve">are </w:t>
      </w:r>
      <w:r w:rsidRPr="00BF4F19">
        <w:rPr>
          <w:rStyle w:val="Emphasis"/>
        </w:rPr>
        <w:t>likely to develop</w:t>
      </w:r>
      <w:r w:rsidRPr="00BF4F19">
        <w:rPr>
          <w:rStyle w:val="StyleUnderline"/>
        </w:rPr>
        <w:t xml:space="preserve"> over time</w:t>
      </w:r>
      <w:r w:rsidRPr="00BF4F19">
        <w:rPr>
          <w:sz w:val="14"/>
        </w:rPr>
        <w:t>” (Wright Citation2010, 18).</w:t>
      </w:r>
    </w:p>
    <w:p w14:paraId="044619EB" w14:textId="77777777" w:rsidR="004D26D9" w:rsidRPr="00BF4F19" w:rsidRDefault="004D26D9" w:rsidP="004D26D9">
      <w:pPr>
        <w:rPr>
          <w:sz w:val="14"/>
        </w:rPr>
      </w:pPr>
      <w:r w:rsidRPr="00BF4F19">
        <w:rPr>
          <w:sz w:val="14"/>
        </w:rPr>
        <w:t xml:space="preserve">In this sense, following Gindin and Olin Wright, </w:t>
      </w:r>
      <w:r w:rsidRPr="00BF4F19">
        <w:rPr>
          <w:rStyle w:val="StyleUnderline"/>
        </w:rPr>
        <w:t>we can develop a</w:t>
      </w:r>
      <w:r w:rsidRPr="00BF4F19">
        <w:rPr>
          <w:sz w:val="14"/>
        </w:rPr>
        <w:t xml:space="preserve"> “realist” or “</w:t>
      </w:r>
      <w:r w:rsidRPr="00BF4F19">
        <w:rPr>
          <w:rStyle w:val="Emphasis"/>
        </w:rPr>
        <w:t>realist utopian</w:t>
      </w:r>
      <w:r w:rsidRPr="00BF4F19">
        <w:rPr>
          <w:sz w:val="14"/>
        </w:rPr>
        <w:t xml:space="preserve">” </w:t>
      </w:r>
      <w:r w:rsidRPr="00BF4F19">
        <w:rPr>
          <w:rStyle w:val="StyleUnderline"/>
        </w:rPr>
        <w:t>approach</w:t>
      </w:r>
      <w:r w:rsidRPr="00BF4F19">
        <w:rPr>
          <w:sz w:val="14"/>
        </w:rPr>
        <w:t xml:space="preserve"> to ecosocialism </w:t>
      </w:r>
      <w:r w:rsidRPr="00BF4F19">
        <w:rPr>
          <w:rStyle w:val="StyleUnderline"/>
        </w:rPr>
        <w:t>that combines rigorous social and ecological analysis with speculative imagination</w:t>
      </w:r>
      <w:r w:rsidRPr="00BF4F19">
        <w:rPr>
          <w:sz w:val="14"/>
        </w:rPr>
        <w:t xml:space="preserve">, </w:t>
      </w:r>
      <w:r w:rsidRPr="00BF4F19">
        <w:rPr>
          <w:rStyle w:val="StyleUnderline"/>
        </w:rPr>
        <w:t xml:space="preserve">working through the likely </w:t>
      </w:r>
      <w:r w:rsidRPr="00BF4F19">
        <w:rPr>
          <w:rStyle w:val="Emphasis"/>
        </w:rPr>
        <w:t>constraints</w:t>
      </w:r>
      <w:r w:rsidRPr="00BF4F19">
        <w:rPr>
          <w:rStyle w:val="StyleUnderline"/>
        </w:rPr>
        <w:t xml:space="preserve"> on utopian potentials</w:t>
      </w:r>
      <w:r w:rsidRPr="00BF4F19">
        <w:rPr>
          <w:sz w:val="14"/>
        </w:rPr>
        <w:t xml:space="preserve">, </w:t>
      </w:r>
      <w:r w:rsidRPr="00BF4F19">
        <w:rPr>
          <w:rStyle w:val="StyleUnderline"/>
        </w:rPr>
        <w:t xml:space="preserve">how they might be </w:t>
      </w:r>
      <w:r w:rsidRPr="00BF4F19">
        <w:rPr>
          <w:rStyle w:val="Emphasis"/>
        </w:rPr>
        <w:t>surmounted</w:t>
      </w:r>
      <w:r w:rsidRPr="00BF4F19">
        <w:rPr>
          <w:sz w:val="14"/>
        </w:rPr>
        <w:t xml:space="preserve">, </w:t>
      </w:r>
      <w:r w:rsidRPr="00BF4F19">
        <w:rPr>
          <w:rStyle w:val="StyleUnderline"/>
        </w:rPr>
        <w:t xml:space="preserve">and the likely </w:t>
      </w:r>
      <w:r w:rsidRPr="00BF4F19">
        <w:rPr>
          <w:rStyle w:val="Emphasis"/>
        </w:rPr>
        <w:t>challenges</w:t>
      </w:r>
      <w:r w:rsidRPr="00BF4F19">
        <w:rPr>
          <w:sz w:val="14"/>
        </w:rPr>
        <w:t xml:space="preserve">, </w:t>
      </w:r>
      <w:r w:rsidRPr="00BF4F19">
        <w:rPr>
          <w:rStyle w:val="Emphasis"/>
        </w:rPr>
        <w:t>tensions</w:t>
      </w:r>
      <w:r w:rsidRPr="00BF4F19">
        <w:rPr>
          <w:sz w:val="14"/>
        </w:rPr>
        <w:t xml:space="preserve">, </w:t>
      </w:r>
      <w:r w:rsidRPr="00BF4F19">
        <w:rPr>
          <w:rStyle w:val="Emphasis"/>
        </w:rPr>
        <w:t>trade-offs</w:t>
      </w:r>
      <w:r w:rsidRPr="00BF4F19">
        <w:rPr>
          <w:sz w:val="14"/>
        </w:rPr>
        <w:t xml:space="preserve">, </w:t>
      </w:r>
      <w:r w:rsidRPr="00BF4F19">
        <w:rPr>
          <w:rStyle w:val="StyleUnderline"/>
        </w:rPr>
        <w:t xml:space="preserve">and </w:t>
      </w:r>
      <w:r w:rsidRPr="00BF4F19">
        <w:rPr>
          <w:rStyle w:val="Emphasis"/>
        </w:rPr>
        <w:t>dilemmas</w:t>
      </w:r>
      <w:r w:rsidRPr="00BF4F19">
        <w:rPr>
          <w:rStyle w:val="StyleUnderline"/>
        </w:rPr>
        <w:t xml:space="preserve"> we would face even in the </w:t>
      </w:r>
      <w:r w:rsidRPr="00BF4F19">
        <w:rPr>
          <w:rStyle w:val="Emphasis"/>
        </w:rPr>
        <w:t>best-case</w:t>
      </w:r>
      <w:r w:rsidRPr="00BF4F19">
        <w:rPr>
          <w:rStyle w:val="StyleUnderline"/>
        </w:rPr>
        <w:t xml:space="preserve"> scenarios</w:t>
      </w:r>
      <w:r w:rsidRPr="00BF4F19">
        <w:rPr>
          <w:sz w:val="14"/>
        </w:rPr>
        <w:t xml:space="preserve">. No one could ever pretend to have fully worked out answers to these problems, and the claims of “realism” (i.e. “being realistic”) can always be contested, given that we are dealing with an inherently open and uncertain future (Wright Citation2010). But </w:t>
      </w:r>
      <w:r w:rsidRPr="00BF4F19">
        <w:rPr>
          <w:rStyle w:val="StyleUnderline"/>
        </w:rPr>
        <w:t>the difficulties of developing more realistic models of possible futures</w:t>
      </w:r>
      <w:r w:rsidRPr="00BF4F19">
        <w:rPr>
          <w:sz w:val="14"/>
        </w:rPr>
        <w:t xml:space="preserve"> and theories of systemic change </w:t>
      </w:r>
      <w:r w:rsidRPr="00BF4F19">
        <w:rPr>
          <w:rStyle w:val="StyleUnderline"/>
        </w:rPr>
        <w:t xml:space="preserve">should </w:t>
      </w:r>
      <w:r w:rsidRPr="00BF4F19">
        <w:rPr>
          <w:rStyle w:val="Emphasis"/>
        </w:rPr>
        <w:t>not</w:t>
      </w:r>
      <w:r w:rsidRPr="00BF4F19">
        <w:rPr>
          <w:rStyle w:val="StyleUnderline"/>
        </w:rPr>
        <w:t xml:space="preserve"> lead us to dismiss the importance of facing them </w:t>
      </w:r>
      <w:r w:rsidRPr="00BF4F19">
        <w:rPr>
          <w:rStyle w:val="Emphasis"/>
        </w:rPr>
        <w:t>as rigorously</w:t>
      </w:r>
      <w:r w:rsidRPr="00BF4F19">
        <w:rPr>
          <w:sz w:val="14"/>
        </w:rPr>
        <w:t xml:space="preserve"> (and humbly) </w:t>
      </w:r>
      <w:r w:rsidRPr="00BF4F19">
        <w:rPr>
          <w:rStyle w:val="Emphasis"/>
        </w:rPr>
        <w:t>as possible</w:t>
      </w:r>
      <w:r w:rsidRPr="00BF4F19">
        <w:rPr>
          <w:sz w:val="14"/>
        </w:rPr>
        <w:t>. To this end, I will first develop a plausible (r)evolutionary scenario of how something like ecosocialist degrowth might emerge in the coming decades, and then think through some of the likely trade-offs and dangers that would accompany the transition process.</w:t>
      </w:r>
    </w:p>
    <w:p w14:paraId="105D0445" w14:textId="77777777" w:rsidR="004D26D9" w:rsidRPr="00BF4F19" w:rsidRDefault="004D26D9" w:rsidP="004D26D9">
      <w:pPr>
        <w:pStyle w:val="Heading3"/>
      </w:pPr>
      <w:r w:rsidRPr="00BF4F19">
        <w:t>Perm—2AC</w:t>
      </w:r>
    </w:p>
    <w:p w14:paraId="5B7991DF" w14:textId="77777777" w:rsidR="004D26D9" w:rsidRPr="00BF4F19" w:rsidRDefault="004D26D9" w:rsidP="004D26D9">
      <w:pPr>
        <w:pStyle w:val="Heading4"/>
      </w:pPr>
      <w:r w:rsidRPr="00BF4F19">
        <w:t xml:space="preserve">Do both. Mutual exclusivity </w:t>
      </w:r>
      <w:r w:rsidRPr="00BF4F19">
        <w:rPr>
          <w:u w:val="single"/>
        </w:rPr>
        <w:t>precludes</w:t>
      </w:r>
      <w:r w:rsidRPr="00BF4F19">
        <w:t xml:space="preserve"> effective socialist organizing.</w:t>
      </w:r>
    </w:p>
    <w:p w14:paraId="61DE0ACD" w14:textId="77777777" w:rsidR="004D26D9" w:rsidRPr="00BF4F19" w:rsidRDefault="004D26D9" w:rsidP="004D26D9">
      <w:r w:rsidRPr="00BF4F19">
        <w:rPr>
          <w:rStyle w:val="Style13ptBold"/>
        </w:rPr>
        <w:t>Martell, 23</w:t>
      </w:r>
      <w:r w:rsidRPr="00BF4F19">
        <w:t xml:space="preserve">—Teaching Fellow and Professor of Sociology at the University of Sussex (Luke, “Conclusion,” </w:t>
      </w:r>
      <w:r w:rsidRPr="00BF4F19">
        <w:rPr>
          <w:i/>
          <w:iCs/>
        </w:rPr>
        <w:t>Alternative Societies: For a Pluralist Socialism</w:t>
      </w:r>
      <w:r w:rsidRPr="00BF4F19">
        <w:t>, Conclusion, pp. 180, dml)</w:t>
      </w:r>
    </w:p>
    <w:p w14:paraId="1E513ECE" w14:textId="77777777" w:rsidR="004D26D9" w:rsidRPr="00BF4F19" w:rsidRDefault="004D26D9" w:rsidP="004D26D9">
      <w:pPr>
        <w:rPr>
          <w:sz w:val="14"/>
        </w:rPr>
      </w:pPr>
      <w:r w:rsidRPr="00BF4F19">
        <w:rPr>
          <w:sz w:val="14"/>
        </w:rPr>
        <w:t xml:space="preserve">Fuchs (2020b) talks about ‘class struggle social democracy’. This aims to move to democratic </w:t>
      </w:r>
      <w:r w:rsidRPr="00BF4F19">
        <w:rPr>
          <w:rStyle w:val="StyleUnderline"/>
        </w:rPr>
        <w:t>socialism</w:t>
      </w:r>
      <w:r w:rsidRPr="00BF4F19">
        <w:rPr>
          <w:sz w:val="14"/>
        </w:rPr>
        <w:t xml:space="preserve"> and </w:t>
      </w:r>
      <w:r w:rsidRPr="00BF4F19">
        <w:rPr>
          <w:rStyle w:val="StyleUnderline"/>
        </w:rPr>
        <w:t>involves</w:t>
      </w:r>
      <w:r w:rsidRPr="00BF4F19">
        <w:rPr>
          <w:sz w:val="14"/>
        </w:rPr>
        <w:t xml:space="preserve">: </w:t>
      </w:r>
      <w:r w:rsidRPr="00BF4F19">
        <w:rPr>
          <w:rStyle w:val="StyleUnderline"/>
        </w:rPr>
        <w:t xml:space="preserve">a </w:t>
      </w:r>
      <w:r w:rsidRPr="00BF4F19">
        <w:rPr>
          <w:rStyle w:val="Emphasis"/>
        </w:rPr>
        <w:t>pluralist convergence</w:t>
      </w:r>
      <w:r w:rsidRPr="00BF4F19">
        <w:rPr>
          <w:rStyle w:val="StyleUnderline"/>
        </w:rPr>
        <w:t xml:space="preserve"> of radical reforms and the </w:t>
      </w:r>
      <w:r w:rsidRPr="00BF4F19">
        <w:rPr>
          <w:rStyle w:val="Emphasis"/>
        </w:rPr>
        <w:t>gradual transformation</w:t>
      </w:r>
      <w:r w:rsidRPr="00BF4F19">
        <w:rPr>
          <w:rStyle w:val="StyleUnderline"/>
        </w:rPr>
        <w:t xml:space="preserve"> of institutions</w:t>
      </w:r>
      <w:r w:rsidRPr="00BF4F19">
        <w:rPr>
          <w:sz w:val="14"/>
        </w:rPr>
        <w:t xml:space="preserve">; trade union industrial action with working-class struggle (trade unions are another topic that could get more attention when discussing alternative societies and routes to them); </w:t>
      </w:r>
      <w:r w:rsidRPr="00BF4F19">
        <w:rPr>
          <w:rStyle w:val="StyleUnderline"/>
        </w:rPr>
        <w:t>new social combinations across classes</w:t>
      </w:r>
      <w:r w:rsidRPr="00BF4F19">
        <w:rPr>
          <w:sz w:val="14"/>
        </w:rPr>
        <w:t xml:space="preserve"> and other divisions and identities; electoral parliamentary politics, social movements and movement parties; organization </w:t>
      </w:r>
      <w:r w:rsidRPr="00BF4F19">
        <w:rPr>
          <w:rStyle w:val="StyleUnderline"/>
        </w:rPr>
        <w:t>spontaneity and new prefigurative forms of social co-operation</w:t>
      </w:r>
      <w:r w:rsidRPr="00BF4F19">
        <w:rPr>
          <w:sz w:val="14"/>
        </w:rPr>
        <w:t xml:space="preserve">; the </w:t>
      </w:r>
      <w:r w:rsidRPr="00BF4F19">
        <w:rPr>
          <w:rStyle w:val="StyleUnderline"/>
        </w:rPr>
        <w:t>building</w:t>
      </w:r>
      <w:r w:rsidRPr="00BF4F19">
        <w:rPr>
          <w:sz w:val="14"/>
        </w:rPr>
        <w:t xml:space="preserve"> of democratically controlled </w:t>
      </w:r>
      <w:r w:rsidRPr="00BF4F19">
        <w:rPr>
          <w:rStyle w:val="StyleUnderline"/>
        </w:rPr>
        <w:t xml:space="preserve">commons </w:t>
      </w:r>
      <w:r w:rsidRPr="00BF4F19">
        <w:rPr>
          <w:rStyle w:val="Emphasis"/>
        </w:rPr>
        <w:t>within</w:t>
      </w:r>
      <w:r w:rsidRPr="00BF4F19">
        <w:rPr>
          <w:rStyle w:val="StyleUnderline"/>
        </w:rPr>
        <w:t xml:space="preserve"> as well as </w:t>
      </w:r>
      <w:r w:rsidRPr="00BF4F19">
        <w:rPr>
          <w:rStyle w:val="Emphasis"/>
        </w:rPr>
        <w:t>beyond</w:t>
      </w:r>
      <w:r w:rsidRPr="00BF4F19">
        <w:rPr>
          <w:rStyle w:val="StyleUnderline"/>
        </w:rPr>
        <w:t xml:space="preserve"> capitalism</w:t>
      </w:r>
      <w:r w:rsidRPr="00BF4F19">
        <w:rPr>
          <w:sz w:val="14"/>
        </w:rPr>
        <w:t xml:space="preserve">; leadership and mass action; both conflict antagonistic politics and taking power. </w:t>
      </w:r>
      <w:r w:rsidRPr="00BF4F19">
        <w:rPr>
          <w:rStyle w:val="StyleUnderline"/>
        </w:rPr>
        <w:t xml:space="preserve">This includes </w:t>
      </w:r>
      <w:r w:rsidRPr="00BF4F19">
        <w:rPr>
          <w:rStyle w:val="Emphasis"/>
        </w:rPr>
        <w:t>different</w:t>
      </w:r>
      <w:r w:rsidRPr="00BF4F19">
        <w:rPr>
          <w:rStyle w:val="StyleUnderline"/>
        </w:rPr>
        <w:t xml:space="preserve"> but </w:t>
      </w:r>
      <w:r w:rsidRPr="00BF4F19">
        <w:rPr>
          <w:rStyle w:val="Emphasis"/>
        </w:rPr>
        <w:t>complementary</w:t>
      </w:r>
      <w:r w:rsidRPr="00BF4F19">
        <w:rPr>
          <w:rStyle w:val="StyleUnderline"/>
        </w:rPr>
        <w:t xml:space="preserve"> political strategies and </w:t>
      </w:r>
      <w:r w:rsidRPr="00BF4F19">
        <w:rPr>
          <w:rStyle w:val="Emphasis"/>
        </w:rPr>
        <w:t>rejects</w:t>
      </w:r>
      <w:r w:rsidRPr="00BF4F19">
        <w:rPr>
          <w:rStyle w:val="StyleUnderline"/>
        </w:rPr>
        <w:t xml:space="preserve"> seeing these as </w:t>
      </w:r>
      <w:r w:rsidRPr="00BF4F19">
        <w:rPr>
          <w:rStyle w:val="Emphasis"/>
        </w:rPr>
        <w:t>contradictory</w:t>
      </w:r>
      <w:r w:rsidRPr="00BF4F19">
        <w:rPr>
          <w:rStyle w:val="StyleUnderline"/>
        </w:rPr>
        <w:t xml:space="preserve"> or </w:t>
      </w:r>
      <w:r w:rsidRPr="00BF4F19">
        <w:rPr>
          <w:rStyle w:val="Emphasis"/>
        </w:rPr>
        <w:t>mutually exclusive</w:t>
      </w:r>
      <w:r w:rsidRPr="00BF4F19">
        <w:rPr>
          <w:sz w:val="14"/>
        </w:rPr>
        <w:t xml:space="preserve">. There are parallels here with what I am advocating in this book. I may not use the term ‘social democracy’ for this approach as that implies staying within capitalism, although in </w:t>
      </w:r>
      <w:r w:rsidRPr="00BF4F19">
        <w:rPr>
          <w:rStyle w:val="StyleUnderline"/>
        </w:rPr>
        <w:t>this</w:t>
      </w:r>
      <w:r w:rsidRPr="00BF4F19">
        <w:rPr>
          <w:sz w:val="14"/>
        </w:rPr>
        <w:t xml:space="preserve"> context it </w:t>
      </w:r>
      <w:r w:rsidRPr="00BF4F19">
        <w:rPr>
          <w:rStyle w:val="StyleUnderline"/>
        </w:rPr>
        <w:t xml:space="preserve">refers to building from </w:t>
      </w:r>
      <w:r w:rsidRPr="00BF4F19">
        <w:rPr>
          <w:rStyle w:val="Emphasis"/>
        </w:rPr>
        <w:t>political reformism</w:t>
      </w:r>
      <w:r w:rsidRPr="00BF4F19">
        <w:rPr>
          <w:rStyle w:val="StyleUnderline"/>
        </w:rPr>
        <w:t xml:space="preserve"> within capitalism to something </w:t>
      </w:r>
      <w:r w:rsidRPr="00BF4F19">
        <w:rPr>
          <w:rStyle w:val="Emphasis"/>
        </w:rPr>
        <w:t>beyond</w:t>
      </w:r>
      <w:r w:rsidRPr="00BF4F19">
        <w:rPr>
          <w:sz w:val="14"/>
        </w:rPr>
        <w:t>. Fuchs discusses thinkers as diverse as Rosa Luxemburg (2008), Michael Hardt and Antonio Negri (2017), and Bhaskar Sunkara (2019) as advocating change along these lines. Likewise, Eagleton (2022: 191), discussing a post-Corbyn Left in the UK, argues that the ‘</w:t>
      </w:r>
      <w:r w:rsidRPr="00BF4F19">
        <w:rPr>
          <w:rStyle w:val="StyleUnderline"/>
        </w:rPr>
        <w:t xml:space="preserve">the priority must be to grow this movement through </w:t>
      </w:r>
      <w:r w:rsidRPr="00BF4F19">
        <w:rPr>
          <w:rStyle w:val="Emphasis"/>
        </w:rPr>
        <w:t>every available channel</w:t>
      </w:r>
      <w:r w:rsidRPr="00BF4F19">
        <w:rPr>
          <w:sz w:val="14"/>
        </w:rPr>
        <w:t>’, numerous existing and thriving examples of which he gives.</w:t>
      </w:r>
    </w:p>
    <w:p w14:paraId="2DE320A1" w14:textId="77777777" w:rsidR="004D26D9" w:rsidRPr="00BF4F19" w:rsidRDefault="004D26D9" w:rsidP="004D26D9"/>
    <w:p w14:paraId="7D679860" w14:textId="77777777" w:rsidR="004D26D9" w:rsidRPr="00BF4F19" w:rsidRDefault="004D26D9" w:rsidP="004D26D9">
      <w:pPr>
        <w:pStyle w:val="Heading3"/>
      </w:pPr>
      <w:r w:rsidRPr="00BF4F19">
        <w:t>Authoritarianism—2AC</w:t>
      </w:r>
    </w:p>
    <w:p w14:paraId="0A4D9D8E" w14:textId="77777777" w:rsidR="004D26D9" w:rsidRPr="00BF4F19" w:rsidRDefault="004D26D9" w:rsidP="004D26D9">
      <w:pPr>
        <w:pStyle w:val="Heading4"/>
      </w:pPr>
      <w:r w:rsidRPr="00BF4F19">
        <w:t xml:space="preserve">The alt risks authoritarian takeover in even </w:t>
      </w:r>
      <w:r w:rsidRPr="00BF4F19">
        <w:rPr>
          <w:u w:val="single"/>
        </w:rPr>
        <w:t>best-case scenarios</w:t>
      </w:r>
      <w:r w:rsidRPr="00BF4F19">
        <w:t>.</w:t>
      </w:r>
    </w:p>
    <w:p w14:paraId="5EA1FBAB" w14:textId="77777777" w:rsidR="004D26D9" w:rsidRPr="00BF4F19" w:rsidRDefault="004D26D9" w:rsidP="004D26D9">
      <w:r w:rsidRPr="00BF4F19">
        <w:rPr>
          <w:rStyle w:val="Style13ptBold"/>
        </w:rPr>
        <w:t>Albert, 23</w:t>
      </w:r>
      <w:r w:rsidRPr="00BF4F19">
        <w:t>—Lecturer in International Relations, SOAS, University of London (Michael, “Ecosocialism for Realists: Transitions, Trade-Offs, and Authoritarian Dangers,” Capitalism Nature Socialism, 34:1, 11-30, dml)</w:t>
      </w:r>
    </w:p>
    <w:p w14:paraId="0740B9F9" w14:textId="77777777" w:rsidR="004D26D9" w:rsidRPr="00BF4F19" w:rsidRDefault="004D26D9" w:rsidP="004D26D9">
      <w:pPr>
        <w:rPr>
          <w:sz w:val="14"/>
        </w:rPr>
      </w:pPr>
      <w:r w:rsidRPr="00BF4F19">
        <w:rPr>
          <w:sz w:val="14"/>
        </w:rPr>
        <w:t xml:space="preserve">The scenario sketched above highlights that ecosocialist degrowth </w:t>
      </w:r>
      <w:r w:rsidRPr="00BF4F19">
        <w:rPr>
          <w:rStyle w:val="StyleUnderline"/>
        </w:rPr>
        <w:t xml:space="preserve">transitions would most likely occur in a context of </w:t>
      </w:r>
      <w:r w:rsidRPr="00BF4F19">
        <w:rPr>
          <w:rStyle w:val="Emphasis"/>
        </w:rPr>
        <w:t>deepening political-economic crisis</w:t>
      </w:r>
      <w:r w:rsidRPr="00BF4F19">
        <w:rPr>
          <w:sz w:val="14"/>
        </w:rPr>
        <w:t xml:space="preserve">, intensifying climate shocks, and worsening insecurity for the majority of populations. A key danger, then, is that </w:t>
      </w:r>
      <w:r w:rsidRPr="00BF4F19">
        <w:rPr>
          <w:rStyle w:val="StyleUnderline"/>
        </w:rPr>
        <w:t xml:space="preserve">even in the </w:t>
      </w:r>
      <w:r w:rsidRPr="00BF4F19">
        <w:rPr>
          <w:rStyle w:val="Emphasis"/>
        </w:rPr>
        <w:t>best-case scenario</w:t>
      </w:r>
      <w:r w:rsidRPr="00BF4F19">
        <w:rPr>
          <w:rStyle w:val="StyleUnderline"/>
        </w:rPr>
        <w:t xml:space="preserve"> in which</w:t>
      </w:r>
      <w:r w:rsidRPr="00BF4F19">
        <w:rPr>
          <w:sz w:val="14"/>
        </w:rPr>
        <w:t xml:space="preserve"> powerful red-green </w:t>
      </w:r>
      <w:r w:rsidRPr="00BF4F19">
        <w:rPr>
          <w:rStyle w:val="StyleUnderline"/>
        </w:rPr>
        <w:t xml:space="preserve">movements </w:t>
      </w:r>
      <w:r w:rsidRPr="00BF4F19">
        <w:rPr>
          <w:rStyle w:val="Emphasis"/>
        </w:rPr>
        <w:t>decisively shift</w:t>
      </w:r>
      <w:r w:rsidRPr="00BF4F19">
        <w:rPr>
          <w:rStyle w:val="StyleUnderline"/>
        </w:rPr>
        <w:t xml:space="preserve"> the balance of power</w:t>
      </w:r>
      <w:r w:rsidRPr="00BF4F19">
        <w:rPr>
          <w:sz w:val="14"/>
        </w:rPr>
        <w:t xml:space="preserve"> vis-à-vis capital and elect leftist parties following ecosocialist platforms, </w:t>
      </w:r>
      <w:r w:rsidRPr="00BF4F19">
        <w:rPr>
          <w:rStyle w:val="StyleUnderline"/>
        </w:rPr>
        <w:t>this could lead to</w:t>
      </w:r>
      <w:r w:rsidRPr="00BF4F19">
        <w:rPr>
          <w:sz w:val="14"/>
        </w:rPr>
        <w:t xml:space="preserve"> “</w:t>
      </w:r>
      <w:r w:rsidRPr="00BF4F19">
        <w:rPr>
          <w:rStyle w:val="Emphasis"/>
        </w:rPr>
        <w:t>authoritarian</w:t>
      </w:r>
      <w:r w:rsidRPr="00BF4F19">
        <w:rPr>
          <w:sz w:val="14"/>
        </w:rPr>
        <w:t xml:space="preserve">” forms of ecosocialism, understood as ecosocialist </w:t>
      </w:r>
      <w:r w:rsidRPr="00BF4F19">
        <w:rPr>
          <w:rStyle w:val="StyleUnderline"/>
        </w:rPr>
        <w:t>regimes that institutionalize</w:t>
      </w:r>
      <w:r w:rsidRPr="00BF4F19">
        <w:rPr>
          <w:sz w:val="14"/>
        </w:rPr>
        <w:t xml:space="preserve"> “</w:t>
      </w:r>
      <w:r w:rsidRPr="00BF4F19">
        <w:rPr>
          <w:rStyle w:val="Emphasis"/>
        </w:rPr>
        <w:t>state of emergency</w:t>
      </w:r>
      <w:r w:rsidRPr="00BF4F19">
        <w:rPr>
          <w:sz w:val="14"/>
        </w:rPr>
        <w:t xml:space="preserve">” </w:t>
      </w:r>
      <w:r w:rsidRPr="00BF4F19">
        <w:rPr>
          <w:rStyle w:val="StyleUnderline"/>
        </w:rPr>
        <w:t>provisions such as unchecked executive power</w:t>
      </w:r>
      <w:r w:rsidRPr="00BF4F19">
        <w:rPr>
          <w:sz w:val="14"/>
        </w:rPr>
        <w:t xml:space="preserve">, </w:t>
      </w:r>
      <w:r w:rsidRPr="00BF4F19">
        <w:rPr>
          <w:rStyle w:val="StyleUnderline"/>
        </w:rPr>
        <w:t>the suspension of democratic rights and procedures</w:t>
      </w:r>
      <w:r w:rsidRPr="00BF4F19">
        <w:rPr>
          <w:sz w:val="14"/>
        </w:rPr>
        <w:t xml:space="preserve">, </w:t>
      </w:r>
      <w:r w:rsidRPr="00BF4F19">
        <w:rPr>
          <w:rStyle w:val="StyleUnderline"/>
        </w:rPr>
        <w:t>restrictions on free speech</w:t>
      </w:r>
      <w:r w:rsidRPr="00BF4F19">
        <w:rPr>
          <w:sz w:val="14"/>
        </w:rPr>
        <w:t xml:space="preserve">, </w:t>
      </w:r>
      <w:r w:rsidRPr="00BF4F19">
        <w:rPr>
          <w:rStyle w:val="StyleUnderline"/>
        </w:rPr>
        <w:t>and military-police repression of dissent</w:t>
      </w:r>
      <w:r w:rsidRPr="00BF4F19">
        <w:rPr>
          <w:sz w:val="14"/>
        </w:rPr>
        <w:t xml:space="preserve"> (Petras and Fitzgerald Citation1988). </w:t>
      </w:r>
      <w:r w:rsidRPr="00BF4F19">
        <w:rPr>
          <w:rStyle w:val="StyleUnderline"/>
        </w:rPr>
        <w:t>This has</w:t>
      </w:r>
      <w:r w:rsidRPr="00BF4F19">
        <w:rPr>
          <w:sz w:val="14"/>
        </w:rPr>
        <w:t xml:space="preserve"> of course </w:t>
      </w:r>
      <w:r w:rsidRPr="00BF4F19">
        <w:rPr>
          <w:rStyle w:val="StyleUnderline"/>
        </w:rPr>
        <w:t xml:space="preserve">been one of the primary challenges confronting </w:t>
      </w:r>
      <w:r w:rsidRPr="00BF4F19">
        <w:rPr>
          <w:rStyle w:val="Emphasis"/>
        </w:rPr>
        <w:t>all socialist transitions historically</w:t>
      </w:r>
      <w:r w:rsidRPr="00BF4F19">
        <w:rPr>
          <w:sz w:val="14"/>
        </w:rPr>
        <w:t xml:space="preserve">, </w:t>
      </w:r>
      <w:r w:rsidRPr="00BF4F19">
        <w:rPr>
          <w:rStyle w:val="StyleUnderline"/>
        </w:rPr>
        <w:t>which have had to fight off external military intervention</w:t>
      </w:r>
      <w:r w:rsidRPr="00BF4F19">
        <w:rPr>
          <w:sz w:val="14"/>
        </w:rPr>
        <w:t xml:space="preserve">, </w:t>
      </w:r>
      <w:r w:rsidRPr="00BF4F19">
        <w:rPr>
          <w:rStyle w:val="StyleUnderline"/>
        </w:rPr>
        <w:t>resistance from capitalist elites</w:t>
      </w:r>
      <w:r w:rsidRPr="00BF4F19">
        <w:rPr>
          <w:sz w:val="14"/>
        </w:rPr>
        <w:t xml:space="preserve">, </w:t>
      </w:r>
      <w:r w:rsidRPr="00BF4F19">
        <w:rPr>
          <w:rStyle w:val="StyleUnderline"/>
        </w:rPr>
        <w:t>and reactionary currents from below in order to protect revolutionary gains</w:t>
      </w:r>
      <w:r w:rsidRPr="00BF4F19">
        <w:rPr>
          <w:sz w:val="14"/>
        </w:rPr>
        <w:t xml:space="preserve">. </w:t>
      </w:r>
      <w:r w:rsidRPr="00BF4F19">
        <w:rPr>
          <w:rStyle w:val="StyleUnderline"/>
        </w:rPr>
        <w:t xml:space="preserve">Things would be </w:t>
      </w:r>
      <w:r w:rsidRPr="00BF4F19">
        <w:rPr>
          <w:rStyle w:val="Emphasis"/>
        </w:rPr>
        <w:t>no different</w:t>
      </w:r>
      <w:r w:rsidRPr="00BF4F19">
        <w:rPr>
          <w:rStyle w:val="StyleUnderline"/>
        </w:rPr>
        <w:t xml:space="preserve"> for future ecosocialisms-in-transition</w:t>
      </w:r>
      <w:r w:rsidRPr="00BF4F19">
        <w:rPr>
          <w:sz w:val="14"/>
        </w:rPr>
        <w:t xml:space="preserve">, particularly </w:t>
      </w:r>
      <w:r w:rsidRPr="00BF4F19">
        <w:rPr>
          <w:rStyle w:val="StyleUnderline"/>
        </w:rPr>
        <w:t xml:space="preserve">given the likely contradiction between the </w:t>
      </w:r>
      <w:r w:rsidRPr="00BF4F19">
        <w:rPr>
          <w:rStyle w:val="Emphasis"/>
        </w:rPr>
        <w:t>speed</w:t>
      </w:r>
      <w:r w:rsidRPr="00BF4F19">
        <w:rPr>
          <w:rStyle w:val="StyleUnderline"/>
        </w:rPr>
        <w:t xml:space="preserve"> at which</w:t>
      </w:r>
      <w:r w:rsidRPr="00BF4F19">
        <w:rPr>
          <w:sz w:val="14"/>
        </w:rPr>
        <w:t xml:space="preserve"> consumption </w:t>
      </w:r>
      <w:r w:rsidRPr="00BF4F19">
        <w:rPr>
          <w:rStyle w:val="StyleUnderline"/>
        </w:rPr>
        <w:t>cuts may need to be made</w:t>
      </w:r>
      <w:r w:rsidRPr="00BF4F19">
        <w:rPr>
          <w:sz w:val="14"/>
        </w:rPr>
        <w:t xml:space="preserve"> in the global north </w:t>
      </w:r>
      <w:r w:rsidRPr="00BF4F19">
        <w:rPr>
          <w:rStyle w:val="StyleUnderline"/>
        </w:rPr>
        <w:t xml:space="preserve">and the </w:t>
      </w:r>
      <w:r w:rsidRPr="00BF4F19">
        <w:rPr>
          <w:rStyle w:val="Emphasis"/>
        </w:rPr>
        <w:t>slowness</w:t>
      </w:r>
      <w:r w:rsidRPr="00BF4F19">
        <w:rPr>
          <w:rStyle w:val="StyleUnderline"/>
        </w:rPr>
        <w:t xml:space="preserve"> with which</w:t>
      </w:r>
      <w:r w:rsidRPr="00BF4F19">
        <w:rPr>
          <w:sz w:val="14"/>
        </w:rPr>
        <w:t xml:space="preserve"> post-materialist </w:t>
      </w:r>
      <w:r w:rsidRPr="00BF4F19">
        <w:rPr>
          <w:rStyle w:val="StyleUnderline"/>
        </w:rPr>
        <w:t>cultural change would occur</w:t>
      </w:r>
      <w:r w:rsidRPr="00BF4F19">
        <w:rPr>
          <w:sz w:val="14"/>
        </w:rPr>
        <w:t xml:space="preserve">, yet such problems have not been systematically explored by ecosocialists and degrowth scholars. </w:t>
      </w:r>
      <w:r w:rsidRPr="00BF4F19">
        <w:rPr>
          <w:rStyle w:val="StyleUnderline"/>
        </w:rPr>
        <w:t>The risks are</w:t>
      </w:r>
      <w:r w:rsidRPr="00BF4F19">
        <w:rPr>
          <w:sz w:val="14"/>
        </w:rPr>
        <w:t xml:space="preserve"> twofold: first, </w:t>
      </w:r>
      <w:r w:rsidRPr="00BF4F19">
        <w:rPr>
          <w:rStyle w:val="StyleUnderline"/>
        </w:rPr>
        <w:t xml:space="preserve">that authoritarian measures would be needed to </w:t>
      </w:r>
      <w:r w:rsidRPr="00BF4F19">
        <w:rPr>
          <w:rStyle w:val="Emphasis"/>
        </w:rPr>
        <w:t>enforce lifestyle changes</w:t>
      </w:r>
      <w:r w:rsidRPr="00BF4F19">
        <w:rPr>
          <w:rStyle w:val="StyleUnderline"/>
        </w:rPr>
        <w:t xml:space="preserve"> upon recalcitrant populations</w:t>
      </w:r>
      <w:r w:rsidRPr="00BF4F19">
        <w:rPr>
          <w:sz w:val="14"/>
        </w:rPr>
        <w:t xml:space="preserve"> and “deal with the exceptional circumstances of direct and serious threat” to the survival of ecosocialist regimes in their early phases; </w:t>
      </w:r>
      <w:r w:rsidRPr="00BF4F19">
        <w:rPr>
          <w:rStyle w:val="StyleUnderline"/>
        </w:rPr>
        <w:t>and</w:t>
      </w:r>
      <w:r w:rsidRPr="00BF4F19">
        <w:rPr>
          <w:sz w:val="14"/>
        </w:rPr>
        <w:t xml:space="preserve"> second, that such measures, rather than being temporally limited and abolished once the “exceptional circumstances” are dealt with, </w:t>
      </w:r>
      <w:r w:rsidRPr="00BF4F19">
        <w:rPr>
          <w:rStyle w:val="StyleUnderline"/>
        </w:rPr>
        <w:t xml:space="preserve">become the </w:t>
      </w:r>
      <w:r w:rsidRPr="00BF4F19">
        <w:rPr>
          <w:rStyle w:val="Emphasis"/>
        </w:rPr>
        <w:t>new normal</w:t>
      </w:r>
      <w:r w:rsidRPr="00BF4F19">
        <w:rPr>
          <w:sz w:val="14"/>
        </w:rPr>
        <w:t xml:space="preserve"> (94).</w:t>
      </w:r>
    </w:p>
    <w:p w14:paraId="592B39AE" w14:textId="77777777" w:rsidR="004D26D9" w:rsidRPr="00BF4F19" w:rsidRDefault="004D26D9" w:rsidP="004D26D9">
      <w:pPr>
        <w:rPr>
          <w:sz w:val="14"/>
        </w:rPr>
      </w:pPr>
      <w:r w:rsidRPr="00BF4F19">
        <w:rPr>
          <w:sz w:val="14"/>
        </w:rPr>
        <w:t>Quincy Saul and Andreas Malm are among the few ecosocialists who don’t shy away from this problem. Saul, for one, writes that “a period of ‘emergency rule,’ when the expropriators are expropriated, must be revised for the twenty-first century, it cannot be dismissed or glossed over” (Saul Citation2011, 58–59). Similarly, Malm suggests that carrying out the transition in the needed time frame would require.</w:t>
      </w:r>
    </w:p>
    <w:p w14:paraId="6A50B933" w14:textId="77777777" w:rsidR="004D26D9" w:rsidRPr="00BF4F19" w:rsidRDefault="004D26D9" w:rsidP="004D26D9">
      <w:pPr>
        <w:rPr>
          <w:sz w:val="14"/>
        </w:rPr>
      </w:pPr>
      <w:r w:rsidRPr="00BF4F19">
        <w:rPr>
          <w:sz w:val="14"/>
        </w:rPr>
        <w:t>warlike state management of all industries</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centralized decisions on who can consume what goods in what amounts, [and] punishment of transgressors threatening the annual emissions targets</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[which] can only be feasible under an exceptional regime dealing with an unheard-of emergency (Malm Citation2015, 187)</w:t>
      </w:r>
    </w:p>
    <w:p w14:paraId="35DDD66F" w14:textId="77777777" w:rsidR="004D26D9" w:rsidRPr="00BF4F19" w:rsidRDefault="004D26D9" w:rsidP="004D26D9">
      <w:pPr>
        <w:rPr>
          <w:sz w:val="14"/>
        </w:rPr>
      </w:pPr>
      <w:r w:rsidRPr="00BF4F19">
        <w:rPr>
          <w:sz w:val="14"/>
        </w:rPr>
        <w:t xml:space="preserve">The risk, in other words, is that ecosocialist </w:t>
      </w:r>
      <w:r w:rsidRPr="00BF4F19">
        <w:rPr>
          <w:rStyle w:val="StyleUnderline"/>
        </w:rPr>
        <w:t>regimes</w:t>
      </w:r>
      <w:r w:rsidRPr="00BF4F19">
        <w:rPr>
          <w:sz w:val="14"/>
        </w:rPr>
        <w:t xml:space="preserve"> that are democratically elected in a context of unprecedented climate-energy-economic crises </w:t>
      </w:r>
      <w:r w:rsidRPr="00BF4F19">
        <w:rPr>
          <w:rStyle w:val="StyleUnderline"/>
        </w:rPr>
        <w:t xml:space="preserve">may be </w:t>
      </w:r>
      <w:r w:rsidRPr="00BF4F19">
        <w:rPr>
          <w:rStyle w:val="Emphasis"/>
        </w:rPr>
        <w:t>forced</w:t>
      </w:r>
      <w:r w:rsidRPr="00BF4F19">
        <w:rPr>
          <w:rStyle w:val="StyleUnderline"/>
        </w:rPr>
        <w:t xml:space="preserve"> down an authoritarian path in order to enforce carbon rationing</w:t>
      </w:r>
      <w:r w:rsidRPr="00BF4F19">
        <w:rPr>
          <w:sz w:val="14"/>
        </w:rPr>
        <w:t xml:space="preserve">, </w:t>
      </w:r>
      <w:r w:rsidRPr="00BF4F19">
        <w:rPr>
          <w:rStyle w:val="StyleUnderline"/>
        </w:rPr>
        <w:t>enact rapid and far-reaching transformations in land-use</w:t>
      </w:r>
      <w:r w:rsidRPr="00BF4F19">
        <w:rPr>
          <w:sz w:val="14"/>
        </w:rPr>
        <w:t xml:space="preserve">, </w:t>
      </w:r>
      <w:r w:rsidRPr="00BF4F19">
        <w:rPr>
          <w:rStyle w:val="StyleUnderline"/>
        </w:rPr>
        <w:t>break through the gridlock of dysfunctional and polarized legislatures</w:t>
      </w:r>
      <w:r w:rsidRPr="00BF4F19">
        <w:rPr>
          <w:sz w:val="14"/>
        </w:rPr>
        <w:t xml:space="preserve">, </w:t>
      </w:r>
      <w:r w:rsidRPr="00BF4F19">
        <w:rPr>
          <w:rStyle w:val="StyleUnderline"/>
        </w:rPr>
        <w:t>and defend themselves against violence and sabotage from capitalist elites and the far-right</w:t>
      </w:r>
      <w:r w:rsidRPr="00BF4F19">
        <w:rPr>
          <w:sz w:val="14"/>
        </w:rPr>
        <w:t xml:space="preserve">. </w:t>
      </w:r>
      <w:r w:rsidRPr="00BF4F19">
        <w:rPr>
          <w:rStyle w:val="StyleUnderline"/>
        </w:rPr>
        <w:t xml:space="preserve">The danger is </w:t>
      </w:r>
      <w:r w:rsidRPr="00BF4F19">
        <w:rPr>
          <w:rStyle w:val="Emphasis"/>
        </w:rPr>
        <w:t>exacerbated</w:t>
      </w:r>
      <w:r w:rsidRPr="00BF4F19">
        <w:rPr>
          <w:rStyle w:val="StyleUnderline"/>
        </w:rPr>
        <w:t xml:space="preserve"> by the fact that worsening climate and political-economic crises</w:t>
      </w:r>
      <w:r w:rsidRPr="00BF4F19">
        <w:rPr>
          <w:sz w:val="14"/>
        </w:rPr>
        <w:t xml:space="preserve">, </w:t>
      </w:r>
      <w:r w:rsidRPr="00BF4F19">
        <w:rPr>
          <w:rStyle w:val="StyleUnderline"/>
        </w:rPr>
        <w:t xml:space="preserve">far from </w:t>
      </w:r>
      <w:r w:rsidRPr="00BF4F19">
        <w:rPr>
          <w:rStyle w:val="Emphasis"/>
        </w:rPr>
        <w:t>neutralizing</w:t>
      </w:r>
      <w:r w:rsidRPr="00BF4F19">
        <w:rPr>
          <w:rStyle w:val="StyleUnderline"/>
        </w:rPr>
        <w:t xml:space="preserve"> the threat of rightwing populism</w:t>
      </w:r>
      <w:r w:rsidRPr="00BF4F19">
        <w:rPr>
          <w:sz w:val="14"/>
        </w:rPr>
        <w:t xml:space="preserve">, </w:t>
      </w:r>
      <w:r w:rsidRPr="00BF4F19">
        <w:rPr>
          <w:rStyle w:val="StyleUnderline"/>
        </w:rPr>
        <w:t xml:space="preserve">will most likely </w:t>
      </w:r>
      <w:r w:rsidRPr="00BF4F19">
        <w:rPr>
          <w:rStyle w:val="Emphasis"/>
        </w:rPr>
        <w:t>intensify</w:t>
      </w:r>
      <w:r w:rsidRPr="00BF4F19">
        <w:rPr>
          <w:rStyle w:val="StyleUnderline"/>
        </w:rPr>
        <w:t xml:space="preserve"> ethnonationalist reaction and political polarization</w:t>
      </w:r>
      <w:r w:rsidRPr="00BF4F19">
        <w:rPr>
          <w:sz w:val="14"/>
        </w:rPr>
        <w:t xml:space="preserve">. As Malm and the Zetkin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w:t>
      </w:r>
      <w:r w:rsidRPr="00BF4F19">
        <w:rPr>
          <w:rStyle w:val="StyleUnderline"/>
        </w:rPr>
        <w:t>given that</w:t>
      </w:r>
      <w:r w:rsidRPr="00BF4F19">
        <w:rPr>
          <w:sz w:val="14"/>
        </w:rPr>
        <w:t xml:space="preserve"> ecosocialist </w:t>
      </w:r>
      <w:r w:rsidRPr="00BF4F19">
        <w:rPr>
          <w:rStyle w:val="StyleUnderline"/>
        </w:rPr>
        <w:t>transitions would entail a</w:t>
      </w:r>
      <w:r w:rsidRPr="00BF4F19">
        <w:rPr>
          <w:sz w:val="14"/>
        </w:rPr>
        <w:t xml:space="preserve"> “</w:t>
      </w:r>
      <w:r w:rsidRPr="00BF4F19">
        <w:rPr>
          <w:rStyle w:val="Emphasis"/>
        </w:rPr>
        <w:t>life-threatening situation</w:t>
      </w:r>
      <w:r w:rsidRPr="00BF4F19">
        <w:rPr>
          <w:sz w:val="14"/>
        </w:rPr>
        <w:t xml:space="preserve">” </w:t>
      </w:r>
      <w:r w:rsidRPr="00BF4F19">
        <w:rPr>
          <w:rStyle w:val="StyleUnderline"/>
        </w:rPr>
        <w:t>for</w:t>
      </w:r>
      <w:r w:rsidRPr="00BF4F19">
        <w:rPr>
          <w:sz w:val="14"/>
        </w:rPr>
        <w:t xml:space="preserve"> most if not all sectors of </w:t>
      </w:r>
      <w:r w:rsidRPr="00BF4F19">
        <w:rPr>
          <w:rStyle w:val="StyleUnderline"/>
        </w:rPr>
        <w:t>the capitalist class</w:t>
      </w:r>
      <w:r w:rsidRPr="00BF4F19">
        <w:rPr>
          <w:sz w:val="14"/>
        </w:rPr>
        <w:t xml:space="preserve">, </w:t>
      </w:r>
      <w:r w:rsidRPr="00BF4F19">
        <w:rPr>
          <w:rStyle w:val="StyleUnderline"/>
        </w:rPr>
        <w:t>many</w:t>
      </w:r>
      <w:r w:rsidRPr="00BF4F19">
        <w:rPr>
          <w:sz w:val="14"/>
        </w:rPr>
        <w:t xml:space="preserve"> of them </w:t>
      </w:r>
      <w:r w:rsidRPr="00BF4F19">
        <w:rPr>
          <w:rStyle w:val="StyleUnderline"/>
        </w:rPr>
        <w:t xml:space="preserve">would likely </w:t>
      </w:r>
      <w:r w:rsidRPr="00BF4F19">
        <w:rPr>
          <w:rStyle w:val="Emphasis"/>
        </w:rPr>
        <w:t>ally with the far-right</w:t>
      </w:r>
      <w:r w:rsidRPr="00BF4F19">
        <w:rPr>
          <w:rStyle w:val="StyleUnderline"/>
        </w:rPr>
        <w:t xml:space="preserve"> in order to halt such transitions in their tracks and restore capitalist power</w:t>
      </w:r>
      <w:r w:rsidRPr="00BF4F19">
        <w:rPr>
          <w:sz w:val="14"/>
        </w:rPr>
        <w:t xml:space="preserve"> “</w:t>
      </w:r>
      <w:r w:rsidRPr="00BF4F19">
        <w:rPr>
          <w:rStyle w:val="Emphasis"/>
        </w:rPr>
        <w:t>by any means necessary</w:t>
      </w:r>
      <w:r w:rsidRPr="00BF4F19">
        <w:rPr>
          <w:sz w:val="14"/>
        </w:rPr>
        <w:t xml:space="preserve">” (241). Thus </w:t>
      </w:r>
      <w:r w:rsidRPr="00BF4F19">
        <w:rPr>
          <w:rStyle w:val="StyleUnderline"/>
        </w:rPr>
        <w:t>even</w:t>
      </w:r>
      <w:r w:rsidRPr="00BF4F19">
        <w:rPr>
          <w:sz w:val="14"/>
        </w:rPr>
        <w:t xml:space="preserve"> in </w:t>
      </w:r>
      <w:r w:rsidRPr="00BF4F19">
        <w:rPr>
          <w:rStyle w:val="StyleUnderline"/>
        </w:rPr>
        <w:t xml:space="preserve">the </w:t>
      </w:r>
      <w:r w:rsidRPr="00BF4F19">
        <w:rPr>
          <w:rStyle w:val="Emphasis"/>
        </w:rPr>
        <w:t>best-case scenario</w:t>
      </w:r>
      <w:r w:rsidRPr="00BF4F19">
        <w:rPr>
          <w:sz w:val="14"/>
        </w:rPr>
        <w:t xml:space="preserve"> in which ecosocialists are able to assume power in core states, this </w:t>
      </w:r>
      <w:r w:rsidRPr="00BF4F19">
        <w:rPr>
          <w:rStyle w:val="StyleUnderline"/>
        </w:rPr>
        <w:t xml:space="preserve">would </w:t>
      </w:r>
      <w:r w:rsidRPr="00BF4F19">
        <w:rPr>
          <w:rStyle w:val="Emphasis"/>
        </w:rPr>
        <w:t>almost certainly</w:t>
      </w:r>
      <w:r w:rsidRPr="00BF4F19">
        <w:rPr>
          <w:rStyle w:val="StyleUnderline"/>
        </w:rPr>
        <w:t xml:space="preserve"> occur in a context of </w:t>
      </w:r>
      <w:r w:rsidRPr="00BF4F19">
        <w:rPr>
          <w:rStyle w:val="Emphasis"/>
        </w:rPr>
        <w:t>rabid far-right resistance</w:t>
      </w:r>
      <w:r w:rsidRPr="00BF4F19">
        <w:rPr>
          <w:rStyle w:val="StyleUnderline"/>
        </w:rPr>
        <w:t xml:space="preserve"> in alliance with global capital</w:t>
      </w:r>
      <w:r w:rsidRPr="00BF4F19">
        <w:rPr>
          <w:sz w:val="14"/>
        </w:rPr>
        <w:t>. The risks are particularly acute in, but not limited to, the US, where the spectacle of armed insurrectionists storming congress to try overthrowing the 2020 presidential election give us a taste of what ecosocialists are up against.</w:t>
      </w:r>
    </w:p>
    <w:p w14:paraId="1A78324C" w14:textId="77777777" w:rsidR="004D26D9" w:rsidRPr="00BF4F19" w:rsidRDefault="004D26D9" w:rsidP="004D26D9">
      <w:pPr>
        <w:pStyle w:val="Heading3"/>
      </w:pPr>
      <w:r w:rsidRPr="00BF4F19">
        <w:t>Authoritarianism—1AR</w:t>
      </w:r>
    </w:p>
    <w:p w14:paraId="102E5C83" w14:textId="77777777" w:rsidR="004D26D9" w:rsidRPr="00BF4F19" w:rsidRDefault="004D26D9" w:rsidP="004D26D9">
      <w:pPr>
        <w:pStyle w:val="Heading4"/>
      </w:pPr>
      <w:r w:rsidRPr="00BF4F19">
        <w:t xml:space="preserve">Authoritarianism is </w:t>
      </w:r>
      <w:r w:rsidRPr="00BF4F19">
        <w:rPr>
          <w:u w:val="single"/>
        </w:rPr>
        <w:t>likely</w:t>
      </w:r>
      <w:r w:rsidRPr="00BF4F19">
        <w:t xml:space="preserve"> due to lack of mechanisms for </w:t>
      </w:r>
      <w:r w:rsidRPr="00BF4F19">
        <w:rPr>
          <w:u w:val="single"/>
        </w:rPr>
        <w:t>allocation</w:t>
      </w:r>
      <w:r w:rsidRPr="00BF4F19">
        <w:t xml:space="preserve"> or </w:t>
      </w:r>
      <w:r w:rsidRPr="00BF4F19">
        <w:rPr>
          <w:u w:val="single"/>
        </w:rPr>
        <w:t>conflict resolution</w:t>
      </w:r>
      <w:r w:rsidRPr="00BF4F19">
        <w:t>.</w:t>
      </w:r>
    </w:p>
    <w:p w14:paraId="5D9FCB54" w14:textId="77777777" w:rsidR="004D26D9" w:rsidRPr="00BF4F19" w:rsidRDefault="004D26D9" w:rsidP="004D26D9">
      <w:r w:rsidRPr="00BF4F19">
        <w:rPr>
          <w:rStyle w:val="Style13ptBold"/>
        </w:rPr>
        <w:t>Terzi, 22</w:t>
      </w:r>
      <w:r w:rsidRPr="00BF4F19">
        <w:t xml:space="preserve">—Economist at the European Commission’s Directorate-General for Economic and Financial Affairs, Adjunct Professor at Sciences Po and at HEC Paris (Alessio, “Post-Growth Dystopia,” </w:t>
      </w:r>
      <w:r w:rsidRPr="00BF4F19">
        <w:rPr>
          <w:i/>
          <w:iCs/>
        </w:rPr>
        <w:t>Growth for Good: Reshaping Capitalism to Save Humanity from Climate Catastrophe</w:t>
      </w:r>
      <w:r w:rsidRPr="00BF4F19">
        <w:t>, Chapter 3, pp. 75, dml)</w:t>
      </w:r>
    </w:p>
    <w:p w14:paraId="56484921" w14:textId="77777777" w:rsidR="004D26D9" w:rsidRPr="00BF4F19" w:rsidRDefault="004D26D9" w:rsidP="004D26D9">
      <w:pPr>
        <w:rPr>
          <w:sz w:val="14"/>
        </w:rPr>
      </w:pPr>
      <w:r w:rsidRPr="00BF4F19">
        <w:rPr>
          <w:rStyle w:val="StyleUnderline"/>
        </w:rPr>
        <w:t>Degrowth</w:t>
      </w:r>
      <w:r w:rsidRPr="00BF4F19">
        <w:rPr>
          <w:sz w:val="14"/>
        </w:rPr>
        <w:t xml:space="preserve">, by definition, </w:t>
      </w:r>
      <w:r w:rsidRPr="00BF4F19">
        <w:rPr>
          <w:rStyle w:val="StyleUnderline"/>
        </w:rPr>
        <w:t xml:space="preserve">will </w:t>
      </w:r>
      <w:r w:rsidRPr="00BF4F19">
        <w:rPr>
          <w:rStyle w:val="Emphasis"/>
        </w:rPr>
        <w:t>reduce</w:t>
      </w:r>
      <w:r w:rsidRPr="00BF4F19">
        <w:rPr>
          <w:rStyle w:val="StyleUnderline"/>
        </w:rPr>
        <w:t xml:space="preserve"> available resources and create some </w:t>
      </w:r>
      <w:r w:rsidRPr="00BF4F19">
        <w:rPr>
          <w:rStyle w:val="Emphasis"/>
        </w:rPr>
        <w:t>scarcity</w:t>
      </w:r>
      <w:r w:rsidRPr="00BF4F19">
        <w:rPr>
          <w:sz w:val="14"/>
        </w:rPr>
        <w:t xml:space="preserve">, albeit, according to its advocates, only for goods or ser vices that are unnecessary or superfluous. </w:t>
      </w:r>
      <w:r w:rsidRPr="00BF4F19">
        <w:rPr>
          <w:rStyle w:val="StyleUnderline"/>
        </w:rPr>
        <w:t>The</w:t>
      </w:r>
      <w:r w:rsidRPr="00BF4F19">
        <w:rPr>
          <w:sz w:val="14"/>
        </w:rPr>
        <w:t xml:space="preserve"> implicit assumption, or </w:t>
      </w:r>
      <w:r w:rsidRPr="00BF4F19">
        <w:rPr>
          <w:rStyle w:val="Emphasis"/>
        </w:rPr>
        <w:t>hazardous bet</w:t>
      </w:r>
      <w:r w:rsidRPr="00BF4F19">
        <w:rPr>
          <w:sz w:val="14"/>
        </w:rPr>
        <w:t xml:space="preserve">, </w:t>
      </w:r>
      <w:r w:rsidRPr="00BF4F19">
        <w:rPr>
          <w:rStyle w:val="StyleUnderline"/>
        </w:rPr>
        <w:t xml:space="preserve">is that this would be </w:t>
      </w:r>
      <w:r w:rsidRPr="00BF4F19">
        <w:rPr>
          <w:rStyle w:val="Emphasis"/>
        </w:rPr>
        <w:t>voluntary</w:t>
      </w:r>
      <w:r w:rsidRPr="00BF4F19">
        <w:rPr>
          <w:rStyle w:val="StyleUnderline"/>
        </w:rPr>
        <w:t xml:space="preserve"> scarcity</w:t>
      </w:r>
      <w:r w:rsidRPr="00BF4F19">
        <w:rPr>
          <w:sz w:val="14"/>
        </w:rPr>
        <w:t>—</w:t>
      </w:r>
      <w:r w:rsidRPr="00BF4F19">
        <w:rPr>
          <w:rStyle w:val="StyleUnderline"/>
        </w:rPr>
        <w:t>that everyone</w:t>
      </w:r>
      <w:r w:rsidRPr="00BF4F19">
        <w:rPr>
          <w:sz w:val="14"/>
        </w:rPr>
        <w:t xml:space="preserve">, once free from the iron cage of consumerism, </w:t>
      </w:r>
      <w:r w:rsidRPr="00BF4F19">
        <w:rPr>
          <w:rStyle w:val="StyleUnderline"/>
        </w:rPr>
        <w:t xml:space="preserve">would </w:t>
      </w:r>
      <w:r w:rsidRPr="00BF4F19">
        <w:rPr>
          <w:rStyle w:val="Emphasis"/>
        </w:rPr>
        <w:t>gladly embrace</w:t>
      </w:r>
      <w:r w:rsidRPr="00BF4F19">
        <w:rPr>
          <w:rStyle w:val="StyleUnderline"/>
        </w:rPr>
        <w:t xml:space="preserve"> it as part of a superior mode of simple living</w:t>
      </w:r>
      <w:r w:rsidRPr="00BF4F19">
        <w:rPr>
          <w:sz w:val="14"/>
        </w:rPr>
        <w:t xml:space="preserve">.68 In this chapter we saw that, </w:t>
      </w:r>
      <w:r w:rsidRPr="00BF4F19">
        <w:rPr>
          <w:rStyle w:val="StyleUnderline"/>
        </w:rPr>
        <w:t>if this were not to happen</w:t>
      </w:r>
      <w:r w:rsidRPr="00BF4F19">
        <w:rPr>
          <w:sz w:val="14"/>
        </w:rPr>
        <w:t xml:space="preserve">, </w:t>
      </w:r>
      <w:r w:rsidRPr="00BF4F19">
        <w:rPr>
          <w:rStyle w:val="StyleUnderline"/>
        </w:rPr>
        <w:t>and the</w:t>
      </w:r>
      <w:r w:rsidRPr="00BF4F19">
        <w:rPr>
          <w:sz w:val="14"/>
        </w:rPr>
        <w:t xml:space="preserve"> “</w:t>
      </w:r>
      <w:r w:rsidRPr="00BF4F19">
        <w:rPr>
          <w:rStyle w:val="Emphasis"/>
        </w:rPr>
        <w:t>infinite desire for more</w:t>
      </w:r>
      <w:r w:rsidRPr="00BF4F19">
        <w:rPr>
          <w:sz w:val="14"/>
        </w:rPr>
        <w:t xml:space="preserve">” (as Daniel Cohen calls it) </w:t>
      </w:r>
      <w:r w:rsidRPr="00BF4F19">
        <w:rPr>
          <w:rStyle w:val="StyleUnderline"/>
        </w:rPr>
        <w:t xml:space="preserve">were to remain </w:t>
      </w:r>
      <w:r w:rsidRPr="00BF4F19">
        <w:rPr>
          <w:rStyle w:val="Emphasis"/>
        </w:rPr>
        <w:t>prevalent</w:t>
      </w:r>
      <w:r w:rsidRPr="00BF4F19">
        <w:rPr>
          <w:sz w:val="14"/>
        </w:rPr>
        <w:t xml:space="preserve">, </w:t>
      </w:r>
      <w:r w:rsidRPr="00BF4F19">
        <w:rPr>
          <w:rStyle w:val="StyleUnderline"/>
        </w:rPr>
        <w:t>degrowth would likely turn into the</w:t>
      </w:r>
      <w:r w:rsidRPr="00BF4F19">
        <w:rPr>
          <w:sz w:val="14"/>
        </w:rPr>
        <w:t xml:space="preserve"> proverbial </w:t>
      </w:r>
      <w:r w:rsidRPr="00BF4F19">
        <w:rPr>
          <w:rStyle w:val="Emphasis"/>
        </w:rPr>
        <w:t>road to hell</w:t>
      </w:r>
      <w:r w:rsidRPr="00BF4F19">
        <w:rPr>
          <w:sz w:val="14"/>
        </w:rPr>
        <w:t>, paved with good intentions.</w:t>
      </w:r>
    </w:p>
    <w:p w14:paraId="2E2A5B3E" w14:textId="77777777" w:rsidR="004D26D9" w:rsidRPr="00BF4F19" w:rsidRDefault="004D26D9" w:rsidP="004D26D9">
      <w:pPr>
        <w:rPr>
          <w:sz w:val="14"/>
        </w:rPr>
      </w:pPr>
      <w:r w:rsidRPr="00BF4F19">
        <w:rPr>
          <w:rStyle w:val="StyleUnderline"/>
        </w:rPr>
        <w:t xml:space="preserve">Ecosocialism does not have an </w:t>
      </w:r>
      <w:r w:rsidRPr="00BF4F19">
        <w:rPr>
          <w:rStyle w:val="Emphasis"/>
        </w:rPr>
        <w:t>allocation mechanism</w:t>
      </w:r>
      <w:r w:rsidRPr="00BF4F19">
        <w:rPr>
          <w:sz w:val="14"/>
        </w:rPr>
        <w:t xml:space="preserve">, </w:t>
      </w:r>
      <w:r w:rsidRPr="00BF4F19">
        <w:rPr>
          <w:rStyle w:val="StyleUnderline"/>
        </w:rPr>
        <w:t xml:space="preserve">or a way to </w:t>
      </w:r>
      <w:r w:rsidRPr="00BF4F19">
        <w:rPr>
          <w:rStyle w:val="Emphasis"/>
        </w:rPr>
        <w:t>assuage tensions</w:t>
      </w:r>
      <w:r w:rsidRPr="00BF4F19">
        <w:rPr>
          <w:rStyle w:val="StyleUnderline"/>
        </w:rPr>
        <w:t xml:space="preserve"> within society</w:t>
      </w:r>
      <w:r w:rsidRPr="00BF4F19">
        <w:rPr>
          <w:sz w:val="14"/>
        </w:rPr>
        <w:t xml:space="preserve">. The problems </w:t>
      </w:r>
      <w:r w:rsidRPr="00BF4F19">
        <w:rPr>
          <w:rStyle w:val="StyleUnderline"/>
        </w:rPr>
        <w:t>this</w:t>
      </w:r>
      <w:r w:rsidRPr="00BF4F19">
        <w:rPr>
          <w:sz w:val="14"/>
        </w:rPr>
        <w:t xml:space="preserve"> chapter has described </w:t>
      </w:r>
      <w:r w:rsidRPr="00BF4F19">
        <w:rPr>
          <w:rStyle w:val="StyleUnderline"/>
        </w:rPr>
        <w:t xml:space="preserve">would </w:t>
      </w:r>
      <w:r w:rsidRPr="00BF4F19">
        <w:rPr>
          <w:rStyle w:val="Emphasis"/>
        </w:rPr>
        <w:t>rapidly</w:t>
      </w:r>
      <w:r w:rsidRPr="00BF4F19">
        <w:rPr>
          <w:rStyle w:val="StyleUnderline"/>
        </w:rPr>
        <w:t xml:space="preserve"> cause the </w:t>
      </w:r>
      <w:r w:rsidRPr="00BF4F19">
        <w:rPr>
          <w:rStyle w:val="Emphasis"/>
        </w:rPr>
        <w:t>entire</w:t>
      </w:r>
      <w:r w:rsidRPr="00BF4F19">
        <w:rPr>
          <w:sz w:val="14"/>
        </w:rPr>
        <w:t xml:space="preserve"> degrowth </w:t>
      </w:r>
      <w:r w:rsidRPr="00BF4F19">
        <w:rPr>
          <w:rStyle w:val="Emphasis"/>
        </w:rPr>
        <w:t>utopian vision</w:t>
      </w:r>
      <w:r w:rsidRPr="00BF4F19">
        <w:rPr>
          <w:rStyle w:val="StyleUnderline"/>
        </w:rPr>
        <w:t xml:space="preserve"> to </w:t>
      </w:r>
      <w:r w:rsidRPr="00BF4F19">
        <w:rPr>
          <w:rStyle w:val="Emphasis"/>
        </w:rPr>
        <w:t>unravel</w:t>
      </w:r>
      <w:r w:rsidRPr="00BF4F19">
        <w:rPr>
          <w:sz w:val="14"/>
        </w:rPr>
        <w:t xml:space="preserve">, </w:t>
      </w:r>
      <w:r w:rsidRPr="00BF4F19">
        <w:rPr>
          <w:rStyle w:val="StyleUnderline"/>
        </w:rPr>
        <w:t>leaving citizens with some combination of perceived misery</w:t>
      </w:r>
      <w:r w:rsidRPr="00BF4F19">
        <w:rPr>
          <w:sz w:val="14"/>
        </w:rPr>
        <w:t xml:space="preserve">, </w:t>
      </w:r>
      <w:r w:rsidRPr="00BF4F19">
        <w:rPr>
          <w:rStyle w:val="StyleUnderline"/>
        </w:rPr>
        <w:t>social tension</w:t>
      </w:r>
      <w:r w:rsidRPr="00BF4F19">
        <w:rPr>
          <w:sz w:val="14"/>
        </w:rPr>
        <w:t xml:space="preserve">, </w:t>
      </w:r>
      <w:r w:rsidRPr="00BF4F19">
        <w:rPr>
          <w:rStyle w:val="StyleUnderline"/>
        </w:rPr>
        <w:t>autarky</w:t>
      </w:r>
      <w:r w:rsidRPr="00BF4F19">
        <w:rPr>
          <w:sz w:val="14"/>
        </w:rPr>
        <w:t xml:space="preserve">, </w:t>
      </w:r>
      <w:r w:rsidRPr="00BF4F19">
        <w:rPr>
          <w:rStyle w:val="StyleUnderline"/>
        </w:rPr>
        <w:t>emigration</w:t>
      </w:r>
      <w:r w:rsidRPr="00BF4F19">
        <w:rPr>
          <w:sz w:val="14"/>
        </w:rPr>
        <w:t xml:space="preserve">, </w:t>
      </w:r>
      <w:r w:rsidRPr="00BF4F19">
        <w:rPr>
          <w:rStyle w:val="StyleUnderline"/>
        </w:rPr>
        <w:t>and welfare reductions</w:t>
      </w:r>
      <w:r w:rsidRPr="00BF4F19">
        <w:rPr>
          <w:sz w:val="14"/>
        </w:rPr>
        <w:t xml:space="preserve">. </w:t>
      </w:r>
      <w:r w:rsidRPr="00BF4F19">
        <w:rPr>
          <w:rStyle w:val="StyleUnderline"/>
        </w:rPr>
        <w:t xml:space="preserve">An </w:t>
      </w:r>
      <w:r w:rsidRPr="00BF4F19">
        <w:rPr>
          <w:rStyle w:val="Emphasis"/>
        </w:rPr>
        <w:t>intricate web of rules</w:t>
      </w:r>
      <w:r w:rsidRPr="00BF4F19">
        <w:rPr>
          <w:rStyle w:val="StyleUnderline"/>
        </w:rPr>
        <w:t xml:space="preserve"> would be spun up to regulate most aspects of life</w:t>
      </w:r>
      <w:r w:rsidRPr="00BF4F19">
        <w:rPr>
          <w:sz w:val="14"/>
        </w:rPr>
        <w:t>—</w:t>
      </w:r>
      <w:r w:rsidRPr="00BF4F19">
        <w:rPr>
          <w:rStyle w:val="StyleUnderline"/>
        </w:rPr>
        <w:t xml:space="preserve">all presided over by a strong central government </w:t>
      </w:r>
      <w:r w:rsidRPr="00BF4F19">
        <w:rPr>
          <w:rStyle w:val="Emphasis"/>
        </w:rPr>
        <w:t>at high risk of turning illiberal</w:t>
      </w:r>
      <w:r w:rsidRPr="00BF4F19">
        <w:rPr>
          <w:rStyle w:val="StyleUnderline"/>
        </w:rPr>
        <w:t xml:space="preserve"> in its efforts to shore up its ideological raison d’être</w:t>
      </w:r>
      <w:r w:rsidRPr="00BF4F19">
        <w:rPr>
          <w:sz w:val="14"/>
        </w:rPr>
        <w:t xml:space="preserve">. </w:t>
      </w:r>
      <w:r w:rsidRPr="00BF4F19">
        <w:rPr>
          <w:rStyle w:val="StyleUnderline"/>
        </w:rPr>
        <w:t xml:space="preserve">The distance between ecosocialism and ecoauthoritarianism is </w:t>
      </w:r>
      <w:r w:rsidRPr="00BF4F19">
        <w:rPr>
          <w:rStyle w:val="Emphasis"/>
        </w:rPr>
        <w:t>shorter than one might imagine</w:t>
      </w:r>
      <w:r w:rsidRPr="00BF4F19">
        <w:rPr>
          <w:sz w:val="14"/>
        </w:rPr>
        <w:t>.</w:t>
      </w:r>
    </w:p>
    <w:p w14:paraId="29FB34B6" w14:textId="77777777" w:rsidR="004D26D9" w:rsidRPr="00BF4F19" w:rsidRDefault="004D26D9" w:rsidP="004D26D9">
      <w:pPr>
        <w:pStyle w:val="Heading3"/>
      </w:pPr>
      <w:r w:rsidRPr="00BF4F19">
        <w:t>Cronyism—2AC</w:t>
      </w:r>
    </w:p>
    <w:p w14:paraId="25220622" w14:textId="77777777" w:rsidR="004D26D9" w:rsidRPr="00BF4F19" w:rsidRDefault="004D26D9" w:rsidP="004D26D9">
      <w:pPr>
        <w:pStyle w:val="Heading4"/>
      </w:pPr>
      <w:r w:rsidRPr="00BF4F19">
        <w:t>Cronyism DA:</w:t>
      </w:r>
    </w:p>
    <w:p w14:paraId="2551FBED" w14:textId="77777777" w:rsidR="004D26D9" w:rsidRPr="00BF4F19" w:rsidRDefault="004D26D9" w:rsidP="004D26D9">
      <w:pPr>
        <w:pStyle w:val="Heading4"/>
        <w:numPr>
          <w:ilvl w:val="0"/>
          <w:numId w:val="18"/>
        </w:numPr>
      </w:pPr>
      <w:r w:rsidRPr="00BF4F19">
        <w:t xml:space="preserve">They conflate </w:t>
      </w:r>
      <w:r w:rsidRPr="00BF4F19">
        <w:rPr>
          <w:u w:val="single"/>
        </w:rPr>
        <w:t>capitalism</w:t>
      </w:r>
      <w:r w:rsidRPr="00BF4F19">
        <w:t xml:space="preserve"> with </w:t>
      </w:r>
      <w:r w:rsidRPr="00BF4F19">
        <w:rPr>
          <w:u w:val="single"/>
        </w:rPr>
        <w:t>cronyism</w:t>
      </w:r>
      <w:r w:rsidRPr="00BF4F19">
        <w:t xml:space="preserve">. The free market is </w:t>
      </w:r>
      <w:r w:rsidRPr="00BF4F19">
        <w:rPr>
          <w:u w:val="single"/>
        </w:rPr>
        <w:t>efficient</w:t>
      </w:r>
      <w:r w:rsidRPr="00BF4F19">
        <w:t xml:space="preserve">, </w:t>
      </w:r>
      <w:r w:rsidRPr="00BF4F19">
        <w:rPr>
          <w:u w:val="single"/>
        </w:rPr>
        <w:t>sustainable</w:t>
      </w:r>
      <w:r w:rsidRPr="00BF4F19">
        <w:t xml:space="preserve">, and </w:t>
      </w:r>
      <w:r w:rsidRPr="00BF4F19">
        <w:rPr>
          <w:u w:val="single"/>
        </w:rPr>
        <w:t>just</w:t>
      </w:r>
      <w:r w:rsidRPr="00BF4F19">
        <w:t>.</w:t>
      </w:r>
    </w:p>
    <w:p w14:paraId="553A8811" w14:textId="77777777" w:rsidR="004D26D9" w:rsidRPr="00BF4F19" w:rsidRDefault="004D26D9" w:rsidP="004D26D9">
      <w:r w:rsidRPr="00BF4F19">
        <w:rPr>
          <w:rStyle w:val="Style13ptBold"/>
        </w:rPr>
        <w:t>Foss, et al, 22</w:t>
      </w:r>
      <w:r w:rsidRPr="00BF4F19">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4182CD44" w14:textId="77777777" w:rsidR="004D26D9" w:rsidRPr="00BF4F19" w:rsidRDefault="004D26D9" w:rsidP="004D26D9">
      <w:pPr>
        <w:rPr>
          <w:sz w:val="14"/>
        </w:rPr>
      </w:pPr>
      <w:r w:rsidRPr="00BF4F19">
        <w:rPr>
          <w:sz w:val="14"/>
        </w:rPr>
        <w:t xml:space="preserve">While </w:t>
      </w:r>
      <w:r w:rsidRPr="00BF4F19">
        <w:rPr>
          <w:rStyle w:val="StyleUnderline"/>
        </w:rPr>
        <w:t xml:space="preserve">the </w:t>
      </w:r>
      <w:r w:rsidRPr="00BF4F19">
        <w:rPr>
          <w:rStyle w:val="Emphasis"/>
        </w:rPr>
        <w:t>Great Reset</w:t>
      </w:r>
      <w:r w:rsidRPr="00BF4F19">
        <w:rPr>
          <w:rStyle w:val="StyleUnderline"/>
        </w:rPr>
        <w:t xml:space="preserve"> is</w:t>
      </w:r>
      <w:r w:rsidRPr="00BF4F19">
        <w:rPr>
          <w:sz w:val="14"/>
        </w:rPr>
        <w:t xml:space="preserve"> fundamentally a set of normative propositions—</w:t>
      </w:r>
      <w:r w:rsidRPr="00BF4F19">
        <w:rPr>
          <w:rStyle w:val="StyleUnderline"/>
        </w:rPr>
        <w:t>a call for large-scale</w:t>
      </w:r>
      <w:r w:rsidRPr="00BF4F19">
        <w:rPr>
          <w:sz w:val="14"/>
        </w:rPr>
        <w:t xml:space="preserve"> political and corporate </w:t>
      </w:r>
      <w:r w:rsidRPr="00BF4F19">
        <w:rPr>
          <w:rStyle w:val="StyleUnderline"/>
        </w:rPr>
        <w:t>action</w:t>
      </w:r>
      <w:r w:rsidRPr="00BF4F19">
        <w:rPr>
          <w:sz w:val="14"/>
        </w:rPr>
        <w:t xml:space="preserve"> in the service of broad, societal goals such as sustainability—it is </w:t>
      </w:r>
      <w:r w:rsidRPr="00BF4F19">
        <w:rPr>
          <w:rStyle w:val="StyleUnderline"/>
        </w:rPr>
        <w:t xml:space="preserve">based on </w:t>
      </w:r>
      <w:r w:rsidRPr="00BF4F19">
        <w:rPr>
          <w:rStyle w:val="Emphasis"/>
        </w:rPr>
        <w:t>underlying descriptive assumptions</w:t>
      </w:r>
      <w:r w:rsidRPr="00BF4F19">
        <w:rPr>
          <w:sz w:val="14"/>
        </w:rPr>
        <w:t xml:space="preserve">. </w:t>
      </w:r>
      <w:r w:rsidRPr="00BF4F19">
        <w:rPr>
          <w:rStyle w:val="StyleUnderline"/>
        </w:rPr>
        <w:t xml:space="preserve">The </w:t>
      </w:r>
      <w:r w:rsidRPr="00BF4F19">
        <w:rPr>
          <w:rStyle w:val="Emphasis"/>
        </w:rPr>
        <w:t>basic</w:t>
      </w:r>
      <w:r w:rsidRPr="00BF4F19">
        <w:rPr>
          <w:sz w:val="14"/>
        </w:rPr>
        <w:t xml:space="preserve">, </w:t>
      </w:r>
      <w:r w:rsidRPr="00BF4F19">
        <w:rPr>
          <w:rStyle w:val="StyleUnderline"/>
        </w:rPr>
        <w:t xml:space="preserve">and </w:t>
      </w:r>
      <w:r w:rsidRPr="00BF4F19">
        <w:rPr>
          <w:rStyle w:val="Emphasis"/>
        </w:rPr>
        <w:t>mostly unanalyzed</w:t>
      </w:r>
      <w:r w:rsidRPr="00BF4F19">
        <w:rPr>
          <w:sz w:val="14"/>
        </w:rPr>
        <w:t xml:space="preserve">, </w:t>
      </w:r>
      <w:r w:rsidRPr="00BF4F19">
        <w:rPr>
          <w:rStyle w:val="StyleUnderline"/>
        </w:rPr>
        <w:t>premise</w:t>
      </w:r>
      <w:r w:rsidRPr="00BF4F19">
        <w:rPr>
          <w:sz w:val="14"/>
        </w:rPr>
        <w:t xml:space="preserve"> of the Great Reset </w:t>
      </w:r>
      <w:r w:rsidRPr="00BF4F19">
        <w:rPr>
          <w:rStyle w:val="StyleUnderline"/>
        </w:rPr>
        <w:t>is that the existing social organization of economic activities</w:t>
      </w:r>
      <w:r w:rsidRPr="00BF4F19">
        <w:rPr>
          <w:sz w:val="14"/>
        </w:rPr>
        <w:t xml:space="preserve"> (</w:t>
      </w:r>
      <w:r w:rsidRPr="00BF4F19">
        <w:rPr>
          <w:rStyle w:val="Emphasis"/>
        </w:rPr>
        <w:t>imprecisely described</w:t>
      </w:r>
      <w:r w:rsidRPr="00BF4F19">
        <w:rPr>
          <w:rStyle w:val="StyleUnderline"/>
        </w:rPr>
        <w:t xml:space="preserve"> as</w:t>
      </w:r>
      <w:r w:rsidRPr="00BF4F19">
        <w:rPr>
          <w:sz w:val="14"/>
        </w:rPr>
        <w:t xml:space="preserve"> “</w:t>
      </w:r>
      <w:r w:rsidRPr="00BF4F19">
        <w:rPr>
          <w:rStyle w:val="Emphasis"/>
        </w:rPr>
        <w:t>neo-liberalism</w:t>
      </w:r>
      <w:r w:rsidRPr="00BF4F19">
        <w:rPr>
          <w:sz w:val="14"/>
        </w:rPr>
        <w:t xml:space="preserve">”) </w:t>
      </w:r>
      <w:r w:rsidRPr="00BF4F19">
        <w:rPr>
          <w:rStyle w:val="StyleUnderline"/>
        </w:rPr>
        <w:t>has proven</w:t>
      </w:r>
      <w:r w:rsidRPr="00BF4F19">
        <w:rPr>
          <w:sz w:val="14"/>
        </w:rPr>
        <w:t xml:space="preserve"> unable to deal with “grand challenges.” These challenges include the Covid-19 pandemic (as well as future, as yet unknown pandemics), the alleged increase in worldwide inequality, the various climate challenges, and the supposed declining innovativeness of private business which translates into reduced ability to deal with the other challenges. In other words, the Great Reset thesis rests on a strong claim of what economists call “market </w:t>
      </w:r>
      <w:r w:rsidRPr="00BF4F19">
        <w:rPr>
          <w:rStyle w:val="Emphasis"/>
        </w:rPr>
        <w:t>failure</w:t>
      </w:r>
      <w:r w:rsidRPr="00BF4F19">
        <w:rPr>
          <w:sz w:val="14"/>
        </w:rPr>
        <w:t>” (mainly “externalities”; Bator, 1958; Zerbe &amp; McCurdy, 1999).</w:t>
      </w:r>
    </w:p>
    <w:p w14:paraId="5209826B" w14:textId="77777777" w:rsidR="004D26D9" w:rsidRPr="00BF4F19" w:rsidRDefault="004D26D9" w:rsidP="004D26D9">
      <w:pPr>
        <w:rPr>
          <w:sz w:val="14"/>
        </w:rPr>
      </w:pPr>
      <w:r w:rsidRPr="00BF4F19">
        <w:rPr>
          <w:rStyle w:val="StyleUnderline"/>
        </w:rPr>
        <w:t xml:space="preserve">Those who call for the Great Reset may not use this </w:t>
      </w:r>
      <w:r w:rsidRPr="00BF4F19">
        <w:rPr>
          <w:rStyle w:val="Emphasis"/>
        </w:rPr>
        <w:t>terminology</w:t>
      </w:r>
      <w:r w:rsidRPr="00BF4F19">
        <w:rPr>
          <w:sz w:val="14"/>
        </w:rPr>
        <w:t xml:space="preserve">. Instead, </w:t>
      </w:r>
      <w:r w:rsidRPr="00BF4F19">
        <w:rPr>
          <w:rStyle w:val="StyleUnderline"/>
        </w:rPr>
        <w:t>they criticize</w:t>
      </w:r>
      <w:r w:rsidRPr="00BF4F19">
        <w:rPr>
          <w:sz w:val="14"/>
        </w:rPr>
        <w:t xml:space="preserve"> “</w:t>
      </w:r>
      <w:r w:rsidRPr="00BF4F19">
        <w:rPr>
          <w:rStyle w:val="Emphasis"/>
        </w:rPr>
        <w:t>capitalism</w:t>
      </w:r>
      <w:r w:rsidRPr="00BF4F19">
        <w:rPr>
          <w:sz w:val="14"/>
        </w:rPr>
        <w:t xml:space="preserve">” for causing inequality, making natural resources being too heavily exploited, failing to direct innovation in the best possible ways, ignoring sustainability concerns, and so on (World Economic Forum, 2020). Much of </w:t>
      </w:r>
      <w:r w:rsidRPr="00BF4F19">
        <w:rPr>
          <w:rStyle w:val="StyleUnderline"/>
        </w:rPr>
        <w:t xml:space="preserve">this critique </w:t>
      </w:r>
      <w:r w:rsidRPr="00BF4F19">
        <w:rPr>
          <w:rStyle w:val="Emphasis"/>
        </w:rPr>
        <w:t>lacks concreteness</w:t>
      </w:r>
      <w:r w:rsidRPr="00BF4F19">
        <w:rPr>
          <w:rStyle w:val="StyleUnderline"/>
        </w:rPr>
        <w:t xml:space="preserve"> and is</w:t>
      </w:r>
      <w:r w:rsidRPr="00BF4F19">
        <w:rPr>
          <w:sz w:val="14"/>
        </w:rPr>
        <w:t xml:space="preserve"> entirely “</w:t>
      </w:r>
      <w:r w:rsidRPr="00BF4F19">
        <w:rPr>
          <w:rStyle w:val="Emphasis"/>
        </w:rPr>
        <w:t>boilerplate</w:t>
      </w:r>
      <w:r w:rsidRPr="00BF4F19">
        <w:rPr>
          <w:sz w:val="14"/>
        </w:rPr>
        <w:t xml:space="preserve">.” In particular, </w:t>
      </w:r>
      <w:r w:rsidRPr="00BF4F19">
        <w:rPr>
          <w:rStyle w:val="StyleUnderline"/>
        </w:rPr>
        <w:t xml:space="preserve">it is </w:t>
      </w:r>
      <w:r w:rsidRPr="00BF4F19">
        <w:rPr>
          <w:rStyle w:val="Emphasis"/>
        </w:rPr>
        <w:t>rarely explained</w:t>
      </w:r>
      <w:r w:rsidRPr="00BF4F19">
        <w:rPr>
          <w:rStyle w:val="StyleUnderline"/>
        </w:rPr>
        <w:t xml:space="preserve"> how </w:t>
      </w:r>
      <w:r w:rsidRPr="00BF4F19">
        <w:rPr>
          <w:rStyle w:val="Emphasis"/>
        </w:rPr>
        <w:t>exactly</w:t>
      </w:r>
      <w:r w:rsidRPr="00BF4F19">
        <w:rPr>
          <w:sz w:val="14"/>
        </w:rPr>
        <w:t xml:space="preserve"> “</w:t>
      </w:r>
      <w:r w:rsidRPr="00BF4F19">
        <w:rPr>
          <w:rStyle w:val="Emphasis"/>
        </w:rPr>
        <w:t>capitalism</w:t>
      </w:r>
      <w:r w:rsidRPr="00BF4F19">
        <w:rPr>
          <w:sz w:val="14"/>
        </w:rPr>
        <w:t xml:space="preserve">” </w:t>
      </w:r>
      <w:r w:rsidRPr="00BF4F19">
        <w:rPr>
          <w:rStyle w:val="StyleUnderline"/>
        </w:rPr>
        <w:t>does all these things</w:t>
      </w:r>
      <w:r w:rsidRPr="00BF4F19">
        <w:rPr>
          <w:sz w:val="14"/>
        </w:rPr>
        <w:t xml:space="preserve">; all are common to all known forms of social organization. </w:t>
      </w:r>
      <w:r w:rsidRPr="00BF4F19">
        <w:rPr>
          <w:rStyle w:val="StyleUnderline"/>
        </w:rPr>
        <w:t>Economic activity is driven by human wants and needs</w:t>
      </w:r>
      <w:r w:rsidRPr="00BF4F19">
        <w:rPr>
          <w:sz w:val="14"/>
        </w:rPr>
        <w:t xml:space="preserve"> and the ability of people to satisfy those wants and needs, </w:t>
      </w:r>
      <w:r w:rsidRPr="00BF4F19">
        <w:rPr>
          <w:rStyle w:val="StyleUnderline"/>
        </w:rPr>
        <w:t>given</w:t>
      </w:r>
      <w:r w:rsidRPr="00BF4F19">
        <w:rPr>
          <w:sz w:val="14"/>
        </w:rPr>
        <w:t xml:space="preserve"> the </w:t>
      </w:r>
      <w:r w:rsidRPr="00BF4F19">
        <w:rPr>
          <w:rStyle w:val="Emphasis"/>
        </w:rPr>
        <w:t>constraints</w:t>
      </w:r>
      <w:r w:rsidRPr="00BF4F19">
        <w:rPr>
          <w:sz w:val="14"/>
        </w:rPr>
        <w:t xml:space="preserve"> of scarcity, production, and knowledge. Capitalism is merely a way of dealing with these basic facts (although some may of course argue that capitalism creates “unnecessary” needs and wants). </w:t>
      </w:r>
      <w:r w:rsidRPr="00BF4F19">
        <w:rPr>
          <w:rStyle w:val="StyleUnderline"/>
        </w:rPr>
        <w:t>Many</w:t>
      </w:r>
      <w:r w:rsidRPr="00BF4F19">
        <w:rPr>
          <w:sz w:val="14"/>
        </w:rPr>
        <w:t xml:space="preserve"> proponents of Great Reset thinking </w:t>
      </w:r>
      <w:r w:rsidRPr="00BF4F19">
        <w:rPr>
          <w:rStyle w:val="StyleUnderline"/>
        </w:rPr>
        <w:t xml:space="preserve">claim they are not against </w:t>
      </w:r>
      <w:r w:rsidRPr="00BF4F19">
        <w:rPr>
          <w:rStyle w:val="Emphasis"/>
        </w:rPr>
        <w:t>capitalism per se</w:t>
      </w:r>
      <w:r w:rsidRPr="00BF4F19">
        <w:rPr>
          <w:sz w:val="14"/>
        </w:rPr>
        <w:t xml:space="preserve">, </w:t>
      </w:r>
      <w:r w:rsidRPr="00BF4F19">
        <w:rPr>
          <w:rStyle w:val="StyleUnderline"/>
        </w:rPr>
        <w:t xml:space="preserve">just the </w:t>
      </w:r>
      <w:r w:rsidRPr="00BF4F19">
        <w:rPr>
          <w:rStyle w:val="Emphasis"/>
        </w:rPr>
        <w:t>forms</w:t>
      </w:r>
      <w:r w:rsidRPr="00BF4F19">
        <w:rPr>
          <w:sz w:val="14"/>
        </w:rPr>
        <w:t xml:space="preserve"> of capitalism </w:t>
      </w:r>
      <w:r w:rsidRPr="00BF4F19">
        <w:rPr>
          <w:rStyle w:val="StyleUnderline"/>
        </w:rPr>
        <w:t>that are most common today</w:t>
      </w:r>
      <w:r w:rsidRPr="00BF4F19">
        <w:rPr>
          <w:sz w:val="14"/>
        </w:rPr>
        <w:t>.</w:t>
      </w:r>
    </w:p>
    <w:p w14:paraId="51DD1F1B" w14:textId="77777777" w:rsidR="004D26D9" w:rsidRPr="00BF4F19" w:rsidRDefault="004D26D9" w:rsidP="004D26D9">
      <w:pPr>
        <w:rPr>
          <w:sz w:val="14"/>
        </w:rPr>
      </w:pPr>
      <w:r w:rsidRPr="00BF4F19">
        <w:rPr>
          <w:sz w:val="14"/>
        </w:rPr>
        <w:t xml:space="preserve">Thus, the critique of capitalism is interspersed with the critique of neoliberalism </w:t>
      </w:r>
      <w:r w:rsidRPr="00BF4F19">
        <w:rPr>
          <w:rStyle w:val="StyleUnderline"/>
        </w:rPr>
        <w:t>which comes across as</w:t>
      </w:r>
      <w:r w:rsidRPr="00BF4F19">
        <w:rPr>
          <w:sz w:val="14"/>
        </w:rPr>
        <w:t xml:space="preserve"> the politico-ideological superstructure to current capitalism. A recent short essay by a WEF associate announces the “end of neoliberalism” as policymakers need to act against </w:t>
      </w:r>
      <w:r w:rsidRPr="00BF4F19">
        <w:rPr>
          <w:rStyle w:val="StyleUnderline"/>
        </w:rPr>
        <w:t xml:space="preserve">increasing concentration of </w:t>
      </w:r>
      <w:r w:rsidRPr="00BF4F19">
        <w:rPr>
          <w:rStyle w:val="Emphasis"/>
        </w:rPr>
        <w:t>profits</w:t>
      </w:r>
      <w:r w:rsidRPr="00BF4F19">
        <w:rPr>
          <w:sz w:val="14"/>
        </w:rPr>
        <w:t xml:space="preserve"> among a few industries, concentration of profits within industries (which, the author claims, are “hoarded” rather than invested), increased </w:t>
      </w:r>
      <w:r w:rsidRPr="00BF4F19">
        <w:rPr>
          <w:rStyle w:val="StyleUnderline"/>
        </w:rPr>
        <w:t xml:space="preserve">dispersion of </w:t>
      </w:r>
      <w:r w:rsidRPr="00BF4F19">
        <w:rPr>
          <w:rStyle w:val="Emphasis"/>
        </w:rPr>
        <w:t>wages</w:t>
      </w:r>
      <w:r w:rsidRPr="00BF4F19">
        <w:rPr>
          <w:sz w:val="14"/>
        </w:rPr>
        <w:t xml:space="preserve"> within industries causing rising inequality, </w:t>
      </w:r>
      <w:r w:rsidRPr="00BF4F19">
        <w:rPr>
          <w:rStyle w:val="StyleUnderline"/>
        </w:rPr>
        <w:t>and</w:t>
      </w:r>
      <w:r w:rsidRPr="00BF4F19">
        <w:rPr>
          <w:sz w:val="14"/>
        </w:rPr>
        <w:t xml:space="preserve"> increasing </w:t>
      </w:r>
      <w:r w:rsidRPr="00BF4F19">
        <w:rPr>
          <w:rStyle w:val="Emphasis"/>
        </w:rPr>
        <w:t>market power</w:t>
      </w:r>
      <w:r w:rsidRPr="00BF4F19">
        <w:rPr>
          <w:sz w:val="14"/>
        </w:rPr>
        <w:t xml:space="preserve"> exercised by “platform companies” such as Alibaba (Buckup, 2017). All this sounds fairly damning and seems like a rehash of familiar Marxian themes. However, the author also tellingly notes that “as neoliberalism took hold, policymakers became less concerned about big firms converting profits into political influence, and instead worried that governments were protecting uncompetitive companies.”</w:t>
      </w:r>
    </w:p>
    <w:p w14:paraId="2AFF3FA7" w14:textId="77777777" w:rsidR="004D26D9" w:rsidRPr="00BF4F19" w:rsidRDefault="004D26D9" w:rsidP="004D26D9">
      <w:pPr>
        <w:rPr>
          <w:sz w:val="14"/>
        </w:rPr>
      </w:pPr>
      <w:r w:rsidRPr="00BF4F19">
        <w:rPr>
          <w:sz w:val="14"/>
        </w:rPr>
        <w:t>2.2. Capitalism—properly understood</w:t>
      </w:r>
    </w:p>
    <w:p w14:paraId="1D39B247" w14:textId="77777777" w:rsidR="004D26D9" w:rsidRPr="00BF4F19" w:rsidRDefault="004D26D9" w:rsidP="004D26D9">
      <w:pPr>
        <w:rPr>
          <w:sz w:val="14"/>
        </w:rPr>
      </w:pPr>
      <w:r w:rsidRPr="00BF4F19">
        <w:rPr>
          <w:sz w:val="14"/>
        </w:rPr>
        <w:t xml:space="preserve">What </w:t>
      </w:r>
      <w:r w:rsidRPr="00BF4F19">
        <w:rPr>
          <w:rStyle w:val="StyleUnderline"/>
        </w:rPr>
        <w:t>these critics are describing</w:t>
      </w:r>
      <w:r w:rsidRPr="00BF4F19">
        <w:rPr>
          <w:sz w:val="14"/>
        </w:rPr>
        <w:t xml:space="preserve"> here is </w:t>
      </w:r>
      <w:r w:rsidRPr="00BF4F19">
        <w:rPr>
          <w:rStyle w:val="Emphasis"/>
        </w:rPr>
        <w:t>not capitalism</w:t>
      </w:r>
      <w:r w:rsidRPr="00BF4F19">
        <w:rPr>
          <w:rStyle w:val="StyleUnderline"/>
        </w:rPr>
        <w:t xml:space="preserve"> but</w:t>
      </w:r>
      <w:r w:rsidRPr="00BF4F19">
        <w:rPr>
          <w:sz w:val="14"/>
        </w:rPr>
        <w:t xml:space="preserve"> “</w:t>
      </w:r>
      <w:r w:rsidRPr="00BF4F19">
        <w:rPr>
          <w:rStyle w:val="Emphasis"/>
        </w:rPr>
        <w:t>cronyism</w:t>
      </w:r>
      <w:r w:rsidRPr="00BF4F19">
        <w:rPr>
          <w:sz w:val="14"/>
        </w:rPr>
        <w:t xml:space="preserve">” (Rubin, 2016). As Klein et al. (2021) argue, </w:t>
      </w:r>
      <w:r w:rsidRPr="00BF4F19">
        <w:rPr>
          <w:rStyle w:val="StyleUnderline"/>
        </w:rPr>
        <w:t xml:space="preserve">confusing capitalism and cronyism is a </w:t>
      </w:r>
      <w:r w:rsidRPr="00BF4F19">
        <w:rPr>
          <w:rStyle w:val="Emphasis"/>
        </w:rPr>
        <w:t>long-standing mistake</w:t>
      </w:r>
      <w:r w:rsidRPr="00BF4F19">
        <w:rPr>
          <w:sz w:val="14"/>
        </w:rPr>
        <w:t>. Classic proponents of the free-enterprise system such as Schumpeter (1942)¸ Mises (1922), or Friedman (1962) describe capitalism as a mode of social organization which entails that (1) productive resources are (mostly) privately owned, (2) markets are used to allocate resources, products and services, (3) individuals and groups are (mostly) free to engage in economic activity without centralized control or interference from the state, and (4) institutions exist that enable (1) to (3), notably by making sure that property rights to resources are precisely delineated and enforced, which enables investments and make the costs of exchange relatively low (for qualifications, reservations, etc., see Klein et al., 2021). These are the “primitives” of capitalism as a system. Other oft-mentioned aspects (whether positive, negative, or purely descriptive), such as free movements of goods, capital, and labor across borders, are derived from these.</w:t>
      </w:r>
    </w:p>
    <w:p w14:paraId="497901A5" w14:textId="77777777" w:rsidR="004D26D9" w:rsidRPr="00BF4F19" w:rsidRDefault="004D26D9" w:rsidP="004D26D9">
      <w:pPr>
        <w:rPr>
          <w:sz w:val="14"/>
        </w:rPr>
      </w:pPr>
      <w:r w:rsidRPr="00BF4F19">
        <w:rPr>
          <w:rStyle w:val="StyleUnderline"/>
        </w:rPr>
        <w:t>Critics</w:t>
      </w:r>
      <w:r w:rsidRPr="00BF4F19">
        <w:rPr>
          <w:sz w:val="14"/>
        </w:rPr>
        <w:t xml:space="preserve"> of capitalism </w:t>
      </w:r>
      <w:r w:rsidRPr="00BF4F19">
        <w:rPr>
          <w:rStyle w:val="Emphasis"/>
        </w:rPr>
        <w:t>take for granted</w:t>
      </w:r>
      <w:r w:rsidRPr="00BF4F19">
        <w:rPr>
          <w:rStyle w:val="StyleUnderline"/>
        </w:rPr>
        <w:t xml:space="preserve"> that capitalism is responsible for rampant pollution</w:t>
      </w:r>
      <w:r w:rsidRPr="00BF4F19">
        <w:rPr>
          <w:sz w:val="14"/>
        </w:rPr>
        <w:t xml:space="preserve">, </w:t>
      </w:r>
      <w:r w:rsidRPr="00BF4F19">
        <w:rPr>
          <w:rStyle w:val="StyleUnderline"/>
        </w:rPr>
        <w:t>increasing inequality</w:t>
      </w:r>
      <w:r w:rsidRPr="00BF4F19">
        <w:rPr>
          <w:sz w:val="14"/>
        </w:rPr>
        <w:t xml:space="preserve">, </w:t>
      </w:r>
      <w:r w:rsidRPr="00BF4F19">
        <w:rPr>
          <w:rStyle w:val="StyleUnderline"/>
        </w:rPr>
        <w:t>concentration of industries</w:t>
      </w:r>
      <w:r w:rsidRPr="00BF4F19">
        <w:rPr>
          <w:sz w:val="14"/>
        </w:rPr>
        <w:t xml:space="preserve">, </w:t>
      </w:r>
      <w:r w:rsidRPr="00BF4F19">
        <w:rPr>
          <w:rStyle w:val="StyleUnderline"/>
        </w:rPr>
        <w:t>and so on</w:t>
      </w:r>
      <w:r w:rsidRPr="00BF4F19">
        <w:rPr>
          <w:sz w:val="14"/>
        </w:rPr>
        <w:t xml:space="preserve">, </w:t>
      </w:r>
      <w:r w:rsidRPr="00BF4F19">
        <w:rPr>
          <w:rStyle w:val="StyleUnderline"/>
        </w:rPr>
        <w:t xml:space="preserve">but </w:t>
      </w:r>
      <w:r w:rsidRPr="00BF4F19">
        <w:rPr>
          <w:rStyle w:val="Emphasis"/>
        </w:rPr>
        <w:t>rarely</w:t>
      </w:r>
      <w:r w:rsidRPr="00BF4F19">
        <w:rPr>
          <w:rStyle w:val="StyleUnderline"/>
        </w:rPr>
        <w:t xml:space="preserve"> engage in </w:t>
      </w:r>
      <w:r w:rsidRPr="00BF4F19">
        <w:rPr>
          <w:rStyle w:val="Emphasis"/>
        </w:rPr>
        <w:t>systematic</w:t>
      </w:r>
      <w:r w:rsidRPr="00BF4F19">
        <w:rPr>
          <w:sz w:val="14"/>
        </w:rPr>
        <w:t xml:space="preserve">, </w:t>
      </w:r>
      <w:r w:rsidRPr="00BF4F19">
        <w:rPr>
          <w:rStyle w:val="Emphasis"/>
        </w:rPr>
        <w:t>empirically grounded</w:t>
      </w:r>
      <w:r w:rsidRPr="00BF4F19">
        <w:rPr>
          <w:sz w:val="14"/>
        </w:rPr>
        <w:t xml:space="preserve">, </w:t>
      </w:r>
      <w:r w:rsidRPr="00BF4F19">
        <w:rPr>
          <w:rStyle w:val="Emphasis"/>
        </w:rPr>
        <w:t>comparative institutional analysis</w:t>
      </w:r>
      <w:r w:rsidRPr="00BF4F19">
        <w:rPr>
          <w:sz w:val="14"/>
        </w:rPr>
        <w:t xml:space="preserve">. </w:t>
      </w:r>
      <w:r w:rsidRPr="00BF4F19">
        <w:rPr>
          <w:rStyle w:val="StyleUnderline"/>
        </w:rPr>
        <w:t xml:space="preserve">Both </w:t>
      </w:r>
      <w:r w:rsidRPr="00BF4F19">
        <w:rPr>
          <w:rStyle w:val="Emphasis"/>
        </w:rPr>
        <w:t>theory</w:t>
      </w:r>
      <w:r w:rsidRPr="00BF4F19">
        <w:rPr>
          <w:rStyle w:val="StyleUnderline"/>
        </w:rPr>
        <w:t xml:space="preserve"> and a </w:t>
      </w:r>
      <w:r w:rsidRPr="00BF4F19">
        <w:rPr>
          <w:rStyle w:val="Emphasis"/>
        </w:rPr>
        <w:t>careful study</w:t>
      </w:r>
      <w:r w:rsidRPr="00BF4F19">
        <w:rPr>
          <w:rStyle w:val="StyleUnderline"/>
        </w:rPr>
        <w:t xml:space="preserve"> of the historical record suggest that non-capitalist systems experience these problems to a </w:t>
      </w:r>
      <w:r w:rsidRPr="00BF4F19">
        <w:rPr>
          <w:rStyle w:val="Emphasis"/>
        </w:rPr>
        <w:t>far greater degree</w:t>
      </w:r>
      <w:r w:rsidRPr="00BF4F19">
        <w:rPr>
          <w:sz w:val="14"/>
        </w:rPr>
        <w:t xml:space="preserve"> than capitalist systems. For example, </w:t>
      </w:r>
      <w:r w:rsidRPr="00BF4F19">
        <w:rPr>
          <w:rStyle w:val="StyleUnderline"/>
        </w:rPr>
        <w:t>in a market economy</w:t>
      </w:r>
      <w:r w:rsidRPr="00BF4F19">
        <w:rPr>
          <w:sz w:val="14"/>
        </w:rPr>
        <w:t xml:space="preserve">, </w:t>
      </w:r>
      <w:r w:rsidRPr="00BF4F19">
        <w:rPr>
          <w:rStyle w:val="Emphasis"/>
        </w:rPr>
        <w:t>well-defined property rights</w:t>
      </w:r>
      <w:r w:rsidRPr="00BF4F19">
        <w:rPr>
          <w:rStyle w:val="StyleUnderline"/>
        </w:rPr>
        <w:t xml:space="preserve"> can keep pollution and other sustainability issues under control</w:t>
      </w:r>
      <w:r w:rsidRPr="00BF4F19">
        <w:rPr>
          <w:sz w:val="14"/>
        </w:rPr>
        <w:t xml:space="preserve"> (Rothbard, 1982); </w:t>
      </w:r>
      <w:r w:rsidRPr="00BF4F19">
        <w:rPr>
          <w:rStyle w:val="StyleUnderline"/>
        </w:rPr>
        <w:t>in contrast</w:t>
      </w:r>
      <w:r w:rsidRPr="00BF4F19">
        <w:rPr>
          <w:sz w:val="14"/>
        </w:rPr>
        <w:t xml:space="preserve">, </w:t>
      </w:r>
      <w:r w:rsidRPr="00BF4F19">
        <w:rPr>
          <w:rStyle w:val="StyleUnderline"/>
        </w:rPr>
        <w:t xml:space="preserve">the </w:t>
      </w:r>
      <w:r w:rsidRPr="00BF4F19">
        <w:rPr>
          <w:rStyle w:val="Emphasis"/>
        </w:rPr>
        <w:t>worst known cases</w:t>
      </w:r>
      <w:r w:rsidRPr="00BF4F19">
        <w:rPr>
          <w:rStyle w:val="StyleUnderline"/>
        </w:rPr>
        <w:t xml:space="preserve"> of</w:t>
      </w:r>
      <w:r w:rsidRPr="00BF4F19">
        <w:rPr>
          <w:sz w:val="14"/>
        </w:rPr>
        <w:t xml:space="preserve"> industrial </w:t>
      </w:r>
      <w:r w:rsidRPr="00BF4F19">
        <w:rPr>
          <w:rStyle w:val="StyleUnderline"/>
        </w:rPr>
        <w:t>pollution occurred</w:t>
      </w:r>
      <w:r w:rsidRPr="00BF4F19">
        <w:rPr>
          <w:sz w:val="14"/>
        </w:rPr>
        <w:t xml:space="preserve"> in the twentieth century </w:t>
      </w:r>
      <w:r w:rsidRPr="00BF4F19">
        <w:rPr>
          <w:rStyle w:val="StyleUnderline"/>
        </w:rPr>
        <w:t>in</w:t>
      </w:r>
      <w:r w:rsidRPr="00BF4F19">
        <w:rPr>
          <w:sz w:val="14"/>
        </w:rPr>
        <w:t xml:space="preserve"> the </w:t>
      </w:r>
      <w:r w:rsidRPr="00BF4F19">
        <w:rPr>
          <w:rStyle w:val="Emphasis"/>
        </w:rPr>
        <w:t>non-capitalist countries</w:t>
      </w:r>
      <w:r w:rsidRPr="00BF4F19">
        <w:rPr>
          <w:rStyle w:val="StyleUnderline"/>
        </w:rPr>
        <w:t xml:space="preserve"> behind the </w:t>
      </w:r>
      <w:r w:rsidRPr="00BF4F19">
        <w:rPr>
          <w:rStyle w:val="Emphasis"/>
        </w:rPr>
        <w:t>Iron Curtain</w:t>
      </w:r>
      <w:r w:rsidRPr="00BF4F19">
        <w:rPr>
          <w:sz w:val="14"/>
        </w:rPr>
        <w:t xml:space="preserve">. </w:t>
      </w:r>
      <w:r w:rsidRPr="00BF4F19">
        <w:rPr>
          <w:rStyle w:val="StyleUnderline"/>
        </w:rPr>
        <w:t xml:space="preserve">Freedom of contract will secure </w:t>
      </w:r>
      <w:r w:rsidRPr="00BF4F19">
        <w:rPr>
          <w:rStyle w:val="Emphasis"/>
        </w:rPr>
        <w:t>dynamism</w:t>
      </w:r>
      <w:r w:rsidRPr="00BF4F19">
        <w:rPr>
          <w:rStyle w:val="StyleUnderline"/>
        </w:rPr>
        <w:t xml:space="preserve"> and </w:t>
      </w:r>
      <w:r w:rsidRPr="00BF4F19">
        <w:rPr>
          <w:rStyle w:val="Emphasis"/>
        </w:rPr>
        <w:t>social mobility</w:t>
      </w:r>
      <w:r w:rsidRPr="00BF4F19">
        <w:rPr>
          <w:rStyle w:val="StyleUnderline"/>
        </w:rPr>
        <w:t xml:space="preserve"> and thus </w:t>
      </w:r>
      <w:r w:rsidRPr="00BF4F19">
        <w:rPr>
          <w:rStyle w:val="Emphasis"/>
        </w:rPr>
        <w:t>counteract</w:t>
      </w:r>
      <w:r w:rsidRPr="00BF4F19">
        <w:rPr>
          <w:sz w:val="14"/>
        </w:rPr>
        <w:t xml:space="preserve"> tendencies to </w:t>
      </w:r>
      <w:r w:rsidRPr="00BF4F19">
        <w:rPr>
          <w:rStyle w:val="Emphasis"/>
        </w:rPr>
        <w:t>concentration</w:t>
      </w:r>
      <w:r w:rsidRPr="00BF4F19">
        <w:rPr>
          <w:sz w:val="14"/>
        </w:rPr>
        <w:t xml:space="preserve"> of industries </w:t>
      </w:r>
      <w:r w:rsidRPr="00BF4F19">
        <w:rPr>
          <w:rStyle w:val="StyleUnderline"/>
        </w:rPr>
        <w:t>and</w:t>
      </w:r>
      <w:r w:rsidRPr="00BF4F19">
        <w:rPr>
          <w:sz w:val="14"/>
        </w:rPr>
        <w:t xml:space="preserve"> capital and increasing </w:t>
      </w:r>
      <w:r w:rsidRPr="00BF4F19">
        <w:rPr>
          <w:rStyle w:val="Emphasis"/>
        </w:rPr>
        <w:t>inequality</w:t>
      </w:r>
      <w:r w:rsidRPr="00BF4F19">
        <w:rPr>
          <w:sz w:val="14"/>
        </w:rPr>
        <w:t xml:space="preserve"> (Dean and Geloso, 2021, Nikolaev and Bennett, 2016, Bennett &amp; Nikolaev, 2016). Socialist economies, and capitalist </w:t>
      </w:r>
      <w:r w:rsidRPr="00BF4F19">
        <w:rPr>
          <w:rStyle w:val="StyleUnderline"/>
        </w:rPr>
        <w:t>economies characterized by</w:t>
      </w:r>
      <w:r w:rsidRPr="00BF4F19">
        <w:rPr>
          <w:sz w:val="14"/>
        </w:rPr>
        <w:t xml:space="preserve"> a substantial degree of </w:t>
      </w:r>
      <w:r w:rsidRPr="00BF4F19">
        <w:rPr>
          <w:rStyle w:val="StyleUnderline"/>
        </w:rPr>
        <w:t>government intervention</w:t>
      </w:r>
      <w:r w:rsidRPr="00BF4F19">
        <w:rPr>
          <w:sz w:val="14"/>
        </w:rPr>
        <w:t xml:space="preserve">, </w:t>
      </w:r>
      <w:r w:rsidRPr="00BF4F19">
        <w:rPr>
          <w:rStyle w:val="StyleUnderline"/>
        </w:rPr>
        <w:t xml:space="preserve">experience </w:t>
      </w:r>
      <w:r w:rsidRPr="00BF4F19">
        <w:rPr>
          <w:rStyle w:val="Emphasis"/>
        </w:rPr>
        <w:t>stagnation</w:t>
      </w:r>
      <w:r w:rsidRPr="00BF4F19">
        <w:rPr>
          <w:rStyle w:val="StyleUnderline"/>
        </w:rPr>
        <w:t xml:space="preserve"> and </w:t>
      </w:r>
      <w:r w:rsidRPr="00BF4F19">
        <w:rPr>
          <w:rStyle w:val="Emphasis"/>
        </w:rPr>
        <w:t>social strife</w:t>
      </w:r>
      <w:r w:rsidRPr="00BF4F19">
        <w:rPr>
          <w:sz w:val="14"/>
        </w:rPr>
        <w:t>.</w:t>
      </w:r>
    </w:p>
    <w:p w14:paraId="4240E518" w14:textId="77777777" w:rsidR="004D26D9" w:rsidRPr="00BF4F19" w:rsidRDefault="004D26D9" w:rsidP="004D26D9">
      <w:pPr>
        <w:rPr>
          <w:sz w:val="14"/>
        </w:rPr>
      </w:pPr>
      <w:r w:rsidRPr="00BF4F19">
        <w:rPr>
          <w:rStyle w:val="StyleUnderline"/>
        </w:rPr>
        <w:t>The basic vision</w:t>
      </w:r>
      <w:r w:rsidRPr="00BF4F19">
        <w:rPr>
          <w:sz w:val="14"/>
        </w:rPr>
        <w:t xml:space="preserve"> outlined by the </w:t>
      </w:r>
      <w:r w:rsidRPr="00BF4F19">
        <w:rPr>
          <w:rStyle w:val="StyleUnderline"/>
        </w:rPr>
        <w:t>above</w:t>
      </w:r>
      <w:r w:rsidRPr="00BF4F19">
        <w:rPr>
          <w:sz w:val="14"/>
        </w:rPr>
        <w:t xml:space="preserve"> thinkers </w:t>
      </w:r>
      <w:r w:rsidRPr="00BF4F19">
        <w:rPr>
          <w:rStyle w:val="StyleUnderline"/>
        </w:rPr>
        <w:t xml:space="preserve">has been </w:t>
      </w:r>
      <w:r w:rsidRPr="00BF4F19">
        <w:rPr>
          <w:rStyle w:val="Emphasis"/>
        </w:rPr>
        <w:t>remarkably correct</w:t>
      </w:r>
      <w:r w:rsidRPr="00BF4F19">
        <w:rPr>
          <w:rStyle w:val="StyleUnderline"/>
        </w:rPr>
        <w:t xml:space="preserve"> when applied to the economic history of the last </w:t>
      </w:r>
      <w:r w:rsidRPr="00BF4F19">
        <w:rPr>
          <w:rStyle w:val="Emphasis"/>
        </w:rPr>
        <w:t>two hundred years</w:t>
      </w:r>
      <w:r w:rsidRPr="00BF4F19">
        <w:rPr>
          <w:sz w:val="14"/>
        </w:rPr>
        <w:t xml:space="preserve">. </w:t>
      </w:r>
      <w:r w:rsidRPr="00BF4F19">
        <w:rPr>
          <w:rStyle w:val="StyleUnderline"/>
        </w:rPr>
        <w:t xml:space="preserve">Whenever capitalist principles have been applied they have tended to bring </w:t>
      </w:r>
      <w:r w:rsidRPr="00BF4F19">
        <w:rPr>
          <w:rStyle w:val="Emphasis"/>
        </w:rPr>
        <w:t>prosperity</w:t>
      </w:r>
      <w:r w:rsidRPr="00BF4F19">
        <w:rPr>
          <w:sz w:val="14"/>
        </w:rPr>
        <w:t xml:space="preserve">, </w:t>
      </w:r>
      <w:r w:rsidRPr="00BF4F19">
        <w:rPr>
          <w:rStyle w:val="Emphasis"/>
        </w:rPr>
        <w:t>education</w:t>
      </w:r>
      <w:r w:rsidRPr="00BF4F19">
        <w:rPr>
          <w:sz w:val="14"/>
        </w:rPr>
        <w:t xml:space="preserve">, </w:t>
      </w:r>
      <w:r w:rsidRPr="00BF4F19">
        <w:rPr>
          <w:rStyle w:val="Emphasis"/>
        </w:rPr>
        <w:t>improvements in health</w:t>
      </w:r>
      <w:r w:rsidRPr="00BF4F19">
        <w:rPr>
          <w:sz w:val="14"/>
        </w:rPr>
        <w:t xml:space="preserve">, </w:t>
      </w:r>
      <w:r w:rsidRPr="00BF4F19">
        <w:rPr>
          <w:rStyle w:val="StyleUnderline"/>
        </w:rPr>
        <w:t xml:space="preserve">and </w:t>
      </w:r>
      <w:r w:rsidRPr="00BF4F19">
        <w:rPr>
          <w:rStyle w:val="Emphasis"/>
        </w:rPr>
        <w:t>equality of opportunity</w:t>
      </w:r>
      <w:r w:rsidRPr="00BF4F19">
        <w:rPr>
          <w:sz w:val="14"/>
        </w:rPr>
        <w:t xml:space="preserve"> (Leeson, 2010). The wealth generated by the operation of </w:t>
      </w:r>
      <w:r w:rsidRPr="00BF4F19">
        <w:rPr>
          <w:rStyle w:val="StyleUnderline"/>
        </w:rPr>
        <w:t xml:space="preserve">free markets provide the </w:t>
      </w:r>
      <w:r w:rsidRPr="00BF4F19">
        <w:rPr>
          <w:rStyle w:val="Emphasis"/>
        </w:rPr>
        <w:t>resources needed</w:t>
      </w:r>
      <w:r w:rsidRPr="00BF4F19">
        <w:rPr>
          <w:rStyle w:val="StyleUnderline"/>
        </w:rPr>
        <w:t xml:space="preserve"> to deal with many environmental issues</w:t>
      </w:r>
      <w:r w:rsidRPr="00BF4F19">
        <w:rPr>
          <w:sz w:val="14"/>
        </w:rPr>
        <w:t xml:space="preserve">. Defining </w:t>
      </w:r>
      <w:r w:rsidRPr="00BF4F19">
        <w:rPr>
          <w:rStyle w:val="Emphasis"/>
        </w:rPr>
        <w:t>property rights</w:t>
      </w:r>
      <w:r w:rsidRPr="00BF4F19">
        <w:rPr>
          <w:sz w:val="14"/>
        </w:rPr>
        <w:t xml:space="preserve"> to hitherto unowned resources, that is, pollution rights and making these tradeable </w:t>
      </w:r>
      <w:r w:rsidRPr="00BF4F19">
        <w:rPr>
          <w:rStyle w:val="StyleUnderline"/>
        </w:rPr>
        <w:t xml:space="preserve">has become an instrument of allocating such rights to their </w:t>
      </w:r>
      <w:r w:rsidRPr="00BF4F19">
        <w:rPr>
          <w:rStyle w:val="Emphasis"/>
        </w:rPr>
        <w:t>highest-valued uses</w:t>
      </w:r>
      <w:r w:rsidRPr="00BF4F19">
        <w:rPr>
          <w:rStyle w:val="StyleUnderline"/>
        </w:rPr>
        <w:t xml:space="preserve"> and </w:t>
      </w:r>
      <w:r w:rsidRPr="00BF4F19">
        <w:rPr>
          <w:rStyle w:val="Emphasis"/>
        </w:rPr>
        <w:t>stimulate innovation</w:t>
      </w:r>
      <w:r w:rsidRPr="00BF4F19">
        <w:rPr>
          <w:rStyle w:val="StyleUnderline"/>
        </w:rPr>
        <w:t xml:space="preserve"> in technologies that reduce CO2 emissions</w:t>
      </w:r>
      <w:r w:rsidRPr="00BF4F19">
        <w:rPr>
          <w:sz w:val="14"/>
        </w:rPr>
        <w:t xml:space="preserve">. </w:t>
      </w:r>
      <w:r w:rsidRPr="00BF4F19">
        <w:rPr>
          <w:rStyle w:val="StyleUnderline"/>
        </w:rPr>
        <w:t>Free markets and borders</w:t>
      </w:r>
      <w:r w:rsidRPr="00BF4F19">
        <w:rPr>
          <w:sz w:val="14"/>
        </w:rPr>
        <w:t xml:space="preserve"> that are open to the movement of products and services </w:t>
      </w:r>
      <w:r w:rsidRPr="00BF4F19">
        <w:rPr>
          <w:rStyle w:val="StyleUnderline"/>
        </w:rPr>
        <w:t xml:space="preserve">enable the </w:t>
      </w:r>
      <w:r w:rsidRPr="00BF4F19">
        <w:rPr>
          <w:rStyle w:val="Emphasis"/>
        </w:rPr>
        <w:t>diffusion</w:t>
      </w:r>
      <w:r w:rsidRPr="00BF4F19">
        <w:rPr>
          <w:rStyle w:val="StyleUnderline"/>
        </w:rPr>
        <w:t xml:space="preserve"> of such technologies</w:t>
      </w:r>
      <w:r w:rsidRPr="00BF4F19">
        <w:rPr>
          <w:sz w:val="14"/>
        </w:rPr>
        <w:t xml:space="preserve">. In short, </w:t>
      </w:r>
      <w:r w:rsidRPr="00BF4F19">
        <w:rPr>
          <w:rStyle w:val="StyleUnderline"/>
        </w:rPr>
        <w:t xml:space="preserve">free markets have </w:t>
      </w:r>
      <w:r w:rsidRPr="00BF4F19">
        <w:rPr>
          <w:rStyle w:val="Emphasis"/>
        </w:rPr>
        <w:t>increasingly been instrumental</w:t>
      </w:r>
      <w:r w:rsidRPr="00BF4F19">
        <w:rPr>
          <w:rStyle w:val="StyleUnderline"/>
        </w:rPr>
        <w:t xml:space="preserve"> in dealing with ecological challenges</w:t>
      </w:r>
      <w:r w:rsidRPr="00BF4F19">
        <w:rPr>
          <w:sz w:val="14"/>
        </w:rPr>
        <w:t xml:space="preserve">. Among the various socio-economic systems, </w:t>
      </w:r>
      <w:r w:rsidRPr="00BF4F19">
        <w:rPr>
          <w:rStyle w:val="StyleUnderline"/>
        </w:rPr>
        <w:t xml:space="preserve">it is </w:t>
      </w:r>
      <w:r w:rsidRPr="00BF4F19">
        <w:rPr>
          <w:rStyle w:val="Emphasis"/>
        </w:rPr>
        <w:t>clear</w:t>
      </w:r>
      <w:r w:rsidRPr="00BF4F19">
        <w:rPr>
          <w:rStyle w:val="StyleUnderline"/>
        </w:rPr>
        <w:t xml:space="preserve"> that</w:t>
      </w:r>
      <w:r w:rsidRPr="00BF4F19">
        <w:rPr>
          <w:sz w:val="14"/>
        </w:rPr>
        <w:t xml:space="preserve"> “</w:t>
      </w:r>
      <w:r w:rsidRPr="00BF4F19">
        <w:rPr>
          <w:rStyle w:val="StyleUnderline"/>
        </w:rPr>
        <w:t xml:space="preserve">capitalism comes </w:t>
      </w:r>
      <w:r w:rsidRPr="00BF4F19">
        <w:rPr>
          <w:rStyle w:val="Emphasis"/>
        </w:rPr>
        <w:t>closest</w:t>
      </w:r>
      <w:r w:rsidRPr="00BF4F19">
        <w:rPr>
          <w:rStyle w:val="StyleUnderline"/>
        </w:rPr>
        <w:t xml:space="preserve"> to meeting the conditions of </w:t>
      </w:r>
      <w:r w:rsidRPr="00BF4F19">
        <w:rPr>
          <w:rStyle w:val="Emphasis"/>
        </w:rPr>
        <w:t>efficiency</w:t>
      </w:r>
      <w:r w:rsidRPr="00BF4F19">
        <w:rPr>
          <w:rStyle w:val="StyleUnderline"/>
        </w:rPr>
        <w:t xml:space="preserve"> and </w:t>
      </w:r>
      <w:r w:rsidRPr="00BF4F19">
        <w:rPr>
          <w:rStyle w:val="Emphasis"/>
        </w:rPr>
        <w:t>maximum well-being</w:t>
      </w:r>
      <w:r w:rsidRPr="00BF4F19">
        <w:rPr>
          <w:sz w:val="14"/>
        </w:rPr>
        <w:t xml:space="preserve">, </w:t>
      </w:r>
      <w:r w:rsidRPr="00BF4F19">
        <w:rPr>
          <w:rStyle w:val="StyleUnderline"/>
        </w:rPr>
        <w:t xml:space="preserve">even if no capitalist economies meet these conditions </w:t>
      </w:r>
      <w:r w:rsidRPr="00BF4F19">
        <w:rPr>
          <w:rStyle w:val="Emphasis"/>
        </w:rPr>
        <w:t>perfectly</w:t>
      </w:r>
      <w:r w:rsidRPr="00BF4F19">
        <w:rPr>
          <w:sz w:val="14"/>
        </w:rPr>
        <w:t>” (Klein et al., 2021).</w:t>
      </w:r>
    </w:p>
    <w:p w14:paraId="4EA18E81" w14:textId="77777777" w:rsidR="004D26D9" w:rsidRPr="00BF4F19" w:rsidRDefault="004D26D9" w:rsidP="004D26D9">
      <w:pPr>
        <w:rPr>
          <w:sz w:val="14"/>
        </w:rPr>
      </w:pPr>
      <w:r w:rsidRPr="00BF4F19">
        <w:rPr>
          <w:sz w:val="14"/>
        </w:rPr>
        <w:t>2.3. Cronyism</w:t>
      </w:r>
    </w:p>
    <w:p w14:paraId="26E4BAF7" w14:textId="77777777" w:rsidR="004D26D9" w:rsidRPr="00BF4F19" w:rsidRDefault="004D26D9" w:rsidP="004D26D9">
      <w:pPr>
        <w:rPr>
          <w:sz w:val="14"/>
        </w:rPr>
      </w:pPr>
      <w:r w:rsidRPr="00BF4F19">
        <w:rPr>
          <w:rStyle w:val="StyleUnderline"/>
        </w:rPr>
        <w:t>What</w:t>
      </w:r>
      <w:r w:rsidRPr="00BF4F19">
        <w:rPr>
          <w:sz w:val="14"/>
        </w:rPr>
        <w:t xml:space="preserve"> the </w:t>
      </w:r>
      <w:r w:rsidRPr="00BF4F19">
        <w:rPr>
          <w:rStyle w:val="StyleUnderline"/>
        </w:rPr>
        <w:t>critics</w:t>
      </w:r>
      <w:r w:rsidRPr="00BF4F19">
        <w:rPr>
          <w:sz w:val="14"/>
        </w:rPr>
        <w:t xml:space="preserve"> essentially </w:t>
      </w:r>
      <w:r w:rsidRPr="00BF4F19">
        <w:rPr>
          <w:rStyle w:val="StyleUnderline"/>
        </w:rPr>
        <w:t>address</w:t>
      </w:r>
      <w:r w:rsidRPr="00BF4F19">
        <w:rPr>
          <w:sz w:val="14"/>
        </w:rPr>
        <w:t xml:space="preserve"> and what calls for a Great Reset reflection </w:t>
      </w:r>
      <w:r w:rsidRPr="00BF4F19">
        <w:rPr>
          <w:rStyle w:val="StyleUnderline"/>
        </w:rPr>
        <w:t>are</w:t>
      </w:r>
      <w:r w:rsidRPr="00BF4F19">
        <w:rPr>
          <w:sz w:val="14"/>
        </w:rPr>
        <w:t xml:space="preserve">, as we see it, </w:t>
      </w:r>
      <w:r w:rsidRPr="00BF4F19">
        <w:rPr>
          <w:rStyle w:val="StyleUnderline"/>
        </w:rPr>
        <w:t xml:space="preserve">the </w:t>
      </w:r>
      <w:r w:rsidRPr="00BF4F19">
        <w:rPr>
          <w:rStyle w:val="Emphasis"/>
        </w:rPr>
        <w:t>aberrations</w:t>
      </w:r>
      <w:r w:rsidRPr="00BF4F19">
        <w:rPr>
          <w:rStyle w:val="StyleUnderline"/>
        </w:rPr>
        <w:t xml:space="preserve"> of capitalist principles known as</w:t>
      </w:r>
      <w:r w:rsidRPr="00BF4F19">
        <w:rPr>
          <w:sz w:val="14"/>
        </w:rPr>
        <w:t xml:space="preserve"> “</w:t>
      </w:r>
      <w:r w:rsidRPr="00BF4F19">
        <w:rPr>
          <w:rStyle w:val="Emphasis"/>
        </w:rPr>
        <w:t>cronyism</w:t>
      </w:r>
      <w:r w:rsidRPr="00BF4F19">
        <w:rPr>
          <w:sz w:val="14"/>
        </w:rPr>
        <w:t xml:space="preserve">.” </w:t>
      </w:r>
      <w:r w:rsidRPr="00BF4F19">
        <w:rPr>
          <w:rStyle w:val="StyleUnderline"/>
        </w:rPr>
        <w:t xml:space="preserve">Cronyism emerges because of </w:t>
      </w:r>
      <w:r w:rsidRPr="00BF4F19">
        <w:rPr>
          <w:rStyle w:val="Emphasis"/>
        </w:rPr>
        <w:t>voids</w:t>
      </w:r>
      <w:r w:rsidRPr="00BF4F19">
        <w:rPr>
          <w:rStyle w:val="StyleUnderline"/>
        </w:rPr>
        <w:t xml:space="preserve"> in the institutional frameworks</w:t>
      </w:r>
      <w:r w:rsidRPr="00BF4F19">
        <w:rPr>
          <w:sz w:val="14"/>
        </w:rPr>
        <w:t xml:space="preserve"> that support productive activities in a capitalist economy, and basically means that </w:t>
      </w:r>
      <w:r w:rsidRPr="00BF4F19">
        <w:rPr>
          <w:rStyle w:val="StyleUnderline"/>
        </w:rPr>
        <w:t xml:space="preserve">private actors pursue </w:t>
      </w:r>
      <w:r w:rsidRPr="00BF4F19">
        <w:rPr>
          <w:rStyle w:val="Emphasis"/>
        </w:rPr>
        <w:t>rents</w:t>
      </w:r>
      <w:r w:rsidRPr="00BF4F19">
        <w:rPr>
          <w:sz w:val="14"/>
        </w:rPr>
        <w:t xml:space="preserve">, </w:t>
      </w:r>
      <w:r w:rsidRPr="00BF4F19">
        <w:rPr>
          <w:rStyle w:val="StyleUnderline"/>
        </w:rPr>
        <w:t xml:space="preserve">not by </w:t>
      </w:r>
      <w:r w:rsidRPr="00BF4F19">
        <w:rPr>
          <w:rStyle w:val="Emphasis"/>
        </w:rPr>
        <w:t>competition</w:t>
      </w:r>
      <w:r w:rsidRPr="00BF4F19">
        <w:rPr>
          <w:sz w:val="14"/>
        </w:rPr>
        <w:t xml:space="preserve"> in the marketplace </w:t>
      </w:r>
      <w:r w:rsidRPr="00BF4F19">
        <w:rPr>
          <w:rStyle w:val="StyleUnderline"/>
        </w:rPr>
        <w:t>but by</w:t>
      </w:r>
      <w:r w:rsidRPr="00BF4F19">
        <w:rPr>
          <w:sz w:val="14"/>
        </w:rPr>
        <w:t xml:space="preserve"> exploiting political </w:t>
      </w:r>
      <w:r w:rsidRPr="00BF4F19">
        <w:rPr>
          <w:rStyle w:val="Emphasis"/>
        </w:rPr>
        <w:t>connections</w:t>
      </w:r>
      <w:r w:rsidRPr="00BF4F19">
        <w:rPr>
          <w:sz w:val="14"/>
        </w:rPr>
        <w:t>. Such rents may come in the form of monopoly rents from permits, licenses, legal protection and the like or targeted tax breaks, loans, grants, etc. that are available to some but not to others. Industrial planning and “winner-picking” easily devolves into cronyism. The means to achieve these advantages range from lobbying politicians and government officials to outright bribery.</w:t>
      </w:r>
    </w:p>
    <w:p w14:paraId="2FE54FE0" w14:textId="77777777" w:rsidR="004D26D9" w:rsidRPr="00BF4F19" w:rsidRDefault="004D26D9" w:rsidP="004D26D9">
      <w:pPr>
        <w:rPr>
          <w:sz w:val="14"/>
        </w:rPr>
      </w:pPr>
      <w:r w:rsidRPr="00BF4F19">
        <w:rPr>
          <w:sz w:val="14"/>
        </w:rPr>
        <w:t>Cronyism leads to many harmful consequences. Resources are invested in political competition rather than competing to satisfy customer wants. The dynamic market process which sorts among companies in terms of the ability to satisfy such wants is hampered, while politically favored firms thrive and grow at the expense of those without political connections. Favored incumbents have a strong incentive to further exploit their political connections to curb innovative entrants, foreign entry, or startups within their industries (Holmes et al., 2013, McMullen et al., 2008).</w:t>
      </w:r>
    </w:p>
    <w:p w14:paraId="0B361C6B" w14:textId="77777777" w:rsidR="004D26D9" w:rsidRPr="00BF4F19" w:rsidRDefault="004D26D9" w:rsidP="004D26D9">
      <w:pPr>
        <w:rPr>
          <w:sz w:val="14"/>
        </w:rPr>
      </w:pPr>
      <w:r w:rsidRPr="00BF4F19">
        <w:rPr>
          <w:rStyle w:val="StyleUnderline"/>
        </w:rPr>
        <w:t xml:space="preserve">Cronyism has </w:t>
      </w:r>
      <w:r w:rsidRPr="00BF4F19">
        <w:rPr>
          <w:rStyle w:val="Emphasis"/>
        </w:rPr>
        <w:t>direct negative consequences</w:t>
      </w:r>
      <w:r w:rsidRPr="00BF4F19">
        <w:rPr>
          <w:rStyle w:val="StyleUnderline"/>
        </w:rPr>
        <w:t xml:space="preserve"> in the form of distorted resource allocation</w:t>
      </w:r>
      <w:r w:rsidRPr="00BF4F19">
        <w:rPr>
          <w:sz w:val="14"/>
        </w:rPr>
        <w:t xml:space="preserve">, </w:t>
      </w:r>
      <w:r w:rsidRPr="00BF4F19">
        <w:rPr>
          <w:rStyle w:val="StyleUnderline"/>
        </w:rPr>
        <w:t>productive inefficiency</w:t>
      </w:r>
      <w:r w:rsidRPr="00BF4F19">
        <w:rPr>
          <w:sz w:val="14"/>
        </w:rPr>
        <w:t xml:space="preserve">, </w:t>
      </w:r>
      <w:r w:rsidRPr="00BF4F19">
        <w:rPr>
          <w:rStyle w:val="StyleUnderline"/>
        </w:rPr>
        <w:t>as well as long-term harms</w:t>
      </w:r>
      <w:r w:rsidRPr="00BF4F19">
        <w:rPr>
          <w:sz w:val="14"/>
        </w:rPr>
        <w:t xml:space="preserve"> from suppressing new ideas, innovations, products, services, and processes and sending signals that the political process is unfair, unpredictable, non-transparent, and catering to the interests of a narrow elite. Alesina and Angeletos (2005: 913) argue that widespread cronyism makes people believe that wealth is mainly determined by corruption, discouraging entrepreneurial activity, reducing saving and investment, and thus reducing economic growth and government revenues. Cronyism is also </w:t>
      </w:r>
      <w:r w:rsidRPr="00BF4F19">
        <w:rPr>
          <w:rStyle w:val="StyleUnderline"/>
        </w:rPr>
        <w:t>associated with many of the negative social outcomes that are often highlighted</w:t>
      </w:r>
      <w:r w:rsidRPr="00BF4F19">
        <w:rPr>
          <w:sz w:val="14"/>
        </w:rPr>
        <w:t xml:space="preserve"> by organizations such as WEF: </w:t>
      </w:r>
      <w:r w:rsidRPr="00BF4F19">
        <w:rPr>
          <w:rStyle w:val="StyleUnderline"/>
        </w:rPr>
        <w:t xml:space="preserve">cronyism has been linked to </w:t>
      </w:r>
      <w:r w:rsidRPr="00BF4F19">
        <w:rPr>
          <w:rStyle w:val="Emphasis"/>
        </w:rPr>
        <w:t>less effective protection</w:t>
      </w:r>
      <w:r w:rsidRPr="00BF4F19">
        <w:rPr>
          <w:rStyle w:val="StyleUnderline"/>
        </w:rPr>
        <w:t xml:space="preserve"> of the natural environment</w:t>
      </w:r>
      <w:r w:rsidRPr="00BF4F19">
        <w:rPr>
          <w:sz w:val="14"/>
        </w:rPr>
        <w:t xml:space="preserve"> (Duflo, Greenstone, Pande, &amp; Ryan, 2013), </w:t>
      </w:r>
      <w:r w:rsidRPr="00BF4F19">
        <w:rPr>
          <w:rStyle w:val="Emphasis"/>
        </w:rPr>
        <w:t>negative health outcomes</w:t>
      </w:r>
      <w:r w:rsidRPr="00BF4F19">
        <w:rPr>
          <w:sz w:val="14"/>
        </w:rPr>
        <w:t xml:space="preserve"> (Halleröd, Rothstein, Daoud, &amp; Nandy, 2013), </w:t>
      </w:r>
      <w:r w:rsidRPr="00BF4F19">
        <w:rPr>
          <w:rStyle w:val="StyleUnderline"/>
        </w:rPr>
        <w:t xml:space="preserve">and </w:t>
      </w:r>
      <w:r w:rsidRPr="00BF4F19">
        <w:rPr>
          <w:rStyle w:val="Emphasis"/>
        </w:rPr>
        <w:t>lower-quality infrastructure</w:t>
      </w:r>
      <w:r w:rsidRPr="00BF4F19">
        <w:rPr>
          <w:sz w:val="14"/>
        </w:rPr>
        <w:t xml:space="preserve">. </w:t>
      </w:r>
      <w:r w:rsidRPr="00BF4F19">
        <w:rPr>
          <w:rStyle w:val="StyleUnderline"/>
        </w:rPr>
        <w:t>It</w:t>
      </w:r>
      <w:r w:rsidRPr="00BF4F19">
        <w:rPr>
          <w:sz w:val="14"/>
        </w:rPr>
        <w:t xml:space="preserve"> should be clear that at least part of the critique of existing “neoliberal” capitalism </w:t>
      </w:r>
      <w:r w:rsidRPr="00BF4F19">
        <w:rPr>
          <w:rStyle w:val="Emphasis"/>
        </w:rPr>
        <w:t>isn’t</w:t>
      </w:r>
      <w:r w:rsidRPr="00BF4F19">
        <w:rPr>
          <w:sz w:val="14"/>
        </w:rPr>
        <w:t xml:space="preserve"> a critique of </w:t>
      </w:r>
      <w:r w:rsidRPr="00BF4F19">
        <w:rPr>
          <w:rStyle w:val="Emphasis"/>
        </w:rPr>
        <w:t>capitalism per se</w:t>
      </w:r>
      <w:r w:rsidRPr="00BF4F19">
        <w:rPr>
          <w:rStyle w:val="StyleUnderline"/>
        </w:rPr>
        <w:t xml:space="preserve"> but</w:t>
      </w:r>
      <w:r w:rsidRPr="00BF4F19">
        <w:rPr>
          <w:sz w:val="14"/>
        </w:rPr>
        <w:t xml:space="preserve"> rather of </w:t>
      </w:r>
      <w:r w:rsidRPr="00BF4F19">
        <w:rPr>
          <w:rStyle w:val="Emphasis"/>
        </w:rPr>
        <w:t>cronyism</w:t>
      </w:r>
      <w:r w:rsidRPr="00BF4F19">
        <w:rPr>
          <w:sz w:val="14"/>
        </w:rPr>
        <w:t>.</w:t>
      </w:r>
    </w:p>
    <w:p w14:paraId="35ECF8C2" w14:textId="77777777" w:rsidR="004D26D9" w:rsidRPr="00BF4F19" w:rsidRDefault="004D26D9" w:rsidP="004D26D9">
      <w:pPr>
        <w:pStyle w:val="Heading4"/>
        <w:numPr>
          <w:ilvl w:val="0"/>
          <w:numId w:val="18"/>
        </w:numPr>
      </w:pPr>
      <w:r w:rsidRPr="00BF4F19">
        <w:t xml:space="preserve">The impact is extinction. They create openings for cronyism at the </w:t>
      </w:r>
      <w:r w:rsidRPr="00BF4F19">
        <w:rPr>
          <w:u w:val="single"/>
        </w:rPr>
        <w:t>expense</w:t>
      </w:r>
      <w:r w:rsidRPr="00BF4F19">
        <w:t xml:space="preserve"> of effective responses to global problems.</w:t>
      </w:r>
    </w:p>
    <w:p w14:paraId="5F0FF3AE" w14:textId="77777777" w:rsidR="004D26D9" w:rsidRPr="00BF4F19" w:rsidRDefault="004D26D9" w:rsidP="004D26D9">
      <w:r w:rsidRPr="00BF4F19">
        <w:rPr>
          <w:rStyle w:val="Style13ptBold"/>
        </w:rPr>
        <w:t>Foss, et al, 22</w:t>
      </w:r>
      <w:r w:rsidRPr="00BF4F19">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020445D0" w14:textId="77777777" w:rsidR="004D26D9" w:rsidRPr="00BF4F19" w:rsidRDefault="004D26D9" w:rsidP="004D26D9">
      <w:pPr>
        <w:rPr>
          <w:sz w:val="14"/>
        </w:rPr>
      </w:pPr>
      <w:r w:rsidRPr="00BF4F19">
        <w:rPr>
          <w:sz w:val="14"/>
        </w:rPr>
        <w:t xml:space="preserve">In this article, </w:t>
      </w:r>
      <w:r w:rsidRPr="00BF4F19">
        <w:rPr>
          <w:rStyle w:val="StyleUnderline"/>
        </w:rPr>
        <w:t xml:space="preserve">we offer a critical view of the </w:t>
      </w:r>
      <w:r w:rsidRPr="00BF4F19">
        <w:rPr>
          <w:rStyle w:val="Emphasis"/>
        </w:rPr>
        <w:t>Great Reset</w:t>
      </w:r>
      <w:r w:rsidRPr="00BF4F19">
        <w:rPr>
          <w:rStyle w:val="StyleUnderline"/>
        </w:rPr>
        <w:t xml:space="preserve"> thesis</w:t>
      </w:r>
      <w:r w:rsidRPr="00BF4F19">
        <w:rPr>
          <w:sz w:val="14"/>
        </w:rPr>
        <w:t xml:space="preserve">, defined as </w:t>
      </w:r>
      <w:r w:rsidRPr="00BF4F19">
        <w:rPr>
          <w:rStyle w:val="StyleUnderline"/>
        </w:rPr>
        <w:t xml:space="preserve">the insistence on </w:t>
      </w:r>
      <w:r w:rsidRPr="00BF4F19">
        <w:rPr>
          <w:rStyle w:val="Emphasis"/>
        </w:rPr>
        <w:t>more government intervention</w:t>
      </w:r>
      <w:r w:rsidRPr="00BF4F19">
        <w:rPr>
          <w:rStyle w:val="StyleUnderline"/>
        </w:rPr>
        <w:t xml:space="preserve"> in the innovation process</w:t>
      </w:r>
      <w:r w:rsidRPr="00BF4F19">
        <w:rPr>
          <w:sz w:val="14"/>
        </w:rPr>
        <w:t xml:space="preserve"> through subsidy schemes or direct involvement, more emphasis on stakeholder capitalism brought about by a combination of </w:t>
      </w:r>
      <w:r w:rsidRPr="00BF4F19">
        <w:rPr>
          <w:rStyle w:val="Emphasis"/>
        </w:rPr>
        <w:t>legislation</w:t>
      </w:r>
      <w:r w:rsidRPr="00BF4F19">
        <w:rPr>
          <w:rStyle w:val="StyleUnderline"/>
        </w:rPr>
        <w:t xml:space="preserve"> and </w:t>
      </w:r>
      <w:r w:rsidRPr="00BF4F19">
        <w:rPr>
          <w:rStyle w:val="Emphasis"/>
        </w:rPr>
        <w:t>pressure</w:t>
      </w:r>
      <w:r w:rsidRPr="00BF4F19">
        <w:rPr>
          <w:rStyle w:val="StyleUnderline"/>
        </w:rPr>
        <w:t xml:space="preserve"> on business</w:t>
      </w:r>
      <w:r w:rsidRPr="00BF4F19">
        <w:rPr>
          <w:sz w:val="14"/>
        </w:rPr>
        <w:t xml:space="preserve">, </w:t>
      </w:r>
      <w:r w:rsidRPr="00BF4F19">
        <w:rPr>
          <w:rStyle w:val="StyleUnderline"/>
        </w:rPr>
        <w:t xml:space="preserve">and </w:t>
      </w:r>
      <w:r w:rsidRPr="00BF4F19">
        <w:rPr>
          <w:rStyle w:val="Emphasis"/>
        </w:rPr>
        <w:t>new metrics</w:t>
      </w:r>
      <w:r w:rsidRPr="00BF4F19">
        <w:rPr>
          <w:sz w:val="14"/>
        </w:rPr>
        <w:t xml:space="preserve"> used </w:t>
      </w:r>
      <w:r w:rsidRPr="00BF4F19">
        <w:rPr>
          <w:rStyle w:val="StyleUnderline"/>
        </w:rPr>
        <w:t>to monitor</w:t>
      </w:r>
      <w:r w:rsidRPr="00BF4F19">
        <w:rPr>
          <w:sz w:val="14"/>
        </w:rPr>
        <w:t xml:space="preserve"> private as well as public actors’ performance with respect to </w:t>
      </w:r>
      <w:r w:rsidRPr="00BF4F19">
        <w:rPr>
          <w:rStyle w:val="Emphasis"/>
        </w:rPr>
        <w:t>sustainability</w:t>
      </w:r>
      <w:r w:rsidRPr="00BF4F19">
        <w:rPr>
          <w:sz w:val="14"/>
        </w:rPr>
        <w:t xml:space="preserve">, </w:t>
      </w:r>
      <w:r w:rsidRPr="00BF4F19">
        <w:rPr>
          <w:rStyle w:val="Emphasis"/>
        </w:rPr>
        <w:t>innovation</w:t>
      </w:r>
      <w:r w:rsidRPr="00BF4F19">
        <w:rPr>
          <w:sz w:val="14"/>
        </w:rPr>
        <w:t xml:space="preserve">, </w:t>
      </w:r>
      <w:r w:rsidRPr="00BF4F19">
        <w:rPr>
          <w:rStyle w:val="StyleUnderline"/>
        </w:rPr>
        <w:t xml:space="preserve">and </w:t>
      </w:r>
      <w:r w:rsidRPr="00BF4F19">
        <w:rPr>
          <w:rStyle w:val="Emphasis"/>
        </w:rPr>
        <w:t>stakeholder performance</w:t>
      </w:r>
      <w:r w:rsidRPr="00BF4F19">
        <w:rPr>
          <w:sz w:val="14"/>
        </w:rPr>
        <w:t xml:space="preserve">. </w:t>
      </w:r>
      <w:r w:rsidRPr="00BF4F19">
        <w:rPr>
          <w:rStyle w:val="StyleUnderline"/>
        </w:rPr>
        <w:t xml:space="preserve">The Great Reset thesis is a set of </w:t>
      </w:r>
      <w:r w:rsidRPr="00BF4F19">
        <w:rPr>
          <w:rStyle w:val="Emphasis"/>
        </w:rPr>
        <w:t>normative propositions</w:t>
      </w:r>
      <w:r w:rsidRPr="00BF4F19">
        <w:rPr>
          <w:sz w:val="14"/>
        </w:rPr>
        <w:t xml:space="preserve">, </w:t>
      </w:r>
      <w:r w:rsidRPr="00BF4F19">
        <w:rPr>
          <w:rStyle w:val="StyleUnderline"/>
        </w:rPr>
        <w:t>calls for a better world that supposedly should be championed by</w:t>
      </w:r>
      <w:r w:rsidRPr="00BF4F19">
        <w:rPr>
          <w:sz w:val="14"/>
        </w:rPr>
        <w:t xml:space="preserve"> management </w:t>
      </w:r>
      <w:r w:rsidRPr="00BF4F19">
        <w:rPr>
          <w:rStyle w:val="Emphasis"/>
        </w:rPr>
        <w:t>scholars</w:t>
      </w:r>
      <w:r w:rsidRPr="00BF4F19">
        <w:rPr>
          <w:rStyle w:val="StyleUnderline"/>
        </w:rPr>
        <w:t xml:space="preserve"> as well as</w:t>
      </w:r>
      <w:r w:rsidRPr="00BF4F19">
        <w:rPr>
          <w:sz w:val="14"/>
        </w:rPr>
        <w:t xml:space="preserve"> political and business </w:t>
      </w:r>
      <w:r w:rsidRPr="00BF4F19">
        <w:rPr>
          <w:rStyle w:val="Emphasis"/>
        </w:rPr>
        <w:t>leaders</w:t>
      </w:r>
      <w:r w:rsidRPr="00BF4F19">
        <w:rPr>
          <w:rStyle w:val="StyleUnderline"/>
        </w:rPr>
        <w:t xml:space="preserve"> and the </w:t>
      </w:r>
      <w:r w:rsidRPr="00BF4F19">
        <w:rPr>
          <w:rStyle w:val="Emphasis"/>
        </w:rPr>
        <w:t>public</w:t>
      </w:r>
      <w:r w:rsidRPr="00BF4F19">
        <w:rPr>
          <w:sz w:val="14"/>
        </w:rPr>
        <w:t xml:space="preserve">. </w:t>
      </w:r>
      <w:r w:rsidRPr="00BF4F19">
        <w:rPr>
          <w:rStyle w:val="StyleUnderline"/>
        </w:rPr>
        <w:t>While</w:t>
      </w:r>
      <w:r w:rsidRPr="00BF4F19">
        <w:rPr>
          <w:sz w:val="14"/>
        </w:rPr>
        <w:t xml:space="preserve"> Great Reset </w:t>
      </w:r>
      <w:r w:rsidRPr="00BF4F19">
        <w:rPr>
          <w:rStyle w:val="StyleUnderline"/>
        </w:rPr>
        <w:t>proponents do not</w:t>
      </w:r>
      <w:r w:rsidRPr="00BF4F19">
        <w:rPr>
          <w:sz w:val="14"/>
        </w:rPr>
        <w:t xml:space="preserve"> a </w:t>
      </w:r>
      <w:r w:rsidRPr="00BF4F19">
        <w:rPr>
          <w:rStyle w:val="StyleUnderline"/>
        </w:rPr>
        <w:t xml:space="preserve">call for </w:t>
      </w:r>
      <w:r w:rsidRPr="00BF4F19">
        <w:rPr>
          <w:rStyle w:val="Emphasis"/>
        </w:rPr>
        <w:t>eliminating</w:t>
      </w:r>
      <w:r w:rsidRPr="00BF4F19">
        <w:rPr>
          <w:rStyle w:val="StyleUnderline"/>
        </w:rPr>
        <w:t xml:space="preserve"> markets or capitalism</w:t>
      </w:r>
      <w:r w:rsidRPr="00BF4F19">
        <w:rPr>
          <w:sz w:val="14"/>
        </w:rPr>
        <w:t xml:space="preserve">, </w:t>
      </w:r>
      <w:r w:rsidRPr="00BF4F19">
        <w:rPr>
          <w:rStyle w:val="StyleUnderline"/>
        </w:rPr>
        <w:t>they call for new</w:t>
      </w:r>
      <w:r w:rsidRPr="00BF4F19">
        <w:rPr>
          <w:sz w:val="14"/>
        </w:rPr>
        <w:t xml:space="preserve">, normative management </w:t>
      </w:r>
      <w:r w:rsidRPr="00BF4F19">
        <w:rPr>
          <w:rStyle w:val="StyleUnderline"/>
        </w:rPr>
        <w:t>theory that</w:t>
      </w:r>
      <w:r w:rsidRPr="00BF4F19">
        <w:rPr>
          <w:sz w:val="14"/>
        </w:rPr>
        <w:t xml:space="preserve"> in many ways </w:t>
      </w:r>
      <w:r w:rsidRPr="00BF4F19">
        <w:rPr>
          <w:rStyle w:val="StyleUnderline"/>
        </w:rPr>
        <w:t xml:space="preserve">is </w:t>
      </w:r>
      <w:r w:rsidRPr="00BF4F19">
        <w:rPr>
          <w:rStyle w:val="Emphasis"/>
        </w:rPr>
        <w:t>inconsistent</w:t>
      </w:r>
      <w:r w:rsidRPr="00BF4F19">
        <w:rPr>
          <w:rStyle w:val="StyleUnderline"/>
        </w:rPr>
        <w:t xml:space="preserve"> with the market economy in its current form</w:t>
      </w:r>
      <w:r w:rsidRPr="00BF4F19">
        <w:rPr>
          <w:sz w:val="14"/>
        </w:rPr>
        <w:t xml:space="preserve">. The Great Reset is not only about changing managers’ objectives, beliefs, and actions, but also changing how organizations interact. In essence, calls for stakeholder management, new metrics for assessing social and environmental impact, and greater government intervention in markets to achieve social and environmental goals are closely related; </w:t>
      </w:r>
      <w:r w:rsidRPr="00BF4F19">
        <w:rPr>
          <w:rStyle w:val="StyleUnderline"/>
        </w:rPr>
        <w:t>they represent</w:t>
      </w:r>
      <w:r w:rsidRPr="00BF4F19">
        <w:rPr>
          <w:sz w:val="14"/>
        </w:rPr>
        <w:t xml:space="preserve"> complementary </w:t>
      </w:r>
      <w:r w:rsidRPr="00BF4F19">
        <w:rPr>
          <w:rStyle w:val="StyleUnderline"/>
        </w:rPr>
        <w:t xml:space="preserve">arguments for </w:t>
      </w:r>
      <w:r w:rsidRPr="00BF4F19">
        <w:rPr>
          <w:rStyle w:val="Emphasis"/>
        </w:rPr>
        <w:t>restructuring</w:t>
      </w:r>
      <w:r w:rsidRPr="00BF4F19">
        <w:rPr>
          <w:rStyle w:val="StyleUnderline"/>
        </w:rPr>
        <w:t xml:space="preserve"> the conventional capitalist model</w:t>
      </w:r>
      <w:r w:rsidRPr="00BF4F19">
        <w:rPr>
          <w:sz w:val="14"/>
        </w:rPr>
        <w:t xml:space="preserve"> in which the means of production are privately owned and these owners—for large companies, shareholders—are responsible for managing their assets.</w:t>
      </w:r>
    </w:p>
    <w:p w14:paraId="78F6E9BE" w14:textId="77777777" w:rsidR="004D26D9" w:rsidRPr="00BF4F19" w:rsidRDefault="004D26D9" w:rsidP="004D26D9">
      <w:pPr>
        <w:rPr>
          <w:sz w:val="14"/>
        </w:rPr>
      </w:pPr>
      <w:r w:rsidRPr="00BF4F19">
        <w:rPr>
          <w:sz w:val="14"/>
        </w:rPr>
        <w:t xml:space="preserve">We argue that </w:t>
      </w:r>
      <w:r w:rsidRPr="00BF4F19">
        <w:rPr>
          <w:rStyle w:val="StyleUnderline"/>
        </w:rPr>
        <w:t xml:space="preserve">the Great Reset thesis is based on a </w:t>
      </w:r>
      <w:r w:rsidRPr="00BF4F19">
        <w:rPr>
          <w:rStyle w:val="Emphasis"/>
        </w:rPr>
        <w:t>fundamental lack of appreciation</w:t>
      </w:r>
      <w:r w:rsidRPr="00BF4F19">
        <w:rPr>
          <w:rStyle w:val="StyleUnderline"/>
        </w:rPr>
        <w:t xml:space="preserve"> of the power of </w:t>
      </w:r>
      <w:r w:rsidRPr="00BF4F19">
        <w:rPr>
          <w:rStyle w:val="Emphasis"/>
        </w:rPr>
        <w:t>markets</w:t>
      </w:r>
      <w:r w:rsidRPr="00BF4F19">
        <w:rPr>
          <w:rStyle w:val="StyleUnderline"/>
        </w:rPr>
        <w:t xml:space="preserve"> to bring about desirable social outcomes</w:t>
      </w:r>
      <w:r w:rsidRPr="00BF4F19">
        <w:rPr>
          <w:sz w:val="14"/>
        </w:rPr>
        <w:t xml:space="preserve">. In </w:t>
      </w:r>
      <w:r w:rsidRPr="00BF4F19">
        <w:rPr>
          <w:rStyle w:val="StyleUnderline"/>
        </w:rPr>
        <w:t>calling for a break with the traditional capitalist model</w:t>
      </w:r>
      <w:r w:rsidRPr="00BF4F19">
        <w:rPr>
          <w:sz w:val="14"/>
        </w:rPr>
        <w:t xml:space="preserve">, it </w:t>
      </w:r>
      <w:r w:rsidRPr="00BF4F19">
        <w:rPr>
          <w:rStyle w:val="StyleUnderline"/>
        </w:rPr>
        <w:t xml:space="preserve">leads to a world in which </w:t>
      </w:r>
      <w:r w:rsidRPr="00BF4F19">
        <w:rPr>
          <w:rStyle w:val="Emphasis"/>
        </w:rPr>
        <w:t>pressing social</w:t>
      </w:r>
      <w:r w:rsidRPr="00BF4F19">
        <w:rPr>
          <w:sz w:val="14"/>
        </w:rPr>
        <w:t xml:space="preserve">, </w:t>
      </w:r>
      <w:r w:rsidRPr="00BF4F19">
        <w:rPr>
          <w:rStyle w:val="Emphasis"/>
        </w:rPr>
        <w:t>environmental</w:t>
      </w:r>
      <w:r w:rsidRPr="00BF4F19">
        <w:rPr>
          <w:sz w:val="14"/>
        </w:rPr>
        <w:t xml:space="preserve">, </w:t>
      </w:r>
      <w:r w:rsidRPr="00BF4F19">
        <w:rPr>
          <w:rStyle w:val="StyleUnderline"/>
        </w:rPr>
        <w:t xml:space="preserve">and </w:t>
      </w:r>
      <w:r w:rsidRPr="00BF4F19">
        <w:rPr>
          <w:rStyle w:val="Emphasis"/>
        </w:rPr>
        <w:t>political challenges</w:t>
      </w:r>
      <w:r w:rsidRPr="00BF4F19">
        <w:rPr>
          <w:rStyle w:val="StyleUnderline"/>
        </w:rPr>
        <w:t xml:space="preserve"> are </w:t>
      </w:r>
      <w:r w:rsidRPr="00BF4F19">
        <w:rPr>
          <w:rStyle w:val="Emphasis"/>
        </w:rPr>
        <w:t>exacerbated</w:t>
      </w:r>
      <w:r w:rsidRPr="00BF4F19">
        <w:rPr>
          <w:rStyle w:val="StyleUnderline"/>
        </w:rPr>
        <w:t xml:space="preserve"> rather than </w:t>
      </w:r>
      <w:r w:rsidRPr="00BF4F19">
        <w:rPr>
          <w:rStyle w:val="Emphasis"/>
        </w:rPr>
        <w:t>alleviated</w:t>
      </w:r>
      <w:r w:rsidRPr="00BF4F19">
        <w:rPr>
          <w:sz w:val="14"/>
        </w:rPr>
        <w:t xml:space="preserve">. Moreover, </w:t>
      </w:r>
      <w:r w:rsidRPr="00BF4F19">
        <w:rPr>
          <w:rStyle w:val="StyleUnderline"/>
        </w:rPr>
        <w:t>the</w:t>
      </w:r>
      <w:r w:rsidRPr="00BF4F19">
        <w:rPr>
          <w:sz w:val="14"/>
        </w:rPr>
        <w:t xml:space="preserve"> Great Reset </w:t>
      </w:r>
      <w:r w:rsidRPr="00BF4F19">
        <w:rPr>
          <w:rStyle w:val="StyleUnderline"/>
        </w:rPr>
        <w:t xml:space="preserve">thesis rests on a </w:t>
      </w:r>
      <w:r w:rsidRPr="00BF4F19">
        <w:rPr>
          <w:rStyle w:val="Emphasis"/>
        </w:rPr>
        <w:t>naïve conception</w:t>
      </w:r>
      <w:r w:rsidRPr="00BF4F19">
        <w:rPr>
          <w:rStyle w:val="StyleUnderline"/>
        </w:rPr>
        <w:t xml:space="preserve"> of how governments work that neglects </w:t>
      </w:r>
      <w:r w:rsidRPr="00BF4F19">
        <w:rPr>
          <w:rStyle w:val="Emphasis"/>
        </w:rPr>
        <w:t>well-known problems</w:t>
      </w:r>
      <w:r w:rsidRPr="00BF4F19">
        <w:rPr>
          <w:rStyle w:val="StyleUnderline"/>
        </w:rPr>
        <w:t xml:space="preserve"> concerning what governments</w:t>
      </w:r>
      <w:r w:rsidRPr="00BF4F19">
        <w:rPr>
          <w:sz w:val="14"/>
        </w:rPr>
        <w:t xml:space="preserve"> (</w:t>
      </w:r>
      <w:r w:rsidRPr="00BF4F19">
        <w:rPr>
          <w:rStyle w:val="Emphasis"/>
        </w:rPr>
        <w:t>can</w:t>
      </w:r>
      <w:r w:rsidRPr="00BF4F19">
        <w:rPr>
          <w:sz w:val="14"/>
        </w:rPr>
        <w:t xml:space="preserve">) </w:t>
      </w:r>
      <w:r w:rsidRPr="00BF4F19">
        <w:rPr>
          <w:rStyle w:val="Emphasis"/>
        </w:rPr>
        <w:t>know</w:t>
      </w:r>
      <w:r w:rsidRPr="00BF4F19">
        <w:rPr>
          <w:sz w:val="14"/>
        </w:rPr>
        <w:t xml:space="preserve">, </w:t>
      </w:r>
      <w:r w:rsidRPr="00BF4F19">
        <w:rPr>
          <w:rStyle w:val="StyleUnderline"/>
        </w:rPr>
        <w:t xml:space="preserve">their </w:t>
      </w:r>
      <w:r w:rsidRPr="00BF4F19">
        <w:rPr>
          <w:rStyle w:val="Emphasis"/>
        </w:rPr>
        <w:t>incentives</w:t>
      </w:r>
      <w:r w:rsidRPr="00BF4F19">
        <w:rPr>
          <w:rStyle w:val="StyleUnderline"/>
        </w:rPr>
        <w:t xml:space="preserve"> to take the right actions</w:t>
      </w:r>
      <w:r w:rsidRPr="00BF4F19">
        <w:rPr>
          <w:sz w:val="14"/>
        </w:rPr>
        <w:t xml:space="preserve">, </w:t>
      </w:r>
      <w:r w:rsidRPr="00BF4F19">
        <w:rPr>
          <w:rStyle w:val="StyleUnderline"/>
        </w:rPr>
        <w:t xml:space="preserve">and their vulnerability to </w:t>
      </w:r>
      <w:r w:rsidRPr="00BF4F19">
        <w:rPr>
          <w:rStyle w:val="Emphasis"/>
        </w:rPr>
        <w:t>rent-seeking</w:t>
      </w:r>
      <w:r w:rsidRPr="00BF4F19">
        <w:rPr>
          <w:rStyle w:val="StyleUnderline"/>
        </w:rPr>
        <w:t xml:space="preserve"> on the part of organized special interests</w:t>
      </w:r>
      <w:r w:rsidRPr="00BF4F19">
        <w:rPr>
          <w:sz w:val="14"/>
        </w:rPr>
        <w:t xml:space="preserve">. </w:t>
      </w:r>
      <w:r w:rsidRPr="00BF4F19">
        <w:rPr>
          <w:rStyle w:val="StyleUnderline"/>
        </w:rPr>
        <w:t xml:space="preserve">It also </w:t>
      </w:r>
      <w:r w:rsidRPr="00BF4F19">
        <w:rPr>
          <w:rStyle w:val="Emphasis"/>
        </w:rPr>
        <w:t>mistakenly believes</w:t>
      </w:r>
      <w:r w:rsidRPr="00BF4F19">
        <w:rPr>
          <w:rStyle w:val="StyleUnderline"/>
        </w:rPr>
        <w:t xml:space="preserve"> that the current system is a mostly unfettered market-based economy</w:t>
      </w:r>
      <w:r w:rsidRPr="00BF4F19">
        <w:rPr>
          <w:sz w:val="14"/>
        </w:rPr>
        <w:t xml:space="preserve"> (e.g., Schwab, 2020) </w:t>
      </w:r>
      <w:r w:rsidRPr="00BF4F19">
        <w:rPr>
          <w:rStyle w:val="StyleUnderline"/>
        </w:rPr>
        <w:t>when</w:t>
      </w:r>
      <w:r w:rsidRPr="00BF4F19">
        <w:rPr>
          <w:sz w:val="14"/>
        </w:rPr>
        <w:t xml:space="preserve">, </w:t>
      </w:r>
      <w:r w:rsidRPr="00BF4F19">
        <w:rPr>
          <w:rStyle w:val="StyleUnderline"/>
        </w:rPr>
        <w:t>in reality</w:t>
      </w:r>
      <w:r w:rsidRPr="00BF4F19">
        <w:rPr>
          <w:sz w:val="14"/>
        </w:rPr>
        <w:t xml:space="preserve">, </w:t>
      </w:r>
      <w:r w:rsidRPr="00BF4F19">
        <w:rPr>
          <w:rStyle w:val="StyleUnderline"/>
        </w:rPr>
        <w:t xml:space="preserve">there is already </w:t>
      </w:r>
      <w:r w:rsidRPr="00BF4F19">
        <w:rPr>
          <w:rStyle w:val="Emphasis"/>
        </w:rPr>
        <w:t>massive government intervention</w:t>
      </w:r>
      <w:r w:rsidRPr="00BF4F19">
        <w:rPr>
          <w:sz w:val="14"/>
        </w:rPr>
        <w:t>—</w:t>
      </w:r>
      <w:r w:rsidRPr="00BF4F19">
        <w:rPr>
          <w:rStyle w:val="StyleUnderline"/>
        </w:rPr>
        <w:t>and</w:t>
      </w:r>
      <w:r w:rsidRPr="00BF4F19">
        <w:rPr>
          <w:sz w:val="14"/>
        </w:rPr>
        <w:t xml:space="preserve">, as a result, </w:t>
      </w:r>
      <w:r w:rsidRPr="00BF4F19">
        <w:rPr>
          <w:rStyle w:val="Emphasis"/>
        </w:rPr>
        <w:t>crony capitalism</w:t>
      </w:r>
      <w:r w:rsidRPr="00BF4F19">
        <w:rPr>
          <w:sz w:val="14"/>
        </w:rPr>
        <w:t xml:space="preserve"> (Klein, Holmes, Foss, Terjesen, &amp; Pepe, 2021)—</w:t>
      </w:r>
      <w:r w:rsidRPr="00BF4F19">
        <w:rPr>
          <w:rStyle w:val="StyleUnderline"/>
        </w:rPr>
        <w:t xml:space="preserve">in </w:t>
      </w:r>
      <w:r w:rsidRPr="00BF4F19">
        <w:rPr>
          <w:rStyle w:val="Emphasis"/>
        </w:rPr>
        <w:t>every major sector</w:t>
      </w:r>
      <w:r w:rsidRPr="00BF4F19">
        <w:rPr>
          <w:rStyle w:val="StyleUnderline"/>
        </w:rPr>
        <w:t xml:space="preserve"> of the economy</w:t>
      </w:r>
      <w:r w:rsidRPr="00BF4F19">
        <w:rPr>
          <w:sz w:val="14"/>
        </w:rPr>
        <w:t xml:space="preserve"> (Stiglitz, 1989, Majone, 1994).</w:t>
      </w:r>
    </w:p>
    <w:p w14:paraId="33720C2C" w14:textId="77777777" w:rsidR="004D26D9" w:rsidRPr="00BF4F19" w:rsidRDefault="004D26D9" w:rsidP="004D26D9">
      <w:pPr>
        <w:rPr>
          <w:sz w:val="14"/>
        </w:rPr>
      </w:pPr>
      <w:r w:rsidRPr="00BF4F19">
        <w:rPr>
          <w:sz w:val="14"/>
        </w:rPr>
        <w:t xml:space="preserve">At the firm level, </w:t>
      </w:r>
      <w:r w:rsidRPr="00BF4F19">
        <w:rPr>
          <w:rStyle w:val="StyleUnderline"/>
        </w:rPr>
        <w:t>the</w:t>
      </w:r>
      <w:r w:rsidRPr="00BF4F19">
        <w:rPr>
          <w:sz w:val="14"/>
        </w:rPr>
        <w:t xml:space="preserve"> Great Reset </w:t>
      </w:r>
      <w:r w:rsidRPr="00BF4F19">
        <w:rPr>
          <w:rStyle w:val="StyleUnderline"/>
        </w:rPr>
        <w:t>thesis is</w:t>
      </w:r>
      <w:r w:rsidRPr="00BF4F19">
        <w:rPr>
          <w:sz w:val="14"/>
        </w:rPr>
        <w:t xml:space="preserve"> similarly </w:t>
      </w:r>
      <w:r w:rsidRPr="00BF4F19">
        <w:rPr>
          <w:rStyle w:val="StyleUnderline"/>
        </w:rPr>
        <w:t>based more on</w:t>
      </w:r>
      <w:r w:rsidRPr="00BF4F19">
        <w:rPr>
          <w:sz w:val="14"/>
        </w:rPr>
        <w:t xml:space="preserve"> a </w:t>
      </w:r>
      <w:r w:rsidRPr="00BF4F19">
        <w:rPr>
          <w:rStyle w:val="Emphasis"/>
        </w:rPr>
        <w:t>naïve belief</w:t>
      </w:r>
      <w:r w:rsidRPr="00BF4F19">
        <w:rPr>
          <w:sz w:val="14"/>
        </w:rPr>
        <w:t xml:space="preserve"> in the benefits of stakeholder governance </w:t>
      </w:r>
      <w:r w:rsidRPr="00BF4F19">
        <w:rPr>
          <w:rStyle w:val="StyleUnderline"/>
        </w:rPr>
        <w:t xml:space="preserve">rather than a </w:t>
      </w:r>
      <w:r w:rsidRPr="00BF4F19">
        <w:rPr>
          <w:rStyle w:val="Emphasis"/>
        </w:rPr>
        <w:t>careful</w:t>
      </w:r>
      <w:r w:rsidRPr="00BF4F19">
        <w:rPr>
          <w:sz w:val="14"/>
        </w:rPr>
        <w:t xml:space="preserve">, </w:t>
      </w:r>
      <w:r w:rsidRPr="00BF4F19">
        <w:rPr>
          <w:rStyle w:val="Emphasis"/>
        </w:rPr>
        <w:t>sober analysis</w:t>
      </w:r>
      <w:r w:rsidRPr="00BF4F19">
        <w:rPr>
          <w:rStyle w:val="StyleUnderline"/>
        </w:rPr>
        <w:t xml:space="preserve"> of the </w:t>
      </w:r>
      <w:r w:rsidRPr="00BF4F19">
        <w:rPr>
          <w:rStyle w:val="Emphasis"/>
        </w:rPr>
        <w:t>relative benefits</w:t>
      </w:r>
      <w:r w:rsidRPr="00BF4F19">
        <w:rPr>
          <w:rStyle w:val="StyleUnderline"/>
        </w:rPr>
        <w:t xml:space="preserve"> and </w:t>
      </w:r>
      <w:r w:rsidRPr="00BF4F19">
        <w:rPr>
          <w:rStyle w:val="Emphasis"/>
        </w:rPr>
        <w:t>costs</w:t>
      </w:r>
      <w:r w:rsidRPr="00BF4F19">
        <w:rPr>
          <w:rStyle w:val="StyleUnderline"/>
        </w:rPr>
        <w:t xml:space="preserve"> of alternative systems of governance</w:t>
      </w:r>
      <w:r w:rsidRPr="00BF4F19">
        <w:rPr>
          <w:sz w:val="14"/>
        </w:rPr>
        <w:t xml:space="preserve">, including shareholder and stakeholder models. As </w:t>
      </w:r>
      <w:r w:rsidRPr="00BF4F19">
        <w:rPr>
          <w:rStyle w:val="StyleUnderline"/>
        </w:rPr>
        <w:t xml:space="preserve">a </w:t>
      </w:r>
      <w:r w:rsidRPr="00BF4F19">
        <w:rPr>
          <w:rStyle w:val="Emphasis"/>
        </w:rPr>
        <w:t>large literature</w:t>
      </w:r>
      <w:r w:rsidRPr="00BF4F19">
        <w:rPr>
          <w:rStyle w:val="StyleUnderline"/>
        </w:rPr>
        <w:t xml:space="preserve"> suggests</w:t>
      </w:r>
      <w:r w:rsidRPr="00BF4F19">
        <w:rPr>
          <w:sz w:val="14"/>
        </w:rPr>
        <w:t xml:space="preserve">, stakeholder </w:t>
      </w:r>
      <w:r w:rsidRPr="00BF4F19">
        <w:rPr>
          <w:rStyle w:val="StyleUnderline"/>
        </w:rPr>
        <w:t xml:space="preserve">approaches are </w:t>
      </w:r>
      <w:r w:rsidRPr="00BF4F19">
        <w:rPr>
          <w:rStyle w:val="Emphasis"/>
        </w:rPr>
        <w:t>plagued</w:t>
      </w:r>
      <w:r w:rsidRPr="00BF4F19">
        <w:rPr>
          <w:rStyle w:val="StyleUnderline"/>
        </w:rPr>
        <w:t xml:space="preserve"> by</w:t>
      </w:r>
      <w:r w:rsidRPr="00BF4F19">
        <w:rPr>
          <w:sz w:val="14"/>
        </w:rPr>
        <w:t xml:space="preserve"> unresolved (and perhaps </w:t>
      </w:r>
      <w:r w:rsidRPr="00BF4F19">
        <w:rPr>
          <w:rStyle w:val="Emphasis"/>
        </w:rPr>
        <w:t>unresolvable</w:t>
      </w:r>
      <w:r w:rsidRPr="00BF4F19">
        <w:rPr>
          <w:sz w:val="14"/>
        </w:rPr>
        <w:t xml:space="preserve">) </w:t>
      </w:r>
      <w:r w:rsidRPr="00BF4F19">
        <w:rPr>
          <w:rStyle w:val="Emphasis"/>
        </w:rPr>
        <w:t>problems</w:t>
      </w:r>
      <w:r w:rsidRPr="00BF4F19">
        <w:rPr>
          <w:rStyle w:val="StyleUnderline"/>
        </w:rPr>
        <w:t xml:space="preserve"> of aligning the interests of multiple stakeholders with goals that </w:t>
      </w:r>
      <w:r w:rsidRPr="00BF4F19">
        <w:rPr>
          <w:rStyle w:val="Emphasis"/>
        </w:rPr>
        <w:t>cannot</w:t>
      </w:r>
      <w:r w:rsidRPr="00BF4F19">
        <w:rPr>
          <w:rStyle w:val="StyleUnderline"/>
        </w:rPr>
        <w:t xml:space="preserve"> be aligned</w:t>
      </w:r>
      <w:r w:rsidRPr="00BF4F19">
        <w:rPr>
          <w:sz w:val="14"/>
        </w:rPr>
        <w:t xml:space="preserve"> in the absence of a common scale of measurement (Jensen, 2004; Foss &amp; Klein, 2018). The new proposed metrics will not solve these problems.</w:t>
      </w:r>
    </w:p>
    <w:p w14:paraId="3949BEFD" w14:textId="77777777" w:rsidR="004D26D9" w:rsidRPr="00BF4F19" w:rsidRDefault="004D26D9" w:rsidP="004D26D9">
      <w:pPr>
        <w:rPr>
          <w:sz w:val="14"/>
        </w:rPr>
      </w:pPr>
      <w:r w:rsidRPr="00BF4F19">
        <w:rPr>
          <w:sz w:val="14"/>
        </w:rPr>
        <w:t xml:space="preserve">Moreover, implementing stakeholder management amounts to a dilution of ownership. Ownership is an economic function that can be performed better or worse, and </w:t>
      </w:r>
      <w:r w:rsidRPr="00BF4F19">
        <w:rPr>
          <w:rStyle w:val="StyleUnderline"/>
        </w:rPr>
        <w:t>the goal of an economic system should be</w:t>
      </w:r>
      <w:r w:rsidRPr="00BF4F19">
        <w:rPr>
          <w:sz w:val="14"/>
        </w:rPr>
        <w:t xml:space="preserve"> to align ownership with </w:t>
      </w:r>
      <w:r w:rsidRPr="00BF4F19">
        <w:rPr>
          <w:rStyle w:val="Emphasis"/>
        </w:rPr>
        <w:t>ownership competence</w:t>
      </w:r>
      <w:r w:rsidRPr="00BF4F19">
        <w:rPr>
          <w:sz w:val="14"/>
        </w:rPr>
        <w:t xml:space="preserve"> (Foss, Klein, Lien, Zellweger, &amp; Zenger, 2021). Stakeholder management </w:t>
      </w:r>
      <w:r w:rsidRPr="00BF4F19">
        <w:rPr>
          <w:rStyle w:val="StyleUnderline"/>
        </w:rPr>
        <w:t xml:space="preserve">proposals risk putting ownership in the hands of </w:t>
      </w:r>
      <w:r w:rsidRPr="00BF4F19">
        <w:rPr>
          <w:rStyle w:val="Emphasis"/>
        </w:rPr>
        <w:t>less competent owners</w:t>
      </w:r>
      <w:r w:rsidRPr="00BF4F19">
        <w:rPr>
          <w:sz w:val="14"/>
        </w:rPr>
        <w:t xml:space="preserve"> (Foss &amp; Klein, 2018), </w:t>
      </w:r>
      <w:r w:rsidRPr="00BF4F19">
        <w:rPr>
          <w:rStyle w:val="StyleUnderline"/>
        </w:rPr>
        <w:t xml:space="preserve">which is </w:t>
      </w:r>
      <w:r w:rsidRPr="00BF4F19">
        <w:rPr>
          <w:rStyle w:val="Emphasis"/>
        </w:rPr>
        <w:t>particularly harmful</w:t>
      </w:r>
      <w:r w:rsidRPr="00BF4F19">
        <w:rPr>
          <w:rStyle w:val="StyleUnderline"/>
        </w:rPr>
        <w:t xml:space="preserve"> under the</w:t>
      </w:r>
      <w:r w:rsidRPr="00BF4F19">
        <w:rPr>
          <w:sz w:val="14"/>
        </w:rPr>
        <w:t xml:space="preserve"> conditions of </w:t>
      </w:r>
      <w:r w:rsidRPr="00BF4F19">
        <w:rPr>
          <w:rStyle w:val="Emphasis"/>
        </w:rPr>
        <w:t>high novelty</w:t>
      </w:r>
      <w:r w:rsidRPr="00BF4F19">
        <w:rPr>
          <w:sz w:val="14"/>
        </w:rPr>
        <w:t xml:space="preserve">, </w:t>
      </w:r>
      <w:r w:rsidRPr="00BF4F19">
        <w:rPr>
          <w:rStyle w:val="Emphasis"/>
        </w:rPr>
        <w:t>uncertainty</w:t>
      </w:r>
      <w:r w:rsidRPr="00BF4F19">
        <w:rPr>
          <w:sz w:val="14"/>
        </w:rPr>
        <w:t xml:space="preserve">, </w:t>
      </w:r>
      <w:r w:rsidRPr="00BF4F19">
        <w:rPr>
          <w:rStyle w:val="StyleUnderline"/>
        </w:rPr>
        <w:t xml:space="preserve">and </w:t>
      </w:r>
      <w:r w:rsidRPr="00BF4F19">
        <w:rPr>
          <w:rStyle w:val="Emphasis"/>
        </w:rPr>
        <w:t>complexity</w:t>
      </w:r>
      <w:r w:rsidRPr="00BF4F19">
        <w:rPr>
          <w:rStyle w:val="StyleUnderline"/>
        </w:rPr>
        <w:t xml:space="preserve"> that characterize more innovative parts of the economy</w:t>
      </w:r>
      <w:r w:rsidRPr="00BF4F19">
        <w:rPr>
          <w:sz w:val="14"/>
        </w:rPr>
        <w:t xml:space="preserve"> (e.g., Adams &amp; Licht, 2011). In particular, as emphasized by Hansmann (1996), larger and more heterogeneous groups have difficulty exercising ownership rights, as </w:t>
      </w:r>
      <w:r w:rsidRPr="00BF4F19">
        <w:rPr>
          <w:rStyle w:val="StyleUnderline"/>
        </w:rPr>
        <w:t xml:space="preserve">diverging interests make agreement </w:t>
      </w:r>
      <w:r w:rsidRPr="00BF4F19">
        <w:rPr>
          <w:rStyle w:val="Emphasis"/>
        </w:rPr>
        <w:t>difficult</w:t>
      </w:r>
      <w:r w:rsidRPr="00BF4F19">
        <w:rPr>
          <w:sz w:val="14"/>
        </w:rPr>
        <w:t xml:space="preserve">, particularly where exit from the group is costly. Thus, </w:t>
      </w:r>
      <w:r w:rsidRPr="00BF4F19">
        <w:rPr>
          <w:rStyle w:val="StyleUnderline"/>
        </w:rPr>
        <w:t>even if we conceive of</w:t>
      </w:r>
      <w:r w:rsidRPr="00BF4F19">
        <w:rPr>
          <w:sz w:val="14"/>
        </w:rPr>
        <w:t xml:space="preserve"> a community, </w:t>
      </w:r>
      <w:r w:rsidRPr="00BF4F19">
        <w:rPr>
          <w:rStyle w:val="Emphasis"/>
        </w:rPr>
        <w:t>society</w:t>
      </w:r>
      <w:r w:rsidRPr="00BF4F19">
        <w:rPr>
          <w:sz w:val="14"/>
        </w:rPr>
        <w:t xml:space="preserve">, or even the entire world population </w:t>
      </w:r>
      <w:r w:rsidRPr="00BF4F19">
        <w:rPr>
          <w:rStyle w:val="StyleUnderline"/>
        </w:rPr>
        <w:t xml:space="preserve">as the </w:t>
      </w:r>
      <w:r w:rsidRPr="00BF4F19">
        <w:rPr>
          <w:rStyle w:val="Emphasis"/>
        </w:rPr>
        <w:t>rightful</w:t>
      </w:r>
      <w:r w:rsidRPr="00BF4F19">
        <w:rPr>
          <w:sz w:val="14"/>
        </w:rPr>
        <w:t xml:space="preserve"> “</w:t>
      </w:r>
      <w:r w:rsidRPr="00BF4F19">
        <w:rPr>
          <w:rStyle w:val="Emphasis"/>
        </w:rPr>
        <w:t>owners</w:t>
      </w:r>
      <w:r w:rsidRPr="00BF4F19">
        <w:rPr>
          <w:sz w:val="14"/>
        </w:rPr>
        <w:t xml:space="preserve">” </w:t>
      </w:r>
      <w:r w:rsidRPr="00BF4F19">
        <w:rPr>
          <w:rStyle w:val="StyleUnderline"/>
        </w:rPr>
        <w:t>of</w:t>
      </w:r>
      <w:r w:rsidRPr="00BF4F19">
        <w:rPr>
          <w:sz w:val="14"/>
        </w:rPr>
        <w:t xml:space="preserve"> various </w:t>
      </w:r>
      <w:r w:rsidRPr="00BF4F19">
        <w:rPr>
          <w:rStyle w:val="StyleUnderline"/>
        </w:rPr>
        <w:t>public goods</w:t>
      </w:r>
      <w:r w:rsidRPr="00BF4F19">
        <w:rPr>
          <w:sz w:val="14"/>
        </w:rPr>
        <w:t xml:space="preserve"> (e.g., environmental preservation), </w:t>
      </w:r>
      <w:r w:rsidRPr="00BF4F19">
        <w:rPr>
          <w:rStyle w:val="StyleUnderline"/>
        </w:rPr>
        <w:t xml:space="preserve">it </w:t>
      </w:r>
      <w:r w:rsidRPr="00BF4F19">
        <w:rPr>
          <w:rStyle w:val="Emphasis"/>
        </w:rPr>
        <w:t>doesn’t follow</w:t>
      </w:r>
      <w:r w:rsidRPr="00BF4F19">
        <w:rPr>
          <w:rStyle w:val="StyleUnderline"/>
        </w:rPr>
        <w:t xml:space="preserve"> that </w:t>
      </w:r>
      <w:r w:rsidRPr="00BF4F19">
        <w:rPr>
          <w:rStyle w:val="Emphasis"/>
        </w:rPr>
        <w:t>assigning ownership rights to everyone</w:t>
      </w:r>
      <w:r w:rsidRPr="00BF4F19">
        <w:rPr>
          <w:sz w:val="14"/>
        </w:rPr>
        <w:t xml:space="preserve"> in the group </w:t>
      </w:r>
      <w:r w:rsidRPr="00BF4F19">
        <w:rPr>
          <w:rStyle w:val="StyleUnderline"/>
        </w:rPr>
        <w:t xml:space="preserve">will be </w:t>
      </w:r>
      <w:r w:rsidRPr="00BF4F19">
        <w:rPr>
          <w:rStyle w:val="Emphasis"/>
        </w:rPr>
        <w:t>effective</w:t>
      </w:r>
      <w:r w:rsidRPr="00BF4F19">
        <w:rPr>
          <w:sz w:val="14"/>
        </w:rPr>
        <w:t xml:space="preserve"> in achieving the group’s goals.</w:t>
      </w:r>
    </w:p>
    <w:p w14:paraId="5D30C2EE" w14:textId="77777777" w:rsidR="004D26D9" w:rsidRPr="00BF4F19" w:rsidRDefault="004D26D9" w:rsidP="004D26D9">
      <w:pPr>
        <w:rPr>
          <w:sz w:val="14"/>
        </w:rPr>
      </w:pPr>
      <w:r w:rsidRPr="00BF4F19">
        <w:rPr>
          <w:sz w:val="14"/>
        </w:rPr>
        <w:t xml:space="preserve">At the same time, </w:t>
      </w:r>
      <w:r w:rsidRPr="00BF4F19">
        <w:rPr>
          <w:rStyle w:val="StyleUnderline"/>
        </w:rPr>
        <w:t xml:space="preserve">concentrating </w:t>
      </w:r>
      <w:r w:rsidRPr="00BF4F19">
        <w:rPr>
          <w:rStyle w:val="Emphasis"/>
        </w:rPr>
        <w:t>more decision power</w:t>
      </w:r>
      <w:r w:rsidRPr="00BF4F19">
        <w:rPr>
          <w:rStyle w:val="StyleUnderline"/>
        </w:rPr>
        <w:t xml:space="preserve"> in the hands of governments</w:t>
      </w:r>
      <w:r w:rsidRPr="00BF4F19">
        <w:rPr>
          <w:sz w:val="14"/>
        </w:rPr>
        <w:t xml:space="preserve">, </w:t>
      </w:r>
      <w:r w:rsidRPr="00BF4F19">
        <w:rPr>
          <w:rStyle w:val="StyleUnderline"/>
        </w:rPr>
        <w:t xml:space="preserve">implementing </w:t>
      </w:r>
      <w:r w:rsidRPr="00BF4F19">
        <w:rPr>
          <w:rStyle w:val="Emphasis"/>
        </w:rPr>
        <w:t>complex</w:t>
      </w:r>
      <w:r w:rsidRPr="00BF4F19">
        <w:rPr>
          <w:rStyle w:val="StyleUnderline"/>
        </w:rPr>
        <w:t xml:space="preserve"> and </w:t>
      </w:r>
      <w:r w:rsidRPr="00BF4F19">
        <w:rPr>
          <w:rStyle w:val="Emphasis"/>
        </w:rPr>
        <w:t>diffuse metrics</w:t>
      </w:r>
      <w:r w:rsidRPr="00BF4F19">
        <w:rPr>
          <w:sz w:val="14"/>
        </w:rPr>
        <w:t xml:space="preserve">, </w:t>
      </w:r>
      <w:r w:rsidRPr="00BF4F19">
        <w:rPr>
          <w:rStyle w:val="StyleUnderline"/>
        </w:rPr>
        <w:t xml:space="preserve">and </w:t>
      </w:r>
      <w:r w:rsidRPr="00BF4F19">
        <w:rPr>
          <w:rStyle w:val="Emphasis"/>
        </w:rPr>
        <w:t>diluting ownership</w:t>
      </w:r>
      <w:r w:rsidRPr="00BF4F19">
        <w:rPr>
          <w:sz w:val="14"/>
        </w:rPr>
        <w:t xml:space="preserve"> by groups high in ownership competence (typically, private investors) </w:t>
      </w:r>
      <w:r w:rsidRPr="00BF4F19">
        <w:rPr>
          <w:rStyle w:val="Emphasis"/>
        </w:rPr>
        <w:t>hampers</w:t>
      </w:r>
      <w:r w:rsidRPr="00BF4F19">
        <w:rPr>
          <w:rStyle w:val="StyleUnderline"/>
        </w:rPr>
        <w:t xml:space="preserve"> the functioning of markets</w:t>
      </w:r>
      <w:r w:rsidRPr="00BF4F19">
        <w:rPr>
          <w:sz w:val="14"/>
        </w:rPr>
        <w:t xml:space="preserve">, </w:t>
      </w:r>
      <w:r w:rsidRPr="00BF4F19">
        <w:rPr>
          <w:rStyle w:val="StyleUnderline"/>
        </w:rPr>
        <w:t xml:space="preserve">allows for </w:t>
      </w:r>
      <w:r w:rsidRPr="00BF4F19">
        <w:rPr>
          <w:rStyle w:val="Emphasis"/>
        </w:rPr>
        <w:t>more crony capitalism</w:t>
      </w:r>
      <w:r w:rsidRPr="00BF4F19">
        <w:rPr>
          <w:sz w:val="14"/>
        </w:rPr>
        <w:t xml:space="preserve">, </w:t>
      </w:r>
      <w:r w:rsidRPr="00BF4F19">
        <w:rPr>
          <w:rStyle w:val="StyleUnderline"/>
        </w:rPr>
        <w:t xml:space="preserve">and </w:t>
      </w:r>
      <w:r w:rsidRPr="00BF4F19">
        <w:rPr>
          <w:rStyle w:val="Emphasis"/>
        </w:rPr>
        <w:t>reduces the resources</w:t>
      </w:r>
      <w:r w:rsidRPr="00BF4F19">
        <w:rPr>
          <w:sz w:val="14"/>
        </w:rPr>
        <w:t xml:space="preserve"> that are </w:t>
      </w:r>
      <w:r w:rsidRPr="00BF4F19">
        <w:rPr>
          <w:rStyle w:val="Emphasis"/>
        </w:rPr>
        <w:t>available</w:t>
      </w:r>
      <w:r w:rsidRPr="00BF4F19">
        <w:rPr>
          <w:rStyle w:val="StyleUnderline"/>
        </w:rPr>
        <w:t xml:space="preserve"> for fostering innovation and economic growth</w:t>
      </w:r>
      <w:r w:rsidRPr="00BF4F19">
        <w:rPr>
          <w:sz w:val="14"/>
        </w:rPr>
        <w:t xml:space="preserve">, </w:t>
      </w:r>
      <w:r w:rsidRPr="00BF4F19">
        <w:rPr>
          <w:rStyle w:val="StyleUnderline"/>
        </w:rPr>
        <w:t xml:space="preserve">the </w:t>
      </w:r>
      <w:r w:rsidRPr="00BF4F19">
        <w:rPr>
          <w:rStyle w:val="Emphasis"/>
        </w:rPr>
        <w:t>primary means</w:t>
      </w:r>
      <w:r w:rsidRPr="00BF4F19">
        <w:rPr>
          <w:rStyle w:val="StyleUnderline"/>
        </w:rPr>
        <w:t xml:space="preserve"> of alleviating poverty</w:t>
      </w:r>
      <w:r w:rsidRPr="00BF4F19">
        <w:rPr>
          <w:sz w:val="14"/>
        </w:rPr>
        <w:t xml:space="preserve">, </w:t>
      </w:r>
      <w:r w:rsidRPr="00BF4F19">
        <w:rPr>
          <w:rStyle w:val="StyleUnderline"/>
        </w:rPr>
        <w:t>improving global health</w:t>
      </w:r>
      <w:r w:rsidRPr="00BF4F19">
        <w:rPr>
          <w:sz w:val="14"/>
        </w:rPr>
        <w:t xml:space="preserve">, </w:t>
      </w:r>
      <w:r w:rsidRPr="00BF4F19">
        <w:rPr>
          <w:rStyle w:val="StyleUnderline"/>
        </w:rPr>
        <w:t>and improving the quality of life</w:t>
      </w:r>
      <w:r w:rsidRPr="00BF4F19">
        <w:rPr>
          <w:sz w:val="14"/>
        </w:rPr>
        <w:t>. Leveraging management theory in the service of the Great Reset therefore risks being a harmful enterprise. We end by sketching an alternative market-based way forward.</w:t>
      </w:r>
    </w:p>
    <w:p w14:paraId="32B30831" w14:textId="77777777" w:rsidR="004D26D9" w:rsidRPr="00BF4F19" w:rsidRDefault="004D26D9" w:rsidP="004D26D9"/>
    <w:p w14:paraId="194E1093" w14:textId="77777777" w:rsidR="004D26D9" w:rsidRPr="00BF4F19" w:rsidRDefault="004D26D9" w:rsidP="004D26D9">
      <w:pPr>
        <w:pStyle w:val="Heading3"/>
      </w:pPr>
      <w:r w:rsidRPr="00BF4F19">
        <w:t>Cronyism—1AR</w:t>
      </w:r>
    </w:p>
    <w:p w14:paraId="62DEA9E6" w14:textId="77777777" w:rsidR="004D26D9" w:rsidRPr="00BF4F19" w:rsidRDefault="004D26D9" w:rsidP="004D26D9">
      <w:pPr>
        <w:pStyle w:val="Heading4"/>
      </w:pPr>
      <w:r w:rsidRPr="00BF4F19">
        <w:t xml:space="preserve">Their transitional process gets </w:t>
      </w:r>
      <w:r w:rsidRPr="00BF4F19">
        <w:rPr>
          <w:u w:val="single"/>
        </w:rPr>
        <w:t>coopted</w:t>
      </w:r>
      <w:r w:rsidRPr="00BF4F19">
        <w:t xml:space="preserve"> by </w:t>
      </w:r>
      <w:r w:rsidRPr="00BF4F19">
        <w:rPr>
          <w:u w:val="single"/>
        </w:rPr>
        <w:t>cronies</w:t>
      </w:r>
      <w:r w:rsidRPr="00BF4F19">
        <w:t xml:space="preserve">. The market system is </w:t>
      </w:r>
      <w:r w:rsidRPr="00BF4F19">
        <w:rPr>
          <w:u w:val="single"/>
        </w:rPr>
        <w:t>comparatively more reliable</w:t>
      </w:r>
      <w:r w:rsidRPr="00BF4F19">
        <w:t>.</w:t>
      </w:r>
    </w:p>
    <w:p w14:paraId="1328B5DF" w14:textId="77777777" w:rsidR="004D26D9" w:rsidRPr="00BF4F19" w:rsidRDefault="004D26D9" w:rsidP="004D26D9">
      <w:r w:rsidRPr="00BF4F19">
        <w:rPr>
          <w:rStyle w:val="Style13ptBold"/>
        </w:rPr>
        <w:t>Foss, et al, 22</w:t>
      </w:r>
      <w:r w:rsidRPr="00BF4F19">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1BD5F345" w14:textId="77777777" w:rsidR="004D26D9" w:rsidRPr="00BF4F19" w:rsidRDefault="004D26D9" w:rsidP="004D26D9">
      <w:pPr>
        <w:rPr>
          <w:sz w:val="14"/>
        </w:rPr>
      </w:pPr>
      <w:r w:rsidRPr="00BF4F19">
        <w:rPr>
          <w:sz w:val="14"/>
        </w:rPr>
        <w:t xml:space="preserve">Great Reset proponents see “capitalism” as an outdated, inefficient, and unjust system and want its current “neoliberal” manifestation supplanted with a much more regulated system. However, as we have argued </w:t>
      </w:r>
      <w:r w:rsidRPr="00BF4F19">
        <w:rPr>
          <w:rStyle w:val="StyleUnderline"/>
        </w:rPr>
        <w:t xml:space="preserve">capitalism simply means that most means of production are </w:t>
      </w:r>
      <w:r w:rsidRPr="00BF4F19">
        <w:rPr>
          <w:rStyle w:val="Emphasis"/>
        </w:rPr>
        <w:t>privately owned</w:t>
      </w:r>
      <w:r w:rsidRPr="00BF4F19">
        <w:rPr>
          <w:sz w:val="14"/>
        </w:rPr>
        <w:t xml:space="preserve">, </w:t>
      </w:r>
      <w:r w:rsidRPr="00BF4F19">
        <w:rPr>
          <w:rStyle w:val="StyleUnderline"/>
        </w:rPr>
        <w:t xml:space="preserve">that </w:t>
      </w:r>
      <w:r w:rsidRPr="00BF4F19">
        <w:rPr>
          <w:rStyle w:val="Emphasis"/>
        </w:rPr>
        <w:t>unhampered markets</w:t>
      </w:r>
      <w:r w:rsidRPr="00BF4F19">
        <w:rPr>
          <w:rStyle w:val="StyleUnderline"/>
        </w:rPr>
        <w:t xml:space="preserve"> are used to allocate resources</w:t>
      </w:r>
      <w:r w:rsidRPr="00BF4F19">
        <w:rPr>
          <w:sz w:val="14"/>
        </w:rPr>
        <w:t xml:space="preserve">, </w:t>
      </w:r>
      <w:r w:rsidRPr="00BF4F19">
        <w:rPr>
          <w:rStyle w:val="StyleUnderline"/>
        </w:rPr>
        <w:t xml:space="preserve">and that there are high levels of </w:t>
      </w:r>
      <w:r w:rsidRPr="00BF4F19">
        <w:rPr>
          <w:rStyle w:val="Emphasis"/>
        </w:rPr>
        <w:t>economic freedom</w:t>
      </w:r>
      <w:r w:rsidRPr="00BF4F19">
        <w:rPr>
          <w:sz w:val="14"/>
        </w:rPr>
        <w:t xml:space="preserve"> because state intervention is relatively limited. Economies organized on </w:t>
      </w:r>
      <w:r w:rsidRPr="00BF4F19">
        <w:rPr>
          <w:rStyle w:val="StyleUnderline"/>
        </w:rPr>
        <w:t>these principles</w:t>
      </w:r>
      <w:r w:rsidRPr="00BF4F19">
        <w:rPr>
          <w:sz w:val="14"/>
        </w:rPr>
        <w:t xml:space="preserve"> also </w:t>
      </w:r>
      <w:r w:rsidRPr="00BF4F19">
        <w:rPr>
          <w:rStyle w:val="StyleUnderline"/>
        </w:rPr>
        <w:t xml:space="preserve">tend to be associated with high levels of </w:t>
      </w:r>
      <w:r w:rsidRPr="00BF4F19">
        <w:rPr>
          <w:rStyle w:val="Emphasis"/>
        </w:rPr>
        <w:t>social</w:t>
      </w:r>
      <w:r w:rsidRPr="00BF4F19">
        <w:rPr>
          <w:rStyle w:val="StyleUnderline"/>
        </w:rPr>
        <w:t xml:space="preserve"> and </w:t>
      </w:r>
      <w:r w:rsidRPr="00BF4F19">
        <w:rPr>
          <w:rStyle w:val="Emphasis"/>
        </w:rPr>
        <w:t>political liberty</w:t>
      </w:r>
      <w:r w:rsidRPr="00BF4F19">
        <w:rPr>
          <w:sz w:val="14"/>
        </w:rPr>
        <w:t xml:space="preserve">. In such a system, </w:t>
      </w:r>
      <w:r w:rsidRPr="00BF4F19">
        <w:rPr>
          <w:rStyle w:val="StyleUnderline"/>
        </w:rPr>
        <w:t>firms concentrate on learning how to better serve customers</w:t>
      </w:r>
      <w:r w:rsidRPr="00BF4F19">
        <w:rPr>
          <w:sz w:val="14"/>
        </w:rPr>
        <w:t xml:space="preserve">. </w:t>
      </w:r>
      <w:r w:rsidRPr="00BF4F19">
        <w:rPr>
          <w:rStyle w:val="StyleUnderline"/>
        </w:rPr>
        <w:t>If customers want firms to produce more</w:t>
      </w:r>
      <w:r w:rsidRPr="00BF4F19">
        <w:rPr>
          <w:sz w:val="14"/>
        </w:rPr>
        <w:t xml:space="preserve"> “</w:t>
      </w:r>
      <w:r w:rsidRPr="00BF4F19">
        <w:rPr>
          <w:rStyle w:val="Emphasis"/>
        </w:rPr>
        <w:t>socially responsible</w:t>
      </w:r>
      <w:r w:rsidRPr="00BF4F19">
        <w:rPr>
          <w:sz w:val="14"/>
        </w:rPr>
        <w:t xml:space="preserve">” </w:t>
      </w:r>
      <w:r w:rsidRPr="00BF4F19">
        <w:rPr>
          <w:rStyle w:val="StyleUnderline"/>
        </w:rPr>
        <w:t>products and services</w:t>
      </w:r>
      <w:r w:rsidRPr="00BF4F19">
        <w:rPr>
          <w:sz w:val="14"/>
        </w:rPr>
        <w:t xml:space="preserve"> (and we certainly don’t deny that huge segments among modern customers and consumers hold such preferences), </w:t>
      </w:r>
      <w:r w:rsidRPr="00BF4F19">
        <w:rPr>
          <w:rStyle w:val="StyleUnderline"/>
        </w:rPr>
        <w:t>that is what firms will do</w:t>
      </w:r>
      <w:r w:rsidRPr="00BF4F19">
        <w:rPr>
          <w:sz w:val="14"/>
        </w:rPr>
        <w:t xml:space="preserve">. </w:t>
      </w:r>
      <w:r w:rsidRPr="00BF4F19">
        <w:rPr>
          <w:rStyle w:val="StyleUnderline"/>
        </w:rPr>
        <w:t xml:space="preserve">Not so in a </w:t>
      </w:r>
      <w:r w:rsidRPr="00BF4F19">
        <w:rPr>
          <w:rStyle w:val="Emphasis"/>
        </w:rPr>
        <w:t>cronyist system</w:t>
      </w:r>
      <w:r w:rsidRPr="00BF4F19">
        <w:rPr>
          <w:rStyle w:val="StyleUnderline"/>
        </w:rPr>
        <w:t xml:space="preserve"> where the attention of managers is focused instead on winning </w:t>
      </w:r>
      <w:r w:rsidRPr="00BF4F19">
        <w:rPr>
          <w:rStyle w:val="Emphasis"/>
        </w:rPr>
        <w:t>favors</w:t>
      </w:r>
      <w:r w:rsidRPr="00BF4F19">
        <w:rPr>
          <w:rStyle w:val="StyleUnderline"/>
        </w:rPr>
        <w:t xml:space="preserve"> with bureaucrats</w:t>
      </w:r>
      <w:r w:rsidRPr="00BF4F19">
        <w:rPr>
          <w:sz w:val="14"/>
        </w:rPr>
        <w:t xml:space="preserve"> (lucrative contracts, network connections that may be of value in the future, harm done to competitors, privileges and even monopolies). Consumers lose directly because their interests and preferences may be overridden in favor of the preferences of bureaucrats and politicians. </w:t>
      </w:r>
      <w:r w:rsidRPr="00BF4F19">
        <w:rPr>
          <w:rStyle w:val="StyleUnderline"/>
        </w:rPr>
        <w:t xml:space="preserve">The </w:t>
      </w:r>
      <w:r w:rsidRPr="00BF4F19">
        <w:rPr>
          <w:rStyle w:val="Emphasis"/>
        </w:rPr>
        <w:t>wrong</w:t>
      </w:r>
      <w:r w:rsidRPr="00BF4F19">
        <w:rPr>
          <w:rStyle w:val="StyleUnderline"/>
        </w:rPr>
        <w:t xml:space="preserve"> goods and services are produced and resources are spent on influencing public decision makers</w:t>
      </w:r>
      <w:r w:rsidRPr="00BF4F19">
        <w:rPr>
          <w:sz w:val="14"/>
        </w:rPr>
        <w:t xml:space="preserve">. Again, </w:t>
      </w:r>
      <w:r w:rsidRPr="00BF4F19">
        <w:rPr>
          <w:rStyle w:val="StyleUnderline"/>
        </w:rPr>
        <w:t>what is criticized by the critics of</w:t>
      </w:r>
      <w:r w:rsidRPr="00BF4F19">
        <w:rPr>
          <w:sz w:val="14"/>
        </w:rPr>
        <w:t xml:space="preserve"> “</w:t>
      </w:r>
      <w:r w:rsidRPr="00BF4F19">
        <w:rPr>
          <w:rStyle w:val="Emphasis"/>
        </w:rPr>
        <w:t>capitalism</w:t>
      </w:r>
      <w:r w:rsidRPr="00BF4F19">
        <w:rPr>
          <w:sz w:val="14"/>
        </w:rPr>
        <w:t xml:space="preserve">” </w:t>
      </w:r>
      <w:r w:rsidRPr="00BF4F19">
        <w:rPr>
          <w:rStyle w:val="StyleUnderline"/>
        </w:rPr>
        <w:t>is in actuality</w:t>
      </w:r>
      <w:r w:rsidRPr="00BF4F19">
        <w:rPr>
          <w:sz w:val="14"/>
        </w:rPr>
        <w:t xml:space="preserve"> “</w:t>
      </w:r>
      <w:r w:rsidRPr="00BF4F19">
        <w:rPr>
          <w:rStyle w:val="Emphasis"/>
        </w:rPr>
        <w:t>cronyism</w:t>
      </w:r>
      <w:r w:rsidRPr="00BF4F19">
        <w:rPr>
          <w:sz w:val="14"/>
        </w:rPr>
        <w:t>” (see also Klein et al., 2021).</w:t>
      </w:r>
    </w:p>
    <w:p w14:paraId="79E26DF0" w14:textId="77777777" w:rsidR="004D26D9" w:rsidRPr="00BF4F19" w:rsidRDefault="004D26D9" w:rsidP="004D26D9">
      <w:pPr>
        <w:rPr>
          <w:sz w:val="14"/>
        </w:rPr>
      </w:pPr>
      <w:r w:rsidRPr="00BF4F19">
        <w:rPr>
          <w:sz w:val="14"/>
        </w:rPr>
        <w:t xml:space="preserve">Research on cronyism suggests that economies with high levels of government engagement with the economy are likely to exhibit particularly high levels of cronyism. </w:t>
      </w:r>
      <w:r w:rsidRPr="00BF4F19">
        <w:rPr>
          <w:rStyle w:val="StyleUnderline"/>
        </w:rPr>
        <w:t xml:space="preserve">There are reasons to expect a Great Reset to result in </w:t>
      </w:r>
      <w:r w:rsidRPr="00BF4F19">
        <w:rPr>
          <w:rStyle w:val="Emphasis"/>
        </w:rPr>
        <w:t>more cronyism</w:t>
      </w:r>
      <w:r w:rsidRPr="00BF4F19">
        <w:rPr>
          <w:sz w:val="14"/>
        </w:rPr>
        <w:t>. A recent WEF (2017) proclamation says that.</w:t>
      </w:r>
    </w:p>
    <w:p w14:paraId="7EA08226" w14:textId="77777777" w:rsidR="004D26D9" w:rsidRPr="00BF4F19" w:rsidRDefault="004D26D9" w:rsidP="004D26D9">
      <w:pPr>
        <w:rPr>
          <w:sz w:val="14"/>
        </w:rPr>
      </w:pPr>
      <w:r w:rsidRPr="00BF4F19">
        <w:rPr>
          <w:sz w:val="14"/>
        </w:rPr>
        <w:t>Public-private cooperation needs to be stepped up to accelerate action required to achieve the Sustainable Development Goals (SDGs) by 2030 … Stefan Löfven, Prime Minister of Sweden, told participants “Goals matter. If we are to succeed, we also need business, academia, civil society and trade unions. There will be no progress without public-private cooperation. This is a business case. This will boost our innovation capacity. Innovations are crucial for the transition to a new sustainable society.”1</w:t>
      </w:r>
    </w:p>
    <w:p w14:paraId="6EADF6A5" w14:textId="77777777" w:rsidR="004D26D9" w:rsidRPr="00BF4F19" w:rsidRDefault="004D26D9" w:rsidP="004D26D9">
      <w:pPr>
        <w:rPr>
          <w:sz w:val="14"/>
        </w:rPr>
      </w:pPr>
      <w:r w:rsidRPr="00BF4F19">
        <w:rPr>
          <w:sz w:val="14"/>
        </w:rPr>
        <w:t xml:space="preserve">This and </w:t>
      </w:r>
      <w:r w:rsidRPr="00BF4F19">
        <w:rPr>
          <w:rStyle w:val="StyleUnderline"/>
        </w:rPr>
        <w:t>similar proclamations</w:t>
      </w:r>
      <w:r w:rsidRPr="00BF4F19">
        <w:rPr>
          <w:sz w:val="14"/>
        </w:rPr>
        <w:t xml:space="preserve"> are oblivious to the potential dangers of public-private partnerships. While such partnerships can upgrade existing and build new innovation capabilities within some areas, they also </w:t>
      </w:r>
      <w:r w:rsidRPr="00BF4F19">
        <w:rPr>
          <w:rStyle w:val="StyleUnderline"/>
        </w:rPr>
        <w:t xml:space="preserve">make it </w:t>
      </w:r>
      <w:r w:rsidRPr="00BF4F19">
        <w:rPr>
          <w:rStyle w:val="Emphasis"/>
        </w:rPr>
        <w:t>more attractive</w:t>
      </w:r>
      <w:r w:rsidRPr="00BF4F19">
        <w:rPr>
          <w:rStyle w:val="StyleUnderline"/>
        </w:rPr>
        <w:t xml:space="preserve"> to be a politically connected firm</w:t>
      </w:r>
      <w:r w:rsidRPr="00BF4F19">
        <w:rPr>
          <w:sz w:val="14"/>
        </w:rPr>
        <w:t xml:space="preserve">. </w:t>
      </w:r>
      <w:r w:rsidRPr="00BF4F19">
        <w:rPr>
          <w:rStyle w:val="StyleUnderline"/>
        </w:rPr>
        <w:t xml:space="preserve">This is not just a matter of getting access to </w:t>
      </w:r>
      <w:r w:rsidRPr="00BF4F19">
        <w:rPr>
          <w:rStyle w:val="Emphasis"/>
        </w:rPr>
        <w:t>resources</w:t>
      </w:r>
      <w:r w:rsidRPr="00BF4F19">
        <w:rPr>
          <w:sz w:val="14"/>
        </w:rPr>
        <w:t xml:space="preserve"> such as public research funds; </w:t>
      </w:r>
      <w:r w:rsidRPr="00BF4F19">
        <w:rPr>
          <w:rStyle w:val="StyleUnderline"/>
        </w:rPr>
        <w:t xml:space="preserve">it is also a matter of gaining </w:t>
      </w:r>
      <w:r w:rsidRPr="00BF4F19">
        <w:rPr>
          <w:rStyle w:val="Emphasis"/>
        </w:rPr>
        <w:t>influence</w:t>
      </w:r>
      <w:r w:rsidRPr="00BF4F19">
        <w:rPr>
          <w:rStyle w:val="StyleUnderline"/>
        </w:rPr>
        <w:t xml:space="preserve"> that can be leveraged in the service of curbing the influence of rivals</w:t>
      </w:r>
      <w:r w:rsidRPr="00BF4F19">
        <w:rPr>
          <w:sz w:val="14"/>
        </w:rPr>
        <w:t>.</w:t>
      </w:r>
    </w:p>
    <w:p w14:paraId="22DC081C" w14:textId="77777777" w:rsidR="004D26D9" w:rsidRPr="00BF4F19" w:rsidRDefault="004D26D9" w:rsidP="004D26D9">
      <w:pPr>
        <w:rPr>
          <w:sz w:val="14"/>
        </w:rPr>
      </w:pPr>
      <w:r w:rsidRPr="00BF4F19">
        <w:rPr>
          <w:sz w:val="14"/>
        </w:rPr>
        <w:t xml:space="preserve">In short, </w:t>
      </w:r>
      <w:r w:rsidRPr="00BF4F19">
        <w:rPr>
          <w:rStyle w:val="StyleUnderline"/>
        </w:rPr>
        <w:t xml:space="preserve">cronyism causes </w:t>
      </w:r>
      <w:r w:rsidRPr="00BF4F19">
        <w:rPr>
          <w:rStyle w:val="Emphasis"/>
        </w:rPr>
        <w:t>real social</w:t>
      </w:r>
      <w:r w:rsidRPr="00BF4F19">
        <w:rPr>
          <w:rStyle w:val="StyleUnderline"/>
        </w:rPr>
        <w:t xml:space="preserve"> and </w:t>
      </w:r>
      <w:r w:rsidRPr="00BF4F19">
        <w:rPr>
          <w:rStyle w:val="Emphasis"/>
        </w:rPr>
        <w:t>economic harms</w:t>
      </w:r>
      <w:r w:rsidRPr="00BF4F19">
        <w:rPr>
          <w:sz w:val="14"/>
        </w:rPr>
        <w:t xml:space="preserve">, including those that catch the attention of Great Reset proponents. Ironically, </w:t>
      </w:r>
      <w:r w:rsidRPr="00BF4F19">
        <w:rPr>
          <w:rStyle w:val="StyleUnderline"/>
        </w:rPr>
        <w:t>many of the reforms associated with Great Reset proposals</w:t>
      </w:r>
      <w:r w:rsidRPr="00BF4F19">
        <w:rPr>
          <w:sz w:val="14"/>
        </w:rPr>
        <w:t xml:space="preserve">—substantial </w:t>
      </w:r>
      <w:r w:rsidRPr="00BF4F19">
        <w:rPr>
          <w:rStyle w:val="StyleUnderline"/>
        </w:rPr>
        <w:t>public-sector investments</w:t>
      </w:r>
      <w:r w:rsidRPr="00BF4F19">
        <w:rPr>
          <w:sz w:val="14"/>
        </w:rPr>
        <w:t xml:space="preserve"> in “green” technology, an increased use of </w:t>
      </w:r>
      <w:r w:rsidRPr="00BF4F19">
        <w:rPr>
          <w:rStyle w:val="StyleUnderline"/>
        </w:rPr>
        <w:t>public-private partnerships</w:t>
      </w:r>
      <w:r w:rsidRPr="00BF4F19">
        <w:rPr>
          <w:sz w:val="14"/>
        </w:rPr>
        <w:t xml:space="preserve">, </w:t>
      </w:r>
      <w:r w:rsidRPr="00BF4F19">
        <w:rPr>
          <w:rStyle w:val="StyleUnderline"/>
        </w:rPr>
        <w:t>greater government involvement</w:t>
      </w:r>
      <w:r w:rsidRPr="00BF4F19">
        <w:rPr>
          <w:sz w:val="14"/>
        </w:rPr>
        <w:t xml:space="preserve"> in the innovation process, </w:t>
      </w:r>
      <w:r w:rsidRPr="00BF4F19">
        <w:rPr>
          <w:rStyle w:val="StyleUnderline"/>
        </w:rPr>
        <w:t>and a move from market-based to vague</w:t>
      </w:r>
      <w:r w:rsidRPr="00BF4F19">
        <w:rPr>
          <w:sz w:val="14"/>
        </w:rPr>
        <w:t xml:space="preserve">, </w:t>
      </w:r>
      <w:r w:rsidRPr="00BF4F19">
        <w:rPr>
          <w:rStyle w:val="StyleUnderline"/>
        </w:rPr>
        <w:t>complex</w:t>
      </w:r>
      <w:r w:rsidRPr="00BF4F19">
        <w:rPr>
          <w:sz w:val="14"/>
        </w:rPr>
        <w:t xml:space="preserve">, </w:t>
      </w:r>
      <w:r w:rsidRPr="00BF4F19">
        <w:rPr>
          <w:rStyle w:val="StyleUnderline"/>
        </w:rPr>
        <w:t>and politicized measures of</w:t>
      </w:r>
      <w:r w:rsidRPr="00BF4F19">
        <w:rPr>
          <w:sz w:val="14"/>
        </w:rPr>
        <w:t xml:space="preserve"> company </w:t>
      </w:r>
      <w:r w:rsidRPr="00BF4F19">
        <w:rPr>
          <w:rStyle w:val="StyleUnderline"/>
        </w:rPr>
        <w:t>performance</w:t>
      </w:r>
      <w:r w:rsidRPr="00BF4F19">
        <w:rPr>
          <w:sz w:val="14"/>
        </w:rPr>
        <w:t>—</w:t>
      </w:r>
      <w:r w:rsidRPr="00BF4F19">
        <w:rPr>
          <w:rStyle w:val="StyleUnderline"/>
        </w:rPr>
        <w:t xml:space="preserve">will lead to </w:t>
      </w:r>
      <w:r w:rsidRPr="00BF4F19">
        <w:rPr>
          <w:rStyle w:val="Emphasis"/>
        </w:rPr>
        <w:t>more cronyism</w:t>
      </w:r>
      <w:r w:rsidRPr="00BF4F19">
        <w:rPr>
          <w:rStyle w:val="StyleUnderline"/>
        </w:rPr>
        <w:t xml:space="preserve"> and are thus </w:t>
      </w:r>
      <w:r w:rsidRPr="00BF4F19">
        <w:rPr>
          <w:rStyle w:val="Emphasis"/>
        </w:rPr>
        <w:t>self-defeating</w:t>
      </w:r>
      <w:r w:rsidRPr="00BF4F19">
        <w:rPr>
          <w:sz w:val="14"/>
        </w:rPr>
        <w:t>.</w:t>
      </w:r>
    </w:p>
    <w:p w14:paraId="6E2FF0DD" w14:textId="77777777" w:rsidR="004D26D9" w:rsidRPr="00BF4F19" w:rsidRDefault="004D26D9" w:rsidP="004D26D9"/>
    <w:p w14:paraId="40382E32" w14:textId="77777777" w:rsidR="004D26D9" w:rsidRPr="00BF4F19" w:rsidRDefault="004D26D9" w:rsidP="004D26D9">
      <w:pPr>
        <w:pStyle w:val="Heading3"/>
      </w:pPr>
      <w:r w:rsidRPr="00BF4F19">
        <w:t>No Mindset Shift—2AC</w:t>
      </w:r>
    </w:p>
    <w:p w14:paraId="4650FAD2" w14:textId="77777777" w:rsidR="004D26D9" w:rsidRPr="00BF4F19" w:rsidRDefault="004D26D9" w:rsidP="004D26D9">
      <w:pPr>
        <w:pStyle w:val="Heading4"/>
      </w:pPr>
      <w:r w:rsidRPr="00BF4F19">
        <w:t xml:space="preserve">No mindset shift. The growth imperative is </w:t>
      </w:r>
      <w:r w:rsidRPr="00BF4F19">
        <w:rPr>
          <w:u w:val="single"/>
        </w:rPr>
        <w:t>hardwired</w:t>
      </w:r>
      <w:r w:rsidRPr="00BF4F19">
        <w:t xml:space="preserve"> at individual </w:t>
      </w:r>
      <w:r w:rsidRPr="00BF4F19">
        <w:rPr>
          <w:u w:val="single"/>
        </w:rPr>
        <w:t>and</w:t>
      </w:r>
      <w:r w:rsidRPr="00BF4F19">
        <w:t xml:space="preserve"> societal levels </w:t>
      </w:r>
      <w:r w:rsidRPr="00BF4F19">
        <w:rPr>
          <w:u w:val="single"/>
        </w:rPr>
        <w:t>regardless</w:t>
      </w:r>
      <w:r w:rsidRPr="00BF4F19">
        <w:t xml:space="preserve"> of capitalism.</w:t>
      </w:r>
    </w:p>
    <w:p w14:paraId="2BB32F25" w14:textId="77777777" w:rsidR="004D26D9" w:rsidRPr="00BF4F19" w:rsidRDefault="004D26D9" w:rsidP="004D26D9">
      <w:r w:rsidRPr="00BF4F19">
        <w:rPr>
          <w:rStyle w:val="Style13ptBold"/>
        </w:rPr>
        <w:t>Terzi, 22</w:t>
      </w:r>
      <w:r w:rsidRPr="00BF4F19">
        <w:t xml:space="preserve">—Economist at the European Commission’s Directorate-General for Economic and Financial Affairs, Adjunct Professor at Sciences Po and at HEC Paris (Alessio, “The True Origins of the Growth Imperative,” </w:t>
      </w:r>
      <w:r w:rsidRPr="00BF4F19">
        <w:rPr>
          <w:i/>
          <w:iCs/>
        </w:rPr>
        <w:t>Growth for Good: Reshaping Capitalism to Save Humanity from Climate Catastrophe</w:t>
      </w:r>
      <w:r w:rsidRPr="00BF4F19">
        <w:t>, Chapter 5, pp. 118-124, dml) [figures omitted]</w:t>
      </w:r>
    </w:p>
    <w:p w14:paraId="142464A7" w14:textId="77777777" w:rsidR="004D26D9" w:rsidRPr="00BF4F19" w:rsidRDefault="004D26D9" w:rsidP="004D26D9">
      <w:pPr>
        <w:rPr>
          <w:sz w:val="14"/>
        </w:rPr>
      </w:pPr>
      <w:r w:rsidRPr="00BF4F19">
        <w:rPr>
          <w:sz w:val="14"/>
        </w:rPr>
        <w:t xml:space="preserve">The main topic of this book is the relationship between capitalism and the growth imperative, and this is an essential relationship to understand as we consider a societal rethink to address the challenges posed by climate change and environmental degradation. The point that must be accepted is that </w:t>
      </w:r>
      <w:r w:rsidRPr="00BF4F19">
        <w:rPr>
          <w:rStyle w:val="StyleUnderline"/>
        </w:rPr>
        <w:t xml:space="preserve">economic growth is a result of </w:t>
      </w:r>
      <w:r w:rsidRPr="00BF4F19">
        <w:rPr>
          <w:rStyle w:val="Emphasis"/>
        </w:rPr>
        <w:t>human desires</w:t>
      </w:r>
      <w:r w:rsidRPr="00BF4F19">
        <w:rPr>
          <w:sz w:val="14"/>
        </w:rPr>
        <w:t xml:space="preserve">, </w:t>
      </w:r>
      <w:r w:rsidRPr="00BF4F19">
        <w:rPr>
          <w:rStyle w:val="StyleUnderline"/>
        </w:rPr>
        <w:t xml:space="preserve">rather than a </w:t>
      </w:r>
      <w:r w:rsidRPr="00BF4F19">
        <w:rPr>
          <w:rStyle w:val="Emphasis"/>
        </w:rPr>
        <w:t>top-down imposition</w:t>
      </w:r>
      <w:r w:rsidRPr="00BF4F19">
        <w:rPr>
          <w:rStyle w:val="StyleUnderline"/>
        </w:rPr>
        <w:t xml:space="preserve"> by capitalism</w:t>
      </w:r>
      <w:r w:rsidRPr="00BF4F19">
        <w:rPr>
          <w:sz w:val="14"/>
        </w:rPr>
        <w:t xml:space="preserve"> on otherwise indifferent individuals. </w:t>
      </w:r>
      <w:r w:rsidRPr="00BF4F19">
        <w:rPr>
          <w:rStyle w:val="StyleUnderline"/>
        </w:rPr>
        <w:t xml:space="preserve">The quest for more will </w:t>
      </w:r>
      <w:r w:rsidRPr="00BF4F19">
        <w:rPr>
          <w:rStyle w:val="Emphasis"/>
        </w:rPr>
        <w:t>endure</w:t>
      </w:r>
      <w:r w:rsidRPr="00BF4F19">
        <w:rPr>
          <w:rStyle w:val="StyleUnderline"/>
        </w:rPr>
        <w:t xml:space="preserve"> as long as humans populate the planet</w:t>
      </w:r>
      <w:r w:rsidRPr="00BF4F19">
        <w:rPr>
          <w:sz w:val="14"/>
        </w:rPr>
        <w:t xml:space="preserve">, </w:t>
      </w:r>
      <w:r w:rsidRPr="00BF4F19">
        <w:rPr>
          <w:rStyle w:val="StyleUnderline"/>
        </w:rPr>
        <w:t xml:space="preserve">whether we </w:t>
      </w:r>
      <w:r w:rsidRPr="00BF4F19">
        <w:rPr>
          <w:rStyle w:val="Emphasis"/>
        </w:rPr>
        <w:t>tear down capitalism</w:t>
      </w:r>
      <w:r w:rsidRPr="00BF4F19">
        <w:rPr>
          <w:rStyle w:val="StyleUnderline"/>
        </w:rPr>
        <w:t xml:space="preserve"> or </w:t>
      </w:r>
      <w:r w:rsidRPr="00BF4F19">
        <w:rPr>
          <w:rStyle w:val="Emphasis"/>
        </w:rPr>
        <w:t>not</w:t>
      </w:r>
      <w:r w:rsidRPr="00BF4F19">
        <w:rPr>
          <w:sz w:val="14"/>
        </w:rPr>
        <w:t>. It is best to acknowledge this and craft our sustainability strategies accordingly.</w:t>
      </w:r>
    </w:p>
    <w:p w14:paraId="533615B6" w14:textId="77777777" w:rsidR="004D26D9" w:rsidRPr="00BF4F19" w:rsidRDefault="004D26D9" w:rsidP="004D26D9">
      <w:pPr>
        <w:rPr>
          <w:sz w:val="14"/>
        </w:rPr>
      </w:pPr>
      <w:r w:rsidRPr="00BF4F19">
        <w:rPr>
          <w:sz w:val="14"/>
        </w:rPr>
        <w:t xml:space="preserve">While we have looked at the origins of the growth imperative from a more individual, or microeconomic, perspective, it is also possible to do so at the country level. Skeptics will surely point to historical estimates of GDP, such as the ones displayed in Figure 5.2, </w:t>
      </w:r>
      <w:r w:rsidRPr="00BF4F19">
        <w:rPr>
          <w:rStyle w:val="StyleUnderline"/>
        </w:rPr>
        <w:t>to claim that capitalism</w:t>
      </w:r>
      <w:r w:rsidRPr="00BF4F19">
        <w:rPr>
          <w:sz w:val="14"/>
        </w:rPr>
        <w:t xml:space="preserve"> and industrialization </w:t>
      </w:r>
      <w:r w:rsidRPr="00BF4F19">
        <w:rPr>
          <w:rStyle w:val="StyleUnderline"/>
        </w:rPr>
        <w:t xml:space="preserve">brought a </w:t>
      </w:r>
      <w:r w:rsidRPr="00BF4F19">
        <w:rPr>
          <w:rStyle w:val="Emphasis"/>
        </w:rPr>
        <w:t>growth-obsession</w:t>
      </w:r>
      <w:r w:rsidRPr="00BF4F19">
        <w:rPr>
          <w:rStyle w:val="StyleUnderline"/>
        </w:rPr>
        <w:t xml:space="preserve"> phase to an economic history previously characterized by </w:t>
      </w:r>
      <w:r w:rsidRPr="00BF4F19">
        <w:rPr>
          <w:rStyle w:val="Emphasis"/>
        </w:rPr>
        <w:t>simple stability</w:t>
      </w:r>
      <w:r w:rsidRPr="00BF4F19">
        <w:rPr>
          <w:sz w:val="14"/>
        </w:rPr>
        <w:t xml:space="preserve">. Such an interpretation of the data </w:t>
      </w:r>
      <w:r w:rsidRPr="00BF4F19">
        <w:rPr>
          <w:rStyle w:val="StyleUnderline"/>
        </w:rPr>
        <w:t>is</w:t>
      </w:r>
      <w:r w:rsidRPr="00BF4F19">
        <w:rPr>
          <w:sz w:val="14"/>
        </w:rPr>
        <w:t xml:space="preserve"> understandable, but </w:t>
      </w:r>
      <w:r w:rsidRPr="00BF4F19">
        <w:rPr>
          <w:rStyle w:val="Emphasis"/>
        </w:rPr>
        <w:t>fallacious</w:t>
      </w:r>
      <w:r w:rsidRPr="00BF4F19">
        <w:rPr>
          <w:sz w:val="14"/>
        </w:rPr>
        <w:t xml:space="preserve">. </w:t>
      </w:r>
      <w:r w:rsidRPr="00BF4F19">
        <w:rPr>
          <w:rStyle w:val="StyleUnderline"/>
        </w:rPr>
        <w:t xml:space="preserve">Aggregate economic growth has accompanied humankind </w:t>
      </w:r>
      <w:r w:rsidRPr="00BF4F19">
        <w:rPr>
          <w:rStyle w:val="Emphasis"/>
        </w:rPr>
        <w:t>throughout its history</w:t>
      </w:r>
      <w:r w:rsidRPr="00BF4F19">
        <w:rPr>
          <w:sz w:val="14"/>
        </w:rPr>
        <w:t>, but it accelerated enormously from the Industrial Revolution onward thanks to certain conditions: the Scientific Revolution, better protection of property rights, presence of capital, an extensive banking system, high wages in England, and more.</w:t>
      </w:r>
    </w:p>
    <w:p w14:paraId="5CEBC60D" w14:textId="77777777" w:rsidR="004D26D9" w:rsidRPr="00BF4F19" w:rsidRDefault="004D26D9" w:rsidP="004D26D9">
      <w:pPr>
        <w:rPr>
          <w:sz w:val="14"/>
        </w:rPr>
      </w:pPr>
      <w:r w:rsidRPr="00BF4F19">
        <w:rPr>
          <w:sz w:val="14"/>
        </w:rPr>
        <w:t xml:space="preserve">To understand a hockey-stick chart like Figure 5.2, one should appreciate that </w:t>
      </w:r>
      <w:r w:rsidRPr="00BF4F19">
        <w:rPr>
          <w:rStyle w:val="StyleUnderline"/>
        </w:rPr>
        <w:t xml:space="preserve">behind the astounding growth since the Industrial Revolution is a previous economic history that has been </w:t>
      </w:r>
      <w:r w:rsidRPr="00BF4F19">
        <w:rPr>
          <w:rStyle w:val="Emphasis"/>
        </w:rPr>
        <w:t>obscured</w:t>
      </w:r>
      <w:r w:rsidRPr="00BF4F19">
        <w:rPr>
          <w:rStyle w:val="StyleUnderline"/>
        </w:rPr>
        <w:t xml:space="preserve"> by it</w:t>
      </w:r>
      <w:r w:rsidRPr="00BF4F19">
        <w:rPr>
          <w:sz w:val="14"/>
        </w:rPr>
        <w:t>.56 More important than the calculation of how much economic growth was realized before that point should be the recognition that the quest for more—</w:t>
      </w:r>
      <w:r w:rsidRPr="00BF4F19">
        <w:rPr>
          <w:rStyle w:val="StyleUnderline"/>
        </w:rPr>
        <w:t xml:space="preserve">the </w:t>
      </w:r>
      <w:r w:rsidRPr="00BF4F19">
        <w:rPr>
          <w:rStyle w:val="Emphasis"/>
        </w:rPr>
        <w:t>growth imperative</w:t>
      </w:r>
      <w:r w:rsidRPr="00BF4F19">
        <w:rPr>
          <w:sz w:val="14"/>
        </w:rPr>
        <w:t>—</w:t>
      </w:r>
      <w:r w:rsidRPr="00BF4F19">
        <w:rPr>
          <w:rStyle w:val="StyleUnderline"/>
        </w:rPr>
        <w:t>was in place</w:t>
      </w:r>
      <w:r w:rsidRPr="00BF4F19">
        <w:rPr>
          <w:sz w:val="14"/>
        </w:rPr>
        <w:t xml:space="preserve">. Aggregate </w:t>
      </w:r>
      <w:r w:rsidRPr="00BF4F19">
        <w:rPr>
          <w:rStyle w:val="StyleUnderline"/>
        </w:rPr>
        <w:t xml:space="preserve">growth could materialize only to a </w:t>
      </w:r>
      <w:r w:rsidRPr="00BF4F19">
        <w:rPr>
          <w:rStyle w:val="Emphasis"/>
        </w:rPr>
        <w:t>limited extent</w:t>
      </w:r>
      <w:r w:rsidRPr="00BF4F19">
        <w:rPr>
          <w:sz w:val="14"/>
        </w:rPr>
        <w:t xml:space="preserve">, as new technologies were developed and spread at a slower pace (and in some cases, were forgotten altogether when their inventor died or a civilization collapsed).57 </w:t>
      </w:r>
      <w:r w:rsidRPr="00BF4F19">
        <w:rPr>
          <w:rStyle w:val="StyleUnderline"/>
        </w:rPr>
        <w:t xml:space="preserve">But that </w:t>
      </w:r>
      <w:r w:rsidRPr="00BF4F19">
        <w:rPr>
          <w:rStyle w:val="Emphasis"/>
        </w:rPr>
        <w:t>does not mean</w:t>
      </w:r>
      <w:r w:rsidRPr="00BF4F19">
        <w:rPr>
          <w:rStyle w:val="StyleUnderline"/>
        </w:rPr>
        <w:t xml:space="preserve"> that early humans </w:t>
      </w:r>
      <w:r w:rsidRPr="00BF4F19">
        <w:rPr>
          <w:rStyle w:val="Emphasis"/>
        </w:rPr>
        <w:t>did not crave it</w:t>
      </w:r>
      <w:r w:rsidRPr="00BF4F19">
        <w:rPr>
          <w:sz w:val="14"/>
        </w:rPr>
        <w:t>.</w:t>
      </w:r>
    </w:p>
    <w:p w14:paraId="5C19BFE1" w14:textId="77777777" w:rsidR="004D26D9" w:rsidRPr="00BF4F19" w:rsidRDefault="004D26D9" w:rsidP="004D26D9">
      <w:pPr>
        <w:rPr>
          <w:sz w:val="14"/>
        </w:rPr>
      </w:pPr>
      <w:r w:rsidRPr="00BF4F19">
        <w:rPr>
          <w:sz w:val="14"/>
        </w:rPr>
        <w:t>In The Measure of Civilization, Ian Morris offers an index to gauge a society’s capacity to harness energy. It combines measures of not only food (for humans and their livestock), but also fuel (for cooking, heating, cooling, firing kilns and furnaces, and powering machines, and including wind and waterpower as well as wood, coal, oil, gas, and nuclear power) and raw materials (for construction, metalwork, pot-making, clothing, and any other purposes). Using this comprehensive, standardized index, Morris shows that energy-capture capacity (and the technology to enable it) rose steadily from its baseline of four to five kilocalories per person per day in a typical pre-agrarian, hunter-gatherer society, accounting for food, cooking, and little else. By the peak of the Roman Empire, it had reached over thirty kilocalories.58</w:t>
      </w:r>
    </w:p>
    <w:p w14:paraId="62E30ECD" w14:textId="77777777" w:rsidR="004D26D9" w:rsidRPr="00BF4F19" w:rsidRDefault="004D26D9" w:rsidP="004D26D9">
      <w:pPr>
        <w:rPr>
          <w:sz w:val="14"/>
        </w:rPr>
      </w:pPr>
      <w:r w:rsidRPr="00BF4F19">
        <w:rPr>
          <w:sz w:val="14"/>
        </w:rPr>
        <w:t xml:space="preserve">Advancing energy capture and technologies could sustain an increasing population. At the onset of the Agricultural Revolution, ten thousand years ago, the human population of the planet was roughly four million. This was about what you would expect for a medium-sized mammal like homo sapiens. It reached two hundred million, however, by the time of Christ. This was made possible by great enabling inventions like domestication and breeding, language, metallurgy, agriculture, irrigation, cities, writing, money, and commerce. Each time, </w:t>
      </w:r>
      <w:r w:rsidRPr="00BF4F19">
        <w:rPr>
          <w:rStyle w:val="StyleUnderline"/>
        </w:rPr>
        <w:t>more available resources spurred population growth</w:t>
      </w:r>
      <w:r w:rsidRPr="00BF4F19">
        <w:rPr>
          <w:sz w:val="14"/>
        </w:rPr>
        <w:t xml:space="preserve">, </w:t>
      </w:r>
      <w:r w:rsidRPr="00BF4F19">
        <w:rPr>
          <w:rStyle w:val="StyleUnderline"/>
        </w:rPr>
        <w:t>which eventually led to a crisis of overpopulation</w:t>
      </w:r>
      <w:r w:rsidRPr="00BF4F19">
        <w:rPr>
          <w:sz w:val="14"/>
        </w:rPr>
        <w:t xml:space="preserve">. </w:t>
      </w:r>
      <w:r w:rsidRPr="00BF4F19">
        <w:rPr>
          <w:rStyle w:val="Emphasis"/>
        </w:rPr>
        <w:t>Each time</w:t>
      </w:r>
      <w:r w:rsidRPr="00BF4F19">
        <w:rPr>
          <w:sz w:val="14"/>
        </w:rPr>
        <w:t xml:space="preserve">, </w:t>
      </w:r>
      <w:r w:rsidRPr="00BF4F19">
        <w:rPr>
          <w:rStyle w:val="StyleUnderline"/>
        </w:rPr>
        <w:t xml:space="preserve">demographic pressure against the limits of available resources spurred </w:t>
      </w:r>
      <w:r w:rsidRPr="00BF4F19">
        <w:rPr>
          <w:rStyle w:val="Emphasis"/>
        </w:rPr>
        <w:t>inventiveness</w:t>
      </w:r>
      <w:r w:rsidRPr="00BF4F19">
        <w:rPr>
          <w:sz w:val="14"/>
        </w:rPr>
        <w:t xml:space="preserve">.59 Through constant struggles, </w:t>
      </w:r>
      <w:r w:rsidRPr="00BF4F19">
        <w:rPr>
          <w:rStyle w:val="StyleUnderline"/>
        </w:rPr>
        <w:t xml:space="preserve">the result has been a </w:t>
      </w:r>
      <w:r w:rsidRPr="00BF4F19">
        <w:rPr>
          <w:rStyle w:val="Emphasis"/>
        </w:rPr>
        <w:t>slow</w:t>
      </w:r>
      <w:r w:rsidRPr="00BF4F19">
        <w:rPr>
          <w:rStyle w:val="StyleUnderline"/>
        </w:rPr>
        <w:t xml:space="preserve"> but </w:t>
      </w:r>
      <w:r w:rsidRPr="00BF4F19">
        <w:rPr>
          <w:rStyle w:val="Emphasis"/>
        </w:rPr>
        <w:t>steady rise</w:t>
      </w:r>
      <w:r w:rsidRPr="00BF4F19">
        <w:rPr>
          <w:rStyle w:val="StyleUnderline"/>
        </w:rPr>
        <w:t xml:space="preserve"> in population</w:t>
      </w:r>
      <w:r w:rsidRPr="00BF4F19">
        <w:rPr>
          <w:sz w:val="14"/>
        </w:rPr>
        <w:t xml:space="preserve"> over the centuries.60 Thus, </w:t>
      </w:r>
      <w:r w:rsidRPr="00BF4F19">
        <w:rPr>
          <w:rStyle w:val="StyleUnderline"/>
        </w:rPr>
        <w:t xml:space="preserve">human history can be interpreted as a </w:t>
      </w:r>
      <w:r w:rsidRPr="00BF4F19">
        <w:rPr>
          <w:rStyle w:val="Emphasis"/>
        </w:rPr>
        <w:t>constant struggle</w:t>
      </w:r>
      <w:r w:rsidRPr="00BF4F19">
        <w:rPr>
          <w:rStyle w:val="StyleUnderline"/>
        </w:rPr>
        <w:t xml:space="preserve"> against limits imposed by nature</w:t>
      </w:r>
      <w:r w:rsidRPr="00BF4F19">
        <w:rPr>
          <w:sz w:val="14"/>
        </w:rPr>
        <w:t>, then shattered by tinkering and ingenuity. While climate change, and environmental degradation more broadly, is in a different league in terms of its complexity and scale, it would seem to belong to the same category of problems that humans have faced throughout history.</w:t>
      </w:r>
    </w:p>
    <w:p w14:paraId="3BBBB62D" w14:textId="77777777" w:rsidR="004D26D9" w:rsidRPr="00BF4F19" w:rsidRDefault="004D26D9" w:rsidP="004D26D9">
      <w:pPr>
        <w:rPr>
          <w:sz w:val="14"/>
        </w:rPr>
      </w:pPr>
      <w:r w:rsidRPr="00BF4F19">
        <w:rPr>
          <w:sz w:val="14"/>
        </w:rPr>
        <w:t xml:space="preserve">Famine was not the only disaster holding population and economic growth in check. There were also plagues, like the Black Death that killed perhaps 200 million people in Europe in the mid-fourteenth century. And there were wars, too. If one society managed to start accumulating, it quickly attracted the attention of its neighbors, which saw violence as a legitimate way to increase their resource availability. </w:t>
      </w:r>
      <w:r w:rsidRPr="00BF4F19">
        <w:rPr>
          <w:rStyle w:val="StyleUnderline"/>
        </w:rPr>
        <w:t xml:space="preserve">Some civilizations </w:t>
      </w:r>
      <w:r w:rsidRPr="00BF4F19">
        <w:rPr>
          <w:rStyle w:val="Emphasis"/>
        </w:rPr>
        <w:t>failed to sustain</w:t>
      </w:r>
      <w:r w:rsidRPr="00BF4F19">
        <w:rPr>
          <w:rStyle w:val="StyleUnderline"/>
        </w:rPr>
        <w:t xml:space="preserve"> the complexity they achieved</w:t>
      </w:r>
      <w:r w:rsidRPr="00BF4F19">
        <w:rPr>
          <w:sz w:val="14"/>
        </w:rPr>
        <w:t xml:space="preserve">, </w:t>
      </w:r>
      <w:r w:rsidRPr="00BF4F19">
        <w:rPr>
          <w:rStyle w:val="StyleUnderline"/>
        </w:rPr>
        <w:t xml:space="preserve">or to </w:t>
      </w:r>
      <w:r w:rsidRPr="00BF4F19">
        <w:rPr>
          <w:rStyle w:val="Emphasis"/>
        </w:rPr>
        <w:t>respond</w:t>
      </w:r>
      <w:r w:rsidRPr="00BF4F19">
        <w:rPr>
          <w:rStyle w:val="StyleUnderline"/>
        </w:rPr>
        <w:t xml:space="preserve"> to changing climate or environment</w:t>
      </w:r>
      <w:r w:rsidRPr="00BF4F19">
        <w:rPr>
          <w:sz w:val="14"/>
        </w:rPr>
        <w:t xml:space="preserve">, </w:t>
      </w:r>
      <w:r w:rsidRPr="00BF4F19">
        <w:rPr>
          <w:rStyle w:val="StyleUnderline"/>
        </w:rPr>
        <w:t>and either collapsed or were conquered</w:t>
      </w:r>
      <w:r w:rsidRPr="00BF4F19">
        <w:rPr>
          <w:sz w:val="14"/>
        </w:rPr>
        <w:t xml:space="preserve">.61 Still, </w:t>
      </w:r>
      <w:r w:rsidRPr="00BF4F19">
        <w:rPr>
          <w:rStyle w:val="StyleUnderline"/>
        </w:rPr>
        <w:t xml:space="preserve">it would be a </w:t>
      </w:r>
      <w:r w:rsidRPr="00BF4F19">
        <w:rPr>
          <w:rStyle w:val="Emphasis"/>
        </w:rPr>
        <w:t>mistaken interpretation</w:t>
      </w:r>
      <w:r w:rsidRPr="00BF4F19">
        <w:rPr>
          <w:rStyle w:val="StyleUnderline"/>
        </w:rPr>
        <w:t xml:space="preserve"> to see a patchy track record of achieving and sustaining broad-based economic and population growth as an </w:t>
      </w:r>
      <w:r w:rsidRPr="00BF4F19">
        <w:rPr>
          <w:rStyle w:val="Emphasis"/>
        </w:rPr>
        <w:t>historical absence</w:t>
      </w:r>
      <w:r w:rsidRPr="00BF4F19">
        <w:rPr>
          <w:rStyle w:val="StyleUnderline"/>
        </w:rPr>
        <w:t xml:space="preserve"> of the quest for more</w:t>
      </w:r>
      <w:r w:rsidRPr="00BF4F19">
        <w:rPr>
          <w:sz w:val="14"/>
        </w:rPr>
        <w:t>.62</w:t>
      </w:r>
    </w:p>
    <w:p w14:paraId="2B489ED0" w14:textId="77777777" w:rsidR="004D26D9" w:rsidRPr="00BF4F19" w:rsidRDefault="004D26D9" w:rsidP="004D26D9">
      <w:pPr>
        <w:rPr>
          <w:sz w:val="14"/>
        </w:rPr>
      </w:pPr>
      <w:r w:rsidRPr="00BF4F19">
        <w:rPr>
          <w:sz w:val="14"/>
        </w:rPr>
        <w:t xml:space="preserve">As evidenced by invasions and wars, relative income theory applies at the country level, too. In a context of sustained interactions with other societies, economic comparisons are not limited to the past, but also extend to one’s reference group—in this case, neighboring countries. The broader issue here is that, in a geopolitical context of confrontations among countries, </w:t>
      </w:r>
      <w:r w:rsidRPr="00BF4F19">
        <w:rPr>
          <w:rStyle w:val="StyleUnderline"/>
        </w:rPr>
        <w:t xml:space="preserve">economic growth is </w:t>
      </w:r>
      <w:r w:rsidRPr="00BF4F19">
        <w:rPr>
          <w:rStyle w:val="Emphasis"/>
        </w:rPr>
        <w:t>highly linked</w:t>
      </w:r>
      <w:r w:rsidRPr="00BF4F19">
        <w:rPr>
          <w:rStyle w:val="StyleUnderline"/>
        </w:rPr>
        <w:t xml:space="preserve"> with political clout and military expenditure</w:t>
      </w:r>
      <w:r w:rsidRPr="00BF4F19">
        <w:rPr>
          <w:sz w:val="14"/>
        </w:rPr>
        <w:t xml:space="preserve">. </w:t>
      </w:r>
      <w:r w:rsidRPr="00BF4F19">
        <w:rPr>
          <w:rStyle w:val="StyleUnderline"/>
        </w:rPr>
        <w:t xml:space="preserve">This generates a </w:t>
      </w:r>
      <w:r w:rsidRPr="00BF4F19">
        <w:rPr>
          <w:rStyle w:val="Emphasis"/>
        </w:rPr>
        <w:t>geopolitical growth imperative</w:t>
      </w:r>
      <w:r w:rsidRPr="00BF4F19">
        <w:rPr>
          <w:sz w:val="14"/>
        </w:rPr>
        <w:t xml:space="preserve"> akin to the desire </w:t>
      </w:r>
      <w:r w:rsidRPr="00BF4F19">
        <w:rPr>
          <w:rStyle w:val="StyleUnderline"/>
        </w:rPr>
        <w:t xml:space="preserve">to </w:t>
      </w:r>
      <w:r w:rsidRPr="00BF4F19">
        <w:rPr>
          <w:rStyle w:val="Emphasis"/>
        </w:rPr>
        <w:t>keep up with the Joneses</w:t>
      </w:r>
      <w:r w:rsidRPr="00BF4F19">
        <w:rPr>
          <w:sz w:val="14"/>
        </w:rPr>
        <w:t xml:space="preserve">, even just to deter foreign interventions. As noted in Chapter 3, an instructive example comes from the experience of </w:t>
      </w:r>
      <w:r w:rsidRPr="00BF4F19">
        <w:rPr>
          <w:rStyle w:val="StyleUnderline"/>
        </w:rPr>
        <w:t xml:space="preserve">the </w:t>
      </w:r>
      <w:r w:rsidRPr="00BF4F19">
        <w:rPr>
          <w:rStyle w:val="Emphasis"/>
        </w:rPr>
        <w:t>Soviet Union</w:t>
      </w:r>
      <w:r w:rsidRPr="00BF4F19">
        <w:rPr>
          <w:sz w:val="14"/>
        </w:rPr>
        <w:t xml:space="preserve">, which </w:t>
      </w:r>
      <w:r w:rsidRPr="00BF4F19">
        <w:rPr>
          <w:rStyle w:val="StyleUnderline"/>
        </w:rPr>
        <w:t>was not built on a capitalist system</w:t>
      </w:r>
      <w:r w:rsidRPr="00BF4F19">
        <w:rPr>
          <w:sz w:val="14"/>
        </w:rPr>
        <w:t xml:space="preserve">, </w:t>
      </w:r>
      <w:r w:rsidRPr="00BF4F19">
        <w:rPr>
          <w:rStyle w:val="StyleUnderline"/>
        </w:rPr>
        <w:t xml:space="preserve">and so was </w:t>
      </w:r>
      <w:r w:rsidRPr="00BF4F19">
        <w:rPr>
          <w:rStyle w:val="Emphasis"/>
        </w:rPr>
        <w:t>free</w:t>
      </w:r>
      <w:r w:rsidRPr="00BF4F19">
        <w:rPr>
          <w:rStyle w:val="StyleUnderline"/>
        </w:rPr>
        <w:t xml:space="preserve"> from</w:t>
      </w:r>
      <w:r w:rsidRPr="00BF4F19">
        <w:rPr>
          <w:sz w:val="14"/>
        </w:rPr>
        <w:t xml:space="preserve"> the price mechanism, Schumpeterian competition between firms, and other </w:t>
      </w:r>
      <w:r w:rsidRPr="00BF4F19">
        <w:rPr>
          <w:rStyle w:val="StyleUnderline"/>
        </w:rPr>
        <w:t>in-built growth imperatives</w:t>
      </w:r>
      <w:r w:rsidRPr="00BF4F19">
        <w:rPr>
          <w:sz w:val="14"/>
        </w:rPr>
        <w:t xml:space="preserve">. It had not even adopted GDP as a metric to guide economic policy. </w:t>
      </w:r>
      <w:r w:rsidRPr="00BF4F19">
        <w:rPr>
          <w:rStyle w:val="Emphasis"/>
        </w:rPr>
        <w:t>Nonetheless</w:t>
      </w:r>
      <w:r w:rsidRPr="00BF4F19">
        <w:rPr>
          <w:sz w:val="14"/>
        </w:rPr>
        <w:t xml:space="preserve">, </w:t>
      </w:r>
      <w:r w:rsidRPr="00BF4F19">
        <w:rPr>
          <w:rStyle w:val="StyleUnderline"/>
        </w:rPr>
        <w:t xml:space="preserve">it was subject to a </w:t>
      </w:r>
      <w:r w:rsidRPr="00BF4F19">
        <w:rPr>
          <w:rStyle w:val="Emphasis"/>
        </w:rPr>
        <w:t>geopolitical growth imperative</w:t>
      </w:r>
      <w:r w:rsidRPr="00BF4F19">
        <w:rPr>
          <w:rStyle w:val="StyleUnderline"/>
        </w:rPr>
        <w:t xml:space="preserve"> due to its Cold War</w:t>
      </w:r>
      <w:r w:rsidRPr="00BF4F19">
        <w:rPr>
          <w:sz w:val="14"/>
        </w:rPr>
        <w:t xml:space="preserve"> with the United States, </w:t>
      </w:r>
      <w:r w:rsidRPr="00BF4F19">
        <w:rPr>
          <w:rStyle w:val="StyleUnderline"/>
        </w:rPr>
        <w:t>and the desire to protect and project its value system</w:t>
      </w:r>
      <w:r w:rsidRPr="00BF4F19">
        <w:rPr>
          <w:sz w:val="14"/>
        </w:rPr>
        <w:t xml:space="preserve"> in what was then called the third world.</w:t>
      </w:r>
    </w:p>
    <w:p w14:paraId="1C014976" w14:textId="77777777" w:rsidR="004D26D9" w:rsidRPr="00BF4F19" w:rsidRDefault="004D26D9" w:rsidP="004D26D9">
      <w:pPr>
        <w:rPr>
          <w:sz w:val="14"/>
        </w:rPr>
      </w:pPr>
      <w:r w:rsidRPr="00BF4F19">
        <w:rPr>
          <w:sz w:val="14"/>
        </w:rPr>
        <w:t>Over the course of history, some countries actively chose to withdraw from the iron law of continued economic growth and progress, and to avoid comparisons to others, by embracing self-isolation. In all cases, domestically, this was associated with sentiments of national superiority, insularity, and less innovation. When the curtain came up, these nations were revealed to be relatively poorer, and at the commercial and military mercy of others. Two examples stand out: Ming-dynasty China and Tokugawa Japan (see Appendix B).</w:t>
      </w:r>
    </w:p>
    <w:p w14:paraId="786BFAAC" w14:textId="77777777" w:rsidR="004D26D9" w:rsidRPr="00BF4F19" w:rsidRDefault="004D26D9" w:rsidP="004D26D9">
      <w:pPr>
        <w:rPr>
          <w:sz w:val="14"/>
        </w:rPr>
      </w:pPr>
      <w:r w:rsidRPr="00BF4F19">
        <w:rPr>
          <w:sz w:val="14"/>
        </w:rPr>
        <w:t xml:space="preserve">Harking back to the opening of this chapter, </w:t>
      </w:r>
      <w:r w:rsidRPr="00BF4F19">
        <w:rPr>
          <w:rStyle w:val="StyleUnderline"/>
        </w:rPr>
        <w:t>capitalism is</w:t>
      </w:r>
      <w:r w:rsidRPr="00BF4F19">
        <w:rPr>
          <w:sz w:val="14"/>
        </w:rPr>
        <w:t xml:space="preserve"> blamed for many ills, but it is better understood as </w:t>
      </w:r>
      <w:r w:rsidRPr="00BF4F19">
        <w:rPr>
          <w:rStyle w:val="StyleUnderline"/>
        </w:rPr>
        <w:t xml:space="preserve">a </w:t>
      </w:r>
      <w:r w:rsidRPr="00BF4F19">
        <w:rPr>
          <w:rStyle w:val="Emphasis"/>
        </w:rPr>
        <w:t>great enabler</w:t>
      </w:r>
      <w:r w:rsidRPr="00BF4F19">
        <w:rPr>
          <w:sz w:val="14"/>
        </w:rPr>
        <w:t xml:space="preserve">. </w:t>
      </w:r>
      <w:r w:rsidRPr="00BF4F19">
        <w:rPr>
          <w:rStyle w:val="StyleUnderline"/>
        </w:rPr>
        <w:t xml:space="preserve">It is an </w:t>
      </w:r>
      <w:r w:rsidRPr="00BF4F19">
        <w:rPr>
          <w:rStyle w:val="Emphasis"/>
        </w:rPr>
        <w:t>efficient</w:t>
      </w:r>
      <w:r w:rsidRPr="00BF4F19">
        <w:rPr>
          <w:rStyle w:val="StyleUnderline"/>
        </w:rPr>
        <w:t xml:space="preserve"> way to foster growth</w:t>
      </w:r>
      <w:r w:rsidRPr="00BF4F19">
        <w:rPr>
          <w:sz w:val="14"/>
        </w:rPr>
        <w:t xml:space="preserve">. </w:t>
      </w:r>
      <w:r w:rsidRPr="00BF4F19">
        <w:rPr>
          <w:sz w:val="14"/>
          <w:szCs w:val="14"/>
        </w:rPr>
        <w:t>It rewards ingenuity</w:t>
      </w:r>
      <w:r w:rsidRPr="00BF4F19">
        <w:rPr>
          <w:sz w:val="14"/>
        </w:rPr>
        <w:t xml:space="preserve">. It prods people to invent practical things and add to the store of useful knowledge. When firms compete for customers, they have an incentive to master the latest technology and learn how to produce it as cheaply as possible. This appeals to consumers, who display all the emulation and status-signaling behaviors we have discussed. In short, </w:t>
      </w:r>
      <w:r w:rsidRPr="00BF4F19">
        <w:rPr>
          <w:rStyle w:val="StyleUnderline"/>
        </w:rPr>
        <w:t xml:space="preserve">capitalism is efficient at </w:t>
      </w:r>
      <w:r w:rsidRPr="00BF4F19">
        <w:rPr>
          <w:rStyle w:val="Emphasis"/>
        </w:rPr>
        <w:t>delivering what people want</w:t>
      </w:r>
      <w:r w:rsidRPr="00BF4F19">
        <w:rPr>
          <w:sz w:val="14"/>
        </w:rPr>
        <w:t xml:space="preserve">, </w:t>
      </w:r>
      <w:r w:rsidRPr="00BF4F19">
        <w:rPr>
          <w:rStyle w:val="StyleUnderline"/>
        </w:rPr>
        <w:t>and people seem</w:t>
      </w:r>
      <w:r w:rsidRPr="00BF4F19">
        <w:rPr>
          <w:sz w:val="14"/>
        </w:rPr>
        <w:t xml:space="preserve">, </w:t>
      </w:r>
      <w:r w:rsidRPr="00BF4F19">
        <w:rPr>
          <w:rStyle w:val="StyleUnderline"/>
        </w:rPr>
        <w:t xml:space="preserve">due to </w:t>
      </w:r>
      <w:r w:rsidRPr="00BF4F19">
        <w:rPr>
          <w:rStyle w:val="Emphasis"/>
        </w:rPr>
        <w:t>cultural-evolutionary traits</w:t>
      </w:r>
      <w:r w:rsidRPr="00BF4F19">
        <w:rPr>
          <w:sz w:val="14"/>
        </w:rPr>
        <w:t xml:space="preserve">, </w:t>
      </w:r>
      <w:r w:rsidRPr="00BF4F19">
        <w:rPr>
          <w:rStyle w:val="StyleUnderline"/>
        </w:rPr>
        <w:t xml:space="preserve">to </w:t>
      </w:r>
      <w:r w:rsidRPr="00BF4F19">
        <w:rPr>
          <w:rStyle w:val="Emphasis"/>
        </w:rPr>
        <w:t>constantly want more</w:t>
      </w:r>
      <w:r w:rsidRPr="00BF4F19">
        <w:rPr>
          <w:sz w:val="14"/>
        </w:rPr>
        <w:t xml:space="preserve">. </w:t>
      </w:r>
      <w:r w:rsidRPr="00BF4F19">
        <w:rPr>
          <w:rStyle w:val="StyleUnderline"/>
        </w:rPr>
        <w:t xml:space="preserve">This </w:t>
      </w:r>
      <w:r w:rsidRPr="00BF4F19">
        <w:rPr>
          <w:rStyle w:val="Emphasis"/>
        </w:rPr>
        <w:t>did not start</w:t>
      </w:r>
      <w:r w:rsidRPr="00BF4F19">
        <w:rPr>
          <w:rStyle w:val="StyleUnderline"/>
        </w:rPr>
        <w:t xml:space="preserve"> with the Industrial Revolution</w:t>
      </w:r>
      <w:r w:rsidRPr="00BF4F19">
        <w:rPr>
          <w:sz w:val="14"/>
        </w:rPr>
        <w:t xml:space="preserve">. </w:t>
      </w:r>
      <w:r w:rsidRPr="00BF4F19">
        <w:rPr>
          <w:rStyle w:val="StyleUnderline"/>
        </w:rPr>
        <w:t xml:space="preserve">The quest for more has characterized </w:t>
      </w:r>
      <w:r w:rsidRPr="00BF4F19">
        <w:rPr>
          <w:rStyle w:val="Emphasis"/>
        </w:rPr>
        <w:t>most of human history</w:t>
      </w:r>
      <w:r w:rsidRPr="00BF4F19">
        <w:rPr>
          <w:sz w:val="14"/>
        </w:rPr>
        <w:t xml:space="preserve">, </w:t>
      </w:r>
      <w:r w:rsidRPr="00BF4F19">
        <w:rPr>
          <w:rStyle w:val="StyleUnderline"/>
        </w:rPr>
        <w:t>both</w:t>
      </w:r>
      <w:r w:rsidRPr="00BF4F19">
        <w:rPr>
          <w:sz w:val="14"/>
        </w:rPr>
        <w:t xml:space="preserve"> in periods </w:t>
      </w:r>
      <w:r w:rsidRPr="00BF4F19">
        <w:rPr>
          <w:rStyle w:val="StyleUnderline"/>
        </w:rPr>
        <w:t xml:space="preserve">when growth was </w:t>
      </w:r>
      <w:r w:rsidRPr="00BF4F19">
        <w:rPr>
          <w:rStyle w:val="Emphasis"/>
        </w:rPr>
        <w:t>achieved</w:t>
      </w:r>
      <w:r w:rsidRPr="00BF4F19">
        <w:rPr>
          <w:sz w:val="14"/>
        </w:rPr>
        <w:t xml:space="preserve">, </w:t>
      </w:r>
      <w:r w:rsidRPr="00BF4F19">
        <w:rPr>
          <w:rStyle w:val="StyleUnderline"/>
        </w:rPr>
        <w:t xml:space="preserve">and when it was </w:t>
      </w:r>
      <w:r w:rsidRPr="00BF4F19">
        <w:rPr>
          <w:rStyle w:val="Emphasis"/>
        </w:rPr>
        <w:t>not</w:t>
      </w:r>
      <w:r w:rsidRPr="00BF4F19">
        <w:rPr>
          <w:sz w:val="14"/>
        </w:rPr>
        <w:t>.</w:t>
      </w:r>
    </w:p>
    <w:p w14:paraId="617C8B46" w14:textId="77777777" w:rsidR="004D26D9" w:rsidRPr="00BF4F19" w:rsidRDefault="004D26D9" w:rsidP="004D26D9">
      <w:pPr>
        <w:rPr>
          <w:sz w:val="14"/>
        </w:rPr>
      </w:pPr>
      <w:r w:rsidRPr="00BF4F19">
        <w:rPr>
          <w:sz w:val="14"/>
        </w:rPr>
        <w:t>Climate change and value systems</w:t>
      </w:r>
    </w:p>
    <w:p w14:paraId="01F7E0C3" w14:textId="77777777" w:rsidR="004D26D9" w:rsidRPr="00BF4F19" w:rsidRDefault="004D26D9" w:rsidP="004D26D9">
      <w:pPr>
        <w:rPr>
          <w:sz w:val="14"/>
        </w:rPr>
      </w:pPr>
      <w:r w:rsidRPr="00BF4F19">
        <w:rPr>
          <w:sz w:val="14"/>
        </w:rPr>
        <w:t xml:space="preserve">Not everyone finds examples drawn from the past to be persuasive. </w:t>
      </w:r>
      <w:r w:rsidRPr="00BF4F19">
        <w:rPr>
          <w:rStyle w:val="StyleUnderline"/>
        </w:rPr>
        <w:t>Today</w:t>
      </w:r>
      <w:r w:rsidRPr="00BF4F19">
        <w:rPr>
          <w:sz w:val="14"/>
        </w:rPr>
        <w:t xml:space="preserve">, thanks to advanced science, </w:t>
      </w:r>
      <w:r w:rsidRPr="00BF4F19">
        <w:rPr>
          <w:rStyle w:val="StyleUnderline"/>
        </w:rPr>
        <w:t xml:space="preserve">people </w:t>
      </w:r>
      <w:r w:rsidRPr="00BF4F19">
        <w:rPr>
          <w:rStyle w:val="Emphasis"/>
        </w:rPr>
        <w:t>know</w:t>
      </w:r>
      <w:r w:rsidRPr="00BF4F19">
        <w:rPr>
          <w:rStyle w:val="StyleUnderline"/>
        </w:rPr>
        <w:t xml:space="preserve"> that current methods of production and consumption</w:t>
      </w:r>
      <w:r w:rsidRPr="00BF4F19">
        <w:rPr>
          <w:sz w:val="14"/>
        </w:rPr>
        <w:t xml:space="preserve"> of goods and ser vices </w:t>
      </w:r>
      <w:r w:rsidRPr="00BF4F19">
        <w:rPr>
          <w:rStyle w:val="StyleUnderline"/>
        </w:rPr>
        <w:t>are harmful to nature</w:t>
      </w:r>
      <w:r w:rsidRPr="00BF4F19">
        <w:rPr>
          <w:sz w:val="14"/>
        </w:rPr>
        <w:t xml:space="preserve">. </w:t>
      </w:r>
      <w:r w:rsidRPr="00BF4F19">
        <w:rPr>
          <w:rStyle w:val="StyleUnderline"/>
        </w:rPr>
        <w:t>Therefore</w:t>
      </w:r>
      <w:r w:rsidRPr="00BF4F19">
        <w:rPr>
          <w:sz w:val="14"/>
        </w:rPr>
        <w:t xml:space="preserve">, </w:t>
      </w:r>
      <w:r w:rsidRPr="00BF4F19">
        <w:rPr>
          <w:rStyle w:val="StyleUnderline"/>
        </w:rPr>
        <w:t xml:space="preserve">as the message </w:t>
      </w:r>
      <w:r w:rsidRPr="00BF4F19">
        <w:rPr>
          <w:rStyle w:val="Emphasis"/>
        </w:rPr>
        <w:t>spreads</w:t>
      </w:r>
      <w:r w:rsidRPr="00BF4F19">
        <w:rPr>
          <w:sz w:val="14"/>
        </w:rPr>
        <w:t xml:space="preserve">, </w:t>
      </w:r>
      <w:r w:rsidRPr="00BF4F19">
        <w:rPr>
          <w:rStyle w:val="StyleUnderline"/>
        </w:rPr>
        <w:t>and global protests</w:t>
      </w:r>
      <w:r w:rsidRPr="00BF4F19">
        <w:rPr>
          <w:sz w:val="14"/>
        </w:rPr>
        <w:t xml:space="preserve"> such as Fridays for Future </w:t>
      </w:r>
      <w:r w:rsidRPr="00BF4F19">
        <w:rPr>
          <w:rStyle w:val="StyleUnderline"/>
        </w:rPr>
        <w:t xml:space="preserve">are </w:t>
      </w:r>
      <w:r w:rsidRPr="00BF4F19">
        <w:rPr>
          <w:rStyle w:val="Emphasis"/>
        </w:rPr>
        <w:t>noticed</w:t>
      </w:r>
      <w:r w:rsidRPr="00BF4F19">
        <w:rPr>
          <w:sz w:val="14"/>
        </w:rPr>
        <w:t xml:space="preserve">, </w:t>
      </w:r>
      <w:r w:rsidRPr="00BF4F19">
        <w:rPr>
          <w:rStyle w:val="StyleUnderline"/>
        </w:rPr>
        <w:t xml:space="preserve">people will </w:t>
      </w:r>
      <w:r w:rsidRPr="00BF4F19">
        <w:rPr>
          <w:rStyle w:val="Emphasis"/>
        </w:rPr>
        <w:t>simply stop wanting more</w:t>
      </w:r>
      <w:r w:rsidRPr="00BF4F19">
        <w:rPr>
          <w:sz w:val="14"/>
        </w:rPr>
        <w:t>, and will resist the pressures of relative income theory. Rationality will surely prevail over vague psychological instincts, will it not?</w:t>
      </w:r>
    </w:p>
    <w:p w14:paraId="1D7654A3" w14:textId="77777777" w:rsidR="004D26D9" w:rsidRPr="00BF4F19" w:rsidRDefault="004D26D9" w:rsidP="004D26D9">
      <w:pPr>
        <w:rPr>
          <w:sz w:val="14"/>
        </w:rPr>
      </w:pPr>
      <w:r w:rsidRPr="00BF4F19">
        <w:rPr>
          <w:sz w:val="14"/>
        </w:rPr>
        <w:t xml:space="preserve">While the trend is surely positive, and we see younger generations enthusiastically embracing the environmental cause in ways their older siblings and parents did not, there are reasons to believe that </w:t>
      </w:r>
      <w:r w:rsidRPr="00BF4F19">
        <w:rPr>
          <w:rStyle w:val="StyleUnderline"/>
        </w:rPr>
        <w:t xml:space="preserve">a complete turnaround in preferences </w:t>
      </w:r>
      <w:r w:rsidRPr="00BF4F19">
        <w:rPr>
          <w:rStyle w:val="Emphasis"/>
        </w:rPr>
        <w:t>remains unlikely</w:t>
      </w:r>
      <w:r w:rsidRPr="00BF4F19">
        <w:rPr>
          <w:sz w:val="14"/>
        </w:rPr>
        <w:t xml:space="preserve">.63 For a long time, the presumption in climate change communication has been that, once scientific evidence was made available, people would quickly act upon it. But </w:t>
      </w:r>
      <w:r w:rsidRPr="00BF4F19">
        <w:rPr>
          <w:rStyle w:val="StyleUnderline"/>
        </w:rPr>
        <w:t>being aware and concerned</w:t>
      </w:r>
      <w:r w:rsidRPr="00BF4F19">
        <w:rPr>
          <w:sz w:val="14"/>
        </w:rPr>
        <w:t xml:space="preserve"> about climate change </w:t>
      </w:r>
      <w:r w:rsidRPr="00BF4F19">
        <w:rPr>
          <w:rStyle w:val="Emphasis"/>
        </w:rPr>
        <w:t>does not necessarily</w:t>
      </w:r>
      <w:r w:rsidRPr="00BF4F19">
        <w:rPr>
          <w:rStyle w:val="StyleUnderline"/>
        </w:rPr>
        <w:t xml:space="preserve"> jolt individuals into action</w:t>
      </w:r>
      <w:r w:rsidRPr="00BF4F19">
        <w:rPr>
          <w:sz w:val="14"/>
        </w:rPr>
        <w:t>.</w:t>
      </w:r>
    </w:p>
    <w:p w14:paraId="5F99A2BE" w14:textId="77777777" w:rsidR="004D26D9" w:rsidRPr="00BF4F19" w:rsidRDefault="004D26D9" w:rsidP="004D26D9">
      <w:pPr>
        <w:rPr>
          <w:sz w:val="14"/>
        </w:rPr>
      </w:pPr>
      <w:r w:rsidRPr="00BF4F19">
        <w:rPr>
          <w:sz w:val="14"/>
        </w:rPr>
        <w:t xml:space="preserve">Over the past twenty years, as a large gap between knowledge, concern, and action developed, so did a wide literature on the topic. A review of over two decades of research, ranging from behavioral and environmental economics to cognitive sciences, social psychology, health policy, and marketing, finds many scholars trying to understand the cognitive traits that hold people back.64 With regard to climate change specifically, the problem is that </w:t>
      </w:r>
      <w:r w:rsidRPr="00BF4F19">
        <w:rPr>
          <w:rStyle w:val="StyleUnderline"/>
        </w:rPr>
        <w:t>shared gains</w:t>
      </w:r>
      <w:r w:rsidRPr="00BF4F19">
        <w:rPr>
          <w:sz w:val="14"/>
        </w:rPr>
        <w:t xml:space="preserve">, often </w:t>
      </w:r>
      <w:r w:rsidRPr="00BF4F19">
        <w:rPr>
          <w:rStyle w:val="StyleUnderline"/>
        </w:rPr>
        <w:t xml:space="preserve">erroneously perceived as </w:t>
      </w:r>
      <w:r w:rsidRPr="00BF4F19">
        <w:rPr>
          <w:rStyle w:val="Emphasis"/>
        </w:rPr>
        <w:t>far in the future</w:t>
      </w:r>
      <w:r w:rsidRPr="00BF4F19">
        <w:rPr>
          <w:sz w:val="14"/>
        </w:rPr>
        <w:t xml:space="preserve">, </w:t>
      </w:r>
      <w:r w:rsidRPr="00BF4F19">
        <w:rPr>
          <w:rStyle w:val="StyleUnderline"/>
        </w:rPr>
        <w:t xml:space="preserve">are constantly weighed against </w:t>
      </w:r>
      <w:r w:rsidRPr="00BF4F19">
        <w:rPr>
          <w:rStyle w:val="Emphasis"/>
        </w:rPr>
        <w:t>personal</w:t>
      </w:r>
      <w:r w:rsidRPr="00BF4F19">
        <w:rPr>
          <w:sz w:val="14"/>
        </w:rPr>
        <w:t xml:space="preserve">, </w:t>
      </w:r>
      <w:r w:rsidRPr="00BF4F19">
        <w:rPr>
          <w:rStyle w:val="Emphasis"/>
        </w:rPr>
        <w:t>immediate costs</w:t>
      </w:r>
      <w:r w:rsidRPr="00BF4F19">
        <w:rPr>
          <w:sz w:val="14"/>
        </w:rPr>
        <w:t xml:space="preserve">. </w:t>
      </w:r>
      <w:r w:rsidRPr="00BF4F19">
        <w:rPr>
          <w:rStyle w:val="StyleUnderline"/>
        </w:rPr>
        <w:t>Given that</w:t>
      </w:r>
      <w:r w:rsidRPr="00BF4F19">
        <w:rPr>
          <w:sz w:val="14"/>
        </w:rPr>
        <w:t xml:space="preserve">, in our current technological state, </w:t>
      </w:r>
      <w:r w:rsidRPr="00BF4F19">
        <w:rPr>
          <w:rStyle w:val="StyleUnderline"/>
        </w:rPr>
        <w:t xml:space="preserve">CO2 emissions originate from basically </w:t>
      </w:r>
      <w:r w:rsidRPr="00BF4F19">
        <w:rPr>
          <w:rStyle w:val="Emphasis"/>
        </w:rPr>
        <w:t>every aspect of modern lifestyles</w:t>
      </w:r>
      <w:r w:rsidRPr="00BF4F19">
        <w:rPr>
          <w:sz w:val="14"/>
        </w:rPr>
        <w:t xml:space="preserve">, </w:t>
      </w:r>
      <w:r w:rsidRPr="00BF4F19">
        <w:rPr>
          <w:rStyle w:val="StyleUnderline"/>
        </w:rPr>
        <w:t xml:space="preserve">most of the actions required to bring them down </w:t>
      </w:r>
      <w:r w:rsidRPr="00BF4F19">
        <w:rPr>
          <w:rStyle w:val="Emphasis"/>
        </w:rPr>
        <w:t>clash</w:t>
      </w:r>
      <w:r w:rsidRPr="00BF4F19">
        <w:rPr>
          <w:rStyle w:val="StyleUnderline"/>
        </w:rPr>
        <w:t xml:space="preserve"> with elements</w:t>
      </w:r>
      <w:r w:rsidRPr="00BF4F19">
        <w:rPr>
          <w:sz w:val="14"/>
        </w:rPr>
        <w:t xml:space="preserve"> that have been, until recently, </w:t>
      </w:r>
      <w:r w:rsidRPr="00BF4F19">
        <w:rPr>
          <w:rStyle w:val="StyleUnderline"/>
        </w:rPr>
        <w:t xml:space="preserve">at the </w:t>
      </w:r>
      <w:r w:rsidRPr="00BF4F19">
        <w:rPr>
          <w:rStyle w:val="Emphasis"/>
        </w:rPr>
        <w:t>core</w:t>
      </w:r>
      <w:r w:rsidRPr="00BF4F19">
        <w:rPr>
          <w:rStyle w:val="StyleUnderline"/>
        </w:rPr>
        <w:t xml:space="preserve"> of our values</w:t>
      </w:r>
      <w:r w:rsidRPr="00BF4F19">
        <w:rPr>
          <w:sz w:val="14"/>
        </w:rPr>
        <w:t xml:space="preserve">, </w:t>
      </w:r>
      <w:r w:rsidRPr="00BF4F19">
        <w:rPr>
          <w:rStyle w:val="StyleUnderline"/>
        </w:rPr>
        <w:t>identity formation</w:t>
      </w:r>
      <w:r w:rsidRPr="00BF4F19">
        <w:rPr>
          <w:sz w:val="14"/>
        </w:rPr>
        <w:t xml:space="preserve">, </w:t>
      </w:r>
      <w:r w:rsidRPr="00BF4F19">
        <w:rPr>
          <w:rStyle w:val="StyleUnderline"/>
        </w:rPr>
        <w:t>and belief system</w:t>
      </w:r>
      <w:r w:rsidRPr="00BF4F19">
        <w:rPr>
          <w:sz w:val="14"/>
        </w:rPr>
        <w:t>.</w:t>
      </w:r>
    </w:p>
    <w:p w14:paraId="24054657" w14:textId="77777777" w:rsidR="004D26D9" w:rsidRPr="00BF4F19" w:rsidRDefault="004D26D9" w:rsidP="004D26D9">
      <w:pPr>
        <w:rPr>
          <w:sz w:val="14"/>
        </w:rPr>
      </w:pPr>
      <w:r w:rsidRPr="00BF4F19">
        <w:rPr>
          <w:sz w:val="14"/>
        </w:rPr>
        <w:t xml:space="preserve">These are the same human traits we saw above as we explored the nonfunctional utility of consumption. For example, </w:t>
      </w:r>
      <w:r w:rsidRPr="00BF4F19">
        <w:rPr>
          <w:rStyle w:val="StyleUnderline"/>
        </w:rPr>
        <w:t>for over half a century</w:t>
      </w:r>
      <w:r w:rsidRPr="00BF4F19">
        <w:rPr>
          <w:sz w:val="14"/>
        </w:rPr>
        <w:t xml:space="preserve">, </w:t>
      </w:r>
      <w:r w:rsidRPr="00BF4F19">
        <w:rPr>
          <w:rStyle w:val="StyleUnderline"/>
        </w:rPr>
        <w:t>it has been a status symbol to have a luxury car</w:t>
      </w:r>
      <w:r w:rsidRPr="00BF4F19">
        <w:rPr>
          <w:sz w:val="14"/>
        </w:rPr>
        <w:t xml:space="preserve">, </w:t>
      </w:r>
      <w:r w:rsidRPr="00BF4F19">
        <w:rPr>
          <w:rStyle w:val="StyleUnderline"/>
        </w:rPr>
        <w:t>and jet-setting around the globe has been a clear marker of success</w:t>
      </w:r>
      <w:r w:rsidRPr="00BF4F19">
        <w:rPr>
          <w:sz w:val="14"/>
        </w:rPr>
        <w:t xml:space="preserve">—think of the iconic James Bond with his deluxe Aston Martin and secret missions involving travel to exotic locations. </w:t>
      </w:r>
      <w:r w:rsidRPr="00BF4F19">
        <w:rPr>
          <w:rStyle w:val="StyleUnderline"/>
        </w:rPr>
        <w:t>It has been the tradition in many countries for people’s diet to center on meat</w:t>
      </w:r>
      <w:r w:rsidRPr="00BF4F19">
        <w:rPr>
          <w:sz w:val="14"/>
        </w:rPr>
        <w:t xml:space="preserve">, a very CO2-intensive form of nourishment. </w:t>
      </w:r>
      <w:r w:rsidRPr="00BF4F19">
        <w:rPr>
          <w:rStyle w:val="StyleUnderline"/>
        </w:rPr>
        <w:t xml:space="preserve">Such norms </w:t>
      </w:r>
      <w:r w:rsidRPr="00BF4F19">
        <w:rPr>
          <w:rStyle w:val="Emphasis"/>
        </w:rPr>
        <w:t>do not evolve quickly</w:t>
      </w:r>
      <w:r w:rsidRPr="00BF4F19">
        <w:rPr>
          <w:sz w:val="14"/>
        </w:rPr>
        <w:t xml:space="preserve">. </w:t>
      </w:r>
      <w:r w:rsidRPr="00BF4F19">
        <w:rPr>
          <w:rStyle w:val="StyleUnderline"/>
        </w:rPr>
        <w:t>No matter the level of education or</w:t>
      </w:r>
      <w:r w:rsidRPr="00BF4F19">
        <w:rPr>
          <w:sz w:val="14"/>
        </w:rPr>
        <w:t xml:space="preserve"> degree of climate </w:t>
      </w:r>
      <w:r w:rsidRPr="00BF4F19">
        <w:rPr>
          <w:rStyle w:val="StyleUnderline"/>
        </w:rPr>
        <w:t>awareness</w:t>
      </w:r>
      <w:r w:rsidRPr="00BF4F19">
        <w:rPr>
          <w:sz w:val="14"/>
        </w:rPr>
        <w:t xml:space="preserve">, </w:t>
      </w:r>
      <w:r w:rsidRPr="00BF4F19">
        <w:rPr>
          <w:rStyle w:val="StyleUnderline"/>
        </w:rPr>
        <w:t xml:space="preserve">when systems of beliefs </w:t>
      </w:r>
      <w:r w:rsidRPr="00BF4F19">
        <w:rPr>
          <w:rStyle w:val="Emphasis"/>
        </w:rPr>
        <w:t>clash</w:t>
      </w:r>
      <w:r w:rsidRPr="00BF4F19">
        <w:rPr>
          <w:sz w:val="14"/>
        </w:rPr>
        <w:t xml:space="preserve">, </w:t>
      </w:r>
      <w:r w:rsidRPr="00BF4F19">
        <w:rPr>
          <w:rStyle w:val="StyleUnderline"/>
        </w:rPr>
        <w:t xml:space="preserve">individuals experience </w:t>
      </w:r>
      <w:r w:rsidRPr="00BF4F19">
        <w:rPr>
          <w:rStyle w:val="Emphasis"/>
        </w:rPr>
        <w:t>cognitive dissonance</w:t>
      </w:r>
      <w:r w:rsidRPr="00BF4F19">
        <w:rPr>
          <w:rStyle w:val="StyleUnderline"/>
        </w:rPr>
        <w:t xml:space="preserve"> and look for ways to </w:t>
      </w:r>
      <w:r w:rsidRPr="00BF4F19">
        <w:rPr>
          <w:rStyle w:val="Emphasis"/>
        </w:rPr>
        <w:t>avoid</w:t>
      </w:r>
      <w:r w:rsidRPr="00BF4F19">
        <w:rPr>
          <w:rStyle w:val="StyleUnderline"/>
        </w:rPr>
        <w:t xml:space="preserve"> change</w:t>
      </w:r>
      <w:r w:rsidRPr="00BF4F19">
        <w:rPr>
          <w:sz w:val="14"/>
        </w:rPr>
        <w:t xml:space="preserve">. This conflict has not boded well for climate action, as </w:t>
      </w:r>
      <w:r w:rsidRPr="00BF4F19">
        <w:rPr>
          <w:rStyle w:val="StyleUnderline"/>
        </w:rPr>
        <w:t xml:space="preserve">people have relied on </w:t>
      </w:r>
      <w:r w:rsidRPr="00BF4F19">
        <w:rPr>
          <w:rStyle w:val="Emphasis"/>
        </w:rPr>
        <w:t>all sorts of justifications</w:t>
      </w:r>
      <w:r w:rsidRPr="00BF4F19">
        <w:rPr>
          <w:rStyle w:val="StyleUnderline"/>
        </w:rPr>
        <w:t xml:space="preserve"> to evade a sense of guilt and stick to their carbon-intensive habits</w:t>
      </w:r>
      <w:r w:rsidRPr="00BF4F19">
        <w:rPr>
          <w:sz w:val="14"/>
        </w:rPr>
        <w:t xml:space="preserve">. </w:t>
      </w:r>
      <w:r w:rsidRPr="00BF4F19">
        <w:rPr>
          <w:rStyle w:val="StyleUnderline"/>
        </w:rPr>
        <w:t>Some</w:t>
      </w:r>
      <w:r w:rsidRPr="00BF4F19">
        <w:rPr>
          <w:sz w:val="14"/>
        </w:rPr>
        <w:t xml:space="preserve"> feel compelled to </w:t>
      </w:r>
      <w:r w:rsidRPr="00BF4F19">
        <w:rPr>
          <w:rStyle w:val="Emphasis"/>
        </w:rPr>
        <w:t>question the science</w:t>
      </w:r>
      <w:r w:rsidRPr="00BF4F19">
        <w:rPr>
          <w:sz w:val="14"/>
        </w:rPr>
        <w:t xml:space="preserve"> behind climate change, and stress the wide uncertainty surrounding estimates. </w:t>
      </w:r>
      <w:r w:rsidRPr="00BF4F19">
        <w:rPr>
          <w:rStyle w:val="StyleUnderline"/>
        </w:rPr>
        <w:t xml:space="preserve">Others fall back on </w:t>
      </w:r>
      <w:r w:rsidRPr="00BF4F19">
        <w:rPr>
          <w:rStyle w:val="Emphasis"/>
        </w:rPr>
        <w:t>fatalism</w:t>
      </w:r>
      <w:r w:rsidRPr="00BF4F19">
        <w:rPr>
          <w:sz w:val="14"/>
        </w:rPr>
        <w:t xml:space="preserve"> (“we are all going to die in any case”), </w:t>
      </w:r>
      <w:r w:rsidRPr="00BF4F19">
        <w:rPr>
          <w:rStyle w:val="StyleUnderline"/>
        </w:rPr>
        <w:t>or</w:t>
      </w:r>
      <w:r w:rsidRPr="00BF4F19">
        <w:rPr>
          <w:sz w:val="14"/>
        </w:rPr>
        <w:t xml:space="preserve"> the odd argument of </w:t>
      </w:r>
      <w:r w:rsidRPr="00BF4F19">
        <w:rPr>
          <w:rStyle w:val="StyleUnderline"/>
        </w:rPr>
        <w:t xml:space="preserve">being </w:t>
      </w:r>
      <w:r w:rsidRPr="00BF4F19">
        <w:rPr>
          <w:rStyle w:val="Emphasis"/>
        </w:rPr>
        <w:t>too busy</w:t>
      </w:r>
      <w:r w:rsidRPr="00BF4F19">
        <w:rPr>
          <w:rStyle w:val="StyleUnderline"/>
        </w:rPr>
        <w:t xml:space="preserve"> to act</w:t>
      </w:r>
      <w:r w:rsidRPr="00BF4F19">
        <w:rPr>
          <w:sz w:val="14"/>
        </w:rPr>
        <w:t xml:space="preserve">. Yet </w:t>
      </w:r>
      <w:r w:rsidRPr="00BF4F19">
        <w:rPr>
          <w:rStyle w:val="StyleUnderline"/>
        </w:rPr>
        <w:t xml:space="preserve">others engage in </w:t>
      </w:r>
      <w:r w:rsidRPr="00BF4F19">
        <w:rPr>
          <w:rStyle w:val="Emphasis"/>
        </w:rPr>
        <w:t>wild discounting</w:t>
      </w:r>
      <w:r w:rsidRPr="00BF4F19">
        <w:rPr>
          <w:rStyle w:val="StyleUnderline"/>
        </w:rPr>
        <w:t xml:space="preserve"> of the timeframe and geographic scope involved</w:t>
      </w:r>
      <w:r w:rsidRPr="00BF4F19">
        <w:rPr>
          <w:sz w:val="14"/>
        </w:rPr>
        <w:t xml:space="preserve"> (“it’s going to affect people far away from here, in a future far away”), </w:t>
      </w:r>
      <w:r w:rsidRPr="00BF4F19">
        <w:rPr>
          <w:rStyle w:val="StyleUnderline"/>
        </w:rPr>
        <w:t xml:space="preserve">or use </w:t>
      </w:r>
      <w:r w:rsidRPr="00BF4F19">
        <w:rPr>
          <w:rStyle w:val="Emphasis"/>
        </w:rPr>
        <w:t>blame-shifting</w:t>
      </w:r>
      <w:r w:rsidRPr="00BF4F19">
        <w:rPr>
          <w:rStyle w:val="StyleUnderline"/>
        </w:rPr>
        <w:t xml:space="preserve"> techniques</w:t>
      </w:r>
      <w:r w:rsidRPr="00BF4F19">
        <w:rPr>
          <w:sz w:val="14"/>
        </w:rPr>
        <w:t xml:space="preserve"> (“why should I do something when China / politicians / corporations are not doing anything?”).</w:t>
      </w:r>
    </w:p>
    <w:p w14:paraId="79683FFC" w14:textId="77777777" w:rsidR="004D26D9" w:rsidRPr="00BF4F19" w:rsidRDefault="004D26D9" w:rsidP="004D26D9">
      <w:pPr>
        <w:rPr>
          <w:sz w:val="14"/>
        </w:rPr>
      </w:pPr>
      <w:r w:rsidRPr="00BF4F19">
        <w:rPr>
          <w:sz w:val="14"/>
        </w:rPr>
        <w:t xml:space="preserve">Fighting climate change will surely require changes in behavior by citizens, which will hinge on a complex set of incentives and regulations, as Chapter 8 will explore. </w:t>
      </w:r>
      <w:r w:rsidRPr="00BF4F19">
        <w:rPr>
          <w:rStyle w:val="StyleUnderline"/>
        </w:rPr>
        <w:t xml:space="preserve">We </w:t>
      </w:r>
      <w:r w:rsidRPr="00BF4F19">
        <w:rPr>
          <w:rStyle w:val="Emphasis"/>
        </w:rPr>
        <w:t>should not hold our breath</w:t>
      </w:r>
      <w:r w:rsidRPr="00BF4F19">
        <w:rPr>
          <w:sz w:val="14"/>
        </w:rPr>
        <w:t xml:space="preserve">, however, </w:t>
      </w:r>
      <w:r w:rsidRPr="00BF4F19">
        <w:rPr>
          <w:rStyle w:val="StyleUnderline"/>
        </w:rPr>
        <w:t xml:space="preserve">waiting for a </w:t>
      </w:r>
      <w:r w:rsidRPr="00BF4F19">
        <w:rPr>
          <w:rStyle w:val="Emphasis"/>
        </w:rPr>
        <w:t>spontaneous</w:t>
      </w:r>
      <w:r w:rsidRPr="00BF4F19">
        <w:rPr>
          <w:rStyle w:val="StyleUnderline"/>
        </w:rPr>
        <w:t xml:space="preserve"> and </w:t>
      </w:r>
      <w:r w:rsidRPr="00BF4F19">
        <w:rPr>
          <w:rStyle w:val="Emphasis"/>
        </w:rPr>
        <w:t>complete turnaround</w:t>
      </w:r>
      <w:r w:rsidRPr="00BF4F19">
        <w:rPr>
          <w:rStyle w:val="StyleUnderline"/>
        </w:rPr>
        <w:t xml:space="preserve"> of current value systems</w:t>
      </w:r>
      <w:r w:rsidRPr="00BF4F19">
        <w:rPr>
          <w:sz w:val="14"/>
        </w:rPr>
        <w:t xml:space="preserve">. </w:t>
      </w:r>
      <w:r w:rsidRPr="00BF4F19">
        <w:rPr>
          <w:rStyle w:val="StyleUnderline"/>
        </w:rPr>
        <w:t>Much less should we make this</w:t>
      </w:r>
      <w:r w:rsidRPr="00BF4F19">
        <w:rPr>
          <w:sz w:val="14"/>
        </w:rPr>
        <w:t xml:space="preserve">, as the degrowth agenda implicitly does, </w:t>
      </w:r>
      <w:r w:rsidRPr="00BF4F19">
        <w:rPr>
          <w:rStyle w:val="StyleUnderline"/>
        </w:rPr>
        <w:t xml:space="preserve">the </w:t>
      </w:r>
      <w:r w:rsidRPr="00BF4F19">
        <w:rPr>
          <w:rStyle w:val="Emphasis"/>
        </w:rPr>
        <w:t>central element</w:t>
      </w:r>
      <w:r w:rsidRPr="00BF4F19">
        <w:rPr>
          <w:rStyle w:val="StyleUnderline"/>
        </w:rPr>
        <w:t xml:space="preserve"> of the fight</w:t>
      </w:r>
      <w:r w:rsidRPr="00BF4F19">
        <w:rPr>
          <w:sz w:val="14"/>
        </w:rPr>
        <w:t xml:space="preserve"> against climate change and environmental degradation.</w:t>
      </w:r>
    </w:p>
    <w:p w14:paraId="2F6B9238" w14:textId="77777777" w:rsidR="004D26D9" w:rsidRPr="00BF4F19" w:rsidRDefault="004D26D9" w:rsidP="004D26D9">
      <w:pPr>
        <w:pStyle w:val="Heading3"/>
      </w:pPr>
      <w:r w:rsidRPr="00BF4F19">
        <w:t>No Mindset Shift—1AR</w:t>
      </w:r>
    </w:p>
    <w:p w14:paraId="4CD548EE" w14:textId="77777777" w:rsidR="004D26D9" w:rsidRPr="00BF4F19" w:rsidRDefault="004D26D9" w:rsidP="004D26D9">
      <w:pPr>
        <w:pStyle w:val="Heading4"/>
      </w:pPr>
      <w:r w:rsidRPr="00BF4F19">
        <w:t xml:space="preserve">Err aff. Only </w:t>
      </w:r>
      <w:r w:rsidRPr="00BF4F19">
        <w:rPr>
          <w:u w:val="single"/>
        </w:rPr>
        <w:t>working within</w:t>
      </w:r>
      <w:r w:rsidRPr="00BF4F19">
        <w:t xml:space="preserve"> capitalism and growth can channel </w:t>
      </w:r>
      <w:r w:rsidRPr="00BF4F19">
        <w:rPr>
          <w:u w:val="single"/>
        </w:rPr>
        <w:t>basic human impulses</w:t>
      </w:r>
      <w:r w:rsidRPr="00BF4F19">
        <w:t xml:space="preserve"> for good.</w:t>
      </w:r>
    </w:p>
    <w:p w14:paraId="2D5BC374" w14:textId="77777777" w:rsidR="004D26D9" w:rsidRPr="00BF4F19" w:rsidRDefault="004D26D9" w:rsidP="004D26D9">
      <w:r w:rsidRPr="00BF4F19">
        <w:rPr>
          <w:rStyle w:val="Style13ptBold"/>
        </w:rPr>
        <w:t>Terzi, 22</w:t>
      </w:r>
      <w:r w:rsidRPr="00BF4F19">
        <w:t xml:space="preserve">—Economist at the European Commission’s Directorate-General for Economic and Financial Affairs, Adjunct Professor at Sciences Po and at HEC Paris (Alessio, “The True Origins of the Growth Imperative,” </w:t>
      </w:r>
      <w:r w:rsidRPr="00BF4F19">
        <w:rPr>
          <w:i/>
          <w:iCs/>
        </w:rPr>
        <w:t>Growth for Good: Reshaping Capitalism to Save Humanity from Climate Catastrophe</w:t>
      </w:r>
      <w:r w:rsidRPr="00BF4F19">
        <w:t>, Chapter 5, pp. 126-127, dml)</w:t>
      </w:r>
    </w:p>
    <w:p w14:paraId="34660FAF" w14:textId="77777777" w:rsidR="004D26D9" w:rsidRPr="00BF4F19" w:rsidRDefault="004D26D9" w:rsidP="004D26D9">
      <w:pPr>
        <w:rPr>
          <w:sz w:val="14"/>
        </w:rPr>
      </w:pPr>
      <w:r w:rsidRPr="00BF4F19">
        <w:rPr>
          <w:rStyle w:val="StyleUnderline"/>
        </w:rPr>
        <w:t>If</w:t>
      </w:r>
      <w:r w:rsidRPr="00BF4F19">
        <w:rPr>
          <w:sz w:val="14"/>
        </w:rPr>
        <w:t xml:space="preserve">, </w:t>
      </w:r>
      <w:r w:rsidRPr="00BF4F19">
        <w:rPr>
          <w:rStyle w:val="StyleUnderline"/>
        </w:rPr>
        <w:t>as we imagine alternative institutions</w:t>
      </w:r>
      <w:r w:rsidRPr="00BF4F19">
        <w:rPr>
          <w:sz w:val="14"/>
        </w:rPr>
        <w:t xml:space="preserve">, </w:t>
      </w:r>
      <w:r w:rsidRPr="00BF4F19">
        <w:rPr>
          <w:rStyle w:val="StyleUnderline"/>
        </w:rPr>
        <w:t xml:space="preserve">we choose to </w:t>
      </w:r>
      <w:r w:rsidRPr="00BF4F19">
        <w:rPr>
          <w:rStyle w:val="Emphasis"/>
        </w:rPr>
        <w:t>ignore</w:t>
      </w:r>
      <w:r w:rsidRPr="00BF4F19">
        <w:rPr>
          <w:rStyle w:val="StyleUnderline"/>
        </w:rPr>
        <w:t xml:space="preserve"> basic human cultural traits</w:t>
      </w:r>
      <w:r w:rsidRPr="00BF4F19">
        <w:rPr>
          <w:sz w:val="14"/>
        </w:rPr>
        <w:t xml:space="preserve"> (perhaps blinded by false dichotomies such as whether people are inherently good or bad), </w:t>
      </w:r>
      <w:r w:rsidRPr="00BF4F19">
        <w:rPr>
          <w:rStyle w:val="StyleUnderline"/>
        </w:rPr>
        <w:t xml:space="preserve">then the mechanics of our society will </w:t>
      </w:r>
      <w:r w:rsidRPr="00BF4F19">
        <w:rPr>
          <w:rStyle w:val="Emphasis"/>
        </w:rPr>
        <w:t>rapidly turn perverse</w:t>
      </w:r>
      <w:r w:rsidRPr="00BF4F19">
        <w:rPr>
          <w:sz w:val="14"/>
        </w:rPr>
        <w:t xml:space="preserve">, </w:t>
      </w:r>
      <w:r w:rsidRPr="00BF4F19">
        <w:rPr>
          <w:rStyle w:val="StyleUnderline"/>
        </w:rPr>
        <w:t xml:space="preserve">as people find ways to </w:t>
      </w:r>
      <w:r w:rsidRPr="00BF4F19">
        <w:rPr>
          <w:rStyle w:val="Emphasis"/>
        </w:rPr>
        <w:t>go around</w:t>
      </w:r>
      <w:r w:rsidRPr="00BF4F19">
        <w:rPr>
          <w:rStyle w:val="StyleUnderline"/>
        </w:rPr>
        <w:t xml:space="preserve"> those institutions</w:t>
      </w:r>
      <w:r w:rsidRPr="00BF4F19">
        <w:rPr>
          <w:sz w:val="14"/>
        </w:rPr>
        <w:t xml:space="preserve">. With this understanding, we can see why </w:t>
      </w:r>
      <w:r w:rsidRPr="00BF4F19">
        <w:rPr>
          <w:rStyle w:val="StyleUnderline"/>
        </w:rPr>
        <w:t xml:space="preserve">people </w:t>
      </w:r>
      <w:r w:rsidRPr="00BF4F19">
        <w:rPr>
          <w:rStyle w:val="Emphasis"/>
        </w:rPr>
        <w:t>would not suddenly embrace</w:t>
      </w:r>
      <w:r w:rsidRPr="00BF4F19">
        <w:rPr>
          <w:rStyle w:val="StyleUnderline"/>
        </w:rPr>
        <w:t xml:space="preserve"> a narrative of sufficiency or a steady-state economy</w:t>
      </w:r>
      <w:r w:rsidRPr="00BF4F19">
        <w:rPr>
          <w:sz w:val="14"/>
        </w:rPr>
        <w:t xml:space="preserve">. We can appreciate that </w:t>
      </w:r>
      <w:r w:rsidRPr="00BF4F19">
        <w:rPr>
          <w:rStyle w:val="StyleUnderline"/>
        </w:rPr>
        <w:t xml:space="preserve">they </w:t>
      </w:r>
      <w:r w:rsidRPr="00BF4F19">
        <w:rPr>
          <w:rStyle w:val="Emphasis"/>
        </w:rPr>
        <w:t>would not simply ignore</w:t>
      </w:r>
      <w:r w:rsidRPr="00BF4F19">
        <w:rPr>
          <w:rStyle w:val="StyleUnderline"/>
        </w:rPr>
        <w:t xml:space="preserve"> the fact that neighboring countries would begin to have more</w:t>
      </w:r>
      <w:r w:rsidRPr="00BF4F19">
        <w:rPr>
          <w:sz w:val="14"/>
        </w:rPr>
        <w:t xml:space="preserve">, </w:t>
      </w:r>
      <w:r w:rsidRPr="00BF4F19">
        <w:rPr>
          <w:rStyle w:val="StyleUnderline"/>
        </w:rPr>
        <w:t>thanks to their sustained economic growth and technological progress</w:t>
      </w:r>
      <w:r w:rsidRPr="00BF4F19">
        <w:rPr>
          <w:sz w:val="14"/>
        </w:rPr>
        <w:t xml:space="preserve">. We can recognize that </w:t>
      </w:r>
      <w:r w:rsidRPr="00BF4F19">
        <w:rPr>
          <w:rStyle w:val="StyleUnderline"/>
        </w:rPr>
        <w:t xml:space="preserve">impulses to </w:t>
      </w:r>
      <w:r w:rsidRPr="00BF4F19">
        <w:rPr>
          <w:rStyle w:val="Emphasis"/>
        </w:rPr>
        <w:t>emigrate</w:t>
      </w:r>
      <w:r w:rsidRPr="00BF4F19">
        <w:rPr>
          <w:rStyle w:val="StyleUnderline"/>
        </w:rPr>
        <w:t xml:space="preserve"> would begin under ecosocialism</w:t>
      </w:r>
      <w:r w:rsidRPr="00BF4F19">
        <w:rPr>
          <w:sz w:val="14"/>
        </w:rPr>
        <w:t xml:space="preserve">. And we can see why </w:t>
      </w:r>
      <w:r w:rsidRPr="00BF4F19">
        <w:rPr>
          <w:rStyle w:val="StyleUnderline"/>
        </w:rPr>
        <w:t>redistribution alone</w:t>
      </w:r>
      <w:r w:rsidRPr="00BF4F19">
        <w:rPr>
          <w:sz w:val="14"/>
        </w:rPr>
        <w:t xml:space="preserve">, </w:t>
      </w:r>
      <w:r w:rsidRPr="00BF4F19">
        <w:rPr>
          <w:rStyle w:val="Emphasis"/>
        </w:rPr>
        <w:t>without</w:t>
      </w:r>
      <w:r w:rsidRPr="00BF4F19">
        <w:rPr>
          <w:rStyle w:val="StyleUnderline"/>
        </w:rPr>
        <w:t xml:space="preserve"> growth</w:t>
      </w:r>
      <w:r w:rsidRPr="00BF4F19">
        <w:rPr>
          <w:sz w:val="14"/>
        </w:rPr>
        <w:t xml:space="preserve">, </w:t>
      </w:r>
      <w:r w:rsidRPr="00BF4F19">
        <w:rPr>
          <w:rStyle w:val="StyleUnderline"/>
        </w:rPr>
        <w:t xml:space="preserve">would lead to an </w:t>
      </w:r>
      <w:r w:rsidRPr="00BF4F19">
        <w:rPr>
          <w:rStyle w:val="Emphasis"/>
        </w:rPr>
        <w:t>unsustainable equilibrium</w:t>
      </w:r>
      <w:r w:rsidRPr="00BF4F19">
        <w:rPr>
          <w:sz w:val="14"/>
        </w:rPr>
        <w:t xml:space="preserve">. In sum, we can understand why </w:t>
      </w:r>
      <w:r w:rsidRPr="00BF4F19">
        <w:rPr>
          <w:rStyle w:val="StyleUnderline"/>
        </w:rPr>
        <w:t>capitalism has proved a successful way to organize society hitherto</w:t>
      </w:r>
      <w:r w:rsidRPr="00BF4F19">
        <w:rPr>
          <w:sz w:val="14"/>
        </w:rPr>
        <w:t xml:space="preserve">. </w:t>
      </w:r>
      <w:r w:rsidRPr="00BF4F19">
        <w:rPr>
          <w:rStyle w:val="StyleUnderline"/>
        </w:rPr>
        <w:t>It channels</w:t>
      </w:r>
      <w:r w:rsidRPr="00BF4F19">
        <w:rPr>
          <w:sz w:val="14"/>
        </w:rPr>
        <w:t xml:space="preserve"> some </w:t>
      </w:r>
      <w:r w:rsidRPr="00BF4F19">
        <w:rPr>
          <w:rStyle w:val="Emphasis"/>
        </w:rPr>
        <w:t>basic human impulses</w:t>
      </w:r>
      <w:r w:rsidRPr="00BF4F19">
        <w:rPr>
          <w:sz w:val="14"/>
        </w:rPr>
        <w:t>.</w:t>
      </w:r>
    </w:p>
    <w:p w14:paraId="4A747E8C" w14:textId="77777777" w:rsidR="004D26D9" w:rsidRPr="00BF4F19" w:rsidRDefault="004D26D9" w:rsidP="004D26D9">
      <w:pPr>
        <w:rPr>
          <w:sz w:val="14"/>
        </w:rPr>
      </w:pPr>
      <w:r w:rsidRPr="00BF4F19">
        <w:rPr>
          <w:rStyle w:val="StyleUnderline"/>
        </w:rPr>
        <w:t xml:space="preserve">Rather than fantasizing about </w:t>
      </w:r>
      <w:r w:rsidRPr="00BF4F19">
        <w:rPr>
          <w:rStyle w:val="Emphasis"/>
        </w:rPr>
        <w:t>changing human nature altogether</w:t>
      </w:r>
      <w:r w:rsidRPr="00BF4F19">
        <w:rPr>
          <w:sz w:val="14"/>
        </w:rPr>
        <w:t xml:space="preserve">, </w:t>
      </w:r>
      <w:r w:rsidRPr="00BF4F19">
        <w:rPr>
          <w:rStyle w:val="StyleUnderline"/>
        </w:rPr>
        <w:t xml:space="preserve">it is </w:t>
      </w:r>
      <w:r w:rsidRPr="00BF4F19">
        <w:rPr>
          <w:rStyle w:val="Emphasis"/>
        </w:rPr>
        <w:t>more promising</w:t>
      </w:r>
      <w:r w:rsidRPr="00BF4F19">
        <w:rPr>
          <w:rStyle w:val="StyleUnderline"/>
        </w:rPr>
        <w:t xml:space="preserve"> to acknowledge these traits and try to align them with</w:t>
      </w:r>
      <w:r w:rsidRPr="00BF4F19">
        <w:rPr>
          <w:sz w:val="14"/>
        </w:rPr>
        <w:t xml:space="preserve"> the </w:t>
      </w:r>
      <w:r w:rsidRPr="00BF4F19">
        <w:rPr>
          <w:rStyle w:val="StyleUnderline"/>
        </w:rPr>
        <w:t>environmental imperatives</w:t>
      </w:r>
      <w:r w:rsidRPr="00BF4F19">
        <w:rPr>
          <w:sz w:val="14"/>
        </w:rPr>
        <w:t xml:space="preserve"> laid out by scientists.70 </w:t>
      </w:r>
      <w:r w:rsidRPr="00BF4F19">
        <w:rPr>
          <w:rStyle w:val="StyleUnderline"/>
        </w:rPr>
        <w:t>The odds of achieving this should be stacked up against the odds of accelerating technological change</w:t>
      </w:r>
      <w:r w:rsidRPr="00BF4F19">
        <w:rPr>
          <w:sz w:val="14"/>
        </w:rPr>
        <w:t>—</w:t>
      </w:r>
      <w:r w:rsidRPr="00BF4F19">
        <w:rPr>
          <w:rStyle w:val="StyleUnderline"/>
        </w:rPr>
        <w:t>which</w:t>
      </w:r>
      <w:r w:rsidRPr="00BF4F19">
        <w:rPr>
          <w:sz w:val="14"/>
        </w:rPr>
        <w:t xml:space="preserve">, as we saw, </w:t>
      </w:r>
      <w:r w:rsidRPr="00BF4F19">
        <w:rPr>
          <w:rStyle w:val="StyleUnderline"/>
        </w:rPr>
        <w:t xml:space="preserve">is the </w:t>
      </w:r>
      <w:r w:rsidRPr="00BF4F19">
        <w:rPr>
          <w:rStyle w:val="Emphasis"/>
        </w:rPr>
        <w:t>chief mechanism</w:t>
      </w:r>
      <w:r w:rsidRPr="00BF4F19">
        <w:rPr>
          <w:rStyle w:val="StyleUnderline"/>
        </w:rPr>
        <w:t xml:space="preserve"> humanity has used to solve problems </w:t>
      </w:r>
      <w:r w:rsidRPr="00BF4F19">
        <w:rPr>
          <w:rStyle w:val="Emphasis"/>
        </w:rPr>
        <w:t>throughout its history</w:t>
      </w:r>
      <w:r w:rsidRPr="00BF4F19">
        <w:rPr>
          <w:sz w:val="14"/>
        </w:rPr>
        <w:t>. It is to this topic that we turn in Chapter 6.</w:t>
      </w:r>
    </w:p>
    <w:p w14:paraId="72278FC2" w14:textId="77777777" w:rsidR="004D26D9" w:rsidRPr="00BF4F19" w:rsidRDefault="004D26D9" w:rsidP="004D26D9">
      <w:pPr>
        <w:pStyle w:val="Heading3"/>
      </w:pPr>
      <w:r w:rsidRPr="00BF4F19">
        <w:t>Transition Wars—2AC</w:t>
      </w:r>
    </w:p>
    <w:p w14:paraId="72C2E994" w14:textId="77777777" w:rsidR="004D26D9" w:rsidRPr="00BF4F19" w:rsidRDefault="004D26D9" w:rsidP="004D26D9">
      <w:pPr>
        <w:pStyle w:val="Heading4"/>
      </w:pPr>
      <w:r w:rsidRPr="00BF4F19">
        <w:t xml:space="preserve">The alt can’t overcome geopolitical growth imperatives or basic human interest. Causes </w:t>
      </w:r>
      <w:r w:rsidRPr="00BF4F19">
        <w:rPr>
          <w:u w:val="single"/>
        </w:rPr>
        <w:t>transition wars</w:t>
      </w:r>
      <w:r w:rsidRPr="00BF4F19">
        <w:t xml:space="preserve"> over resources and relative positioning. </w:t>
      </w:r>
    </w:p>
    <w:p w14:paraId="3A87C661" w14:textId="77777777" w:rsidR="004D26D9" w:rsidRPr="00BF4F19" w:rsidRDefault="004D26D9" w:rsidP="004D26D9">
      <w:r w:rsidRPr="00BF4F19">
        <w:rPr>
          <w:rStyle w:val="Style13ptBold"/>
        </w:rPr>
        <w:t>Terzi, 22</w:t>
      </w:r>
      <w:r w:rsidRPr="00BF4F19">
        <w:t xml:space="preserve">—Economist at the European Commission’s Directorate-General for Economic and Financial Affairs, Adjunct Professor at Sciences Po and at HEC Paris (Alessio, “The Global Fight for Planet Earth,” </w:t>
      </w:r>
      <w:r w:rsidRPr="00BF4F19">
        <w:rPr>
          <w:i/>
          <w:iCs/>
        </w:rPr>
        <w:t>Growth for Good: Reshaping Capitalism to Save Humanity from Climate Catastrophe</w:t>
      </w:r>
      <w:r w:rsidRPr="00BF4F19">
        <w:t>, Chapter 7, pp. 168-172, dml)</w:t>
      </w:r>
    </w:p>
    <w:p w14:paraId="05D25B92" w14:textId="77777777" w:rsidR="004D26D9" w:rsidRPr="00BF4F19" w:rsidRDefault="004D26D9" w:rsidP="004D26D9">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720FABD4" w14:textId="77777777" w:rsidR="004D26D9" w:rsidRPr="00BF4F19" w:rsidRDefault="004D26D9" w:rsidP="004D26D9">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oil and gas </w:t>
      </w:r>
      <w:r w:rsidRPr="00BF4F19">
        <w:rPr>
          <w:rStyle w:val="Emphasis"/>
        </w:rPr>
        <w:t>will not disappear</w:t>
      </w:r>
      <w:r w:rsidRPr="00BF4F19">
        <w:rPr>
          <w:rStyle w:val="StyleUnderline"/>
        </w:rPr>
        <w:t xml:space="preserve"> any time soon</w:t>
      </w:r>
      <w:r w:rsidRPr="00BF4F19">
        <w:rPr>
          <w:sz w:val="14"/>
        </w:rPr>
        <w:t xml:space="preserve">. Rather, </w:t>
      </w:r>
      <w:r w:rsidRPr="00BF4F19">
        <w:rPr>
          <w:rStyle w:val="StyleUnderline"/>
        </w:rPr>
        <w:t xml:space="preserve">we will observe a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BF4F19">
        <w:rPr>
          <w:rStyle w:val="StyleUnderline"/>
        </w:rPr>
        <w:t>increase</w:t>
      </w:r>
      <w:r w:rsidRPr="00BF4F19">
        <w:rPr>
          <w:sz w:val="14"/>
        </w:rPr>
        <w:t xml:space="preserve"> in </w:t>
      </w:r>
      <w:r w:rsidRPr="00BF4F19">
        <w:rPr>
          <w:rStyle w:val="StyleUnderline"/>
        </w:rPr>
        <w:t xml:space="preserve">the use of </w:t>
      </w:r>
      <w:r w:rsidRPr="00BF4F19">
        <w:rPr>
          <w:rStyle w:val="Emphasis"/>
        </w:rPr>
        <w:t>methane</w:t>
      </w:r>
      <w:r w:rsidRPr="00BF4F19">
        <w:rPr>
          <w:sz w:val="14"/>
        </w:rPr>
        <w:t xml:space="preserve">— which is, at least for Europe, </w:t>
      </w:r>
      <w:r w:rsidRPr="00BF4F19">
        <w:rPr>
          <w:rStyle w:val="StyleUnderline"/>
        </w:rPr>
        <w:t xml:space="preserve">another source of </w:t>
      </w:r>
      <w:r w:rsidRPr="00BF4F19">
        <w:rPr>
          <w:rStyle w:val="Emphasis"/>
        </w:rPr>
        <w:t>conflictual geopolitical relations</w:t>
      </w:r>
      <w:r w:rsidRPr="00BF4F19">
        <w:rPr>
          <w:sz w:val="14"/>
        </w:rPr>
        <w:t>, in its case with Russia.</w:t>
      </w:r>
    </w:p>
    <w:p w14:paraId="5E3FE245" w14:textId="77777777" w:rsidR="004D26D9" w:rsidRPr="00BF4F19" w:rsidRDefault="004D26D9" w:rsidP="004D26D9">
      <w:pPr>
        <w:rPr>
          <w:sz w:val="14"/>
        </w:rPr>
      </w:pPr>
      <w:r w:rsidRPr="00BF4F19">
        <w:rPr>
          <w:sz w:val="14"/>
        </w:rPr>
        <w:t xml:space="preserve">Second, as discussed in The New Map by energy expert and Pulitzer Prize winner Daniel Yergin, </w:t>
      </w:r>
      <w:r w:rsidRPr="00BF4F19">
        <w:rPr>
          <w:rStyle w:val="StyleUnderline"/>
        </w:rPr>
        <w:t xml:space="preserve">we are </w:t>
      </w:r>
      <w:r w:rsidRPr="00BF4F19">
        <w:rPr>
          <w:rStyle w:val="Emphasis"/>
        </w:rPr>
        <w:t>by no means close</w:t>
      </w:r>
      <w:r w:rsidRPr="00BF4F19">
        <w:rPr>
          <w:rStyle w:val="StyleUnderline"/>
        </w:rPr>
        <w:t xml:space="preserve"> to seeing the end of geopolitics and power politics in the world</w:t>
      </w:r>
      <w:r w:rsidRPr="00BF4F19">
        <w:rPr>
          <w:sz w:val="14"/>
        </w:rPr>
        <w:t xml:space="preserve">. Specifically in the realm of energy, </w:t>
      </w:r>
      <w:r w:rsidRPr="00BF4F19">
        <w:rPr>
          <w:rStyle w:val="StyleUnderline"/>
        </w:rPr>
        <w:t xml:space="preserve">new materials such as rare-earth metals will become </w:t>
      </w:r>
      <w:r w:rsidRPr="00BF4F19">
        <w:rPr>
          <w:rStyle w:val="Emphasis"/>
        </w:rPr>
        <w:t>focal 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BF4F19">
        <w:rPr>
          <w:rStyle w:val="StyleUnderline"/>
        </w:rPr>
        <w:t xml:space="preserve">Military strategies and foreign policy priorities will be </w:t>
      </w:r>
      <w:r w:rsidRPr="00BF4F19">
        <w:rPr>
          <w:rStyle w:val="Emphasis"/>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53D84D74" w14:textId="77777777" w:rsidR="004D26D9" w:rsidRPr="00BF4F19" w:rsidRDefault="004D26D9" w:rsidP="004D26D9">
      <w:pPr>
        <w:rPr>
          <w:sz w:val="14"/>
        </w:rPr>
      </w:pPr>
      <w:r w:rsidRPr="00BF4F19">
        <w:rPr>
          <w:sz w:val="14"/>
        </w:rPr>
        <w:t xml:space="preserve">Any predictions about geoeconomics must also acknowledge that climate change is not the only megatrend at play; it overlaps with others, including </w:t>
      </w:r>
      <w:r w:rsidRPr="00BF4F19">
        <w:rPr>
          <w:rStyle w:val="Emphasis"/>
        </w:rPr>
        <w:t>digitalization</w:t>
      </w:r>
      <w:r w:rsidRPr="00BF4F19">
        <w:rPr>
          <w:sz w:val="14"/>
        </w:rPr>
        <w:t xml:space="preserve">, </w:t>
      </w:r>
      <w:r w:rsidRPr="00BF4F19">
        <w:rPr>
          <w:rStyle w:val="Emphasis"/>
        </w:rPr>
        <w:t>automation</w:t>
      </w:r>
      <w:r w:rsidRPr="00BF4F19">
        <w:rPr>
          <w:sz w:val="14"/>
        </w:rPr>
        <w:t xml:space="preserve">, </w:t>
      </w:r>
      <w:r w:rsidRPr="00BF4F19">
        <w:rPr>
          <w:rStyle w:val="Emphasis"/>
        </w:rPr>
        <w:t>quantum computing</w:t>
      </w:r>
      <w:r w:rsidRPr="00BF4F19">
        <w:rPr>
          <w:sz w:val="14"/>
        </w:rPr>
        <w:t xml:space="preserve">, </w:t>
      </w:r>
      <w:r w:rsidRPr="00BF4F19">
        <w:rPr>
          <w:rStyle w:val="Emphasis"/>
        </w:rPr>
        <w:t>a</w:t>
      </w:r>
      <w:r w:rsidRPr="00BF4F19">
        <w:rPr>
          <w:sz w:val="14"/>
        </w:rPr>
        <w:t xml:space="preserve">rtificial </w:t>
      </w:r>
      <w:r w:rsidRPr="00BF4F19">
        <w:rPr>
          <w:rStyle w:val="Emphasis"/>
        </w:rPr>
        <w:t>i</w:t>
      </w:r>
      <w:r w:rsidRPr="00BF4F19">
        <w:rPr>
          <w:sz w:val="14"/>
        </w:rPr>
        <w:t xml:space="preserve">ntelligence, </w:t>
      </w:r>
      <w:r w:rsidRPr="00BF4F19">
        <w:rPr>
          <w:rStyle w:val="StyleUnderline"/>
        </w:rPr>
        <w:t xml:space="preserve">and </w:t>
      </w:r>
      <w:r w:rsidRPr="00BF4F19">
        <w:rPr>
          <w:rStyle w:val="Emphasis"/>
        </w:rPr>
        <w:t>big data</w:t>
      </w:r>
      <w:r w:rsidRPr="00BF4F19">
        <w:rPr>
          <w:sz w:val="14"/>
        </w:rPr>
        <w:t xml:space="preserve">, </w:t>
      </w:r>
      <w:r w:rsidRPr="00BF4F19">
        <w:rPr>
          <w:rStyle w:val="StyleUnderline"/>
        </w:rPr>
        <w:t>all</w:t>
      </w:r>
      <w:r w:rsidRPr="00BF4F19">
        <w:rPr>
          <w:sz w:val="14"/>
        </w:rPr>
        <w:t xml:space="preserve"> of which </w:t>
      </w:r>
      <w:r w:rsidRPr="00BF4F19">
        <w:rPr>
          <w:rStyle w:val="StyleUnderline"/>
        </w:rPr>
        <w:t xml:space="preserve">exhibit important </w:t>
      </w:r>
      <w:r w:rsidRPr="00BF4F19">
        <w:rPr>
          <w:rStyle w:val="Emphasis"/>
        </w:rPr>
        <w:t>winner-take-all</w:t>
      </w:r>
      <w:r w:rsidRPr="00BF4F19">
        <w:rPr>
          <w:rStyle w:val="StyleUnderline"/>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BF4F19">
        <w:rPr>
          <w:rStyle w:val="StyleUnderline"/>
        </w:rPr>
        <w:t xml:space="preserve">the risk of escalation to </w:t>
      </w:r>
      <w:r w:rsidRPr="00BF4F19">
        <w:rPr>
          <w:rStyle w:val="Emphasis"/>
        </w:rPr>
        <w:t>more open confrontation</w:t>
      </w:r>
      <w:r w:rsidRPr="00BF4F19">
        <w:rPr>
          <w:rStyle w:val="StyleUnderline"/>
        </w:rPr>
        <w:t xml:space="preserve"> between superpowers is </w:t>
      </w:r>
      <w:r w:rsidRPr="00BF4F19">
        <w:rPr>
          <w:rStyle w:val="Emphasis"/>
        </w:rPr>
        <w:t>high</w:t>
      </w:r>
      <w:r w:rsidRPr="00BF4F19">
        <w:rPr>
          <w:sz w:val="14"/>
        </w:rPr>
        <w:t>.</w:t>
      </w:r>
    </w:p>
    <w:p w14:paraId="2C20338F" w14:textId="77777777" w:rsidR="004D26D9" w:rsidRPr="00BF4F19" w:rsidRDefault="004D26D9" w:rsidP="004D26D9">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BF4F19">
        <w:rPr>
          <w:rStyle w:val="StyleUnderline"/>
        </w:rPr>
        <w:t>in</w:t>
      </w:r>
      <w:r w:rsidRPr="00BF4F19">
        <w:rPr>
          <w:sz w:val="14"/>
        </w:rPr>
        <w:t xml:space="preserve"> the twenty-first century? Allison reviews </w:t>
      </w:r>
      <w:r w:rsidRPr="00BF4F19">
        <w:rPr>
          <w:rStyle w:val="Emphasis"/>
        </w:rPr>
        <w:t>sixteen</w:t>
      </w:r>
      <w:r w:rsidRPr="00BF4F19">
        <w:rPr>
          <w:rStyle w:val="StyleUnderline"/>
        </w:rPr>
        <w:t xml:space="preserve"> instances of swaps in economic supremacy between countries over the past five hundred years</w:t>
      </w:r>
      <w:r w:rsidRPr="00BF4F19">
        <w:rPr>
          <w:sz w:val="14"/>
        </w:rPr>
        <w:t xml:space="preserve"> and paints a grim picture: </w:t>
      </w:r>
      <w:r w:rsidRPr="00BF4F19">
        <w:rPr>
          <w:rStyle w:val="StyleUnderline"/>
        </w:rPr>
        <w:t xml:space="preserve">war broke out in </w:t>
      </w:r>
      <w:r w:rsidRPr="00BF4F19">
        <w:rPr>
          <w:rStyle w:val="Emphasis"/>
        </w:rPr>
        <w:t>twelve</w:t>
      </w:r>
      <w:r w:rsidRPr="00BF4F19">
        <w:rPr>
          <w:sz w:val="14"/>
        </w:rPr>
        <w:t xml:space="preserve"> of them. This does not imply that war is inevitable, but suggests the SinoAmerican relationship will shape geopolitics in decades to come. Climate 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6A66B54F" w14:textId="77777777" w:rsidR="004D26D9" w:rsidRPr="00BF4F19" w:rsidRDefault="004D26D9" w:rsidP="004D26D9">
      <w:pPr>
        <w:rPr>
          <w:sz w:val="14"/>
        </w:rPr>
      </w:pPr>
      <w:r w:rsidRPr="00BF4F19">
        <w:rPr>
          <w:sz w:val="14"/>
        </w:rPr>
        <w:t>The politics of degrowth</w:t>
      </w:r>
    </w:p>
    <w:p w14:paraId="01469908" w14:textId="77777777" w:rsidR="004D26D9" w:rsidRPr="00BF4F19" w:rsidRDefault="004D26D9" w:rsidP="004D26D9">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0C6968A7" w14:textId="77777777" w:rsidR="004D26D9" w:rsidRPr="00BF4F19" w:rsidRDefault="004D26D9" w:rsidP="004D26D9">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there is </w:t>
      </w:r>
      <w:r w:rsidRPr="00BF4F19">
        <w:rPr>
          <w:rStyle w:val="Emphasis"/>
        </w:rPr>
        <w:t>no scenario</w:t>
      </w:r>
      <w:r w:rsidRPr="00BF4F19">
        <w:rPr>
          <w:rStyle w:val="StyleUnderline"/>
        </w:rPr>
        <w:t xml:space="preserve"> under which a small set of countries </w:t>
      </w:r>
      <w:r w:rsidRPr="00BF4F19">
        <w:rPr>
          <w:rStyle w:val="Emphasis"/>
        </w:rPr>
        <w:t>willingly</w:t>
      </w:r>
      <w:r w:rsidRPr="00BF4F19">
        <w:rPr>
          <w:rStyle w:val="StyleUnderline"/>
        </w:rPr>
        <w:t xml:space="preserve"> makes such an act of </w:t>
      </w:r>
      <w:r w:rsidRPr="00BF4F19">
        <w:rPr>
          <w:rStyle w:val="Emphasis"/>
        </w:rPr>
        <w:t>self-sacrifice</w:t>
      </w:r>
      <w:r w:rsidRPr="00BF4F19">
        <w:rPr>
          <w:rStyle w:val="StyleUnderline"/>
        </w:rPr>
        <w:t xml:space="preserve"> for the global common 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42E0909B" w14:textId="77777777" w:rsidR="004D26D9" w:rsidRPr="00BF4F19" w:rsidRDefault="004D26D9" w:rsidP="004D26D9">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rich countries themselves will remain in conditions of </w:t>
      </w:r>
      <w:r w:rsidRPr="00BF4F19">
        <w:rPr>
          <w:rStyle w:val="Emphasis"/>
        </w:rPr>
        <w:t>relative scarcity</w:t>
      </w:r>
      <w:r w:rsidRPr="00BF4F19">
        <w:rPr>
          <w:sz w:val="14"/>
        </w:rPr>
        <w:t xml:space="preserve">, which will only be felt more acutely as climate change unleashes its negative effects. This implies that </w:t>
      </w:r>
      <w:r w:rsidRPr="00BF4F19">
        <w:rPr>
          <w:rStyle w:val="StyleUnderline"/>
        </w:rPr>
        <w:t xml:space="preserve">the in-group will be in </w:t>
      </w:r>
      <w:r w:rsidRPr="00BF4F19">
        <w:rPr>
          <w:rStyle w:val="Emphasis"/>
        </w:rPr>
        <w:t>constant need</w:t>
      </w:r>
      <w:r w:rsidRPr="00BF4F19">
        <w:rPr>
          <w:rStyle w:val="StyleUnderline"/>
        </w:rPr>
        <w:t xml:space="preserve"> of extra 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3C1869A8" w14:textId="77777777" w:rsidR="004D26D9" w:rsidRPr="00BF4F19" w:rsidRDefault="004D26D9" w:rsidP="004D26D9">
      <w:pPr>
        <w:rPr>
          <w:sz w:val="14"/>
        </w:rPr>
      </w:pPr>
      <w:r w:rsidRPr="00BF4F19">
        <w:rPr>
          <w:sz w:val="14"/>
        </w:rPr>
        <w:t xml:space="preserve">In addition, </w:t>
      </w:r>
      <w:r w:rsidRPr="00BF4F19">
        <w:rPr>
          <w:rStyle w:val="StyleUnderline"/>
        </w:rPr>
        <w:t>countries</w:t>
      </w:r>
      <w:r w:rsidRPr="00BF4F19">
        <w:rPr>
          <w:sz w:val="14"/>
        </w:rPr>
        <w:t xml:space="preserve"> themselves, as we have seen, </w:t>
      </w:r>
      <w:r w:rsidRPr="00BF4F19">
        <w:rPr>
          <w:rStyle w:val="StyleUnderline"/>
        </w:rPr>
        <w:t xml:space="preserve">experience </w:t>
      </w:r>
      <w:r w:rsidRPr="00BF4F19">
        <w:rPr>
          <w:rStyle w:val="Emphasis"/>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BF4F19">
        <w:rPr>
          <w:rStyle w:val="StyleUnderline"/>
        </w:rPr>
        <w:t xml:space="preserve">you </w:t>
      </w:r>
      <w:r w:rsidRPr="00BF4F19">
        <w:rPr>
          <w:rStyle w:val="Emphasis"/>
        </w:rPr>
        <w:t>cannot expect</w:t>
      </w:r>
      <w:r w:rsidRPr="00BF4F19">
        <w:rPr>
          <w:rStyle w:val="StyleUnderline"/>
        </w:rPr>
        <w:t xml:space="preserve"> the</w:t>
      </w:r>
      <w:r w:rsidRPr="00BF4F19">
        <w:rPr>
          <w:sz w:val="14"/>
        </w:rPr>
        <w:t xml:space="preserve"> </w:t>
      </w:r>
      <w:r w:rsidRPr="00BF4F19">
        <w:rPr>
          <w:rStyle w:val="Emphasis"/>
        </w:rPr>
        <w:t>U</w:t>
      </w:r>
      <w:r w:rsidRPr="00BF4F19">
        <w:rPr>
          <w:sz w:val="14"/>
        </w:rPr>
        <w:t xml:space="preserve">nited </w:t>
      </w:r>
      <w:r w:rsidRPr="00BF4F19">
        <w:rPr>
          <w:rStyle w:val="Emphasis"/>
        </w:rPr>
        <w:t>S</w:t>
      </w:r>
      <w:r w:rsidRPr="00BF4F19">
        <w:rPr>
          <w:sz w:val="14"/>
        </w:rPr>
        <w:t xml:space="preserve">tates </w:t>
      </w:r>
      <w:r w:rsidRPr="00BF4F19">
        <w:rPr>
          <w:rStyle w:val="StyleUnderline"/>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0F9A1E03" w14:textId="77777777" w:rsidR="004D26D9" w:rsidRPr="00BF4F19" w:rsidRDefault="004D26D9" w:rsidP="004D26D9">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267E139C" w14:textId="77777777" w:rsidR="004D26D9" w:rsidRPr="00BF4F19" w:rsidRDefault="004D26D9" w:rsidP="004D26D9">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4DC31C31" w14:textId="77777777" w:rsidR="004D26D9" w:rsidRPr="00BF4F19" w:rsidRDefault="004D26D9" w:rsidP="004D26D9">
      <w:pPr>
        <w:pStyle w:val="Heading3"/>
      </w:pPr>
      <w:r w:rsidRPr="00BF4F19">
        <w:t>Transition Wars—1AR</w:t>
      </w:r>
    </w:p>
    <w:p w14:paraId="511D5971" w14:textId="77777777" w:rsidR="004D26D9" w:rsidRPr="00BF4F19" w:rsidRDefault="004D26D9" w:rsidP="004D26D9">
      <w:pPr>
        <w:pStyle w:val="Heading4"/>
      </w:pPr>
      <w:r w:rsidRPr="00BF4F19">
        <w:t xml:space="preserve">If the transition isn’t </w:t>
      </w:r>
      <w:r w:rsidRPr="00BF4F19">
        <w:rPr>
          <w:u w:val="single"/>
        </w:rPr>
        <w:t>unanimous</w:t>
      </w:r>
      <w:r w:rsidRPr="00BF4F19">
        <w:t xml:space="preserve"> and </w:t>
      </w:r>
      <w:r w:rsidRPr="00BF4F19">
        <w:rPr>
          <w:u w:val="single"/>
        </w:rPr>
        <w:t>simultaneous</w:t>
      </w:r>
      <w:r w:rsidRPr="00BF4F19">
        <w:t xml:space="preserve">, it backslides into </w:t>
      </w:r>
      <w:r w:rsidRPr="00BF4F19">
        <w:rPr>
          <w:u w:val="single"/>
        </w:rPr>
        <w:t>xenophobic protectionism</w:t>
      </w:r>
      <w:r w:rsidRPr="00BF4F19">
        <w:t>.</w:t>
      </w:r>
    </w:p>
    <w:p w14:paraId="6DFD357D" w14:textId="77777777" w:rsidR="004D26D9" w:rsidRPr="00BF4F19" w:rsidRDefault="004D26D9" w:rsidP="004D26D9">
      <w:r w:rsidRPr="00BF4F19">
        <w:rPr>
          <w:rStyle w:val="Style13ptBold"/>
        </w:rPr>
        <w:t>Terzi, 22</w:t>
      </w:r>
      <w:r w:rsidRPr="00BF4F19">
        <w:t xml:space="preserve">—Economist at the European Commission’s Directorate-General for Economic and Financial Affairs, Adjunct Professor at Sciences Po and at HEC Paris (Alessio, “Post-Growth Dystopia,” </w:t>
      </w:r>
      <w:r w:rsidRPr="00BF4F19">
        <w:rPr>
          <w:i/>
          <w:iCs/>
        </w:rPr>
        <w:t>Growth for Good: Reshaping Capitalism to Save Humanity from Climate Catastrophe</w:t>
      </w:r>
      <w:r w:rsidRPr="00BF4F19">
        <w:t>, Chapter 3, pp. 62-63, dml)</w:t>
      </w:r>
    </w:p>
    <w:p w14:paraId="25F9FCC4" w14:textId="77777777" w:rsidR="004D26D9" w:rsidRPr="00BF4F19" w:rsidRDefault="004D26D9" w:rsidP="004D26D9">
      <w:pPr>
        <w:rPr>
          <w:sz w:val="14"/>
        </w:rPr>
      </w:pPr>
      <w:r w:rsidRPr="00BF4F19">
        <w:rPr>
          <w:sz w:val="14"/>
        </w:rPr>
        <w:t xml:space="preserve">Another dynamic element that receives too little attention in the degrowth literature is the international dimension of the policy agenda.42 </w:t>
      </w:r>
      <w:r w:rsidRPr="00BF4F19">
        <w:rPr>
          <w:rStyle w:val="StyleUnderline"/>
        </w:rPr>
        <w:t xml:space="preserve">What happens if </w:t>
      </w:r>
      <w:r w:rsidRPr="00BF4F19">
        <w:rPr>
          <w:rStyle w:val="Emphasis"/>
        </w:rPr>
        <w:t>one country</w:t>
      </w:r>
      <w:r w:rsidRPr="00BF4F19">
        <w:rPr>
          <w:rStyle w:val="StyleUnderline"/>
        </w:rPr>
        <w:t xml:space="preserve"> decides to walk down the ecosocialism path</w:t>
      </w:r>
      <w:r w:rsidRPr="00BF4F19">
        <w:rPr>
          <w:sz w:val="14"/>
        </w:rPr>
        <w:t xml:space="preserve">, </w:t>
      </w:r>
      <w:r w:rsidRPr="00BF4F19">
        <w:rPr>
          <w:rStyle w:val="StyleUnderline"/>
        </w:rPr>
        <w:t xml:space="preserve">but others </w:t>
      </w:r>
      <w:r w:rsidRPr="00BF4F19">
        <w:rPr>
          <w:rStyle w:val="Emphasis"/>
        </w:rPr>
        <w:t>do not</w:t>
      </w:r>
      <w:r w:rsidRPr="00BF4F19">
        <w:rPr>
          <w:rStyle w:val="StyleUnderline"/>
        </w:rPr>
        <w:t>?</w:t>
      </w:r>
      <w:r w:rsidRPr="00BF4F19">
        <w:rPr>
          <w:sz w:val="14"/>
        </w:rPr>
        <w:t xml:space="preserve"> In that case, </w:t>
      </w:r>
      <w:r w:rsidRPr="00BF4F19">
        <w:rPr>
          <w:rStyle w:val="StyleUnderline"/>
        </w:rPr>
        <w:t>commitment to degrowth leads</w:t>
      </w:r>
      <w:r w:rsidRPr="00BF4F19">
        <w:rPr>
          <w:sz w:val="14"/>
        </w:rPr>
        <w:t xml:space="preserve">, in an act of selfpreservation and contrary to the idyllic narrative, </w:t>
      </w:r>
      <w:r w:rsidRPr="00BF4F19">
        <w:rPr>
          <w:rStyle w:val="StyleUnderline"/>
        </w:rPr>
        <w:t xml:space="preserve">to an </w:t>
      </w:r>
      <w:r w:rsidRPr="00BF4F19">
        <w:rPr>
          <w:rStyle w:val="Emphasis"/>
        </w:rPr>
        <w:t>insular worldview</w:t>
      </w:r>
      <w:r w:rsidRPr="00BF4F19">
        <w:rPr>
          <w:rStyle w:val="StyleUnderline"/>
        </w:rPr>
        <w:t xml:space="preserve"> and </w:t>
      </w:r>
      <w:r w:rsidRPr="00BF4F19">
        <w:rPr>
          <w:rStyle w:val="Emphasis"/>
        </w:rPr>
        <w:t>closure</w:t>
      </w:r>
      <w:r w:rsidRPr="00BF4F19">
        <w:rPr>
          <w:rStyle w:val="StyleUnderline"/>
        </w:rPr>
        <w:t xml:space="preserve"> from the outside world</w:t>
      </w:r>
      <w:r w:rsidRPr="00BF4F19">
        <w:rPr>
          <w:sz w:val="14"/>
        </w:rPr>
        <w:t>.43</w:t>
      </w:r>
    </w:p>
    <w:p w14:paraId="0262A487" w14:textId="77777777" w:rsidR="004D26D9" w:rsidRPr="00BF4F19" w:rsidRDefault="004D26D9" w:rsidP="004D26D9">
      <w:pPr>
        <w:rPr>
          <w:sz w:val="14"/>
        </w:rPr>
      </w:pPr>
      <w:r w:rsidRPr="00BF4F19">
        <w:rPr>
          <w:sz w:val="14"/>
        </w:rPr>
        <w:t xml:space="preserve">This is true, first, because the </w:t>
      </w:r>
      <w:r w:rsidRPr="00BF4F19">
        <w:rPr>
          <w:rStyle w:val="StyleUnderline"/>
        </w:rPr>
        <w:t>economic scale-down</w:t>
      </w:r>
      <w:r w:rsidRPr="00BF4F19">
        <w:rPr>
          <w:sz w:val="14"/>
        </w:rPr>
        <w:t xml:space="preserve"> envisioned by ecosocialism </w:t>
      </w:r>
      <w:r w:rsidRPr="00BF4F19">
        <w:rPr>
          <w:rStyle w:val="Emphasis"/>
        </w:rPr>
        <w:t>reins in</w:t>
      </w:r>
      <w:r w:rsidRPr="00BF4F19">
        <w:rPr>
          <w:rStyle w:val="StyleUnderline"/>
        </w:rPr>
        <w:t xml:space="preserve"> international trade</w:t>
      </w:r>
      <w:r w:rsidRPr="00BF4F19">
        <w:rPr>
          <w:sz w:val="14"/>
        </w:rPr>
        <w:t xml:space="preserve">. </w:t>
      </w:r>
      <w:r w:rsidRPr="00BF4F19">
        <w:rPr>
          <w:rStyle w:val="StyleUnderline"/>
        </w:rPr>
        <w:t>Production needs to be carried out on a smaller scale and as locally as possible to avoid environment-damaging global supply chains</w:t>
      </w:r>
      <w:r w:rsidRPr="00BF4F19">
        <w:rPr>
          <w:sz w:val="14"/>
        </w:rPr>
        <w:t xml:space="preserve">, </w:t>
      </w:r>
      <w:r w:rsidRPr="00BF4F19">
        <w:rPr>
          <w:rStyle w:val="StyleUnderline"/>
        </w:rPr>
        <w:t xml:space="preserve">so exchanges between countries will </w:t>
      </w:r>
      <w:r w:rsidRPr="00BF4F19">
        <w:rPr>
          <w:rStyle w:val="Emphasis"/>
        </w:rPr>
        <w:t>shrink</w:t>
      </w:r>
      <w:r w:rsidRPr="00BF4F19">
        <w:rPr>
          <w:sz w:val="14"/>
        </w:rPr>
        <w:t xml:space="preserve">. Along the same logic, </w:t>
      </w:r>
      <w:r w:rsidRPr="00BF4F19">
        <w:rPr>
          <w:rStyle w:val="StyleUnderline"/>
        </w:rPr>
        <w:t xml:space="preserve">international travel will need to be </w:t>
      </w:r>
      <w:r w:rsidRPr="00BF4F19">
        <w:rPr>
          <w:rStyle w:val="Emphasis"/>
        </w:rPr>
        <w:t>reduced</w:t>
      </w:r>
      <w:r w:rsidRPr="00BF4F19">
        <w:rPr>
          <w:sz w:val="14"/>
        </w:rPr>
        <w:t xml:space="preserve">, given the inevitable environmental repercussions of airplanes. </w:t>
      </w:r>
      <w:r w:rsidRPr="00BF4F19">
        <w:rPr>
          <w:rStyle w:val="StyleUnderline"/>
        </w:rPr>
        <w:t xml:space="preserve">As society moves </w:t>
      </w:r>
      <w:r w:rsidRPr="00BF4F19">
        <w:rPr>
          <w:rStyle w:val="Emphasis"/>
        </w:rPr>
        <w:t>full-throttle</w:t>
      </w:r>
      <w:r w:rsidRPr="00BF4F19">
        <w:rPr>
          <w:rStyle w:val="StyleUnderline"/>
        </w:rPr>
        <w:t xml:space="preserve"> toward </w:t>
      </w:r>
      <w:r w:rsidRPr="00BF4F19">
        <w:rPr>
          <w:rStyle w:val="Emphasis"/>
        </w:rPr>
        <w:t>eco-autarky</w:t>
      </w:r>
      <w:r w:rsidRPr="00BF4F19">
        <w:rPr>
          <w:sz w:val="14"/>
        </w:rPr>
        <w:t xml:space="preserve">, </w:t>
      </w:r>
      <w:r w:rsidRPr="00BF4F19">
        <w:rPr>
          <w:rStyle w:val="StyleUnderline"/>
        </w:rPr>
        <w:t xml:space="preserve">we can expect </w:t>
      </w:r>
      <w:r w:rsidRPr="00BF4F19">
        <w:rPr>
          <w:rStyle w:val="Emphasis"/>
        </w:rPr>
        <w:t>less exposure</w:t>
      </w:r>
      <w:r w:rsidRPr="00BF4F19">
        <w:rPr>
          <w:rStyle w:val="StyleUnderline"/>
        </w:rPr>
        <w:t xml:space="preserve"> to outside cultures</w:t>
      </w:r>
      <w:r w:rsidRPr="00BF4F19">
        <w:rPr>
          <w:sz w:val="14"/>
        </w:rPr>
        <w:t xml:space="preserve">, </w:t>
      </w:r>
      <w:r w:rsidRPr="00BF4F19">
        <w:rPr>
          <w:rStyle w:val="StyleUnderline"/>
        </w:rPr>
        <w:t>and</w:t>
      </w:r>
      <w:r w:rsidRPr="00BF4F19">
        <w:rPr>
          <w:sz w:val="14"/>
        </w:rPr>
        <w:t xml:space="preserve"> possibly </w:t>
      </w:r>
      <w:r w:rsidRPr="00BF4F19">
        <w:rPr>
          <w:rStyle w:val="StyleUnderline"/>
        </w:rPr>
        <w:t xml:space="preserve">more </w:t>
      </w:r>
      <w:r w:rsidRPr="00BF4F19">
        <w:rPr>
          <w:rStyle w:val="Emphasis"/>
        </w:rPr>
        <w:t>xenophobia</w:t>
      </w:r>
      <w:r w:rsidRPr="00BF4F19">
        <w:rPr>
          <w:sz w:val="14"/>
        </w:rPr>
        <w:t xml:space="preserve">. So argues Benjamin Friedman in The Moral Consequences of Economic Growth, </w:t>
      </w:r>
      <w:r w:rsidRPr="00BF4F19">
        <w:rPr>
          <w:sz w:val="14"/>
          <w:szCs w:val="14"/>
        </w:rPr>
        <w:t>based on patterns of nationalism across US history. Indeed, this realization dates back to Enlightenment thinkers, who saw commerce as breaking through religious groups, political affiliations, and prejudices in its pursuit of economic gains</w:t>
      </w:r>
      <w:r w:rsidRPr="00BF4F19">
        <w:rPr>
          <w:sz w:val="14"/>
        </w:rPr>
        <w:t>. It inspired the well-known observation by 1800s economist Frédéric Bastiat that “</w:t>
      </w:r>
      <w:r w:rsidRPr="00BF4F19">
        <w:rPr>
          <w:rStyle w:val="StyleUnderline"/>
        </w:rPr>
        <w:t xml:space="preserve">when </w:t>
      </w:r>
      <w:r w:rsidRPr="00BF4F19">
        <w:rPr>
          <w:rStyle w:val="Emphasis"/>
        </w:rPr>
        <w:t>goods</w:t>
      </w:r>
      <w:r w:rsidRPr="00BF4F19">
        <w:rPr>
          <w:rStyle w:val="StyleUnderline"/>
        </w:rPr>
        <w:t xml:space="preserve"> don’t cross borders</w:t>
      </w:r>
      <w:r w:rsidRPr="00BF4F19">
        <w:rPr>
          <w:sz w:val="14"/>
        </w:rPr>
        <w:t xml:space="preserve">, </w:t>
      </w:r>
      <w:r w:rsidRPr="00BF4F19">
        <w:rPr>
          <w:rStyle w:val="Emphasis"/>
        </w:rPr>
        <w:t>soldiers</w:t>
      </w:r>
      <w:r w:rsidRPr="00BF4F19">
        <w:rPr>
          <w:rStyle w:val="StyleUnderline"/>
        </w:rPr>
        <w:t xml:space="preserve"> will</w:t>
      </w:r>
      <w:r w:rsidRPr="00BF4F19">
        <w:rPr>
          <w:sz w:val="14"/>
        </w:rPr>
        <w:t>.” 44</w:t>
      </w:r>
    </w:p>
    <w:p w14:paraId="1D4E80CC" w14:textId="77777777" w:rsidR="004D26D9" w:rsidRPr="00BF4F19" w:rsidRDefault="004D26D9" w:rsidP="004D26D9">
      <w:pPr>
        <w:rPr>
          <w:sz w:val="14"/>
        </w:rPr>
      </w:pPr>
      <w:r w:rsidRPr="00BF4F19">
        <w:rPr>
          <w:sz w:val="14"/>
        </w:rPr>
        <w:t xml:space="preserve">Second, the degrowth society will become one of scarcity, however voluntary. When this happens, </w:t>
      </w:r>
      <w:r w:rsidRPr="00BF4F19">
        <w:rPr>
          <w:rStyle w:val="StyleUnderline"/>
        </w:rPr>
        <w:t xml:space="preserve">those who are not interested in such a project will </w:t>
      </w:r>
      <w:r w:rsidRPr="00BF4F19">
        <w:rPr>
          <w:rStyle w:val="Emphasis"/>
        </w:rPr>
        <w:t>flee</w:t>
      </w:r>
      <w:r w:rsidRPr="00BF4F19">
        <w:rPr>
          <w:sz w:val="14"/>
        </w:rPr>
        <w:t xml:space="preserve">. </w:t>
      </w:r>
      <w:r w:rsidRPr="00BF4F19">
        <w:rPr>
          <w:rStyle w:val="StyleUnderline"/>
        </w:rPr>
        <w:t>Who are these likely to be?</w:t>
      </w:r>
      <w:r w:rsidRPr="00BF4F19">
        <w:rPr>
          <w:sz w:val="14"/>
        </w:rPr>
        <w:t xml:space="preserve"> Well, to begin with, </w:t>
      </w:r>
      <w:r w:rsidRPr="00BF4F19">
        <w:rPr>
          <w:rStyle w:val="StyleUnderline"/>
        </w:rPr>
        <w:t xml:space="preserve">probably the </w:t>
      </w:r>
      <w:r w:rsidRPr="00BF4F19">
        <w:rPr>
          <w:rStyle w:val="Emphasis"/>
        </w:rPr>
        <w:t>rich</w:t>
      </w:r>
      <w:r w:rsidRPr="00BF4F19">
        <w:rPr>
          <w:sz w:val="14"/>
        </w:rPr>
        <w:t xml:space="preserve">, </w:t>
      </w:r>
      <w:r w:rsidRPr="00BF4F19">
        <w:rPr>
          <w:rStyle w:val="StyleUnderline"/>
        </w:rPr>
        <w:t xml:space="preserve">along with many </w:t>
      </w:r>
      <w:r w:rsidRPr="00BF4F19">
        <w:rPr>
          <w:rStyle w:val="Emphasis"/>
        </w:rPr>
        <w:t>highly skilled</w:t>
      </w:r>
      <w:r w:rsidRPr="00BF4F19">
        <w:rPr>
          <w:rStyle w:val="StyleUnderline"/>
        </w:rPr>
        <w:t xml:space="preserve"> and </w:t>
      </w:r>
      <w:r w:rsidRPr="00BF4F19">
        <w:rPr>
          <w:rStyle w:val="Emphasis"/>
        </w:rPr>
        <w:t>entrepreneurial</w:t>
      </w:r>
      <w:r w:rsidRPr="00BF4F19">
        <w:rPr>
          <w:rStyle w:val="StyleUnderline"/>
        </w:rPr>
        <w:t xml:space="preserve"> individuals who see possibilities of greater rewards</w:t>
      </w:r>
      <w:r w:rsidRPr="00BF4F19">
        <w:rPr>
          <w:sz w:val="14"/>
        </w:rPr>
        <w:t xml:space="preserve">, self-expression, </w:t>
      </w:r>
      <w:r w:rsidRPr="00BF4F19">
        <w:rPr>
          <w:rStyle w:val="StyleUnderline"/>
        </w:rPr>
        <w:t>and self-fulfillment under democratic capitalism</w:t>
      </w:r>
      <w:r w:rsidRPr="00BF4F19">
        <w:rPr>
          <w:sz w:val="14"/>
        </w:rPr>
        <w:t xml:space="preserve">.45 But of course, </w:t>
      </w:r>
      <w:r w:rsidRPr="00BF4F19">
        <w:rPr>
          <w:rStyle w:val="StyleUnderline"/>
        </w:rPr>
        <w:t xml:space="preserve">the ecosocialist society </w:t>
      </w:r>
      <w:r w:rsidRPr="00BF4F19">
        <w:rPr>
          <w:rStyle w:val="Emphasis"/>
        </w:rPr>
        <w:t>cannot allow</w:t>
      </w:r>
      <w:r w:rsidRPr="00BF4F19">
        <w:rPr>
          <w:rStyle w:val="StyleUnderline"/>
        </w:rPr>
        <w:t xml:space="preserve"> this to happen</w:t>
      </w:r>
      <w:r w:rsidRPr="00BF4F19">
        <w:rPr>
          <w:sz w:val="14"/>
        </w:rPr>
        <w:t>—not only because the financing of its social agenda relies on heavy redistribution, but also because migration would belie the model’s claim of superiority. This would weaken the ideological glue that is fundamental to keeping such a society together.</w:t>
      </w:r>
    </w:p>
    <w:p w14:paraId="67AFDCF7" w14:textId="77777777" w:rsidR="004D26D9" w:rsidRPr="00BF4F19" w:rsidRDefault="004D26D9" w:rsidP="004D26D9">
      <w:pPr>
        <w:rPr>
          <w:sz w:val="14"/>
        </w:rPr>
      </w:pPr>
      <w:r w:rsidRPr="00BF4F19">
        <w:rPr>
          <w:sz w:val="14"/>
        </w:rPr>
        <w:t>Once again, the Soviet Union comes to mind, and in particular the history of the Berlin Wall. After the Second World War, Berlin was divided in two, with one sector occupied by the Soviets and the other by Allied forces—but movement around the city was possible. As living standards started to diverge between the two sectors, people started voting with their feet: over three million East Germans fled to the West. For the reasons noted above, the Soviets could not allow this, and in 1961 they erected a barbedwire fence overnight, which subsequently turned into a highly guarded wall. Thus, a Communist movement that first styled itself “The International” and professed the abolition of passports transformed into a Soviet system with an effective ban on foreign travel.</w:t>
      </w:r>
    </w:p>
    <w:p w14:paraId="60BCCBD1" w14:textId="77777777" w:rsidR="004D26D9" w:rsidRPr="00BF4F19" w:rsidRDefault="004D26D9" w:rsidP="004D26D9">
      <w:pPr>
        <w:rPr>
          <w:sz w:val="14"/>
        </w:rPr>
      </w:pPr>
      <w:r w:rsidRPr="00BF4F19">
        <w:rPr>
          <w:sz w:val="14"/>
        </w:rPr>
        <w:t xml:space="preserve">There are reasons to suspect that any </w:t>
      </w:r>
      <w:r w:rsidRPr="00BF4F19">
        <w:rPr>
          <w:rStyle w:val="StyleUnderline"/>
        </w:rPr>
        <w:t xml:space="preserve">degrowth society would need to erect </w:t>
      </w:r>
      <w:r w:rsidRPr="00BF4F19">
        <w:rPr>
          <w:rStyle w:val="Emphasis"/>
        </w:rPr>
        <w:t>substantial barriers</w:t>
      </w:r>
      <w:r w:rsidRPr="00BF4F19">
        <w:rPr>
          <w:rStyle w:val="StyleUnderline"/>
        </w:rPr>
        <w:t xml:space="preserve"> to the outside world to keep its system operational</w:t>
      </w:r>
      <w:r w:rsidRPr="00BF4F19">
        <w:rPr>
          <w:sz w:val="14"/>
        </w:rPr>
        <w:t xml:space="preserve">. Once this is realized, </w:t>
      </w:r>
      <w:r w:rsidRPr="00BF4F19">
        <w:rPr>
          <w:rStyle w:val="StyleUnderline"/>
        </w:rPr>
        <w:t xml:space="preserve">it is </w:t>
      </w:r>
      <w:r w:rsidRPr="00BF4F19">
        <w:rPr>
          <w:rStyle w:val="Emphasis"/>
        </w:rPr>
        <w:t>hard to imagine</w:t>
      </w:r>
      <w:r w:rsidRPr="00BF4F19">
        <w:rPr>
          <w:rStyle w:val="StyleUnderline"/>
        </w:rPr>
        <w:t xml:space="preserve"> this appealing to its potential constituency of environmentally savvy and open-minded internationalists</w:t>
      </w:r>
      <w:r w:rsidRPr="00BF4F19">
        <w:rPr>
          <w:sz w:val="14"/>
        </w:rPr>
        <w:t>—in particular, the urban, cosmopolitan, and educated members of the Millennial and Gen Z generations.</w:t>
      </w:r>
    </w:p>
    <w:p w14:paraId="45E3F3D5" w14:textId="77777777" w:rsidR="004D26D9" w:rsidRPr="00BF4F19" w:rsidRDefault="004D26D9" w:rsidP="004D26D9">
      <w:pPr>
        <w:pStyle w:val="Heading4"/>
      </w:pPr>
      <w:r w:rsidRPr="00BF4F19">
        <w:t>Alt fails</w:t>
      </w:r>
    </w:p>
    <w:p w14:paraId="550E033A" w14:textId="77777777" w:rsidR="004D26D9" w:rsidRPr="00BF4F19" w:rsidRDefault="004D26D9" w:rsidP="004D26D9">
      <w:r w:rsidRPr="00BF4F19">
        <w:rPr>
          <w:rStyle w:val="Style13ptBold"/>
        </w:rPr>
        <w:t>Calnitsky ’21</w:t>
      </w:r>
      <w:r w:rsidRPr="00BF4F19">
        <w:t xml:space="preserve"> [David; August 8; Assistant Professor in the Department of Sociology at Western University; </w:t>
      </w:r>
      <w:r w:rsidRPr="00BF4F19">
        <w:rPr>
          <w:i/>
          <w:iCs/>
        </w:rPr>
        <w:t xml:space="preserve">Critical Sociology, </w:t>
      </w:r>
      <w:r w:rsidRPr="00BF4F19">
        <w:t>“The Policy Road to Socialism,” Sage Online]</w:t>
      </w:r>
    </w:p>
    <w:p w14:paraId="159EA18A" w14:textId="77777777" w:rsidR="004D26D9" w:rsidRPr="00BF4F19" w:rsidRDefault="004D26D9" w:rsidP="004D26D9">
      <w:r w:rsidRPr="00BF4F19">
        <w:t xml:space="preserve">David Calnitsky, Published August 8, 2021 </w:t>
      </w:r>
    </w:p>
    <w:p w14:paraId="01A7D9F8" w14:textId="77777777" w:rsidR="004D26D9" w:rsidRPr="00BF4F19" w:rsidRDefault="004D26D9" w:rsidP="004D26D9">
      <w:pPr>
        <w:rPr>
          <w:rStyle w:val="StyleUnderline"/>
        </w:rPr>
      </w:pPr>
      <w:r w:rsidRPr="00BF4F19">
        <w:rPr>
          <w:sz w:val="16"/>
        </w:rPr>
        <w:t xml:space="preserve">I do not, however, think that </w:t>
      </w:r>
      <w:r w:rsidRPr="00BF4F19">
        <w:rPr>
          <w:rStyle w:val="Emphasis"/>
        </w:rPr>
        <w:t>the revolutionary road is</w:t>
      </w:r>
      <w:r w:rsidRPr="00BF4F19">
        <w:rPr>
          <w:sz w:val="16"/>
        </w:rPr>
        <w:t xml:space="preserve"> implausible. Rather, it is </w:t>
      </w:r>
      <w:r w:rsidRPr="00BF4F19">
        <w:rPr>
          <w:rStyle w:val="Emphasis"/>
        </w:rPr>
        <w:t>impossible</w:t>
      </w:r>
      <w:r w:rsidRPr="00BF4F19">
        <w:rPr>
          <w:sz w:val="16"/>
        </w:rPr>
        <w:t xml:space="preserve">, at least </w:t>
      </w:r>
      <w:r w:rsidRPr="00BF4F19">
        <w:rPr>
          <w:rStyle w:val="StyleUnderline"/>
        </w:rPr>
        <w:t>inside the rich capitalist democracies</w:t>
      </w:r>
      <w:r w:rsidRPr="00BF4F19">
        <w:rPr>
          <w:sz w:val="16"/>
        </w:rPr>
        <w:t xml:space="preserve">. </w:t>
      </w:r>
      <w:r w:rsidRPr="00BF4F19">
        <w:rPr>
          <w:rStyle w:val="StyleUnderline"/>
        </w:rPr>
        <w:t>And between the implausible and the impossible the choice is clear.</w:t>
      </w:r>
    </w:p>
    <w:p w14:paraId="1F61A05D" w14:textId="77777777" w:rsidR="004D26D9" w:rsidRPr="00BF4F19" w:rsidRDefault="004D26D9" w:rsidP="004D26D9">
      <w:pPr>
        <w:rPr>
          <w:sz w:val="16"/>
        </w:rPr>
      </w:pPr>
      <w:r w:rsidRPr="00BF4F19">
        <w:rPr>
          <w:sz w:val="16"/>
        </w:rPr>
        <w:t xml:space="preserve">Again, </w:t>
      </w:r>
      <w:r w:rsidRPr="00BF4F19">
        <w:rPr>
          <w:rStyle w:val="StyleUnderline"/>
        </w:rPr>
        <w:t>this can be framed as an empirical hypothesis</w:t>
      </w:r>
      <w:r w:rsidRPr="00BF4F19">
        <w:rPr>
          <w:sz w:val="16"/>
        </w:rPr>
        <w:t xml:space="preserve">: </w:t>
      </w:r>
      <w:r w:rsidRPr="00BF4F19">
        <w:rPr>
          <w:rStyle w:val="Emphasis"/>
        </w:rPr>
        <w:t>You do not see revolutions in developed capitalist democracies</w:t>
      </w:r>
      <w:r w:rsidRPr="00BF4F19">
        <w:rPr>
          <w:sz w:val="16"/>
        </w:rPr>
        <w:t xml:space="preserve">. As Przeworski and Limongi (1997) have written, </w:t>
      </w:r>
      <w:r w:rsidRPr="00BF4F19">
        <w:rPr>
          <w:rStyle w:val="StyleUnderline"/>
        </w:rPr>
        <w:t xml:space="preserve">there has </w:t>
      </w:r>
      <w:r w:rsidRPr="00BF4F19">
        <w:rPr>
          <w:rStyle w:val="Emphasis"/>
        </w:rPr>
        <w:t>never</w:t>
      </w:r>
      <w:r w:rsidRPr="00BF4F19">
        <w:rPr>
          <w:rStyle w:val="StyleUnderline"/>
        </w:rPr>
        <w:t xml:space="preserve"> been a revolution in a moderately middle-class democracy</w:t>
      </w:r>
      <w:r w:rsidRPr="00BF4F19">
        <w:rPr>
          <w:sz w:val="16"/>
        </w:rPr>
        <w:t xml:space="preserve"> (see also Przeworski, 2019). </w:t>
      </w:r>
      <w:r w:rsidRPr="00BF4F19">
        <w:rPr>
          <w:rStyle w:val="StyleUnderline"/>
        </w:rPr>
        <w:t xml:space="preserve">Drawing on a </w:t>
      </w:r>
      <w:r w:rsidRPr="00BF4F19">
        <w:rPr>
          <w:rStyle w:val="Emphasis"/>
        </w:rPr>
        <w:t>thousand years of data</w:t>
      </w:r>
      <w:r w:rsidRPr="00BF4F19">
        <w:rPr>
          <w:sz w:val="16"/>
        </w:rPr>
        <w:t xml:space="preserve">, cumulatively collected across 37 democratic countries, </w:t>
      </w:r>
      <w:r w:rsidRPr="00BF4F19">
        <w:rPr>
          <w:rStyle w:val="StyleUnderline"/>
        </w:rPr>
        <w:t xml:space="preserve">they show that </w:t>
      </w:r>
      <w:r w:rsidRPr="00BF4F19">
        <w:rPr>
          <w:rStyle w:val="Emphasis"/>
        </w:rPr>
        <w:t>not one had collapsed</w:t>
      </w:r>
      <w:r w:rsidRPr="00BF4F19">
        <w:rPr>
          <w:rStyle w:val="StyleUnderline"/>
        </w:rPr>
        <w:t xml:space="preserve"> with a per-capita GDP higher than that of Argentina in 1976. A</w:t>
      </w:r>
      <w:r w:rsidRPr="00BF4F19">
        <w:rPr>
          <w:sz w:val="16"/>
        </w:rPr>
        <w:t xml:space="preserve">mong countries with half that figure, collapse was exceedingly rare. Even a modest GDP brings with it an enormous amount of regime stability. </w:t>
      </w:r>
      <w:r w:rsidRPr="00BF4F19">
        <w:rPr>
          <w:rStyle w:val="StyleUnderline"/>
        </w:rPr>
        <w:t xml:space="preserve">These data in fact include </w:t>
      </w:r>
      <w:r w:rsidRPr="00BF4F19">
        <w:rPr>
          <w:rStyle w:val="Emphasis"/>
        </w:rPr>
        <w:t>any kind of regime collapse</w:t>
      </w:r>
      <w:r w:rsidRPr="00BF4F19">
        <w:rPr>
          <w:rStyle w:val="StyleUnderline"/>
        </w:rPr>
        <w:t>;</w:t>
      </w:r>
      <w:r w:rsidRPr="00BF4F19">
        <w:rPr>
          <w:sz w:val="16"/>
        </w:rPr>
        <w:t xml:space="preserve"> </w:t>
      </w:r>
      <w:r w:rsidRPr="00BF4F19">
        <w:rPr>
          <w:rStyle w:val="StyleUnderline"/>
        </w:rPr>
        <w:t>narrowing the data to socialist revolution makes the empirical case against it even more impressive.</w:t>
      </w:r>
      <w:r w:rsidRPr="00BF4F19">
        <w:rPr>
          <w:sz w:val="16"/>
        </w:rPr>
        <w:t xml:space="preserve"> Any case for revolution must begin by acknowledging rather than ignoring this evidence.</w:t>
      </w:r>
    </w:p>
    <w:p w14:paraId="7F51DC22" w14:textId="77777777" w:rsidR="004D26D9" w:rsidRPr="00BF4F19" w:rsidRDefault="004D26D9" w:rsidP="004D26D9">
      <w:pPr>
        <w:rPr>
          <w:sz w:val="16"/>
        </w:rPr>
      </w:pPr>
      <w:r w:rsidRPr="00BF4F19">
        <w:rPr>
          <w:sz w:val="16"/>
        </w:rPr>
        <w:t xml:space="preserve">To look at this question in a different way, I draw on the Cross-National Time-Series Data Archive, which contains information on revolutions (rather than government collapse) for over 200 countries since 1919. </w:t>
      </w:r>
      <w:r w:rsidRPr="00BF4F19">
        <w:rPr>
          <w:rStyle w:val="StyleUnderline"/>
        </w:rPr>
        <w:t>Their definition of revolution is very broad</w:t>
      </w:r>
      <w:r w:rsidRPr="00BF4F19">
        <w:rPr>
          <w:sz w:val="16"/>
        </w:rPr>
        <w:t xml:space="preserve"> (see footnote 7) </w:t>
      </w:r>
      <w:r w:rsidRPr="00BF4F19">
        <w:rPr>
          <w:rStyle w:val="StyleUnderline"/>
        </w:rPr>
        <w:t>and includes “attempts” to overthrow government as well as “unsuccessful” rebellions</w:t>
      </w:r>
      <w:r w:rsidRPr="00BF4F19">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02771395" w14:textId="77777777" w:rsidR="004D26D9" w:rsidRPr="00BF4F19" w:rsidRDefault="004D26D9" w:rsidP="004D26D9">
      <w:pPr>
        <w:rPr>
          <w:sz w:val="16"/>
        </w:rPr>
      </w:pPr>
      <w:r w:rsidRPr="00BF4F19">
        <w:rPr>
          <w:sz w:val="16"/>
        </w:rPr>
        <w:t>figure</w:t>
      </w:r>
    </w:p>
    <w:p w14:paraId="2D36E35E" w14:textId="77777777" w:rsidR="004D26D9" w:rsidRPr="00BF4F19" w:rsidRDefault="004D26D9" w:rsidP="004D26D9">
      <w:pPr>
        <w:rPr>
          <w:sz w:val="16"/>
        </w:rPr>
      </w:pPr>
      <w:r w:rsidRPr="00BF4F19">
        <w:rPr>
          <w:sz w:val="16"/>
        </w:rPr>
        <w:t>Figure 9. Histogram of country-years with revolutions.</w:t>
      </w:r>
    </w:p>
    <w:p w14:paraId="2DBD5562" w14:textId="77777777" w:rsidR="004D26D9" w:rsidRPr="00BF4F19" w:rsidRDefault="004D26D9" w:rsidP="004D26D9">
      <w:pPr>
        <w:rPr>
          <w:sz w:val="16"/>
        </w:rPr>
      </w:pPr>
      <w:r w:rsidRPr="00BF4F19">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53815EFA" w14:textId="77777777" w:rsidR="004D26D9" w:rsidRPr="00BF4F19" w:rsidRDefault="004D26D9" w:rsidP="004D26D9">
      <w:pPr>
        <w:rPr>
          <w:rStyle w:val="StyleUnderline"/>
        </w:rPr>
      </w:pPr>
      <w:r w:rsidRPr="00BF4F19">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BF4F19">
        <w:rPr>
          <w:rStyle w:val="StyleUnderline"/>
        </w:rPr>
        <w:t>The revolutionary road is closed on the following grounds:</w:t>
      </w:r>
    </w:p>
    <w:p w14:paraId="25257683" w14:textId="77777777" w:rsidR="004D26D9" w:rsidRPr="00BF4F19" w:rsidRDefault="004D26D9" w:rsidP="004D26D9">
      <w:pPr>
        <w:rPr>
          <w:rStyle w:val="Emphasis"/>
        </w:rPr>
      </w:pPr>
      <w:r w:rsidRPr="00BF4F19">
        <w:rPr>
          <w:sz w:val="16"/>
        </w:rPr>
        <w:t>(1) </w:t>
      </w:r>
      <w:r w:rsidRPr="00BF4F19">
        <w:rPr>
          <w:rStyle w:val="Emphasis"/>
        </w:rPr>
        <w:t>Workers do not want it</w:t>
      </w:r>
    </w:p>
    <w:p w14:paraId="29404354" w14:textId="77777777" w:rsidR="004D26D9" w:rsidRPr="00BF4F19" w:rsidRDefault="004D26D9" w:rsidP="004D26D9">
      <w:pPr>
        <w:rPr>
          <w:rStyle w:val="Emphasis"/>
        </w:rPr>
      </w:pPr>
      <w:r w:rsidRPr="00BF4F19">
        <w:rPr>
          <w:sz w:val="16"/>
        </w:rPr>
        <w:t>(2) </w:t>
      </w:r>
      <w:r w:rsidRPr="00BF4F19">
        <w:rPr>
          <w:rStyle w:val="Emphasis"/>
        </w:rPr>
        <w:t>Capitalists would sooner grant reforms</w:t>
      </w:r>
    </w:p>
    <w:p w14:paraId="2163A8C9" w14:textId="77777777" w:rsidR="004D26D9" w:rsidRPr="00BF4F19" w:rsidRDefault="004D26D9" w:rsidP="004D26D9">
      <w:pPr>
        <w:rPr>
          <w:sz w:val="16"/>
        </w:rPr>
      </w:pPr>
      <w:r w:rsidRPr="00BF4F19">
        <w:rPr>
          <w:sz w:val="16"/>
        </w:rPr>
        <w:t>(3) </w:t>
      </w:r>
      <w:r w:rsidRPr="00BF4F19">
        <w:rPr>
          <w:rStyle w:val="Emphasis"/>
        </w:rPr>
        <w:t>A smashed state is more likely to result in tyranny</w:t>
      </w:r>
      <w:r w:rsidRPr="00BF4F19">
        <w:rPr>
          <w:sz w:val="16"/>
        </w:rPr>
        <w:t xml:space="preserve"> than deep democracy</w:t>
      </w:r>
    </w:p>
    <w:p w14:paraId="074EF480" w14:textId="77777777" w:rsidR="004D26D9" w:rsidRPr="00BF4F19" w:rsidRDefault="004D26D9" w:rsidP="004D26D9">
      <w:pPr>
        <w:rPr>
          <w:sz w:val="16"/>
        </w:rPr>
      </w:pPr>
      <w:r w:rsidRPr="00BF4F19">
        <w:rPr>
          <w:rStyle w:val="StyleUnderline"/>
        </w:rPr>
        <w:t xml:space="preserve">Not only has there never been a successful revolution in a developed democracy, </w:t>
      </w:r>
      <w:r w:rsidRPr="00BF4F19">
        <w:rPr>
          <w:rStyle w:val="Emphasis"/>
        </w:rPr>
        <w:t>there has never been a working class that has wanted one</w:t>
      </w:r>
      <w:r w:rsidRPr="00BF4F1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7B067EEE" w14:textId="77777777" w:rsidR="004D26D9" w:rsidRPr="00BF4F19" w:rsidRDefault="004D26D9" w:rsidP="004D26D9">
      <w:pPr>
        <w:rPr>
          <w:rStyle w:val="Emphasis"/>
        </w:rPr>
      </w:pPr>
      <w:r w:rsidRPr="00BF4F19">
        <w:rPr>
          <w:sz w:val="16"/>
        </w:rPr>
        <w:t>Therefore</w:t>
      </w:r>
      <w:r w:rsidRPr="00BF4F19">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BF4F19">
        <w:rPr>
          <w:rStyle w:val="Emphasis"/>
        </w:rPr>
        <w:t>minimize risk</w:t>
      </w:r>
      <w:r w:rsidRPr="00BF4F19">
        <w:rPr>
          <w:rStyle w:val="StyleUnderline"/>
        </w:rPr>
        <w:t xml:space="preserve"> in their lives, and </w:t>
      </w:r>
      <w:r w:rsidRPr="00BF4F19">
        <w:rPr>
          <w:rStyle w:val="Emphasis"/>
        </w:rPr>
        <w:t>revolution involves taking on colossal risks</w:t>
      </w:r>
      <w:r w:rsidRPr="00BF4F19">
        <w:rPr>
          <w:rStyle w:val="StyleUnderline"/>
        </w:rPr>
        <w:t>.</w:t>
      </w:r>
      <w:r w:rsidRPr="00BF4F19">
        <w:rPr>
          <w:sz w:val="16"/>
        </w:rPr>
        <w:t xml:space="preserve"> For example, </w:t>
      </w:r>
      <w:r w:rsidRPr="00BF4F19">
        <w:rPr>
          <w:rStyle w:val="StyleUnderline"/>
        </w:rPr>
        <w:t xml:space="preserve">home-ownership in the developed world hovers around 70%; this means that </w:t>
      </w:r>
      <w:r w:rsidRPr="00BF4F19">
        <w:rPr>
          <w:rStyle w:val="Emphasis"/>
        </w:rPr>
        <w:t>a lot of people have a lot to lose.</w:t>
      </w:r>
    </w:p>
    <w:p w14:paraId="434065A6" w14:textId="77777777" w:rsidR="004D26D9" w:rsidRPr="00BF4F19" w:rsidRDefault="004D26D9" w:rsidP="004D26D9">
      <w:pPr>
        <w:rPr>
          <w:sz w:val="16"/>
        </w:rPr>
      </w:pPr>
      <w:r w:rsidRPr="00BF4F19">
        <w:rPr>
          <w:sz w:val="16"/>
        </w:rPr>
        <w:t xml:space="preserve">By contrast, </w:t>
      </w:r>
      <w:r w:rsidRPr="00BF4F19">
        <w:rPr>
          <w:rStyle w:val="StyleUnderline"/>
        </w:rPr>
        <w:t>the materialist case for revolution proposes that people favor it when their expected post-revolutionary standards of living are greater than their current standard</w:t>
      </w:r>
      <w:r w:rsidRPr="00BF4F19">
        <w:rPr>
          <w:sz w:val="16"/>
        </w:rPr>
        <w:t xml:space="preserve"> (Roemer, 1985). But </w:t>
      </w:r>
      <w:r w:rsidRPr="00BF4F19">
        <w:rPr>
          <w:rStyle w:val="StyleUnderline"/>
        </w:rPr>
        <w:t>when we add moderate risk- and loss-aversion the calculation changes</w:t>
      </w:r>
      <w:r w:rsidRPr="00BF4F1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18886E71" w14:textId="77777777" w:rsidR="004D26D9" w:rsidRPr="00BF4F19" w:rsidRDefault="004D26D9" w:rsidP="004D26D9">
      <w:pPr>
        <w:rPr>
          <w:sz w:val="16"/>
        </w:rPr>
      </w:pPr>
      <w:r w:rsidRPr="00BF4F1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4501B66C" w14:textId="77777777" w:rsidR="004D26D9" w:rsidRPr="00BF4F19" w:rsidRDefault="004D26D9" w:rsidP="004D26D9">
      <w:pPr>
        <w:rPr>
          <w:sz w:val="16"/>
        </w:rPr>
      </w:pPr>
      <w:r w:rsidRPr="00BF4F19">
        <w:rPr>
          <w:sz w:val="16"/>
        </w:rPr>
        <w:t xml:space="preserve">To my mind, these factors explain why </w:t>
      </w:r>
      <w:r w:rsidRPr="00BF4F19">
        <w:rPr>
          <w:rStyle w:val="Emphasis"/>
        </w:rPr>
        <w:t>all working classes in all developed democracies have been decidedly reformist in orientation</w:t>
      </w:r>
      <w:r w:rsidRPr="00BF4F19">
        <w:rPr>
          <w:sz w:val="16"/>
        </w:rPr>
        <w:t xml:space="preserve">. </w:t>
      </w:r>
      <w:r w:rsidRPr="00BF4F19">
        <w:rPr>
          <w:rStyle w:val="StyleUnderline"/>
        </w:rPr>
        <w:t>The reason why revolutionary socialism has always been marginal in rich capitalist economies</w:t>
      </w:r>
      <w:r w:rsidRPr="00BF4F19">
        <w:rPr>
          <w:sz w:val="16"/>
        </w:rPr>
        <w:t>—and will always be outflanked by reform-oriented socialism—</w:t>
      </w:r>
      <w:r w:rsidRPr="00BF4F19">
        <w:rPr>
          <w:rStyle w:val="StyleUnderline"/>
        </w:rPr>
        <w:t>is that only the latter consistently deliver hi</w:t>
      </w:r>
      <w:r w:rsidRPr="00BF4F1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6DC0311C" w14:textId="77777777" w:rsidR="004D26D9" w:rsidRPr="00BF4F19" w:rsidRDefault="004D26D9" w:rsidP="004D26D9">
      <w:pPr>
        <w:rPr>
          <w:sz w:val="16"/>
        </w:rPr>
      </w:pPr>
      <w:r w:rsidRPr="00BF4F1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01290440" w14:textId="77777777" w:rsidR="004D26D9" w:rsidRPr="00BF4F19" w:rsidRDefault="004D26D9" w:rsidP="004D26D9">
      <w:pPr>
        <w:rPr>
          <w:rStyle w:val="StyleUnderline"/>
        </w:rPr>
      </w:pPr>
      <w:r w:rsidRPr="00BF4F19">
        <w:rPr>
          <w:sz w:val="16"/>
        </w:rPr>
        <w:t xml:space="preserve">This is the dilemma the revolutionaries must consider: </w:t>
      </w:r>
      <w:r w:rsidRPr="00BF4F19">
        <w:rPr>
          <w:rStyle w:val="StyleUnderline"/>
        </w:rPr>
        <w:t xml:space="preserve">Revolution is only possible when the forces of production are underdeveloped, but it can only be successful when they are sufficiently developed to make socialism </w:t>
      </w:r>
      <w:r w:rsidRPr="00BF4F19">
        <w:rPr>
          <w:sz w:val="16"/>
        </w:rPr>
        <w:t xml:space="preserve">(or communism) </w:t>
      </w:r>
      <w:r w:rsidRPr="00BF4F19">
        <w:rPr>
          <w:rStyle w:val="StyleUnderline"/>
        </w:rPr>
        <w:t>objectively viable</w:t>
      </w:r>
      <w:r w:rsidRPr="00BF4F19">
        <w:rPr>
          <w:sz w:val="16"/>
        </w:rPr>
        <w:t xml:space="preserve">.27 As Elster (1986) has argued, </w:t>
      </w:r>
      <w:r w:rsidRPr="00BF4F19">
        <w:rPr>
          <w:rStyle w:val="StyleUnderline"/>
        </w:rPr>
        <w:t xml:space="preserve">the circumstances under which revolutions </w:t>
      </w:r>
      <w:r w:rsidRPr="00BF4F19">
        <w:rPr>
          <w:rStyle w:val="Emphasis"/>
        </w:rPr>
        <w:t>spark and succeed never coincide</w:t>
      </w:r>
      <w:r w:rsidRPr="00BF4F19">
        <w:rPr>
          <w:rStyle w:val="StyleUnderline"/>
        </w:rPr>
        <w:t>.</w:t>
      </w:r>
    </w:p>
    <w:p w14:paraId="1D94AF25" w14:textId="77777777" w:rsidR="004D26D9" w:rsidRPr="00BF4F19" w:rsidRDefault="004D26D9" w:rsidP="004D26D9">
      <w:pPr>
        <w:rPr>
          <w:sz w:val="16"/>
        </w:rPr>
      </w:pPr>
      <w:r w:rsidRPr="00BF4F19">
        <w:rPr>
          <w:sz w:val="16"/>
        </w:rPr>
        <w:t xml:space="preserve">What about the </w:t>
      </w:r>
      <w:r w:rsidRPr="00BF4F19">
        <w:rPr>
          <w:rStyle w:val="Emphasis"/>
        </w:rPr>
        <w:t>capitalists</w:t>
      </w:r>
      <w:r w:rsidRPr="00BF4F19">
        <w:rPr>
          <w:sz w:val="16"/>
        </w:rPr>
        <w:t xml:space="preserve">? Under these circumstances, it is reasonable to expect that they </w:t>
      </w:r>
      <w:r w:rsidRPr="00BF4F19">
        <w:rPr>
          <w:rStyle w:val="StyleUnderline"/>
        </w:rPr>
        <w:t xml:space="preserve">will fight </w:t>
      </w:r>
      <w:r w:rsidRPr="00BF4F19">
        <w:rPr>
          <w:rStyle w:val="Emphasis"/>
        </w:rPr>
        <w:t>far harder</w:t>
      </w:r>
      <w:r w:rsidRPr="00BF4F19">
        <w:rPr>
          <w:rStyle w:val="StyleUnderline"/>
        </w:rPr>
        <w:t xml:space="preserve"> against a revolution than they would against reformist drives</w:t>
      </w:r>
      <w:r w:rsidRPr="00BF4F19">
        <w:rPr>
          <w:sz w:val="16"/>
        </w:rPr>
        <w:t xml:space="preserve">. Indeed, </w:t>
      </w:r>
      <w:r w:rsidRPr="00BF4F19">
        <w:rPr>
          <w:rStyle w:val="StyleUnderline"/>
        </w:rPr>
        <w:t>ignoring the response from capitalists violates Elster’s first law of political rationality: Never assume your opponent is less rational than you. If revolution were the alternative</w:t>
      </w:r>
      <w:r w:rsidRPr="00BF4F19">
        <w:rPr>
          <w:sz w:val="16"/>
        </w:rPr>
        <w:t xml:space="preserve">, </w:t>
      </w:r>
      <w:r w:rsidRPr="00BF4F19">
        <w:rPr>
          <w:rStyle w:val="StyleUnderline"/>
        </w:rPr>
        <w:t xml:space="preserve">employers would grant every imaginable </w:t>
      </w:r>
      <w:r w:rsidRPr="00BF4F19">
        <w:rPr>
          <w:rStyle w:val="Emphasis"/>
        </w:rPr>
        <w:t>reform</w:t>
      </w:r>
      <w:r w:rsidRPr="00BF4F19">
        <w:rPr>
          <w:sz w:val="16"/>
        </w:rPr>
        <w:t>, from far higher taxes to the rejiggering of power relations in the workplace. In a mugging, most people will surrender their wallet before their life.</w:t>
      </w:r>
    </w:p>
    <w:p w14:paraId="6C0FD224" w14:textId="77777777" w:rsidR="004D26D9" w:rsidRPr="00BF4F19" w:rsidRDefault="004D26D9" w:rsidP="004D26D9">
      <w:pPr>
        <w:rPr>
          <w:sz w:val="16"/>
        </w:rPr>
      </w:pPr>
      <w:r w:rsidRPr="00BF4F19">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35FDA128" w14:textId="77777777" w:rsidR="004D26D9" w:rsidRPr="00BF4F19" w:rsidRDefault="004D26D9" w:rsidP="004D26D9">
      <w:pPr>
        <w:rPr>
          <w:sz w:val="16"/>
        </w:rPr>
      </w:pPr>
      <w:r w:rsidRPr="00BF4F19">
        <w:rPr>
          <w:sz w:val="16"/>
        </w:rPr>
        <w:t>Thus far, the main reason revolution is off the table is because no one wants it—not workers, nor employers, nor the state.</w:t>
      </w:r>
    </w:p>
    <w:p w14:paraId="5E1C5751" w14:textId="77777777" w:rsidR="004D26D9" w:rsidRPr="00BF4F19" w:rsidRDefault="004D26D9" w:rsidP="004D26D9">
      <w:pPr>
        <w:rPr>
          <w:sz w:val="16"/>
        </w:rPr>
      </w:pPr>
      <w:r w:rsidRPr="00BF4F19">
        <w:rPr>
          <w:sz w:val="16"/>
        </w:rPr>
        <w:t xml:space="preserve">The third point above asks us to imagine the prospects for revolutionary success even if we ignore the wrinkle that workers have neither an interest nor capacity to make it. But let us pretend they did: </w:t>
      </w:r>
      <w:r w:rsidRPr="00BF4F19">
        <w:rPr>
          <w:rStyle w:val="Emphasis"/>
        </w:rPr>
        <w:t>Why</w:t>
      </w:r>
      <w:r w:rsidRPr="00BF4F19">
        <w:rPr>
          <w:sz w:val="16"/>
        </w:rPr>
        <w:t xml:space="preserve"> then would </w:t>
      </w:r>
      <w:r w:rsidRPr="00BF4F19">
        <w:rPr>
          <w:rStyle w:val="StyleUnderline"/>
        </w:rPr>
        <w:t>we imagine that total social breakdown would prompt a deepening of democracy</w:t>
      </w:r>
      <w:r w:rsidRPr="00BF4F19">
        <w:rPr>
          <w:sz w:val="16"/>
        </w:rPr>
        <w:t xml:space="preserve"> </w:t>
      </w:r>
      <w:r w:rsidRPr="00BF4F19">
        <w:rPr>
          <w:rStyle w:val="StyleUnderline"/>
        </w:rPr>
        <w:t xml:space="preserve">rather than </w:t>
      </w:r>
      <w:r w:rsidRPr="00BF4F19">
        <w:rPr>
          <w:rStyle w:val="Emphasis"/>
        </w:rPr>
        <w:t>authoritarian entrenchment</w:t>
      </w:r>
      <w:r w:rsidRPr="00BF4F19">
        <w:rPr>
          <w:sz w:val="16"/>
        </w:rPr>
        <w:t xml:space="preserve">? </w:t>
      </w:r>
      <w:r w:rsidRPr="00BF4F19">
        <w:rPr>
          <w:rStyle w:val="StyleUnderline"/>
        </w:rPr>
        <w:t xml:space="preserve">This happy outcome has never before emerged in the wake of social collapse, </w:t>
      </w:r>
      <w:r w:rsidRPr="00BF4F1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004EABD3" w14:textId="77777777" w:rsidR="004D26D9" w:rsidRPr="00BF4F19" w:rsidRDefault="004D26D9" w:rsidP="004D26D9">
      <w:pPr>
        <w:rPr>
          <w:sz w:val="16"/>
        </w:rPr>
      </w:pPr>
      <w:r w:rsidRPr="00BF4F1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6522789E" w14:textId="77777777" w:rsidR="004D26D9" w:rsidRPr="00BF4F19" w:rsidRDefault="004D26D9" w:rsidP="004D26D9">
      <w:pPr>
        <w:rPr>
          <w:sz w:val="16"/>
        </w:rPr>
      </w:pPr>
      <w:r w:rsidRPr="00BF4F1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767A43BA" w14:textId="77777777" w:rsidR="004D26D9" w:rsidRPr="00BF4F19" w:rsidRDefault="004D26D9" w:rsidP="004D26D9">
      <w:pPr>
        <w:rPr>
          <w:sz w:val="16"/>
        </w:rPr>
      </w:pPr>
      <w:r w:rsidRPr="00BF4F19">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4B85283C" w14:textId="77777777" w:rsidR="004D26D9" w:rsidRPr="00BF4F19" w:rsidRDefault="004D26D9" w:rsidP="004D26D9">
      <w:pPr>
        <w:rPr>
          <w:rStyle w:val="StyleUnderline"/>
        </w:rPr>
      </w:pPr>
      <w:r w:rsidRPr="00BF4F19">
        <w:rPr>
          <w:sz w:val="16"/>
        </w:rPr>
        <w:t xml:space="preserve">There is a final reason to be skeptical of non-evolutionary strategies: The highly dubious premise that the system we erect the morning after will actually work. </w:t>
      </w:r>
      <w:r w:rsidRPr="00BF4F19">
        <w:rPr>
          <w:rStyle w:val="StyleUnderline"/>
        </w:rPr>
        <w:t>A socialist economy</w:t>
      </w:r>
      <w:r w:rsidRPr="00BF4F19">
        <w:rPr>
          <w:sz w:val="16"/>
        </w:rPr>
        <w:t xml:space="preserve">, if plopped down tomorrow, </w:t>
      </w:r>
      <w:r w:rsidRPr="00BF4F19">
        <w:rPr>
          <w:rStyle w:val="StyleUnderline"/>
        </w:rPr>
        <w:t xml:space="preserve">would be so rife with </w:t>
      </w:r>
      <w:r w:rsidRPr="00BF4F19">
        <w:rPr>
          <w:rStyle w:val="Emphasis"/>
        </w:rPr>
        <w:t>unintended consequences</w:t>
      </w:r>
      <w:r w:rsidRPr="00BF4F19">
        <w:rPr>
          <w:sz w:val="16"/>
        </w:rPr>
        <w:t xml:space="preserve"> and pathologies that </w:t>
      </w:r>
      <w:r w:rsidRPr="00BF4F19">
        <w:rPr>
          <w:rStyle w:val="StyleUnderline"/>
        </w:rPr>
        <w:t>it is easy to imagine a democracy voting its way back into capitalism</w:t>
      </w:r>
      <w:r w:rsidRPr="00BF4F19">
        <w:rPr>
          <w:sz w:val="16"/>
        </w:rPr>
        <w:t xml:space="preserve">. </w:t>
      </w:r>
      <w:r w:rsidRPr="00BF4F19">
        <w:rPr>
          <w:rStyle w:val="StyleUnderline"/>
        </w:rPr>
        <w:t>This is true even if we believe</w:t>
      </w:r>
      <w:r w:rsidRPr="00BF4F19">
        <w:rPr>
          <w:sz w:val="16"/>
        </w:rPr>
        <w:t xml:space="preserve"> (mistakenly, in my view) </w:t>
      </w:r>
      <w:r w:rsidRPr="00BF4F19">
        <w:rPr>
          <w:rStyle w:val="StyleUnderline"/>
        </w:rPr>
        <w:t xml:space="preserve">that the socialist calculation debate is solvable in the age of big data </w:t>
      </w:r>
      <w:r w:rsidRPr="00BF4F19">
        <w:rPr>
          <w:sz w:val="16"/>
        </w:rPr>
        <w:t xml:space="preserve">(Morozov, 2019). Interlocutors in the calculation debate have had very little to say about the politics of transition. Indeed, </w:t>
      </w:r>
      <w:r w:rsidRPr="00BF4F19">
        <w:rPr>
          <w:rStyle w:val="StyleUnderline"/>
        </w:rPr>
        <w:t xml:space="preserve">it is hard to </w:t>
      </w:r>
      <w:r w:rsidRPr="00BF4F19">
        <w:rPr>
          <w:rStyle w:val="Emphasis"/>
        </w:rPr>
        <w:t>imagine success</w:t>
      </w:r>
      <w:r w:rsidRPr="00BF4F19">
        <w:rPr>
          <w:sz w:val="16"/>
        </w:rPr>
        <w:t xml:space="preserve"> of any kind </w:t>
      </w:r>
      <w:r w:rsidRPr="00BF4F19">
        <w:rPr>
          <w:rStyle w:val="StyleUnderline"/>
        </w:rPr>
        <w:t xml:space="preserve">without a </w:t>
      </w:r>
      <w:r w:rsidRPr="00BF4F19">
        <w:rPr>
          <w:rStyle w:val="Emphasis"/>
        </w:rPr>
        <w:t>slow and incremental transformation</w:t>
      </w:r>
      <w:r w:rsidRPr="00BF4F19">
        <w:rPr>
          <w:sz w:val="16"/>
        </w:rPr>
        <w:t xml:space="preserve">, </w:t>
      </w:r>
      <w:r w:rsidRPr="00BF4F19">
        <w:rPr>
          <w:rStyle w:val="StyleUnderline"/>
        </w:rPr>
        <w:t>experimenting with bits and pieces along the way</w:t>
      </w:r>
      <w:r w:rsidRPr="00BF4F19">
        <w:rPr>
          <w:sz w:val="16"/>
        </w:rPr>
        <w:t>—as we have been doing for the past century</w:t>
      </w:r>
      <w:r w:rsidRPr="00BF4F19">
        <w:rPr>
          <w:rStyle w:val="StyleUnderline"/>
        </w:rPr>
        <w:t xml:space="preserve">. An experimental approach is likely the only way to avoid </w:t>
      </w:r>
      <w:r w:rsidRPr="00BF4F19">
        <w:rPr>
          <w:rStyle w:val="Emphasis"/>
        </w:rPr>
        <w:t>devastating blunders</w:t>
      </w:r>
      <w:r w:rsidRPr="00BF4F19">
        <w:rPr>
          <w:rStyle w:val="StyleUnderline"/>
        </w:rPr>
        <w:t xml:space="preserve"> that </w:t>
      </w:r>
      <w:r w:rsidRPr="00BF4F19">
        <w:rPr>
          <w:rStyle w:val="Emphasis"/>
        </w:rPr>
        <w:t>undermine the whole project</w:t>
      </w:r>
      <w:r w:rsidRPr="00BF4F19">
        <w:rPr>
          <w:sz w:val="16"/>
        </w:rPr>
        <w:t xml:space="preserve">. </w:t>
      </w:r>
      <w:r w:rsidRPr="00BF4F19">
        <w:rPr>
          <w:rStyle w:val="StyleUnderline"/>
        </w:rPr>
        <w:t>Moments of institutional upheaval and big change may at times be necessary, but to be successful they will have to rest on a foundation of smaller changes that have been tested.</w:t>
      </w:r>
    </w:p>
    <w:p w14:paraId="4E6574C4" w14:textId="77777777" w:rsidR="004D26D9" w:rsidRPr="00BF4F19" w:rsidRDefault="004D26D9" w:rsidP="004D26D9"/>
    <w:p w14:paraId="253D5D6B" w14:textId="77777777" w:rsidR="004D26D9" w:rsidRPr="00BF4F19" w:rsidRDefault="004D26D9" w:rsidP="004D26D9">
      <w:pPr>
        <w:pStyle w:val="Heading3"/>
      </w:pPr>
      <w:r w:rsidRPr="00BF4F19">
        <w:t xml:space="preserve">AT: Alt Solves Environment </w:t>
      </w:r>
    </w:p>
    <w:p w14:paraId="3E35A006" w14:textId="77777777" w:rsidR="004D26D9" w:rsidRPr="00BF4F19" w:rsidRDefault="004D26D9" w:rsidP="004D26D9">
      <w:pPr>
        <w:pStyle w:val="Heading4"/>
      </w:pPr>
      <w:r w:rsidRPr="00BF4F19">
        <w:t>Capitalism’s sustainable and key to environmental protection---and alt destroys it</w:t>
      </w:r>
    </w:p>
    <w:p w14:paraId="2A48CAF7" w14:textId="77777777" w:rsidR="004D26D9" w:rsidRPr="00BF4F19" w:rsidRDefault="004D26D9" w:rsidP="004D26D9">
      <w:r w:rsidRPr="00BF4F19">
        <w:rPr>
          <w:rStyle w:val="Style13ptBold"/>
        </w:rPr>
        <w:t>Zitelmann ’23</w:t>
      </w:r>
      <w:r w:rsidRPr="00BF4F19">
        <w:t xml:space="preserve"> [Rainer; March 7, 2023;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w:t>
      </w:r>
      <w:r w:rsidRPr="00BF4F19">
        <w:rPr>
          <w:i/>
          <w:iCs/>
        </w:rPr>
        <w:t>In Defense of Capitalism</w:t>
      </w:r>
      <w:r w:rsidRPr="00BF4F19">
        <w:t>, chapter 3, published in the United States by Republic Book Publishers]</w:t>
      </w:r>
    </w:p>
    <w:p w14:paraId="459F35D4" w14:textId="77777777" w:rsidR="004D26D9" w:rsidRPr="00BF4F19" w:rsidRDefault="004D26D9" w:rsidP="004D26D9">
      <w:pPr>
        <w:rPr>
          <w:sz w:val="16"/>
        </w:rPr>
      </w:pPr>
      <w:r w:rsidRPr="00BF4F19">
        <w:rPr>
          <w:sz w:val="16"/>
        </w:rPr>
        <w:t xml:space="preserve">But </w:t>
      </w:r>
      <w:r w:rsidRPr="00BF4F19">
        <w:rPr>
          <w:u w:val="single"/>
        </w:rPr>
        <w:t>what is the true relationship between capitalism, environmental destruction and climate change</w:t>
      </w:r>
      <w:r w:rsidRPr="00BF4F19">
        <w:rPr>
          <w:sz w:val="16"/>
        </w:rPr>
        <w:t>? If we compare the ranking of the countries with the highest environmental standards with the Heritage Foundation’s Index of Economic Freedom, we see a different connection than the one purported by Klein.</w:t>
      </w:r>
    </w:p>
    <w:p w14:paraId="07E0E687" w14:textId="77777777" w:rsidR="004D26D9" w:rsidRPr="00BF4F19" w:rsidRDefault="004D26D9" w:rsidP="004D26D9">
      <w:pPr>
        <w:rPr>
          <w:sz w:val="16"/>
        </w:rPr>
      </w:pPr>
      <w:r w:rsidRPr="00BF4F19">
        <w:rPr>
          <w:sz w:val="16"/>
        </w:rPr>
        <w:t xml:space="preserve">For more than 20 years, researchers at Yale University have been publishing the Environmental Performance Index (EPI), which ranks countries according to their environmental health and ecosystem vitality. </w:t>
      </w:r>
      <w:r w:rsidRPr="00BF4F19">
        <w:rPr>
          <w:rStyle w:val="StyleUnderline"/>
        </w:rPr>
        <w:t>The EPI uses a total of 32 performance indicators in eleven categories</w:t>
      </w:r>
      <w:r w:rsidRPr="00BF4F19">
        <w:rPr>
          <w:sz w:val="16"/>
        </w:rPr>
        <w:t>:147</w:t>
      </w:r>
    </w:p>
    <w:p w14:paraId="59F87AB8" w14:textId="77777777" w:rsidR="004D26D9" w:rsidRPr="00BF4F19" w:rsidRDefault="004D26D9" w:rsidP="004D26D9">
      <w:pPr>
        <w:rPr>
          <w:rStyle w:val="StyleUnderline"/>
        </w:rPr>
      </w:pPr>
      <w:r w:rsidRPr="00BF4F19">
        <w:rPr>
          <w:sz w:val="16"/>
        </w:rPr>
        <w:t>1.</w:t>
      </w:r>
      <w:r w:rsidRPr="00BF4F19">
        <w:rPr>
          <w:rStyle w:val="StyleUnderline"/>
        </w:rPr>
        <w:t>Air Quality</w:t>
      </w:r>
    </w:p>
    <w:p w14:paraId="2C88CF18" w14:textId="77777777" w:rsidR="004D26D9" w:rsidRPr="00BF4F19" w:rsidRDefault="004D26D9" w:rsidP="004D26D9">
      <w:pPr>
        <w:rPr>
          <w:sz w:val="16"/>
        </w:rPr>
      </w:pPr>
      <w:r w:rsidRPr="00BF4F19">
        <w:rPr>
          <w:sz w:val="16"/>
        </w:rPr>
        <w:t xml:space="preserve">2.Sanitation and Drinking </w:t>
      </w:r>
      <w:r w:rsidRPr="00BF4F19">
        <w:rPr>
          <w:rStyle w:val="StyleUnderline"/>
        </w:rPr>
        <w:t>Water</w:t>
      </w:r>
    </w:p>
    <w:p w14:paraId="177D94ED" w14:textId="77777777" w:rsidR="004D26D9" w:rsidRPr="00BF4F19" w:rsidRDefault="004D26D9" w:rsidP="004D26D9">
      <w:pPr>
        <w:rPr>
          <w:sz w:val="16"/>
        </w:rPr>
      </w:pPr>
      <w:r w:rsidRPr="00BF4F19">
        <w:rPr>
          <w:sz w:val="16"/>
        </w:rPr>
        <w:t>3.Heavy Metals</w:t>
      </w:r>
    </w:p>
    <w:p w14:paraId="47C70D55" w14:textId="77777777" w:rsidR="004D26D9" w:rsidRPr="00BF4F19" w:rsidRDefault="004D26D9" w:rsidP="004D26D9">
      <w:pPr>
        <w:rPr>
          <w:sz w:val="16"/>
        </w:rPr>
      </w:pPr>
      <w:r w:rsidRPr="00BF4F19">
        <w:rPr>
          <w:sz w:val="16"/>
        </w:rPr>
        <w:t>4.</w:t>
      </w:r>
      <w:r w:rsidRPr="00BF4F19">
        <w:rPr>
          <w:rStyle w:val="StyleUnderline"/>
        </w:rPr>
        <w:t>Waste</w:t>
      </w:r>
      <w:r w:rsidRPr="00BF4F19">
        <w:rPr>
          <w:sz w:val="16"/>
        </w:rPr>
        <w:t xml:space="preserve"> Management</w:t>
      </w:r>
    </w:p>
    <w:p w14:paraId="3A57496D" w14:textId="77777777" w:rsidR="004D26D9" w:rsidRPr="00BF4F19" w:rsidRDefault="004D26D9" w:rsidP="004D26D9">
      <w:pPr>
        <w:rPr>
          <w:sz w:val="16"/>
        </w:rPr>
      </w:pPr>
      <w:r w:rsidRPr="00BF4F19">
        <w:rPr>
          <w:sz w:val="16"/>
        </w:rPr>
        <w:t>5.</w:t>
      </w:r>
      <w:r w:rsidRPr="00BF4F19">
        <w:rPr>
          <w:rStyle w:val="Emphasis"/>
        </w:rPr>
        <w:t>Biod</w:t>
      </w:r>
      <w:r w:rsidRPr="00BF4F19">
        <w:rPr>
          <w:sz w:val="16"/>
        </w:rPr>
        <w:t>iversity and Habitat</w:t>
      </w:r>
    </w:p>
    <w:p w14:paraId="41A8A261" w14:textId="77777777" w:rsidR="004D26D9" w:rsidRPr="00BF4F19" w:rsidRDefault="004D26D9" w:rsidP="004D26D9">
      <w:pPr>
        <w:rPr>
          <w:sz w:val="16"/>
        </w:rPr>
      </w:pPr>
      <w:r w:rsidRPr="00BF4F19">
        <w:rPr>
          <w:sz w:val="16"/>
        </w:rPr>
        <w:t>6.Ecosystem Services</w:t>
      </w:r>
    </w:p>
    <w:p w14:paraId="7D6A3D86" w14:textId="77777777" w:rsidR="004D26D9" w:rsidRPr="00BF4F19" w:rsidRDefault="004D26D9" w:rsidP="004D26D9">
      <w:pPr>
        <w:rPr>
          <w:rStyle w:val="StyleUnderline"/>
        </w:rPr>
      </w:pPr>
      <w:r w:rsidRPr="00BF4F19">
        <w:rPr>
          <w:sz w:val="16"/>
        </w:rPr>
        <w:t>7.</w:t>
      </w:r>
      <w:r w:rsidRPr="00BF4F19">
        <w:rPr>
          <w:rStyle w:val="StyleUnderline"/>
        </w:rPr>
        <w:t>Fisheries</w:t>
      </w:r>
    </w:p>
    <w:p w14:paraId="6FC73929" w14:textId="77777777" w:rsidR="004D26D9" w:rsidRPr="00BF4F19" w:rsidRDefault="004D26D9" w:rsidP="004D26D9">
      <w:pPr>
        <w:rPr>
          <w:sz w:val="16"/>
        </w:rPr>
      </w:pPr>
      <w:r w:rsidRPr="00BF4F19">
        <w:rPr>
          <w:sz w:val="16"/>
        </w:rPr>
        <w:t>8.</w:t>
      </w:r>
      <w:r w:rsidRPr="00BF4F19">
        <w:rPr>
          <w:rStyle w:val="StyleUnderline"/>
        </w:rPr>
        <w:t>Climate</w:t>
      </w:r>
      <w:r w:rsidRPr="00BF4F19">
        <w:rPr>
          <w:sz w:val="16"/>
        </w:rPr>
        <w:t xml:space="preserve"> Change</w:t>
      </w:r>
    </w:p>
    <w:p w14:paraId="48E8C0EC" w14:textId="77777777" w:rsidR="004D26D9" w:rsidRPr="00BF4F19" w:rsidRDefault="004D26D9" w:rsidP="004D26D9">
      <w:pPr>
        <w:rPr>
          <w:sz w:val="16"/>
        </w:rPr>
      </w:pPr>
      <w:r w:rsidRPr="00BF4F19">
        <w:rPr>
          <w:sz w:val="16"/>
        </w:rPr>
        <w:t>9.</w:t>
      </w:r>
      <w:r w:rsidRPr="00BF4F19">
        <w:rPr>
          <w:rStyle w:val="StyleUnderline"/>
        </w:rPr>
        <w:t>Pollution</w:t>
      </w:r>
      <w:r w:rsidRPr="00BF4F19">
        <w:rPr>
          <w:sz w:val="16"/>
        </w:rPr>
        <w:t xml:space="preserve"> Emissions</w:t>
      </w:r>
    </w:p>
    <w:p w14:paraId="243DEE49" w14:textId="77777777" w:rsidR="004D26D9" w:rsidRPr="00BF4F19" w:rsidRDefault="004D26D9" w:rsidP="004D26D9">
      <w:pPr>
        <w:rPr>
          <w:sz w:val="16"/>
        </w:rPr>
      </w:pPr>
      <w:r w:rsidRPr="00BF4F19">
        <w:rPr>
          <w:sz w:val="16"/>
        </w:rPr>
        <w:t>10.Water Resources</w:t>
      </w:r>
    </w:p>
    <w:p w14:paraId="76EB241C" w14:textId="77777777" w:rsidR="004D26D9" w:rsidRPr="00BF4F19" w:rsidRDefault="004D26D9" w:rsidP="004D26D9">
      <w:pPr>
        <w:rPr>
          <w:sz w:val="16"/>
        </w:rPr>
      </w:pPr>
      <w:r w:rsidRPr="00BF4F19">
        <w:rPr>
          <w:sz w:val="16"/>
        </w:rPr>
        <w:t>11.</w:t>
      </w:r>
      <w:r w:rsidRPr="00BF4F19">
        <w:rPr>
          <w:rStyle w:val="Emphasis"/>
        </w:rPr>
        <w:t>Ag</w:t>
      </w:r>
      <w:r w:rsidRPr="00BF4F19">
        <w:rPr>
          <w:sz w:val="16"/>
        </w:rPr>
        <w:t>riculture</w:t>
      </w:r>
    </w:p>
    <w:p w14:paraId="35D52BDA" w14:textId="77777777" w:rsidR="004D26D9" w:rsidRPr="00BF4F19" w:rsidRDefault="004D26D9" w:rsidP="004D26D9">
      <w:pPr>
        <w:rPr>
          <w:sz w:val="16"/>
        </w:rPr>
      </w:pPr>
      <w:r w:rsidRPr="00BF4F19">
        <w:rPr>
          <w:sz w:val="16"/>
        </w:rPr>
        <w:t>According to Yale University’s analyses, Denmark, Luxembourg, Switzerland, the United Kingdom and France are the highest-ranked countries, followed by Austria, Finland, Sweden, Norway and Germany. The 2020 report states, “One of the consistent lessons of the EPI is that achieving sustainability requires sufficient economic prosperity to fund public health and environmental infrastructure.”</w:t>
      </w:r>
    </w:p>
    <w:p w14:paraId="4E001067" w14:textId="77777777" w:rsidR="004D26D9" w:rsidRPr="00BF4F19" w:rsidRDefault="004D26D9" w:rsidP="004D26D9">
      <w:pPr>
        <w:rPr>
          <w:sz w:val="16"/>
        </w:rPr>
      </w:pPr>
      <w:r w:rsidRPr="00BF4F19">
        <w:rPr>
          <w:sz w:val="16"/>
        </w:rPr>
        <w:t xml:space="preserve">The researchers </w:t>
      </w:r>
      <w:r w:rsidRPr="00BF4F19">
        <w:rPr>
          <w:rStyle w:val="StyleUnderline"/>
        </w:rPr>
        <w:t>find</w:t>
      </w:r>
      <w:r w:rsidRPr="00BF4F19">
        <w:rPr>
          <w:sz w:val="16"/>
        </w:rPr>
        <w:t xml:space="preserve"> that there is a </w:t>
      </w:r>
      <w:r w:rsidRPr="00BF4F19">
        <w:rPr>
          <w:rStyle w:val="Emphasis"/>
        </w:rPr>
        <w:t>clear positive correlation</w:t>
      </w:r>
      <w:r w:rsidRPr="00BF4F19">
        <w:rPr>
          <w:sz w:val="16"/>
        </w:rPr>
        <w:t xml:space="preserve"> </w:t>
      </w:r>
      <w:r w:rsidRPr="00BF4F19">
        <w:rPr>
          <w:rStyle w:val="StyleUnderline"/>
        </w:rPr>
        <w:t>between environ</w:t>
      </w:r>
      <w:r w:rsidRPr="00BF4F19">
        <w:rPr>
          <w:sz w:val="16"/>
        </w:rPr>
        <w:t xml:space="preserve">mental </w:t>
      </w:r>
      <w:r w:rsidRPr="00BF4F19">
        <w:rPr>
          <w:rStyle w:val="StyleUnderline"/>
        </w:rPr>
        <w:t>performance and</w:t>
      </w:r>
      <w:r w:rsidRPr="00BF4F19">
        <w:rPr>
          <w:sz w:val="16"/>
        </w:rPr>
        <w:t xml:space="preserve"> per capita </w:t>
      </w:r>
      <w:r w:rsidRPr="00BF4F19">
        <w:rPr>
          <w:rStyle w:val="StyleUnderline"/>
        </w:rPr>
        <w:t>GDP</w:t>
      </w:r>
      <w:r w:rsidRPr="00BF4F19">
        <w:rPr>
          <w:sz w:val="16"/>
        </w:rPr>
        <w:t>.148</w:t>
      </w:r>
    </w:p>
    <w:p w14:paraId="738220D2" w14:textId="77777777" w:rsidR="004D26D9" w:rsidRPr="00BF4F19" w:rsidRDefault="004D26D9" w:rsidP="004D26D9">
      <w:pPr>
        <w:rPr>
          <w:sz w:val="16"/>
        </w:rPr>
      </w:pPr>
      <w:r w:rsidRPr="00BF4F19">
        <w:rPr>
          <w:sz w:val="16"/>
        </w:rPr>
        <w:t>An interesting comparison can be made between the EPI and the Heritage Foundation’s Index of Economic Freedom, which has been measuring economic freedom around the globe since 1995. The Index, which is also referred to as the capitalism index by the sociologist Erich Weede,149 analyzes the level of economic freedom in 178 countries and applies twelve criteria, all of which are weighted equally:</w:t>
      </w:r>
    </w:p>
    <w:p w14:paraId="62321D96" w14:textId="77777777" w:rsidR="004D26D9" w:rsidRPr="00BF4F19" w:rsidRDefault="004D26D9" w:rsidP="004D26D9">
      <w:pPr>
        <w:rPr>
          <w:sz w:val="16"/>
        </w:rPr>
      </w:pPr>
      <w:r w:rsidRPr="00BF4F19">
        <w:rPr>
          <w:sz w:val="16"/>
        </w:rPr>
        <w:t>1.Property Rights</w:t>
      </w:r>
    </w:p>
    <w:p w14:paraId="37A5E2BA" w14:textId="77777777" w:rsidR="004D26D9" w:rsidRPr="00BF4F19" w:rsidRDefault="004D26D9" w:rsidP="004D26D9">
      <w:pPr>
        <w:rPr>
          <w:sz w:val="16"/>
        </w:rPr>
      </w:pPr>
      <w:r w:rsidRPr="00BF4F19">
        <w:rPr>
          <w:sz w:val="16"/>
        </w:rPr>
        <w:t>2.Judicial Effectiveness</w:t>
      </w:r>
    </w:p>
    <w:p w14:paraId="71F7CE3D" w14:textId="77777777" w:rsidR="004D26D9" w:rsidRPr="00BF4F19" w:rsidRDefault="004D26D9" w:rsidP="004D26D9">
      <w:pPr>
        <w:rPr>
          <w:sz w:val="16"/>
        </w:rPr>
      </w:pPr>
      <w:r w:rsidRPr="00BF4F19">
        <w:rPr>
          <w:sz w:val="16"/>
        </w:rPr>
        <w:t>3.Government Integrity</w:t>
      </w:r>
    </w:p>
    <w:p w14:paraId="4AAFDDBD" w14:textId="77777777" w:rsidR="004D26D9" w:rsidRPr="00BF4F19" w:rsidRDefault="004D26D9" w:rsidP="004D26D9">
      <w:pPr>
        <w:rPr>
          <w:sz w:val="16"/>
        </w:rPr>
      </w:pPr>
      <w:r w:rsidRPr="00BF4F19">
        <w:rPr>
          <w:sz w:val="16"/>
        </w:rPr>
        <w:t>4.Tax Burden</w:t>
      </w:r>
    </w:p>
    <w:p w14:paraId="57DA84EF" w14:textId="77777777" w:rsidR="004D26D9" w:rsidRPr="00BF4F19" w:rsidRDefault="004D26D9" w:rsidP="004D26D9">
      <w:pPr>
        <w:rPr>
          <w:sz w:val="16"/>
        </w:rPr>
      </w:pPr>
      <w:r w:rsidRPr="00BF4F19">
        <w:rPr>
          <w:sz w:val="16"/>
        </w:rPr>
        <w:t>5.Government Spending</w:t>
      </w:r>
    </w:p>
    <w:p w14:paraId="752AA687" w14:textId="77777777" w:rsidR="004D26D9" w:rsidRPr="00BF4F19" w:rsidRDefault="004D26D9" w:rsidP="004D26D9">
      <w:pPr>
        <w:rPr>
          <w:sz w:val="16"/>
        </w:rPr>
      </w:pPr>
      <w:r w:rsidRPr="00BF4F19">
        <w:rPr>
          <w:sz w:val="16"/>
        </w:rPr>
        <w:t>6.Fiscal Health</w:t>
      </w:r>
    </w:p>
    <w:p w14:paraId="004383DB" w14:textId="77777777" w:rsidR="004D26D9" w:rsidRPr="00BF4F19" w:rsidRDefault="004D26D9" w:rsidP="004D26D9">
      <w:pPr>
        <w:rPr>
          <w:sz w:val="16"/>
        </w:rPr>
      </w:pPr>
      <w:r w:rsidRPr="00BF4F19">
        <w:rPr>
          <w:sz w:val="16"/>
        </w:rPr>
        <w:t>7.Business Freedom</w:t>
      </w:r>
    </w:p>
    <w:p w14:paraId="392610F2" w14:textId="77777777" w:rsidR="004D26D9" w:rsidRPr="00BF4F19" w:rsidRDefault="004D26D9" w:rsidP="004D26D9">
      <w:pPr>
        <w:rPr>
          <w:sz w:val="16"/>
        </w:rPr>
      </w:pPr>
      <w:r w:rsidRPr="00BF4F19">
        <w:rPr>
          <w:sz w:val="16"/>
        </w:rPr>
        <w:t>8.Labor Freedom</w:t>
      </w:r>
    </w:p>
    <w:p w14:paraId="0464EA16" w14:textId="77777777" w:rsidR="004D26D9" w:rsidRPr="00BF4F19" w:rsidRDefault="004D26D9" w:rsidP="004D26D9">
      <w:pPr>
        <w:rPr>
          <w:sz w:val="16"/>
        </w:rPr>
      </w:pPr>
      <w:r w:rsidRPr="00BF4F19">
        <w:rPr>
          <w:sz w:val="16"/>
        </w:rPr>
        <w:t>9.Monetary Freedom</w:t>
      </w:r>
    </w:p>
    <w:p w14:paraId="2E750B82" w14:textId="77777777" w:rsidR="004D26D9" w:rsidRPr="00BF4F19" w:rsidRDefault="004D26D9" w:rsidP="004D26D9">
      <w:pPr>
        <w:rPr>
          <w:sz w:val="16"/>
        </w:rPr>
      </w:pPr>
      <w:r w:rsidRPr="00BF4F19">
        <w:rPr>
          <w:sz w:val="16"/>
        </w:rPr>
        <w:t>10.Trade Freedom</w:t>
      </w:r>
    </w:p>
    <w:p w14:paraId="5B4758EF" w14:textId="77777777" w:rsidR="004D26D9" w:rsidRPr="00BF4F19" w:rsidRDefault="004D26D9" w:rsidP="004D26D9">
      <w:pPr>
        <w:rPr>
          <w:sz w:val="16"/>
        </w:rPr>
      </w:pPr>
      <w:r w:rsidRPr="00BF4F19">
        <w:rPr>
          <w:sz w:val="16"/>
        </w:rPr>
        <w:t>11.Investment Freedom</w:t>
      </w:r>
    </w:p>
    <w:p w14:paraId="5B2BB971" w14:textId="77777777" w:rsidR="004D26D9" w:rsidRPr="00BF4F19" w:rsidRDefault="004D26D9" w:rsidP="004D26D9">
      <w:pPr>
        <w:rPr>
          <w:sz w:val="16"/>
        </w:rPr>
      </w:pPr>
      <w:r w:rsidRPr="00BF4F19">
        <w:rPr>
          <w:sz w:val="16"/>
        </w:rPr>
        <w:t>12.Financial Freedom</w:t>
      </w:r>
    </w:p>
    <w:p w14:paraId="3775FE1E" w14:textId="77777777" w:rsidR="004D26D9" w:rsidRPr="00BF4F19" w:rsidRDefault="004D26D9" w:rsidP="004D26D9">
      <w:pPr>
        <w:rPr>
          <w:sz w:val="16"/>
        </w:rPr>
      </w:pPr>
      <w:r w:rsidRPr="00BF4F19">
        <w:rPr>
          <w:sz w:val="16"/>
        </w:rPr>
        <w:t>The ten most economically free countries in the world in the 2021 Index are:</w:t>
      </w:r>
    </w:p>
    <w:p w14:paraId="44A2851D" w14:textId="77777777" w:rsidR="004D26D9" w:rsidRPr="00BF4F19" w:rsidRDefault="004D26D9" w:rsidP="004D26D9">
      <w:pPr>
        <w:rPr>
          <w:sz w:val="16"/>
        </w:rPr>
      </w:pPr>
      <w:r w:rsidRPr="00BF4F19">
        <w:rPr>
          <w:sz w:val="16"/>
        </w:rPr>
        <w:t>1.Singapore</w:t>
      </w:r>
    </w:p>
    <w:p w14:paraId="29D97690" w14:textId="77777777" w:rsidR="004D26D9" w:rsidRPr="00BF4F19" w:rsidRDefault="004D26D9" w:rsidP="004D26D9">
      <w:pPr>
        <w:rPr>
          <w:sz w:val="16"/>
        </w:rPr>
      </w:pPr>
      <w:r w:rsidRPr="00BF4F19">
        <w:rPr>
          <w:sz w:val="16"/>
        </w:rPr>
        <w:t>2.New Zealand</w:t>
      </w:r>
    </w:p>
    <w:p w14:paraId="16A641AA" w14:textId="77777777" w:rsidR="004D26D9" w:rsidRPr="00BF4F19" w:rsidRDefault="004D26D9" w:rsidP="004D26D9">
      <w:pPr>
        <w:rPr>
          <w:sz w:val="16"/>
        </w:rPr>
      </w:pPr>
      <w:r w:rsidRPr="00BF4F19">
        <w:rPr>
          <w:sz w:val="16"/>
        </w:rPr>
        <w:t>3.Australia</w:t>
      </w:r>
    </w:p>
    <w:p w14:paraId="0331D7F3" w14:textId="77777777" w:rsidR="004D26D9" w:rsidRPr="00BF4F19" w:rsidRDefault="004D26D9" w:rsidP="004D26D9">
      <w:pPr>
        <w:rPr>
          <w:sz w:val="16"/>
        </w:rPr>
      </w:pPr>
      <w:r w:rsidRPr="00BF4F19">
        <w:rPr>
          <w:sz w:val="16"/>
        </w:rPr>
        <w:t>4.Switzerland</w:t>
      </w:r>
    </w:p>
    <w:p w14:paraId="2A3639CE" w14:textId="77777777" w:rsidR="004D26D9" w:rsidRPr="00BF4F19" w:rsidRDefault="004D26D9" w:rsidP="004D26D9">
      <w:pPr>
        <w:rPr>
          <w:sz w:val="16"/>
        </w:rPr>
      </w:pPr>
      <w:r w:rsidRPr="00BF4F19">
        <w:rPr>
          <w:sz w:val="16"/>
        </w:rPr>
        <w:t>5.Ireland</w:t>
      </w:r>
    </w:p>
    <w:p w14:paraId="7D5453F9" w14:textId="77777777" w:rsidR="004D26D9" w:rsidRPr="00BF4F19" w:rsidRDefault="004D26D9" w:rsidP="004D26D9">
      <w:pPr>
        <w:rPr>
          <w:sz w:val="16"/>
        </w:rPr>
      </w:pPr>
      <w:r w:rsidRPr="00BF4F19">
        <w:rPr>
          <w:sz w:val="16"/>
        </w:rPr>
        <w:t>6.Taiwan</w:t>
      </w:r>
    </w:p>
    <w:p w14:paraId="27267AE2" w14:textId="77777777" w:rsidR="004D26D9" w:rsidRPr="00BF4F19" w:rsidRDefault="004D26D9" w:rsidP="004D26D9">
      <w:pPr>
        <w:rPr>
          <w:sz w:val="16"/>
        </w:rPr>
      </w:pPr>
      <w:r w:rsidRPr="00BF4F19">
        <w:rPr>
          <w:sz w:val="16"/>
        </w:rPr>
        <w:t>7.United Kingdom</w:t>
      </w:r>
    </w:p>
    <w:p w14:paraId="0A44FAA9" w14:textId="77777777" w:rsidR="004D26D9" w:rsidRPr="00BF4F19" w:rsidRDefault="004D26D9" w:rsidP="004D26D9">
      <w:pPr>
        <w:rPr>
          <w:sz w:val="16"/>
        </w:rPr>
      </w:pPr>
      <w:r w:rsidRPr="00BF4F19">
        <w:rPr>
          <w:sz w:val="16"/>
        </w:rPr>
        <w:t>8.Estonia</w:t>
      </w:r>
    </w:p>
    <w:p w14:paraId="1350CE9C" w14:textId="77777777" w:rsidR="004D26D9" w:rsidRPr="00BF4F19" w:rsidRDefault="004D26D9" w:rsidP="004D26D9">
      <w:pPr>
        <w:rPr>
          <w:sz w:val="16"/>
        </w:rPr>
      </w:pPr>
      <w:r w:rsidRPr="00BF4F19">
        <w:rPr>
          <w:sz w:val="16"/>
        </w:rPr>
        <w:t>9.Canada</w:t>
      </w:r>
    </w:p>
    <w:p w14:paraId="1E12E667" w14:textId="77777777" w:rsidR="004D26D9" w:rsidRPr="00BF4F19" w:rsidRDefault="004D26D9" w:rsidP="004D26D9">
      <w:pPr>
        <w:rPr>
          <w:sz w:val="16"/>
        </w:rPr>
      </w:pPr>
      <w:r w:rsidRPr="00BF4F19">
        <w:rPr>
          <w:sz w:val="16"/>
        </w:rPr>
        <w:t>10.Denmark</w:t>
      </w:r>
    </w:p>
    <w:p w14:paraId="561DCBF1" w14:textId="77777777" w:rsidR="004D26D9" w:rsidRPr="00BF4F19" w:rsidRDefault="004D26D9" w:rsidP="004D26D9">
      <w:pPr>
        <w:rPr>
          <w:sz w:val="16"/>
        </w:rPr>
      </w:pPr>
      <w:r w:rsidRPr="00BF4F19">
        <w:rPr>
          <w:sz w:val="16"/>
        </w:rPr>
        <w:t xml:space="preserve">According to the 2021 Index, </w:t>
      </w:r>
      <w:r w:rsidRPr="00BF4F19">
        <w:rPr>
          <w:rStyle w:val="StyleUnderline"/>
        </w:rPr>
        <w:t xml:space="preserve">the countries with the </w:t>
      </w:r>
      <w:r w:rsidRPr="00BF4F19">
        <w:rPr>
          <w:rStyle w:val="Emphasis"/>
        </w:rPr>
        <w:t>lowest levels</w:t>
      </w:r>
      <w:r w:rsidRPr="00BF4F19">
        <w:rPr>
          <w:rStyle w:val="StyleUnderline"/>
        </w:rPr>
        <w:t xml:space="preserve"> of </w:t>
      </w:r>
      <w:r w:rsidRPr="00BF4F19">
        <w:rPr>
          <w:rStyle w:val="Emphasis"/>
        </w:rPr>
        <w:t>economic freedom</w:t>
      </w:r>
      <w:r w:rsidRPr="00BF4F19">
        <w:rPr>
          <w:sz w:val="16"/>
        </w:rPr>
        <w:t xml:space="preserve"> are North Korea, Venezuela, Cuba, Sudan and Zimbabwe. The 178 countries are all grouped into five categories: “Free,” “Mostly Free,” “Moderately Free,” “Mostly Unfree” and “Repressed.” The Heritage Foundation’s researchers compared the two indices—Yale University’s Environmental Performance Index and their own Index of Economic Freedom—</w:t>
      </w:r>
      <w:r w:rsidRPr="00BF4F19">
        <w:rPr>
          <w:rStyle w:val="StyleUnderline"/>
        </w:rPr>
        <w:t>for</w:t>
      </w:r>
      <w:r w:rsidRPr="00BF4F19">
        <w:rPr>
          <w:sz w:val="16"/>
        </w:rPr>
        <w:t xml:space="preserve"> the year </w:t>
      </w:r>
      <w:r w:rsidRPr="00BF4F19">
        <w:rPr>
          <w:rStyle w:val="StyleUnderline"/>
        </w:rPr>
        <w:t>2020</w:t>
      </w:r>
      <w:r w:rsidRPr="00BF4F19">
        <w:rPr>
          <w:sz w:val="16"/>
        </w:rPr>
        <w:t xml:space="preserve"> and found that the </w:t>
      </w:r>
      <w:r w:rsidRPr="00BF4F19">
        <w:rPr>
          <w:rStyle w:val="StyleUnderline"/>
        </w:rPr>
        <w:t xml:space="preserve">countries with the </w:t>
      </w:r>
      <w:r w:rsidRPr="00BF4F19">
        <w:rPr>
          <w:rStyle w:val="Emphasis"/>
        </w:rPr>
        <w:t>highest levels</w:t>
      </w:r>
      <w:r w:rsidRPr="00BF4F19">
        <w:rPr>
          <w:rStyle w:val="StyleUnderline"/>
        </w:rPr>
        <w:t xml:space="preserve"> of</w:t>
      </w:r>
      <w:r w:rsidRPr="00BF4F19">
        <w:rPr>
          <w:sz w:val="16"/>
        </w:rPr>
        <w:t xml:space="preserve"> </w:t>
      </w:r>
      <w:r w:rsidRPr="00BF4F19">
        <w:rPr>
          <w:rStyle w:val="Emphasis"/>
        </w:rPr>
        <w:t>economic freedom</w:t>
      </w:r>
      <w:r w:rsidRPr="00BF4F19">
        <w:rPr>
          <w:sz w:val="16"/>
        </w:rPr>
        <w:t xml:space="preserve"> also </w:t>
      </w:r>
      <w:r w:rsidRPr="00BF4F19">
        <w:rPr>
          <w:rStyle w:val="StyleUnderline"/>
        </w:rPr>
        <w:t>had the highest EPI scores</w:t>
      </w:r>
      <w:r w:rsidRPr="00BF4F19">
        <w:rPr>
          <w:sz w:val="16"/>
        </w:rPr>
        <w:t>, averaging 76.1, while the “Mostly Free” countries averaged 70.2. There is then a big gap to the “Moderately Free” countries, which were rated much lower (59.6 points) for their environmental performance. The “Mostly Unfree” and “Repressed” countries registered by far the worst environmental performance (46.7 and 50.3 points in the EPI, respectively).150</w:t>
      </w:r>
    </w:p>
    <w:p w14:paraId="5025C42D" w14:textId="77777777" w:rsidR="004D26D9" w:rsidRPr="00BF4F19" w:rsidRDefault="004D26D9" w:rsidP="004D26D9">
      <w:pPr>
        <w:rPr>
          <w:sz w:val="16"/>
        </w:rPr>
      </w:pPr>
      <w:r w:rsidRPr="00BF4F19">
        <w:rPr>
          <w:sz w:val="16"/>
        </w:rPr>
        <w:t xml:space="preserve">To smooth out the dynamic developments in the Index of Economic Freedom, it makes sense to take each country’s average score over the 15 years from 2006 to 2020. This compensates for the kind of one-off effects that can result from short-term policy measures. These averages can then be compared with the Environmental Performance Index scores from 2020. </w:t>
      </w:r>
      <w:r w:rsidRPr="00BF4F19">
        <w:rPr>
          <w:rStyle w:val="StyleUnderline"/>
        </w:rPr>
        <w:t xml:space="preserve">The data reveal a </w:t>
      </w:r>
      <w:r w:rsidRPr="00BF4F19">
        <w:rPr>
          <w:rStyle w:val="Emphasis"/>
        </w:rPr>
        <w:t>clear positive correlation</w:t>
      </w:r>
      <w:r w:rsidRPr="00BF4F19">
        <w:rPr>
          <w:sz w:val="16"/>
        </w:rPr>
        <w:t xml:space="preserve"> (the correlation coefficient is 0.67). A regression analysis also confirms that for every one-point increase in the Economic Freedom Index, there is a 1.06-point increase in the Environmental Performance Index. Such a high coefficient, combined with the very strong correlation between the indexes, suggests a clear statistical relationship. This correlation can be explained by the causality between increased capitalism and greater technological progress and prosperity.</w:t>
      </w:r>
    </w:p>
    <w:p w14:paraId="53E3D434" w14:textId="77777777" w:rsidR="004D26D9" w:rsidRPr="00BF4F19" w:rsidRDefault="004D26D9" w:rsidP="004D26D9">
      <w:pPr>
        <w:rPr>
          <w:sz w:val="16"/>
        </w:rPr>
      </w:pPr>
      <w:r w:rsidRPr="00BF4F19">
        <w:rPr>
          <w:sz w:val="16"/>
        </w:rPr>
        <w:t>The economist Daniel Fernández Méndez addressed the potential objection that countries with greater economic freedom “are ‘exporting’ their polluting industries to the less free third world, while keeping non-polluting industries in their country.”151 However, this is clearly not the case. His analysis of the investments made by countries with high environmental standards reveals that only 0.1 percent of their foreign investments flow to countries with low environmental standards. Méndez’s conclusions are clear: “With the data analyzed, we can see that capitalism suits the environment. The greater the economic freedom, the better the environmental quality indexes. The ‘cleaner’ countries do not export their pollution by relocating companies.”152</w:t>
      </w:r>
    </w:p>
    <w:p w14:paraId="6650B145" w14:textId="77777777" w:rsidR="004D26D9" w:rsidRPr="00BF4F19" w:rsidRDefault="004D26D9" w:rsidP="004D26D9">
      <w:pPr>
        <w:rPr>
          <w:sz w:val="16"/>
        </w:rPr>
      </w:pPr>
      <w:r w:rsidRPr="00BF4F19">
        <w:rPr>
          <w:sz w:val="16"/>
        </w:rPr>
        <w:t>In 2016, researchers published a study in the journal Sustainability that included an evaluation of the correlation between the EPI and the Open Market Index (OMI) compiled by the International Chamber of Commerce (ICC).153 The OMI measures a country’s openness to free trade and is thus an important indicator of economic freedom. The researchers found a high degree of overlap between the OMI and the EPI: 19 of the OMI’s 27 highest-scoring countries also appear in the top 27 of the EPI. The survey covered a total of 75 countries, including all G20 and EU members. Together, these countries account for more than 90 percent of international trade and investment. The researchers conclude: “It is evident that there is a strong connection between OMI and EPI scores, supporting our hypothesis that countries with an open economy score higher in environmental performance. Overall, our evidence shows that the level of the openness of an economy is associated with a country’s environmental protection.”154</w:t>
      </w:r>
    </w:p>
    <w:p w14:paraId="40AD90DD" w14:textId="77777777" w:rsidR="004D26D9" w:rsidRPr="00BF4F19" w:rsidRDefault="004D26D9" w:rsidP="004D26D9">
      <w:pPr>
        <w:rPr>
          <w:sz w:val="16"/>
        </w:rPr>
      </w:pPr>
      <w:r w:rsidRPr="00BF4F19">
        <w:rPr>
          <w:sz w:val="16"/>
        </w:rPr>
        <w:t>Another study, “Is Free Trade Good for the Environment?” by Antweiler, Copeland and Taylor, uses sophisticated mathematical modeling to explore the correlation between free trade—a key feature of capitalism—and environmental pollution. The study finds: “Our estimates of the scale and technique elasticities indicate that if openness to international markets raises both output and income by 1%, pollution concentrations fall by approximately 1%. Putting this calculation together with our earlier evidence on composition effects yields a somewhat surprising conclusion: freer trade is good for the environment.”155</w:t>
      </w:r>
    </w:p>
    <w:p w14:paraId="5D9B3E3B" w14:textId="77777777" w:rsidR="004D26D9" w:rsidRPr="00BF4F19" w:rsidRDefault="004D26D9" w:rsidP="004D26D9">
      <w:pPr>
        <w:rPr>
          <w:sz w:val="16"/>
        </w:rPr>
      </w:pPr>
      <w:r w:rsidRPr="00BF4F19">
        <w:rPr>
          <w:sz w:val="16"/>
        </w:rPr>
        <w:t xml:space="preserve">Of course, it can be argued that </w:t>
      </w:r>
      <w:r w:rsidRPr="00BF4F19">
        <w:rPr>
          <w:rStyle w:val="StyleUnderline"/>
        </w:rPr>
        <w:t>cap</w:t>
      </w:r>
      <w:r w:rsidRPr="00BF4F19">
        <w:rPr>
          <w:sz w:val="16"/>
        </w:rPr>
        <w:t xml:space="preserve">italism </w:t>
      </w:r>
      <w:r w:rsidRPr="00BF4F19">
        <w:rPr>
          <w:rStyle w:val="StyleUnderline"/>
        </w:rPr>
        <w:t xml:space="preserve">leads to </w:t>
      </w:r>
      <w:r w:rsidRPr="00BF4F19">
        <w:rPr>
          <w:rStyle w:val="Emphasis"/>
        </w:rPr>
        <w:t>stronger</w:t>
      </w:r>
      <w:r w:rsidRPr="00BF4F19">
        <w:rPr>
          <w:sz w:val="16"/>
        </w:rPr>
        <w:t xml:space="preserve"> economic </w:t>
      </w:r>
      <w:r w:rsidRPr="00BF4F19">
        <w:rPr>
          <w:rStyle w:val="StyleUnderline"/>
        </w:rPr>
        <w:t>growth</w:t>
      </w:r>
      <w:r w:rsidRPr="00BF4F19">
        <w:rPr>
          <w:sz w:val="16"/>
        </w:rPr>
        <w:t xml:space="preserve">, </w:t>
      </w:r>
      <w:r w:rsidRPr="00BF4F19">
        <w:rPr>
          <w:rStyle w:val="StyleUnderline"/>
        </w:rPr>
        <w:t>which</w:t>
      </w:r>
      <w:r w:rsidRPr="00BF4F19">
        <w:rPr>
          <w:sz w:val="16"/>
        </w:rPr>
        <w:t xml:space="preserve"> in turn </w:t>
      </w:r>
      <w:r w:rsidRPr="00BF4F19">
        <w:rPr>
          <w:rStyle w:val="StyleUnderline"/>
        </w:rPr>
        <w:t>leads to</w:t>
      </w:r>
      <w:r w:rsidRPr="00BF4F19">
        <w:rPr>
          <w:sz w:val="16"/>
        </w:rPr>
        <w:t xml:space="preserve"> an increase in </w:t>
      </w:r>
      <w:r w:rsidRPr="00BF4F19">
        <w:rPr>
          <w:rStyle w:val="StyleUnderline"/>
        </w:rPr>
        <w:t>resource consumption</w:t>
      </w:r>
      <w:r w:rsidRPr="00BF4F19">
        <w:rPr>
          <w:sz w:val="16"/>
        </w:rPr>
        <w:t>. Following this logic, the most economically inefficient systems should actually be best for the environment since they result in slower growth. However, the above analyses show “that, at an early stage of a country’s economic growth, a high level of environmental degradation is observed, while, after a critical point of economic growth, a gradual decline in environmental degradation is reported.”156</w:t>
      </w:r>
    </w:p>
    <w:p w14:paraId="27AF565F" w14:textId="77777777" w:rsidR="004D26D9" w:rsidRPr="00BF4F19" w:rsidRDefault="004D26D9" w:rsidP="004D26D9">
      <w:pPr>
        <w:rPr>
          <w:sz w:val="16"/>
        </w:rPr>
      </w:pPr>
      <w:r w:rsidRPr="00BF4F19">
        <w:rPr>
          <w:sz w:val="16"/>
        </w:rPr>
        <w:t>In addition, there are two real-world observations that also disprove the argument that stronger economic growth automatically leads to greater environmental pollution:</w:t>
      </w:r>
    </w:p>
    <w:p w14:paraId="0C91346F" w14:textId="77777777" w:rsidR="004D26D9" w:rsidRPr="00BF4F19" w:rsidRDefault="004D26D9" w:rsidP="004D26D9">
      <w:pPr>
        <w:rPr>
          <w:sz w:val="16"/>
        </w:rPr>
      </w:pPr>
      <w:r w:rsidRPr="00BF4F19">
        <w:rPr>
          <w:sz w:val="16"/>
        </w:rPr>
        <w:t>1.</w:t>
      </w:r>
      <w:r w:rsidRPr="00BF4F19">
        <w:rPr>
          <w:rStyle w:val="StyleUnderline"/>
        </w:rPr>
        <w:t xml:space="preserve">In non-capitalist countries, environmental degradation has been a </w:t>
      </w:r>
      <w:r w:rsidRPr="00BF4F19">
        <w:rPr>
          <w:rStyle w:val="Emphasis"/>
        </w:rPr>
        <w:t>far more serious problem</w:t>
      </w:r>
      <w:r w:rsidRPr="00BF4F19">
        <w:rPr>
          <w:sz w:val="16"/>
        </w:rPr>
        <w:t xml:space="preserve"> than in capitalist countries.</w:t>
      </w:r>
    </w:p>
    <w:p w14:paraId="39954976" w14:textId="77777777" w:rsidR="004D26D9" w:rsidRPr="00BF4F19" w:rsidRDefault="004D26D9" w:rsidP="004D26D9">
      <w:pPr>
        <w:rPr>
          <w:sz w:val="16"/>
        </w:rPr>
      </w:pPr>
      <w:r w:rsidRPr="00BF4F19">
        <w:rPr>
          <w:sz w:val="16"/>
        </w:rPr>
        <w:t>2.</w:t>
      </w:r>
      <w:r w:rsidRPr="00BF4F19">
        <w:rPr>
          <w:rStyle w:val="StyleUnderline"/>
        </w:rPr>
        <w:t>The correlation between econ</w:t>
      </w:r>
      <w:r w:rsidRPr="00BF4F19">
        <w:rPr>
          <w:sz w:val="16"/>
        </w:rPr>
        <w:t xml:space="preserve">omic </w:t>
      </w:r>
      <w:r w:rsidRPr="00BF4F19">
        <w:rPr>
          <w:rStyle w:val="StyleUnderline"/>
        </w:rPr>
        <w:t xml:space="preserve">growth and </w:t>
      </w:r>
      <w:r w:rsidRPr="00BF4F19">
        <w:rPr>
          <w:sz w:val="16"/>
        </w:rPr>
        <w:t xml:space="preserve">increasing </w:t>
      </w:r>
      <w:r w:rsidRPr="00BF4F19">
        <w:rPr>
          <w:rStyle w:val="StyleUnderline"/>
        </w:rPr>
        <w:t>resource consumption is</w:t>
      </w:r>
      <w:r w:rsidRPr="00BF4F19">
        <w:rPr>
          <w:sz w:val="16"/>
        </w:rPr>
        <w:t xml:space="preserve"> becoming ever </w:t>
      </w:r>
      <w:r w:rsidRPr="00BF4F19">
        <w:rPr>
          <w:rStyle w:val="Emphasis"/>
        </w:rPr>
        <w:t>weaker</w:t>
      </w:r>
      <w:r w:rsidRPr="00BF4F19">
        <w:rPr>
          <w:rStyle w:val="StyleUnderline"/>
        </w:rPr>
        <w:t xml:space="preserve"> in the age of </w:t>
      </w:r>
      <w:r w:rsidRPr="00BF4F19">
        <w:rPr>
          <w:rStyle w:val="Emphasis"/>
        </w:rPr>
        <w:t>dematerialization</w:t>
      </w:r>
      <w:r w:rsidRPr="00BF4F19">
        <w:rPr>
          <w:sz w:val="16"/>
        </w:rPr>
        <w:t>.</w:t>
      </w:r>
    </w:p>
    <w:p w14:paraId="2F30041E" w14:textId="77777777" w:rsidR="004D26D9" w:rsidRPr="00BF4F19" w:rsidRDefault="004D26D9" w:rsidP="004D26D9">
      <w:pPr>
        <w:rPr>
          <w:sz w:val="16"/>
        </w:rPr>
      </w:pPr>
      <w:r w:rsidRPr="00BF4F19">
        <w:rPr>
          <w:sz w:val="16"/>
        </w:rPr>
        <w:t>Let’s begin with the first point. Nowhere has environmental degradation been as bad as in the former socialist states. Is this a relevant argument? Yes, because if an economic order based on private property, competition, and freely set prices were the cause of environmental pollution, then, logically, there would have to be significantly less pollution in countries that do not have these characteristics—which is not the case. Moreover, as we have seen, anti-capitalist climate activists, such as Naomi Klein, want to establish an economic order in which the state has disproportionately greater power than under capitalism. Their prescription against climate change and pollution is more state planning. However, in countries where the state has held the most power over the economy, levels of environmental degradation were not lower. On the contrary, they were far higher than in other countries. Of course, it is not beyond human imagination to dream up numerous ideal systems in which the state commands the economy and solves all of the problems of pollution and climate change. However, you already know that I refuse to address such pure thought constructs or utopian models because I believe it is more instructive to deal with history and learn from it. Therefore, I will now proceed to show in detail that non-capitalist states and state-planned economies have not only failed to solve environmental problems, but have made them much worse than in capitalist countries.</w:t>
      </w:r>
    </w:p>
    <w:p w14:paraId="601ABAFA" w14:textId="77777777" w:rsidR="004D26D9" w:rsidRPr="00BF4F19" w:rsidRDefault="004D26D9" w:rsidP="004D26D9">
      <w:pPr>
        <w:rPr>
          <w:sz w:val="16"/>
        </w:rPr>
      </w:pPr>
      <w:r w:rsidRPr="00BF4F19">
        <w:rPr>
          <w:sz w:val="16"/>
        </w:rPr>
        <w:t>In 1990, Zhores A. Medvedev took stock for the Soviet Union: “</w:t>
      </w:r>
      <w:r w:rsidRPr="00BF4F19">
        <w:rPr>
          <w:rStyle w:val="StyleUnderline"/>
        </w:rPr>
        <w:t>The Soviet Union</w:t>
      </w:r>
      <w:r w:rsidRPr="00BF4F19">
        <w:rPr>
          <w:sz w:val="16"/>
        </w:rPr>
        <w:t xml:space="preserve"> has </w:t>
      </w:r>
      <w:r w:rsidRPr="00BF4F19">
        <w:rPr>
          <w:rStyle w:val="StyleUnderline"/>
        </w:rPr>
        <w:t>lost more</w:t>
      </w:r>
      <w:r w:rsidRPr="00BF4F19">
        <w:rPr>
          <w:sz w:val="16"/>
        </w:rPr>
        <w:t xml:space="preserve"> pasture and agricultural </w:t>
      </w:r>
      <w:r w:rsidRPr="00BF4F19">
        <w:rPr>
          <w:rStyle w:val="StyleUnderline"/>
        </w:rPr>
        <w:t>land</w:t>
      </w:r>
      <w:r w:rsidRPr="00BF4F19">
        <w:rPr>
          <w:sz w:val="16"/>
        </w:rPr>
        <w:t xml:space="preserve"> to radioactive contamination than the total acreage of cultivated land in Switzerland. More land has been flooded by hydroelectric dams than the total area of the Netherlands. More land was lost between 1960 and 1989 through salinization, changes in the water table, and dust and salt storms than the total areas of cultivated land in Ireland and Belgium put together. Amidst acute food shortages, the total acreage of cultivated land has declined by one million hectares a year since 1975. The Soviet Union is losing its forests at the same rate as rainforests are disappearing in Brazil. In Uzbekistan and Moldavia, chemical poisoning with pesticides has led to such high rates of mental retardation that the educational curricula in secondary schools and universities have had to be modified and simplified.”157 In their 1992 book, Ecocide in the USSR, Murray Feshbach and Alfred Friendly Jr. concluded that “no other industrial civilization so systematically and so long poisoned its land, air, and people.”158</w:t>
      </w:r>
    </w:p>
    <w:p w14:paraId="7C83FEFB" w14:textId="77777777" w:rsidR="004D26D9" w:rsidRPr="00BF4F19" w:rsidRDefault="004D26D9" w:rsidP="004D26D9">
      <w:pPr>
        <w:rPr>
          <w:sz w:val="16"/>
        </w:rPr>
      </w:pPr>
      <w:r w:rsidRPr="00BF4F19">
        <w:rPr>
          <w:rStyle w:val="StyleUnderline"/>
        </w:rPr>
        <w:t>A well-known example of the</w:t>
      </w:r>
      <w:r w:rsidRPr="00BF4F19">
        <w:rPr>
          <w:sz w:val="16"/>
        </w:rPr>
        <w:t xml:space="preserve"> parlous and perilous state of </w:t>
      </w:r>
      <w:r w:rsidRPr="00BF4F19">
        <w:rPr>
          <w:rStyle w:val="StyleUnderline"/>
        </w:rPr>
        <w:t>environmental protection in the USSR is the Chernobyl</w:t>
      </w:r>
      <w:r w:rsidRPr="00BF4F19">
        <w:rPr>
          <w:sz w:val="16"/>
        </w:rPr>
        <w:t xml:space="preserve"> nuclear disaster, which occurred on April 26, 1986, in reactor four of the Chernobyl Nuclear Power Plant. What most people probably don’t know is that this nuclear power plant proudly bore the official name Vladimir Lenin Nuclear Power Plant (Чернобыльская АЭС им. В. И. Ленина) in honor of the communist figurehead and state founder because, after the accident, Chernobyl became synonymous with the general dangers of nuclear energy rather than the environmental hazards allowed to run rampant under socialism.</w:t>
      </w:r>
    </w:p>
    <w:p w14:paraId="6ED9CE2E" w14:textId="77777777" w:rsidR="004D26D9" w:rsidRPr="00BF4F19" w:rsidRDefault="004D26D9" w:rsidP="004D26D9">
      <w:pPr>
        <w:rPr>
          <w:sz w:val="16"/>
        </w:rPr>
      </w:pPr>
      <w:r w:rsidRPr="00BF4F19">
        <w:rPr>
          <w:sz w:val="16"/>
        </w:rPr>
        <w:t>In his definitive, 560-page work, Midnight in Chernobyl, the British journalist and author Adam Higginbotham demonstrates that the world’s greatest-ever nuclear disaster was a direct result of endemic problems at almost every level of the Soviet economic system. This fact was clear from the moment construction of the plant commenced: “Key mechanical parts and building materials often turned up late, or not at all, and those that did were often defective. Steel and zirconium—essential for the miles of tubing and hundreds of fuel assemblies that would be plumbed through the heart of the giant reactors—were both in short supply; pipework and reinforced concrete intended for nuclear use often turned out to be so poorly made it had to be thrown away.”159</w:t>
      </w:r>
    </w:p>
    <w:p w14:paraId="34C7A33D" w14:textId="77777777" w:rsidR="004D26D9" w:rsidRPr="00BF4F19" w:rsidRDefault="004D26D9" w:rsidP="004D26D9">
      <w:pPr>
        <w:rPr>
          <w:sz w:val="4"/>
          <w:szCs w:val="4"/>
        </w:rPr>
      </w:pPr>
      <w:r w:rsidRPr="00BF4F19">
        <w:rPr>
          <w:sz w:val="4"/>
          <w:szCs w:val="4"/>
        </w:rPr>
        <w:t>The roof of the turbine hall of the power plant was covered with highly flammable bitumen, although this was contrary to the regulations. The reason: the more flame-retardant material that was supposed to be used was not even being manufactured in the USSR.160 The concrete was defective and the workers lacked power tools—a team of KGB agents and informants at the plant reported a continuous series of building faults.161 As the plant’s fourth reactor approached completion, a time-consuming safety test on the unit turbines had not been completed by Moscow’s deadline for completion on the last day of December 1983.162</w:t>
      </w:r>
    </w:p>
    <w:p w14:paraId="69CE1D9F" w14:textId="77777777" w:rsidR="004D26D9" w:rsidRPr="00BF4F19" w:rsidRDefault="004D26D9" w:rsidP="004D26D9">
      <w:pPr>
        <w:rPr>
          <w:sz w:val="4"/>
          <w:szCs w:val="4"/>
        </w:rPr>
      </w:pPr>
      <w:r w:rsidRPr="00BF4F19">
        <w:rPr>
          <w:sz w:val="4"/>
          <w:szCs w:val="4"/>
        </w:rPr>
        <w:t>Investigations in the Soviet Union after the accident confirmed that the RBMK reactor type was not up to modern safety standards and even before the accident would never have been allowed to operate beyond the borders of the USSR.163 “The accident was inevitable … If it hadn’t happened here and now, it would have happened somewhere else,” conceded Prime Minister of the USSR Nikolai Ryzhkov.164</w:t>
      </w:r>
    </w:p>
    <w:p w14:paraId="23533B06" w14:textId="77777777" w:rsidR="004D26D9" w:rsidRPr="00BF4F19" w:rsidRDefault="004D26D9" w:rsidP="004D26D9">
      <w:pPr>
        <w:rPr>
          <w:sz w:val="4"/>
          <w:szCs w:val="4"/>
        </w:rPr>
      </w:pPr>
      <w:r w:rsidRPr="00BF4F19">
        <w:rPr>
          <w:sz w:val="4"/>
          <w:szCs w:val="4"/>
        </w:rPr>
        <w:t>Soviet authorities initially tried to cover up the full scale of the accident, just as they had covered up a long chain of previous accidents at nuclear power plants. As one of the twelve founding members of the International Atomic Energy Agency (IAEA), since 1957 the Soviet Union had been obliged to report any nuclear accident that took place within its borders. Nevertheless, none of the dozens of dangerous accidents that occurred inside Soviet nuclear facilities over the decades that followed were ever mentioned to the IAEA. “For almost thirty years, both the Soviet public and the world at large were encouraged to believe that the USSR operated the safest nuclear industry in the world.”165 In contrast, the comparatively harmless accident at the Three Mile Island nuclear power station near Harrisburg, Pennsylvania, on March 28, 1979, was exploited by Soviet officials as an example of how unsafe nuclear power plants are under capitalism.166 Many media outlets in Western Europe uncritically adopted this distortion of the facts.</w:t>
      </w:r>
    </w:p>
    <w:p w14:paraId="4B0C1BFD" w14:textId="77777777" w:rsidR="004D26D9" w:rsidRPr="00BF4F19" w:rsidRDefault="004D26D9" w:rsidP="004D26D9">
      <w:pPr>
        <w:rPr>
          <w:sz w:val="4"/>
          <w:szCs w:val="4"/>
        </w:rPr>
      </w:pPr>
      <w:r w:rsidRPr="00BF4F19">
        <w:rPr>
          <w:sz w:val="4"/>
          <w:szCs w:val="4"/>
        </w:rPr>
        <w:t>After the accident at the Vladimir Lenin Nuclear Plant in Chernobyl, Soviet officials stuck to the cover-up and claimed that the cause of the disaster was nothing more than human error. In a high-profile show trial, a number of the power plant’s employees were sentenced. But Valery Legasov, deputy director of the Soviet Institute of Atomic Energy, finally came to the conclusion that it was the “profound failure of the Soviet social experiment, and not merely a handful of reckless reactor operators, that … was to blame for the catastrophe.”167 In an interview with the literary journal Novy Mir, he warned that another Chernobyl catastrophe could occur at any of the USSR’s other RMBK nuclear power plants at any time.168</w:t>
      </w:r>
    </w:p>
    <w:p w14:paraId="2A9A8557" w14:textId="77777777" w:rsidR="004D26D9" w:rsidRPr="00BF4F19" w:rsidRDefault="004D26D9" w:rsidP="004D26D9">
      <w:pPr>
        <w:rPr>
          <w:sz w:val="4"/>
          <w:szCs w:val="4"/>
        </w:rPr>
      </w:pPr>
      <w:r w:rsidRPr="00BF4F19">
        <w:rPr>
          <w:sz w:val="4"/>
          <w:szCs w:val="4"/>
        </w:rPr>
        <w:t>The expert, wracked by illness and despair over what had happened, having studied the accident and its causes more intensively than probably anyone else, recorded a memoir on tape, which was published in Pravda soon after his death (this was possible at the time because it was the peak of the freedoms afforded to the editors of the Party-controlled media by Gorbachev’s glasnost in early 1986). In the September 1988 article, Legasov stated: “After I had visited Chernobyl NPP, I came to the conclusion that the accident was the inevitable apotheosis of the economic system which had been developed in the USSR over many decades … It’s My Duty To Say This.”169</w:t>
      </w:r>
    </w:p>
    <w:p w14:paraId="04FA1893" w14:textId="77777777" w:rsidR="004D26D9" w:rsidRPr="00BF4F19" w:rsidRDefault="004D26D9" w:rsidP="004D26D9">
      <w:pPr>
        <w:rPr>
          <w:sz w:val="4"/>
          <w:szCs w:val="4"/>
        </w:rPr>
      </w:pPr>
      <w:r w:rsidRPr="00BF4F19">
        <w:rPr>
          <w:sz w:val="4"/>
          <w:szCs w:val="4"/>
        </w:rPr>
        <w:t>The causes were so deeply rooted in the structure of the planned economic system that efforts by Soviet politicians and scientists to change things after the disaster were unsuccessful. An internal report to the Central Committee of the CPSU, prepared a year after the accident at Chernobyl, noted that in the twelve months since the disaster, 320 equipment failures had occurred at Soviet nuclear power plants, and that 160 of them led to emergency reactor shutdowns.170 All of these—like the numerous accidents before them—were concealed. In the GDR, the central organ of the communist youth organization FDJ, Junge Welt, ran the following headline on May 2, 1986: “Western Scaremongering Seeks to Distract from Peace Initiatives.”171</w:t>
      </w:r>
    </w:p>
    <w:p w14:paraId="098D7B33" w14:textId="77777777" w:rsidR="004D26D9" w:rsidRPr="00BF4F19" w:rsidRDefault="004D26D9" w:rsidP="004D26D9">
      <w:pPr>
        <w:rPr>
          <w:sz w:val="4"/>
          <w:szCs w:val="4"/>
        </w:rPr>
      </w:pPr>
      <w:r w:rsidRPr="00BF4F19">
        <w:rPr>
          <w:sz w:val="4"/>
          <w:szCs w:val="4"/>
        </w:rPr>
        <w:t>Not only was the Soviet Union’s environmental record disastrous, but so was that of the second major socialist country, the People’s Republic of China. Steven Pinker’s book Enlightenment Now includes a chart that tracks carbon intensity, or CO2 emissions per dollar of GDP, from 1820 to 2014.172 As countries such as the United States and the United Kingdom began to industrialize, they emitted more and more CO2 per dollar of GDP. From the 1950s onward, however, the graph clearly confirms that emissions per dollar of GDP have been falling and falling.</w:t>
      </w:r>
    </w:p>
    <w:p w14:paraId="13BC050F" w14:textId="77777777" w:rsidR="004D26D9" w:rsidRPr="00BF4F19" w:rsidRDefault="004D26D9" w:rsidP="004D26D9">
      <w:pPr>
        <w:rPr>
          <w:sz w:val="4"/>
          <w:szCs w:val="4"/>
        </w:rPr>
      </w:pPr>
      <w:r w:rsidRPr="00BF4F19">
        <w:rPr>
          <w:sz w:val="4"/>
          <w:szCs w:val="4"/>
        </w:rPr>
        <w:t>A closer analysis of the graph confirms that China was an extreme outlier in the late 1950s, with carbon intensity rising more dramatically than in any other country and at any other time since 1820. This was entirely due to the greatest socialist experiment in human history, Mao’s Great Leap Forward. Not only did this experiment cause the greatest famine in history and kill 45 million people,173 it was also an ecological disaster. To the outside world, Mao’s propaganda constantly trumpeted new record figures in all fields as China sought to prove the progress and superiority of socialism. In particular, steel production was held up as a measure by which to demonstrate the country’s progress under socialism. Mao was obsessed with steel and could recite the steel production figures for all of the world’s major economies. In 1957, China’s steel production was 5.35 million tons; in January 1958, Mao issued a target of 6.2 million tons; and in September, the target was doubled to 12 million.174 These colossal goals were to be achieved primarily with small blast furnaces operated by villagers in the backyards of the people’s communes. Many of these furnaces did not work properly, which is why they mainly produced low-grade material. Iron ingots produced by rural communes were piled up everywhere, and they were so small and brittle that they were unsuitable for modern rolling mills.175 In late December 1958, even Mao was forced to admit to a top official that 40 percent of the steel was unusable. The steel that could be used had all been produced in conventional steel mills, and the worthless 40 percent came from the small furnaces.176 At the same time, because of the backyard furnaces, emissions increased massively and economic output declined, which explains China’s position as an absolute outlier in Pinker’s graph on carbon intensity.</w:t>
      </w:r>
    </w:p>
    <w:p w14:paraId="2F1AC666" w14:textId="77777777" w:rsidR="004D26D9" w:rsidRPr="00BF4F19" w:rsidRDefault="004D26D9" w:rsidP="004D26D9">
      <w:pPr>
        <w:rPr>
          <w:sz w:val="4"/>
          <w:szCs w:val="4"/>
        </w:rPr>
      </w:pPr>
      <w:r w:rsidRPr="00BF4F19">
        <w:rPr>
          <w:sz w:val="4"/>
          <w:szCs w:val="4"/>
        </w:rPr>
        <w:t>It is not the “unrestrained pursuit of profit” by capitalists, but planned economics and socialism that have caused the greatest environmental destruction—not only in the Soviet Union and China, but in all socialist countries.</w:t>
      </w:r>
    </w:p>
    <w:p w14:paraId="313A0881" w14:textId="77777777" w:rsidR="004D26D9" w:rsidRPr="00BF4F19" w:rsidRDefault="004D26D9" w:rsidP="004D26D9">
      <w:pPr>
        <w:rPr>
          <w:sz w:val="4"/>
          <w:szCs w:val="4"/>
        </w:rPr>
      </w:pPr>
      <w:r w:rsidRPr="00BF4F19">
        <w:rPr>
          <w:sz w:val="4"/>
          <w:szCs w:val="4"/>
        </w:rPr>
        <w:t>China is following Western countries on the decarbonization pathway, although it did take a bit more time to get started. The same, incidentally, is true of India. In China, CO2 emissions per dollar of GDP peaked in the late 1970s, while India’s were highest in the mid-1990s, after which the previously dirigiste subcontinent moved toward a market economy. The result: carbon intensity for the world as a whole has been declining for half a century.177</w:t>
      </w:r>
    </w:p>
    <w:p w14:paraId="1A65015A" w14:textId="77777777" w:rsidR="004D26D9" w:rsidRPr="00BF4F19" w:rsidRDefault="004D26D9" w:rsidP="004D26D9">
      <w:pPr>
        <w:rPr>
          <w:sz w:val="4"/>
          <w:szCs w:val="4"/>
        </w:rPr>
      </w:pPr>
      <w:r w:rsidRPr="00BF4F19">
        <w:rPr>
          <w:sz w:val="4"/>
          <w:szCs w:val="4"/>
        </w:rPr>
        <w:t>After the collapse of socialism, it was finally possible to take stock. The socialist countries had long boasted of their pioneering role in environmental protection. As early as 1968, East Germany (also referred to as the German Democratic Republic or GDR) added protecting the environment to its constitution as a state objective. Then, in 1972—beating West Germany by 15 years—it established its own Ministry of the Environment.178 East German propaganda constantly claimed that capitalism was to blame for environmental destruction and that only socialism, with its state-run, planned economy, could ensure a clean environment. But how did reality stack up against such claims?</w:t>
      </w:r>
    </w:p>
    <w:p w14:paraId="2FF18DEC" w14:textId="77777777" w:rsidR="004D26D9" w:rsidRPr="00BF4F19" w:rsidRDefault="004D26D9" w:rsidP="004D26D9">
      <w:pPr>
        <w:rPr>
          <w:sz w:val="4"/>
          <w:szCs w:val="4"/>
        </w:rPr>
      </w:pPr>
      <w:r w:rsidRPr="00BF4F19">
        <w:rPr>
          <w:sz w:val="4"/>
          <w:szCs w:val="4"/>
        </w:rPr>
        <w:t>In 1990, a report was published by the Federal Foundation set up to come to terms with the GDR’s past. The report stated: “The ecological problems … are devastating. The population of the GDR encounters environmental pollution almost everywhere. Particularly serious is the air pollution caused by sulfur dioxide and carbon dioxide created by the burning of lignite. Lignite is the largest source of energy in the GDR, but the power plants are outdated; there is a lack of desulfurization equipment. The pollution is so severe that many people in the most affected regions, e.g. around the industrial centers of Leipzig, Halle, Karl-Marx-Stadt and Dresden, suffer above-average respiratory diseases and eczema. The ‘industrial fog’ regularly triggers smog alarms in towns and villages, leaving layers of dust on cars, windowsills and laundry hung out to dry in the open. Water bodies are also highly polluted. The chemical industry discharges untreated wastewater that pollutes rivers and lakes. The joke ‘Everything is gray in the GDR, except the rivers,’ which was often bandied about in the GDR, reflects this. ‘Silver Lake’ near Bitterfeld/Wolfen is representative of particularly drastic water pollution. The former open-cast quarry served as a wastewater pit for the Wolfen film factory, into which sludge and waste were dumped. In 1990, the layer of sludge contaminated with heavy metals was up to 12 meters thick in some places. However, it is not only industrial wastewater that contributes to water pollution, but also the generous use of fertilizers in agricultural production. Overall, many rivers and lakes in the GDR were ecologically decimated in 1990.”179</w:t>
      </w:r>
    </w:p>
    <w:p w14:paraId="60DE615C" w14:textId="77777777" w:rsidR="004D26D9" w:rsidRPr="00BF4F19" w:rsidRDefault="004D26D9" w:rsidP="004D26D9">
      <w:pPr>
        <w:rPr>
          <w:sz w:val="4"/>
          <w:szCs w:val="4"/>
        </w:rPr>
      </w:pPr>
      <w:r w:rsidRPr="00BF4F19">
        <w:rPr>
          <w:sz w:val="4"/>
          <w:szCs w:val="4"/>
        </w:rPr>
        <w:t>According to the report, the soil in many areas of the former GDR was also contaminated with a wide variety of pollutants, whether through intensive agriculture or factory farming or the uncontrolled dumping of toxic industrial and municipal waste in “wild” landfills.180</w:t>
      </w:r>
    </w:p>
    <w:p w14:paraId="4E4A0354" w14:textId="77777777" w:rsidR="004D26D9" w:rsidRPr="00BF4F19" w:rsidRDefault="004D26D9" w:rsidP="004D26D9">
      <w:pPr>
        <w:rPr>
          <w:sz w:val="4"/>
          <w:szCs w:val="4"/>
        </w:rPr>
      </w:pPr>
      <w:r w:rsidRPr="00BF4F19">
        <w:rPr>
          <w:sz w:val="4"/>
          <w:szCs w:val="4"/>
        </w:rPr>
        <w:t>Elsewhere in the GDR, uranium miners in Wismut were working under conditions that were extremely hazardous to their health. In compensation, they received up to seven liters of schnapps a month. No one was allowed to mention the word “uranium,” and even the brochures used to advertise the area in and around Wismut strictly avoided the word.181 This tactic of silence was designed to prevent public fears about the health risks associated with uranium.</w:t>
      </w:r>
    </w:p>
    <w:p w14:paraId="086E7F7E" w14:textId="77777777" w:rsidR="004D26D9" w:rsidRPr="00BF4F19" w:rsidRDefault="004D26D9" w:rsidP="004D26D9">
      <w:pPr>
        <w:rPr>
          <w:sz w:val="4"/>
          <w:szCs w:val="4"/>
        </w:rPr>
      </w:pPr>
      <w:r w:rsidRPr="00BF4F19">
        <w:rPr>
          <w:sz w:val="4"/>
          <w:szCs w:val="4"/>
        </w:rPr>
        <w:t>Data on environmental performance became classified information in the GDR on March 19, 1974 at the latest, when a ministerial decision gave Günther Mittag, Secretary of the Central Committee of the State Party SED for Economics, authority over the distribution of the GDR’s annual environmental assessments. From 1982, only he, State Council Chairman Willi Stoph, and Erich Mielke, the head of the Stasi (East Germany’s state security service) were allowed to receive the annual environmental report. Many citizens only learned the full truth about the catastrophic state of the environment in the GDR after reunification.</w:t>
      </w:r>
    </w:p>
    <w:p w14:paraId="121DAD50" w14:textId="77777777" w:rsidR="004D26D9" w:rsidRPr="00BF4F19" w:rsidRDefault="004D26D9" w:rsidP="004D26D9">
      <w:pPr>
        <w:rPr>
          <w:sz w:val="4"/>
          <w:szCs w:val="4"/>
        </w:rPr>
      </w:pPr>
      <w:r w:rsidRPr="00BF4F19">
        <w:rPr>
          <w:sz w:val="4"/>
          <w:szCs w:val="4"/>
        </w:rPr>
        <w:t>Here are a few facts for the purpose of comparison:</w:t>
      </w:r>
    </w:p>
    <w:p w14:paraId="178E93CE" w14:textId="77777777" w:rsidR="004D26D9" w:rsidRPr="00BF4F19" w:rsidRDefault="004D26D9" w:rsidP="004D26D9">
      <w:pPr>
        <w:rPr>
          <w:sz w:val="4"/>
          <w:szCs w:val="4"/>
        </w:rPr>
      </w:pPr>
      <w:r w:rsidRPr="00BF4F19">
        <w:rPr>
          <w:sz w:val="4"/>
          <w:szCs w:val="4"/>
        </w:rPr>
        <w:t>Climate threat: The historian Hubertus Knabe, a leading expert on GDR history, states: “One of the world’s biggest climate killers was, in fact, a country that had abolished capitalism—the GDR.”182 In 1989, the GDR emitted more than three times as much CO2 for each unit of GDP than the Federal Republic.183</w:t>
      </w:r>
    </w:p>
    <w:p w14:paraId="53C91316" w14:textId="77777777" w:rsidR="004D26D9" w:rsidRPr="00BF4F19" w:rsidRDefault="004D26D9" w:rsidP="004D26D9">
      <w:pPr>
        <w:rPr>
          <w:sz w:val="4"/>
          <w:szCs w:val="4"/>
        </w:rPr>
      </w:pPr>
      <w:r w:rsidRPr="00BF4F19">
        <w:rPr>
          <w:sz w:val="4"/>
          <w:szCs w:val="4"/>
        </w:rPr>
        <w:t>Air pollution, sulfur dioxide: In 1988, the GDR emitted 10 times as much sulfur dioxide per km2 as the Federal Republic (48.1 tons/km2 vs. 4.6 tons/km2).184</w:t>
      </w:r>
    </w:p>
    <w:p w14:paraId="63EE173F" w14:textId="77777777" w:rsidR="004D26D9" w:rsidRPr="00BF4F19" w:rsidRDefault="004D26D9" w:rsidP="004D26D9">
      <w:pPr>
        <w:rPr>
          <w:sz w:val="4"/>
          <w:szCs w:val="4"/>
        </w:rPr>
      </w:pPr>
      <w:r w:rsidRPr="00BF4F19">
        <w:rPr>
          <w:sz w:val="4"/>
          <w:szCs w:val="4"/>
        </w:rPr>
        <w:t>Air pollution, airborne particles: The average load of 20.3 tons per square kilometer in the GDR was more than ten times higher than the Federal Republic (1.8 tons/km2).185</w:t>
      </w:r>
    </w:p>
    <w:p w14:paraId="3FFEA713" w14:textId="77777777" w:rsidR="004D26D9" w:rsidRPr="00BF4F19" w:rsidRDefault="004D26D9" w:rsidP="004D26D9">
      <w:pPr>
        <w:rPr>
          <w:sz w:val="4"/>
          <w:szCs w:val="4"/>
        </w:rPr>
      </w:pPr>
      <w:r w:rsidRPr="00BF4F19">
        <w:rPr>
          <w:sz w:val="4"/>
          <w:szCs w:val="4"/>
        </w:rPr>
        <w:t>Coal-fired stoves: In private households, almost two-thirds of the apartments in the GDR were heated with solid fuels such as lignite briquettes at the time of reunification.186</w:t>
      </w:r>
    </w:p>
    <w:p w14:paraId="275C5FEB" w14:textId="77777777" w:rsidR="004D26D9" w:rsidRPr="00BF4F19" w:rsidRDefault="004D26D9" w:rsidP="004D26D9">
      <w:pPr>
        <w:rPr>
          <w:sz w:val="4"/>
          <w:szCs w:val="4"/>
        </w:rPr>
      </w:pPr>
      <w:r w:rsidRPr="00BF4F19">
        <w:rPr>
          <w:sz w:val="4"/>
          <w:szCs w:val="4"/>
        </w:rPr>
        <w:t>Pollution of rivers: Almost half of the GDR’s major rivers were biologically dead in 1989, and 70 percent were no longer allowed to be used for drinking water.187</w:t>
      </w:r>
    </w:p>
    <w:p w14:paraId="1DD86FF2" w14:textId="77777777" w:rsidR="004D26D9" w:rsidRPr="00BF4F19" w:rsidRDefault="004D26D9" w:rsidP="004D26D9">
      <w:pPr>
        <w:rPr>
          <w:sz w:val="4"/>
          <w:szCs w:val="4"/>
        </w:rPr>
      </w:pPr>
      <w:r w:rsidRPr="00BF4F19">
        <w:rPr>
          <w:sz w:val="4"/>
          <w:szCs w:val="4"/>
        </w:rPr>
        <w:t>Nearly half of the GDR’s residents received no clean drinking water temporarily or permanently when they turned on the faucet. This was due to the high input of nitrogen, phosphorus, heavy metals and other pollutants into the waters.188</w:t>
      </w:r>
    </w:p>
    <w:p w14:paraId="134B6BE3" w14:textId="77777777" w:rsidR="004D26D9" w:rsidRPr="00BF4F19" w:rsidRDefault="004D26D9" w:rsidP="004D26D9">
      <w:pPr>
        <w:rPr>
          <w:sz w:val="4"/>
          <w:szCs w:val="4"/>
        </w:rPr>
      </w:pPr>
      <w:r w:rsidRPr="00BF4F19">
        <w:rPr>
          <w:sz w:val="4"/>
          <w:szCs w:val="4"/>
        </w:rPr>
        <w:t>The historian Knabe states: “Like many climate activists today, the GDR’s leadership held the view that only by abolishing capitalism could environmental problems be solved. They believed that it was the greed of corporations that led to the ruthless destruction of nature. By this logic, the profit motive needed to be replaced by reason and planning for society as a whole. And, as they saw things, this is only possible under socialism.”189</w:t>
      </w:r>
    </w:p>
    <w:p w14:paraId="4F769631" w14:textId="77777777" w:rsidR="004D26D9" w:rsidRPr="00BF4F19" w:rsidRDefault="004D26D9" w:rsidP="004D26D9">
      <w:pPr>
        <w:rPr>
          <w:sz w:val="4"/>
          <w:szCs w:val="4"/>
        </w:rPr>
      </w:pPr>
      <w:r w:rsidRPr="00BF4F19">
        <w:rPr>
          <w:sz w:val="4"/>
          <w:szCs w:val="4"/>
        </w:rPr>
        <w:t>Many people will concede that socialism is even worse for the environment than capitalism, but they are still left with reasonable doubts: Isn’t economic growth in general bad for the environment? There is one argument in particular that seems logical, at least at first glance: Because the earth’s raw materials are finite, infinite growth is impossible. This leads many to conclude that, somehow, growth must be curtailed.</w:t>
      </w:r>
    </w:p>
    <w:p w14:paraId="136CAE85" w14:textId="77777777" w:rsidR="004D26D9" w:rsidRPr="00BF4F19" w:rsidRDefault="004D26D9" w:rsidP="004D26D9">
      <w:pPr>
        <w:rPr>
          <w:sz w:val="4"/>
          <w:szCs w:val="4"/>
        </w:rPr>
      </w:pPr>
      <w:r w:rsidRPr="00BF4F19">
        <w:rPr>
          <w:sz w:val="4"/>
          <w:szCs w:val="4"/>
        </w:rPr>
        <w:t>Warnings about the limits to growth are not new; they have been around for centuries. Here are just a few examples from the last 80 years: In 1939, the U.S. Department of the Interior declared that U.S. oil reserves would last only 13 more years. In 1949, the U.S. Secretary of the Interior announced America’s oil supplies would soon run out. Having learned nothing from its earlier false claims, in 1974, the U.S. Geological Survey said that the U.S. had only 10 years of natural gas left.</w:t>
      </w:r>
    </w:p>
    <w:p w14:paraId="4B6FDA31" w14:textId="77777777" w:rsidR="004D26D9" w:rsidRPr="00BF4F19" w:rsidRDefault="004D26D9" w:rsidP="004D26D9">
      <w:pPr>
        <w:rPr>
          <w:sz w:val="4"/>
          <w:szCs w:val="4"/>
        </w:rPr>
      </w:pPr>
      <w:r w:rsidRPr="00BF4F19">
        <w:rPr>
          <w:sz w:val="4"/>
          <w:szCs w:val="4"/>
        </w:rPr>
        <w:t>In 1970, the scientist Harrison Brown published a graph in Scientific American in which he estimated that humanity would run out of copper shortly after the year 2000. Lead, zinc, tin, gold and silver were expected to disappear before 1990.190 Also in 1970, the ecologist Kenneth Watt predicted that the world would run out of oil: “You’ll drive up to the pump and say, ‘Fill ’er up, buddy,’ and he’ll say, ‘I am very sorry, there isn’t any.’”191</w:t>
      </w:r>
    </w:p>
    <w:p w14:paraId="1D125448" w14:textId="77777777" w:rsidR="004D26D9" w:rsidRPr="00BF4F19" w:rsidRDefault="004D26D9" w:rsidP="004D26D9">
      <w:pPr>
        <w:rPr>
          <w:sz w:val="4"/>
          <w:szCs w:val="4"/>
        </w:rPr>
      </w:pPr>
      <w:r w:rsidRPr="00BF4F19">
        <w:rPr>
          <w:sz w:val="4"/>
          <w:szCs w:val="4"/>
        </w:rPr>
        <w:t>Published that same year, the Club of Rome’s Limits to Growth study attracted a great deal of attention. To date, more than 30 million copies of the study have been sold in 30 languages. The book warned people to change their ways and offered a stark message: the planet’s raw materials would soon be depleted, especially oil. In 20 years, the scientists predicted, the last drop of oil would be used up. And it wasn’t only in relation to oil but for almost all relevant raw materials that the Club of Rome’s report completely misjudged the date by which they would be exhausted. Natural gas, copper, lead, aluminum, tungsten: According to the predictions issued at the time, none of these natural resources would still be found in the earth today—based on forecasts for continued economic growth between the 1970s and the present day. Everything should have been used up by now; in some cases, decades ago. Silver was supposed to be depleted in 1985. In fact, in January 2020, the United States Geological Survey (USGS) estimated silver reserves worldwide at 560,000 tons.</w:t>
      </w:r>
    </w:p>
    <w:p w14:paraId="633816C3" w14:textId="77777777" w:rsidR="004D26D9" w:rsidRPr="00BF4F19" w:rsidRDefault="004D26D9" w:rsidP="004D26D9">
      <w:pPr>
        <w:rPr>
          <w:sz w:val="4"/>
          <w:szCs w:val="4"/>
        </w:rPr>
      </w:pPr>
      <w:r w:rsidRPr="00BF4F19">
        <w:rPr>
          <w:sz w:val="4"/>
          <w:szCs w:val="4"/>
        </w:rPr>
        <w:t>Before anyone starts shaking their head at all these false predictions, it is worth pointing out that from the beginning of industrialization until about the 1970s, there was indeed a close correlation between economic growth on the one hand and energy and raw material consumption on the other.192</w:t>
      </w:r>
    </w:p>
    <w:p w14:paraId="79CE110D" w14:textId="77777777" w:rsidR="004D26D9" w:rsidRPr="00BF4F19" w:rsidRDefault="004D26D9" w:rsidP="004D26D9">
      <w:pPr>
        <w:rPr>
          <w:sz w:val="4"/>
          <w:szCs w:val="4"/>
        </w:rPr>
      </w:pPr>
      <w:r w:rsidRPr="00BF4F19">
        <w:rPr>
          <w:sz w:val="4"/>
          <w:szCs w:val="4"/>
        </w:rPr>
        <w:t>But based on numerous data series, the American scientist Andrew McAfee proves in his book More from Less, which was published in 2020, that economic growth has decoupled itself from the consumption of raw materials. Data for the U.S. show that of 72 commodities, only six have not yet reached their consumption maximum. Although the U.S. economy has grown strongly in recent years, consumption of many commodities is declining.193</w:t>
      </w:r>
    </w:p>
    <w:p w14:paraId="7171143C" w14:textId="77777777" w:rsidR="004D26D9" w:rsidRPr="00BF4F19" w:rsidRDefault="004D26D9" w:rsidP="004D26D9">
      <w:pPr>
        <w:rPr>
          <w:sz w:val="4"/>
          <w:szCs w:val="4"/>
        </w:rPr>
      </w:pPr>
      <w:r w:rsidRPr="00BF4F19">
        <w:rPr>
          <w:sz w:val="4"/>
          <w:szCs w:val="4"/>
        </w:rPr>
        <w:t>As long ago as 2015, the American environmental scientist Jesse H. Ausubel confirmed in his paper “The Return of Nature: How Technology Liberates the Environment” that Americans are consuming fewer and fewer raw materials per capita. Total consumption of steel, copper, fertilizer, wood and paper, which had previously always risen in tandem with economic growth, had peaked and had been declining ever since.</w:t>
      </w:r>
    </w:p>
    <w:p w14:paraId="1A222D06" w14:textId="77777777" w:rsidR="004D26D9" w:rsidRPr="00BF4F19" w:rsidRDefault="004D26D9" w:rsidP="004D26D9">
      <w:pPr>
        <w:rPr>
          <w:sz w:val="4"/>
          <w:szCs w:val="4"/>
        </w:rPr>
      </w:pPr>
      <w:r w:rsidRPr="00BF4F19">
        <w:rPr>
          <w:sz w:val="4"/>
          <w:szCs w:val="4"/>
        </w:rPr>
        <w:t>Such developments are all due to the laws of much-maligned capitalism: companies are constantly looking for new ways to produce more efficiently, that is, to get by with fewer raw materials. They do this, of course, not primarily to protect the environment, but to cut costs.</w:t>
      </w:r>
    </w:p>
    <w:p w14:paraId="2C25EFF6" w14:textId="77777777" w:rsidR="004D26D9" w:rsidRPr="00BF4F19" w:rsidRDefault="004D26D9" w:rsidP="004D26D9">
      <w:pPr>
        <w:rPr>
          <w:rStyle w:val="StyleUnderline"/>
        </w:rPr>
      </w:pPr>
      <w:r w:rsidRPr="00BF4F19">
        <w:rPr>
          <w:sz w:val="16"/>
        </w:rPr>
        <w:t xml:space="preserve">What’s more, innovation has promoted a trend we call miniaturization or </w:t>
      </w:r>
      <w:r w:rsidRPr="00BF4F19">
        <w:rPr>
          <w:rStyle w:val="Emphasis"/>
        </w:rPr>
        <w:t>dematerialization</w:t>
      </w:r>
      <w:r w:rsidRPr="00BF4F19">
        <w:rPr>
          <w:sz w:val="16"/>
        </w:rPr>
        <w:t xml:space="preserve">. </w:t>
      </w:r>
      <w:r w:rsidRPr="00BF4F19">
        <w:rPr>
          <w:rStyle w:val="StyleUnderline"/>
        </w:rPr>
        <w:t>One example of this trend is the smartphone. Just consider how many devices are contained in your smartphone and how many raw materials they used to consume:</w:t>
      </w:r>
    </w:p>
    <w:p w14:paraId="46736D5C" w14:textId="77777777" w:rsidR="004D26D9" w:rsidRPr="00BF4F19" w:rsidRDefault="004D26D9" w:rsidP="004D26D9">
      <w:pPr>
        <w:rPr>
          <w:sz w:val="16"/>
        </w:rPr>
      </w:pPr>
      <w:r w:rsidRPr="00BF4F19">
        <w:rPr>
          <w:sz w:val="16"/>
        </w:rPr>
        <w:t>Calculator</w:t>
      </w:r>
    </w:p>
    <w:p w14:paraId="553736B7" w14:textId="77777777" w:rsidR="004D26D9" w:rsidRPr="00BF4F19" w:rsidRDefault="004D26D9" w:rsidP="004D26D9">
      <w:pPr>
        <w:rPr>
          <w:sz w:val="16"/>
        </w:rPr>
      </w:pPr>
      <w:r w:rsidRPr="00BF4F19">
        <w:rPr>
          <w:sz w:val="16"/>
        </w:rPr>
        <w:t>Telephone</w:t>
      </w:r>
    </w:p>
    <w:p w14:paraId="423AF195" w14:textId="77777777" w:rsidR="004D26D9" w:rsidRPr="00BF4F19" w:rsidRDefault="004D26D9" w:rsidP="004D26D9">
      <w:pPr>
        <w:rPr>
          <w:sz w:val="16"/>
        </w:rPr>
      </w:pPr>
      <w:r w:rsidRPr="00BF4F19">
        <w:rPr>
          <w:sz w:val="16"/>
        </w:rPr>
        <w:t>Video camera</w:t>
      </w:r>
    </w:p>
    <w:p w14:paraId="6A52B891" w14:textId="77777777" w:rsidR="004D26D9" w:rsidRPr="00BF4F19" w:rsidRDefault="004D26D9" w:rsidP="004D26D9">
      <w:pPr>
        <w:rPr>
          <w:sz w:val="16"/>
        </w:rPr>
      </w:pPr>
      <w:r w:rsidRPr="00BF4F19">
        <w:rPr>
          <w:sz w:val="16"/>
        </w:rPr>
        <w:t>Alarm clock</w:t>
      </w:r>
    </w:p>
    <w:p w14:paraId="027F91E8" w14:textId="77777777" w:rsidR="004D26D9" w:rsidRPr="00BF4F19" w:rsidRDefault="004D26D9" w:rsidP="004D26D9">
      <w:pPr>
        <w:rPr>
          <w:sz w:val="16"/>
        </w:rPr>
      </w:pPr>
      <w:r w:rsidRPr="00BF4F19">
        <w:rPr>
          <w:sz w:val="16"/>
        </w:rPr>
        <w:t>Voice recorder</w:t>
      </w:r>
    </w:p>
    <w:p w14:paraId="730D3517" w14:textId="77777777" w:rsidR="004D26D9" w:rsidRPr="00BF4F19" w:rsidRDefault="004D26D9" w:rsidP="004D26D9">
      <w:pPr>
        <w:rPr>
          <w:sz w:val="16"/>
        </w:rPr>
      </w:pPr>
      <w:r w:rsidRPr="00BF4F19">
        <w:rPr>
          <w:sz w:val="16"/>
        </w:rPr>
        <w:t>Navigation system</w:t>
      </w:r>
    </w:p>
    <w:p w14:paraId="5CBA9BF5" w14:textId="77777777" w:rsidR="004D26D9" w:rsidRPr="00BF4F19" w:rsidRDefault="004D26D9" w:rsidP="004D26D9">
      <w:pPr>
        <w:rPr>
          <w:sz w:val="16"/>
        </w:rPr>
      </w:pPr>
      <w:r w:rsidRPr="00BF4F19">
        <w:rPr>
          <w:sz w:val="16"/>
        </w:rPr>
        <w:t>Camera</w:t>
      </w:r>
    </w:p>
    <w:p w14:paraId="7DFDE66F" w14:textId="77777777" w:rsidR="004D26D9" w:rsidRPr="00BF4F19" w:rsidRDefault="004D26D9" w:rsidP="004D26D9">
      <w:pPr>
        <w:rPr>
          <w:sz w:val="16"/>
        </w:rPr>
      </w:pPr>
      <w:r w:rsidRPr="00BF4F19">
        <w:rPr>
          <w:sz w:val="16"/>
        </w:rPr>
        <w:t>MP3 player (replacing the cassette / CD player)</w:t>
      </w:r>
    </w:p>
    <w:p w14:paraId="107E27C3" w14:textId="77777777" w:rsidR="004D26D9" w:rsidRPr="00BF4F19" w:rsidRDefault="004D26D9" w:rsidP="004D26D9">
      <w:pPr>
        <w:rPr>
          <w:sz w:val="16"/>
        </w:rPr>
      </w:pPr>
      <w:r w:rsidRPr="00BF4F19">
        <w:rPr>
          <w:sz w:val="16"/>
        </w:rPr>
        <w:t>Compass</w:t>
      </w:r>
    </w:p>
    <w:p w14:paraId="52C82BFF" w14:textId="77777777" w:rsidR="004D26D9" w:rsidRPr="00BF4F19" w:rsidRDefault="004D26D9" w:rsidP="004D26D9">
      <w:pPr>
        <w:rPr>
          <w:sz w:val="16"/>
        </w:rPr>
      </w:pPr>
      <w:r w:rsidRPr="00BF4F19">
        <w:rPr>
          <w:sz w:val="16"/>
        </w:rPr>
        <w:t>Answering machine</w:t>
      </w:r>
    </w:p>
    <w:p w14:paraId="644CAC67" w14:textId="77777777" w:rsidR="004D26D9" w:rsidRPr="00BF4F19" w:rsidRDefault="004D26D9" w:rsidP="004D26D9">
      <w:pPr>
        <w:rPr>
          <w:sz w:val="16"/>
        </w:rPr>
      </w:pPr>
      <w:r w:rsidRPr="00BF4F19">
        <w:rPr>
          <w:sz w:val="16"/>
        </w:rPr>
        <w:t>Scanner</w:t>
      </w:r>
    </w:p>
    <w:p w14:paraId="6C7ED24B" w14:textId="77777777" w:rsidR="004D26D9" w:rsidRPr="00BF4F19" w:rsidRDefault="004D26D9" w:rsidP="004D26D9">
      <w:pPr>
        <w:rPr>
          <w:sz w:val="16"/>
        </w:rPr>
      </w:pPr>
      <w:r w:rsidRPr="00BF4F19">
        <w:rPr>
          <w:sz w:val="16"/>
        </w:rPr>
        <w:t>Measuring tape</w:t>
      </w:r>
    </w:p>
    <w:p w14:paraId="58567025" w14:textId="77777777" w:rsidR="004D26D9" w:rsidRPr="00BF4F19" w:rsidRDefault="004D26D9" w:rsidP="004D26D9">
      <w:pPr>
        <w:rPr>
          <w:sz w:val="16"/>
        </w:rPr>
      </w:pPr>
      <w:r w:rsidRPr="00BF4F19">
        <w:rPr>
          <w:sz w:val="16"/>
        </w:rPr>
        <w:t>Radio</w:t>
      </w:r>
    </w:p>
    <w:p w14:paraId="071920AC" w14:textId="77777777" w:rsidR="004D26D9" w:rsidRPr="00BF4F19" w:rsidRDefault="004D26D9" w:rsidP="004D26D9">
      <w:pPr>
        <w:rPr>
          <w:sz w:val="16"/>
        </w:rPr>
      </w:pPr>
      <w:r w:rsidRPr="00BF4F19">
        <w:rPr>
          <w:sz w:val="16"/>
        </w:rPr>
        <w:t>Flashlight</w:t>
      </w:r>
    </w:p>
    <w:p w14:paraId="6A07292B" w14:textId="77777777" w:rsidR="004D26D9" w:rsidRPr="00BF4F19" w:rsidRDefault="004D26D9" w:rsidP="004D26D9">
      <w:pPr>
        <w:rPr>
          <w:sz w:val="16"/>
        </w:rPr>
      </w:pPr>
      <w:r w:rsidRPr="00BF4F19">
        <w:rPr>
          <w:sz w:val="16"/>
        </w:rPr>
        <w:t>Calendar</w:t>
      </w:r>
    </w:p>
    <w:p w14:paraId="2FC349CA" w14:textId="77777777" w:rsidR="004D26D9" w:rsidRPr="00BF4F19" w:rsidRDefault="004D26D9" w:rsidP="004D26D9">
      <w:pPr>
        <w:rPr>
          <w:sz w:val="16"/>
        </w:rPr>
      </w:pPr>
      <w:r w:rsidRPr="00BF4F19">
        <w:rPr>
          <w:sz w:val="16"/>
        </w:rPr>
        <w:t>Encyclopedia</w:t>
      </w:r>
    </w:p>
    <w:p w14:paraId="71F284D3" w14:textId="77777777" w:rsidR="004D26D9" w:rsidRPr="00BF4F19" w:rsidRDefault="004D26D9" w:rsidP="004D26D9">
      <w:pPr>
        <w:rPr>
          <w:sz w:val="16"/>
        </w:rPr>
      </w:pPr>
      <w:r w:rsidRPr="00BF4F19">
        <w:rPr>
          <w:sz w:val="16"/>
        </w:rPr>
        <w:t>Dictionary</w:t>
      </w:r>
    </w:p>
    <w:p w14:paraId="7FDE8690" w14:textId="77777777" w:rsidR="004D26D9" w:rsidRPr="00BF4F19" w:rsidRDefault="004D26D9" w:rsidP="004D26D9">
      <w:pPr>
        <w:rPr>
          <w:sz w:val="16"/>
        </w:rPr>
      </w:pPr>
      <w:r w:rsidRPr="00BF4F19">
        <w:rPr>
          <w:sz w:val="16"/>
        </w:rPr>
        <w:t>Foreign language dictionaries</w:t>
      </w:r>
    </w:p>
    <w:p w14:paraId="16DD4285" w14:textId="77777777" w:rsidR="004D26D9" w:rsidRPr="00BF4F19" w:rsidRDefault="004D26D9" w:rsidP="004D26D9">
      <w:pPr>
        <w:rPr>
          <w:rStyle w:val="StyleUnderline"/>
        </w:rPr>
      </w:pPr>
      <w:r w:rsidRPr="00BF4F19">
        <w:rPr>
          <w:sz w:val="16"/>
        </w:rPr>
        <w:t>Address book</w:t>
      </w:r>
    </w:p>
    <w:p w14:paraId="414D93B3" w14:textId="77777777" w:rsidR="004D26D9" w:rsidRPr="00BF4F19" w:rsidRDefault="004D26D9" w:rsidP="004D26D9">
      <w:pPr>
        <w:rPr>
          <w:sz w:val="16"/>
        </w:rPr>
      </w:pPr>
      <w:r w:rsidRPr="00BF4F19">
        <w:rPr>
          <w:rStyle w:val="StyleUnderline"/>
        </w:rPr>
        <w:t>Many people today no longer have a fax or use paper road maps because they have everything at their fingertips in their smartphone, a</w:t>
      </w:r>
      <w:r w:rsidRPr="00BF4F19">
        <w:rPr>
          <w:sz w:val="16"/>
        </w:rPr>
        <w:t>nd some even do without a wristwatch. In the past, you had four separate microphones in your telephone, audio cassette recorder, Dictaphone and video camera. Today, the single microphone in your smartphone has replaced all of these devices.</w:t>
      </w:r>
    </w:p>
    <w:p w14:paraId="58281A62" w14:textId="77777777" w:rsidR="004D26D9" w:rsidRPr="00BF4F19" w:rsidRDefault="004D26D9" w:rsidP="004D26D9">
      <w:pPr>
        <w:rPr>
          <w:sz w:val="16"/>
        </w:rPr>
      </w:pPr>
      <w:r w:rsidRPr="00BF4F19">
        <w:rPr>
          <w:sz w:val="16"/>
        </w:rPr>
        <w:t>I used to be proud of my large record collection, which spanned several shelves. As technology advanced, I bought CDs that all fit on a single shelf—and consumed far fewer raw materials. Today, my girlfriend teases me because I still buy CDs—all of her music is in digital files, which don’t take up any space at all. I admit I’m a bit old-fashioned and own several thousand books. I don’t have enough shelf space for them all, so most of my books are in storage. My father, despite being 93 years old, is more modern than I am and reads lots of books as e-books on his Kindle.</w:t>
      </w:r>
    </w:p>
    <w:p w14:paraId="15891212" w14:textId="77777777" w:rsidR="004D26D9" w:rsidRPr="00BF4F19" w:rsidRDefault="004D26D9" w:rsidP="004D26D9">
      <w:pPr>
        <w:rPr>
          <w:sz w:val="16"/>
        </w:rPr>
      </w:pPr>
      <w:r w:rsidRPr="00BF4F19">
        <w:rPr>
          <w:sz w:val="16"/>
        </w:rPr>
        <w:t>These are just a few of many examples of a trend toward dematerialization.194 The reality is more complex than it might seem at first glance when people say, “Our planet has limited resources, so we can’t grow indefinitely.”</w:t>
      </w:r>
    </w:p>
    <w:p w14:paraId="468708AB" w14:textId="77777777" w:rsidR="004D26D9" w:rsidRPr="00BF4F19" w:rsidRDefault="004D26D9" w:rsidP="004D26D9">
      <w:pPr>
        <w:rPr>
          <w:sz w:val="16"/>
        </w:rPr>
      </w:pPr>
      <w:r w:rsidRPr="00BF4F19">
        <w:rPr>
          <w:sz w:val="16"/>
        </w:rPr>
        <w:t xml:space="preserve">So, does this all mean that the world can dispense with government regulations to protect the environment? Of course not. Even such staunch supporters of capitalism as the two Nobel Prize winners for economics Friedrich August von Hayek and Milton Friedman have always stated that </w:t>
      </w:r>
      <w:r w:rsidRPr="00BF4F19">
        <w:rPr>
          <w:rStyle w:val="StyleUnderline"/>
        </w:rPr>
        <w:t>the state should set the rules</w:t>
      </w:r>
      <w:r w:rsidRPr="00BF4F19">
        <w:rPr>
          <w:sz w:val="16"/>
        </w:rPr>
        <w:t xml:space="preserve">—the legal framework conditions—of the economic game. Hayek emphasized that </w:t>
      </w:r>
      <w:r w:rsidRPr="00BF4F19">
        <w:rPr>
          <w:rStyle w:val="StyleUnderline"/>
        </w:rPr>
        <w:t>free-market thinking should not be confused with a “laissez-faire” policy</w:t>
      </w:r>
      <w:r w:rsidRPr="00BF4F19">
        <w:rPr>
          <w:sz w:val="16"/>
        </w:rPr>
        <w:t>.195</w:t>
      </w:r>
    </w:p>
    <w:p w14:paraId="45645094" w14:textId="77777777" w:rsidR="004D26D9" w:rsidRPr="00BF4F19" w:rsidRDefault="004D26D9" w:rsidP="004D26D9">
      <w:pPr>
        <w:rPr>
          <w:sz w:val="16"/>
        </w:rPr>
      </w:pPr>
      <w:r w:rsidRPr="00BF4F19">
        <w:rPr>
          <w:sz w:val="16"/>
        </w:rPr>
        <w:t xml:space="preserve">And it was some of the most enthusiastic </w:t>
      </w:r>
      <w:r w:rsidRPr="00BF4F19">
        <w:rPr>
          <w:rStyle w:val="StyleUnderline"/>
        </w:rPr>
        <w:t>proponents of capitalism</w:t>
      </w:r>
      <w:r w:rsidRPr="00BF4F19">
        <w:rPr>
          <w:sz w:val="16"/>
        </w:rPr>
        <w:t xml:space="preserve">, who </w:t>
      </w:r>
      <w:r w:rsidRPr="00BF4F19">
        <w:rPr>
          <w:rStyle w:val="StyleUnderline"/>
        </w:rPr>
        <w:t>solved</w:t>
      </w:r>
      <w:r w:rsidRPr="00BF4F19">
        <w:rPr>
          <w:sz w:val="16"/>
        </w:rPr>
        <w:t xml:space="preserve"> one of the world’s greatest ever environmental problems: </w:t>
      </w:r>
      <w:r w:rsidRPr="00BF4F19">
        <w:rPr>
          <w:rStyle w:val="StyleUnderline"/>
        </w:rPr>
        <w:t>the “hole in the ozone layer</w:t>
      </w:r>
      <w:r w:rsidRPr="00BF4F19">
        <w:rPr>
          <w:sz w:val="16"/>
        </w:rPr>
        <w:t>.” Here’s the story: In the mid-1970s, U.S. scientists Mario Molina and Sherwood Rowland warned that long-lived chemicals, such as chlorofluorocarbons (CFCs), had the potential to destroy Earth’s protective ozone layer. And depletion of the ozone layer, they warned, would lead to a sharp increase in skin cancers and affect terrestrial and aquatic ecosystems. At the time, CFCs were found in many household items, including refrigerators, deodorants and hair sprays.</w:t>
      </w:r>
    </w:p>
    <w:p w14:paraId="34740A0B" w14:textId="77777777" w:rsidR="004D26D9" w:rsidRPr="00BF4F19" w:rsidRDefault="004D26D9" w:rsidP="004D26D9">
      <w:pPr>
        <w:rPr>
          <w:rStyle w:val="StyleUnderline"/>
        </w:rPr>
      </w:pPr>
      <w:r w:rsidRPr="00BF4F19">
        <w:rPr>
          <w:sz w:val="16"/>
        </w:rPr>
        <w:t>In the mid-1980s, the American researcher Susan Solomon discovered that CFCs were responsible for a hole in the ozone layer over Antarctica. Then-U.S. President Ronald Reagan (a fan of Milton Friedman) and British Prime Minister Margaret Thatcher (an admirer of Friedrich August von Hayek) took the initiative and called on the global community to work together. On September 16, 1987, more than 30 countries agreed to phase out CFCs. The resulting “Montreal Protocol” remains an outstanding example of global environmental protection and has helped to ensure that the hole in the ozone layer has become significantly smaller. Ex-UN Secretary-General Kofi Annan later described the “Montreal Protocol” as “Perhaps the single most successful international environmental agreement to date.” In one fell swoop, Reagan and Thatcher, the two arch-</w:t>
      </w:r>
      <w:r w:rsidRPr="00BF4F19">
        <w:rPr>
          <w:rStyle w:val="StyleUnderline"/>
        </w:rPr>
        <w:t>capitalists</w:t>
      </w:r>
      <w:r w:rsidRPr="00BF4F19">
        <w:rPr>
          <w:sz w:val="16"/>
        </w:rPr>
        <w:t xml:space="preserve">, thus </w:t>
      </w:r>
      <w:r w:rsidRPr="00BF4F19">
        <w:rPr>
          <w:rStyle w:val="StyleUnderline"/>
        </w:rPr>
        <w:t>did more to protect the environment than Greenpeace</w:t>
      </w:r>
      <w:r w:rsidRPr="00BF4F19">
        <w:rPr>
          <w:sz w:val="16"/>
        </w:rPr>
        <w:t xml:space="preserve"> and all the other left-wing “environmental activists” </w:t>
      </w:r>
      <w:r w:rsidRPr="00BF4F19">
        <w:rPr>
          <w:rStyle w:val="StyleUnderline"/>
        </w:rPr>
        <w:t>ever had.</w:t>
      </w:r>
    </w:p>
    <w:p w14:paraId="62B21E63" w14:textId="77777777" w:rsidR="004D26D9" w:rsidRPr="00BF4F19" w:rsidRDefault="004D26D9" w:rsidP="004D26D9">
      <w:pPr>
        <w:rPr>
          <w:sz w:val="16"/>
        </w:rPr>
      </w:pPr>
      <w:r w:rsidRPr="00BF4F19">
        <w:rPr>
          <w:sz w:val="16"/>
        </w:rPr>
        <w:t xml:space="preserve">Government </w:t>
      </w:r>
      <w:r w:rsidRPr="00BF4F19">
        <w:rPr>
          <w:rStyle w:val="StyleUnderline"/>
        </w:rPr>
        <w:t>reg</w:t>
      </w:r>
      <w:r w:rsidRPr="00BF4F19">
        <w:rPr>
          <w:sz w:val="16"/>
        </w:rPr>
        <w:t>ulation</w:t>
      </w:r>
      <w:r w:rsidRPr="00BF4F19">
        <w:rPr>
          <w:rStyle w:val="StyleUnderline"/>
        </w:rPr>
        <w:t>s</w:t>
      </w:r>
      <w:r w:rsidRPr="00BF4F19">
        <w:rPr>
          <w:sz w:val="16"/>
        </w:rPr>
        <w:t xml:space="preserve"> </w:t>
      </w:r>
      <w:r w:rsidRPr="00BF4F19">
        <w:rPr>
          <w:rStyle w:val="StyleUnderline"/>
        </w:rPr>
        <w:t>are</w:t>
      </w:r>
      <w:r w:rsidRPr="00BF4F19">
        <w:rPr>
          <w:sz w:val="16"/>
        </w:rPr>
        <w:t xml:space="preserve"> therefore </w:t>
      </w:r>
      <w:r w:rsidRPr="00BF4F19">
        <w:rPr>
          <w:rStyle w:val="StyleUnderline"/>
        </w:rPr>
        <w:t>not bad</w:t>
      </w:r>
      <w:r w:rsidRPr="00BF4F19">
        <w:rPr>
          <w:sz w:val="16"/>
        </w:rPr>
        <w:t xml:space="preserve"> per se, but often government guidelines on environmental protection do not achieve their well-intentioned goals and instead end up doing the exact opposite. German environmental and energy policy is a case in point: Between 1957 and 2004, about 110 nuclear power stations were commissioned. In the 1970s and 1980s, the primary focus of environmentalists in Germany was to demand a phase-out of nuclear power. No issue was as important to the country’s environmental activists as the decommissioning of every single nuclear power plant.</w:t>
      </w:r>
    </w:p>
    <w:p w14:paraId="6644A65C" w14:textId="77777777" w:rsidR="004D26D9" w:rsidRPr="00BF4F19" w:rsidRDefault="004D26D9" w:rsidP="004D26D9">
      <w:pPr>
        <w:rPr>
          <w:sz w:val="2"/>
          <w:szCs w:val="2"/>
        </w:rPr>
      </w:pPr>
      <w:r w:rsidRPr="00BF4F19">
        <w:rPr>
          <w:sz w:val="2"/>
          <w:szCs w:val="2"/>
        </w:rPr>
        <w:t>A coalition government of Social Democrats and Greens was formed in 1998 and, two years later in 2000, regulated the end of nuclear energy for the first time in a contract between the Federal Republic and the nuclear power plant operating companies. In 2002, the German Atomic Energy Act was amended on the basis of this contract. A decision was made to extend the operating lives of nuclear power plants in 2010, but this decision was reversed in 2011 following the natural disaster at Fukushima. The last German nuclear power plant is scheduled to be decommissioned in 2022.</w:t>
      </w:r>
    </w:p>
    <w:p w14:paraId="72AF14ED" w14:textId="77777777" w:rsidR="004D26D9" w:rsidRPr="00BF4F19" w:rsidRDefault="004D26D9" w:rsidP="004D26D9">
      <w:pPr>
        <w:rPr>
          <w:sz w:val="2"/>
          <w:szCs w:val="2"/>
        </w:rPr>
      </w:pPr>
      <w:r w:rsidRPr="00BF4F19">
        <w:rPr>
          <w:sz w:val="2"/>
          <w:szCs w:val="2"/>
        </w:rPr>
        <w:t>It was the Fukushima disaster in 2011 that prompted Angela Merkel’s government, in a lightning-swift move, to decide to shut down Germany’s nuclear power plants much earlier than originally agreed. And yet it was not the accident itself (which did not even cause Japan to turn its back on nuclear power), but the fact that there were elections in the German state of Baden-Württemberg roughly two weeks afterward that led to Angela Merkel’s swift policy shift. In the heated pre-election atmosphere, Merkel wanted to rob the Greens of one of their key election issues. But even that did not work, and the Greens attracted a record number of votes and, for the first time in German politics, a German state elected a Green politician as minister president.</w:t>
      </w:r>
    </w:p>
    <w:p w14:paraId="41C2AB74" w14:textId="77777777" w:rsidR="004D26D9" w:rsidRPr="00BF4F19" w:rsidRDefault="004D26D9" w:rsidP="004D26D9">
      <w:pPr>
        <w:rPr>
          <w:sz w:val="2"/>
          <w:szCs w:val="2"/>
        </w:rPr>
      </w:pPr>
      <w:r w:rsidRPr="00BF4F19">
        <w:rPr>
          <w:sz w:val="2"/>
          <w:szCs w:val="2"/>
        </w:rPr>
        <w:t>One of the main reasons Germany has not made greater progress in the fight against climate change, despite its extensive efforts, is this decision to phase out nuclear power. It has resulted in the country failing to reduce its CO2 emissions by as much as it could have. In terms of environmental protection, France, for example, is in many respects no better than Germany, but while Germany has successively shut down its nuclear power plants, France’s share of nuclear power in its national energy mix is higher than any other country at about 70 percent (2019). Germany ranks 10th in the overall Environmental Protection Index 2020, while France ranks 5th. And this is mainly due to nuclear energy, because in the EPI’s separate Climate Protection Index 2020, Germany ranks just 14th, with France in 4th place.</w:t>
      </w:r>
    </w:p>
    <w:p w14:paraId="64385595" w14:textId="77777777" w:rsidR="004D26D9" w:rsidRPr="00BF4F19" w:rsidRDefault="004D26D9" w:rsidP="004D26D9">
      <w:pPr>
        <w:rPr>
          <w:sz w:val="2"/>
          <w:szCs w:val="2"/>
        </w:rPr>
      </w:pPr>
      <w:r w:rsidRPr="00BF4F19">
        <w:rPr>
          <w:sz w:val="2"/>
          <w:szCs w:val="2"/>
        </w:rPr>
        <w:t>In their 2020 EPI report, Yale researchers cautiously and diplomatically explain that “some analysts” may be of the opinion that Germany’s nuclear phase-out could harm the country’s progress in environmental performance. Less diplomatic, but more accurate, the Wall Street Journal claimed that Germany is pursuing the world’s dumbest energy policy.196</w:t>
      </w:r>
    </w:p>
    <w:p w14:paraId="60382A2A" w14:textId="77777777" w:rsidR="004D26D9" w:rsidRPr="00BF4F19" w:rsidRDefault="004D26D9" w:rsidP="004D26D9">
      <w:pPr>
        <w:rPr>
          <w:sz w:val="16"/>
        </w:rPr>
      </w:pPr>
      <w:r w:rsidRPr="00BF4F19">
        <w:rPr>
          <w:sz w:val="16"/>
        </w:rPr>
        <w:t>The main justification for Germany’s nuclear shut-down is the risks associated with using nuclear energy. But these risks are exaggerated beyond measure. A comparison of deaths per unit of energy generated (TWh) shows that nuclear energy kills 0.07 people, oil 18.4 and coal 24.6.197 Even hydropower is significantly more dangerous than nuclear energy. And the “kill ratio” is actually higher for wind power, photovoltaics and renewable fuels than for nuclear power.198</w:t>
      </w:r>
    </w:p>
    <w:p w14:paraId="65B682D1" w14:textId="77777777" w:rsidR="004D26D9" w:rsidRPr="00BF4F19" w:rsidRDefault="004D26D9" w:rsidP="004D26D9">
      <w:pPr>
        <w:rPr>
          <w:sz w:val="16"/>
        </w:rPr>
      </w:pPr>
      <w:r w:rsidRPr="00BF4F19">
        <w:rPr>
          <w:sz w:val="16"/>
        </w:rPr>
        <w:t>Bill Gates makes a strong case for nuclear power in his book on climate change, insisting that “it’s hard to foresee a future where we decarbonize our power grid affordably without using more nuclear power.”199 That’s because “</w:t>
      </w:r>
      <w:r w:rsidRPr="00BF4F19">
        <w:rPr>
          <w:rStyle w:val="StyleUnderline"/>
        </w:rPr>
        <w:t>Nuclear is the only carbon-free energy source we can use</w:t>
      </w:r>
      <w:r w:rsidRPr="00BF4F19">
        <w:rPr>
          <w:sz w:val="16"/>
        </w:rPr>
        <w:t xml:space="preserve"> almost anywhere, </w:t>
      </w:r>
      <w:r w:rsidRPr="00BF4F19">
        <w:rPr>
          <w:rStyle w:val="Emphasis"/>
        </w:rPr>
        <w:t>24</w:t>
      </w:r>
      <w:r w:rsidRPr="00BF4F19">
        <w:rPr>
          <w:sz w:val="16"/>
        </w:rPr>
        <w:t xml:space="preserve"> hours a day, </w:t>
      </w:r>
      <w:r w:rsidRPr="00BF4F19">
        <w:rPr>
          <w:rStyle w:val="Emphasis"/>
        </w:rPr>
        <w:t>7</w:t>
      </w:r>
      <w:r w:rsidRPr="00BF4F19">
        <w:rPr>
          <w:sz w:val="16"/>
        </w:rPr>
        <w:t xml:space="preserve"> days a week.”200</w:t>
      </w:r>
    </w:p>
    <w:p w14:paraId="25C58BE8" w14:textId="77777777" w:rsidR="004D26D9" w:rsidRPr="00BF4F19" w:rsidRDefault="004D26D9" w:rsidP="004D26D9">
      <w:pPr>
        <w:rPr>
          <w:sz w:val="16"/>
        </w:rPr>
      </w:pPr>
      <w:r w:rsidRPr="00BF4F19">
        <w:rPr>
          <w:sz w:val="16"/>
        </w:rPr>
        <w:t>Opponents of nuclear power have repeatedly implied, either directly or by employing vague formulations, that 20,000 people died as a result of the reactor meltdown in Fukushima in 2011. The number 20,000 is approximately correct, but these people died as a result of an earthquake and subsequent tsunami, but by no means due to radioactivity.201</w:t>
      </w:r>
    </w:p>
    <w:p w14:paraId="2695000D" w14:textId="77777777" w:rsidR="004D26D9" w:rsidRPr="00BF4F19" w:rsidRDefault="004D26D9" w:rsidP="004D26D9">
      <w:pPr>
        <w:rPr>
          <w:sz w:val="16"/>
        </w:rPr>
      </w:pPr>
      <w:r w:rsidRPr="00BF4F19">
        <w:rPr>
          <w:sz w:val="16"/>
        </w:rPr>
        <w:t xml:space="preserve">You’ll hardly ever hear about the fact that </w:t>
      </w:r>
      <w:r w:rsidRPr="00BF4F19">
        <w:rPr>
          <w:rStyle w:val="StyleUnderline"/>
        </w:rPr>
        <w:t>the latest gen</w:t>
      </w:r>
      <w:r w:rsidRPr="00BF4F19">
        <w:rPr>
          <w:sz w:val="16"/>
        </w:rPr>
        <w:t xml:space="preserve">eration </w:t>
      </w:r>
      <w:r w:rsidRPr="00BF4F19">
        <w:rPr>
          <w:rStyle w:val="StyleUnderline"/>
        </w:rPr>
        <w:t>of nuclear</w:t>
      </w:r>
      <w:r w:rsidRPr="00BF4F19">
        <w:rPr>
          <w:sz w:val="16"/>
        </w:rPr>
        <w:t xml:space="preserve"> </w:t>
      </w:r>
      <w:r w:rsidRPr="00BF4F19">
        <w:rPr>
          <w:rStyle w:val="StyleUnderline"/>
        </w:rPr>
        <w:t>power plants is</w:t>
      </w:r>
      <w:r w:rsidRPr="00BF4F19">
        <w:rPr>
          <w:sz w:val="16"/>
        </w:rPr>
        <w:t xml:space="preserve"> </w:t>
      </w:r>
      <w:r w:rsidRPr="00BF4F19">
        <w:rPr>
          <w:rStyle w:val="Emphasis"/>
        </w:rPr>
        <w:t>safe</w:t>
      </w:r>
      <w:r w:rsidRPr="00BF4F19">
        <w:rPr>
          <w:sz w:val="16"/>
        </w:rPr>
        <w:t>r than its predecessors—most people aren’t even aware of the advances that have been made. In addition, the problems with the final disposal of radioactive waste are hugely exaggerated,202 and little publicity is given to the new reactors, which have almost entirely dispensed with this problem.203</w:t>
      </w:r>
    </w:p>
    <w:p w14:paraId="3D2FB21D" w14:textId="77777777" w:rsidR="004D26D9" w:rsidRPr="00BF4F19" w:rsidRDefault="004D26D9" w:rsidP="004D26D9">
      <w:pPr>
        <w:rPr>
          <w:sz w:val="16"/>
        </w:rPr>
      </w:pPr>
      <w:r w:rsidRPr="00BF4F19">
        <w:rPr>
          <w:sz w:val="16"/>
        </w:rPr>
        <w:t>As the climate scientist Kerry Emanuel from the Massachusetts Institute of Technology (MIT) in Cambridge succinctly observes: “They can’t have it both ways. If they say this [climate change] is apocalyptic or it’s an unacceptable risk, and then they turn around and rule out one of the most obvious ways of avoiding it [nuclear power], they’re not only inconsistent, they’re insincere.”204</w:t>
      </w:r>
    </w:p>
    <w:p w14:paraId="69D0CFA2" w14:textId="77777777" w:rsidR="004D26D9" w:rsidRPr="00BF4F19" w:rsidRDefault="004D26D9" w:rsidP="004D26D9">
      <w:pPr>
        <w:rPr>
          <w:sz w:val="16"/>
        </w:rPr>
      </w:pPr>
      <w:r w:rsidRPr="00BF4F19">
        <w:rPr>
          <w:rStyle w:val="Emphasis"/>
        </w:rPr>
        <w:t>In the U</w:t>
      </w:r>
      <w:r w:rsidRPr="00BF4F19">
        <w:rPr>
          <w:sz w:val="16"/>
        </w:rPr>
        <w:t xml:space="preserve">nited </w:t>
      </w:r>
      <w:r w:rsidRPr="00BF4F19">
        <w:rPr>
          <w:rStyle w:val="Emphasis"/>
        </w:rPr>
        <w:t>S</w:t>
      </w:r>
      <w:r w:rsidRPr="00BF4F19">
        <w:rPr>
          <w:sz w:val="16"/>
        </w:rPr>
        <w:t xml:space="preserve">tates (as elsewhere), </w:t>
      </w:r>
      <w:r w:rsidRPr="00BF4F19">
        <w:rPr>
          <w:rStyle w:val="StyleUnderline"/>
        </w:rPr>
        <w:t xml:space="preserve">there was a </w:t>
      </w:r>
      <w:r w:rsidRPr="00BF4F19">
        <w:rPr>
          <w:rStyle w:val="Emphasis"/>
        </w:rPr>
        <w:t>long period</w:t>
      </w:r>
      <w:r w:rsidRPr="00BF4F19">
        <w:rPr>
          <w:rStyle w:val="StyleUnderline"/>
        </w:rPr>
        <w:t xml:space="preserve"> during</w:t>
      </w:r>
      <w:r w:rsidRPr="00BF4F19">
        <w:rPr>
          <w:sz w:val="16"/>
        </w:rPr>
        <w:t xml:space="preserve"> </w:t>
      </w:r>
      <w:r w:rsidRPr="00BF4F19">
        <w:rPr>
          <w:rStyle w:val="StyleUnderline"/>
        </w:rPr>
        <w:t>which no new nuclear power plants were built</w:t>
      </w:r>
      <w:r w:rsidRPr="00BF4F19">
        <w:rPr>
          <w:sz w:val="16"/>
        </w:rPr>
        <w:t xml:space="preserve">—but this had nothing to do with capitalism. On the contrary, the anti-capitalist movement around the U.S. lawyer Ralph Nader led a massive campaign that deliberately stoked people’s fears and led to an almost complete stop in the construction of new power plants.205 Over the last few years, discussions about nuclear power have become more objective in some countries. As a result, a growing number of environmental activists have even come out in favor of building new nuclear power plants. </w:t>
      </w:r>
      <w:r w:rsidRPr="00BF4F19">
        <w:rPr>
          <w:rStyle w:val="StyleUnderline"/>
        </w:rPr>
        <w:t>In California</w:t>
      </w:r>
      <w:r w:rsidRPr="00BF4F19">
        <w:rPr>
          <w:sz w:val="16"/>
        </w:rPr>
        <w:t xml:space="preserve">, a good </w:t>
      </w:r>
      <w:r w:rsidRPr="00BF4F19">
        <w:rPr>
          <w:rStyle w:val="Emphasis"/>
        </w:rPr>
        <w:t>50 start-ups</w:t>
      </w:r>
      <w:r w:rsidRPr="00BF4F19">
        <w:rPr>
          <w:sz w:val="16"/>
        </w:rPr>
        <w:t xml:space="preserve"> </w:t>
      </w:r>
      <w:r w:rsidRPr="00BF4F19">
        <w:rPr>
          <w:rStyle w:val="StyleUnderline"/>
        </w:rPr>
        <w:t>are</w:t>
      </w:r>
      <w:r w:rsidRPr="00BF4F19">
        <w:rPr>
          <w:sz w:val="16"/>
        </w:rPr>
        <w:t xml:space="preserve"> currently </w:t>
      </w:r>
      <w:r w:rsidRPr="00BF4F19">
        <w:rPr>
          <w:rStyle w:val="StyleUnderline"/>
        </w:rPr>
        <w:t>working on</w:t>
      </w:r>
      <w:r w:rsidRPr="00BF4F19">
        <w:rPr>
          <w:sz w:val="16"/>
        </w:rPr>
        <w:t xml:space="preserve"> the development of </w:t>
      </w:r>
      <w:r w:rsidRPr="00BF4F19">
        <w:rPr>
          <w:rStyle w:val="StyleUnderline"/>
        </w:rPr>
        <w:t>new nuclear tech</w:t>
      </w:r>
      <w:r w:rsidRPr="00BF4F19">
        <w:rPr>
          <w:sz w:val="16"/>
        </w:rPr>
        <w:t xml:space="preserve">nologies. Experts are already talking about “Nuclear Valley” as an offshoot of “Silicon Valley.”206 Bill Gates founded the company TerraPower in 2008 and, if it is successful, reactors could be </w:t>
      </w:r>
      <w:r w:rsidRPr="00BF4F19">
        <w:rPr>
          <w:rStyle w:val="StyleUnderline"/>
        </w:rPr>
        <w:t xml:space="preserve">operated with </w:t>
      </w:r>
      <w:r w:rsidRPr="00BF4F19">
        <w:rPr>
          <w:sz w:val="16"/>
        </w:rPr>
        <w:t xml:space="preserve">nuclear </w:t>
      </w:r>
      <w:r w:rsidRPr="00BF4F19">
        <w:rPr>
          <w:rStyle w:val="Emphasis"/>
        </w:rPr>
        <w:t>waste</w:t>
      </w:r>
      <w:r w:rsidRPr="00BF4F19">
        <w:rPr>
          <w:rStyle w:val="StyleUnderline"/>
        </w:rPr>
        <w:t xml:space="preserve"> from other</w:t>
      </w:r>
      <w:r w:rsidRPr="00BF4F19">
        <w:rPr>
          <w:sz w:val="16"/>
        </w:rPr>
        <w:t xml:space="preserve"> nuclear </w:t>
      </w:r>
      <w:r w:rsidRPr="00BF4F19">
        <w:rPr>
          <w:rStyle w:val="StyleUnderline"/>
        </w:rPr>
        <w:t>facilities</w:t>
      </w:r>
      <w:r w:rsidRPr="00BF4F19">
        <w:rPr>
          <w:sz w:val="16"/>
        </w:rPr>
        <w:t>.207</w:t>
      </w:r>
    </w:p>
    <w:p w14:paraId="0ABA7689" w14:textId="77777777" w:rsidR="004D26D9" w:rsidRPr="00BF4F19" w:rsidRDefault="004D26D9" w:rsidP="004D26D9">
      <w:pPr>
        <w:rPr>
          <w:sz w:val="16"/>
        </w:rPr>
      </w:pPr>
      <w:r w:rsidRPr="00BF4F19">
        <w:rPr>
          <w:sz w:val="16"/>
        </w:rPr>
        <w:t>The example of nuclear energy shows that government intervention in the economy, even when environmental protection is given as a motive, is often not driven by rational environmental considerations but by populism and ideology. Nuclear energy is not the only example. The author Alexander Neubauer cites dozens of examples of government environmental regulations that have achieved the opposite of what was intended. Deutsches Ärzteblatt (the German medical journal) has published numerous articles reporting that the use of thermal insulation to hermetically seal homes has caused a significant increase in mold infestations in apartments, causing asthma, pneumonia and other life-threatening conditions. Some U.S. states have already banned this kind of insulation because of the associated health risks—in Germany, it is mandatory.208 This does not, however, mean that we should get rid of all government regulations for environmental protection, but it does prove that economic freedom as a whole is far better at protecting our environment than government edict.</w:t>
      </w:r>
    </w:p>
    <w:p w14:paraId="2E6222D6" w14:textId="77777777" w:rsidR="004D26D9" w:rsidRPr="00BF4F19" w:rsidRDefault="004D26D9" w:rsidP="004D26D9">
      <w:r w:rsidRPr="00BF4F19">
        <w:rPr>
          <w:sz w:val="16"/>
        </w:rPr>
        <w:t xml:space="preserve">For many so-called “climate activists,” environmentalism is little more than a pretext for their fight against capitalism. Some advocate extremely radical solutions that would in fact lead to an eco-dictatorship. They argue that when the survival of mankind is at stake, there should be no taboos. By this logic, we should entertain even the most radical solutions and dispense with values, such as freedom and democracy. When it comes to survival, the argument goes, we can’t afford the luxury of being squeamish. However, as I have shown above, </w:t>
      </w:r>
      <w:r w:rsidRPr="00BF4F19">
        <w:rPr>
          <w:rStyle w:val="StyleUnderline"/>
        </w:rPr>
        <w:t xml:space="preserve">planned economies have </w:t>
      </w:r>
      <w:r w:rsidRPr="00BF4F19">
        <w:rPr>
          <w:rStyle w:val="Emphasis"/>
        </w:rPr>
        <w:t>always failed</w:t>
      </w:r>
      <w:r w:rsidRPr="00BF4F19">
        <w:rPr>
          <w:sz w:val="16"/>
        </w:rPr>
        <w:t xml:space="preserve">, especially </w:t>
      </w:r>
      <w:r w:rsidRPr="00BF4F19">
        <w:rPr>
          <w:rStyle w:val="StyleUnderline"/>
        </w:rPr>
        <w:t>on</w:t>
      </w:r>
      <w:r w:rsidRPr="00BF4F19">
        <w:rPr>
          <w:sz w:val="16"/>
        </w:rPr>
        <w:t xml:space="preserve"> the issue of </w:t>
      </w:r>
      <w:r w:rsidRPr="00BF4F19">
        <w:rPr>
          <w:rStyle w:val="StyleUnderline"/>
        </w:rPr>
        <w:t>enviro</w:t>
      </w:r>
      <w:r w:rsidRPr="00BF4F19">
        <w:rPr>
          <w:sz w:val="16"/>
        </w:rPr>
        <w:t xml:space="preserve">nmental </w:t>
      </w:r>
      <w:r w:rsidRPr="00BF4F19">
        <w:rPr>
          <w:rStyle w:val="StyleUnderline"/>
        </w:rPr>
        <w:t>protection</w:t>
      </w:r>
      <w:r w:rsidRPr="00BF4F19">
        <w:rPr>
          <w:sz w:val="16"/>
        </w:rPr>
        <w:t>.</w:t>
      </w:r>
    </w:p>
    <w:p w14:paraId="05DF4702" w14:textId="77777777" w:rsidR="004D26D9" w:rsidRPr="00BF4F19" w:rsidRDefault="004D26D9" w:rsidP="004D26D9"/>
    <w:p w14:paraId="61B3D458" w14:textId="77777777" w:rsidR="004D26D9" w:rsidRPr="00BF4F19" w:rsidRDefault="004D26D9" w:rsidP="004D26D9">
      <w:pPr>
        <w:pStyle w:val="Heading3"/>
      </w:pPr>
      <w:r w:rsidRPr="00BF4F19">
        <w:t>AT: Alt Solves Inequality</w:t>
      </w:r>
    </w:p>
    <w:p w14:paraId="4AE60BC9" w14:textId="77777777" w:rsidR="004D26D9" w:rsidRPr="00BF4F19" w:rsidRDefault="004D26D9" w:rsidP="004D26D9">
      <w:pPr>
        <w:pStyle w:val="Heading4"/>
      </w:pPr>
      <w:r w:rsidRPr="00BF4F19">
        <w:t xml:space="preserve">The alt </w:t>
      </w:r>
      <w:r w:rsidRPr="00BF4F19">
        <w:rPr>
          <w:u w:val="single"/>
        </w:rPr>
        <w:t>worsens</w:t>
      </w:r>
      <w:r w:rsidRPr="00BF4F19">
        <w:t xml:space="preserve"> inequality while making it </w:t>
      </w:r>
      <w:r w:rsidRPr="00BF4F19">
        <w:rPr>
          <w:u w:val="single"/>
        </w:rPr>
        <w:t>harder</w:t>
      </w:r>
      <w:r w:rsidRPr="00BF4F19">
        <w:t xml:space="preserve"> to address.</w:t>
      </w:r>
    </w:p>
    <w:p w14:paraId="765EF35C" w14:textId="77777777" w:rsidR="004D26D9" w:rsidRPr="00BF4F19" w:rsidRDefault="004D26D9" w:rsidP="004D26D9">
      <w:r w:rsidRPr="00BF4F19">
        <w:rPr>
          <w:rStyle w:val="Style13ptBold"/>
        </w:rPr>
        <w:t>Terzi, 22</w:t>
      </w:r>
      <w:r w:rsidRPr="00BF4F19">
        <w:t xml:space="preserve">—Economist at the European Commission’s Directorate-General for Economic and Financial Affairs, Adjunct Professor at Sciences Po and at HEC Paris (Alessio, “Growth and the Mechanics of Capitalism,” </w:t>
      </w:r>
      <w:r w:rsidRPr="00BF4F19">
        <w:rPr>
          <w:i/>
          <w:iCs/>
        </w:rPr>
        <w:t>Growth for Good: Reshaping Capitalism to Save Humanity from Climate Catastrophe</w:t>
      </w:r>
      <w:r w:rsidRPr="00BF4F19">
        <w:t>, Chapter 2, pp. 36-37, dml)</w:t>
      </w:r>
    </w:p>
    <w:p w14:paraId="33AB0C5B" w14:textId="77777777" w:rsidR="004D26D9" w:rsidRPr="00BF4F19" w:rsidRDefault="004D26D9" w:rsidP="004D26D9">
      <w:pPr>
        <w:rPr>
          <w:sz w:val="14"/>
        </w:rPr>
      </w:pPr>
      <w:r w:rsidRPr="00BF4F19">
        <w:rPr>
          <w:sz w:val="14"/>
        </w:rPr>
        <w:t xml:space="preserve">Going through these arguments, </w:t>
      </w:r>
      <w:r w:rsidRPr="00BF4F19">
        <w:rPr>
          <w:rStyle w:val="StyleUnderline"/>
        </w:rPr>
        <w:t>we get a</w:t>
      </w:r>
      <w:r w:rsidRPr="00BF4F19">
        <w:rPr>
          <w:sz w:val="14"/>
        </w:rPr>
        <w:t xml:space="preserve"> sense of a </w:t>
      </w:r>
      <w:r w:rsidRPr="00BF4F19">
        <w:rPr>
          <w:rStyle w:val="Emphasis"/>
        </w:rPr>
        <w:t>paradoxical situation</w:t>
      </w:r>
      <w:r w:rsidRPr="00BF4F19">
        <w:rPr>
          <w:sz w:val="14"/>
        </w:rPr>
        <w:t xml:space="preserve">. Large parts of </w:t>
      </w:r>
      <w:r w:rsidRPr="00BF4F19">
        <w:rPr>
          <w:rStyle w:val="StyleUnderline"/>
        </w:rPr>
        <w:t>the</w:t>
      </w:r>
      <w:r w:rsidRPr="00BF4F19">
        <w:rPr>
          <w:sz w:val="14"/>
        </w:rPr>
        <w:t xml:space="preserve"> degrowth critique come from a progressive or “Millennial </w:t>
      </w:r>
      <w:r w:rsidRPr="00BF4F19">
        <w:rPr>
          <w:rStyle w:val="Emphasis"/>
        </w:rPr>
        <w:t>socialist</w:t>
      </w:r>
      <w:r w:rsidRPr="00BF4F19">
        <w:rPr>
          <w:sz w:val="14"/>
        </w:rPr>
        <w:t xml:space="preserve">” </w:t>
      </w:r>
      <w:r w:rsidRPr="00BF4F19">
        <w:rPr>
          <w:rStyle w:val="StyleUnderline"/>
        </w:rPr>
        <w:t>angle</w:t>
      </w:r>
      <w:r w:rsidRPr="00BF4F19">
        <w:rPr>
          <w:sz w:val="14"/>
        </w:rPr>
        <w:t xml:space="preserve">, and </w:t>
      </w:r>
      <w:r w:rsidRPr="00BF4F19">
        <w:rPr>
          <w:rStyle w:val="StyleUnderline"/>
        </w:rPr>
        <w:t xml:space="preserve">are accompanied by calls for tougher stands against </w:t>
      </w:r>
      <w:r w:rsidRPr="00BF4F19">
        <w:rPr>
          <w:rStyle w:val="Emphasis"/>
        </w:rPr>
        <w:t>inequalities</w:t>
      </w:r>
      <w:r w:rsidRPr="00BF4F19">
        <w:rPr>
          <w:sz w:val="14"/>
        </w:rPr>
        <w:t xml:space="preserve">, </w:t>
      </w:r>
      <w:r w:rsidRPr="00BF4F19">
        <w:rPr>
          <w:rStyle w:val="StyleUnderline"/>
        </w:rPr>
        <w:t xml:space="preserve">more support for the </w:t>
      </w:r>
      <w:r w:rsidRPr="00BF4F19">
        <w:rPr>
          <w:rStyle w:val="Emphasis"/>
        </w:rPr>
        <w:t>poor</w:t>
      </w:r>
      <w:r w:rsidRPr="00BF4F19">
        <w:rPr>
          <w:sz w:val="14"/>
        </w:rPr>
        <w:t xml:space="preserve">, </w:t>
      </w:r>
      <w:r w:rsidRPr="00BF4F19">
        <w:rPr>
          <w:rStyle w:val="StyleUnderline"/>
        </w:rPr>
        <w:t xml:space="preserve">and a stronger role for the </w:t>
      </w:r>
      <w:r w:rsidRPr="00BF4F19">
        <w:rPr>
          <w:rStyle w:val="Emphasis"/>
        </w:rPr>
        <w:t>welfare state</w:t>
      </w:r>
      <w:r w:rsidRPr="00BF4F19">
        <w:rPr>
          <w:rStyle w:val="StyleUnderline"/>
        </w:rPr>
        <w:t xml:space="preserve"> more broadly</w:t>
      </w:r>
      <w:r w:rsidRPr="00BF4F19">
        <w:rPr>
          <w:sz w:val="14"/>
        </w:rPr>
        <w:t xml:space="preserve">. We have just seen, however, that </w:t>
      </w:r>
      <w:r w:rsidRPr="00BF4F19">
        <w:rPr>
          <w:rStyle w:val="StyleUnderline"/>
        </w:rPr>
        <w:t xml:space="preserve">an economy without growth would leave governments with </w:t>
      </w:r>
      <w:r w:rsidRPr="00BF4F19">
        <w:rPr>
          <w:rStyle w:val="Emphasis"/>
        </w:rPr>
        <w:t>less financial firepower</w:t>
      </w:r>
      <w:r w:rsidRPr="00BF4F19">
        <w:rPr>
          <w:rStyle w:val="StyleUnderline"/>
        </w:rPr>
        <w:t xml:space="preserve"> to fight such challenges</w:t>
      </w:r>
      <w:r w:rsidRPr="00BF4F19">
        <w:rPr>
          <w:sz w:val="14"/>
        </w:rPr>
        <w:t xml:space="preserve">, </w:t>
      </w:r>
      <w:r w:rsidRPr="00BF4F19">
        <w:rPr>
          <w:rStyle w:val="StyleUnderline"/>
        </w:rPr>
        <w:t xml:space="preserve">even as it </w:t>
      </w:r>
      <w:r w:rsidRPr="00BF4F19">
        <w:rPr>
          <w:rStyle w:val="Emphasis"/>
        </w:rPr>
        <w:t>expanded their scale</w:t>
      </w:r>
      <w:r w:rsidRPr="00BF4F19">
        <w:rPr>
          <w:sz w:val="14"/>
        </w:rPr>
        <w:t>—</w:t>
      </w:r>
      <w:r w:rsidRPr="00BF4F19">
        <w:rPr>
          <w:rStyle w:val="StyleUnderline"/>
        </w:rPr>
        <w:t>leaving</w:t>
      </w:r>
      <w:r w:rsidRPr="00BF4F19">
        <w:rPr>
          <w:sz w:val="14"/>
        </w:rPr>
        <w:t xml:space="preserve"> the much-hated alternatives of </w:t>
      </w:r>
      <w:r w:rsidRPr="00BF4F19">
        <w:rPr>
          <w:rStyle w:val="Emphasis"/>
        </w:rPr>
        <w:t>austerity</w:t>
      </w:r>
      <w:r w:rsidRPr="00BF4F19">
        <w:rPr>
          <w:rStyle w:val="StyleUnderline"/>
        </w:rPr>
        <w:t xml:space="preserve"> or iniquitous </w:t>
      </w:r>
      <w:r w:rsidRPr="00BF4F19">
        <w:rPr>
          <w:rStyle w:val="Emphasis"/>
        </w:rPr>
        <w:t>inflation</w:t>
      </w:r>
      <w:r w:rsidRPr="00BF4F19">
        <w:rPr>
          <w:rStyle w:val="StyleUnderline"/>
        </w:rPr>
        <w:t xml:space="preserve"> to pay for them</w:t>
      </w:r>
      <w:r w:rsidRPr="00BF4F19">
        <w:rPr>
          <w:sz w:val="14"/>
        </w:rPr>
        <w:t>. It comes as no surprise, then, that degrowth advocates have gravitated to the pipe dream of Modern Monetary Theory as an escape route from this policy conundrum. This theory purports to bust the “deficit myth” (to invoke the title of Stephanie Kelton’s book) by promoting money-printing as a sustainable and unlimited way of financing government, magically without creating inflation.21</w:t>
      </w:r>
    </w:p>
    <w:p w14:paraId="4405C351" w14:textId="77777777" w:rsidR="004D26D9" w:rsidRPr="00BF4F19" w:rsidRDefault="004D26D9" w:rsidP="004D26D9">
      <w:pPr>
        <w:rPr>
          <w:sz w:val="14"/>
        </w:rPr>
      </w:pPr>
      <w:r w:rsidRPr="00BF4F19">
        <w:rPr>
          <w:sz w:val="14"/>
        </w:rPr>
        <w:t xml:space="preserve">Recall that </w:t>
      </w:r>
      <w:r w:rsidRPr="00BF4F19">
        <w:rPr>
          <w:rStyle w:val="StyleUnderline"/>
        </w:rPr>
        <w:t>the welfare system was first created</w:t>
      </w:r>
      <w:r w:rsidRPr="00BF4F19">
        <w:rPr>
          <w:sz w:val="14"/>
        </w:rPr>
        <w:t xml:space="preserve"> back in the nineteenth century precisely </w:t>
      </w:r>
      <w:r w:rsidRPr="00BF4F19">
        <w:rPr>
          <w:rStyle w:val="StyleUnderline"/>
        </w:rPr>
        <w:t>to shore up capitalism against</w:t>
      </w:r>
      <w:r w:rsidRPr="00BF4F19">
        <w:rPr>
          <w:sz w:val="14"/>
        </w:rPr>
        <w:t xml:space="preserve"> some of </w:t>
      </w:r>
      <w:r w:rsidRPr="00BF4F19">
        <w:rPr>
          <w:rStyle w:val="StyleUnderline"/>
        </w:rPr>
        <w:t>its most perverse wealth-concentration dynamics</w:t>
      </w:r>
      <w:r w:rsidRPr="00BF4F19">
        <w:rPr>
          <w:sz w:val="14"/>
        </w:rPr>
        <w:t xml:space="preserve">, and therefore to contain the insurgence of social unrest. </w:t>
      </w:r>
      <w:r w:rsidRPr="00BF4F19">
        <w:rPr>
          <w:rStyle w:val="StyleUnderline"/>
        </w:rPr>
        <w:t xml:space="preserve">Wouldn’t </w:t>
      </w:r>
      <w:r w:rsidRPr="00BF4F19">
        <w:rPr>
          <w:rStyle w:val="Emphasis"/>
        </w:rPr>
        <w:t>diminishing</w:t>
      </w:r>
      <w:r w:rsidRPr="00BF4F19">
        <w:rPr>
          <w:rStyle w:val="StyleUnderline"/>
        </w:rPr>
        <w:t xml:space="preserve"> the welfare state’s firepower at a time of pressing need do the </w:t>
      </w:r>
      <w:r w:rsidRPr="00BF4F19">
        <w:rPr>
          <w:rStyle w:val="Emphasis"/>
        </w:rPr>
        <w:t>opposite</w:t>
      </w:r>
      <w:r w:rsidRPr="00BF4F19">
        <w:rPr>
          <w:rStyle w:val="StyleUnderline"/>
        </w:rPr>
        <w:t>?</w:t>
      </w:r>
      <w:r w:rsidRPr="00BF4F19">
        <w:rPr>
          <w:sz w:val="14"/>
        </w:rPr>
        <w:t xml:space="preserve"> We can credibly suppose that </w:t>
      </w:r>
      <w:r w:rsidRPr="00BF4F19">
        <w:rPr>
          <w:rStyle w:val="StyleUnderline"/>
        </w:rPr>
        <w:t xml:space="preserve">it would </w:t>
      </w:r>
      <w:r w:rsidRPr="00BF4F19">
        <w:rPr>
          <w:rStyle w:val="Emphasis"/>
        </w:rPr>
        <w:t>further destabilize the whole economic system</w:t>
      </w:r>
      <w:r w:rsidRPr="00BF4F19">
        <w:rPr>
          <w:rStyle w:val="StyleUnderline"/>
        </w:rPr>
        <w:t xml:space="preserve"> and</w:t>
      </w:r>
      <w:r w:rsidRPr="00BF4F19">
        <w:rPr>
          <w:sz w:val="14"/>
        </w:rPr>
        <w:t xml:space="preserve"> that, as Heather Boushey argues, </w:t>
      </w:r>
      <w:r w:rsidRPr="00BF4F19">
        <w:rPr>
          <w:rStyle w:val="StyleUnderline"/>
        </w:rPr>
        <w:t xml:space="preserve">the increase in inequality would also </w:t>
      </w:r>
      <w:r w:rsidRPr="00BF4F19">
        <w:rPr>
          <w:rStyle w:val="Emphasis"/>
        </w:rPr>
        <w:t>stifle competition</w:t>
      </w:r>
      <w:r w:rsidRPr="00BF4F19">
        <w:rPr>
          <w:rStyle w:val="StyleUnderline"/>
        </w:rPr>
        <w:t xml:space="preserve"> and </w:t>
      </w:r>
      <w:r w:rsidRPr="00BF4F19">
        <w:rPr>
          <w:rStyle w:val="Emphasis"/>
        </w:rPr>
        <w:t>innovation</w:t>
      </w:r>
      <w:r w:rsidRPr="00BF4F19">
        <w:rPr>
          <w:sz w:val="14"/>
        </w:rPr>
        <w:t>.22</w:t>
      </w:r>
    </w:p>
    <w:p w14:paraId="2C22E679" w14:textId="77777777" w:rsidR="004D26D9" w:rsidRPr="00BF4F19" w:rsidRDefault="004D26D9" w:rsidP="004D26D9"/>
    <w:p w14:paraId="51F086F3" w14:textId="77777777" w:rsidR="004D26D9" w:rsidRPr="00BF4F19" w:rsidRDefault="004D26D9" w:rsidP="004D26D9">
      <w:pPr>
        <w:pStyle w:val="Heading3"/>
      </w:pPr>
      <w:r w:rsidRPr="00BF4F19">
        <w:t>AT: Alt Solves Innovation</w:t>
      </w:r>
    </w:p>
    <w:p w14:paraId="1375EDB3" w14:textId="77777777" w:rsidR="004D26D9" w:rsidRPr="00BF4F19" w:rsidRDefault="004D26D9" w:rsidP="004D26D9">
      <w:pPr>
        <w:pStyle w:val="Heading4"/>
      </w:pPr>
      <w:r w:rsidRPr="00BF4F19">
        <w:t xml:space="preserve">Alt fails in theory </w:t>
      </w:r>
      <w:r w:rsidRPr="00BF4F19">
        <w:rPr>
          <w:u w:val="single"/>
        </w:rPr>
        <w:t>and</w:t>
      </w:r>
      <w:r w:rsidRPr="00BF4F19">
        <w:t xml:space="preserve"> practice.</w:t>
      </w:r>
    </w:p>
    <w:p w14:paraId="2E2CA234" w14:textId="77777777" w:rsidR="004D26D9" w:rsidRPr="00BF4F19" w:rsidRDefault="004D26D9" w:rsidP="004D26D9">
      <w:r w:rsidRPr="00BF4F19">
        <w:rPr>
          <w:rStyle w:val="Style13ptBold"/>
        </w:rPr>
        <w:t>Foss, et al, 22</w:t>
      </w:r>
      <w:r w:rsidRPr="00BF4F19">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015764E2" w14:textId="77777777" w:rsidR="004D26D9" w:rsidRPr="00BF4F19" w:rsidRDefault="004D26D9" w:rsidP="004D26D9">
      <w:pPr>
        <w:rPr>
          <w:sz w:val="14"/>
        </w:rPr>
      </w:pPr>
      <w:r w:rsidRPr="00BF4F19">
        <w:rPr>
          <w:rStyle w:val="StyleUnderline"/>
        </w:rPr>
        <w:t>Critics</w:t>
      </w:r>
      <w:r w:rsidRPr="00BF4F19">
        <w:rPr>
          <w:sz w:val="14"/>
        </w:rPr>
        <w:t xml:space="preserve"> such as Mazzucato </w:t>
      </w:r>
      <w:r w:rsidRPr="00BF4F19">
        <w:rPr>
          <w:rStyle w:val="StyleUnderline"/>
        </w:rPr>
        <w:t>maintain that</w:t>
      </w:r>
      <w:r w:rsidRPr="00BF4F19">
        <w:rPr>
          <w:sz w:val="14"/>
        </w:rPr>
        <w:t xml:space="preserve">, while economic growth and social welfare is driven by innovation, </w:t>
      </w:r>
      <w:r w:rsidRPr="00BF4F19">
        <w:rPr>
          <w:rStyle w:val="StyleUnderline"/>
        </w:rPr>
        <w:t xml:space="preserve">the state must intervene to prevent private actors from </w:t>
      </w:r>
      <w:r w:rsidRPr="00BF4F19">
        <w:rPr>
          <w:rStyle w:val="Emphasis"/>
        </w:rPr>
        <w:t>extracting too much value</w:t>
      </w:r>
      <w:r w:rsidRPr="00BF4F19">
        <w:rPr>
          <w:rStyle w:val="StyleUnderline"/>
        </w:rPr>
        <w:t xml:space="preserve"> from their own innovations</w:t>
      </w:r>
      <w:r w:rsidRPr="00BF4F19">
        <w:rPr>
          <w:sz w:val="14"/>
        </w:rPr>
        <w:t xml:space="preserve">. This argument relies on four important assumptions. First, Mazzucato sees value extracted by private innovators as a rent, not a premium for their efforts and investments. </w:t>
      </w:r>
      <w:r w:rsidRPr="00BF4F19">
        <w:rPr>
          <w:rStyle w:val="StyleUnderline"/>
        </w:rPr>
        <w:t>In this perspective</w:t>
      </w:r>
      <w:r w:rsidRPr="00BF4F19">
        <w:rPr>
          <w:sz w:val="14"/>
        </w:rPr>
        <w:t xml:space="preserve">, </w:t>
      </w:r>
      <w:r w:rsidRPr="00BF4F19">
        <w:rPr>
          <w:rStyle w:val="StyleUnderline"/>
        </w:rPr>
        <w:t xml:space="preserve">entrepreneurs are </w:t>
      </w:r>
      <w:r w:rsidRPr="00BF4F19">
        <w:rPr>
          <w:rStyle w:val="Emphasis"/>
        </w:rPr>
        <w:t>myopic</w:t>
      </w:r>
      <w:r w:rsidRPr="00BF4F19">
        <w:rPr>
          <w:rStyle w:val="StyleUnderline"/>
        </w:rPr>
        <w:t xml:space="preserve"> and must be </w:t>
      </w:r>
      <w:r w:rsidRPr="00BF4F19">
        <w:rPr>
          <w:rStyle w:val="Emphasis"/>
        </w:rPr>
        <w:t>prodded</w:t>
      </w:r>
      <w:r w:rsidRPr="00BF4F19">
        <w:rPr>
          <w:rStyle w:val="StyleUnderline"/>
        </w:rPr>
        <w:t xml:space="preserve"> by the </w:t>
      </w:r>
      <w:r w:rsidRPr="00BF4F19">
        <w:rPr>
          <w:rStyle w:val="Emphasis"/>
        </w:rPr>
        <w:t>benevolent Leviathan</w:t>
      </w:r>
      <w:r w:rsidRPr="00BF4F19">
        <w:rPr>
          <w:rStyle w:val="StyleUnderline"/>
        </w:rPr>
        <w:t xml:space="preserve"> to take a</w:t>
      </w:r>
      <w:r w:rsidRPr="00BF4F19">
        <w:rPr>
          <w:sz w:val="14"/>
        </w:rPr>
        <w:t xml:space="preserve"> “</w:t>
      </w:r>
      <w:r w:rsidRPr="00BF4F19">
        <w:rPr>
          <w:rStyle w:val="StyleUnderline"/>
        </w:rPr>
        <w:t>patient</w:t>
      </w:r>
      <w:r w:rsidRPr="00BF4F19">
        <w:rPr>
          <w:sz w:val="14"/>
        </w:rPr>
        <w:t xml:space="preserve">,” </w:t>
      </w:r>
      <w:r w:rsidRPr="00BF4F19">
        <w:rPr>
          <w:rStyle w:val="StyleUnderline"/>
        </w:rPr>
        <w:t>long-term perspective</w:t>
      </w:r>
      <w:r w:rsidRPr="00BF4F19">
        <w:rPr>
          <w:sz w:val="14"/>
        </w:rPr>
        <w:t xml:space="preserve">. Even using the Ricardian role of rentiers as responsible of economic stagnation, </w:t>
      </w:r>
      <w:r w:rsidRPr="00BF4F19">
        <w:rPr>
          <w:rStyle w:val="StyleUnderline"/>
        </w:rPr>
        <w:t xml:space="preserve">the modern state is itself a </w:t>
      </w:r>
      <w:r w:rsidRPr="00BF4F19">
        <w:rPr>
          <w:rStyle w:val="Emphasis"/>
        </w:rPr>
        <w:t>rentier</w:t>
      </w:r>
      <w:r w:rsidRPr="00BF4F19">
        <w:rPr>
          <w:sz w:val="14"/>
        </w:rPr>
        <w:t xml:space="preserve">, </w:t>
      </w:r>
      <w:r w:rsidRPr="00BF4F19">
        <w:rPr>
          <w:rStyle w:val="StyleUnderline"/>
        </w:rPr>
        <w:t xml:space="preserve">a </w:t>
      </w:r>
      <w:r w:rsidRPr="00BF4F19">
        <w:rPr>
          <w:rStyle w:val="Emphasis"/>
        </w:rPr>
        <w:t>much larger one</w:t>
      </w:r>
      <w:r w:rsidRPr="00BF4F19">
        <w:rPr>
          <w:sz w:val="14"/>
        </w:rPr>
        <w:t xml:space="preserve"> than entrepreneurs or large firms and one </w:t>
      </w:r>
      <w:r w:rsidRPr="00BF4F19">
        <w:rPr>
          <w:rStyle w:val="StyleUnderline"/>
        </w:rPr>
        <w:t xml:space="preserve">that bears </w:t>
      </w:r>
      <w:r w:rsidRPr="00BF4F19">
        <w:rPr>
          <w:rStyle w:val="Emphasis"/>
        </w:rPr>
        <w:t>little risk</w:t>
      </w:r>
      <w:r w:rsidRPr="00BF4F19">
        <w:rPr>
          <w:sz w:val="14"/>
        </w:rPr>
        <w:t xml:space="preserve"> (unlike private capital, taxpayers’ money is always available). Moreover, </w:t>
      </w:r>
      <w:r w:rsidRPr="00BF4F19">
        <w:rPr>
          <w:rStyle w:val="StyleUnderline"/>
        </w:rPr>
        <w:t xml:space="preserve">the claim that innovators appropriate too much value from innovations with high social benefits is </w:t>
      </w:r>
      <w:r w:rsidRPr="00BF4F19">
        <w:rPr>
          <w:rStyle w:val="Emphasis"/>
        </w:rPr>
        <w:t>hard to square</w:t>
      </w:r>
      <w:r w:rsidRPr="00BF4F19">
        <w:rPr>
          <w:rStyle w:val="StyleUnderline"/>
        </w:rPr>
        <w:t xml:space="preserve"> with the conventional notion that</w:t>
      </w:r>
      <w:r w:rsidRPr="00BF4F19">
        <w:rPr>
          <w:sz w:val="14"/>
        </w:rPr>
        <w:t xml:space="preserve">, </w:t>
      </w:r>
      <w:r w:rsidRPr="00BF4F19">
        <w:rPr>
          <w:rStyle w:val="StyleUnderline"/>
        </w:rPr>
        <w:t xml:space="preserve">in the face of </w:t>
      </w:r>
      <w:r w:rsidRPr="00BF4F19">
        <w:rPr>
          <w:rStyle w:val="Emphasis"/>
        </w:rPr>
        <w:t>positive spillovers</w:t>
      </w:r>
      <w:r w:rsidRPr="00BF4F19">
        <w:rPr>
          <w:sz w:val="14"/>
        </w:rPr>
        <w:t xml:space="preserve">, </w:t>
      </w:r>
      <w:r w:rsidRPr="00BF4F19">
        <w:rPr>
          <w:rStyle w:val="StyleUnderline"/>
        </w:rPr>
        <w:t xml:space="preserve">there is </w:t>
      </w:r>
      <w:r w:rsidRPr="00BF4F19">
        <w:rPr>
          <w:rStyle w:val="Emphasis"/>
        </w:rPr>
        <w:t>too little innovation</w:t>
      </w:r>
      <w:r w:rsidRPr="00BF4F19">
        <w:rPr>
          <w:rStyle w:val="StyleUnderline"/>
        </w:rPr>
        <w:t xml:space="preserve"> in R&amp;D</w:t>
      </w:r>
      <w:r w:rsidRPr="00BF4F19">
        <w:rPr>
          <w:sz w:val="14"/>
        </w:rPr>
        <w:t xml:space="preserve"> (Arrow, 1962)</w:t>
      </w:r>
      <w:r w:rsidRPr="00BF4F19">
        <w:rPr>
          <w:rStyle w:val="StyleUnderline"/>
        </w:rPr>
        <w:t>!</w:t>
      </w:r>
      <w:r w:rsidRPr="00BF4F19">
        <w:rPr>
          <w:sz w:val="14"/>
        </w:rPr>
        <w:t>.</w:t>
      </w:r>
    </w:p>
    <w:p w14:paraId="10C5EA3A" w14:textId="77777777" w:rsidR="004D26D9" w:rsidRPr="00BF4F19" w:rsidRDefault="004D26D9" w:rsidP="004D26D9">
      <w:pPr>
        <w:rPr>
          <w:sz w:val="14"/>
        </w:rPr>
      </w:pPr>
      <w:r w:rsidRPr="00BF4F19">
        <w:rPr>
          <w:sz w:val="14"/>
        </w:rPr>
        <w:t xml:space="preserve">Second, </w:t>
      </w:r>
      <w:r w:rsidRPr="00BF4F19">
        <w:rPr>
          <w:rStyle w:val="StyleUnderline"/>
        </w:rPr>
        <w:t xml:space="preserve">these criticisms view the state is </w:t>
      </w:r>
      <w:r w:rsidRPr="00BF4F19">
        <w:rPr>
          <w:rStyle w:val="Emphasis"/>
        </w:rPr>
        <w:t>a priori entitled</w:t>
      </w:r>
      <w:r w:rsidRPr="00BF4F19">
        <w:rPr>
          <w:rStyle w:val="StyleUnderline"/>
        </w:rPr>
        <w:t xml:space="preserve"> to appropriate</w:t>
      </w:r>
      <w:r w:rsidRPr="00BF4F19">
        <w:rPr>
          <w:sz w:val="14"/>
        </w:rPr>
        <w:t xml:space="preserve"> a part (which? Half? 90%? 100%?) of the innovation’s </w:t>
      </w:r>
      <w:r w:rsidRPr="00BF4F19">
        <w:rPr>
          <w:rStyle w:val="StyleUnderline"/>
        </w:rPr>
        <w:t>value because of its</w:t>
      </w:r>
      <w:r w:rsidRPr="00BF4F19">
        <w:rPr>
          <w:sz w:val="14"/>
        </w:rPr>
        <w:t xml:space="preserve"> “</w:t>
      </w:r>
      <w:r w:rsidRPr="00BF4F19">
        <w:rPr>
          <w:rStyle w:val="Emphasis"/>
        </w:rPr>
        <w:t>dirty job</w:t>
      </w:r>
      <w:r w:rsidRPr="00BF4F19">
        <w:rPr>
          <w:sz w:val="14"/>
        </w:rPr>
        <w:t xml:space="preserve">.” An example highlights the inconsistency of this argument. Suppose a firm that produces mobile phones uses a natural resource to create a specific component. The firm can buy the natural resource and make the component in-house or buy from an outside supplier. Either way, this process is facilitated by market transactions, either in the market for the resource or the market for the finished component. Assume the state owns the natural resource or the supplier producing the component is a state-owned firm. In both cases, the firm has paid a price to the state for its contribution to innovation (i.e., owning the natural resource or contracting with the supplier). An entrepreneur or group of </w:t>
      </w:r>
      <w:r w:rsidRPr="00BF4F19">
        <w:rPr>
          <w:rStyle w:val="StyleUnderline"/>
        </w:rPr>
        <w:t xml:space="preserve">entrepreneurs perform the </w:t>
      </w:r>
      <w:r w:rsidRPr="00BF4F19">
        <w:rPr>
          <w:rStyle w:val="Emphasis"/>
        </w:rPr>
        <w:t>central role</w:t>
      </w:r>
      <w:r w:rsidRPr="00BF4F19">
        <w:rPr>
          <w:rStyle w:val="StyleUnderline"/>
        </w:rPr>
        <w:t xml:space="preserve"> of combining resources and bearing</w:t>
      </w:r>
      <w:r w:rsidRPr="00BF4F19">
        <w:rPr>
          <w:sz w:val="14"/>
        </w:rPr>
        <w:t xml:space="preserve"> the </w:t>
      </w:r>
      <w:r w:rsidRPr="00BF4F19">
        <w:rPr>
          <w:rStyle w:val="StyleUnderline"/>
        </w:rPr>
        <w:t>uncertainty</w:t>
      </w:r>
      <w:r w:rsidRPr="00BF4F19">
        <w:rPr>
          <w:sz w:val="14"/>
        </w:rPr>
        <w:t xml:space="preserve"> associated with value creation (production takes place before the product is offered and promoted to consumers, who may or may not buy the product). Why should the state be entitled to a share of the created value? A typical answer is that the entrepreneur is leveraging prior investments, infrastructure, institutions, education, etc. provided by the state. And yet, the entrepreneur, the </w:t>
      </w:r>
      <w:r w:rsidRPr="00BF4F19">
        <w:rPr>
          <w:rStyle w:val="StyleUnderline"/>
        </w:rPr>
        <w:t>investors</w:t>
      </w:r>
      <w:r w:rsidRPr="00BF4F19">
        <w:rPr>
          <w:sz w:val="14"/>
        </w:rPr>
        <w:t xml:space="preserve">, and other stakeholders </w:t>
      </w:r>
      <w:r w:rsidRPr="00BF4F19">
        <w:rPr>
          <w:rStyle w:val="StyleUnderline"/>
        </w:rPr>
        <w:t xml:space="preserve">have </w:t>
      </w:r>
      <w:r w:rsidRPr="00BF4F19">
        <w:rPr>
          <w:rStyle w:val="Emphasis"/>
        </w:rPr>
        <w:t>already paid</w:t>
      </w:r>
      <w:r w:rsidRPr="00BF4F19">
        <w:rPr>
          <w:sz w:val="14"/>
        </w:rPr>
        <w:t xml:space="preserve"> for these, in the form of taxes, credit expansion, or however else the state funds its expenditures. Why should the innovator pay an additional “tax” on innovation?</w:t>
      </w:r>
    </w:p>
    <w:p w14:paraId="13B7686C" w14:textId="77777777" w:rsidR="004D26D9" w:rsidRPr="00BF4F19" w:rsidRDefault="004D26D9" w:rsidP="004D26D9">
      <w:pPr>
        <w:rPr>
          <w:sz w:val="14"/>
        </w:rPr>
      </w:pPr>
      <w:r w:rsidRPr="00BF4F19">
        <w:rPr>
          <w:sz w:val="14"/>
        </w:rPr>
        <w:t xml:space="preserve">Third, </w:t>
      </w:r>
      <w:r w:rsidRPr="00BF4F19">
        <w:rPr>
          <w:rStyle w:val="StyleUnderline"/>
        </w:rPr>
        <w:t>critics argue that</w:t>
      </w:r>
      <w:r w:rsidRPr="00BF4F19">
        <w:rPr>
          <w:sz w:val="14"/>
        </w:rPr>
        <w:t xml:space="preserve">, </w:t>
      </w:r>
      <w:r w:rsidRPr="00BF4F19">
        <w:rPr>
          <w:rStyle w:val="StyleUnderline"/>
        </w:rPr>
        <w:t>because of the background</w:t>
      </w:r>
      <w:r w:rsidRPr="00BF4F19">
        <w:rPr>
          <w:sz w:val="14"/>
        </w:rPr>
        <w:t xml:space="preserve">, </w:t>
      </w:r>
      <w:r w:rsidRPr="00BF4F19">
        <w:rPr>
          <w:rStyle w:val="StyleUnderline"/>
        </w:rPr>
        <w:t xml:space="preserve">public investments </w:t>
      </w:r>
      <w:r w:rsidRPr="00BF4F19">
        <w:rPr>
          <w:rStyle w:val="Emphasis"/>
        </w:rPr>
        <w:t>allegedly</w:t>
      </w:r>
      <w:r w:rsidRPr="00BF4F19">
        <w:rPr>
          <w:rStyle w:val="StyleUnderline"/>
        </w:rPr>
        <w:t xml:space="preserve"> underlying</w:t>
      </w:r>
      <w:r w:rsidRPr="00BF4F19">
        <w:rPr>
          <w:sz w:val="14"/>
        </w:rPr>
        <w:t xml:space="preserve"> private </w:t>
      </w:r>
      <w:r w:rsidRPr="00BF4F19">
        <w:rPr>
          <w:rStyle w:val="StyleUnderline"/>
        </w:rPr>
        <w:t>innovation</w:t>
      </w:r>
      <w:r w:rsidRPr="00BF4F19">
        <w:rPr>
          <w:sz w:val="14"/>
        </w:rPr>
        <w:t xml:space="preserve"> projects, as well as targeted innovation programs, </w:t>
      </w:r>
      <w:r w:rsidRPr="00BF4F19">
        <w:rPr>
          <w:rStyle w:val="StyleUnderline"/>
        </w:rPr>
        <w:t>the downside risks of innovation are partly socialized</w:t>
      </w:r>
      <w:r w:rsidRPr="00BF4F19">
        <w:rPr>
          <w:sz w:val="14"/>
        </w:rPr>
        <w:t xml:space="preserve">. Shouldn’t the upside benefits be socialized as well? </w:t>
      </w:r>
      <w:r w:rsidRPr="00BF4F19">
        <w:rPr>
          <w:rStyle w:val="StyleUnderline"/>
        </w:rPr>
        <w:t>This</w:t>
      </w:r>
      <w:r w:rsidRPr="00BF4F19">
        <w:rPr>
          <w:sz w:val="14"/>
        </w:rPr>
        <w:t xml:space="preserve"> argument </w:t>
      </w:r>
      <w:r w:rsidRPr="00BF4F19">
        <w:rPr>
          <w:rStyle w:val="Emphasis"/>
        </w:rPr>
        <w:t>begs the question</w:t>
      </w:r>
      <w:r w:rsidRPr="00BF4F19">
        <w:rPr>
          <w:rStyle w:val="StyleUnderline"/>
        </w:rPr>
        <w:t xml:space="preserve"> of why the state should be financing innovation</w:t>
      </w:r>
      <w:r w:rsidRPr="00BF4F19">
        <w:rPr>
          <w:sz w:val="14"/>
        </w:rPr>
        <w:t xml:space="preserve">, </w:t>
      </w:r>
      <w:r w:rsidRPr="00BF4F19">
        <w:rPr>
          <w:rStyle w:val="Emphasis"/>
        </w:rPr>
        <w:t>displacing</w:t>
      </w:r>
      <w:r w:rsidRPr="00BF4F19">
        <w:rPr>
          <w:rStyle w:val="StyleUnderline"/>
        </w:rPr>
        <w:t xml:space="preserve"> private and more competent investors</w:t>
      </w:r>
      <w:r w:rsidRPr="00BF4F19">
        <w:rPr>
          <w:sz w:val="14"/>
        </w:rPr>
        <w:t xml:space="preserve">, </w:t>
      </w:r>
      <w:r w:rsidRPr="00BF4F19">
        <w:rPr>
          <w:rStyle w:val="StyleUnderline"/>
        </w:rPr>
        <w:t xml:space="preserve">in the </w:t>
      </w:r>
      <w:r w:rsidRPr="00BF4F19">
        <w:rPr>
          <w:rStyle w:val="Emphasis"/>
        </w:rPr>
        <w:t>first place</w:t>
      </w:r>
      <w:r w:rsidRPr="00BF4F19">
        <w:rPr>
          <w:sz w:val="14"/>
        </w:rPr>
        <w:t xml:space="preserve">. Fourth and </w:t>
      </w:r>
      <w:r w:rsidRPr="00BF4F19">
        <w:rPr>
          <w:rStyle w:val="StyleUnderline"/>
        </w:rPr>
        <w:t>more worrying</w:t>
      </w:r>
      <w:r w:rsidRPr="00BF4F19">
        <w:rPr>
          <w:sz w:val="14"/>
        </w:rPr>
        <w:t xml:space="preserve">, Mazzucato’s </w:t>
      </w:r>
      <w:r w:rsidRPr="00BF4F19">
        <w:rPr>
          <w:rStyle w:val="StyleUnderline"/>
        </w:rPr>
        <w:t xml:space="preserve">entrepreneurial state is </w:t>
      </w:r>
      <w:r w:rsidRPr="00BF4F19">
        <w:rPr>
          <w:rStyle w:val="Emphasis"/>
        </w:rPr>
        <w:t>picking socially productive activities</w:t>
      </w:r>
      <w:r w:rsidRPr="00BF4F19">
        <w:rPr>
          <w:sz w:val="14"/>
        </w:rPr>
        <w:t xml:space="preserve">. </w:t>
      </w:r>
      <w:r w:rsidRPr="00BF4F19">
        <w:rPr>
          <w:rStyle w:val="StyleUnderline"/>
        </w:rPr>
        <w:t xml:space="preserve">The state has to engage in mission-oriented policies and orient private investments towards specific areas and industries </w:t>
      </w:r>
      <w:r w:rsidRPr="00BF4F19">
        <w:rPr>
          <w:rStyle w:val="Emphasis"/>
        </w:rPr>
        <w:t>decided</w:t>
      </w:r>
      <w:r w:rsidRPr="00BF4F19">
        <w:rPr>
          <w:rStyle w:val="StyleUnderline"/>
        </w:rPr>
        <w:t xml:space="preserve"> and </w:t>
      </w:r>
      <w:r w:rsidRPr="00BF4F19">
        <w:rPr>
          <w:rStyle w:val="Emphasis"/>
        </w:rPr>
        <w:t>identified</w:t>
      </w:r>
      <w:r w:rsidRPr="00BF4F19">
        <w:rPr>
          <w:rStyle w:val="StyleUnderline"/>
        </w:rPr>
        <w:t xml:space="preserve"> by the government</w:t>
      </w:r>
      <w:r w:rsidRPr="00BF4F19">
        <w:rPr>
          <w:sz w:val="14"/>
        </w:rPr>
        <w:t>—the key message of Mazzucato when she was consultant for the Italian government led by the populist Prime Minister Conte.</w:t>
      </w:r>
    </w:p>
    <w:p w14:paraId="7E2DC2CC" w14:textId="77777777" w:rsidR="004D26D9" w:rsidRPr="00BF4F19" w:rsidRDefault="004D26D9" w:rsidP="004D26D9">
      <w:pPr>
        <w:rPr>
          <w:sz w:val="14"/>
        </w:rPr>
      </w:pPr>
      <w:r w:rsidRPr="00BF4F19">
        <w:rPr>
          <w:sz w:val="14"/>
        </w:rPr>
        <w:t xml:space="preserve">In sum, </w:t>
      </w:r>
      <w:r w:rsidRPr="00BF4F19">
        <w:rPr>
          <w:rStyle w:val="StyleUnderline"/>
        </w:rPr>
        <w:t xml:space="preserve">the purpose of the entrepreneurial state is not just to </w:t>
      </w:r>
      <w:r w:rsidRPr="00BF4F19">
        <w:rPr>
          <w:rStyle w:val="Emphasis"/>
        </w:rPr>
        <w:t>shape</w:t>
      </w:r>
      <w:r w:rsidRPr="00BF4F19">
        <w:rPr>
          <w:rStyle w:val="StyleUnderline"/>
        </w:rPr>
        <w:t xml:space="preserve"> technologies</w:t>
      </w:r>
      <w:r w:rsidRPr="00BF4F19">
        <w:rPr>
          <w:sz w:val="14"/>
        </w:rPr>
        <w:t xml:space="preserve">, </w:t>
      </w:r>
      <w:r w:rsidRPr="00BF4F19">
        <w:rPr>
          <w:rStyle w:val="StyleUnderline"/>
        </w:rPr>
        <w:t xml:space="preserve">but also to </w:t>
      </w:r>
      <w:r w:rsidRPr="00BF4F19">
        <w:rPr>
          <w:rStyle w:val="Emphasis"/>
        </w:rPr>
        <w:t>directly control</w:t>
      </w:r>
      <w:r w:rsidRPr="00BF4F19">
        <w:rPr>
          <w:sz w:val="14"/>
        </w:rPr>
        <w:t xml:space="preserve">, </w:t>
      </w:r>
      <w:r w:rsidRPr="00BF4F19">
        <w:rPr>
          <w:rStyle w:val="Emphasis"/>
        </w:rPr>
        <w:t>create</w:t>
      </w:r>
      <w:r w:rsidRPr="00BF4F19">
        <w:rPr>
          <w:sz w:val="14"/>
        </w:rPr>
        <w:t xml:space="preserve"> and shape new markets (</w:t>
      </w:r>
      <w:r w:rsidRPr="00BF4F19">
        <w:rPr>
          <w:rStyle w:val="StyleUnderline"/>
        </w:rPr>
        <w:t xml:space="preserve">and even </w:t>
      </w:r>
      <w:r w:rsidRPr="00BF4F19">
        <w:rPr>
          <w:rStyle w:val="Emphasis"/>
        </w:rPr>
        <w:t>destroy</w:t>
      </w:r>
      <w:r w:rsidRPr="00BF4F19">
        <w:rPr>
          <w:rStyle w:val="StyleUnderline"/>
        </w:rPr>
        <w:t xml:space="preserve"> markets and businesses</w:t>
      </w:r>
      <w:r w:rsidRPr="00BF4F19">
        <w:rPr>
          <w:sz w:val="14"/>
        </w:rPr>
        <w:t xml:space="preserve"> considered as unproductive by the Leviathan). Mazzucato’s work has mainly been influential in Europe, but there are also increasing calls in the US for a more active role for government in the tech sector. It is easy to see that this fits within the Great Reset mélange.</w:t>
      </w:r>
    </w:p>
    <w:p w14:paraId="3C970036" w14:textId="77777777" w:rsidR="004D26D9" w:rsidRPr="00BF4F19" w:rsidRDefault="004D26D9" w:rsidP="004D26D9">
      <w:pPr>
        <w:rPr>
          <w:sz w:val="14"/>
        </w:rPr>
      </w:pPr>
      <w:r w:rsidRPr="00BF4F19">
        <w:rPr>
          <w:sz w:val="14"/>
        </w:rPr>
        <w:t xml:space="preserve">A basic problem with </w:t>
      </w:r>
      <w:r w:rsidRPr="00BF4F19">
        <w:rPr>
          <w:rStyle w:val="StyleUnderline"/>
        </w:rPr>
        <w:t>these arguments</w:t>
      </w:r>
      <w:r w:rsidRPr="00BF4F19">
        <w:rPr>
          <w:sz w:val="14"/>
        </w:rPr>
        <w:t xml:space="preserve"> is that they </w:t>
      </w:r>
      <w:r w:rsidRPr="00BF4F19">
        <w:rPr>
          <w:rStyle w:val="StyleUnderline"/>
        </w:rPr>
        <w:t xml:space="preserve">fail to confront </w:t>
      </w:r>
      <w:r w:rsidRPr="00BF4F19">
        <w:rPr>
          <w:rStyle w:val="Emphasis"/>
        </w:rPr>
        <w:t>incentive</w:t>
      </w:r>
      <w:r w:rsidRPr="00BF4F19">
        <w:rPr>
          <w:rStyle w:val="StyleUnderline"/>
        </w:rPr>
        <w:t xml:space="preserve"> and </w:t>
      </w:r>
      <w:r w:rsidRPr="00BF4F19">
        <w:rPr>
          <w:rStyle w:val="Emphasis"/>
        </w:rPr>
        <w:t>information problems</w:t>
      </w:r>
      <w:r w:rsidRPr="00BF4F19">
        <w:rPr>
          <w:rStyle w:val="StyleUnderline"/>
        </w:rPr>
        <w:t xml:space="preserve"> facing public actors that have been familiar</w:t>
      </w:r>
      <w:r w:rsidRPr="00BF4F19">
        <w:rPr>
          <w:sz w:val="14"/>
        </w:rPr>
        <w:t xml:space="preserve"> to economists in particular (but not exclusively) </w:t>
      </w:r>
      <w:r w:rsidRPr="00BF4F19">
        <w:rPr>
          <w:rStyle w:val="StyleUnderline"/>
        </w:rPr>
        <w:t xml:space="preserve">for </w:t>
      </w:r>
      <w:r w:rsidRPr="00BF4F19">
        <w:rPr>
          <w:rStyle w:val="Emphasis"/>
        </w:rPr>
        <w:t>decades</w:t>
      </w:r>
      <w:r w:rsidRPr="00BF4F19">
        <w:rPr>
          <w:sz w:val="14"/>
        </w:rPr>
        <w:t xml:space="preserve">. Public actors have historically acted as monopolists in the provision of several products and services and, </w:t>
      </w:r>
      <w:r w:rsidRPr="00BF4F19">
        <w:rPr>
          <w:rStyle w:val="StyleUnderline"/>
        </w:rPr>
        <w:t xml:space="preserve">as a </w:t>
      </w:r>
      <w:r w:rsidRPr="00BF4F19">
        <w:rPr>
          <w:rStyle w:val="Emphasis"/>
        </w:rPr>
        <w:t>rule</w:t>
      </w:r>
      <w:r w:rsidRPr="00BF4F19">
        <w:rPr>
          <w:sz w:val="14"/>
        </w:rPr>
        <w:t xml:space="preserve">, </w:t>
      </w:r>
      <w:r w:rsidRPr="00BF4F19">
        <w:rPr>
          <w:rStyle w:val="StyleUnderline"/>
        </w:rPr>
        <w:t xml:space="preserve">government decision makers lack the </w:t>
      </w:r>
      <w:r w:rsidRPr="00BF4F19">
        <w:rPr>
          <w:rStyle w:val="Emphasis"/>
        </w:rPr>
        <w:t>high-powered incentives</w:t>
      </w:r>
      <w:r w:rsidRPr="00BF4F19">
        <w:rPr>
          <w:rStyle w:val="StyleUnderline"/>
        </w:rPr>
        <w:t xml:space="preserve"> and access to the </w:t>
      </w:r>
      <w:r w:rsidRPr="00BF4F19">
        <w:rPr>
          <w:rStyle w:val="Emphasis"/>
        </w:rPr>
        <w:t>specialized knowledge</w:t>
      </w:r>
      <w:r w:rsidRPr="00BF4F19">
        <w:rPr>
          <w:rStyle w:val="StyleUnderline"/>
        </w:rPr>
        <w:t xml:space="preserve"> held by market participants</w:t>
      </w:r>
      <w:r w:rsidRPr="00BF4F19">
        <w:rPr>
          <w:sz w:val="14"/>
        </w:rPr>
        <w:t xml:space="preserve">, </w:t>
      </w:r>
      <w:r w:rsidRPr="00BF4F19">
        <w:rPr>
          <w:rStyle w:val="StyleUnderline"/>
        </w:rPr>
        <w:t xml:space="preserve">making it </w:t>
      </w:r>
      <w:r w:rsidRPr="00BF4F19">
        <w:rPr>
          <w:rStyle w:val="Emphasis"/>
        </w:rPr>
        <w:t>difficult</w:t>
      </w:r>
      <w:r w:rsidRPr="00BF4F19">
        <w:rPr>
          <w:sz w:val="14"/>
        </w:rPr>
        <w:t xml:space="preserve"> for them </w:t>
      </w:r>
      <w:r w:rsidRPr="00BF4F19">
        <w:rPr>
          <w:rStyle w:val="StyleUnderline"/>
        </w:rPr>
        <w:t>to choose</w:t>
      </w:r>
      <w:r w:rsidRPr="00BF4F19">
        <w:rPr>
          <w:sz w:val="14"/>
        </w:rPr>
        <w:t xml:space="preserve"> among competitive technologies. Moreover, </w:t>
      </w:r>
      <w:r w:rsidRPr="00BF4F19">
        <w:rPr>
          <w:rStyle w:val="StyleUnderline"/>
        </w:rPr>
        <w:t xml:space="preserve">public actors do not </w:t>
      </w:r>
      <w:r w:rsidRPr="00BF4F19">
        <w:rPr>
          <w:rStyle w:val="Emphasis"/>
        </w:rPr>
        <w:t>directly bear the risk</w:t>
      </w:r>
      <w:r w:rsidRPr="00BF4F19">
        <w:rPr>
          <w:rStyle w:val="StyleUnderline"/>
        </w:rPr>
        <w:t xml:space="preserve"> of bad decisions</w:t>
      </w:r>
      <w:r w:rsidRPr="00BF4F19">
        <w:rPr>
          <w:sz w:val="14"/>
        </w:rPr>
        <w:t xml:space="preserve">. While </w:t>
      </w:r>
      <w:r w:rsidRPr="00BF4F19">
        <w:rPr>
          <w:rStyle w:val="StyleUnderline"/>
        </w:rPr>
        <w:t xml:space="preserve">they can take credit for creating value by </w:t>
      </w:r>
      <w:r w:rsidRPr="00BF4F19">
        <w:rPr>
          <w:rStyle w:val="Emphasis"/>
        </w:rPr>
        <w:t>cherry-picking</w:t>
      </w:r>
      <w:r w:rsidRPr="00BF4F19">
        <w:rPr>
          <w:rStyle w:val="StyleUnderline"/>
        </w:rPr>
        <w:t xml:space="preserve"> high-quality projects</w:t>
      </w:r>
      <w:r w:rsidRPr="00BF4F19">
        <w:rPr>
          <w:sz w:val="14"/>
        </w:rPr>
        <w:t xml:space="preserve">, funding companies and technologies </w:t>
      </w:r>
      <w:r w:rsidRPr="00BF4F19">
        <w:rPr>
          <w:rStyle w:val="StyleUnderline"/>
        </w:rPr>
        <w:t xml:space="preserve">that would have been </w:t>
      </w:r>
      <w:r w:rsidRPr="00BF4F19">
        <w:rPr>
          <w:rStyle w:val="Emphasis"/>
        </w:rPr>
        <w:t>successful anyway</w:t>
      </w:r>
      <w:r w:rsidRPr="00BF4F19">
        <w:rPr>
          <w:sz w:val="14"/>
        </w:rPr>
        <w:t xml:space="preserve">, </w:t>
      </w:r>
      <w:r w:rsidRPr="00BF4F19">
        <w:rPr>
          <w:rStyle w:val="StyleUnderline"/>
        </w:rPr>
        <w:t xml:space="preserve">hence </w:t>
      </w:r>
      <w:r w:rsidRPr="00BF4F19">
        <w:rPr>
          <w:rStyle w:val="Emphasis"/>
        </w:rPr>
        <w:t>wasting</w:t>
      </w:r>
      <w:r w:rsidRPr="00BF4F19">
        <w:rPr>
          <w:rStyle w:val="StyleUnderline"/>
        </w:rPr>
        <w:t xml:space="preserve"> public resources</w:t>
      </w:r>
      <w:r w:rsidRPr="00BF4F19">
        <w:rPr>
          <w:sz w:val="14"/>
        </w:rPr>
        <w:t xml:space="preserve">, </w:t>
      </w:r>
      <w:r w:rsidRPr="00BF4F19">
        <w:rPr>
          <w:rStyle w:val="StyleUnderline"/>
        </w:rPr>
        <w:t xml:space="preserve">they can also </w:t>
      </w:r>
      <w:r w:rsidRPr="00BF4F19">
        <w:rPr>
          <w:rStyle w:val="Emphasis"/>
        </w:rPr>
        <w:t>blame</w:t>
      </w:r>
      <w:r w:rsidRPr="00BF4F19">
        <w:rPr>
          <w:rStyle w:val="StyleUnderline"/>
        </w:rPr>
        <w:t xml:space="preserve"> failures on</w:t>
      </w:r>
      <w:r w:rsidRPr="00BF4F19">
        <w:rPr>
          <w:sz w:val="14"/>
        </w:rPr>
        <w:t xml:space="preserve"> short-sighted private investors who fail to supply the complementary private </w:t>
      </w:r>
      <w:r w:rsidRPr="00BF4F19">
        <w:rPr>
          <w:rStyle w:val="Emphasis"/>
        </w:rPr>
        <w:t>capital</w:t>
      </w:r>
      <w:r w:rsidRPr="00BF4F19">
        <w:rPr>
          <w:sz w:val="14"/>
        </w:rPr>
        <w:t>. Obviously, the loss of money used to finance these failing projects is borne by the taxpayers, and not directly by the public actors.</w:t>
      </w:r>
    </w:p>
    <w:p w14:paraId="07EFEFA9" w14:textId="77777777" w:rsidR="004D26D9" w:rsidRPr="00BF4F19" w:rsidRDefault="004D26D9" w:rsidP="004D26D9">
      <w:pPr>
        <w:rPr>
          <w:sz w:val="14"/>
        </w:rPr>
      </w:pPr>
      <w:r w:rsidRPr="00BF4F19">
        <w:rPr>
          <w:sz w:val="14"/>
        </w:rPr>
        <w:t xml:space="preserve">Government </w:t>
      </w:r>
      <w:r w:rsidRPr="00BF4F19">
        <w:rPr>
          <w:rStyle w:val="StyleUnderline"/>
        </w:rPr>
        <w:t xml:space="preserve">officials and politicians </w:t>
      </w:r>
      <w:r w:rsidRPr="00BF4F19">
        <w:rPr>
          <w:rStyle w:val="Emphasis"/>
        </w:rPr>
        <w:t>rarely</w:t>
      </w:r>
      <w:r w:rsidRPr="00BF4F19">
        <w:rPr>
          <w:rStyle w:val="StyleUnderline"/>
        </w:rPr>
        <w:t xml:space="preserve"> act as </w:t>
      </w:r>
      <w:r w:rsidRPr="00BF4F19">
        <w:rPr>
          <w:rStyle w:val="Emphasis"/>
        </w:rPr>
        <w:t>benevolent planners</w:t>
      </w:r>
      <w:r w:rsidRPr="00BF4F19">
        <w:rPr>
          <w:sz w:val="14"/>
        </w:rPr>
        <w:t xml:space="preserve">: </w:t>
      </w:r>
      <w:r w:rsidRPr="00BF4F19">
        <w:rPr>
          <w:rStyle w:val="StyleUnderline"/>
        </w:rPr>
        <w:t xml:space="preserve">they seek to maximize their </w:t>
      </w:r>
      <w:r w:rsidRPr="00BF4F19">
        <w:rPr>
          <w:rStyle w:val="Emphasis"/>
        </w:rPr>
        <w:t>private interests</w:t>
      </w:r>
      <w:r w:rsidRPr="00BF4F19">
        <w:rPr>
          <w:sz w:val="14"/>
        </w:rPr>
        <w:t xml:space="preserve"> (e.g., influence or votes in the case of politicians). </w:t>
      </w:r>
      <w:r w:rsidRPr="00BF4F19">
        <w:rPr>
          <w:rStyle w:val="StyleUnderline"/>
        </w:rPr>
        <w:t xml:space="preserve">They don’t seek to maximize </w:t>
      </w:r>
      <w:r w:rsidRPr="00BF4F19">
        <w:rPr>
          <w:rStyle w:val="Emphasis"/>
        </w:rPr>
        <w:t>profits</w:t>
      </w:r>
      <w:r w:rsidRPr="00BF4F19">
        <w:rPr>
          <w:rStyle w:val="StyleUnderline"/>
        </w:rPr>
        <w:t xml:space="preserve"> in the marketplace as they don’t </w:t>
      </w:r>
      <w:r w:rsidRPr="00BF4F19">
        <w:rPr>
          <w:rStyle w:val="Emphasis"/>
        </w:rPr>
        <w:t>directly join the returns</w:t>
      </w:r>
      <w:r w:rsidRPr="00BF4F19">
        <w:rPr>
          <w:rStyle w:val="StyleUnderline"/>
        </w:rPr>
        <w:t xml:space="preserve"> of these positive states of nature</w:t>
      </w:r>
      <w:r w:rsidRPr="00BF4F19">
        <w:rPr>
          <w:sz w:val="14"/>
        </w:rPr>
        <w:t xml:space="preserve"> (probably only politicians in the form of arguments to be used in the political campaigns). </w:t>
      </w:r>
      <w:r w:rsidRPr="00BF4F19">
        <w:rPr>
          <w:rStyle w:val="StyleUnderline"/>
        </w:rPr>
        <w:t>Proponents</w:t>
      </w:r>
      <w:r w:rsidRPr="00BF4F19">
        <w:rPr>
          <w:sz w:val="14"/>
        </w:rPr>
        <w:t xml:space="preserve"> of the Great Reset </w:t>
      </w:r>
      <w:r w:rsidRPr="00BF4F19">
        <w:rPr>
          <w:rStyle w:val="StyleUnderline"/>
        </w:rPr>
        <w:t xml:space="preserve">have not explained how </w:t>
      </w:r>
      <w:r w:rsidRPr="00BF4F19">
        <w:rPr>
          <w:rStyle w:val="Emphasis"/>
        </w:rPr>
        <w:t>short-sighted bureaucrats</w:t>
      </w:r>
      <w:r w:rsidRPr="00BF4F19">
        <w:rPr>
          <w:rStyle w:val="StyleUnderline"/>
        </w:rPr>
        <w:t xml:space="preserve"> and </w:t>
      </w:r>
      <w:r w:rsidRPr="00BF4F19">
        <w:rPr>
          <w:rStyle w:val="Emphasis"/>
        </w:rPr>
        <w:t>politicians</w:t>
      </w:r>
      <w:r w:rsidRPr="00BF4F19">
        <w:rPr>
          <w:rStyle w:val="StyleUnderline"/>
        </w:rPr>
        <w:t xml:space="preserve"> with objectives that </w:t>
      </w:r>
      <w:r w:rsidRPr="00BF4F19">
        <w:rPr>
          <w:rStyle w:val="Emphasis"/>
        </w:rPr>
        <w:t>likely differ</w:t>
      </w:r>
      <w:r w:rsidRPr="00BF4F19">
        <w:rPr>
          <w:rStyle w:val="StyleUnderline"/>
        </w:rPr>
        <w:t xml:space="preserve"> from</w:t>
      </w:r>
      <w:r w:rsidRPr="00BF4F19">
        <w:rPr>
          <w:sz w:val="14"/>
        </w:rPr>
        <w:t xml:space="preserve"> that of </w:t>
      </w:r>
      <w:r w:rsidRPr="00BF4F19">
        <w:rPr>
          <w:rStyle w:val="StyleUnderline"/>
        </w:rPr>
        <w:t xml:space="preserve">the electorate can bring about </w:t>
      </w:r>
      <w:r w:rsidRPr="00BF4F19">
        <w:rPr>
          <w:rStyle w:val="Emphasis"/>
        </w:rPr>
        <w:t>successful</w:t>
      </w:r>
      <w:r w:rsidRPr="00BF4F19">
        <w:rPr>
          <w:sz w:val="14"/>
        </w:rPr>
        <w:t xml:space="preserve"> tech entrepreneurship, and more in general </w:t>
      </w:r>
      <w:r w:rsidRPr="00BF4F19">
        <w:rPr>
          <w:rStyle w:val="Emphasis"/>
        </w:rPr>
        <w:t>innovation</w:t>
      </w:r>
      <w:r w:rsidRPr="00BF4F19">
        <w:rPr>
          <w:sz w:val="14"/>
        </w:rPr>
        <w:t xml:space="preserve">, that will facilitate the various Great Reset goals. Of course, </w:t>
      </w:r>
      <w:r w:rsidRPr="00BF4F19">
        <w:rPr>
          <w:rStyle w:val="StyleUnderline"/>
        </w:rPr>
        <w:t xml:space="preserve">the historical record is </w:t>
      </w:r>
      <w:r w:rsidRPr="00BF4F19">
        <w:rPr>
          <w:rStyle w:val="Emphasis"/>
        </w:rPr>
        <w:t>not comforting</w:t>
      </w:r>
      <w:r w:rsidRPr="00BF4F19">
        <w:rPr>
          <w:sz w:val="14"/>
        </w:rPr>
        <w:t xml:space="preserve">, </w:t>
      </w:r>
      <w:r w:rsidRPr="00BF4F19">
        <w:rPr>
          <w:rStyle w:val="StyleUnderline"/>
        </w:rPr>
        <w:t xml:space="preserve">with </w:t>
      </w:r>
      <w:r w:rsidRPr="00BF4F19">
        <w:rPr>
          <w:rStyle w:val="Emphasis"/>
        </w:rPr>
        <w:t>ample evidence</w:t>
      </w:r>
      <w:r w:rsidRPr="00BF4F19">
        <w:rPr>
          <w:rStyle w:val="StyleUnderline"/>
        </w:rPr>
        <w:t xml:space="preserve"> of the failure of government-led innovation programs such as </w:t>
      </w:r>
      <w:r w:rsidRPr="00BF4F19">
        <w:rPr>
          <w:rStyle w:val="Emphasis"/>
        </w:rPr>
        <w:t>Minitel</w:t>
      </w:r>
      <w:r w:rsidRPr="00BF4F19">
        <w:rPr>
          <w:sz w:val="14"/>
        </w:rPr>
        <w:t xml:space="preserve"> (in France), </w:t>
      </w:r>
      <w:r w:rsidRPr="00BF4F19">
        <w:rPr>
          <w:rStyle w:val="Emphasis"/>
        </w:rPr>
        <w:t>Solyndra</w:t>
      </w:r>
      <w:r w:rsidRPr="00BF4F19">
        <w:rPr>
          <w:sz w:val="14"/>
        </w:rPr>
        <w:t xml:space="preserve"> (in the US), </w:t>
      </w:r>
      <w:r w:rsidRPr="00BF4F19">
        <w:rPr>
          <w:rStyle w:val="StyleUnderline"/>
        </w:rPr>
        <w:t xml:space="preserve">and </w:t>
      </w:r>
      <w:r w:rsidRPr="00BF4F19">
        <w:rPr>
          <w:rStyle w:val="Emphasis"/>
        </w:rPr>
        <w:t>Universal Credit</w:t>
      </w:r>
      <w:r w:rsidRPr="00BF4F19">
        <w:rPr>
          <w:sz w:val="14"/>
        </w:rPr>
        <w:t xml:space="preserve"> (in the UK), among many other examples (Datta-Chaudhuri, 1990, Helm, 2010, Keech and Munger, 2015).</w:t>
      </w:r>
    </w:p>
    <w:p w14:paraId="1AC9EA48" w14:textId="77777777" w:rsidR="004D26D9" w:rsidRPr="00BF4F19" w:rsidRDefault="004D26D9" w:rsidP="004D26D9"/>
    <w:p w14:paraId="4F2D955C" w14:textId="77777777" w:rsidR="004D26D9" w:rsidRPr="00BF4F19" w:rsidRDefault="004D26D9" w:rsidP="004D26D9">
      <w:pPr>
        <w:pStyle w:val="Heading3"/>
      </w:pPr>
      <w:r w:rsidRPr="00BF4F19">
        <w:t>AT: Disease</w:t>
      </w:r>
    </w:p>
    <w:p w14:paraId="22C7D605" w14:textId="77777777" w:rsidR="004D26D9" w:rsidRPr="00BF4F19" w:rsidRDefault="004D26D9" w:rsidP="004D26D9">
      <w:pPr>
        <w:pStyle w:val="Heading4"/>
      </w:pPr>
      <w:r w:rsidRPr="00BF4F19">
        <w:t>Capitalism is the cure!</w:t>
      </w:r>
    </w:p>
    <w:p w14:paraId="676A515C" w14:textId="77777777" w:rsidR="004D26D9" w:rsidRPr="00BF4F19" w:rsidRDefault="004D26D9" w:rsidP="004D26D9">
      <w:r w:rsidRPr="00BF4F19">
        <w:rPr>
          <w:rStyle w:val="Style13ptBold"/>
        </w:rPr>
        <w:t>Seo, 22</w:t>
      </w:r>
      <w:r w:rsidRPr="00BF4F19">
        <w:t xml:space="preserve">—Professor of Environmental and Natural Resource Economics at the Muaebak Institute of Global Warming Studies (S. Niggol, “Pandemic Analysis III: The Great Reset, People’s Uprisings, and Other Radical Change Proposals,” </w:t>
      </w:r>
      <w:r w:rsidRPr="00BF4F19">
        <w:rPr>
          <w:i/>
          <w:iCs/>
        </w:rPr>
        <w:t>The Economics of Pandemics: Exploring Globally Shared Experiences</w:t>
      </w:r>
      <w:r w:rsidRPr="00BF4F19">
        <w:t>, Chapter 5, pp. 155-177, SpringerLink, dml)</w:t>
      </w:r>
    </w:p>
    <w:p w14:paraId="74C02490" w14:textId="77777777" w:rsidR="004D26D9" w:rsidRPr="00BF4F19" w:rsidRDefault="004D26D9" w:rsidP="004D26D9">
      <w:pPr>
        <w:rPr>
          <w:sz w:val="14"/>
        </w:rPr>
      </w:pPr>
      <w:r w:rsidRPr="00BF4F19">
        <w:rPr>
          <w:sz w:val="14"/>
        </w:rPr>
        <w:t xml:space="preserve">Based on these interpretations, the </w:t>
      </w:r>
      <w:r w:rsidRPr="00BF4F19">
        <w:rPr>
          <w:rStyle w:val="StyleUnderline"/>
        </w:rPr>
        <w:t>advocates argue that</w:t>
      </w:r>
      <w:r w:rsidRPr="00BF4F19">
        <w:rPr>
          <w:sz w:val="14"/>
        </w:rPr>
        <w:t xml:space="preserve"> the COVID-19 pandemic reveals that </w:t>
      </w:r>
      <w:r w:rsidRPr="00BF4F19">
        <w:rPr>
          <w:rStyle w:val="StyleUnderline"/>
        </w:rPr>
        <w:t xml:space="preserve">a </w:t>
      </w:r>
      <w:r w:rsidRPr="00BF4F19">
        <w:rPr>
          <w:rStyle w:val="Emphasis"/>
        </w:rPr>
        <w:t>revolutionary socialist program</w:t>
      </w:r>
      <w:r w:rsidRPr="00BF4F19">
        <w:rPr>
          <w:rStyle w:val="StyleUnderline"/>
        </w:rPr>
        <w:t xml:space="preserve"> is the only solution to</w:t>
      </w:r>
      <w:r w:rsidRPr="00BF4F19">
        <w:rPr>
          <w:sz w:val="14"/>
        </w:rPr>
        <w:t xml:space="preserve"> the global </w:t>
      </w:r>
      <w:r w:rsidRPr="00BF4F19">
        <w:rPr>
          <w:rStyle w:val="StyleUnderline"/>
        </w:rPr>
        <w:t>capitalism’s failures on the pandemic</w:t>
      </w:r>
      <w:r w:rsidRPr="00BF4F19">
        <w:rPr>
          <w:sz w:val="14"/>
        </w:rPr>
        <w:t>. Further, they assert that the pandemic gives the impetus to the ongoing deeply rooted class struggle between the ruling class and the working class while it necessitates a fundamental social change toward a Marxist government (IMT 2020; SEPA 2020).</w:t>
      </w:r>
    </w:p>
    <w:p w14:paraId="0A47A8F8" w14:textId="77777777" w:rsidR="004D26D9" w:rsidRPr="00BF4F19" w:rsidRDefault="004D26D9" w:rsidP="004D26D9">
      <w:pPr>
        <w:rPr>
          <w:sz w:val="14"/>
        </w:rPr>
      </w:pPr>
      <w:r w:rsidRPr="00BF4F19">
        <w:rPr>
          <w:sz w:val="14"/>
        </w:rPr>
        <w:t xml:space="preserve">Henceforth, based on a rather brief review of this movement, the present author would like to outline several critiques on </w:t>
      </w:r>
      <w:r w:rsidRPr="00BF4F19">
        <w:rPr>
          <w:rStyle w:val="StyleUnderline"/>
        </w:rPr>
        <w:t>their proposals</w:t>
      </w:r>
      <w:r w:rsidRPr="00BF4F19">
        <w:rPr>
          <w:sz w:val="14"/>
        </w:rPr>
        <w:t xml:space="preserve">. The first is that they </w:t>
      </w:r>
      <w:r w:rsidRPr="00BF4F19">
        <w:rPr>
          <w:rStyle w:val="Emphasis"/>
        </w:rPr>
        <w:t>look over</w:t>
      </w:r>
      <w:r w:rsidRPr="00BF4F19">
        <w:rPr>
          <w:rStyle w:val="StyleUnderline"/>
        </w:rPr>
        <w:t xml:space="preserve"> the fact that the most advanced capitalist economy has succeeded in producing </w:t>
      </w:r>
      <w:r w:rsidRPr="00BF4F19">
        <w:rPr>
          <w:rStyle w:val="Emphasis"/>
        </w:rPr>
        <w:t>highly effective</w:t>
      </w:r>
      <w:r w:rsidRPr="00BF4F19">
        <w:rPr>
          <w:rStyle w:val="StyleUnderline"/>
        </w:rPr>
        <w:t xml:space="preserve"> pandemic virus vaccines in </w:t>
      </w:r>
      <w:r w:rsidRPr="00BF4F19">
        <w:rPr>
          <w:rStyle w:val="Emphasis"/>
        </w:rPr>
        <w:t>record time</w:t>
      </w:r>
      <w:r w:rsidRPr="00BF4F19">
        <w:rPr>
          <w:sz w:val="14"/>
        </w:rPr>
        <w:t xml:space="preserve">, in only nine months, </w:t>
      </w:r>
      <w:r w:rsidRPr="00BF4F19">
        <w:rPr>
          <w:rStyle w:val="StyleUnderline"/>
        </w:rPr>
        <w:t xml:space="preserve">because of the </w:t>
      </w:r>
      <w:r w:rsidRPr="00BF4F19">
        <w:rPr>
          <w:rStyle w:val="Emphasis"/>
        </w:rPr>
        <w:t>entrepreneurial successes</w:t>
      </w:r>
      <w:r w:rsidRPr="00BF4F19">
        <w:rPr>
          <w:rStyle w:val="StyleUnderline"/>
        </w:rPr>
        <w:t xml:space="preserve"> of the leading pharmaceutical companies</w:t>
      </w:r>
      <w:r w:rsidRPr="00BF4F19">
        <w:rPr>
          <w:sz w:val="14"/>
        </w:rPr>
        <w:t xml:space="preserve"> such as Pfizer, Moderna, Johnson &amp; Johnson, Novavax, and AstraZeneca </w:t>
      </w:r>
      <w:r w:rsidRPr="00BF4F19">
        <w:rPr>
          <w:rStyle w:val="StyleUnderline"/>
        </w:rPr>
        <w:t xml:space="preserve">which are one of the </w:t>
      </w:r>
      <w:r w:rsidRPr="00BF4F19">
        <w:rPr>
          <w:rStyle w:val="Emphasis"/>
        </w:rPr>
        <w:t>hallmarks</w:t>
      </w:r>
      <w:r w:rsidRPr="00BF4F19">
        <w:rPr>
          <w:rStyle w:val="StyleUnderline"/>
        </w:rPr>
        <w:t xml:space="preserve"> of capitalism</w:t>
      </w:r>
      <w:r w:rsidRPr="00BF4F19">
        <w:rPr>
          <w:sz w:val="14"/>
        </w:rPr>
        <w:t xml:space="preserve"> (USFDA 2020a, b).</w:t>
      </w:r>
    </w:p>
    <w:p w14:paraId="7A29E0EC" w14:textId="77777777" w:rsidR="004D26D9" w:rsidRPr="00BF4F19" w:rsidRDefault="004D26D9" w:rsidP="004D26D9">
      <w:pPr>
        <w:rPr>
          <w:sz w:val="14"/>
        </w:rPr>
      </w:pPr>
      <w:r w:rsidRPr="00BF4F19">
        <w:rPr>
          <w:rStyle w:val="StyleUnderline"/>
        </w:rPr>
        <w:t xml:space="preserve">In the Marxist economy in which the supplies of medicines and medical services are </w:t>
      </w:r>
      <w:r w:rsidRPr="00BF4F19">
        <w:rPr>
          <w:rStyle w:val="Emphasis"/>
        </w:rPr>
        <w:t>controlled by the government</w:t>
      </w:r>
      <w:r w:rsidRPr="00BF4F19">
        <w:rPr>
          <w:sz w:val="14"/>
        </w:rPr>
        <w:t xml:space="preserve"> and the communist party, </w:t>
      </w:r>
      <w:r w:rsidRPr="00BF4F19">
        <w:rPr>
          <w:rStyle w:val="StyleUnderline"/>
        </w:rPr>
        <w:t xml:space="preserve">such successful pharmaceutical companies with cutting-edge technologies </w:t>
      </w:r>
      <w:r w:rsidRPr="00BF4F19">
        <w:rPr>
          <w:rStyle w:val="Emphasis"/>
        </w:rPr>
        <w:t>would not be possible</w:t>
      </w:r>
      <w:r w:rsidRPr="00BF4F19">
        <w:rPr>
          <w:rStyle w:val="StyleUnderline"/>
        </w:rPr>
        <w:t xml:space="preserve"> to build</w:t>
      </w:r>
      <w:r w:rsidRPr="00BF4F19">
        <w:rPr>
          <w:sz w:val="14"/>
        </w:rPr>
        <w:t xml:space="preserve">, </w:t>
      </w:r>
      <w:r w:rsidRPr="00BF4F19">
        <w:rPr>
          <w:rStyle w:val="StyleUnderline"/>
        </w:rPr>
        <w:t xml:space="preserve">making it </w:t>
      </w:r>
      <w:r w:rsidRPr="00BF4F19">
        <w:rPr>
          <w:rStyle w:val="Emphasis"/>
        </w:rPr>
        <w:t>far more difficult</w:t>
      </w:r>
      <w:r w:rsidRPr="00BF4F19">
        <w:rPr>
          <w:rStyle w:val="StyleUnderline"/>
        </w:rPr>
        <w:t xml:space="preserve"> to develop rapidly such highly effective vaccines during the pandemic strikes</w:t>
      </w:r>
      <w:r w:rsidRPr="00BF4F19">
        <w:rPr>
          <w:sz w:val="14"/>
        </w:rPr>
        <w:t xml:space="preserve"> (Azar II 2020).</w:t>
      </w:r>
    </w:p>
    <w:p w14:paraId="33A6ABBB" w14:textId="77777777" w:rsidR="004D26D9" w:rsidRPr="00BF4F19" w:rsidRDefault="004D26D9" w:rsidP="004D26D9">
      <w:pPr>
        <w:rPr>
          <w:sz w:val="14"/>
        </w:rPr>
      </w:pPr>
      <w:r w:rsidRPr="00BF4F19">
        <w:rPr>
          <w:sz w:val="14"/>
        </w:rPr>
        <w:t xml:space="preserve">Second, the </w:t>
      </w:r>
      <w:r w:rsidRPr="00BF4F19">
        <w:rPr>
          <w:rStyle w:val="StyleUnderline"/>
        </w:rPr>
        <w:t>vaccine success</w:t>
      </w:r>
      <w:r w:rsidRPr="00BF4F19">
        <w:rPr>
          <w:sz w:val="14"/>
        </w:rPr>
        <w:t xml:space="preserve"> in 2020 </w:t>
      </w:r>
      <w:r w:rsidRPr="00BF4F19">
        <w:rPr>
          <w:rStyle w:val="StyleUnderline"/>
        </w:rPr>
        <w:t>is</w:t>
      </w:r>
      <w:r w:rsidRPr="00BF4F19">
        <w:rPr>
          <w:sz w:val="14"/>
        </w:rPr>
        <w:t xml:space="preserve"> in turn </w:t>
      </w:r>
      <w:r w:rsidRPr="00BF4F19">
        <w:rPr>
          <w:rStyle w:val="Emphasis"/>
        </w:rPr>
        <w:t>in large part</w:t>
      </w:r>
      <w:r w:rsidRPr="00BF4F19">
        <w:rPr>
          <w:rStyle w:val="StyleUnderline"/>
        </w:rPr>
        <w:t xml:space="preserve"> attributable to the advances in </w:t>
      </w:r>
      <w:r w:rsidRPr="00BF4F19">
        <w:rPr>
          <w:rStyle w:val="Emphasis"/>
        </w:rPr>
        <w:t>microbiology</w:t>
      </w:r>
      <w:r w:rsidRPr="00BF4F19">
        <w:rPr>
          <w:sz w:val="14"/>
        </w:rPr>
        <w:t xml:space="preserve">, </w:t>
      </w:r>
      <w:r w:rsidRPr="00BF4F19">
        <w:rPr>
          <w:rStyle w:val="Emphasis"/>
        </w:rPr>
        <w:t>medicine</w:t>
      </w:r>
      <w:r w:rsidRPr="00BF4F19">
        <w:rPr>
          <w:sz w:val="14"/>
        </w:rPr>
        <w:t xml:space="preserve">, </w:t>
      </w:r>
      <w:r w:rsidRPr="00BF4F19">
        <w:rPr>
          <w:rStyle w:val="StyleUnderline"/>
        </w:rPr>
        <w:t xml:space="preserve">and </w:t>
      </w:r>
      <w:r w:rsidRPr="00BF4F19">
        <w:rPr>
          <w:rStyle w:val="Emphasis"/>
        </w:rPr>
        <w:t>virology</w:t>
      </w:r>
      <w:r w:rsidRPr="00BF4F19">
        <w:rPr>
          <w:rStyle w:val="StyleUnderline"/>
        </w:rPr>
        <w:t xml:space="preserve"> accomplished and dominated by the universities and research centers in the </w:t>
      </w:r>
      <w:r w:rsidRPr="00BF4F19">
        <w:rPr>
          <w:rStyle w:val="Emphasis"/>
        </w:rPr>
        <w:t>most capitalist economy</w:t>
      </w:r>
      <w:r w:rsidRPr="00BF4F19">
        <w:rPr>
          <w:sz w:val="14"/>
        </w:rPr>
        <w:t>, say, the US (Kariko et al. 2011; Pardi et al. 2018).</w:t>
      </w:r>
    </w:p>
    <w:p w14:paraId="1C16F14A" w14:textId="77777777" w:rsidR="004D26D9" w:rsidRPr="00BF4F19" w:rsidRDefault="004D26D9" w:rsidP="004D26D9">
      <w:pPr>
        <w:rPr>
          <w:sz w:val="14"/>
        </w:rPr>
      </w:pPr>
      <w:r w:rsidRPr="00BF4F19">
        <w:rPr>
          <w:sz w:val="14"/>
        </w:rPr>
        <w:t xml:space="preserve">Third, </w:t>
      </w:r>
      <w:r w:rsidRPr="00BF4F19">
        <w:rPr>
          <w:rStyle w:val="StyleUnderline"/>
        </w:rPr>
        <w:t xml:space="preserve">the medical devices that were </w:t>
      </w:r>
      <w:r w:rsidRPr="00BF4F19">
        <w:rPr>
          <w:rStyle w:val="Emphasis"/>
        </w:rPr>
        <w:t>urgently needed</w:t>
      </w:r>
      <w:r w:rsidRPr="00BF4F19">
        <w:rPr>
          <w:rStyle w:val="StyleUnderline"/>
        </w:rPr>
        <w:t xml:space="preserve"> in hospitals </w:t>
      </w:r>
      <w:r w:rsidRPr="00BF4F19">
        <w:rPr>
          <w:rStyle w:val="Emphasis"/>
        </w:rPr>
        <w:t>around the world</w:t>
      </w:r>
      <w:r w:rsidRPr="00BF4F19">
        <w:rPr>
          <w:rStyle w:val="StyleUnderline"/>
        </w:rPr>
        <w:t xml:space="preserve"> during the COVID-19 crisis</w:t>
      </w:r>
      <w:r w:rsidRPr="00BF4F19">
        <w:rPr>
          <w:sz w:val="14"/>
        </w:rPr>
        <w:t xml:space="preserve"> in 2020 </w:t>
      </w:r>
      <w:r w:rsidRPr="00BF4F19">
        <w:rPr>
          <w:rStyle w:val="StyleUnderline"/>
        </w:rPr>
        <w:t xml:space="preserve">were made available through a </w:t>
      </w:r>
      <w:r w:rsidRPr="00BF4F19">
        <w:rPr>
          <w:rStyle w:val="Emphasis"/>
        </w:rPr>
        <w:t>successful partnership</w:t>
      </w:r>
      <w:r w:rsidRPr="00BF4F19">
        <w:rPr>
          <w:rStyle w:val="StyleUnderline"/>
        </w:rPr>
        <w:t xml:space="preserve"> between the capitalist government and high-tech private businesses</w:t>
      </w:r>
      <w:r w:rsidRPr="00BF4F19">
        <w:rPr>
          <w:sz w:val="14"/>
        </w:rPr>
        <w:t>. With the invocation of a wartime emergency production system, major private companies were called upon to produce the emergency devices, including General Motors (GM), General Electric (GE), and Phillips. The devices produced included rapid COVID-19 test kits, ventilators, respirators, emergency field hospitals (USDHHS 2020).</w:t>
      </w:r>
    </w:p>
    <w:p w14:paraId="37335AE2" w14:textId="77777777" w:rsidR="004D26D9" w:rsidRPr="00BF4F19" w:rsidRDefault="004D26D9" w:rsidP="004D26D9">
      <w:pPr>
        <w:rPr>
          <w:sz w:val="14"/>
        </w:rPr>
      </w:pPr>
      <w:r w:rsidRPr="00BF4F19">
        <w:rPr>
          <w:rStyle w:val="StyleUnderline"/>
        </w:rPr>
        <w:t xml:space="preserve">These successes demonstrate that the capitalist economy marked by successful high-tech businesses is </w:t>
      </w:r>
      <w:r w:rsidRPr="00BF4F19">
        <w:rPr>
          <w:rStyle w:val="Emphasis"/>
        </w:rPr>
        <w:t>not a hindrance</w:t>
      </w:r>
      <w:r w:rsidRPr="00BF4F19">
        <w:rPr>
          <w:rStyle w:val="StyleUnderline"/>
        </w:rPr>
        <w:t xml:space="preserve"> but an </w:t>
      </w:r>
      <w:r w:rsidRPr="00BF4F19">
        <w:rPr>
          <w:rStyle w:val="Emphasis"/>
        </w:rPr>
        <w:t>essential weapon</w:t>
      </w:r>
      <w:r w:rsidRPr="00BF4F19">
        <w:rPr>
          <w:rStyle w:val="StyleUnderline"/>
        </w:rPr>
        <w:t xml:space="preserve"> in the fight against a highly lethal contagious virus</w:t>
      </w:r>
      <w:r w:rsidRPr="00BF4F19">
        <w:rPr>
          <w:sz w:val="14"/>
        </w:rPr>
        <w:t xml:space="preserve">. In addition, </w:t>
      </w:r>
      <w:r w:rsidRPr="00BF4F19">
        <w:rPr>
          <w:rStyle w:val="StyleUnderline"/>
        </w:rPr>
        <w:t>the capitalist economic system</w:t>
      </w:r>
      <w:r w:rsidRPr="00BF4F19">
        <w:rPr>
          <w:sz w:val="14"/>
        </w:rPr>
        <w:t xml:space="preserve"> nestled in a democratic political system </w:t>
      </w:r>
      <w:r w:rsidRPr="00BF4F19">
        <w:rPr>
          <w:rStyle w:val="StyleUnderline"/>
        </w:rPr>
        <w:t xml:space="preserve">proved to be </w:t>
      </w:r>
      <w:r w:rsidRPr="00BF4F19">
        <w:rPr>
          <w:rStyle w:val="Emphasis"/>
        </w:rPr>
        <w:t>flexible enough</w:t>
      </w:r>
      <w:r w:rsidRPr="00BF4F19">
        <w:rPr>
          <w:rStyle w:val="StyleUnderline"/>
        </w:rPr>
        <w:t xml:space="preserve"> to fight the pandemic</w:t>
      </w:r>
      <w:r w:rsidRPr="00BF4F19">
        <w:rPr>
          <w:sz w:val="14"/>
        </w:rPr>
        <w:t xml:space="preserve"> together when called upon </w:t>
      </w:r>
      <w:r w:rsidRPr="00BF4F19">
        <w:rPr>
          <w:rStyle w:val="StyleUnderline"/>
        </w:rPr>
        <w:t>as demonstrated by the partnerships between the government sector and private businesses</w:t>
      </w:r>
      <w:r w:rsidRPr="00BF4F19">
        <w:rPr>
          <w:sz w:val="14"/>
        </w:rPr>
        <w:t xml:space="preserve">. For these reasons and others, </w:t>
      </w:r>
      <w:r w:rsidRPr="00BF4F19">
        <w:rPr>
          <w:rStyle w:val="StyleUnderline"/>
        </w:rPr>
        <w:t xml:space="preserve">the capitalist economy is </w:t>
      </w:r>
      <w:r w:rsidRPr="00BF4F19">
        <w:rPr>
          <w:rStyle w:val="Emphasis"/>
        </w:rPr>
        <w:t>better positioned</w:t>
      </w:r>
      <w:r w:rsidRPr="00BF4F19">
        <w:rPr>
          <w:rStyle w:val="StyleUnderline"/>
        </w:rPr>
        <w:t xml:space="preserve"> to fight a pandemic virus than a Marxist economy </w:t>
      </w:r>
      <w:r w:rsidRPr="00BF4F19">
        <w:rPr>
          <w:sz w:val="14"/>
        </w:rPr>
        <w:t>is.</w:t>
      </w:r>
    </w:p>
    <w:p w14:paraId="48325004" w14:textId="77777777" w:rsidR="004D26D9" w:rsidRPr="00BF4F19" w:rsidRDefault="004D26D9" w:rsidP="004D26D9">
      <w:pPr>
        <w:rPr>
          <w:sz w:val="14"/>
        </w:rPr>
      </w:pPr>
      <w:r w:rsidRPr="00BF4F19">
        <w:rPr>
          <w:sz w:val="14"/>
        </w:rPr>
        <w:t>Fourth, what about the overall government responses? The government’s choices in the capitalist economy were clarified in detail in Chap. 4, which showed that the responses were unfortunately focused on restrictions of people’s and businesses’ activities with heavy-handed measures, like a national lockdown and a universal mask mandate. This does not mean that the government in the capitalist society has to behave in that way. On the contrary, as the present author elaborated in that chapter, a different course of governmental actions was certainly possible and perhaps a more apposite one to the capitalist society, say, based on individual responsibility. The government of Sweden demonstrated it (Deccan Herald 2020; Financial Times 2020).</w:t>
      </w:r>
    </w:p>
    <w:p w14:paraId="4D3480F8" w14:textId="77777777" w:rsidR="004D26D9" w:rsidRPr="00BF4F19" w:rsidRDefault="004D26D9" w:rsidP="004D26D9">
      <w:pPr>
        <w:rPr>
          <w:sz w:val="14"/>
        </w:rPr>
      </w:pPr>
      <w:r w:rsidRPr="00BF4F19">
        <w:rPr>
          <w:sz w:val="14"/>
        </w:rPr>
        <w:t xml:space="preserve">Fifth, the Marxist </w:t>
      </w:r>
      <w:r w:rsidRPr="00BF4F19">
        <w:rPr>
          <w:rStyle w:val="StyleUnderline"/>
        </w:rPr>
        <w:t xml:space="preserve">advocates may assert that a global pandemic is </w:t>
      </w:r>
      <w:r w:rsidRPr="00BF4F19">
        <w:rPr>
          <w:rStyle w:val="Emphasis"/>
        </w:rPr>
        <w:t>more likely to occur</w:t>
      </w:r>
      <w:r w:rsidRPr="00BF4F19">
        <w:rPr>
          <w:rStyle w:val="StyleUnderline"/>
        </w:rPr>
        <w:t xml:space="preserve"> in a capitalist economy</w:t>
      </w:r>
      <w:r w:rsidRPr="00BF4F19">
        <w:rPr>
          <w:sz w:val="14"/>
        </w:rPr>
        <w:t xml:space="preserve"> than in a Marxist economy, which is amply implied in the quotations in the beginning of this section. </w:t>
      </w:r>
      <w:r w:rsidRPr="00BF4F19">
        <w:rPr>
          <w:rStyle w:val="StyleUnderline"/>
        </w:rPr>
        <w:t xml:space="preserve">It is an assertion </w:t>
      </w:r>
      <w:r w:rsidRPr="00BF4F19">
        <w:rPr>
          <w:rStyle w:val="Emphasis"/>
        </w:rPr>
        <w:t>difficult to validate quantitatively</w:t>
      </w:r>
      <w:r w:rsidRPr="00BF4F19">
        <w:rPr>
          <w:sz w:val="14"/>
        </w:rPr>
        <w:t xml:space="preserve">, </w:t>
      </w:r>
      <w:r w:rsidRPr="00BF4F19">
        <w:rPr>
          <w:rStyle w:val="StyleUnderline"/>
        </w:rPr>
        <w:t xml:space="preserve">owing in part to </w:t>
      </w:r>
      <w:r w:rsidRPr="00BF4F19">
        <w:rPr>
          <w:rStyle w:val="Emphasis"/>
        </w:rPr>
        <w:t>only a small number</w:t>
      </w:r>
      <w:r w:rsidRPr="00BF4F19">
        <w:rPr>
          <w:rStyle w:val="StyleUnderline"/>
        </w:rPr>
        <w:t xml:space="preserve"> of global pandemics that broke out after</w:t>
      </w:r>
      <w:r w:rsidRPr="00BF4F19">
        <w:rPr>
          <w:sz w:val="14"/>
        </w:rPr>
        <w:t xml:space="preserve">, say, </w:t>
      </w:r>
      <w:r w:rsidRPr="00BF4F19">
        <w:rPr>
          <w:rStyle w:val="StyleUnderline"/>
        </w:rPr>
        <w:t>the Russian revolution</w:t>
      </w:r>
      <w:r w:rsidRPr="00BF4F19">
        <w:rPr>
          <w:sz w:val="14"/>
        </w:rPr>
        <w:t xml:space="preserve"> (Marx 1867).</w:t>
      </w:r>
    </w:p>
    <w:p w14:paraId="724489ED" w14:textId="77777777" w:rsidR="004D26D9" w:rsidRPr="00BF4F19" w:rsidRDefault="004D26D9" w:rsidP="004D26D9">
      <w:pPr>
        <w:rPr>
          <w:sz w:val="14"/>
        </w:rPr>
      </w:pPr>
      <w:r w:rsidRPr="00BF4F19">
        <w:rPr>
          <w:sz w:val="14"/>
        </w:rPr>
        <w:t xml:space="preserve">On the one hand, </w:t>
      </w:r>
      <w:r w:rsidRPr="00BF4F19">
        <w:rPr>
          <w:rStyle w:val="StyleUnderline"/>
        </w:rPr>
        <w:t xml:space="preserve">humankind has </w:t>
      </w:r>
      <w:r w:rsidRPr="00BF4F19">
        <w:rPr>
          <w:rStyle w:val="Emphasis"/>
        </w:rPr>
        <w:t>advanced remarkably</w:t>
      </w:r>
      <w:r w:rsidRPr="00BF4F19">
        <w:rPr>
          <w:rStyle w:val="StyleUnderline"/>
        </w:rPr>
        <w:t xml:space="preserve"> in the fields of biology</w:t>
      </w:r>
      <w:r w:rsidRPr="00BF4F19">
        <w:rPr>
          <w:sz w:val="14"/>
        </w:rPr>
        <w:t xml:space="preserve">, </w:t>
      </w:r>
      <w:r w:rsidRPr="00BF4F19">
        <w:rPr>
          <w:rStyle w:val="StyleUnderline"/>
        </w:rPr>
        <w:t>epidemiology</w:t>
      </w:r>
      <w:r w:rsidRPr="00BF4F19">
        <w:rPr>
          <w:sz w:val="14"/>
        </w:rPr>
        <w:t xml:space="preserve">, </w:t>
      </w:r>
      <w:r w:rsidRPr="00BF4F19">
        <w:rPr>
          <w:rStyle w:val="StyleUnderline"/>
        </w:rPr>
        <w:t>virology</w:t>
      </w:r>
      <w:r w:rsidRPr="00BF4F19">
        <w:rPr>
          <w:sz w:val="14"/>
        </w:rPr>
        <w:t xml:space="preserve">, </w:t>
      </w:r>
      <w:r w:rsidRPr="00BF4F19">
        <w:rPr>
          <w:rStyle w:val="StyleUnderline"/>
        </w:rPr>
        <w:t>and medical sciences</w:t>
      </w:r>
      <w:r w:rsidRPr="00BF4F19">
        <w:rPr>
          <w:sz w:val="14"/>
        </w:rPr>
        <w:t xml:space="preserve"> over the past two millenniums. </w:t>
      </w:r>
      <w:r w:rsidRPr="00BF4F19">
        <w:rPr>
          <w:rStyle w:val="StyleUnderline"/>
        </w:rPr>
        <w:t xml:space="preserve">These advances made it possible for humanity to declare an </w:t>
      </w:r>
      <w:r w:rsidRPr="00BF4F19">
        <w:rPr>
          <w:rStyle w:val="Emphasis"/>
        </w:rPr>
        <w:t>eradication</w:t>
      </w:r>
      <w:r w:rsidRPr="00BF4F19">
        <w:rPr>
          <w:rStyle w:val="StyleUnderline"/>
        </w:rPr>
        <w:t xml:space="preserve"> of many deadly infectious diseases such as </w:t>
      </w:r>
      <w:r w:rsidRPr="00BF4F19">
        <w:rPr>
          <w:rStyle w:val="Emphasis"/>
        </w:rPr>
        <w:t>smallpox</w:t>
      </w:r>
      <w:r w:rsidRPr="00BF4F19">
        <w:rPr>
          <w:rStyle w:val="StyleUnderline"/>
        </w:rPr>
        <w:t xml:space="preserve"> and </w:t>
      </w:r>
      <w:r w:rsidRPr="00BF4F19">
        <w:rPr>
          <w:rStyle w:val="Emphasis"/>
        </w:rPr>
        <w:t>malaria</w:t>
      </w:r>
      <w:r w:rsidRPr="00BF4F19">
        <w:rPr>
          <w:rStyle w:val="StyleUnderline"/>
        </w:rPr>
        <w:t xml:space="preserve"> in developed countries</w:t>
      </w:r>
      <w:r w:rsidRPr="00BF4F19">
        <w:rPr>
          <w:sz w:val="14"/>
        </w:rPr>
        <w:t xml:space="preserve"> (WHO 2020). </w:t>
      </w:r>
      <w:r w:rsidRPr="00BF4F19">
        <w:rPr>
          <w:rStyle w:val="StyleUnderline"/>
        </w:rPr>
        <w:t xml:space="preserve">These achievements are attributable </w:t>
      </w:r>
      <w:r w:rsidRPr="00BF4F19">
        <w:rPr>
          <w:rStyle w:val="Emphasis"/>
        </w:rPr>
        <w:t>to a large extent</w:t>
      </w:r>
      <w:r w:rsidRPr="00BF4F19">
        <w:rPr>
          <w:rStyle w:val="StyleUnderline"/>
        </w:rPr>
        <w:t xml:space="preserve"> to the success of the </w:t>
      </w:r>
      <w:r w:rsidRPr="00BF4F19">
        <w:rPr>
          <w:rStyle w:val="Emphasis"/>
        </w:rPr>
        <w:t>market economy</w:t>
      </w:r>
      <w:r w:rsidRPr="00BF4F19">
        <w:rPr>
          <w:rStyle w:val="StyleUnderline"/>
        </w:rPr>
        <w:t xml:space="preserve"> in the capitalist society</w:t>
      </w:r>
      <w:r w:rsidRPr="00BF4F19">
        <w:rPr>
          <w:sz w:val="14"/>
        </w:rPr>
        <w:t>.</w:t>
      </w:r>
    </w:p>
    <w:p w14:paraId="4A6C2F26" w14:textId="77777777" w:rsidR="004D26D9" w:rsidRPr="00BF4F19" w:rsidRDefault="004D26D9" w:rsidP="004D26D9">
      <w:pPr>
        <w:pStyle w:val="Heading3"/>
      </w:pPr>
      <w:r w:rsidRPr="00BF4F19">
        <w:t>AT: Emissions Offshoring</w:t>
      </w:r>
    </w:p>
    <w:p w14:paraId="3359ADEE" w14:textId="77777777" w:rsidR="004D26D9" w:rsidRPr="00BF4F19" w:rsidRDefault="004D26D9" w:rsidP="004D26D9">
      <w:pPr>
        <w:pStyle w:val="Heading4"/>
      </w:pPr>
      <w:r w:rsidRPr="00BF4F19">
        <w:t xml:space="preserve">Emissions offshoring is </w:t>
      </w:r>
      <w:r w:rsidRPr="00BF4F19">
        <w:rPr>
          <w:u w:val="single"/>
        </w:rPr>
        <w:t>fake</w:t>
      </w:r>
      <w:r w:rsidRPr="00BF4F19">
        <w:t xml:space="preserve">. </w:t>
      </w:r>
    </w:p>
    <w:p w14:paraId="1272573C" w14:textId="77777777" w:rsidR="004D26D9" w:rsidRPr="00BF4F19" w:rsidRDefault="004D26D9" w:rsidP="004D26D9">
      <w:r w:rsidRPr="00BF4F19">
        <w:rPr>
          <w:rStyle w:val="Style13ptBold"/>
        </w:rPr>
        <w:t>Smith 23</w:t>
      </w:r>
      <w:r w:rsidRPr="00BF4F19">
        <w:t xml:space="preserve"> [Noah Smith, doctorate in Economics from the University of Michigan in 2012 and was an assistant professor of Behavioral Finance at Stony Brook University. "Why Paul Ehrlich got everything wrong.” https://noahpinion.substack.com/p/why-paul-ehrlich-got-everything-wrong]</w:t>
      </w:r>
    </w:p>
    <w:p w14:paraId="47894F1F" w14:textId="77777777" w:rsidR="004D26D9" w:rsidRPr="00BF4F19" w:rsidRDefault="004D26D9" w:rsidP="004D26D9">
      <w:pPr>
        <w:rPr>
          <w:sz w:val="16"/>
        </w:rPr>
      </w:pPr>
      <w:r w:rsidRPr="00BF4F19">
        <w:rPr>
          <w:sz w:val="16"/>
        </w:rPr>
        <w:t xml:space="preserve">When confronted with this blunt fact, the </w:t>
      </w:r>
      <w:r w:rsidRPr="00BF4F19">
        <w:rPr>
          <w:rStyle w:val="Emphasis"/>
        </w:rPr>
        <w:t>degrowthers</w:t>
      </w:r>
      <w:r w:rsidRPr="00BF4F19">
        <w:rPr>
          <w:sz w:val="16"/>
        </w:rPr>
        <w:t xml:space="preserve">, who have long </w:t>
      </w:r>
      <w:r w:rsidRPr="00BF4F19">
        <w:rPr>
          <w:rStyle w:val="StyleUnderline"/>
        </w:rPr>
        <w:t>claimed</w:t>
      </w:r>
      <w:r w:rsidRPr="00BF4F19">
        <w:rPr>
          <w:sz w:val="16"/>
        </w:rPr>
        <w:t xml:space="preserve"> that this sort of </w:t>
      </w:r>
      <w:r w:rsidRPr="00BF4F19">
        <w:rPr>
          <w:rStyle w:val="StyleUnderline"/>
        </w:rPr>
        <w:t xml:space="preserve">absolute </w:t>
      </w:r>
      <w:r w:rsidRPr="00BF4F19">
        <w:rPr>
          <w:rStyle w:val="Emphasis"/>
        </w:rPr>
        <w:t>decoupling is impossible</w:t>
      </w:r>
      <w:r w:rsidRPr="00BF4F19">
        <w:rPr>
          <w:sz w:val="16"/>
        </w:rPr>
        <w:t xml:space="preserve">, </w:t>
      </w:r>
      <w:r w:rsidRPr="00BF4F19">
        <w:rPr>
          <w:rStyle w:val="StyleUnderline"/>
        </w:rPr>
        <w:t xml:space="preserve">will respond that all that matters is </w:t>
      </w:r>
      <w:r w:rsidRPr="00BF4F19">
        <w:rPr>
          <w:rStyle w:val="Emphasis"/>
        </w:rPr>
        <w:t>global emissions</w:t>
      </w:r>
      <w:r w:rsidRPr="00BF4F19">
        <w:rPr>
          <w:sz w:val="16"/>
        </w:rPr>
        <w:t xml:space="preserve"> (which is true), and that although global GDP has grown much faster than emissions since 1990, the fact that global emissions are still up slightly since that time means these have not yet decoupled in an absolute sense.</w:t>
      </w:r>
    </w:p>
    <w:p w14:paraId="79AD262F" w14:textId="77777777" w:rsidR="004D26D9" w:rsidRPr="00BF4F19" w:rsidRDefault="004D26D9" w:rsidP="004D26D9">
      <w:pPr>
        <w:rPr>
          <w:u w:val="single"/>
        </w:rPr>
      </w:pPr>
      <w:r w:rsidRPr="00BF4F19">
        <w:rPr>
          <w:rStyle w:val="StyleUnderline"/>
        </w:rPr>
        <w:t xml:space="preserve">This is, of course, </w:t>
      </w:r>
      <w:r w:rsidRPr="00BF4F19">
        <w:rPr>
          <w:rStyle w:val="Emphasis"/>
        </w:rPr>
        <w:t>nonsense</w:t>
      </w:r>
      <w:r w:rsidRPr="00BF4F19">
        <w:rPr>
          <w:sz w:val="16"/>
        </w:rPr>
        <w:t xml:space="preserve">. </w:t>
      </w:r>
      <w:r w:rsidRPr="00BF4F19">
        <w:rPr>
          <w:rStyle w:val="StyleUnderline"/>
        </w:rPr>
        <w:t xml:space="preserve">Absolute </w:t>
      </w:r>
      <w:r w:rsidRPr="00BF4F19">
        <w:rPr>
          <w:rStyle w:val="Emphasis"/>
        </w:rPr>
        <w:t>decoupling</w:t>
      </w:r>
      <w:r w:rsidRPr="00BF4F19">
        <w:rPr>
          <w:rStyle w:val="StyleUnderline"/>
        </w:rPr>
        <w:t xml:space="preserve"> in countries like</w:t>
      </w:r>
      <w:r w:rsidRPr="00BF4F19">
        <w:rPr>
          <w:sz w:val="16"/>
        </w:rPr>
        <w:t xml:space="preserve"> Mexico, Singapore, Germany and the U.S. </w:t>
      </w:r>
      <w:r w:rsidRPr="00BF4F19">
        <w:rPr>
          <w:rStyle w:val="StyleUnderline"/>
        </w:rPr>
        <w:t xml:space="preserve">shows that absolute decoupling is </w:t>
      </w:r>
      <w:r w:rsidRPr="00BF4F19">
        <w:rPr>
          <w:rStyle w:val="Emphasis"/>
        </w:rPr>
        <w:t>possible</w:t>
      </w:r>
      <w:r w:rsidRPr="00BF4F19">
        <w:rPr>
          <w:rStyle w:val="StyleUnderline"/>
        </w:rPr>
        <w:t xml:space="preserve"> in </w:t>
      </w:r>
      <w:r w:rsidRPr="00BF4F19">
        <w:rPr>
          <w:rStyle w:val="Emphasis"/>
        </w:rPr>
        <w:t>every country;</w:t>
      </w:r>
      <w:r w:rsidRPr="00BF4F19">
        <w:rPr>
          <w:sz w:val="16"/>
        </w:rPr>
        <w:t xml:space="preserve"> </w:t>
      </w:r>
      <w:r w:rsidRPr="00BF4F19">
        <w:rPr>
          <w:rStyle w:val="StyleUnderline"/>
        </w:rPr>
        <w:t>most</w:t>
      </w:r>
      <w:r w:rsidRPr="00BF4F19">
        <w:rPr>
          <w:sz w:val="16"/>
        </w:rPr>
        <w:t xml:space="preserve"> countries </w:t>
      </w:r>
      <w:r w:rsidRPr="00BF4F19">
        <w:rPr>
          <w:rStyle w:val="StyleUnderline"/>
        </w:rPr>
        <w:t xml:space="preserve">consume just about as much carbon as they produce, which is why </w:t>
      </w:r>
      <w:r w:rsidRPr="00BF4F19">
        <w:rPr>
          <w:rStyle w:val="Emphasis"/>
        </w:rPr>
        <w:t>outsourcing</w:t>
      </w:r>
      <w:r w:rsidRPr="00BF4F19">
        <w:rPr>
          <w:rStyle w:val="StyleUnderline"/>
        </w:rPr>
        <w:t xml:space="preserve"> of </w:t>
      </w:r>
      <w:r w:rsidRPr="00BF4F19">
        <w:rPr>
          <w:rStyle w:val="Emphasis"/>
        </w:rPr>
        <w:t>emissions basically doesn’t happen</w:t>
      </w:r>
      <w:r w:rsidRPr="00BF4F19">
        <w:rPr>
          <w:sz w:val="16"/>
        </w:rPr>
        <w:t xml:space="preserve">. </w:t>
      </w:r>
      <w:r w:rsidRPr="00BF4F19">
        <w:rPr>
          <w:rStyle w:val="StyleUnderline"/>
        </w:rPr>
        <w:t>There’s no reason that China, India, and the rest of the world can’t decouple as well</w:t>
      </w:r>
      <w:r w:rsidRPr="00BF4F19">
        <w:rPr>
          <w:sz w:val="16"/>
        </w:rPr>
        <w:t xml:space="preserve">, and with them, the world. </w:t>
      </w:r>
      <w:r w:rsidRPr="00BF4F19">
        <w:rPr>
          <w:rStyle w:val="StyleUnderline"/>
        </w:rPr>
        <w:t>Of course, it will take several years</w:t>
      </w:r>
      <w:r w:rsidRPr="00BF4F19">
        <w:rPr>
          <w:sz w:val="16"/>
        </w:rPr>
        <w:t xml:space="preserve"> — perhaps a decade — </w:t>
      </w:r>
      <w:r w:rsidRPr="00BF4F19">
        <w:rPr>
          <w:rStyle w:val="StyleUnderline"/>
        </w:rPr>
        <w:t xml:space="preserve">to demonstrate global absolute decoupling, by which time our age of </w:t>
      </w:r>
      <w:r w:rsidRPr="00BF4F19">
        <w:rPr>
          <w:rStyle w:val="Emphasis"/>
        </w:rPr>
        <w:t>unrest</w:t>
      </w:r>
      <w:r w:rsidRPr="00BF4F19">
        <w:rPr>
          <w:rStyle w:val="StyleUnderline"/>
        </w:rPr>
        <w:t xml:space="preserve"> will likely be </w:t>
      </w:r>
      <w:r w:rsidRPr="00BF4F19">
        <w:rPr>
          <w:rStyle w:val="Emphasis"/>
        </w:rPr>
        <w:t>behind us</w:t>
      </w:r>
      <w:r w:rsidRPr="00BF4F19">
        <w:rPr>
          <w:rStyle w:val="StyleUnderline"/>
        </w:rPr>
        <w:t xml:space="preserve"> and </w:t>
      </w:r>
      <w:r w:rsidRPr="00BF4F19">
        <w:rPr>
          <w:rStyle w:val="Emphasis"/>
        </w:rPr>
        <w:t>degrowth</w:t>
      </w:r>
      <w:r w:rsidRPr="00BF4F19">
        <w:rPr>
          <w:rStyle w:val="StyleUnderline"/>
        </w:rPr>
        <w:t xml:space="preserve"> will have </w:t>
      </w:r>
      <w:r w:rsidRPr="00BF4F19">
        <w:rPr>
          <w:rStyle w:val="Emphasis"/>
        </w:rPr>
        <w:t>faded just as surely</w:t>
      </w:r>
      <w:r w:rsidRPr="00BF4F19">
        <w:rPr>
          <w:rStyle w:val="StyleUnderline"/>
        </w:rPr>
        <w:t xml:space="preserve"> as the population </w:t>
      </w:r>
      <w:r w:rsidRPr="00BF4F19">
        <w:rPr>
          <w:rStyle w:val="Emphasis"/>
        </w:rPr>
        <w:t>panic of the 70s.</w:t>
      </w:r>
    </w:p>
    <w:p w14:paraId="029ED5AF" w14:textId="77777777" w:rsidR="004D26D9" w:rsidRPr="00BF4F19" w:rsidRDefault="004D26D9" w:rsidP="004D26D9"/>
    <w:p w14:paraId="227850C0" w14:textId="77777777" w:rsidR="004D26D9" w:rsidRPr="00BF4F19" w:rsidRDefault="004D26D9" w:rsidP="004D26D9">
      <w:pPr>
        <w:pStyle w:val="Heading3"/>
      </w:pPr>
      <w:r w:rsidRPr="00BF4F19">
        <w:t>AT: Imperialism</w:t>
      </w:r>
    </w:p>
    <w:p w14:paraId="7CBE95BD" w14:textId="77777777" w:rsidR="004D26D9" w:rsidRPr="00BF4F19" w:rsidRDefault="004D26D9" w:rsidP="004D26D9">
      <w:pPr>
        <w:pStyle w:val="Heading4"/>
      </w:pPr>
      <w:r w:rsidRPr="00BF4F19">
        <w:t>Capitalism is anti-imperialist.</w:t>
      </w:r>
    </w:p>
    <w:p w14:paraId="36836926" w14:textId="77777777" w:rsidR="004D26D9" w:rsidRPr="00BF4F19" w:rsidRDefault="004D26D9" w:rsidP="004D26D9">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6" w:history="1">
        <w:r w:rsidRPr="00BF4F19">
          <w:rPr>
            <w:rStyle w:val="Hyperlink"/>
          </w:rPr>
          <w:t>https://papers.ssrn.com/sol3/papers.cfm?abstract_id=4196139</w:t>
        </w:r>
      </w:hyperlink>
      <w:r w:rsidRPr="00BF4F19">
        <w:t>, dml)</w:t>
      </w:r>
    </w:p>
    <w:p w14:paraId="6A65A973" w14:textId="77777777" w:rsidR="004D26D9" w:rsidRPr="00BF4F19" w:rsidRDefault="004D26D9" w:rsidP="004D26D9">
      <w:pPr>
        <w:rPr>
          <w:sz w:val="14"/>
        </w:rPr>
      </w:pPr>
      <w:r w:rsidRPr="00BF4F19">
        <w:rPr>
          <w:rStyle w:val="StyleUnderline"/>
        </w:rPr>
        <w:t>Capitalism and</w:t>
      </w:r>
      <w:r w:rsidRPr="00BF4F19">
        <w:rPr>
          <w:sz w:val="14"/>
        </w:rPr>
        <w:t xml:space="preserve"> international </w:t>
      </w:r>
      <w:r w:rsidRPr="00BF4F19">
        <w:rPr>
          <w:rStyle w:val="StyleUnderline"/>
        </w:rPr>
        <w:t xml:space="preserve">trade are </w:t>
      </w:r>
      <w:r w:rsidRPr="00BF4F19">
        <w:rPr>
          <w:rStyle w:val="Emphasis"/>
        </w:rPr>
        <w:t>often linked</w:t>
      </w:r>
      <w:r w:rsidRPr="00BF4F19">
        <w:rPr>
          <w:rStyle w:val="StyleUnderline"/>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BF4F19">
        <w:rPr>
          <w:rStyle w:val="StyleUnderline"/>
        </w:rPr>
        <w:t>governments have used military force to expand markets</w:t>
      </w:r>
      <w:r w:rsidRPr="00BF4F19">
        <w:rPr>
          <w:sz w:val="14"/>
        </w:rPr>
        <w:t xml:space="preserve"> and secure control over inputs such as natural resources. But </w:t>
      </w:r>
      <w:r w:rsidRPr="00BF4F19">
        <w:rPr>
          <w:rStyle w:val="StyleUnderline"/>
        </w:rPr>
        <w:t xml:space="preserve">does this mean that imperialism is </w:t>
      </w:r>
      <w:r w:rsidRPr="00BF4F19">
        <w:rPr>
          <w:rStyle w:val="Emphasis"/>
        </w:rPr>
        <w:t>inherent</w:t>
      </w:r>
      <w:r w:rsidRPr="00BF4F19">
        <w:rPr>
          <w:sz w:val="14"/>
        </w:rPr>
        <w:t xml:space="preserve"> to capitalism and trade</w:t>
      </w:r>
      <w:r w:rsidRPr="00BF4F19">
        <w:rPr>
          <w:rStyle w:val="StyleUnderline"/>
        </w:rPr>
        <w:t>?</w:t>
      </w:r>
    </w:p>
    <w:p w14:paraId="59228807" w14:textId="77777777" w:rsidR="004D26D9" w:rsidRPr="00BF4F19" w:rsidRDefault="004D26D9" w:rsidP="004D26D9">
      <w:pPr>
        <w:rPr>
          <w:sz w:val="14"/>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1CC959EC" w14:textId="77777777" w:rsidR="004D26D9" w:rsidRPr="00BF4F19" w:rsidRDefault="004D26D9" w:rsidP="004D26D9">
      <w:pPr>
        <w:rPr>
          <w:sz w:val="14"/>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738B835B" w14:textId="77777777" w:rsidR="004D26D9" w:rsidRPr="00BF4F19" w:rsidRDefault="004D26D9" w:rsidP="004D26D9">
      <w:pPr>
        <w:rPr>
          <w:sz w:val="14"/>
        </w:rPr>
      </w:pPr>
      <w:r w:rsidRPr="00BF4F19">
        <w:rPr>
          <w:sz w:val="14"/>
        </w:rPr>
        <w:t xml:space="preserve">An alternative view is that </w:t>
      </w:r>
      <w:r w:rsidRPr="00BF4F19">
        <w:rPr>
          <w:rStyle w:val="StyleUnderline"/>
        </w:rPr>
        <w:t xml:space="preserve">capitalism and imperialism are </w:t>
      </w:r>
      <w:r w:rsidRPr="00BF4F19">
        <w:rPr>
          <w:rStyle w:val="Emphasis"/>
        </w:rPr>
        <w:t>fundamentally at odds</w:t>
      </w:r>
      <w:r w:rsidRPr="00BF4F19">
        <w:rPr>
          <w:sz w:val="14"/>
        </w:rPr>
        <w:t xml:space="preserve">. </w:t>
      </w:r>
      <w:r w:rsidRPr="00BF4F19">
        <w:rPr>
          <w:rStyle w:val="StyleUnderline"/>
        </w:rPr>
        <w:t xml:space="preserve">Capitalism is grounded in the idea of </w:t>
      </w:r>
      <w:r w:rsidRPr="00BF4F19">
        <w:rPr>
          <w:rStyle w:val="Emphasis"/>
        </w:rPr>
        <w:t>private property rights</w:t>
      </w:r>
      <w:r w:rsidRPr="00BF4F19">
        <w:rPr>
          <w:rStyle w:val="StyleUnderline"/>
        </w:rPr>
        <w:t xml:space="preserve"> and </w:t>
      </w:r>
      <w:r w:rsidRPr="00BF4F19">
        <w:rPr>
          <w:rStyle w:val="Emphasis"/>
        </w:rPr>
        <w:t>voluntary exchange</w:t>
      </w:r>
      <w:r w:rsidRPr="00BF4F19">
        <w:rPr>
          <w:sz w:val="14"/>
        </w:rPr>
        <w:t xml:space="preserve">. </w:t>
      </w:r>
      <w:r w:rsidRPr="00BF4F19">
        <w:rPr>
          <w:rStyle w:val="StyleUnderline"/>
        </w:rPr>
        <w:t>Imperialism</w:t>
      </w:r>
      <w:r w:rsidRPr="00BF4F19">
        <w:rPr>
          <w:sz w:val="14"/>
        </w:rPr>
        <w:t xml:space="preserve">, in contrast, </w:t>
      </w:r>
      <w:r w:rsidRPr="00BF4F19">
        <w:rPr>
          <w:rStyle w:val="StyleUnderline"/>
        </w:rPr>
        <w:t>is</w:t>
      </w:r>
      <w:r w:rsidRPr="00BF4F19">
        <w:rPr>
          <w:sz w:val="14"/>
        </w:rPr>
        <w:t xml:space="preserve"> a system of social relations </w:t>
      </w:r>
      <w:r w:rsidRPr="00BF4F19">
        <w:rPr>
          <w:rStyle w:val="StyleUnderline"/>
        </w:rPr>
        <w:t>grounded in</w:t>
      </w:r>
      <w:r w:rsidRPr="00BF4F19">
        <w:rPr>
          <w:sz w:val="14"/>
        </w:rPr>
        <w:t xml:space="preserve"> the </w:t>
      </w:r>
      <w:r w:rsidRPr="00BF4F19">
        <w:rPr>
          <w:rStyle w:val="Emphasis"/>
        </w:rPr>
        <w:t>political 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that </w:t>
      </w:r>
      <w:r w:rsidRPr="00BF4F19">
        <w:rPr>
          <w:rStyle w:val="Emphasis"/>
        </w:rPr>
        <w:t>does not have to be the case</w:t>
      </w:r>
      <w:r w:rsidRPr="00BF4F19">
        <w:rPr>
          <w:sz w:val="14"/>
        </w:rPr>
        <w:t xml:space="preserve">. That is, </w:t>
      </w:r>
      <w:r w:rsidRPr="00BF4F19">
        <w:rPr>
          <w:rStyle w:val="StyleUnderline"/>
        </w:rPr>
        <w:t xml:space="preserve">there is nothing </w:t>
      </w:r>
      <w:r w:rsidRPr="00BF4F19">
        <w:rPr>
          <w:rStyle w:val="Emphasis"/>
        </w:rPr>
        <w:t>endogenous</w:t>
      </w:r>
      <w:r w:rsidRPr="00BF4F19">
        <w:rPr>
          <w:rStyle w:val="StyleUnderline"/>
        </w:rPr>
        <w:t xml:space="preserve"> to capitalism that </w:t>
      </w:r>
      <w:r w:rsidRPr="00BF4F19">
        <w:rPr>
          <w:rStyle w:val="Emphasis"/>
        </w:rPr>
        <w:t>requires</w:t>
      </w:r>
      <w:r w:rsidRPr="00BF4F19">
        <w:rPr>
          <w:rStyle w:val="StyleUnderline"/>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BF4F19">
        <w:rPr>
          <w:rStyle w:val="Emphasis"/>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BF4F19">
        <w:rPr>
          <w:rStyle w:val="Emphasis"/>
        </w:rPr>
        <w:t>not</w:t>
      </w:r>
      <w:r w:rsidRPr="00BF4F19">
        <w:rPr>
          <w:rStyle w:val="StyleUnderline"/>
        </w:rPr>
        <w:t xml:space="preserve"> the result of </w:t>
      </w:r>
      <w:r w:rsidRPr="00BF4F19">
        <w:rPr>
          <w:rStyle w:val="Emphasis"/>
        </w:rPr>
        <w:t>capitalism</w:t>
      </w:r>
      <w:r w:rsidRPr="00BF4F19">
        <w:rPr>
          <w:sz w:val="14"/>
        </w:rPr>
        <w:t xml:space="preserve">, properly understood, </w:t>
      </w:r>
      <w:r w:rsidRPr="00BF4F19">
        <w:rPr>
          <w:rStyle w:val="StyleUnderline"/>
        </w:rPr>
        <w:t>but</w:t>
      </w:r>
      <w:r w:rsidRPr="00BF4F19">
        <w:rPr>
          <w:sz w:val="14"/>
        </w:rPr>
        <w:t xml:space="preserve"> because of the </w:t>
      </w:r>
      <w:r w:rsidRPr="00BF4F19">
        <w:rPr>
          <w:rStyle w:val="Emphasis"/>
        </w:rPr>
        <w:t>political privileges</w:t>
      </w:r>
      <w:r w:rsidRPr="00BF4F19">
        <w:rPr>
          <w:rStyle w:val="StyleUnderline"/>
        </w:rPr>
        <w:t xml:space="preserve"> created by the state</w:t>
      </w:r>
      <w:r w:rsidRPr="00BF4F19">
        <w:rPr>
          <w:sz w:val="14"/>
        </w:rPr>
        <w:t>.</w:t>
      </w:r>
    </w:p>
    <w:p w14:paraId="4A3B24FB" w14:textId="77777777" w:rsidR="004D26D9" w:rsidRPr="00BF4F19" w:rsidRDefault="004D26D9" w:rsidP="004D26D9">
      <w:pPr>
        <w:rPr>
          <w:sz w:val="14"/>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5A0692D0" w14:textId="77777777" w:rsidR="004D26D9" w:rsidRPr="00BF4F19" w:rsidRDefault="004D26D9" w:rsidP="004D26D9">
      <w:pPr>
        <w:rPr>
          <w:sz w:val="14"/>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BF4F19">
        <w:rPr>
          <w:rStyle w:val="StyleUnderline"/>
        </w:rPr>
        <w:t xml:space="preserve">liberal capitalism is </w:t>
      </w:r>
      <w:r w:rsidRPr="00BF4F19">
        <w:rPr>
          <w:rStyle w:val="Emphasis"/>
        </w:rPr>
        <w:t>anti-imperialistic</w:t>
      </w:r>
      <w:r w:rsidRPr="00BF4F19">
        <w:rPr>
          <w:sz w:val="14"/>
        </w:rPr>
        <w:t xml:space="preserve"> such that “</w:t>
      </w:r>
      <w:r w:rsidRPr="00BF4F19">
        <w:rPr>
          <w:rStyle w:val="StyleUnderline"/>
        </w:rPr>
        <w:t xml:space="preserve">we </w:t>
      </w:r>
      <w:r w:rsidRPr="00BF4F19">
        <w:rPr>
          <w:rStyle w:val="Emphasis"/>
        </w:rPr>
        <w:t>cannot readily derive</w:t>
      </w:r>
      <w:r w:rsidRPr="00BF4F19">
        <w:rPr>
          <w:rStyle w:val="StyleUnderline"/>
        </w:rPr>
        <w:t xml:space="preserve"> from it</w:t>
      </w:r>
      <w:r w:rsidRPr="00BF4F19">
        <w:rPr>
          <w:sz w:val="14"/>
        </w:rPr>
        <w:t xml:space="preserve"> such </w:t>
      </w:r>
      <w:r w:rsidRPr="00BF4F19">
        <w:rPr>
          <w:rStyle w:val="StyleUnderline"/>
        </w:rPr>
        <w:t xml:space="preserve">imperialistic tendencies as </w:t>
      </w:r>
      <w:r w:rsidRPr="00BF4F19">
        <w:rPr>
          <w:rStyle w:val="Emphasis"/>
        </w:rPr>
        <w:t>actually exist</w:t>
      </w:r>
      <w:r w:rsidRPr="00BF4F19">
        <w:rPr>
          <w:sz w:val="14"/>
        </w:rPr>
        <w:t xml:space="preserve">, </w:t>
      </w:r>
      <w:r w:rsidRPr="00BF4F19">
        <w:rPr>
          <w:rStyle w:val="StyleUnderline"/>
        </w:rPr>
        <w:t>but 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BF4F19">
        <w:rPr>
          <w:rStyle w:val="Emphasis"/>
        </w:rPr>
        <w:t>alien elements</w:t>
      </w:r>
      <w:r w:rsidRPr="00BF4F19">
        <w:rPr>
          <w:sz w:val="14"/>
        </w:rPr>
        <w:t xml:space="preserve">, </w:t>
      </w:r>
      <w:r w:rsidRPr="00BF4F19">
        <w:rPr>
          <w:rStyle w:val="StyleUnderline"/>
        </w:rPr>
        <w:t xml:space="preserve">carried into the world of capitalism from the </w:t>
      </w:r>
      <w:r w:rsidRPr="00BF4F19">
        <w:rPr>
          <w:rStyle w:val="Emphasis"/>
        </w:rPr>
        <w:t>outside</w:t>
      </w:r>
      <w:r w:rsidRPr="00BF4F19">
        <w:rPr>
          <w:sz w:val="14"/>
        </w:rPr>
        <w:t xml:space="preserve">, </w:t>
      </w:r>
      <w:r w:rsidRPr="00BF4F19">
        <w:rPr>
          <w:rStyle w:val="StyleUnderline"/>
        </w:rPr>
        <w:t>supported by</w:t>
      </w:r>
      <w:r w:rsidRPr="00BF4F19">
        <w:rPr>
          <w:sz w:val="14"/>
        </w:rPr>
        <w:t xml:space="preserve"> 18 </w:t>
      </w:r>
      <w:r w:rsidRPr="00BF4F19">
        <w:rPr>
          <w:rStyle w:val="Emphasis"/>
        </w:rPr>
        <w:t>non-capitalistic factors</w:t>
      </w:r>
      <w:r w:rsidRPr="00BF4F19">
        <w:rPr>
          <w:rStyle w:val="StyleUnderline"/>
        </w:rPr>
        <w:t xml:space="preserve"> in modern life</w:t>
      </w:r>
      <w:r w:rsidRPr="00BF4F19">
        <w:rPr>
          <w:sz w:val="14"/>
        </w:rPr>
        <w:t xml:space="preserve">” (p. 96). From the perspective of these writers, </w:t>
      </w:r>
      <w:r w:rsidRPr="00BF4F19">
        <w:rPr>
          <w:rStyle w:val="StyleUnderline"/>
        </w:rPr>
        <w:t xml:space="preserve">it is the political power associated with the state that is the </w:t>
      </w:r>
      <w:r w:rsidRPr="00BF4F19">
        <w:rPr>
          <w:rStyle w:val="Emphasis"/>
        </w:rPr>
        <w:t>driver</w:t>
      </w:r>
      <w:r w:rsidRPr="00BF4F19">
        <w:rPr>
          <w:rStyle w:val="StyleUnderline"/>
        </w:rPr>
        <w:t xml:space="preserve"> of imperialism</w:t>
      </w:r>
      <w:r w:rsidRPr="00BF4F19">
        <w:rPr>
          <w:sz w:val="14"/>
        </w:rPr>
        <w:t>.</w:t>
      </w:r>
    </w:p>
    <w:p w14:paraId="493B2967" w14:textId="77777777" w:rsidR="004D26D9" w:rsidRPr="00BF4F19" w:rsidRDefault="004D26D9" w:rsidP="004D26D9">
      <w:pPr>
        <w:rPr>
          <w:sz w:val="14"/>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BF4F19">
        <w:rPr>
          <w:rStyle w:val="Emphasis"/>
        </w:rPr>
        <w:t>key point</w:t>
      </w:r>
      <w:r w:rsidRPr="00BF4F19">
        <w:rPr>
          <w:rStyle w:val="StyleUnderline"/>
        </w:rPr>
        <w:t xml:space="preserve"> is that imperialism is </w:t>
      </w:r>
      <w:r w:rsidRPr="00BF4F19">
        <w:rPr>
          <w:rStyle w:val="Emphasis"/>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BF4F19">
        <w:rPr>
          <w:rStyle w:val="StyleUnderline"/>
        </w:rPr>
        <w:t xml:space="preserve">imperial empires existed </w:t>
      </w:r>
      <w:r w:rsidRPr="00BF4F19">
        <w:rPr>
          <w:rStyle w:val="Emphasis"/>
        </w:rPr>
        <w:t>before</w:t>
      </w:r>
      <w:r w:rsidRPr="00BF4F19">
        <w:rPr>
          <w:rStyle w:val="StyleUnderline"/>
        </w:rPr>
        <w:t xml:space="preserve"> the rise of capitalism indicating that the </w:t>
      </w:r>
      <w:r w:rsidRPr="00BF4F19">
        <w:rPr>
          <w:rStyle w:val="Emphasis"/>
        </w:rPr>
        <w:t>state</w:t>
      </w:r>
      <w:r w:rsidRPr="00BF4F19">
        <w:rPr>
          <w:sz w:val="14"/>
        </w:rPr>
        <w:t xml:space="preserve">, </w:t>
      </w:r>
      <w:r w:rsidRPr="00BF4F19">
        <w:rPr>
          <w:rStyle w:val="StyleUnderline"/>
        </w:rPr>
        <w:t xml:space="preserve">and </w:t>
      </w:r>
      <w:r w:rsidRPr="00BF4F19">
        <w:rPr>
          <w:rStyle w:val="Emphasis"/>
        </w:rPr>
        <w:t>not capitalism</w:t>
      </w:r>
      <w:r w:rsidRPr="00BF4F19">
        <w:rPr>
          <w:sz w:val="14"/>
        </w:rPr>
        <w:t xml:space="preserve">, </w:t>
      </w:r>
      <w:r w:rsidRPr="00BF4F19">
        <w:rPr>
          <w:rStyle w:val="StyleUnderline"/>
        </w:rPr>
        <w:t xml:space="preserve">is the </w:t>
      </w:r>
      <w:r w:rsidRPr="00BF4F19">
        <w:rPr>
          <w:rStyle w:val="Emphasis"/>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trade has existed both within and across borders </w:t>
      </w:r>
      <w:r w:rsidRPr="00BF4F19">
        <w:rPr>
          <w:rStyle w:val="Emphasis"/>
        </w:rPr>
        <w:t>absent</w:t>
      </w:r>
      <w:r w:rsidRPr="00BF4F19">
        <w:rPr>
          <w:rStyle w:val="StyleUnderline"/>
        </w:rPr>
        <w:t xml:space="preserve"> state imperialism indicating that trade </w:t>
      </w:r>
      <w:r w:rsidRPr="00BF4F19">
        <w:rPr>
          <w:rStyle w:val="Emphasis"/>
        </w:rPr>
        <w:t>does not necessitate</w:t>
      </w:r>
      <w:r w:rsidRPr="00BF4F19">
        <w:rPr>
          <w:rStyle w:val="StyleUnderline"/>
        </w:rPr>
        <w:t xml:space="preserve"> military imperialism</w:t>
      </w:r>
      <w:r w:rsidRPr="00BF4F19">
        <w:rPr>
          <w:sz w:val="14"/>
        </w:rPr>
        <w:t>.</w:t>
      </w:r>
    </w:p>
    <w:p w14:paraId="7DB02736" w14:textId="77777777" w:rsidR="004D26D9" w:rsidRPr="00BF4F19" w:rsidRDefault="004D26D9" w:rsidP="004D26D9"/>
    <w:p w14:paraId="69DD37CE" w14:textId="77777777" w:rsidR="004D26D9" w:rsidRDefault="004D26D9" w:rsidP="004D26D9">
      <w:pPr>
        <w:pStyle w:val="Heading3"/>
      </w:pPr>
      <w:r>
        <w:t>AT: Injustice/Social Harms</w:t>
      </w:r>
    </w:p>
    <w:p w14:paraId="66B2B6F8" w14:textId="77777777" w:rsidR="004D26D9" w:rsidRPr="00EB1562" w:rsidRDefault="004D26D9" w:rsidP="004D26D9">
      <w:pPr>
        <w:pStyle w:val="Heading4"/>
      </w:pPr>
      <w:r>
        <w:t xml:space="preserve">Markets create cultures of peace </w:t>
      </w:r>
      <w:r>
        <w:rPr>
          <w:u w:val="single"/>
        </w:rPr>
        <w:t>without</w:t>
      </w:r>
      <w:r>
        <w:t xml:space="preserve"> violent enforcement.</w:t>
      </w:r>
    </w:p>
    <w:p w14:paraId="71223FD4" w14:textId="77777777" w:rsidR="004D26D9" w:rsidRDefault="004D26D9" w:rsidP="004D26D9">
      <w:r w:rsidRPr="005A4D22">
        <w:rPr>
          <w:rStyle w:val="Style13ptBold"/>
        </w:rPr>
        <w:t>Coyne, et al, 22</w:t>
      </w:r>
      <w:r>
        <w:t xml:space="preserve">—Professor, Department of Economics, George Mason University (Christopher, with Michael Romero, Ph.D. student, Department of Economics, George Mason University, and Virgil Henry Storr, Associate Professor, Department of Economics, George Mason University, “The Market as a Space for Building a Peaceful Society,” </w:t>
      </w:r>
      <w:hyperlink r:id="rId7" w:history="1">
        <w:r w:rsidRPr="00F54B5C">
          <w:rPr>
            <w:rStyle w:val="Hyperlink"/>
          </w:rPr>
          <w:t>https://papers.ssrn.com/sol3/papers.cfm?abstract_id=4160906</w:t>
        </w:r>
      </w:hyperlink>
      <w:r>
        <w:t>, dml)</w:t>
      </w:r>
    </w:p>
    <w:p w14:paraId="49F78BE5" w14:textId="77777777" w:rsidR="004D26D9" w:rsidRPr="00EB1562" w:rsidRDefault="004D26D9" w:rsidP="004D26D9">
      <w:pPr>
        <w:rPr>
          <w:sz w:val="14"/>
        </w:rPr>
      </w:pPr>
      <w:r w:rsidRPr="00EB1562">
        <w:rPr>
          <w:sz w:val="14"/>
        </w:rPr>
        <w:t xml:space="preserve">Sociologist and peace scholar, Elise Boulding (2000), explains how </w:t>
      </w:r>
      <w:r w:rsidRPr="0006749E">
        <w:rPr>
          <w:rStyle w:val="StyleUnderline"/>
        </w:rPr>
        <w:t>a</w:t>
      </w:r>
      <w:r w:rsidRPr="00EB1562">
        <w:rPr>
          <w:sz w:val="14"/>
        </w:rPr>
        <w:t xml:space="preserve"> “</w:t>
      </w:r>
      <w:r w:rsidRPr="00EB1562">
        <w:rPr>
          <w:rStyle w:val="Emphasis"/>
        </w:rPr>
        <w:t>culture of peace</w:t>
      </w:r>
      <w:r w:rsidRPr="00EB1562">
        <w:rPr>
          <w:sz w:val="14"/>
        </w:rPr>
        <w:t xml:space="preserve">” </w:t>
      </w:r>
      <w:r w:rsidRPr="0006749E">
        <w:rPr>
          <w:rStyle w:val="StyleUnderline"/>
        </w:rPr>
        <w:t xml:space="preserve">can develop through the </w:t>
      </w:r>
      <w:r w:rsidRPr="00EB1562">
        <w:rPr>
          <w:rStyle w:val="Emphasis"/>
        </w:rPr>
        <w:t>active cultivation</w:t>
      </w:r>
      <w:r w:rsidRPr="0006749E">
        <w:rPr>
          <w:rStyle w:val="StyleUnderline"/>
        </w:rPr>
        <w:t xml:space="preserve"> of habits of peacefulness</w:t>
      </w:r>
      <w:r w:rsidRPr="00EB1562">
        <w:rPr>
          <w:sz w:val="14"/>
        </w:rPr>
        <w:t>, which are routine acts of mutual caring, respect, and well-being, grounded in shared values, beliefs, and behaviors. A culture of peace avoids violence as a means of conflict resolution. Boulding’s approach frames the building of a peaceful society as a bottom-up process through which peaceful habits are practiced by individuals in their various social arrangements.</w:t>
      </w:r>
    </w:p>
    <w:p w14:paraId="38BEAEFA" w14:textId="77777777" w:rsidR="004D26D9" w:rsidRPr="00EB1562" w:rsidRDefault="004D26D9" w:rsidP="004D26D9">
      <w:pPr>
        <w:rPr>
          <w:sz w:val="14"/>
        </w:rPr>
      </w:pPr>
      <w:r w:rsidRPr="0006749E">
        <w:rPr>
          <w:rStyle w:val="StyleUnderline"/>
        </w:rPr>
        <w:t>One</w:t>
      </w:r>
      <w:r w:rsidRPr="00EB1562">
        <w:rPr>
          <w:sz w:val="14"/>
        </w:rPr>
        <w:t xml:space="preserve"> type of </w:t>
      </w:r>
      <w:r w:rsidRPr="0006749E">
        <w:rPr>
          <w:rStyle w:val="StyleUnderline"/>
        </w:rPr>
        <w:t>arrangement that is</w:t>
      </w:r>
      <w:r w:rsidRPr="00EB1562">
        <w:rPr>
          <w:sz w:val="14"/>
        </w:rPr>
        <w:t xml:space="preserve"> potentially </w:t>
      </w:r>
      <w:r w:rsidRPr="0006749E">
        <w:rPr>
          <w:rStyle w:val="StyleUnderline"/>
        </w:rPr>
        <w:t>important for</w:t>
      </w:r>
      <w:r w:rsidRPr="00EB1562">
        <w:rPr>
          <w:sz w:val="14"/>
        </w:rPr>
        <w:t xml:space="preserve"> the development of </w:t>
      </w:r>
      <w:r w:rsidRPr="0006749E">
        <w:rPr>
          <w:rStyle w:val="StyleUnderline"/>
        </w:rPr>
        <w:t xml:space="preserve">a culture of peace is a </w:t>
      </w:r>
      <w:r w:rsidRPr="00EB1562">
        <w:rPr>
          <w:rStyle w:val="Emphasis"/>
        </w:rPr>
        <w:t>friendship</w:t>
      </w:r>
      <w:r w:rsidRPr="00EB1562">
        <w:rPr>
          <w:sz w:val="14"/>
        </w:rPr>
        <w:t xml:space="preserve">, </w:t>
      </w:r>
      <w:r w:rsidRPr="0006749E">
        <w:rPr>
          <w:rStyle w:val="StyleUnderline"/>
        </w:rPr>
        <w:t>a dyadic relationship developed and maintained through mutual trust and dependence</w:t>
      </w:r>
      <w:r w:rsidRPr="00EB1562">
        <w:rPr>
          <w:sz w:val="14"/>
        </w:rPr>
        <w:t xml:space="preserve">. Friendships occur in a variety of contexts. We are often introduced to our friends by family or other friends, and we tend to meet friends at school, social gatherings, neighborhoods, or places of worship. </w:t>
      </w:r>
      <w:r w:rsidRPr="0006749E">
        <w:rPr>
          <w:rStyle w:val="StyleUnderline"/>
        </w:rPr>
        <w:t>We engage in</w:t>
      </w:r>
      <w:r w:rsidRPr="00EB1562">
        <w:rPr>
          <w:sz w:val="14"/>
        </w:rPr>
        <w:t xml:space="preserve"> what Boulding described as </w:t>
      </w:r>
      <w:r w:rsidRPr="0006749E">
        <w:rPr>
          <w:rStyle w:val="StyleUnderline"/>
        </w:rPr>
        <w:t>habits of peacefulness as we care for our friends</w:t>
      </w:r>
      <w:r w:rsidRPr="00EB1562">
        <w:rPr>
          <w:sz w:val="14"/>
        </w:rPr>
        <w:t xml:space="preserve"> in their times of need, respect their opinions and beliefs, and take into consideration their well-being.</w:t>
      </w:r>
    </w:p>
    <w:p w14:paraId="064B7E0C" w14:textId="77777777" w:rsidR="004D26D9" w:rsidRPr="00EB1562" w:rsidRDefault="004D26D9" w:rsidP="004D26D9">
      <w:pPr>
        <w:rPr>
          <w:sz w:val="14"/>
        </w:rPr>
      </w:pPr>
      <w:r w:rsidRPr="0006749E">
        <w:rPr>
          <w:rStyle w:val="StyleUnderline"/>
        </w:rPr>
        <w:t xml:space="preserve">One </w:t>
      </w:r>
      <w:r w:rsidRPr="00EB1562">
        <w:rPr>
          <w:rStyle w:val="Emphasis"/>
        </w:rPr>
        <w:t>important</w:t>
      </w:r>
      <w:r w:rsidRPr="0006749E">
        <w:rPr>
          <w:rStyle w:val="StyleUnderline"/>
        </w:rPr>
        <w:t xml:space="preserve"> but often </w:t>
      </w:r>
      <w:r w:rsidRPr="00EB1562">
        <w:rPr>
          <w:rStyle w:val="Emphasis"/>
        </w:rPr>
        <w:t>neglected</w:t>
      </w:r>
      <w:r w:rsidRPr="0006749E">
        <w:rPr>
          <w:rStyle w:val="StyleUnderline"/>
        </w:rPr>
        <w:t xml:space="preserve"> context for the cultivation of habits of peacefulness is the </w:t>
      </w:r>
      <w:r w:rsidRPr="00EB1562">
        <w:rPr>
          <w:rStyle w:val="Emphasis"/>
        </w:rPr>
        <w:t>market</w:t>
      </w:r>
      <w:r w:rsidRPr="00EB1562">
        <w:rPr>
          <w:sz w:val="14"/>
        </w:rPr>
        <w:t xml:space="preserve">. The market is constituted by overlapping and interdependent arrangements of buyers and sellers who voluntarily transact in accordance with their purposes. As </w:t>
      </w:r>
      <w:r w:rsidRPr="0006749E">
        <w:rPr>
          <w:rStyle w:val="StyleUnderline"/>
        </w:rPr>
        <w:t>consumers and producers</w:t>
      </w:r>
      <w:r w:rsidRPr="00EB1562">
        <w:rPr>
          <w:sz w:val="14"/>
        </w:rPr>
        <w:t xml:space="preserve">, we </w:t>
      </w:r>
      <w:r w:rsidRPr="0006749E">
        <w:rPr>
          <w:rStyle w:val="StyleUnderline"/>
        </w:rPr>
        <w:t xml:space="preserve">learn to be </w:t>
      </w:r>
      <w:r w:rsidRPr="00EB1562">
        <w:rPr>
          <w:rStyle w:val="Emphasis"/>
        </w:rPr>
        <w:t>courteous</w:t>
      </w:r>
      <w:r w:rsidRPr="00EB1562">
        <w:rPr>
          <w:sz w:val="14"/>
        </w:rPr>
        <w:t xml:space="preserve"> to our shopkeepers, </w:t>
      </w:r>
      <w:r w:rsidRPr="00EB1562">
        <w:rPr>
          <w:rStyle w:val="Emphasis"/>
        </w:rPr>
        <w:t>respectful</w:t>
      </w:r>
      <w:r w:rsidRPr="00EB1562">
        <w:rPr>
          <w:sz w:val="14"/>
        </w:rPr>
        <w:t xml:space="preserve"> towards our employees, </w:t>
      </w:r>
      <w:r w:rsidRPr="00EB1562">
        <w:rPr>
          <w:rStyle w:val="Emphasis"/>
        </w:rPr>
        <w:t>friendly</w:t>
      </w:r>
      <w:r w:rsidRPr="00EB1562">
        <w:rPr>
          <w:sz w:val="14"/>
        </w:rPr>
        <w:t xml:space="preserve"> with our coworkers and bosses, </w:t>
      </w:r>
      <w:r w:rsidRPr="00EB1562">
        <w:rPr>
          <w:rStyle w:val="Emphasis"/>
        </w:rPr>
        <w:t>trusting</w:t>
      </w:r>
      <w:r w:rsidRPr="00EB1562">
        <w:rPr>
          <w:sz w:val="14"/>
        </w:rPr>
        <w:t xml:space="preserve"> of our suppliers, </w:t>
      </w:r>
      <w:r w:rsidRPr="0006749E">
        <w:rPr>
          <w:rStyle w:val="StyleUnderline"/>
        </w:rPr>
        <w:t xml:space="preserve">and </w:t>
      </w:r>
      <w:r w:rsidRPr="00EB1562">
        <w:rPr>
          <w:rStyle w:val="Emphasis"/>
        </w:rPr>
        <w:t>knowledgeable</w:t>
      </w:r>
      <w:r w:rsidRPr="00EB1562">
        <w:rPr>
          <w:sz w:val="14"/>
        </w:rPr>
        <w:t xml:space="preserve"> of the preferences of our customers. </w:t>
      </w:r>
      <w:r w:rsidRPr="0006749E">
        <w:rPr>
          <w:rStyle w:val="StyleUnderline"/>
        </w:rPr>
        <w:t>We learn to consider the perspectives of others</w:t>
      </w:r>
      <w:r w:rsidRPr="00EB1562">
        <w:rPr>
          <w:sz w:val="14"/>
        </w:rPr>
        <w:t>, many of whom are quite different than ourselves.</w:t>
      </w:r>
    </w:p>
    <w:p w14:paraId="192F41F1" w14:textId="77777777" w:rsidR="004D26D9" w:rsidRPr="00EB1562" w:rsidRDefault="004D26D9" w:rsidP="004D26D9">
      <w:pPr>
        <w:rPr>
          <w:sz w:val="14"/>
        </w:rPr>
      </w:pPr>
      <w:r w:rsidRPr="0006749E">
        <w:rPr>
          <w:rStyle w:val="StyleUnderline"/>
        </w:rPr>
        <w:t>Through</w:t>
      </w:r>
      <w:r w:rsidRPr="00EB1562">
        <w:rPr>
          <w:sz w:val="14"/>
        </w:rPr>
        <w:t xml:space="preserve"> our </w:t>
      </w:r>
      <w:r w:rsidRPr="0006749E">
        <w:rPr>
          <w:rStyle w:val="StyleUnderline"/>
        </w:rPr>
        <w:t>participation in the market</w:t>
      </w:r>
      <w:r w:rsidRPr="00EB1562">
        <w:rPr>
          <w:sz w:val="14"/>
        </w:rPr>
        <w:t xml:space="preserve">, </w:t>
      </w:r>
      <w:r w:rsidRPr="0006749E">
        <w:rPr>
          <w:rStyle w:val="StyleUnderline"/>
        </w:rPr>
        <w:t xml:space="preserve">we cultivate an </w:t>
      </w:r>
      <w:r w:rsidRPr="00EB1562">
        <w:rPr>
          <w:rStyle w:val="Emphasis"/>
        </w:rPr>
        <w:t>appreciation</w:t>
      </w:r>
      <w:r w:rsidRPr="0006749E">
        <w:rPr>
          <w:rStyle w:val="StyleUnderline"/>
        </w:rPr>
        <w:t xml:space="preserve"> and an </w:t>
      </w:r>
      <w:r w:rsidRPr="00EB1562">
        <w:rPr>
          <w:rStyle w:val="Emphasis"/>
        </w:rPr>
        <w:t>understanding</w:t>
      </w:r>
      <w:r w:rsidRPr="0006749E">
        <w:rPr>
          <w:rStyle w:val="StyleUnderline"/>
        </w:rPr>
        <w:t xml:space="preserve"> of how to increase the well-being of our fellows while simultaneously attaining our goals</w:t>
      </w:r>
      <w:r w:rsidRPr="00EB1562">
        <w:rPr>
          <w:sz w:val="14"/>
        </w:rPr>
        <w:t xml:space="preserve">. </w:t>
      </w:r>
      <w:r w:rsidRPr="0006749E">
        <w:rPr>
          <w:rStyle w:val="StyleUnderline"/>
        </w:rPr>
        <w:t>Markets are also spaces where we develop and maintain close</w:t>
      </w:r>
      <w:r w:rsidRPr="00EB1562">
        <w:rPr>
          <w:sz w:val="14"/>
        </w:rPr>
        <w:t xml:space="preserve">, </w:t>
      </w:r>
      <w:r w:rsidRPr="0006749E">
        <w:rPr>
          <w:rStyle w:val="StyleUnderline"/>
        </w:rPr>
        <w:t>personal friendships</w:t>
      </w:r>
      <w:r w:rsidRPr="00EB1562">
        <w:rPr>
          <w:sz w:val="14"/>
        </w:rPr>
        <w:t xml:space="preserve"> with, say, our coworkers, classmates, clients, suppliers, investors, retailers, shopkeepers, and customers, </w:t>
      </w:r>
      <w:r w:rsidRPr="00EB1562">
        <w:rPr>
          <w:rStyle w:val="Emphasis"/>
        </w:rPr>
        <w:t>beyond</w:t>
      </w:r>
      <w:r w:rsidRPr="0006749E">
        <w:rPr>
          <w:rStyle w:val="StyleUnderline"/>
        </w:rPr>
        <w:t xml:space="preserve"> our</w:t>
      </w:r>
      <w:r w:rsidRPr="00EB1562">
        <w:rPr>
          <w:sz w:val="14"/>
        </w:rPr>
        <w:t xml:space="preserve"> narrowly defined </w:t>
      </w:r>
      <w:r w:rsidRPr="0006749E">
        <w:rPr>
          <w:rStyle w:val="StyleUnderline"/>
        </w:rPr>
        <w:t>commercial interests and motives</w:t>
      </w:r>
      <w:r w:rsidRPr="00EB1562">
        <w:rPr>
          <w:sz w:val="14"/>
        </w:rPr>
        <w:t>.</w:t>
      </w:r>
    </w:p>
    <w:p w14:paraId="45017B24" w14:textId="77777777" w:rsidR="004D26D9" w:rsidRPr="00EB1562" w:rsidRDefault="004D26D9" w:rsidP="004D26D9">
      <w:pPr>
        <w:rPr>
          <w:sz w:val="14"/>
        </w:rPr>
      </w:pPr>
      <w:r w:rsidRPr="0006749E">
        <w:rPr>
          <w:rStyle w:val="StyleUnderline"/>
        </w:rPr>
        <w:t>Through our participation in markets</w:t>
      </w:r>
      <w:r w:rsidRPr="00EB1562">
        <w:rPr>
          <w:sz w:val="14"/>
        </w:rPr>
        <w:t xml:space="preserve">, then, </w:t>
      </w:r>
      <w:r w:rsidRPr="0006749E">
        <w:rPr>
          <w:rStyle w:val="StyleUnderline"/>
        </w:rPr>
        <w:t xml:space="preserve">we practice </w:t>
      </w:r>
      <w:r w:rsidRPr="00EB1562">
        <w:rPr>
          <w:rStyle w:val="Emphasis"/>
        </w:rPr>
        <w:t>habits of peacefulness</w:t>
      </w:r>
      <w:r w:rsidRPr="00EB1562">
        <w:rPr>
          <w:sz w:val="14"/>
        </w:rPr>
        <w:t xml:space="preserve"> with strangers and friends. </w:t>
      </w:r>
      <w:r w:rsidRPr="0006749E">
        <w:rPr>
          <w:rStyle w:val="StyleUnderline"/>
        </w:rPr>
        <w:t>Our market interactions can</w:t>
      </w:r>
      <w:r w:rsidRPr="00EB1562">
        <w:rPr>
          <w:sz w:val="14"/>
        </w:rPr>
        <w:t xml:space="preserve">, thus, </w:t>
      </w:r>
      <w:r w:rsidRPr="0006749E">
        <w:rPr>
          <w:rStyle w:val="StyleUnderline"/>
        </w:rPr>
        <w:t xml:space="preserve">contribute to the development of peaceful relations in our </w:t>
      </w:r>
      <w:r w:rsidRPr="00EB1562">
        <w:rPr>
          <w:rStyle w:val="Emphasis"/>
        </w:rPr>
        <w:t>local communities</w:t>
      </w:r>
      <w:r w:rsidRPr="0006749E">
        <w:rPr>
          <w:rStyle w:val="StyleUnderline"/>
        </w:rPr>
        <w:t xml:space="preserve"> and </w:t>
      </w:r>
      <w:r w:rsidRPr="00EB1562">
        <w:rPr>
          <w:rStyle w:val="Emphasis"/>
        </w:rPr>
        <w:t>throughout the world</w:t>
      </w:r>
      <w:r w:rsidRPr="00EB1562">
        <w:rPr>
          <w:sz w:val="14"/>
        </w:rPr>
        <w:t>.</w:t>
      </w:r>
    </w:p>
    <w:p w14:paraId="64DDDD95" w14:textId="77777777" w:rsidR="004D26D9" w:rsidRPr="00EB1562" w:rsidRDefault="004D26D9" w:rsidP="004D26D9">
      <w:pPr>
        <w:rPr>
          <w:sz w:val="14"/>
        </w:rPr>
      </w:pPr>
      <w:r w:rsidRPr="00EB1562">
        <w:rPr>
          <w:sz w:val="14"/>
        </w:rPr>
        <w:t>Markets as social spaces</w:t>
      </w:r>
    </w:p>
    <w:p w14:paraId="2E8A7E3D" w14:textId="77777777" w:rsidR="004D26D9" w:rsidRPr="00EB1562" w:rsidRDefault="004D26D9" w:rsidP="004D26D9">
      <w:pPr>
        <w:rPr>
          <w:sz w:val="14"/>
        </w:rPr>
      </w:pPr>
      <w:r w:rsidRPr="0006749E">
        <w:rPr>
          <w:rStyle w:val="StyleUnderline"/>
        </w:rPr>
        <w:t xml:space="preserve">A market is </w:t>
      </w:r>
      <w:r w:rsidRPr="00EB1562">
        <w:rPr>
          <w:rStyle w:val="Emphasis"/>
        </w:rPr>
        <w:t>not</w:t>
      </w:r>
      <w:r w:rsidRPr="0006749E">
        <w:rPr>
          <w:rStyle w:val="StyleUnderline"/>
        </w:rPr>
        <w:t xml:space="preserve"> governed by a single ordering</w:t>
      </w:r>
      <w:r w:rsidRPr="00EB1562">
        <w:rPr>
          <w:sz w:val="14"/>
        </w:rPr>
        <w:t xml:space="preserve">, </w:t>
      </w:r>
      <w:r w:rsidRPr="0006749E">
        <w:rPr>
          <w:rStyle w:val="StyleUnderline"/>
        </w:rPr>
        <w:t>hierarchy</w:t>
      </w:r>
      <w:r w:rsidRPr="00EB1562">
        <w:rPr>
          <w:sz w:val="14"/>
        </w:rPr>
        <w:t xml:space="preserve">, </w:t>
      </w:r>
      <w:r w:rsidRPr="0006749E">
        <w:rPr>
          <w:rStyle w:val="StyleUnderline"/>
        </w:rPr>
        <w:t>or scale of ends</w:t>
      </w:r>
      <w:r w:rsidRPr="00EB1562">
        <w:rPr>
          <w:sz w:val="14"/>
        </w:rPr>
        <w:t xml:space="preserve">. </w:t>
      </w:r>
      <w:r w:rsidRPr="0006749E">
        <w:rPr>
          <w:rStyle w:val="StyleUnderline"/>
        </w:rPr>
        <w:t xml:space="preserve">Nor is there an </w:t>
      </w:r>
      <w:r w:rsidRPr="00EB1562">
        <w:rPr>
          <w:rStyle w:val="Emphasis"/>
        </w:rPr>
        <w:t>overarching plan</w:t>
      </w:r>
      <w:r w:rsidRPr="0006749E">
        <w:rPr>
          <w:rStyle w:val="StyleUnderline"/>
        </w:rPr>
        <w:t xml:space="preserve"> according to which market participants attain their respective ends</w:t>
      </w:r>
      <w:r w:rsidRPr="00EB1562">
        <w:rPr>
          <w:sz w:val="14"/>
        </w:rPr>
        <w:t xml:space="preserve">. </w:t>
      </w:r>
      <w:r w:rsidRPr="0006749E">
        <w:rPr>
          <w:rStyle w:val="StyleUnderline"/>
        </w:rPr>
        <w:t xml:space="preserve">A market is </w:t>
      </w:r>
      <w:r w:rsidRPr="00EB1562">
        <w:rPr>
          <w:rStyle w:val="Emphasis"/>
        </w:rPr>
        <w:t>pluralistic</w:t>
      </w:r>
      <w:r w:rsidRPr="0006749E">
        <w:rPr>
          <w:rStyle w:val="StyleUnderline"/>
        </w:rPr>
        <w:t xml:space="preserve"> because it consists of</w:t>
      </w:r>
      <w:r w:rsidRPr="00EB1562">
        <w:rPr>
          <w:sz w:val="14"/>
        </w:rPr>
        <w:t xml:space="preserve"> the </w:t>
      </w:r>
      <w:r w:rsidRPr="0006749E">
        <w:rPr>
          <w:rStyle w:val="StyleUnderline"/>
        </w:rPr>
        <w:t>separate</w:t>
      </w:r>
      <w:r w:rsidRPr="00EB1562">
        <w:rPr>
          <w:sz w:val="14"/>
        </w:rPr>
        <w:t xml:space="preserve">, </w:t>
      </w:r>
      <w:r w:rsidRPr="0006749E">
        <w:rPr>
          <w:rStyle w:val="StyleUnderline"/>
        </w:rPr>
        <w:t>incommensurable</w:t>
      </w:r>
      <w:r w:rsidRPr="00EB1562">
        <w:rPr>
          <w:sz w:val="14"/>
        </w:rPr>
        <w:t xml:space="preserve"> ends of its </w:t>
      </w:r>
      <w:r w:rsidRPr="0006749E">
        <w:rPr>
          <w:rStyle w:val="StyleUnderline"/>
        </w:rPr>
        <w:t>participants</w:t>
      </w:r>
      <w:r w:rsidRPr="00EB1562">
        <w:rPr>
          <w:sz w:val="14"/>
        </w:rPr>
        <w:t xml:space="preserve">, each </w:t>
      </w:r>
      <w:r w:rsidRPr="0006749E">
        <w:rPr>
          <w:rStyle w:val="StyleUnderline"/>
        </w:rPr>
        <w:t>agreeing to abide</w:t>
      </w:r>
      <w:r w:rsidRPr="00EB1562">
        <w:rPr>
          <w:sz w:val="14"/>
        </w:rPr>
        <w:t xml:space="preserve"> by certain rules of just conduct that are general, abstract, and equally applicable to all. Rather than mandating that everyone agree to collectively pursue the same end, </w:t>
      </w:r>
      <w:r w:rsidRPr="0006749E">
        <w:rPr>
          <w:rStyle w:val="StyleUnderline"/>
        </w:rPr>
        <w:t xml:space="preserve">the market operates on the basis that people are </w:t>
      </w:r>
      <w:r w:rsidRPr="00EB1562">
        <w:rPr>
          <w:rStyle w:val="Emphasis"/>
        </w:rPr>
        <w:t>free</w:t>
      </w:r>
      <w:r w:rsidRPr="0006749E">
        <w:rPr>
          <w:rStyle w:val="StyleUnderline"/>
        </w:rPr>
        <w:t xml:space="preserve"> to pursue their disparate</w:t>
      </w:r>
      <w:r w:rsidRPr="00EB1562">
        <w:rPr>
          <w:sz w:val="14"/>
        </w:rPr>
        <w:t xml:space="preserve">, </w:t>
      </w:r>
      <w:r w:rsidRPr="0006749E">
        <w:rPr>
          <w:rStyle w:val="StyleUnderline"/>
        </w:rPr>
        <w:t>often conflicting ends</w:t>
      </w:r>
      <w:r w:rsidRPr="00EB1562">
        <w:rPr>
          <w:sz w:val="14"/>
        </w:rPr>
        <w:t xml:space="preserve">. </w:t>
      </w:r>
      <w:r w:rsidRPr="0006749E">
        <w:rPr>
          <w:rStyle w:val="StyleUnderline"/>
        </w:rPr>
        <w:t>The market</w:t>
      </w:r>
      <w:r w:rsidRPr="00EB1562">
        <w:rPr>
          <w:sz w:val="14"/>
        </w:rPr>
        <w:t xml:space="preserve">, in other words, </w:t>
      </w:r>
      <w:r w:rsidRPr="0006749E">
        <w:rPr>
          <w:rStyle w:val="StyleUnderline"/>
        </w:rPr>
        <w:t xml:space="preserve">makes it possible for divergent purposes to be </w:t>
      </w:r>
      <w:r w:rsidRPr="00EB1562">
        <w:rPr>
          <w:rStyle w:val="Emphasis"/>
        </w:rPr>
        <w:t>peacefully reconciled</w:t>
      </w:r>
      <w:r w:rsidRPr="00EB1562">
        <w:rPr>
          <w:sz w:val="14"/>
        </w:rPr>
        <w:t>.</w:t>
      </w:r>
    </w:p>
    <w:p w14:paraId="1219AD39" w14:textId="77777777" w:rsidR="004D26D9" w:rsidRPr="00EB1562" w:rsidRDefault="004D26D9" w:rsidP="004D26D9">
      <w:pPr>
        <w:rPr>
          <w:sz w:val="14"/>
        </w:rPr>
      </w:pPr>
      <w:r w:rsidRPr="00EB1562">
        <w:rPr>
          <w:sz w:val="14"/>
        </w:rPr>
        <w:t xml:space="preserve">The governance of the market by “rules of just of conduct” is a foundational framework to the proper functioning of the market for fostering peace. The rules of just conduct protect property rights and ensure certain freedoms while protecting individuals from harm. The use of </w:t>
      </w:r>
      <w:r w:rsidRPr="0006749E">
        <w:rPr>
          <w:rStyle w:val="StyleUnderline"/>
        </w:rPr>
        <w:t>violence</w:t>
      </w:r>
      <w:r w:rsidRPr="00EB1562">
        <w:rPr>
          <w:sz w:val="14"/>
        </w:rPr>
        <w:t xml:space="preserve"> (</w:t>
      </w:r>
      <w:r w:rsidRPr="0006749E">
        <w:rPr>
          <w:rStyle w:val="StyleUnderline"/>
        </w:rPr>
        <w:t>or coercion</w:t>
      </w:r>
      <w:r w:rsidRPr="00EB1562">
        <w:rPr>
          <w:sz w:val="14"/>
        </w:rPr>
        <w:t xml:space="preserve">) </w:t>
      </w:r>
      <w:r w:rsidRPr="0006749E">
        <w:rPr>
          <w:rStyle w:val="StyleUnderline"/>
        </w:rPr>
        <w:t xml:space="preserve">in the market is </w:t>
      </w:r>
      <w:r w:rsidRPr="00EB1562">
        <w:rPr>
          <w:rStyle w:val="Emphasis"/>
        </w:rPr>
        <w:t>limited</w:t>
      </w:r>
      <w:r w:rsidRPr="0006749E">
        <w:rPr>
          <w:rStyle w:val="StyleUnderline"/>
        </w:rPr>
        <w:t xml:space="preserve"> to ensuring that participants observe the rules that make possible</w:t>
      </w:r>
      <w:r w:rsidRPr="00EB1562">
        <w:rPr>
          <w:sz w:val="14"/>
        </w:rPr>
        <w:t xml:space="preserve"> the </w:t>
      </w:r>
      <w:r w:rsidRPr="00EB1562">
        <w:rPr>
          <w:rStyle w:val="Emphasis"/>
        </w:rPr>
        <w:t>peaceful integration</w:t>
      </w:r>
      <w:r w:rsidRPr="00EB1562">
        <w:rPr>
          <w:sz w:val="14"/>
        </w:rPr>
        <w:t xml:space="preserve"> of competing individuals and groups; the rules of the market do not tell actors what they should do but, rather, what they must not do.</w:t>
      </w:r>
    </w:p>
    <w:p w14:paraId="7E172CFC" w14:textId="77777777" w:rsidR="004D26D9" w:rsidRPr="00EB1562" w:rsidRDefault="004D26D9" w:rsidP="004D26D9">
      <w:pPr>
        <w:rPr>
          <w:sz w:val="14"/>
        </w:rPr>
      </w:pPr>
      <w:r w:rsidRPr="00EB1562">
        <w:rPr>
          <w:sz w:val="14"/>
        </w:rPr>
        <w:t xml:space="preserve">Within these rules of just conduct </w:t>
      </w:r>
      <w:r w:rsidRPr="0006749E">
        <w:rPr>
          <w:rStyle w:val="StyleUnderline"/>
        </w:rPr>
        <w:t>people are free to use their own knowledge for their own purposes</w:t>
      </w:r>
      <w:r w:rsidRPr="00EB1562">
        <w:rPr>
          <w:sz w:val="14"/>
        </w:rPr>
        <w:t xml:space="preserve">, </w:t>
      </w:r>
      <w:r w:rsidRPr="0006749E">
        <w:rPr>
          <w:rStyle w:val="StyleUnderline"/>
        </w:rPr>
        <w:t>so long as they respect the rights of others doing the same</w:t>
      </w:r>
      <w:r w:rsidRPr="00EB1562">
        <w:rPr>
          <w:sz w:val="14"/>
        </w:rPr>
        <w:t xml:space="preserve">. The market is a dynamic process that allows for the interdependent coordination of plans and expectations, which produces a social order of great complexity beyond the comprehension of any one mind or organization of minds. The market is ultimately the open-ended, social order resulting from the voluntary choices of individuals. </w:t>
      </w:r>
      <w:r w:rsidRPr="0006749E">
        <w:rPr>
          <w:rStyle w:val="StyleUnderline"/>
        </w:rPr>
        <w:t xml:space="preserve">Through our participation in </w:t>
      </w:r>
      <w:r w:rsidRPr="00EB1562">
        <w:rPr>
          <w:rStyle w:val="Emphasis"/>
        </w:rPr>
        <w:t>ever-expanding market processes</w:t>
      </w:r>
      <w:r w:rsidRPr="00EB1562">
        <w:rPr>
          <w:sz w:val="14"/>
        </w:rPr>
        <w:t xml:space="preserve">, </w:t>
      </w:r>
      <w:r w:rsidRPr="0006749E">
        <w:rPr>
          <w:rStyle w:val="StyleUnderline"/>
        </w:rPr>
        <w:t>we attain more of our ends than we ever could in isolation</w:t>
      </w:r>
      <w:r w:rsidRPr="00EB1562">
        <w:rPr>
          <w:sz w:val="14"/>
        </w:rPr>
        <w:t>. Some plans in the market, however, will never come to fruition and some expectations will necessarily fail to be realized. Errors are made and contingencies arise in the pursuit of our disparate, sometimes conflicting goals. Only some production plans will be profitable while the majority will lose out through competition and the feedback of economic loss.</w:t>
      </w:r>
    </w:p>
    <w:p w14:paraId="5A25B21C" w14:textId="77777777" w:rsidR="004D26D9" w:rsidRPr="00EB1562" w:rsidRDefault="004D26D9" w:rsidP="004D26D9">
      <w:pPr>
        <w:rPr>
          <w:sz w:val="14"/>
        </w:rPr>
      </w:pPr>
      <w:r w:rsidRPr="0006749E">
        <w:rPr>
          <w:rStyle w:val="StyleUnderline"/>
        </w:rPr>
        <w:t xml:space="preserve">The market is also a </w:t>
      </w:r>
      <w:r w:rsidRPr="00EB1562">
        <w:rPr>
          <w:rStyle w:val="Emphasis"/>
        </w:rPr>
        <w:t>social space</w:t>
      </w:r>
      <w:r w:rsidRPr="0006749E">
        <w:rPr>
          <w:rStyle w:val="StyleUnderline"/>
        </w:rPr>
        <w:t xml:space="preserve"> where we form </w:t>
      </w:r>
      <w:r w:rsidRPr="00EB1562">
        <w:rPr>
          <w:rStyle w:val="Emphasis"/>
        </w:rPr>
        <w:t>meaningful connections</w:t>
      </w:r>
      <w:r w:rsidRPr="00EB1562">
        <w:rPr>
          <w:sz w:val="14"/>
        </w:rPr>
        <w:t xml:space="preserve">, </w:t>
      </w:r>
      <w:r w:rsidRPr="0006749E">
        <w:rPr>
          <w:rStyle w:val="StyleUnderline"/>
        </w:rPr>
        <w:t>beyond</w:t>
      </w:r>
      <w:r w:rsidRPr="00EB1562">
        <w:rPr>
          <w:sz w:val="14"/>
        </w:rPr>
        <w:t xml:space="preserve"> our narrowly defined </w:t>
      </w:r>
      <w:r w:rsidRPr="0006749E">
        <w:rPr>
          <w:rStyle w:val="StyleUnderline"/>
        </w:rPr>
        <w:t>commercial transactions</w:t>
      </w:r>
      <w:r w:rsidRPr="00EB1562">
        <w:rPr>
          <w:sz w:val="14"/>
        </w:rPr>
        <w:t xml:space="preserve">. In “The Market as a Social Space,” Virgil Henry Storr (2008) argues that markets are spaces where both meaningful economic and extraeconomic conversations occur. </w:t>
      </w:r>
      <w:r w:rsidRPr="0006749E">
        <w:rPr>
          <w:rStyle w:val="StyleUnderline"/>
        </w:rPr>
        <w:t xml:space="preserve">We develop </w:t>
      </w:r>
      <w:r w:rsidRPr="00EB1562">
        <w:rPr>
          <w:rStyle w:val="StyleUnderline"/>
        </w:rPr>
        <w:t>close</w:t>
      </w:r>
      <w:r w:rsidRPr="00EB1562">
        <w:rPr>
          <w:sz w:val="14"/>
        </w:rPr>
        <w:t xml:space="preserve">, </w:t>
      </w:r>
      <w:r w:rsidRPr="00EB1562">
        <w:rPr>
          <w:rStyle w:val="StyleUnderline"/>
        </w:rPr>
        <w:t>personal relationships</w:t>
      </w:r>
      <w:r w:rsidRPr="0006749E">
        <w:rPr>
          <w:rStyle w:val="StyleUnderline"/>
        </w:rPr>
        <w:t xml:space="preserve"> in markets that have a social significance </w:t>
      </w:r>
      <w:r w:rsidRPr="00EB1562">
        <w:rPr>
          <w:rStyle w:val="Emphasis"/>
        </w:rPr>
        <w:t>beyond</w:t>
      </w:r>
      <w:r w:rsidRPr="0006749E">
        <w:rPr>
          <w:rStyle w:val="StyleUnderline"/>
        </w:rPr>
        <w:t xml:space="preserve"> our willingness to </w:t>
      </w:r>
      <w:r w:rsidRPr="00EB1562">
        <w:rPr>
          <w:rStyle w:val="Emphasis"/>
        </w:rPr>
        <w:t>buy</w:t>
      </w:r>
      <w:r w:rsidRPr="0006749E">
        <w:rPr>
          <w:rStyle w:val="StyleUnderline"/>
        </w:rPr>
        <w:t xml:space="preserve"> or </w:t>
      </w:r>
      <w:r w:rsidRPr="00EB1562">
        <w:rPr>
          <w:rStyle w:val="Emphasis"/>
        </w:rPr>
        <w:t>sell</w:t>
      </w:r>
      <w:r w:rsidRPr="00EB1562">
        <w:rPr>
          <w:sz w:val="14"/>
        </w:rPr>
        <w:t xml:space="preserve">. </w:t>
      </w:r>
      <w:r w:rsidRPr="0006749E">
        <w:rPr>
          <w:rStyle w:val="StyleUnderline"/>
        </w:rPr>
        <w:t xml:space="preserve">We form </w:t>
      </w:r>
      <w:r w:rsidRPr="00EB1562">
        <w:rPr>
          <w:rStyle w:val="Emphasis"/>
        </w:rPr>
        <w:t>close friendships</w:t>
      </w:r>
      <w:r w:rsidRPr="00EB1562">
        <w:rPr>
          <w:sz w:val="14"/>
        </w:rPr>
        <w:t xml:space="preserve"> with like-minded coworkers and mentors but also form connections with diverse others as we interact with companies and customers from around the world </w:t>
      </w:r>
      <w:r w:rsidRPr="0006749E">
        <w:rPr>
          <w:rStyle w:val="StyleUnderline"/>
        </w:rPr>
        <w:t>and</w:t>
      </w:r>
      <w:r w:rsidRPr="00EB1562">
        <w:rPr>
          <w:sz w:val="14"/>
        </w:rPr>
        <w:t xml:space="preserve"> form </w:t>
      </w:r>
      <w:r w:rsidRPr="00EB1562">
        <w:rPr>
          <w:rStyle w:val="Emphasis"/>
        </w:rPr>
        <w:t>peaceful relationships</w:t>
      </w:r>
      <w:r w:rsidRPr="00EB1562">
        <w:rPr>
          <w:sz w:val="14"/>
        </w:rPr>
        <w:t xml:space="preserve"> and friendships </w:t>
      </w:r>
      <w:r w:rsidRPr="0006749E">
        <w:rPr>
          <w:rStyle w:val="StyleUnderline"/>
        </w:rPr>
        <w:t>with people who we might otherwise have no occasion to know</w:t>
      </w:r>
      <w:r w:rsidRPr="00EB1562">
        <w:rPr>
          <w:sz w:val="14"/>
        </w:rPr>
        <w:t xml:space="preserve">. </w:t>
      </w:r>
      <w:r w:rsidRPr="0006749E">
        <w:rPr>
          <w:rStyle w:val="StyleUnderline"/>
        </w:rPr>
        <w:t>Markets</w:t>
      </w:r>
      <w:r w:rsidRPr="00EB1562">
        <w:rPr>
          <w:sz w:val="14"/>
        </w:rPr>
        <w:t xml:space="preserve">, in other words, </w:t>
      </w:r>
      <w:r w:rsidRPr="0006749E">
        <w:rPr>
          <w:rStyle w:val="StyleUnderline"/>
        </w:rPr>
        <w:t xml:space="preserve">are spaces where social ties that cross social distances can </w:t>
      </w:r>
      <w:r w:rsidRPr="00EB1562">
        <w:rPr>
          <w:rStyle w:val="Emphasis"/>
        </w:rPr>
        <w:t>develop</w:t>
      </w:r>
      <w:r w:rsidRPr="0006749E">
        <w:rPr>
          <w:rStyle w:val="StyleUnderline"/>
        </w:rPr>
        <w:t xml:space="preserve"> and be </w:t>
      </w:r>
      <w:r w:rsidRPr="00EB1562">
        <w:rPr>
          <w:rStyle w:val="Emphasis"/>
        </w:rPr>
        <w:t>maintained</w:t>
      </w:r>
      <w:r w:rsidRPr="00EB1562">
        <w:rPr>
          <w:sz w:val="14"/>
        </w:rPr>
        <w:t xml:space="preserve"> through habits of peacefulness.</w:t>
      </w:r>
    </w:p>
    <w:p w14:paraId="732ED208" w14:textId="77777777" w:rsidR="004D26D9" w:rsidRPr="00EB1562" w:rsidRDefault="004D26D9" w:rsidP="004D26D9">
      <w:pPr>
        <w:rPr>
          <w:sz w:val="14"/>
        </w:rPr>
      </w:pPr>
      <w:r w:rsidRPr="0006749E">
        <w:rPr>
          <w:rStyle w:val="StyleUnderline"/>
        </w:rPr>
        <w:t>Commercial entrepreneurs also provide spaces where people can cultivate habits of peacefulness by providing spaces where people can</w:t>
      </w:r>
      <w:r w:rsidRPr="00EB1562">
        <w:rPr>
          <w:sz w:val="14"/>
        </w:rPr>
        <w:t xml:space="preserve"> meet, converse, and </w:t>
      </w:r>
      <w:r w:rsidRPr="00EB1562">
        <w:rPr>
          <w:rStyle w:val="Emphasis"/>
        </w:rPr>
        <w:t>share meaningful experiences</w:t>
      </w:r>
      <w:r w:rsidRPr="00EB1562">
        <w:rPr>
          <w:sz w:val="14"/>
        </w:rPr>
        <w:t xml:space="preserve"> with one another. Entrepreneurs provide in-person venues and virtual platforms where we can meet with friends, converse with our parents, grab a bite to eat with a coworker, watch movies with our kids, or go on dates – that is, places where we can maintain and often deepen our existing relationships. The same places, however, can also aid in the discovery of new friends through our participation in hobbies, social media, restaurants, or bars. </w:t>
      </w:r>
      <w:r w:rsidRPr="0006749E">
        <w:rPr>
          <w:rStyle w:val="StyleUnderline"/>
        </w:rPr>
        <w:t>Such places</w:t>
      </w:r>
      <w:r w:rsidRPr="00EB1562">
        <w:rPr>
          <w:sz w:val="14"/>
        </w:rPr>
        <w:t xml:space="preserve">, </w:t>
      </w:r>
      <w:r w:rsidRPr="0006749E">
        <w:rPr>
          <w:rStyle w:val="StyleUnderline"/>
        </w:rPr>
        <w:t xml:space="preserve">which </w:t>
      </w:r>
      <w:r w:rsidRPr="00EB1562">
        <w:rPr>
          <w:rStyle w:val="Emphasis"/>
        </w:rPr>
        <w:t>improve our livelihood so greatly</w:t>
      </w:r>
      <w:r w:rsidRPr="00EB1562">
        <w:rPr>
          <w:sz w:val="14"/>
        </w:rPr>
        <w:t xml:space="preserve">, </w:t>
      </w:r>
      <w:r w:rsidRPr="0006749E">
        <w:rPr>
          <w:rStyle w:val="StyleUnderline"/>
        </w:rPr>
        <w:t xml:space="preserve">might </w:t>
      </w:r>
      <w:r w:rsidRPr="00EB1562">
        <w:rPr>
          <w:rStyle w:val="Emphasis"/>
        </w:rPr>
        <w:t>only</w:t>
      </w:r>
      <w:r w:rsidRPr="0006749E">
        <w:rPr>
          <w:rStyle w:val="StyleUnderline"/>
        </w:rPr>
        <w:t xml:space="preserve"> be possible in the context of the </w:t>
      </w:r>
      <w:r w:rsidRPr="00EB1562">
        <w:rPr>
          <w:rStyle w:val="Emphasis"/>
        </w:rPr>
        <w:t>market</w:t>
      </w:r>
      <w:r w:rsidRPr="00EB1562">
        <w:rPr>
          <w:sz w:val="14"/>
        </w:rPr>
        <w:t xml:space="preserve"> where entrepreneurs have an interest in providing spaces that people value and appreciate enough to be willing to pay a price which covers their costs of production.</w:t>
      </w:r>
    </w:p>
    <w:p w14:paraId="663C7264" w14:textId="77777777" w:rsidR="004D26D9" w:rsidRPr="00EB1562" w:rsidRDefault="004D26D9" w:rsidP="004D26D9">
      <w:pPr>
        <w:rPr>
          <w:sz w:val="14"/>
        </w:rPr>
      </w:pPr>
      <w:r w:rsidRPr="00EB1562">
        <w:rPr>
          <w:sz w:val="14"/>
        </w:rPr>
        <w:t xml:space="preserve">The </w:t>
      </w:r>
      <w:r w:rsidRPr="0006749E">
        <w:rPr>
          <w:rStyle w:val="StyleUnderline"/>
        </w:rPr>
        <w:t>products of the market</w:t>
      </w:r>
      <w:r w:rsidRPr="00EB1562">
        <w:rPr>
          <w:sz w:val="14"/>
        </w:rPr>
        <w:t xml:space="preserve">, especially communication and transportation technologies, also </w:t>
      </w:r>
      <w:r w:rsidRPr="0006749E">
        <w:rPr>
          <w:rStyle w:val="StyleUnderline"/>
        </w:rPr>
        <w:t>enable us to remain in contact with physically distant friends</w:t>
      </w:r>
      <w:r w:rsidRPr="00EB1562">
        <w:rPr>
          <w:sz w:val="14"/>
        </w:rPr>
        <w:t xml:space="preserve">. The miracle of flight, the internet, smart phones, and video-conference software have allowed relationships to remain stable and perhaps develop further when, in years past, they would have been limited to the written word. The potential to establish and maintain social relationships over vast distances is meaningful different today than before the advent of these technologies let alone before the advent of long-distance sea travel or cross-country railways. </w:t>
      </w:r>
      <w:r w:rsidRPr="0006749E">
        <w:rPr>
          <w:rStyle w:val="StyleUnderline"/>
        </w:rPr>
        <w:t>Such advancements in</w:t>
      </w:r>
      <w:r w:rsidRPr="00EB1562">
        <w:rPr>
          <w:sz w:val="14"/>
        </w:rPr>
        <w:t xml:space="preserve"> </w:t>
      </w:r>
      <w:r w:rsidRPr="00EB1562">
        <w:rPr>
          <w:rStyle w:val="Emphasis"/>
        </w:rPr>
        <w:t>i</w:t>
      </w:r>
      <w:r w:rsidRPr="00EB1562">
        <w:rPr>
          <w:sz w:val="14"/>
        </w:rPr>
        <w:t xml:space="preserve">nformation and </w:t>
      </w:r>
      <w:r w:rsidRPr="00EB1562">
        <w:rPr>
          <w:rStyle w:val="Emphasis"/>
        </w:rPr>
        <w:t>c</w:t>
      </w:r>
      <w:r w:rsidRPr="00EB1562">
        <w:rPr>
          <w:sz w:val="14"/>
        </w:rPr>
        <w:t xml:space="preserve">ommunication </w:t>
      </w:r>
      <w:r w:rsidRPr="00EB1562">
        <w:rPr>
          <w:rStyle w:val="Emphasis"/>
        </w:rPr>
        <w:t>t</w:t>
      </w:r>
      <w:r w:rsidRPr="00EB1562">
        <w:rPr>
          <w:sz w:val="14"/>
        </w:rPr>
        <w:t xml:space="preserve">echnologies, </w:t>
      </w:r>
      <w:r w:rsidRPr="0006749E">
        <w:rPr>
          <w:rStyle w:val="StyleUnderline"/>
        </w:rPr>
        <w:t>and</w:t>
      </w:r>
      <w:r w:rsidRPr="00EB1562">
        <w:rPr>
          <w:sz w:val="14"/>
        </w:rPr>
        <w:t xml:space="preserve"> in the means of </w:t>
      </w:r>
      <w:r w:rsidRPr="00EB1562">
        <w:rPr>
          <w:rStyle w:val="Emphasis"/>
        </w:rPr>
        <w:t>transportation</w:t>
      </w:r>
      <w:r w:rsidRPr="0006749E">
        <w:rPr>
          <w:rStyle w:val="StyleUnderline"/>
        </w:rPr>
        <w:t xml:space="preserve"> are all the consequences of the </w:t>
      </w:r>
      <w:r w:rsidRPr="00EB1562">
        <w:rPr>
          <w:rStyle w:val="Emphasis"/>
        </w:rPr>
        <w:t>market</w:t>
      </w:r>
      <w:r w:rsidRPr="00EB1562">
        <w:rPr>
          <w:sz w:val="14"/>
        </w:rPr>
        <w:t xml:space="preserve"> and are tools that feedback into the maintenance and cultivation of our relationships in markets.</w:t>
      </w:r>
    </w:p>
    <w:p w14:paraId="37FD5F57" w14:textId="77777777" w:rsidR="004D26D9" w:rsidRPr="00EB1562" w:rsidRDefault="004D26D9" w:rsidP="004D26D9">
      <w:pPr>
        <w:rPr>
          <w:sz w:val="14"/>
        </w:rPr>
      </w:pPr>
      <w:r w:rsidRPr="0006749E">
        <w:rPr>
          <w:rStyle w:val="StyleUnderline"/>
        </w:rPr>
        <w:t>The market</w:t>
      </w:r>
      <w:r w:rsidRPr="00EB1562">
        <w:rPr>
          <w:sz w:val="14"/>
        </w:rPr>
        <w:t xml:space="preserve">, in general, </w:t>
      </w:r>
      <w:r w:rsidRPr="0006749E">
        <w:rPr>
          <w:rStyle w:val="StyleUnderline"/>
        </w:rPr>
        <w:t xml:space="preserve">enables </w:t>
      </w:r>
      <w:r w:rsidRPr="00EB1562">
        <w:rPr>
          <w:rStyle w:val="Emphasis"/>
        </w:rPr>
        <w:t>peace</w:t>
      </w:r>
      <w:r w:rsidRPr="0006749E">
        <w:rPr>
          <w:rStyle w:val="StyleUnderline"/>
        </w:rPr>
        <w:t xml:space="preserve"> between</w:t>
      </w:r>
      <w:r w:rsidRPr="00EB1562">
        <w:rPr>
          <w:sz w:val="14"/>
        </w:rPr>
        <w:t xml:space="preserve"> would-be </w:t>
      </w:r>
      <w:r w:rsidRPr="0006749E">
        <w:rPr>
          <w:rStyle w:val="StyleUnderline"/>
        </w:rPr>
        <w:t>strangers</w:t>
      </w:r>
      <w:r w:rsidRPr="00EB1562">
        <w:rPr>
          <w:sz w:val="14"/>
        </w:rPr>
        <w:t xml:space="preserve">, </w:t>
      </w:r>
      <w:r w:rsidRPr="0006749E">
        <w:rPr>
          <w:rStyle w:val="StyleUnderline"/>
        </w:rPr>
        <w:t>maintains ties</w:t>
      </w:r>
      <w:r w:rsidRPr="00EB1562">
        <w:rPr>
          <w:sz w:val="14"/>
        </w:rPr>
        <w:t xml:space="preserve"> between existing family and friends, </w:t>
      </w:r>
      <w:r w:rsidRPr="0006749E">
        <w:rPr>
          <w:rStyle w:val="StyleUnderline"/>
        </w:rPr>
        <w:t xml:space="preserve">and allows for the emergence of </w:t>
      </w:r>
      <w:r w:rsidRPr="00EB1562">
        <w:rPr>
          <w:rStyle w:val="Emphasis"/>
        </w:rPr>
        <w:t>new friendships</w:t>
      </w:r>
      <w:r w:rsidRPr="00EB1562">
        <w:rPr>
          <w:sz w:val="14"/>
        </w:rPr>
        <w:t>. Strangers in our shops might become repeat-customers that support our businesses for years to come, while investment partners could become lifelong friends who are there for us in our times of need. Market relationships between retailers and their suppliers, salesmen and their customers, or service providers and their clients can develop into close, personal friendships that transcend the purposes of their initial encounters.</w:t>
      </w:r>
    </w:p>
    <w:p w14:paraId="0E3F4D7F" w14:textId="77777777" w:rsidR="004D26D9" w:rsidRPr="00EB1562" w:rsidRDefault="004D26D9" w:rsidP="004D26D9">
      <w:pPr>
        <w:rPr>
          <w:sz w:val="14"/>
        </w:rPr>
      </w:pPr>
      <w:r w:rsidRPr="00EB1562">
        <w:rPr>
          <w:sz w:val="14"/>
        </w:rPr>
        <w:t xml:space="preserve">Indeed, </w:t>
      </w:r>
      <w:r w:rsidRPr="0006749E">
        <w:rPr>
          <w:rStyle w:val="StyleUnderline"/>
        </w:rPr>
        <w:t xml:space="preserve">friendship is best understood as a </w:t>
      </w:r>
      <w:r w:rsidRPr="00EB1562">
        <w:rPr>
          <w:rStyle w:val="Emphasis"/>
        </w:rPr>
        <w:t>by-product</w:t>
      </w:r>
      <w:r w:rsidRPr="0006749E">
        <w:rPr>
          <w:rStyle w:val="StyleUnderline"/>
        </w:rPr>
        <w:t xml:space="preserve"> or a </w:t>
      </w:r>
      <w:r w:rsidRPr="00EB1562">
        <w:rPr>
          <w:rStyle w:val="Emphasis"/>
        </w:rPr>
        <w:t>consequence</w:t>
      </w:r>
      <w:r w:rsidRPr="0006749E">
        <w:rPr>
          <w:rStyle w:val="StyleUnderline"/>
        </w:rPr>
        <w:t xml:space="preserve"> of economic exchange and not some pre-existing condition</w:t>
      </w:r>
      <w:r w:rsidRPr="00EB1562">
        <w:rPr>
          <w:sz w:val="14"/>
        </w:rPr>
        <w:t xml:space="preserve"> that is necessary for economic exchange to occur. This is what the sociologist Mark Granovetter (1985) had in mind when he noted that </w:t>
      </w:r>
      <w:r w:rsidRPr="0006749E">
        <w:rPr>
          <w:rStyle w:val="StyleUnderline"/>
        </w:rPr>
        <w:t>market relations often become</w:t>
      </w:r>
      <w:r w:rsidRPr="00EB1562">
        <w:rPr>
          <w:sz w:val="14"/>
        </w:rPr>
        <w:t xml:space="preserve"> “</w:t>
      </w:r>
      <w:r w:rsidRPr="00EB1562">
        <w:rPr>
          <w:rStyle w:val="Emphasis"/>
        </w:rPr>
        <w:t>overlaid with social content</w:t>
      </w:r>
      <w:r w:rsidRPr="00EB1562">
        <w:rPr>
          <w:sz w:val="14"/>
        </w:rPr>
        <w:t>.” Buyers and sellers do not to have to be friends, in other words, to exchange property rights. A consequence of their exchange, however, is mutual respect and trust, that perhaps the development of a friendship.</w:t>
      </w:r>
    </w:p>
    <w:p w14:paraId="2D8CC027" w14:textId="77777777" w:rsidR="004D26D9" w:rsidRPr="00EB1562" w:rsidRDefault="004D26D9" w:rsidP="004D26D9">
      <w:pPr>
        <w:rPr>
          <w:sz w:val="14"/>
        </w:rPr>
      </w:pPr>
      <w:r w:rsidRPr="0006749E">
        <w:rPr>
          <w:rStyle w:val="StyleUnderline"/>
        </w:rPr>
        <w:t>When market actors leverage violence</w:t>
      </w:r>
      <w:r w:rsidRPr="00EB1562">
        <w:rPr>
          <w:sz w:val="14"/>
        </w:rPr>
        <w:t xml:space="preserve">, however, </w:t>
      </w:r>
      <w:r w:rsidRPr="0006749E">
        <w:rPr>
          <w:rStyle w:val="StyleUnderline"/>
        </w:rPr>
        <w:t xml:space="preserve">they </w:t>
      </w:r>
      <w:r w:rsidRPr="00EB1562">
        <w:rPr>
          <w:rStyle w:val="Emphasis"/>
        </w:rPr>
        <w:t>undermine</w:t>
      </w:r>
      <w:r w:rsidRPr="0006749E">
        <w:rPr>
          <w:rStyle w:val="StyleUnderline"/>
        </w:rPr>
        <w:t xml:space="preserve"> peace</w:t>
      </w:r>
      <w:r w:rsidRPr="00EB1562">
        <w:rPr>
          <w:sz w:val="14"/>
        </w:rPr>
        <w:t xml:space="preserve">. Fraud and malfeasance, for instance, are forms of “market violence” that can pervert the desirable, peace-making aspects of markets. Where market actors are free to dissociate themselves from thieves and to restrict their business to honest and trustworthy folks, market mechanisms can work to combat fraud and malfeasance. </w:t>
      </w:r>
      <w:r w:rsidRPr="00EB1562">
        <w:rPr>
          <w:rStyle w:val="Emphasis"/>
        </w:rPr>
        <w:t>Cronyism</w:t>
      </w:r>
      <w:r w:rsidRPr="00EB1562">
        <w:rPr>
          <w:sz w:val="14"/>
        </w:rPr>
        <w:t xml:space="preserve">, which refers to entrenched entanglements between the private and public sectors, </w:t>
      </w:r>
      <w:r w:rsidRPr="0006749E">
        <w:rPr>
          <w:rStyle w:val="StyleUnderline"/>
        </w:rPr>
        <w:t>is another example of such violence</w:t>
      </w:r>
      <w:r w:rsidRPr="00EB1562">
        <w:rPr>
          <w:sz w:val="14"/>
        </w:rPr>
        <w:t>. Under cronyism, certain individuals or groups receive special privileges from the government that disadvantage others (e.g., monopoly privileges, special tax breaks or subsidies that others do not enjoy, regulations that disadvantage competitors, etc.). Unlike with other forms of “market violence,” however, there are no similar market mechanisms to push against cronyism. All “market violence,” unfortunately cuts against habits of peacefulness and can cause our habits to atrophy.</w:t>
      </w:r>
    </w:p>
    <w:p w14:paraId="0BB468CB" w14:textId="77777777" w:rsidR="004D26D9" w:rsidRPr="00EB1562" w:rsidRDefault="004D26D9" w:rsidP="004D26D9">
      <w:pPr>
        <w:rPr>
          <w:sz w:val="14"/>
        </w:rPr>
      </w:pPr>
      <w:r w:rsidRPr="0006749E">
        <w:rPr>
          <w:rStyle w:val="StyleUnderline"/>
        </w:rPr>
        <w:t>Markets</w:t>
      </w:r>
      <w:r w:rsidRPr="00EB1562">
        <w:rPr>
          <w:sz w:val="14"/>
        </w:rPr>
        <w:t xml:space="preserve">, however, </w:t>
      </w:r>
      <w:r w:rsidRPr="0006749E">
        <w:rPr>
          <w:rStyle w:val="StyleUnderline"/>
        </w:rPr>
        <w:t>are</w:t>
      </w:r>
      <w:r w:rsidRPr="00EB1562">
        <w:rPr>
          <w:sz w:val="14"/>
        </w:rPr>
        <w:t xml:space="preserve"> ultimately </w:t>
      </w:r>
      <w:r w:rsidRPr="0006749E">
        <w:rPr>
          <w:rStyle w:val="StyleUnderline"/>
        </w:rPr>
        <w:t xml:space="preserve">social spaces where </w:t>
      </w:r>
      <w:r w:rsidRPr="00EB1562">
        <w:rPr>
          <w:rStyle w:val="Emphasis"/>
        </w:rPr>
        <w:t>mutually beneficial exchange</w:t>
      </w:r>
      <w:r w:rsidRPr="0006749E">
        <w:rPr>
          <w:rStyle w:val="StyleUnderline"/>
        </w:rPr>
        <w:t xml:space="preserve"> takes place rather than </w:t>
      </w:r>
      <w:r w:rsidRPr="00EB1562">
        <w:rPr>
          <w:rStyle w:val="Emphasis"/>
        </w:rPr>
        <w:t>conquest</w:t>
      </w:r>
      <w:r w:rsidRPr="00EB1562">
        <w:rPr>
          <w:sz w:val="14"/>
        </w:rPr>
        <w:t xml:space="preserve">, </w:t>
      </w:r>
      <w:r w:rsidRPr="0006749E">
        <w:rPr>
          <w:rStyle w:val="StyleUnderline"/>
        </w:rPr>
        <w:t xml:space="preserve">where </w:t>
      </w:r>
      <w:r w:rsidRPr="00EB1562">
        <w:rPr>
          <w:rStyle w:val="Emphasis"/>
        </w:rPr>
        <w:t>boycotts</w:t>
      </w:r>
      <w:r w:rsidRPr="0006749E">
        <w:rPr>
          <w:rStyle w:val="StyleUnderline"/>
        </w:rPr>
        <w:t xml:space="preserve"> and </w:t>
      </w:r>
      <w:r w:rsidRPr="00EB1562">
        <w:rPr>
          <w:rStyle w:val="Emphasis"/>
        </w:rPr>
        <w:t>strikes</w:t>
      </w:r>
      <w:r w:rsidRPr="0006749E">
        <w:rPr>
          <w:rStyle w:val="StyleUnderline"/>
        </w:rPr>
        <w:t xml:space="preserve"> can be deployed rather than </w:t>
      </w:r>
      <w:r w:rsidRPr="00EB1562">
        <w:rPr>
          <w:rStyle w:val="Emphasis"/>
        </w:rPr>
        <w:t>weapons of war</w:t>
      </w:r>
      <w:r w:rsidRPr="00EB1562">
        <w:rPr>
          <w:sz w:val="14"/>
        </w:rPr>
        <w:t xml:space="preserve">, </w:t>
      </w:r>
      <w:r w:rsidRPr="0006749E">
        <w:rPr>
          <w:rStyle w:val="StyleUnderline"/>
        </w:rPr>
        <w:t xml:space="preserve">and where </w:t>
      </w:r>
      <w:r w:rsidRPr="00EB1562">
        <w:rPr>
          <w:rStyle w:val="Emphasis"/>
        </w:rPr>
        <w:t>conversation</w:t>
      </w:r>
      <w:r w:rsidRPr="0006749E">
        <w:rPr>
          <w:rStyle w:val="StyleUnderline"/>
        </w:rPr>
        <w:t xml:space="preserve"> rather than </w:t>
      </w:r>
      <w:r w:rsidRPr="00EB1562">
        <w:rPr>
          <w:rStyle w:val="Emphasis"/>
        </w:rPr>
        <w:t>coercion</w:t>
      </w:r>
      <w:r w:rsidRPr="0006749E">
        <w:rPr>
          <w:rStyle w:val="StyleUnderline"/>
        </w:rPr>
        <w:t xml:space="preserve"> are key forms of interaction</w:t>
      </w:r>
      <w:r w:rsidRPr="00EB1562">
        <w:rPr>
          <w:sz w:val="14"/>
        </w:rPr>
        <w:t xml:space="preserve">. </w:t>
      </w:r>
      <w:r w:rsidRPr="0006749E">
        <w:rPr>
          <w:rStyle w:val="StyleUnderline"/>
        </w:rPr>
        <w:t xml:space="preserve">Markets are spaces where </w:t>
      </w:r>
      <w:r w:rsidRPr="00EB1562">
        <w:rPr>
          <w:rStyle w:val="Emphasis"/>
        </w:rPr>
        <w:t>meaningful social connections</w:t>
      </w:r>
      <w:r w:rsidRPr="0006749E">
        <w:rPr>
          <w:rStyle w:val="StyleUnderline"/>
        </w:rPr>
        <w:t xml:space="preserve"> are formed</w:t>
      </w:r>
      <w:r w:rsidRPr="00EB1562">
        <w:rPr>
          <w:sz w:val="14"/>
        </w:rPr>
        <w:t xml:space="preserve">, </w:t>
      </w:r>
      <w:r w:rsidRPr="0006749E">
        <w:rPr>
          <w:rStyle w:val="StyleUnderline"/>
        </w:rPr>
        <w:t xml:space="preserve">and </w:t>
      </w:r>
      <w:r w:rsidRPr="00EB1562">
        <w:rPr>
          <w:rStyle w:val="Emphasis"/>
        </w:rPr>
        <w:t>friendships</w:t>
      </w:r>
      <w:r w:rsidRPr="0006749E">
        <w:rPr>
          <w:rStyle w:val="StyleUnderline"/>
        </w:rPr>
        <w:t xml:space="preserve"> develop</w:t>
      </w:r>
      <w:r w:rsidRPr="00EB1562">
        <w:rPr>
          <w:sz w:val="14"/>
        </w:rPr>
        <w:t xml:space="preserve">. In addition to peaceful exchange, </w:t>
      </w:r>
      <w:r w:rsidRPr="0006749E">
        <w:rPr>
          <w:rStyle w:val="StyleUnderline"/>
        </w:rPr>
        <w:t>markets afford us the opportunity to participate in</w:t>
      </w:r>
      <w:r w:rsidRPr="00EB1562">
        <w:rPr>
          <w:sz w:val="14"/>
        </w:rPr>
        <w:t xml:space="preserve"> the </w:t>
      </w:r>
      <w:r w:rsidRPr="00EB1562">
        <w:rPr>
          <w:rStyle w:val="Emphasis"/>
        </w:rPr>
        <w:t>moral strivings</w:t>
      </w:r>
      <w:r w:rsidRPr="00EB1562">
        <w:rPr>
          <w:sz w:val="14"/>
        </w:rPr>
        <w:t xml:space="preserve"> of people in our local communities, our nations, and </w:t>
      </w:r>
      <w:r w:rsidRPr="0006749E">
        <w:rPr>
          <w:rStyle w:val="StyleUnderline"/>
        </w:rPr>
        <w:t xml:space="preserve">throughout the </w:t>
      </w:r>
      <w:r w:rsidRPr="00EB1562">
        <w:rPr>
          <w:rStyle w:val="Emphasis"/>
        </w:rPr>
        <w:t>world</w:t>
      </w:r>
      <w:r w:rsidRPr="00EB1562">
        <w:rPr>
          <w:sz w:val="14"/>
        </w:rPr>
        <w:t>.</w:t>
      </w:r>
    </w:p>
    <w:p w14:paraId="2324F84F" w14:textId="77777777" w:rsidR="004D26D9" w:rsidRPr="00EB1562" w:rsidRDefault="004D26D9" w:rsidP="004D26D9">
      <w:pPr>
        <w:pStyle w:val="Heading4"/>
      </w:pPr>
      <w:r>
        <w:t xml:space="preserve">Markets are </w:t>
      </w:r>
      <w:r>
        <w:rPr>
          <w:u w:val="single"/>
        </w:rPr>
        <w:t>essential spaces</w:t>
      </w:r>
      <w:r>
        <w:t xml:space="preserve"> for generating peaceful relationalities.</w:t>
      </w:r>
    </w:p>
    <w:p w14:paraId="5C56A9E4" w14:textId="77777777" w:rsidR="004D26D9" w:rsidRDefault="004D26D9" w:rsidP="004D26D9">
      <w:r w:rsidRPr="005A4D22">
        <w:rPr>
          <w:rStyle w:val="Style13ptBold"/>
        </w:rPr>
        <w:t>Coyne, et al, 22</w:t>
      </w:r>
      <w:r>
        <w:t xml:space="preserve">—Professor, Department of Economics, George Mason University (Christopher, with Michael Romero, Ph.D. student, Department of Economics, George Mason University, and Virgil Henry Storr, Associate Professor, Department of Economics, George Mason University, “The Market as a Space for Building a Peaceful Society,” </w:t>
      </w:r>
      <w:hyperlink r:id="rId8" w:history="1">
        <w:r w:rsidRPr="00F54B5C">
          <w:rPr>
            <w:rStyle w:val="Hyperlink"/>
          </w:rPr>
          <w:t>https://papers.ssrn.com/sol3/papers.cfm?abstract_id=4160906</w:t>
        </w:r>
      </w:hyperlink>
      <w:r>
        <w:t>, dml)</w:t>
      </w:r>
    </w:p>
    <w:p w14:paraId="03C07CB4" w14:textId="77777777" w:rsidR="004D26D9" w:rsidRPr="00EB1562" w:rsidRDefault="004D26D9" w:rsidP="004D26D9">
      <w:pPr>
        <w:rPr>
          <w:sz w:val="14"/>
        </w:rPr>
      </w:pPr>
      <w:r w:rsidRPr="00EB1562">
        <w:rPr>
          <w:sz w:val="14"/>
        </w:rPr>
        <w:t xml:space="preserve">In addition to its role as a productive system, </w:t>
      </w:r>
      <w:r w:rsidRPr="00EB1562">
        <w:rPr>
          <w:rStyle w:val="StyleUnderline"/>
        </w:rPr>
        <w:t>the market</w:t>
      </w:r>
      <w:r w:rsidRPr="00EB1562">
        <w:rPr>
          <w:sz w:val="14"/>
        </w:rPr>
        <w:t xml:space="preserve"> also </w:t>
      </w:r>
      <w:r w:rsidRPr="00EB1562">
        <w:rPr>
          <w:rStyle w:val="StyleUnderline"/>
        </w:rPr>
        <w:t xml:space="preserve">serves as a space where we learn to be </w:t>
      </w:r>
      <w:r w:rsidRPr="00EB1562">
        <w:rPr>
          <w:rStyle w:val="Emphasis"/>
        </w:rPr>
        <w:t>courteous</w:t>
      </w:r>
      <w:r w:rsidRPr="00EB1562">
        <w:rPr>
          <w:sz w:val="14"/>
        </w:rPr>
        <w:t xml:space="preserve"> to our suppliers and customers </w:t>
      </w:r>
      <w:r w:rsidRPr="00EB1562">
        <w:rPr>
          <w:rStyle w:val="StyleUnderline"/>
        </w:rPr>
        <w:t xml:space="preserve">as we participate in market conversations that </w:t>
      </w:r>
      <w:r w:rsidRPr="00EB1562">
        <w:rPr>
          <w:rStyle w:val="Emphasis"/>
        </w:rPr>
        <w:t>transcend</w:t>
      </w:r>
      <w:r w:rsidRPr="00EB1562">
        <w:rPr>
          <w:sz w:val="14"/>
        </w:rPr>
        <w:t xml:space="preserve"> the </w:t>
      </w:r>
      <w:r w:rsidRPr="00EB1562">
        <w:rPr>
          <w:rStyle w:val="StyleUnderline"/>
        </w:rPr>
        <w:t>bidding over scarce resources and</w:t>
      </w:r>
      <w:r w:rsidRPr="00EB1562">
        <w:rPr>
          <w:sz w:val="14"/>
        </w:rPr>
        <w:t xml:space="preserve"> the </w:t>
      </w:r>
      <w:r w:rsidRPr="00EB1562">
        <w:rPr>
          <w:rStyle w:val="StyleUnderline"/>
        </w:rPr>
        <w:t>bargaining</w:t>
      </w:r>
      <w:r w:rsidRPr="00EB1562">
        <w:rPr>
          <w:sz w:val="14"/>
        </w:rPr>
        <w:t xml:space="preserve"> between buyers and sellers. </w:t>
      </w:r>
      <w:r w:rsidRPr="00EB1562">
        <w:rPr>
          <w:rStyle w:val="StyleUnderline"/>
        </w:rPr>
        <w:t xml:space="preserve">We learn to </w:t>
      </w:r>
      <w:r w:rsidRPr="00EB1562">
        <w:rPr>
          <w:rStyle w:val="Emphasis"/>
        </w:rPr>
        <w:t>care</w:t>
      </w:r>
      <w:r w:rsidRPr="00EB1562">
        <w:rPr>
          <w:rStyle w:val="StyleUnderline"/>
        </w:rPr>
        <w:t xml:space="preserve"> about the needs of others and place </w:t>
      </w:r>
      <w:r w:rsidRPr="00EB1562">
        <w:rPr>
          <w:rStyle w:val="Emphasis"/>
        </w:rPr>
        <w:t>trust</w:t>
      </w:r>
      <w:r w:rsidRPr="00EB1562">
        <w:rPr>
          <w:rStyle w:val="StyleUnderline"/>
        </w:rPr>
        <w:t xml:space="preserve"> in our fellows</w:t>
      </w:r>
      <w:r w:rsidRPr="00EB1562">
        <w:rPr>
          <w:sz w:val="14"/>
        </w:rPr>
        <w:t xml:space="preserve">. In their book, Do Markets Corrupt Our Morals?, Virgil Henry </w:t>
      </w:r>
      <w:r w:rsidRPr="00EB1562">
        <w:rPr>
          <w:rStyle w:val="Emphasis"/>
        </w:rPr>
        <w:t>Storr</w:t>
      </w:r>
      <w:r w:rsidRPr="00EB1562">
        <w:rPr>
          <w:rStyle w:val="StyleUnderline"/>
        </w:rPr>
        <w:t xml:space="preserve"> and</w:t>
      </w:r>
      <w:r w:rsidRPr="00EB1562">
        <w:rPr>
          <w:sz w:val="14"/>
        </w:rPr>
        <w:t xml:space="preserve"> Ginny Seung </w:t>
      </w:r>
      <w:r w:rsidRPr="00EB1562">
        <w:rPr>
          <w:rStyle w:val="Emphasis"/>
        </w:rPr>
        <w:t>Choi</w:t>
      </w:r>
      <w:r w:rsidRPr="00EB1562">
        <w:rPr>
          <w:sz w:val="14"/>
        </w:rPr>
        <w:t xml:space="preserve"> (2019) </w:t>
      </w:r>
      <w:r w:rsidRPr="00EB1562">
        <w:rPr>
          <w:rStyle w:val="StyleUnderline"/>
        </w:rPr>
        <w:t xml:space="preserve">find that markets often put us in positions where we can observe and judge the </w:t>
      </w:r>
      <w:r w:rsidRPr="00EB1562">
        <w:rPr>
          <w:rStyle w:val="Emphasis"/>
        </w:rPr>
        <w:t>trustworthiness</w:t>
      </w:r>
      <w:r w:rsidRPr="00EB1562">
        <w:rPr>
          <w:rStyle w:val="StyleUnderline"/>
        </w:rPr>
        <w:t xml:space="preserve"> of others</w:t>
      </w:r>
      <w:r w:rsidRPr="00EB1562">
        <w:rPr>
          <w:sz w:val="14"/>
        </w:rPr>
        <w:t xml:space="preserve">, </w:t>
      </w:r>
      <w:r w:rsidRPr="00EB1562">
        <w:rPr>
          <w:rStyle w:val="StyleUnderline"/>
        </w:rPr>
        <w:t>given that successful market exchanges depend on</w:t>
      </w:r>
      <w:r w:rsidRPr="00EB1562">
        <w:rPr>
          <w:sz w:val="14"/>
        </w:rPr>
        <w:t xml:space="preserve"> the </w:t>
      </w:r>
      <w:r w:rsidRPr="00EB1562">
        <w:rPr>
          <w:rStyle w:val="StyleUnderline"/>
        </w:rPr>
        <w:t>trust</w:t>
      </w:r>
      <w:r w:rsidRPr="00EB1562">
        <w:rPr>
          <w:sz w:val="14"/>
        </w:rPr>
        <w:t xml:space="preserve"> forged between buyers and sellers.</w:t>
      </w:r>
    </w:p>
    <w:p w14:paraId="0A7CB5F3" w14:textId="77777777" w:rsidR="004D26D9" w:rsidRPr="00EB1562" w:rsidRDefault="004D26D9" w:rsidP="004D26D9">
      <w:pPr>
        <w:rPr>
          <w:sz w:val="14"/>
          <w:szCs w:val="14"/>
        </w:rPr>
      </w:pPr>
      <w:r w:rsidRPr="00EB1562">
        <w:rPr>
          <w:sz w:val="14"/>
          <w:szCs w:val="14"/>
        </w:rPr>
        <w:t>A barber’s clients must trust her to cut and style their hair. And the barber must respectfully consider what her client’s care about if she hopes to be an effective practitioner who successfully improves the well-being of her clients which, in turn, cultivates their increased trust in her and ultimately contributes to her bottom-line. A hungry customer visiting a restaurant will have learned during his previous visits to restaurants to respect her waiter. Although she cares about quickly receiving a high- quality meal, she knows that respecting her waiter will make the experience more enjoyable and might improve the service she receives. The mutual respect that the waiter reciprocates to her customer, in turn, both is likely to increase the waiter’s compensation and demonstrates his habitual peacefulness.</w:t>
      </w:r>
    </w:p>
    <w:p w14:paraId="6D5CD35D" w14:textId="77777777" w:rsidR="004D26D9" w:rsidRPr="00EB1562" w:rsidRDefault="004D26D9" w:rsidP="004D26D9">
      <w:pPr>
        <w:rPr>
          <w:sz w:val="14"/>
        </w:rPr>
      </w:pPr>
      <w:r w:rsidRPr="00EB1562">
        <w:rPr>
          <w:sz w:val="14"/>
        </w:rPr>
        <w:t xml:space="preserve">Often, the </w:t>
      </w:r>
      <w:r w:rsidRPr="00EB1562">
        <w:rPr>
          <w:rStyle w:val="StyleUnderline"/>
        </w:rPr>
        <w:t>peaceful behavior</w:t>
      </w:r>
      <w:r w:rsidRPr="00EB1562">
        <w:rPr>
          <w:sz w:val="14"/>
        </w:rPr>
        <w:t xml:space="preserve"> that typically occurs between buyers and sellers is the result of a habit of peacefulness that </w:t>
      </w:r>
      <w:r w:rsidRPr="00EB1562">
        <w:rPr>
          <w:rStyle w:val="StyleUnderline"/>
        </w:rPr>
        <w:t xml:space="preserve">has become </w:t>
      </w:r>
      <w:r w:rsidRPr="00EB1562">
        <w:rPr>
          <w:rStyle w:val="Emphasis"/>
        </w:rPr>
        <w:t>ingrained</w:t>
      </w:r>
      <w:r w:rsidRPr="00EB1562">
        <w:rPr>
          <w:rStyle w:val="StyleUnderline"/>
        </w:rPr>
        <w:t xml:space="preserve"> in people’s actions and expectations as they </w:t>
      </w:r>
      <w:r w:rsidRPr="00EB1562">
        <w:rPr>
          <w:rStyle w:val="Emphasis"/>
        </w:rPr>
        <w:t>continually experience</w:t>
      </w:r>
      <w:r w:rsidRPr="00EB1562">
        <w:rPr>
          <w:rStyle w:val="StyleUnderline"/>
        </w:rPr>
        <w:t xml:space="preserve"> and </w:t>
      </w:r>
      <w:r w:rsidRPr="00EB1562">
        <w:rPr>
          <w:rStyle w:val="Emphasis"/>
        </w:rPr>
        <w:t>participate</w:t>
      </w:r>
      <w:r w:rsidRPr="00EB1562">
        <w:rPr>
          <w:rStyle w:val="StyleUnderline"/>
        </w:rPr>
        <w:t xml:space="preserve"> in the market</w:t>
      </w:r>
      <w:r w:rsidRPr="00EB1562">
        <w:rPr>
          <w:sz w:val="14"/>
        </w:rPr>
        <w:t xml:space="preserve"> in their roles as producers and consumers. </w:t>
      </w:r>
      <w:r w:rsidRPr="00EB1562">
        <w:rPr>
          <w:rStyle w:val="StyleUnderline"/>
        </w:rPr>
        <w:t xml:space="preserve">Although at least </w:t>
      </w:r>
      <w:r w:rsidRPr="00EB1562">
        <w:rPr>
          <w:rStyle w:val="Emphasis"/>
        </w:rPr>
        <w:t>some</w:t>
      </w:r>
      <w:r w:rsidRPr="00EB1562">
        <w:rPr>
          <w:rStyle w:val="StyleUnderline"/>
        </w:rPr>
        <w:t xml:space="preserve"> of the</w:t>
      </w:r>
      <w:r w:rsidRPr="00EB1562">
        <w:rPr>
          <w:sz w:val="14"/>
        </w:rPr>
        <w:t xml:space="preserve"> barber’s or waiter’s </w:t>
      </w:r>
      <w:r w:rsidRPr="00EB1562">
        <w:rPr>
          <w:rStyle w:val="StyleUnderline"/>
        </w:rPr>
        <w:t>motivation</w:t>
      </w:r>
      <w:r w:rsidRPr="00EB1562">
        <w:rPr>
          <w:sz w:val="14"/>
        </w:rPr>
        <w:t xml:space="preserve">, for instance, </w:t>
      </w:r>
      <w:r w:rsidRPr="00EB1562">
        <w:rPr>
          <w:rStyle w:val="StyleUnderline"/>
        </w:rPr>
        <w:t>might be based on</w:t>
      </w:r>
      <w:r w:rsidRPr="00EB1562">
        <w:rPr>
          <w:sz w:val="14"/>
        </w:rPr>
        <w:t xml:space="preserve"> the expectation of receiving a nice tip, a good review, or the satisfaction of other </w:t>
      </w:r>
      <w:r w:rsidRPr="00EB1562">
        <w:rPr>
          <w:rStyle w:val="Emphasis"/>
        </w:rPr>
        <w:t>narrowly economic criteria</w:t>
      </w:r>
      <w:r w:rsidRPr="00EB1562">
        <w:rPr>
          <w:sz w:val="14"/>
        </w:rPr>
        <w:t xml:space="preserve">, </w:t>
      </w:r>
      <w:r w:rsidRPr="00EB1562">
        <w:rPr>
          <w:rStyle w:val="StyleUnderline"/>
        </w:rPr>
        <w:t xml:space="preserve">it </w:t>
      </w:r>
      <w:r w:rsidRPr="00EB1562">
        <w:rPr>
          <w:rStyle w:val="Emphasis"/>
        </w:rPr>
        <w:t>does not imply</w:t>
      </w:r>
      <w:r w:rsidRPr="00EB1562">
        <w:rPr>
          <w:rStyle w:val="StyleUnderline"/>
        </w:rPr>
        <w:t xml:space="preserve"> that other elements of sociality and friendliness </w:t>
      </w:r>
      <w:r w:rsidRPr="00EB1562">
        <w:rPr>
          <w:rStyle w:val="Emphasis"/>
        </w:rPr>
        <w:t>do not factor</w:t>
      </w:r>
      <w:r w:rsidRPr="00EB1562">
        <w:rPr>
          <w:rStyle w:val="StyleUnderline"/>
        </w:rPr>
        <w:t xml:space="preserve"> into their peaceful behavior</w:t>
      </w:r>
      <w:r w:rsidRPr="00EB1562">
        <w:rPr>
          <w:sz w:val="14"/>
        </w:rPr>
        <w:t xml:space="preserve"> and the peaceful behavior of her customer. The barber-client and waiter-customer relation, or </w:t>
      </w:r>
      <w:r w:rsidRPr="00EB1562">
        <w:rPr>
          <w:rStyle w:val="StyleUnderline"/>
        </w:rPr>
        <w:t>any social arrangement in markets</w:t>
      </w:r>
      <w:r w:rsidRPr="00EB1562">
        <w:rPr>
          <w:sz w:val="14"/>
        </w:rPr>
        <w:t xml:space="preserve">, </w:t>
      </w:r>
      <w:r w:rsidRPr="00EB1562">
        <w:rPr>
          <w:rStyle w:val="StyleUnderline"/>
        </w:rPr>
        <w:t xml:space="preserve">might be </w:t>
      </w:r>
      <w:r w:rsidRPr="00EB1562">
        <w:rPr>
          <w:rStyle w:val="Emphasis"/>
        </w:rPr>
        <w:t>fleeting</w:t>
      </w:r>
      <w:r w:rsidRPr="00EB1562">
        <w:rPr>
          <w:sz w:val="14"/>
        </w:rPr>
        <w:t xml:space="preserve">, and only last a few minutes, </w:t>
      </w:r>
      <w:r w:rsidRPr="00EB1562">
        <w:rPr>
          <w:rStyle w:val="StyleUnderline"/>
        </w:rPr>
        <w:t xml:space="preserve">but they are nonetheless arrangements through which both parties are expected to practice </w:t>
      </w:r>
      <w:r w:rsidRPr="00EB1562">
        <w:rPr>
          <w:rStyle w:val="Emphasis"/>
        </w:rPr>
        <w:t>habits of peacefulness</w:t>
      </w:r>
      <w:r w:rsidRPr="00EB1562">
        <w:rPr>
          <w:sz w:val="14"/>
        </w:rPr>
        <w:t>.</w:t>
      </w:r>
    </w:p>
    <w:p w14:paraId="1D257772" w14:textId="77777777" w:rsidR="004D26D9" w:rsidRPr="00EB1562" w:rsidRDefault="004D26D9" w:rsidP="004D26D9">
      <w:pPr>
        <w:rPr>
          <w:sz w:val="14"/>
        </w:rPr>
      </w:pPr>
      <w:r w:rsidRPr="00EB1562">
        <w:rPr>
          <w:rStyle w:val="StyleUnderline"/>
        </w:rPr>
        <w:t xml:space="preserve">Market participants who have been </w:t>
      </w:r>
      <w:r w:rsidRPr="00245E87">
        <w:rPr>
          <w:rStyle w:val="Emphasis"/>
        </w:rPr>
        <w:t>enculturated in market contexts</w:t>
      </w:r>
      <w:r w:rsidRPr="00EB1562">
        <w:rPr>
          <w:rStyle w:val="StyleUnderline"/>
        </w:rPr>
        <w:t xml:space="preserve"> learned</w:t>
      </w:r>
      <w:r w:rsidRPr="00EB1562">
        <w:rPr>
          <w:sz w:val="14"/>
        </w:rPr>
        <w:t xml:space="preserve">, perhaps from a young age, </w:t>
      </w:r>
      <w:r w:rsidRPr="00EB1562">
        <w:rPr>
          <w:rStyle w:val="StyleUnderline"/>
        </w:rPr>
        <w:t xml:space="preserve">how to be </w:t>
      </w:r>
      <w:r w:rsidRPr="00245E87">
        <w:rPr>
          <w:rStyle w:val="Emphasis"/>
        </w:rPr>
        <w:t>courteous</w:t>
      </w:r>
      <w:r w:rsidRPr="00EB1562">
        <w:rPr>
          <w:rStyle w:val="StyleUnderline"/>
        </w:rPr>
        <w:t xml:space="preserve"> to others,</w:t>
      </w:r>
      <w:r w:rsidRPr="00EB1562">
        <w:rPr>
          <w:sz w:val="14"/>
        </w:rPr>
        <w:t xml:space="preserve"> what meanings to ascribe to certain encounters (e.g., whether they be rude or pleasant), </w:t>
      </w:r>
      <w:r w:rsidRPr="00EB1562">
        <w:rPr>
          <w:rStyle w:val="StyleUnderline"/>
        </w:rPr>
        <w:t xml:space="preserve">and how to be </w:t>
      </w:r>
      <w:r w:rsidRPr="00245E87">
        <w:rPr>
          <w:rStyle w:val="Emphasis"/>
        </w:rPr>
        <w:t>habitually peaceful</w:t>
      </w:r>
      <w:r w:rsidRPr="00EB1562">
        <w:rPr>
          <w:sz w:val="14"/>
        </w:rPr>
        <w:t xml:space="preserve">. We learn to interpret our environment as we develop a shared understanding, with our own unique twist, as to how we should publicly behave </w:t>
      </w:r>
      <w:r w:rsidRPr="00EB1562">
        <w:rPr>
          <w:rStyle w:val="StyleUnderline"/>
        </w:rPr>
        <w:t xml:space="preserve">so that others will deem us </w:t>
      </w:r>
      <w:r w:rsidRPr="00245E87">
        <w:rPr>
          <w:rStyle w:val="Emphasis"/>
        </w:rPr>
        <w:t>admirable</w:t>
      </w:r>
      <w:r w:rsidRPr="00EB1562">
        <w:rPr>
          <w:sz w:val="14"/>
        </w:rPr>
        <w:t xml:space="preserve"> and, as Adam Smith (1759) in the Theory of Moral Sentiments put it, “worthy of admiration.”</w:t>
      </w:r>
    </w:p>
    <w:p w14:paraId="4164102E" w14:textId="77777777" w:rsidR="004D26D9" w:rsidRPr="009179CF" w:rsidRDefault="004D26D9" w:rsidP="004D26D9"/>
    <w:p w14:paraId="36CD7E4B" w14:textId="77777777" w:rsidR="004D26D9" w:rsidRPr="00BF4F19" w:rsidRDefault="004D26D9" w:rsidP="004D26D9">
      <w:pPr>
        <w:pStyle w:val="Heading3"/>
      </w:pPr>
      <w:r w:rsidRPr="00BF4F19">
        <w:t>AT: Innovation=Misdirected</w:t>
      </w:r>
    </w:p>
    <w:p w14:paraId="0472C4F6" w14:textId="77777777" w:rsidR="004D26D9" w:rsidRPr="00BF4F19" w:rsidRDefault="004D26D9" w:rsidP="004D26D9">
      <w:pPr>
        <w:pStyle w:val="Heading4"/>
      </w:pPr>
      <w:r w:rsidRPr="00BF4F19">
        <w:t xml:space="preserve">Growth </w:t>
      </w:r>
      <w:r w:rsidRPr="00BF4F19">
        <w:rPr>
          <w:u w:val="single"/>
        </w:rPr>
        <w:t>can</w:t>
      </w:r>
      <w:r w:rsidRPr="00BF4F19">
        <w:t xml:space="preserve"> and </w:t>
      </w:r>
      <w:r w:rsidRPr="00BF4F19">
        <w:rPr>
          <w:u w:val="single"/>
        </w:rPr>
        <w:t>will</w:t>
      </w:r>
      <w:r w:rsidRPr="00BF4F19">
        <w:t xml:space="preserve"> go to the areas that need it most.</w:t>
      </w:r>
    </w:p>
    <w:p w14:paraId="41FAD04F" w14:textId="77777777" w:rsidR="004D26D9" w:rsidRPr="00BF4F19" w:rsidRDefault="004D26D9" w:rsidP="004D26D9">
      <w:r w:rsidRPr="00BF4F19">
        <w:rPr>
          <w:rStyle w:val="Style13ptBold"/>
        </w:rPr>
        <w:t>Pearce, 22</w:t>
      </w:r>
      <w:r w:rsidRPr="00BF4F19">
        <w:t>—environment and development correspondent for the Breakthrough Institute, writing regularly for Yale Environment 360 among others, citing Narasimha Rao, Associate Professor of Energy Systems, Yale School of the Environment (Fred, “Green Growth Won’t Kill the Planet,” Breakthrough Journal, No. 15, Winter 2022, dml)</w:t>
      </w:r>
    </w:p>
    <w:p w14:paraId="4E16305A" w14:textId="77777777" w:rsidR="004D26D9" w:rsidRPr="00BF4F19" w:rsidRDefault="004D26D9" w:rsidP="004D26D9">
      <w:pPr>
        <w:rPr>
          <w:sz w:val="14"/>
        </w:rPr>
      </w:pPr>
      <w:r w:rsidRPr="00BF4F19">
        <w:rPr>
          <w:rStyle w:val="StyleUnderline"/>
        </w:rPr>
        <w:t xml:space="preserve">Rao’s findings ought to have a </w:t>
      </w:r>
      <w:r w:rsidRPr="00BF4F19">
        <w:rPr>
          <w:rStyle w:val="Emphasis"/>
        </w:rPr>
        <w:t>profound impact</w:t>
      </w:r>
      <w:r w:rsidRPr="00BF4F19">
        <w:rPr>
          <w:rStyle w:val="StyleUnderline"/>
        </w:rPr>
        <w:t xml:space="preserve"> on the divisive discourse</w:t>
      </w:r>
      <w:r w:rsidRPr="00BF4F19">
        <w:rPr>
          <w:sz w:val="14"/>
        </w:rPr>
        <w:t xml:space="preserve"> on climate change, </w:t>
      </w:r>
      <w:r w:rsidRPr="00BF4F19">
        <w:rPr>
          <w:rStyle w:val="StyleUnderline"/>
        </w:rPr>
        <w:t>which continues to pit</w:t>
      </w:r>
      <w:r w:rsidRPr="00BF4F19">
        <w:rPr>
          <w:sz w:val="14"/>
        </w:rPr>
        <w:t xml:space="preserve"> the attempts of developing countries to eliminate poverty by mimicking </w:t>
      </w:r>
      <w:r w:rsidRPr="00BF4F19">
        <w:rPr>
          <w:rStyle w:val="StyleUnderline"/>
        </w:rPr>
        <w:t>Western modes of development</w:t>
      </w:r>
      <w:r w:rsidRPr="00BF4F19">
        <w:rPr>
          <w:sz w:val="14"/>
        </w:rPr>
        <w:t xml:space="preserve"> against many in the West who see this path </w:t>
      </w:r>
      <w:r w:rsidRPr="00BF4F19">
        <w:rPr>
          <w:rStyle w:val="StyleUnderline"/>
        </w:rPr>
        <w:t xml:space="preserve">as </w:t>
      </w:r>
      <w:r w:rsidRPr="00BF4F19">
        <w:rPr>
          <w:rStyle w:val="Emphasis"/>
        </w:rPr>
        <w:t>ruinous</w:t>
      </w:r>
      <w:r w:rsidRPr="00BF4F19">
        <w:rPr>
          <w:rStyle w:val="StyleUnderline"/>
        </w:rPr>
        <w:t xml:space="preserve"> for the planet and</w:t>
      </w:r>
      <w:r w:rsidRPr="00BF4F19">
        <w:rPr>
          <w:sz w:val="14"/>
        </w:rPr>
        <w:t xml:space="preserve"> ultimately </w:t>
      </w:r>
      <w:r w:rsidRPr="00BF4F19">
        <w:rPr>
          <w:rStyle w:val="Emphasis"/>
        </w:rPr>
        <w:t>self-defeating</w:t>
      </w:r>
      <w:r w:rsidRPr="00BF4F19">
        <w:rPr>
          <w:rStyle w:val="StyleUnderline"/>
        </w:rPr>
        <w:t xml:space="preserve"> for the poor</w:t>
      </w:r>
      <w:r w:rsidRPr="00BF4F19">
        <w:rPr>
          <w:sz w:val="14"/>
        </w:rPr>
        <w:t xml:space="preserve">. </w:t>
      </w:r>
      <w:r w:rsidRPr="00BF4F19">
        <w:rPr>
          <w:rStyle w:val="StyleUnderline"/>
        </w:rPr>
        <w:t>They are</w:t>
      </w:r>
      <w:r w:rsidRPr="00BF4F19">
        <w:rPr>
          <w:sz w:val="14"/>
        </w:rPr>
        <w:t xml:space="preserve"> both </w:t>
      </w:r>
      <w:r w:rsidRPr="00BF4F19">
        <w:rPr>
          <w:rStyle w:val="Emphasis"/>
        </w:rPr>
        <w:t>wrong</w:t>
      </w:r>
      <w:r w:rsidRPr="00BF4F19">
        <w:rPr>
          <w:sz w:val="14"/>
        </w:rPr>
        <w:t xml:space="preserve">. In truth, </w:t>
      </w:r>
      <w:r w:rsidRPr="00BF4F19">
        <w:rPr>
          <w:rStyle w:val="StyleUnderline"/>
        </w:rPr>
        <w:t xml:space="preserve">there </w:t>
      </w:r>
      <w:r w:rsidRPr="00BF4F19">
        <w:rPr>
          <w:rStyle w:val="Emphasis"/>
        </w:rPr>
        <w:t>need be no incompatibility</w:t>
      </w:r>
      <w:r w:rsidRPr="00BF4F19">
        <w:rPr>
          <w:sz w:val="14"/>
        </w:rPr>
        <w:t xml:space="preserve">. Ecomodernists are right: </w:t>
      </w:r>
      <w:r w:rsidRPr="00BF4F19">
        <w:rPr>
          <w:rStyle w:val="StyleUnderline"/>
        </w:rPr>
        <w:t xml:space="preserve">humanity can </w:t>
      </w:r>
      <w:r w:rsidRPr="00BF4F19">
        <w:rPr>
          <w:rStyle w:val="Emphasis"/>
        </w:rPr>
        <w:t>have its cake</w:t>
      </w:r>
      <w:r w:rsidRPr="00BF4F19">
        <w:rPr>
          <w:rStyle w:val="StyleUnderline"/>
        </w:rPr>
        <w:t xml:space="preserve"> and </w:t>
      </w:r>
      <w:r w:rsidRPr="00BF4F19">
        <w:rPr>
          <w:rStyle w:val="Emphasis"/>
        </w:rPr>
        <w:t>eat it</w:t>
      </w:r>
      <w:r w:rsidRPr="00BF4F19">
        <w:rPr>
          <w:sz w:val="14"/>
        </w:rPr>
        <w:t>, too.</w:t>
      </w:r>
    </w:p>
    <w:p w14:paraId="4449DBBD" w14:textId="77777777" w:rsidR="004D26D9" w:rsidRPr="00BF4F19" w:rsidRDefault="004D26D9" w:rsidP="004D26D9">
      <w:pPr>
        <w:rPr>
          <w:sz w:val="14"/>
        </w:rPr>
      </w:pPr>
      <w:r w:rsidRPr="00BF4F19">
        <w:rPr>
          <w:sz w:val="14"/>
        </w:rPr>
        <w:t>Rao, who grew up in a middle-class family in Mumbai but with poverty around him, is now at Yale University and the International Institute for Applied Systems Analysis (IIASA), an Austria-based intergovernmental think tank. He has spent years as what he calls an “interdisciplinary scholar,” addressing both technological advances and social equity and how they might interact.</w:t>
      </w:r>
    </w:p>
    <w:p w14:paraId="607FC2D7" w14:textId="77777777" w:rsidR="004D26D9" w:rsidRPr="00BF4F19" w:rsidRDefault="004D26D9" w:rsidP="004D26D9">
      <w:pPr>
        <w:rPr>
          <w:sz w:val="14"/>
        </w:rPr>
      </w:pPr>
      <w:r w:rsidRPr="00BF4F19">
        <w:rPr>
          <w:sz w:val="14"/>
        </w:rPr>
        <w:t xml:space="preserve">He says that, until recently, little climate-change analysis, social research, or futurology has seriously addressed whether climate and living standards can be fixed together. Ecomodernists stepped in with strong </w:t>
      </w:r>
      <w:r w:rsidRPr="00BF4F19">
        <w:rPr>
          <w:rStyle w:val="StyleUnderline"/>
        </w:rPr>
        <w:t>belief in the power of transformative technology</w:t>
      </w:r>
      <w:r w:rsidRPr="00BF4F19">
        <w:rPr>
          <w:sz w:val="14"/>
        </w:rPr>
        <w:t xml:space="preserve"> to both deliver abundant energy and break the umbilical cord linking prosperity to pollution. But theirs </w:t>
      </w:r>
      <w:r w:rsidRPr="00BF4F19">
        <w:rPr>
          <w:rStyle w:val="StyleUnderline"/>
        </w:rPr>
        <w:t>is</w:t>
      </w:r>
      <w:r w:rsidRPr="00BF4F19">
        <w:rPr>
          <w:sz w:val="14"/>
        </w:rPr>
        <w:t xml:space="preserve"> a </w:t>
      </w:r>
      <w:r w:rsidRPr="00BF4F19">
        <w:rPr>
          <w:rStyle w:val="StyleUnderline"/>
        </w:rPr>
        <w:t xml:space="preserve">predominantly </w:t>
      </w:r>
      <w:r w:rsidRPr="00BF4F19">
        <w:rPr>
          <w:rStyle w:val="Emphasis"/>
        </w:rPr>
        <w:t>supply-side</w:t>
      </w:r>
      <w:r w:rsidRPr="00BF4F19">
        <w:rPr>
          <w:rStyle w:val="StyleUnderline"/>
        </w:rPr>
        <w:t xml:space="preserve"> and </w:t>
      </w:r>
      <w:r w:rsidRPr="00BF4F19">
        <w:rPr>
          <w:rStyle w:val="Emphasis"/>
        </w:rPr>
        <w:t>top-down</w:t>
      </w:r>
      <w:r w:rsidRPr="00BF4F19">
        <w:rPr>
          <w:sz w:val="14"/>
        </w:rPr>
        <w:t xml:space="preserve"> perspective, </w:t>
      </w:r>
      <w:r w:rsidRPr="00BF4F19">
        <w:rPr>
          <w:rStyle w:val="StyleUnderline"/>
        </w:rPr>
        <w:t>which can lead to a presumption that the benefits</w:t>
      </w:r>
      <w:r w:rsidRPr="00BF4F19">
        <w:rPr>
          <w:sz w:val="14"/>
        </w:rPr>
        <w:t xml:space="preserve"> of prosperity and abundant energy </w:t>
      </w:r>
      <w:r w:rsidRPr="00BF4F19">
        <w:rPr>
          <w:rStyle w:val="StyleUnderline"/>
        </w:rPr>
        <w:t xml:space="preserve">will </w:t>
      </w:r>
      <w:r w:rsidRPr="00BF4F19">
        <w:rPr>
          <w:rStyle w:val="Emphasis"/>
        </w:rPr>
        <w:t>trickle down</w:t>
      </w:r>
      <w:r w:rsidRPr="00BF4F19">
        <w:rPr>
          <w:sz w:val="14"/>
        </w:rPr>
        <w:t xml:space="preserve"> to deliver decent living standards for all.</w:t>
      </w:r>
    </w:p>
    <w:p w14:paraId="2062A280" w14:textId="77777777" w:rsidR="004D26D9" w:rsidRPr="00BF4F19" w:rsidRDefault="004D26D9" w:rsidP="004D26D9">
      <w:pPr>
        <w:rPr>
          <w:sz w:val="14"/>
        </w:rPr>
      </w:pPr>
      <w:r w:rsidRPr="00BF4F19">
        <w:rPr>
          <w:sz w:val="14"/>
        </w:rPr>
        <w:t>Critics like Anna Walnycki and Tucker Landesman at the International Institute for Environment and Development say a top-down perspective risks increasing social and economic inequality unless “policies are shaped around the needs of ordinary citizens,” especially those in low-income urban communities. Moreover, as Rao points out, energy inequality around the world is even greater than income inequality. And by some measures, more income seems to only increase energy inequalities, according to analysis by researchers at the University of Leeds.</w:t>
      </w:r>
    </w:p>
    <w:p w14:paraId="0300CDAA" w14:textId="77777777" w:rsidR="004D26D9" w:rsidRPr="00BF4F19" w:rsidRDefault="004D26D9" w:rsidP="004D26D9">
      <w:pPr>
        <w:rPr>
          <w:sz w:val="14"/>
        </w:rPr>
      </w:pPr>
      <w:r w:rsidRPr="00BF4F19">
        <w:rPr>
          <w:sz w:val="14"/>
        </w:rPr>
        <w:t xml:space="preserve">To grapple with such issues, </w:t>
      </w:r>
      <w:r w:rsidRPr="00BF4F19">
        <w:rPr>
          <w:rStyle w:val="StyleUnderline"/>
        </w:rPr>
        <w:t>Rao’s work</w:t>
      </w:r>
      <w:r w:rsidRPr="00BF4F19">
        <w:rPr>
          <w:sz w:val="14"/>
        </w:rPr>
        <w:t xml:space="preserve">, centered in the Decent Living Energy project, </w:t>
      </w:r>
      <w:r w:rsidRPr="00BF4F19">
        <w:rPr>
          <w:rStyle w:val="StyleUnderline"/>
        </w:rPr>
        <w:t xml:space="preserve">takes a </w:t>
      </w:r>
      <w:r w:rsidRPr="00BF4F19">
        <w:rPr>
          <w:rStyle w:val="Emphasis"/>
        </w:rPr>
        <w:t>bottom-up</w:t>
      </w:r>
      <w:r w:rsidRPr="00BF4F19">
        <w:rPr>
          <w:rStyle w:val="StyleUnderline"/>
        </w:rPr>
        <w:t xml:space="preserve"> approach</w:t>
      </w:r>
      <w:r w:rsidRPr="00BF4F19">
        <w:rPr>
          <w:sz w:val="14"/>
        </w:rPr>
        <w:t xml:space="preserve">. It starts </w:t>
      </w:r>
      <w:r w:rsidRPr="00BF4F19">
        <w:rPr>
          <w:rStyle w:val="StyleUnderline"/>
        </w:rPr>
        <w:t xml:space="preserve">with an assessment of the </w:t>
      </w:r>
      <w:r w:rsidRPr="00BF4F19">
        <w:rPr>
          <w:rStyle w:val="Emphasis"/>
        </w:rPr>
        <w:t>hard material needs</w:t>
      </w:r>
      <w:r w:rsidRPr="00BF4F19">
        <w:rPr>
          <w:rStyle w:val="StyleUnderline"/>
        </w:rPr>
        <w:t xml:space="preserve"> for eliminating poverty</w:t>
      </w:r>
      <w:r w:rsidRPr="00BF4F19">
        <w:rPr>
          <w:sz w:val="14"/>
        </w:rPr>
        <w:t>—particularly for the billion-plus people living in informal urban settlements without decent housing, sanitation, water, and other basic services—</w:t>
      </w:r>
      <w:r w:rsidRPr="00BF4F19">
        <w:rPr>
          <w:rStyle w:val="StyleUnderline"/>
        </w:rPr>
        <w:t>and does the work of separating out the energy needs for eradicating poverty from those to meet the demands of affluence</w:t>
      </w:r>
      <w:r w:rsidRPr="00BF4F19">
        <w:rPr>
          <w:sz w:val="14"/>
        </w:rPr>
        <w:t>.</w:t>
      </w:r>
    </w:p>
    <w:p w14:paraId="50DE98F8" w14:textId="77777777" w:rsidR="004D26D9" w:rsidRPr="00BF4F19" w:rsidRDefault="004D26D9" w:rsidP="004D26D9">
      <w:pPr>
        <w:rPr>
          <w:sz w:val="14"/>
        </w:rPr>
      </w:pPr>
      <w:r w:rsidRPr="00BF4F19">
        <w:rPr>
          <w:sz w:val="14"/>
        </w:rPr>
        <w:t xml:space="preserve">In this way, </w:t>
      </w:r>
      <w:r w:rsidRPr="00BF4F19">
        <w:rPr>
          <w:rStyle w:val="StyleUnderline"/>
        </w:rPr>
        <w:t xml:space="preserve">Rao has added </w:t>
      </w:r>
      <w:r w:rsidRPr="00BF4F19">
        <w:rPr>
          <w:rStyle w:val="Emphasis"/>
        </w:rPr>
        <w:t>real numbers</w:t>
      </w:r>
      <w:r w:rsidRPr="00BF4F19">
        <w:rPr>
          <w:rStyle w:val="StyleUnderline"/>
        </w:rPr>
        <w:t xml:space="preserve"> to the idea of a decent living</w:t>
      </w:r>
      <w:r w:rsidRPr="00BF4F19">
        <w:rPr>
          <w:sz w:val="14"/>
        </w:rPr>
        <w:t xml:space="preserve">, </w:t>
      </w:r>
      <w:r w:rsidRPr="00BF4F19">
        <w:rPr>
          <w:rStyle w:val="Emphasis"/>
        </w:rPr>
        <w:t>upending</w:t>
      </w:r>
      <w:r w:rsidRPr="00BF4F19">
        <w:rPr>
          <w:rStyle w:val="StyleUnderline"/>
        </w:rPr>
        <w:t xml:space="preserve"> past global measures of poverty</w:t>
      </w:r>
      <w:r w:rsidRPr="00BF4F19">
        <w:rPr>
          <w:sz w:val="14"/>
        </w:rPr>
        <w:t>, which were removed from the real lives and material needs of the poor. The most widely used is based on the single metric of daily income per head. Once a dollar a day, the cutoff has now become $1.90 per day for extreme poverty, with a higher threshold of $5.50 per day used by the World Bank for upper-middle-income countries. Almost half the world’s population does not achieve this standard. But what you can buy with those dollars varies vastly round the world, as does what you need to purchase to achieve a decent standard of living. Other measures have looked to well-being outcomes, most influential among them being the UN’s Human Development Index, which is based on life expectancy, years of schooling, and income. But it does not set a threshold level, or measure what material requirements are needed to get to an “acceptable” (different from “good”) outcome.</w:t>
      </w:r>
    </w:p>
    <w:p w14:paraId="069F545E" w14:textId="77777777" w:rsidR="004D26D9" w:rsidRPr="00BF4F19" w:rsidRDefault="004D26D9" w:rsidP="004D26D9">
      <w:pPr>
        <w:rPr>
          <w:sz w:val="14"/>
        </w:rPr>
      </w:pPr>
      <w:r w:rsidRPr="00BF4F19">
        <w:rPr>
          <w:sz w:val="14"/>
        </w:rPr>
        <w:t>Rao, with his colleague Jihoon Min, attempts to do better by identifying a shopping bag of material requirements, or “satisfiers,” that are as near as possible universal prerequisites for a decent modern life. They call these requirements “material conditions that people everywhere ought to have, no matter what their intentions or conception of a good life, or what other rights they may claim.”</w:t>
      </w:r>
    </w:p>
    <w:p w14:paraId="29743E57" w14:textId="77777777" w:rsidR="004D26D9" w:rsidRPr="00BF4F19" w:rsidRDefault="004D26D9" w:rsidP="004D26D9">
      <w:pPr>
        <w:rPr>
          <w:sz w:val="14"/>
        </w:rPr>
      </w:pPr>
      <w:r w:rsidRPr="00BF4F19">
        <w:rPr>
          <w:sz w:val="14"/>
        </w:rPr>
        <w:t>Those material needs fit into 10 broad indicators of basic human well-being: nutrition, shelter, living conditions, clothing, health care, air quality, education, access to information and communication services, mobility, and freedom to gather and dissent. A person who achieves them does not necessarily have a life that a wealthy person in the West would recognize as comfortable. But they would have a life that could be called decent and dignified.</w:t>
      </w:r>
    </w:p>
    <w:p w14:paraId="6B885F2D" w14:textId="77777777" w:rsidR="004D26D9" w:rsidRPr="00BF4F19" w:rsidRDefault="004D26D9" w:rsidP="004D26D9">
      <w:pPr>
        <w:rPr>
          <w:sz w:val="14"/>
        </w:rPr>
      </w:pPr>
      <w:r w:rsidRPr="00BF4F19">
        <w:rPr>
          <w:sz w:val="14"/>
        </w:rPr>
        <w:t>Many of these requirements derive from widely accepted benchmarks, but others go further. For instance, nutrition requires not just sufficient calories, but also vitamins and minerals and a refrigerator to store food safely. There’s also the need for a cooker that does not fill the home with smoke, part of the air-quality category.</w:t>
      </w:r>
    </w:p>
    <w:p w14:paraId="69B83DCD" w14:textId="77777777" w:rsidR="004D26D9" w:rsidRPr="00BF4F19" w:rsidRDefault="004D26D9" w:rsidP="004D26D9">
      <w:pPr>
        <w:rPr>
          <w:sz w:val="14"/>
        </w:rPr>
      </w:pPr>
      <w:r w:rsidRPr="00BF4F19">
        <w:rPr>
          <w:sz w:val="14"/>
        </w:rPr>
        <w:t>Shelter and adequate living conditions require not just a roof over your head, but also sufficient floor space (depending on household size, typically 30 square meters per person), durable home construction, and sufficient heating and cooling equipment for “thermal comfort.” Also required is “sufficient clothing to achieve basic comfort” and access to a washing machine.</w:t>
      </w:r>
    </w:p>
    <w:p w14:paraId="5C27D66F" w14:textId="77777777" w:rsidR="004D26D9" w:rsidRPr="00BF4F19" w:rsidRDefault="004D26D9" w:rsidP="004D26D9">
      <w:pPr>
        <w:rPr>
          <w:sz w:val="14"/>
        </w:rPr>
      </w:pPr>
      <w:r w:rsidRPr="00BF4F19">
        <w:rPr>
          <w:sz w:val="14"/>
        </w:rPr>
        <w:t>Health care and living conditions requirements include on-premises sanitation and water supplies (50 liters per head per day), plus access to adequate health care facilities and a minimum of one physician per 1,000 people.</w:t>
      </w:r>
    </w:p>
    <w:p w14:paraId="7F5A4EEA" w14:textId="77777777" w:rsidR="004D26D9" w:rsidRPr="00BF4F19" w:rsidRDefault="004D26D9" w:rsidP="004D26D9">
      <w:pPr>
        <w:rPr>
          <w:sz w:val="14"/>
        </w:rPr>
      </w:pPr>
      <w:r w:rsidRPr="00BF4F19">
        <w:rPr>
          <w:sz w:val="14"/>
        </w:rPr>
        <w:t>The social well-being criteria include not just nine years of education, but also access to communication networks including one phone and one television or computer per household. These new needs, Rao and Min say, may not appear essential to life, but are “globally desired by an overwhelming majority of people,” so not to have them risks social disengagement and ostracism. The electronics need not be personally owned, they note, but access is vital.</w:t>
      </w:r>
    </w:p>
    <w:p w14:paraId="46926B1B" w14:textId="77777777" w:rsidR="004D26D9" w:rsidRPr="00BF4F19" w:rsidRDefault="004D26D9" w:rsidP="004D26D9">
      <w:pPr>
        <w:rPr>
          <w:sz w:val="14"/>
        </w:rPr>
      </w:pPr>
      <w:r w:rsidRPr="00BF4F19">
        <w:rPr>
          <w:sz w:val="14"/>
        </w:rPr>
        <w:t>The same holds for mobility, which they regard as necessary for social engagement and employment or selling wares. The decent living requirement is set at access to motorized transport, such as a bus or motorbike, sufficient for an average of around 25 kilometres per person per day.</w:t>
      </w:r>
    </w:p>
    <w:p w14:paraId="7A23CDA3" w14:textId="77777777" w:rsidR="004D26D9" w:rsidRPr="00BF4F19" w:rsidRDefault="004D26D9" w:rsidP="004D26D9">
      <w:pPr>
        <w:rPr>
          <w:sz w:val="14"/>
        </w:rPr>
      </w:pPr>
      <w:r w:rsidRPr="00BF4F19">
        <w:rPr>
          <w:sz w:val="14"/>
        </w:rPr>
        <w:t>Rao and his colleagues’ analysis of needs is often surprisingly granular. Current thinking holds that households of a similar income level around the world generally want the same appliances. His household surveys nuance that. While most people in most places do want a TV, cellphone, and refrigerator, his study with Kevin Ummel found washing machines are less universally desired, and ovens and tumble driers even less so. Race, culture, and religion are all factors. Patterns also differ depending on whether people live in urban areas and on the status of women; urbanity and greater equality both drive up demand for appliances connected with cooking and washing. People who consume a lot of milk products—such as Sikhs in India—want a refrigerator more than those who do not.</w:t>
      </w:r>
    </w:p>
    <w:p w14:paraId="4A94D675" w14:textId="77777777" w:rsidR="004D26D9" w:rsidRPr="00BF4F19" w:rsidRDefault="004D26D9" w:rsidP="004D26D9">
      <w:pPr>
        <w:rPr>
          <w:sz w:val="14"/>
        </w:rPr>
      </w:pPr>
      <w:r w:rsidRPr="00BF4F19">
        <w:rPr>
          <w:sz w:val="14"/>
        </w:rPr>
        <w:t>White people, Rao and Ummel note, are more fixated on white goods—that is, large electrical appliances. But they care less about motorbikes and some cooking equipment such as rice cookers, which are much more widespread in Asia.</w:t>
      </w:r>
    </w:p>
    <w:p w14:paraId="4AF4243D" w14:textId="77777777" w:rsidR="004D26D9" w:rsidRPr="00BF4F19" w:rsidRDefault="004D26D9" w:rsidP="004D26D9">
      <w:pPr>
        <w:rPr>
          <w:sz w:val="14"/>
        </w:rPr>
      </w:pPr>
      <w:r w:rsidRPr="00BF4F19">
        <w:rPr>
          <w:sz w:val="14"/>
        </w:rPr>
        <w:t>It is impossible to say what proportion of the world’s population meets all Rao’s standards—or none. Some places far outstrip the basics. The average American has almost six times the “decent” level of floor space and consumes almost seven times as much water. Germans average four and 2.5 times those “decent” levels, respectively. But Rao’s estimates suggest that only two-thirds of people have attained half of them, with nutrition the most achieved and mobility the least. In fact, “the majority of the global population does not currently have decent levels of motorized transport,” coauthor Jarmo Kikstra of Imperial College London, has pointed out.</w:t>
      </w:r>
    </w:p>
    <w:p w14:paraId="131F1AEB" w14:textId="77777777" w:rsidR="004D26D9" w:rsidRPr="00BF4F19" w:rsidRDefault="004D26D9" w:rsidP="004D26D9">
      <w:pPr>
        <w:rPr>
          <w:sz w:val="14"/>
        </w:rPr>
      </w:pPr>
      <w:r w:rsidRPr="00BF4F19">
        <w:rPr>
          <w:sz w:val="14"/>
        </w:rPr>
        <w:t xml:space="preserve">All </w:t>
      </w:r>
      <w:r w:rsidRPr="00BF4F19">
        <w:rPr>
          <w:rStyle w:val="StyleUnderline"/>
        </w:rPr>
        <w:t xml:space="preserve">this </w:t>
      </w:r>
      <w:r w:rsidRPr="00BF4F19">
        <w:rPr>
          <w:rStyle w:val="Emphasis"/>
        </w:rPr>
        <w:t>confirms</w:t>
      </w:r>
      <w:r w:rsidRPr="00BF4F19">
        <w:rPr>
          <w:rStyle w:val="StyleUnderline"/>
        </w:rPr>
        <w:t xml:space="preserve"> findings from Rao and his colleagues’ analysis</w:t>
      </w:r>
      <w:r w:rsidRPr="00BF4F19">
        <w:rPr>
          <w:sz w:val="14"/>
        </w:rPr>
        <w:t xml:space="preserve"> published in the September Environmental Research Letters that “more people are deprived of DLS [decent living standards] than are income-poor.” Worldwide, </w:t>
      </w:r>
      <w:r w:rsidRPr="00BF4F19">
        <w:rPr>
          <w:rStyle w:val="Emphasis"/>
        </w:rPr>
        <w:t>more than three billion</w:t>
      </w:r>
      <w:r w:rsidRPr="00BF4F19">
        <w:rPr>
          <w:rStyle w:val="StyleUnderline"/>
        </w:rPr>
        <w:t xml:space="preserve"> people lack access to clean cooking options</w:t>
      </w:r>
      <w:r w:rsidRPr="00BF4F19">
        <w:rPr>
          <w:sz w:val="14"/>
        </w:rPr>
        <w:t xml:space="preserve">, space </w:t>
      </w:r>
      <w:r w:rsidRPr="00BF4F19">
        <w:rPr>
          <w:rStyle w:val="StyleUnderline"/>
        </w:rPr>
        <w:t>cooling</w:t>
      </w:r>
      <w:r w:rsidRPr="00BF4F19">
        <w:rPr>
          <w:sz w:val="14"/>
        </w:rPr>
        <w:t xml:space="preserve">, </w:t>
      </w:r>
      <w:r w:rsidRPr="00BF4F19">
        <w:rPr>
          <w:rStyle w:val="StyleUnderline"/>
        </w:rPr>
        <w:t>sanitation</w:t>
      </w:r>
      <w:r w:rsidRPr="00BF4F19">
        <w:rPr>
          <w:sz w:val="14"/>
        </w:rPr>
        <w:t xml:space="preserve">, </w:t>
      </w:r>
      <w:r w:rsidRPr="00BF4F19">
        <w:rPr>
          <w:rStyle w:val="StyleUnderline"/>
        </w:rPr>
        <w:t>and transport</w:t>
      </w:r>
      <w:r w:rsidRPr="00BF4F19">
        <w:rPr>
          <w:sz w:val="14"/>
        </w:rPr>
        <w:t xml:space="preserve">, and </w:t>
      </w:r>
      <w:r w:rsidRPr="00BF4F19">
        <w:rPr>
          <w:rStyle w:val="Emphasis"/>
        </w:rPr>
        <w:t>more than two billion</w:t>
      </w:r>
      <w:r w:rsidRPr="00BF4F19">
        <w:rPr>
          <w:rStyle w:val="StyleUnderline"/>
        </w:rPr>
        <w:t xml:space="preserve"> lack cold storage</w:t>
      </w:r>
      <w:r w:rsidRPr="00BF4F19">
        <w:rPr>
          <w:sz w:val="14"/>
        </w:rPr>
        <w:t xml:space="preserve">, </w:t>
      </w:r>
      <w:r w:rsidRPr="00BF4F19">
        <w:rPr>
          <w:rStyle w:val="StyleUnderline"/>
        </w:rPr>
        <w:t>decent housing</w:t>
      </w:r>
      <w:r w:rsidRPr="00BF4F19">
        <w:rPr>
          <w:sz w:val="14"/>
        </w:rPr>
        <w:t xml:space="preserve">, </w:t>
      </w:r>
      <w:r w:rsidRPr="00BF4F19">
        <w:rPr>
          <w:rStyle w:val="StyleUnderline"/>
        </w:rPr>
        <w:t>and proper access to clean water</w:t>
      </w:r>
      <w:r w:rsidRPr="00BF4F19">
        <w:rPr>
          <w:sz w:val="14"/>
        </w:rPr>
        <w:t>.</w:t>
      </w:r>
    </w:p>
    <w:p w14:paraId="2B586C49" w14:textId="77777777" w:rsidR="004D26D9" w:rsidRPr="00BF4F19" w:rsidRDefault="004D26D9" w:rsidP="004D26D9">
      <w:pPr>
        <w:rPr>
          <w:sz w:val="14"/>
        </w:rPr>
      </w:pPr>
      <w:r w:rsidRPr="00BF4F19">
        <w:rPr>
          <w:rStyle w:val="StyleUnderline"/>
        </w:rPr>
        <w:t xml:space="preserve">In </w:t>
      </w:r>
      <w:r w:rsidRPr="00BF4F19">
        <w:rPr>
          <w:rStyle w:val="Emphasis"/>
        </w:rPr>
        <w:t>sub-Saharan Africa</w:t>
      </w:r>
      <w:r w:rsidRPr="00BF4F19">
        <w:rPr>
          <w:sz w:val="14"/>
        </w:rPr>
        <w:t xml:space="preserve">, </w:t>
      </w:r>
      <w:r w:rsidRPr="00BF4F19">
        <w:rPr>
          <w:rStyle w:val="Emphasis"/>
        </w:rPr>
        <w:t>over 60 percent</w:t>
      </w:r>
      <w:r w:rsidRPr="00BF4F19">
        <w:rPr>
          <w:rStyle w:val="StyleUnderline"/>
        </w:rPr>
        <w:t xml:space="preserve"> of people do not have access to</w:t>
      </w:r>
      <w:r w:rsidRPr="00BF4F19">
        <w:rPr>
          <w:sz w:val="14"/>
        </w:rPr>
        <w:t xml:space="preserve"> eight of the requirements for </w:t>
      </w:r>
      <w:r w:rsidRPr="00BF4F19">
        <w:rPr>
          <w:rStyle w:val="StyleUnderline"/>
        </w:rPr>
        <w:t>a decent standard of living</w:t>
      </w:r>
      <w:r w:rsidRPr="00BF4F19">
        <w:rPr>
          <w:sz w:val="14"/>
        </w:rPr>
        <w:t xml:space="preserve">, with deficits for cooling, sanitation, transport, water access, cold storage, housing, television, and clean cooking. </w:t>
      </w:r>
      <w:r w:rsidRPr="00BF4F19">
        <w:rPr>
          <w:rStyle w:val="StyleUnderline"/>
        </w:rPr>
        <w:t xml:space="preserve">In </w:t>
      </w:r>
      <w:r w:rsidRPr="00BF4F19">
        <w:rPr>
          <w:rStyle w:val="Emphasis"/>
        </w:rPr>
        <w:t>South Asia</w:t>
      </w:r>
      <w:r w:rsidRPr="00BF4F19">
        <w:rPr>
          <w:sz w:val="14"/>
        </w:rPr>
        <w:t xml:space="preserve">, </w:t>
      </w:r>
      <w:r w:rsidRPr="00BF4F19">
        <w:rPr>
          <w:rStyle w:val="Emphasis"/>
        </w:rPr>
        <w:t>over half</w:t>
      </w:r>
      <w:r w:rsidRPr="00BF4F19">
        <w:rPr>
          <w:sz w:val="14"/>
        </w:rPr>
        <w:t xml:space="preserve"> the population lacks adequate sanitation, transport, cooling, clean cooking, water access, and cold storage.</w:t>
      </w:r>
    </w:p>
    <w:p w14:paraId="7A3EE7DC" w14:textId="77777777" w:rsidR="004D26D9" w:rsidRPr="00BF4F19" w:rsidRDefault="004D26D9" w:rsidP="004D26D9">
      <w:pPr>
        <w:rPr>
          <w:sz w:val="14"/>
        </w:rPr>
      </w:pPr>
      <w:r w:rsidRPr="00BF4F19">
        <w:rPr>
          <w:sz w:val="14"/>
        </w:rPr>
        <w:t>Most standards are almost universally met in rich nations. Yet the data also show that a third of North Americans and 44 percent of Western Europeans miss out on transport needed for mobility, while in both regions about a tenth miss out on decent sanitation. This means that, around the world, in every corner of it, hundreds of millions of people need more, and no green transition that denies it to them could be considered sustainable or just.</w:t>
      </w:r>
    </w:p>
    <w:p w14:paraId="5A51DDBA" w14:textId="77777777" w:rsidR="004D26D9" w:rsidRPr="00BF4F19" w:rsidRDefault="004D26D9" w:rsidP="004D26D9">
      <w:pPr>
        <w:rPr>
          <w:sz w:val="14"/>
        </w:rPr>
      </w:pPr>
      <w:r w:rsidRPr="00BF4F19">
        <w:rPr>
          <w:sz w:val="14"/>
        </w:rPr>
        <w:t>The Cost of Decency</w:t>
      </w:r>
    </w:p>
    <w:p w14:paraId="11B41DB0" w14:textId="77777777" w:rsidR="004D26D9" w:rsidRPr="00BF4F19" w:rsidRDefault="004D26D9" w:rsidP="004D26D9">
      <w:pPr>
        <w:rPr>
          <w:sz w:val="14"/>
        </w:rPr>
      </w:pPr>
      <w:r w:rsidRPr="00BF4F19">
        <w:rPr>
          <w:sz w:val="14"/>
        </w:rPr>
        <w:t xml:space="preserve">But </w:t>
      </w:r>
      <w:r w:rsidRPr="00BF4F19">
        <w:rPr>
          <w:rStyle w:val="StyleUnderline"/>
        </w:rPr>
        <w:t xml:space="preserve">can the gaps in access around the world be </w:t>
      </w:r>
      <w:r w:rsidRPr="00BF4F19">
        <w:rPr>
          <w:rStyle w:val="Emphasis"/>
        </w:rPr>
        <w:t>filled</w:t>
      </w:r>
      <w:r w:rsidRPr="00BF4F19">
        <w:rPr>
          <w:sz w:val="14"/>
        </w:rPr>
        <w:t xml:space="preserve">—and </w:t>
      </w:r>
      <w:r w:rsidRPr="00BF4F19">
        <w:rPr>
          <w:rStyle w:val="Emphasis"/>
        </w:rPr>
        <w:t>without crashing the climate</w:t>
      </w:r>
      <w:r w:rsidRPr="00BF4F19">
        <w:rPr>
          <w:sz w:val="14"/>
        </w:rPr>
        <w:t>?</w:t>
      </w:r>
    </w:p>
    <w:p w14:paraId="45E398BE" w14:textId="77777777" w:rsidR="004D26D9" w:rsidRPr="00BF4F19" w:rsidRDefault="004D26D9" w:rsidP="004D26D9">
      <w:pPr>
        <w:rPr>
          <w:sz w:val="14"/>
        </w:rPr>
      </w:pPr>
      <w:r w:rsidRPr="00BF4F19">
        <w:rPr>
          <w:sz w:val="14"/>
        </w:rPr>
        <w:t xml:space="preserve">To be sure, </w:t>
      </w:r>
      <w:r w:rsidRPr="00BF4F19">
        <w:rPr>
          <w:rStyle w:val="StyleUnderline"/>
        </w:rPr>
        <w:t xml:space="preserve">creating a world where everyone can have a decent living standard will require </w:t>
      </w:r>
      <w:r w:rsidRPr="00BF4F19">
        <w:rPr>
          <w:rStyle w:val="Emphasis"/>
        </w:rPr>
        <w:t>new public infrastructure</w:t>
      </w:r>
      <w:r w:rsidRPr="00BF4F19">
        <w:rPr>
          <w:rStyle w:val="StyleUnderline"/>
        </w:rPr>
        <w:t xml:space="preserve"> and </w:t>
      </w:r>
      <w:r w:rsidRPr="00BF4F19">
        <w:rPr>
          <w:rStyle w:val="Emphasis"/>
        </w:rPr>
        <w:t>more private energy use</w:t>
      </w:r>
      <w:r w:rsidRPr="00BF4F19">
        <w:rPr>
          <w:sz w:val="14"/>
        </w:rPr>
        <w:t xml:space="preserve">. As Rao points out, </w:t>
      </w:r>
      <w:r w:rsidRPr="00BF4F19">
        <w:rPr>
          <w:rStyle w:val="StyleUnderline"/>
        </w:rPr>
        <w:t>much of the progress will only be achievable collectively</w:t>
      </w:r>
      <w:r w:rsidRPr="00BF4F19">
        <w:rPr>
          <w:sz w:val="14"/>
        </w:rPr>
        <w:t>—through public water supply and sanitation services, clinics, schools, public transit, cellphone networks, and so on. Much else will be best secured—and with lowest energy needs—collectively as well, with better public transport rather than an automobile in front of every house, for instance.</w:t>
      </w:r>
    </w:p>
    <w:p w14:paraId="47678684" w14:textId="77777777" w:rsidR="004D26D9" w:rsidRPr="00BF4F19" w:rsidRDefault="004D26D9" w:rsidP="004D26D9">
      <w:pPr>
        <w:rPr>
          <w:sz w:val="14"/>
        </w:rPr>
      </w:pPr>
      <w:r w:rsidRPr="00BF4F19">
        <w:rPr>
          <w:sz w:val="14"/>
        </w:rPr>
        <w:t xml:space="preserve">But the great takeaway is that </w:t>
      </w:r>
      <w:r w:rsidRPr="00BF4F19">
        <w:rPr>
          <w:rStyle w:val="Emphasis"/>
        </w:rPr>
        <w:t>truly essential</w:t>
      </w:r>
      <w:r w:rsidRPr="00BF4F19">
        <w:rPr>
          <w:rStyle w:val="StyleUnderline"/>
        </w:rPr>
        <w:t xml:space="preserve"> needs are</w:t>
      </w:r>
      <w:r w:rsidRPr="00BF4F19">
        <w:rPr>
          <w:sz w:val="14"/>
        </w:rPr>
        <w:t>, as Rao says, mostly “</w:t>
      </w:r>
      <w:r w:rsidRPr="00BF4F19">
        <w:rPr>
          <w:rStyle w:val="Emphasis"/>
        </w:rPr>
        <w:t>cheap</w:t>
      </w:r>
      <w:r w:rsidRPr="00BF4F19">
        <w:rPr>
          <w:rStyle w:val="StyleUnderline"/>
        </w:rPr>
        <w:t xml:space="preserve"> in terms of energy</w:t>
      </w:r>
      <w:r w:rsidRPr="00BF4F19">
        <w:rPr>
          <w:sz w:val="14"/>
        </w:rPr>
        <w:t xml:space="preserve">.” Doing some calculations based on the information in Rao and his coauthors’ Environmental Research Letters article, </w:t>
      </w:r>
      <w:r w:rsidRPr="00BF4F19">
        <w:rPr>
          <w:rStyle w:val="StyleUnderline"/>
        </w:rPr>
        <w:t xml:space="preserve">the infrastructure needed to meet decent living standards worldwide by 2040 will add </w:t>
      </w:r>
      <w:r w:rsidRPr="00BF4F19">
        <w:rPr>
          <w:rStyle w:val="Emphasis"/>
        </w:rPr>
        <w:t>less than 4 percent</w:t>
      </w:r>
      <w:r w:rsidRPr="00BF4F19">
        <w:rPr>
          <w:rStyle w:val="StyleUnderline"/>
        </w:rPr>
        <w:t xml:space="preserve"> to current consumer energy demand</w:t>
      </w:r>
      <w:r w:rsidRPr="00BF4F19">
        <w:rPr>
          <w:sz w:val="14"/>
        </w:rPr>
        <w:t xml:space="preserve">. </w:t>
      </w:r>
      <w:r w:rsidRPr="00BF4F19">
        <w:rPr>
          <w:rStyle w:val="StyleUnderline"/>
        </w:rPr>
        <w:t>Half of that will be for improved housing</w:t>
      </w:r>
      <w:r w:rsidRPr="00BF4F19">
        <w:rPr>
          <w:sz w:val="14"/>
        </w:rPr>
        <w:t xml:space="preserve">, </w:t>
      </w:r>
      <w:r w:rsidRPr="00BF4F19">
        <w:rPr>
          <w:rStyle w:val="StyleUnderline"/>
        </w:rPr>
        <w:t>a quarter for public transit systems</w:t>
      </w:r>
      <w:r w:rsidRPr="00BF4F19">
        <w:rPr>
          <w:sz w:val="14"/>
        </w:rPr>
        <w:t xml:space="preserve">. </w:t>
      </w:r>
      <w:r w:rsidRPr="00BF4F19">
        <w:rPr>
          <w:rStyle w:val="StyleUnderline"/>
        </w:rPr>
        <w:t xml:space="preserve">Annual requirements to sustain those living standards would add a further </w:t>
      </w:r>
      <w:r w:rsidRPr="00BF4F19">
        <w:rPr>
          <w:rStyle w:val="Emphasis"/>
        </w:rPr>
        <w:t>17 percent</w:t>
      </w:r>
      <w:r w:rsidRPr="00BF4F19">
        <w:rPr>
          <w:sz w:val="14"/>
        </w:rPr>
        <w:t xml:space="preserve">, </w:t>
      </w:r>
      <w:r w:rsidRPr="00BF4F19">
        <w:rPr>
          <w:rStyle w:val="StyleUnderline"/>
        </w:rPr>
        <w:t>making a total increase</w:t>
      </w:r>
      <w:r w:rsidRPr="00BF4F19">
        <w:rPr>
          <w:sz w:val="14"/>
        </w:rPr>
        <w:t xml:space="preserve"> in energy needs to meet decent living standards of the world of </w:t>
      </w:r>
      <w:r w:rsidRPr="00BF4F19">
        <w:rPr>
          <w:rStyle w:val="StyleUnderline"/>
        </w:rPr>
        <w:t xml:space="preserve">just around </w:t>
      </w:r>
      <w:r w:rsidRPr="00BF4F19">
        <w:rPr>
          <w:rStyle w:val="Emphasis"/>
        </w:rPr>
        <w:t>20 percent</w:t>
      </w:r>
      <w:r w:rsidRPr="00BF4F19">
        <w:rPr>
          <w:sz w:val="14"/>
        </w:rPr>
        <w:t xml:space="preserve">. </w:t>
      </w:r>
      <w:r w:rsidRPr="00BF4F19">
        <w:rPr>
          <w:rStyle w:val="StyleUnderline"/>
        </w:rPr>
        <w:t>That compares with an expected increase in energy demand</w:t>
      </w:r>
      <w:r w:rsidRPr="00BF4F19">
        <w:rPr>
          <w:sz w:val="14"/>
        </w:rPr>
        <w:t xml:space="preserve">, </w:t>
      </w:r>
      <w:r w:rsidRPr="00BF4F19">
        <w:rPr>
          <w:rStyle w:val="Emphasis"/>
        </w:rPr>
        <w:t>without</w:t>
      </w:r>
      <w:r w:rsidRPr="00BF4F19">
        <w:rPr>
          <w:rStyle w:val="StyleUnderline"/>
        </w:rPr>
        <w:t xml:space="preserve"> ensuring decent living standards</w:t>
      </w:r>
      <w:r w:rsidRPr="00BF4F19">
        <w:rPr>
          <w:sz w:val="14"/>
        </w:rPr>
        <w:t xml:space="preserve"> for all, </w:t>
      </w:r>
      <w:r w:rsidRPr="00BF4F19">
        <w:rPr>
          <w:rStyle w:val="StyleUnderline"/>
        </w:rPr>
        <w:t xml:space="preserve">of around </w:t>
      </w:r>
      <w:r w:rsidRPr="00BF4F19">
        <w:rPr>
          <w:rStyle w:val="Emphasis"/>
        </w:rPr>
        <w:t>50 percent</w:t>
      </w:r>
      <w:r w:rsidRPr="00BF4F19">
        <w:rPr>
          <w:sz w:val="14"/>
        </w:rPr>
        <w:t>.</w:t>
      </w:r>
    </w:p>
    <w:p w14:paraId="69A05975" w14:textId="77777777" w:rsidR="004D26D9" w:rsidRPr="00BF4F19" w:rsidRDefault="004D26D9" w:rsidP="004D26D9">
      <w:pPr>
        <w:rPr>
          <w:sz w:val="14"/>
        </w:rPr>
      </w:pPr>
      <w:r w:rsidRPr="00BF4F19">
        <w:rPr>
          <w:sz w:val="14"/>
        </w:rPr>
        <w:t xml:space="preserve">Put another way, these authors say, “essential energy needs to meet everyone’s basic needs . . . could constitute a small share of projected energy growth, namely, around an order of magnitude lower than current US energy demand.” And </w:t>
      </w:r>
      <w:r w:rsidRPr="00BF4F19">
        <w:rPr>
          <w:rStyle w:val="StyleUnderline"/>
        </w:rPr>
        <w:t>their analysis</w:t>
      </w:r>
      <w:r w:rsidRPr="00BF4F19">
        <w:rPr>
          <w:sz w:val="14"/>
        </w:rPr>
        <w:t xml:space="preserve">, the authors point out, </w:t>
      </w:r>
      <w:r w:rsidRPr="00BF4F19">
        <w:rPr>
          <w:rStyle w:val="StyleUnderline"/>
        </w:rPr>
        <w:t>assumes</w:t>
      </w:r>
      <w:r w:rsidRPr="00BF4F19">
        <w:rPr>
          <w:sz w:val="14"/>
        </w:rPr>
        <w:t xml:space="preserve"> “</w:t>
      </w:r>
      <w:r w:rsidRPr="00BF4F19">
        <w:rPr>
          <w:rStyle w:val="Emphasis"/>
        </w:rPr>
        <w:t>only modest</w:t>
      </w:r>
      <w:r w:rsidRPr="00BF4F19">
        <w:rPr>
          <w:rStyle w:val="StyleUnderline"/>
        </w:rPr>
        <w:t xml:space="preserve"> efficiency improvements</w:t>
      </w:r>
      <w:r w:rsidRPr="00BF4F19">
        <w:rPr>
          <w:sz w:val="14"/>
        </w:rPr>
        <w:t>, rather than relying on an ideal, high-tech future.”</w:t>
      </w:r>
    </w:p>
    <w:p w14:paraId="4794BFBC" w14:textId="77777777" w:rsidR="004D26D9" w:rsidRPr="00BF4F19" w:rsidRDefault="004D26D9" w:rsidP="004D26D9">
      <w:pPr>
        <w:rPr>
          <w:sz w:val="14"/>
        </w:rPr>
      </w:pPr>
      <w:r w:rsidRPr="00BF4F19">
        <w:rPr>
          <w:rStyle w:val="StyleUnderline"/>
        </w:rPr>
        <w:t>The energy needed</w:t>
      </w:r>
      <w:r w:rsidRPr="00BF4F19">
        <w:rPr>
          <w:sz w:val="14"/>
        </w:rPr>
        <w:t xml:space="preserve">, in other words, </w:t>
      </w:r>
      <w:r w:rsidRPr="00BF4F19">
        <w:rPr>
          <w:rStyle w:val="StyleUnderline"/>
        </w:rPr>
        <w:t xml:space="preserve">may be </w:t>
      </w:r>
      <w:r w:rsidRPr="00BF4F19">
        <w:rPr>
          <w:rStyle w:val="Emphasis"/>
        </w:rPr>
        <w:t>even less</w:t>
      </w:r>
      <w:r w:rsidRPr="00BF4F19">
        <w:rPr>
          <w:rStyle w:val="StyleUnderline"/>
        </w:rPr>
        <w:t xml:space="preserve"> than the</w:t>
      </w:r>
      <w:r w:rsidRPr="00BF4F19">
        <w:rPr>
          <w:sz w:val="14"/>
        </w:rPr>
        <w:t xml:space="preserve"> headline </w:t>
      </w:r>
      <w:r w:rsidRPr="00BF4F19">
        <w:rPr>
          <w:rStyle w:val="StyleUnderline"/>
        </w:rPr>
        <w:t>figures suggest</w:t>
      </w:r>
      <w:r w:rsidRPr="00BF4F19">
        <w:rPr>
          <w:sz w:val="14"/>
        </w:rPr>
        <w:t xml:space="preserve">. For the poorest billion or so on the planet, </w:t>
      </w:r>
      <w:r w:rsidRPr="00BF4F19">
        <w:rPr>
          <w:rStyle w:val="StyleUnderline"/>
        </w:rPr>
        <w:t xml:space="preserve">reductions in deprivation will often come with </w:t>
      </w:r>
      <w:r w:rsidRPr="00BF4F19">
        <w:rPr>
          <w:rStyle w:val="Emphasis"/>
        </w:rPr>
        <w:t>reductions in energy use</w:t>
      </w:r>
      <w:r w:rsidRPr="00BF4F19">
        <w:rPr>
          <w:rStyle w:val="StyleUnderline"/>
        </w:rPr>
        <w:t xml:space="preserve"> and </w:t>
      </w:r>
      <w:r w:rsidRPr="00BF4F19">
        <w:rPr>
          <w:rStyle w:val="Emphasis"/>
        </w:rPr>
        <w:t>environmental impact</w:t>
      </w:r>
      <w:r w:rsidRPr="00BF4F19">
        <w:rPr>
          <w:sz w:val="14"/>
        </w:rPr>
        <w:t>. Marta Baltruszewicz and her coauthors at the University of Leeds have recently shown from studies in Nepal, Vietnam, and Zambia that the households with higher well-being indicators used more energy than households with lower well-being. Without access to electricity or gas, the researchers found, low well-being households burned more firewood and charcoal than their higher well-being neighbors, resulting in more pollution and deforestation. And lacking clean drinking water, they were forced to constantly boil dirty water to make it safe. Overall, the study found that “</w:t>
      </w:r>
      <w:r w:rsidRPr="00BF4F19">
        <w:rPr>
          <w:rStyle w:val="StyleUnderline"/>
        </w:rPr>
        <w:t xml:space="preserve">households achieving well-being have </w:t>
      </w:r>
      <w:r w:rsidRPr="00BF4F19">
        <w:rPr>
          <w:rStyle w:val="Emphasis"/>
        </w:rPr>
        <w:t>60%-80% lower</w:t>
      </w:r>
      <w:r w:rsidRPr="00BF4F19">
        <w:rPr>
          <w:rStyle w:val="StyleUnderline"/>
        </w:rPr>
        <w:t xml:space="preserve"> energy footprint</w:t>
      </w:r>
      <w:r w:rsidRPr="00BF4F19">
        <w:rPr>
          <w:sz w:val="14"/>
        </w:rPr>
        <w:t xml:space="preserve"> of residential fuel use” than the average in those countries.</w:t>
      </w:r>
    </w:p>
    <w:p w14:paraId="308C6E28" w14:textId="77777777" w:rsidR="004D26D9" w:rsidRPr="00BF4F19" w:rsidRDefault="004D26D9" w:rsidP="004D26D9">
      <w:pPr>
        <w:rPr>
          <w:sz w:val="14"/>
        </w:rPr>
      </w:pPr>
      <w:r w:rsidRPr="00BF4F19">
        <w:rPr>
          <w:sz w:val="14"/>
        </w:rPr>
        <w:t>The bottom line, according to Rao’s coauthor Alessio Mastrucci of IIASA, is that “</w:t>
      </w:r>
      <w:r w:rsidRPr="00BF4F19">
        <w:rPr>
          <w:rStyle w:val="StyleUnderline"/>
        </w:rPr>
        <w:t xml:space="preserve">we </w:t>
      </w:r>
      <w:r w:rsidRPr="00BF4F19">
        <w:rPr>
          <w:rStyle w:val="Emphasis"/>
        </w:rPr>
        <w:t>do not have to limit</w:t>
      </w:r>
      <w:r w:rsidRPr="00BF4F19">
        <w:rPr>
          <w:rStyle w:val="StyleUnderline"/>
        </w:rPr>
        <w:t xml:space="preserve"> energy access to basic services</w:t>
      </w:r>
      <w:r w:rsidRPr="00BF4F19">
        <w:rPr>
          <w:sz w:val="14"/>
        </w:rPr>
        <w:t xml:space="preserve">. . . . </w:t>
      </w:r>
      <w:r w:rsidRPr="00BF4F19">
        <w:rPr>
          <w:rStyle w:val="StyleUnderline"/>
        </w:rPr>
        <w:t xml:space="preserve">even under </w:t>
      </w:r>
      <w:r w:rsidRPr="00BF4F19">
        <w:rPr>
          <w:rStyle w:val="Emphasis"/>
        </w:rPr>
        <w:t>very ambitious</w:t>
      </w:r>
      <w:r w:rsidRPr="00BF4F19">
        <w:rPr>
          <w:sz w:val="14"/>
        </w:rPr>
        <w:t xml:space="preserve"> poverty eradication and climate mitigation </w:t>
      </w:r>
      <w:r w:rsidRPr="00BF4F19">
        <w:rPr>
          <w:rStyle w:val="StyleUnderline"/>
        </w:rPr>
        <w:t>scenarios</w:t>
      </w:r>
      <w:r w:rsidRPr="00BF4F19">
        <w:rPr>
          <w:sz w:val="14"/>
        </w:rPr>
        <w:t xml:space="preserve">, </w:t>
      </w:r>
      <w:r w:rsidRPr="00BF4F19">
        <w:rPr>
          <w:rStyle w:val="StyleUnderline"/>
        </w:rPr>
        <w:t xml:space="preserve">there is </w:t>
      </w:r>
      <w:r w:rsidRPr="00BF4F19">
        <w:rPr>
          <w:rStyle w:val="Emphasis"/>
        </w:rPr>
        <w:t>quite a lot</w:t>
      </w:r>
      <w:r w:rsidRPr="00BF4F19">
        <w:rPr>
          <w:rStyle w:val="StyleUnderline"/>
        </w:rPr>
        <w:t xml:space="preserve"> of energy still available for affluence</w:t>
      </w:r>
      <w:r w:rsidRPr="00BF4F19">
        <w:rPr>
          <w:sz w:val="14"/>
        </w:rPr>
        <w:t>.”</w:t>
      </w:r>
    </w:p>
    <w:p w14:paraId="166ACCBA" w14:textId="77777777" w:rsidR="004D26D9" w:rsidRPr="00BF4F19" w:rsidRDefault="004D26D9" w:rsidP="004D26D9">
      <w:pPr>
        <w:rPr>
          <w:sz w:val="14"/>
        </w:rPr>
      </w:pPr>
      <w:r w:rsidRPr="00BF4F19">
        <w:rPr>
          <w:sz w:val="14"/>
        </w:rPr>
        <w:t>Just how much, of course, matters a great deal for those of us in the rich world with energy-intensive lifestyles and a social conscience. But even before considering any energy technology transformation that can provide more power with fewer emissions, there is hopeful news.</w:t>
      </w:r>
    </w:p>
    <w:p w14:paraId="1A3CA708" w14:textId="77777777" w:rsidR="004D26D9" w:rsidRPr="00BF4F19" w:rsidRDefault="004D26D9" w:rsidP="004D26D9">
      <w:pPr>
        <w:rPr>
          <w:sz w:val="14"/>
        </w:rPr>
      </w:pPr>
      <w:r w:rsidRPr="00BF4F19">
        <w:rPr>
          <w:sz w:val="14"/>
        </w:rPr>
        <w:t xml:space="preserve">The affluent still consume most of the planet’s resources, with the wealthiest tenth of the planet’s population consuming 20 times more energy than the poorest tenth. But there has been increasing discussion about whether </w:t>
      </w:r>
      <w:r w:rsidRPr="00BF4F19">
        <w:rPr>
          <w:rStyle w:val="StyleUnderline"/>
        </w:rPr>
        <w:t>some rich nations are reaching</w:t>
      </w:r>
      <w:r w:rsidRPr="00BF4F19">
        <w:rPr>
          <w:sz w:val="14"/>
        </w:rPr>
        <w:t xml:space="preserve"> “</w:t>
      </w:r>
      <w:r w:rsidRPr="00BF4F19">
        <w:rPr>
          <w:rStyle w:val="Emphasis"/>
        </w:rPr>
        <w:t>peak stuff</w:t>
      </w:r>
      <w:r w:rsidRPr="00BF4F19">
        <w:rPr>
          <w:sz w:val="14"/>
        </w:rPr>
        <w:t xml:space="preserve">,” </w:t>
      </w:r>
      <w:r w:rsidRPr="00BF4F19">
        <w:rPr>
          <w:rStyle w:val="StyleUnderline"/>
        </w:rPr>
        <w:t xml:space="preserve">a </w:t>
      </w:r>
      <w:r w:rsidRPr="00BF4F19">
        <w:rPr>
          <w:rStyle w:val="Emphasis"/>
        </w:rPr>
        <w:t>tipping point</w:t>
      </w:r>
      <w:r w:rsidRPr="00BF4F19">
        <w:rPr>
          <w:rStyle w:val="StyleUnderline"/>
        </w:rPr>
        <w:t xml:space="preserve"> beyond which material needs </w:t>
      </w:r>
      <w:r w:rsidRPr="00BF4F19">
        <w:rPr>
          <w:rStyle w:val="Emphasis"/>
        </w:rPr>
        <w:t>no longer rise</w:t>
      </w:r>
      <w:r w:rsidRPr="00BF4F19">
        <w:rPr>
          <w:rStyle w:val="StyleUnderline"/>
        </w:rPr>
        <w:t xml:space="preserve"> with wealth</w:t>
      </w:r>
      <w:r w:rsidRPr="00BF4F19">
        <w:rPr>
          <w:sz w:val="14"/>
        </w:rPr>
        <w:t>—</w:t>
      </w:r>
      <w:r w:rsidRPr="00BF4F19">
        <w:rPr>
          <w:rStyle w:val="StyleUnderline"/>
        </w:rPr>
        <w:t xml:space="preserve">and may even </w:t>
      </w:r>
      <w:r w:rsidRPr="00BF4F19">
        <w:rPr>
          <w:rStyle w:val="Emphasis"/>
        </w:rPr>
        <w:t>fall</w:t>
      </w:r>
      <w:r w:rsidRPr="00BF4F19">
        <w:rPr>
          <w:sz w:val="14"/>
        </w:rPr>
        <w:t xml:space="preserve">. For example, Jesse Ausubel of Rockefeller University has long argued that </w:t>
      </w:r>
      <w:r w:rsidRPr="00BF4F19">
        <w:rPr>
          <w:rStyle w:val="StyleUnderline"/>
        </w:rPr>
        <w:t>Western societies</w:t>
      </w:r>
      <w:r w:rsidRPr="00BF4F19">
        <w:rPr>
          <w:sz w:val="14"/>
        </w:rPr>
        <w:t xml:space="preserve"> in general </w:t>
      </w:r>
      <w:r w:rsidRPr="00BF4F19">
        <w:rPr>
          <w:rStyle w:val="StyleUnderline"/>
        </w:rPr>
        <w:t xml:space="preserve">are starting to </w:t>
      </w:r>
      <w:r w:rsidRPr="00BF4F19">
        <w:rPr>
          <w:rStyle w:val="Emphasis"/>
        </w:rPr>
        <w:t>dematerialize</w:t>
      </w:r>
      <w:r w:rsidRPr="00BF4F19">
        <w:rPr>
          <w:sz w:val="14"/>
        </w:rPr>
        <w:t>.</w:t>
      </w:r>
    </w:p>
    <w:p w14:paraId="23E09EDF" w14:textId="77777777" w:rsidR="004D26D9" w:rsidRPr="00BF4F19" w:rsidRDefault="004D26D9" w:rsidP="004D26D9">
      <w:pPr>
        <w:rPr>
          <w:sz w:val="14"/>
        </w:rPr>
      </w:pPr>
      <w:r w:rsidRPr="00BF4F19">
        <w:rPr>
          <w:sz w:val="14"/>
        </w:rPr>
        <w:t xml:space="preserve">And </w:t>
      </w:r>
      <w:r w:rsidRPr="00BF4F19">
        <w:rPr>
          <w:rStyle w:val="StyleUnderline"/>
        </w:rPr>
        <w:t xml:space="preserve">the evidence is </w:t>
      </w:r>
      <w:r w:rsidRPr="00BF4F19">
        <w:rPr>
          <w:rStyle w:val="Emphasis"/>
        </w:rPr>
        <w:t>growing</w:t>
      </w:r>
      <w:r w:rsidRPr="00BF4F19">
        <w:rPr>
          <w:sz w:val="14"/>
        </w:rPr>
        <w:t xml:space="preserve">, </w:t>
      </w:r>
      <w:r w:rsidRPr="00BF4F19">
        <w:rPr>
          <w:rStyle w:val="StyleUnderline"/>
        </w:rPr>
        <w:t xml:space="preserve">as </w:t>
      </w:r>
      <w:r w:rsidRPr="00BF4F19">
        <w:rPr>
          <w:rStyle w:val="Emphasis"/>
        </w:rPr>
        <w:t>studies</w:t>
      </w:r>
      <w:r w:rsidRPr="00BF4F19">
        <w:rPr>
          <w:rStyle w:val="StyleUnderline"/>
        </w:rPr>
        <w:t xml:space="preserve"> increasingly call into question the presumed ratchet linking wealth and energy demands</w:t>
      </w:r>
      <w:r w:rsidRPr="00BF4F19">
        <w:rPr>
          <w:sz w:val="14"/>
        </w:rPr>
        <w:t xml:space="preserve">. For example, </w:t>
      </w:r>
      <w:r w:rsidRPr="00BF4F19">
        <w:rPr>
          <w:sz w:val="14"/>
          <w:szCs w:val="16"/>
        </w:rPr>
        <w:t>Europeans consumed 18 percent fewer raw materials in 2020 than they did in 2008</w:t>
      </w:r>
      <w:r w:rsidRPr="00BF4F19">
        <w:rPr>
          <w:sz w:val="14"/>
        </w:rPr>
        <w:t>, according to the European Commission. The British government’s Office for National Statistics calculated that the personal materials footprint of the average Brit—in food, textiles, construction materials, metals, fossil fuels, and so on—fell from 24.2 metric tons in 2001 to 13.4 metric tons in 2020.</w:t>
      </w:r>
    </w:p>
    <w:p w14:paraId="7B3B96FE" w14:textId="77777777" w:rsidR="004D26D9" w:rsidRPr="00BF4F19" w:rsidRDefault="004D26D9" w:rsidP="004D26D9">
      <w:pPr>
        <w:rPr>
          <w:sz w:val="14"/>
        </w:rPr>
      </w:pPr>
      <w:r w:rsidRPr="00BF4F19">
        <w:rPr>
          <w:sz w:val="14"/>
        </w:rPr>
        <w:t xml:space="preserve">Some of </w:t>
      </w:r>
      <w:r w:rsidRPr="00BF4F19">
        <w:rPr>
          <w:rStyle w:val="StyleUnderline"/>
        </w:rPr>
        <w:t xml:space="preserve">this decoupling is due to </w:t>
      </w:r>
      <w:r w:rsidRPr="00BF4F19">
        <w:rPr>
          <w:rStyle w:val="Emphasis"/>
        </w:rPr>
        <w:t>long-standing trends</w:t>
      </w:r>
      <w:r w:rsidRPr="00BF4F19">
        <w:rPr>
          <w:rStyle w:val="StyleUnderline"/>
        </w:rPr>
        <w:t xml:space="preserve"> in</w:t>
      </w:r>
      <w:r w:rsidRPr="00BF4F19">
        <w:rPr>
          <w:sz w:val="14"/>
        </w:rPr>
        <w:t xml:space="preserve"> improved technological </w:t>
      </w:r>
      <w:r w:rsidRPr="00BF4F19">
        <w:rPr>
          <w:rStyle w:val="StyleUnderline"/>
        </w:rPr>
        <w:t>efficiency</w:t>
      </w:r>
      <w:r w:rsidRPr="00BF4F19">
        <w:rPr>
          <w:sz w:val="14"/>
        </w:rPr>
        <w:t xml:space="preserve">, </w:t>
      </w:r>
      <w:r w:rsidRPr="00BF4F19">
        <w:rPr>
          <w:rStyle w:val="StyleUnderline"/>
        </w:rPr>
        <w:t xml:space="preserve">combined with </w:t>
      </w:r>
      <w:r w:rsidRPr="00BF4F19">
        <w:rPr>
          <w:rStyle w:val="Emphasis"/>
        </w:rPr>
        <w:t>more recent digital innovation</w:t>
      </w:r>
      <w:r w:rsidRPr="00BF4F19">
        <w:rPr>
          <w:sz w:val="14"/>
        </w:rPr>
        <w:t>. A single smartphone replaces a computer, a compass, a newspaper, and an alarm clock—not to mention a radio, a camera, a magnifying glass, a flashlight, and a music player. One optical fiber can do the work of a thousand copper phone wires. Global digital camera sales have declined by 87 percent in the past decade, as cameras in phones take their place.</w:t>
      </w:r>
    </w:p>
    <w:p w14:paraId="381C8124" w14:textId="77777777" w:rsidR="004D26D9" w:rsidRPr="00BF4F19" w:rsidRDefault="004D26D9" w:rsidP="004D26D9">
      <w:pPr>
        <w:rPr>
          <w:sz w:val="14"/>
        </w:rPr>
      </w:pPr>
      <w:r w:rsidRPr="00BF4F19">
        <w:rPr>
          <w:sz w:val="14"/>
        </w:rPr>
        <w:t xml:space="preserve">Both </w:t>
      </w:r>
      <w:r w:rsidRPr="00BF4F19">
        <w:rPr>
          <w:rStyle w:val="Emphasis"/>
        </w:rPr>
        <w:t>public</w:t>
      </w:r>
      <w:r w:rsidRPr="00BF4F19">
        <w:rPr>
          <w:rStyle w:val="StyleUnderline"/>
        </w:rPr>
        <w:t xml:space="preserve"> and </w:t>
      </w:r>
      <w:r w:rsidRPr="00BF4F19">
        <w:rPr>
          <w:rStyle w:val="Emphasis"/>
        </w:rPr>
        <w:t>private consumption patterns</w:t>
      </w:r>
      <w:r w:rsidRPr="00BF4F19">
        <w:rPr>
          <w:rStyle w:val="StyleUnderline"/>
        </w:rPr>
        <w:t xml:space="preserve"> are changing in other ways</w:t>
      </w:r>
      <w:r w:rsidRPr="00BF4F19">
        <w:rPr>
          <w:sz w:val="14"/>
        </w:rPr>
        <w:t xml:space="preserve">, too. In the public domain, </w:t>
      </w:r>
      <w:r w:rsidRPr="00BF4F19">
        <w:rPr>
          <w:rStyle w:val="StyleUnderline"/>
        </w:rPr>
        <w:t xml:space="preserve">the assembly of infrastructure tends to </w:t>
      </w:r>
      <w:r w:rsidRPr="00BF4F19">
        <w:rPr>
          <w:rStyle w:val="Emphasis"/>
        </w:rPr>
        <w:t>peak</w:t>
      </w:r>
      <w:r w:rsidRPr="00BF4F19">
        <w:rPr>
          <w:rStyle w:val="StyleUnderline"/>
        </w:rPr>
        <w:t xml:space="preserve"> as economies rapidly industrialize</w:t>
      </w:r>
      <w:r w:rsidRPr="00BF4F19">
        <w:rPr>
          <w:sz w:val="14"/>
        </w:rPr>
        <w:t xml:space="preserve">, </w:t>
      </w:r>
      <w:r w:rsidRPr="00BF4F19">
        <w:rPr>
          <w:rStyle w:val="StyleUnderline"/>
        </w:rPr>
        <w:t xml:space="preserve">and then </w:t>
      </w:r>
      <w:r w:rsidRPr="00BF4F19">
        <w:rPr>
          <w:rStyle w:val="Emphasis"/>
        </w:rPr>
        <w:t>falls</w:t>
      </w:r>
      <w:r w:rsidRPr="00BF4F19">
        <w:rPr>
          <w:sz w:val="14"/>
        </w:rPr>
        <w:t>. (That is why China has, in recent years, consumed 20 times more cement than America, and around eight times more steel too.) Even US president Joe Biden’s trillion-dollar infrastructure plans may not reverse this, since those appear to have less to do with cement and steel structures than broadband connectivity and power grids.</w:t>
      </w:r>
    </w:p>
    <w:p w14:paraId="38930716" w14:textId="77777777" w:rsidR="004D26D9" w:rsidRPr="00BF4F19" w:rsidRDefault="004D26D9" w:rsidP="004D26D9">
      <w:pPr>
        <w:rPr>
          <w:sz w:val="14"/>
        </w:rPr>
      </w:pPr>
      <w:r w:rsidRPr="00BF4F19">
        <w:rPr>
          <w:sz w:val="14"/>
        </w:rPr>
        <w:t xml:space="preserve">And </w:t>
      </w:r>
      <w:r w:rsidRPr="00BF4F19">
        <w:rPr>
          <w:rStyle w:val="StyleUnderline"/>
        </w:rPr>
        <w:t>American consumers are increasingly spending</w:t>
      </w:r>
      <w:r w:rsidRPr="00BF4F19">
        <w:rPr>
          <w:sz w:val="14"/>
        </w:rPr>
        <w:t xml:space="preserve"> their money </w:t>
      </w:r>
      <w:r w:rsidRPr="00BF4F19">
        <w:rPr>
          <w:rStyle w:val="StyleUnderline"/>
        </w:rPr>
        <w:t xml:space="preserve">on </w:t>
      </w:r>
      <w:r w:rsidRPr="00BF4F19">
        <w:rPr>
          <w:rStyle w:val="Emphasis"/>
        </w:rPr>
        <w:t>experiences</w:t>
      </w:r>
      <w:r w:rsidRPr="00BF4F19">
        <w:rPr>
          <w:rStyle w:val="StyleUnderline"/>
        </w:rPr>
        <w:t xml:space="preserve"> rather than on </w:t>
      </w:r>
      <w:r w:rsidRPr="00BF4F19">
        <w:rPr>
          <w:rStyle w:val="Emphasis"/>
        </w:rPr>
        <w:t>disposable material goods</w:t>
      </w:r>
      <w:r w:rsidRPr="00BF4F19">
        <w:rPr>
          <w:sz w:val="14"/>
        </w:rPr>
        <w:t xml:space="preserve">, according to McKinsey &amp; Company analysts. Their findings suggest that, whereas prior generations defined themselves through their possessions, we now define ourselves more through our experiences, both real and virtual. The new car in the driveway matters less than the vacation you take with it. We don’t eat more, but instead go to more and better restaurants. We don’t buy ever more cheap furniture; we buy quality. Other </w:t>
      </w:r>
      <w:r w:rsidRPr="00BF4F19">
        <w:rPr>
          <w:rStyle w:val="StyleUnderline"/>
        </w:rPr>
        <w:t xml:space="preserve">modern lifestyle choices may also </w:t>
      </w:r>
      <w:r w:rsidRPr="00BF4F19">
        <w:rPr>
          <w:rStyle w:val="Emphasis"/>
        </w:rPr>
        <w:t>drive down material</w:t>
      </w:r>
      <w:r w:rsidRPr="00BF4F19">
        <w:rPr>
          <w:rStyle w:val="StyleUnderline"/>
        </w:rPr>
        <w:t xml:space="preserve"> and </w:t>
      </w:r>
      <w:r w:rsidRPr="00BF4F19">
        <w:rPr>
          <w:rStyle w:val="Emphasis"/>
        </w:rPr>
        <w:t>energy requirements</w:t>
      </w:r>
      <w:r w:rsidRPr="00BF4F19">
        <w:rPr>
          <w:sz w:val="14"/>
        </w:rPr>
        <w:t>: eating less meat, going to the gym, and meeting up remotely rather than in person, for instance. People were driving less even before the COVID-19 lockdown.</w:t>
      </w:r>
    </w:p>
    <w:p w14:paraId="7B83BBFE" w14:textId="77777777" w:rsidR="004D26D9" w:rsidRPr="00BF4F19" w:rsidRDefault="004D26D9" w:rsidP="004D26D9">
      <w:pPr>
        <w:rPr>
          <w:sz w:val="14"/>
        </w:rPr>
      </w:pPr>
      <w:r w:rsidRPr="00BF4F19">
        <w:rPr>
          <w:rStyle w:val="StyleUnderline"/>
        </w:rPr>
        <w:t xml:space="preserve">If such trends </w:t>
      </w:r>
      <w:r w:rsidRPr="00BF4F19">
        <w:rPr>
          <w:rStyle w:val="Emphasis"/>
        </w:rPr>
        <w:t>continue</w:t>
      </w:r>
      <w:r w:rsidRPr="00BF4F19">
        <w:rPr>
          <w:sz w:val="14"/>
        </w:rPr>
        <w:t xml:space="preserve">, </w:t>
      </w:r>
      <w:r w:rsidRPr="00BF4F19">
        <w:rPr>
          <w:rStyle w:val="StyleUnderline"/>
        </w:rPr>
        <w:t xml:space="preserve">and if energy becomes </w:t>
      </w:r>
      <w:r w:rsidRPr="00BF4F19">
        <w:rPr>
          <w:rStyle w:val="Emphasis"/>
        </w:rPr>
        <w:t>less carbon-intensive</w:t>
      </w:r>
      <w:r w:rsidRPr="00BF4F19">
        <w:rPr>
          <w:sz w:val="14"/>
        </w:rPr>
        <w:t xml:space="preserve">, </w:t>
      </w:r>
      <w:r w:rsidRPr="00BF4F19">
        <w:rPr>
          <w:rStyle w:val="StyleUnderline"/>
        </w:rPr>
        <w:t>it would not be a stretch to</w:t>
      </w:r>
      <w:r w:rsidRPr="00BF4F19">
        <w:rPr>
          <w:sz w:val="14"/>
        </w:rPr>
        <w:t xml:space="preserve"> imagine a world that can </w:t>
      </w:r>
      <w:r w:rsidRPr="00BF4F19">
        <w:rPr>
          <w:rStyle w:val="StyleUnderline"/>
        </w:rPr>
        <w:t xml:space="preserve">achieve </w:t>
      </w:r>
      <w:r w:rsidRPr="00BF4F19">
        <w:rPr>
          <w:rStyle w:val="Emphasis"/>
        </w:rPr>
        <w:t>decent living standards for all</w:t>
      </w:r>
      <w:r w:rsidRPr="00BF4F19">
        <w:rPr>
          <w:rStyle w:val="StyleUnderline"/>
        </w:rPr>
        <w:t xml:space="preserve"> with </w:t>
      </w:r>
      <w:r w:rsidRPr="00BF4F19">
        <w:rPr>
          <w:rStyle w:val="Emphasis"/>
        </w:rPr>
        <w:t>few environmental tradeoffs</w:t>
      </w:r>
      <w:r w:rsidRPr="00BF4F19">
        <w:rPr>
          <w:sz w:val="14"/>
        </w:rPr>
        <w:t>.</w:t>
      </w:r>
    </w:p>
    <w:p w14:paraId="07CFF9C9" w14:textId="77777777" w:rsidR="004D26D9" w:rsidRPr="00BF4F19" w:rsidRDefault="004D26D9" w:rsidP="004D26D9"/>
    <w:p w14:paraId="50AE46E5" w14:textId="77777777" w:rsidR="004D26D9" w:rsidRPr="00BF4F19" w:rsidRDefault="004D26D9" w:rsidP="004D26D9">
      <w:pPr>
        <w:pStyle w:val="Heading3"/>
      </w:pPr>
      <w:r w:rsidRPr="00BF4F19">
        <w:t>AT: Link—GND</w:t>
      </w:r>
    </w:p>
    <w:p w14:paraId="48E2A5D8" w14:textId="77777777" w:rsidR="004D26D9" w:rsidRPr="00BF4F19" w:rsidRDefault="004D26D9" w:rsidP="004D26D9">
      <w:pPr>
        <w:pStyle w:val="Heading4"/>
      </w:pPr>
      <w:r w:rsidRPr="00BF4F19">
        <w:t xml:space="preserve">The Green New Deal is a </w:t>
      </w:r>
      <w:r w:rsidRPr="00BF4F19">
        <w:rPr>
          <w:u w:val="single"/>
        </w:rPr>
        <w:t>viable path</w:t>
      </w:r>
      <w:r w:rsidRPr="00BF4F19">
        <w:t xml:space="preserve"> to challenge capitalism—it’s the only solution that can garner </w:t>
      </w:r>
      <w:r w:rsidRPr="00BF4F19">
        <w:rPr>
          <w:u w:val="single"/>
        </w:rPr>
        <w:t>mass support</w:t>
      </w:r>
      <w:r w:rsidRPr="00BF4F19">
        <w:t>.</w:t>
      </w:r>
    </w:p>
    <w:p w14:paraId="3A012377" w14:textId="77777777" w:rsidR="004D26D9" w:rsidRPr="00BF4F19" w:rsidRDefault="004D26D9" w:rsidP="004D26D9">
      <w:r w:rsidRPr="00BF4F19">
        <w:rPr>
          <w:rStyle w:val="Style13ptBold"/>
        </w:rPr>
        <w:t>Lachmann, 22</w:t>
      </w:r>
      <w:r w:rsidRPr="00BF4F19">
        <w:t xml:space="preserve">—former professor at University at Albany, SUNY (Richard, “How to Create Good Jobs, a Sustainable Environment, and a Durable and Successful Left Political Alliance Through a Green New Deal,” </w:t>
      </w:r>
      <w:r w:rsidRPr="00BF4F19">
        <w:rPr>
          <w:i/>
          <w:iCs/>
        </w:rPr>
        <w:t>The Green New Deal and the Future of Work</w:t>
      </w:r>
      <w:r w:rsidRPr="00BF4F19">
        <w:t>, Chapter 16, pp. 350-353, dml)</w:t>
      </w:r>
    </w:p>
    <w:p w14:paraId="58BA5775" w14:textId="77777777" w:rsidR="004D26D9" w:rsidRPr="00BF4F19" w:rsidRDefault="004D26D9" w:rsidP="004D26D9">
      <w:pPr>
        <w:rPr>
          <w:sz w:val="14"/>
        </w:rPr>
      </w:pPr>
      <w:r w:rsidRPr="00BF4F19">
        <w:rPr>
          <w:rStyle w:val="StyleUnderline"/>
        </w:rPr>
        <w:t xml:space="preserve">The Green New Deal is a </w:t>
      </w:r>
      <w:r w:rsidRPr="00BF4F19">
        <w:rPr>
          <w:rStyle w:val="Emphasis"/>
        </w:rPr>
        <w:t>viable</w:t>
      </w:r>
      <w:r w:rsidRPr="00BF4F19">
        <w:rPr>
          <w:rStyle w:val="StyleUnderline"/>
        </w:rPr>
        <w:t xml:space="preserve"> and </w:t>
      </w:r>
      <w:r w:rsidRPr="00BF4F19">
        <w:rPr>
          <w:rStyle w:val="Emphasis"/>
        </w:rPr>
        <w:t>realistic alternative</w:t>
      </w:r>
      <w:r w:rsidRPr="00BF4F19">
        <w:rPr>
          <w:sz w:val="14"/>
        </w:rPr>
        <w:t xml:space="preserve">. In </w:t>
      </w:r>
      <w:r w:rsidRPr="00BF4F19">
        <w:rPr>
          <w:rStyle w:val="StyleUnderline"/>
        </w:rPr>
        <w:t xml:space="preserve">its vision of workers holding </w:t>
      </w:r>
      <w:r w:rsidRPr="00BF4F19">
        <w:rPr>
          <w:rStyle w:val="Emphasis"/>
        </w:rPr>
        <w:t>good jobs</w:t>
      </w:r>
      <w:r w:rsidRPr="00BF4F19">
        <w:rPr>
          <w:sz w:val="14"/>
        </w:rPr>
        <w:t>—</w:t>
      </w:r>
      <w:r w:rsidRPr="00BF4F19">
        <w:rPr>
          <w:rStyle w:val="StyleUnderline"/>
        </w:rPr>
        <w:t>as they convert and rebuild energy production</w:t>
      </w:r>
      <w:r w:rsidRPr="00BF4F19">
        <w:rPr>
          <w:sz w:val="14"/>
        </w:rPr>
        <w:t xml:space="preserve">, </w:t>
      </w:r>
      <w:r w:rsidRPr="00BF4F19">
        <w:rPr>
          <w:rStyle w:val="StyleUnderline"/>
        </w:rPr>
        <w:t>transform human communities to be energy efficient and shielded from climate change</w:t>
      </w:r>
      <w:r w:rsidRPr="00BF4F19">
        <w:rPr>
          <w:sz w:val="14"/>
        </w:rPr>
        <w:t xml:space="preserve">, </w:t>
      </w:r>
      <w:r w:rsidRPr="00BF4F19">
        <w:rPr>
          <w:rStyle w:val="StyleUnderline"/>
        </w:rPr>
        <w:t>and restore the natural environment</w:t>
      </w:r>
      <w:r w:rsidRPr="00BF4F19">
        <w:rPr>
          <w:sz w:val="14"/>
        </w:rPr>
        <w:t xml:space="preserve">—it </w:t>
      </w:r>
      <w:r w:rsidRPr="00BF4F19">
        <w:rPr>
          <w:rStyle w:val="StyleUnderline"/>
        </w:rPr>
        <w:t xml:space="preserve">offers a </w:t>
      </w:r>
      <w:r w:rsidRPr="00BF4F19">
        <w:rPr>
          <w:rStyle w:val="Emphasis"/>
        </w:rPr>
        <w:t>sharp contrast</w:t>
      </w:r>
      <w:r w:rsidRPr="00BF4F19">
        <w:rPr>
          <w:rStyle w:val="StyleUnderline"/>
        </w:rPr>
        <w:t xml:space="preserve"> to the dismal vision of sacrifice</w:t>
      </w:r>
      <w:r w:rsidRPr="00BF4F19">
        <w:rPr>
          <w:sz w:val="14"/>
        </w:rPr>
        <w:t xml:space="preserve"> presented by analysts such as William Barnes and Nils Gilman. The only alternative, they argue, in the absence of a fortuitous technological breakthrough or the investment of unprecedented resources and geographical space to green energy, “is a drastic reduction in aggregate global production, which will require enormous shifts in the way people in many societies live: less travel, less heating in winter, less cooling in summer, less light at night, less opu- lent housing, less gadgetry, less elaborate clothing . . . and the list goes on. In sum, with regard to all forms of material production and consumption, serious emissions reduction boils down to just one word: LESS.” 22</w:t>
      </w:r>
    </w:p>
    <w:p w14:paraId="7FBA0B6D" w14:textId="77777777" w:rsidR="004D26D9" w:rsidRPr="00BF4F19" w:rsidRDefault="004D26D9" w:rsidP="004D26D9">
      <w:pPr>
        <w:rPr>
          <w:sz w:val="14"/>
        </w:rPr>
      </w:pPr>
      <w:r w:rsidRPr="00BF4F19">
        <w:rPr>
          <w:sz w:val="14"/>
        </w:rPr>
        <w:t xml:space="preserve">With a Green New Deal </w:t>
      </w:r>
      <w:r w:rsidRPr="00BF4F19">
        <w:rPr>
          <w:rStyle w:val="StyleUnderline"/>
        </w:rPr>
        <w:t>there would be less of some things</w:t>
      </w:r>
      <w:r w:rsidRPr="00BF4F19">
        <w:rPr>
          <w:sz w:val="14"/>
        </w:rPr>
        <w:t xml:space="preserve">. </w:t>
      </w:r>
      <w:r w:rsidRPr="00BF4F19">
        <w:rPr>
          <w:rStyle w:val="Emphasis"/>
        </w:rPr>
        <w:t>Less opportunities</w:t>
      </w:r>
      <w:r w:rsidRPr="00BF4F19">
        <w:rPr>
          <w:rStyle w:val="StyleUnderline"/>
        </w:rPr>
        <w:t xml:space="preserve"> for capitalists to </w:t>
      </w:r>
      <w:r w:rsidRPr="00BF4F19">
        <w:rPr>
          <w:rStyle w:val="Emphasis"/>
        </w:rPr>
        <w:t>profit</w:t>
      </w:r>
      <w:r w:rsidRPr="00BF4F19">
        <w:rPr>
          <w:rStyle w:val="StyleUnderline"/>
        </w:rPr>
        <w:t xml:space="preserve"> as much of the economy would be </w:t>
      </w:r>
      <w:r w:rsidRPr="00BF4F19">
        <w:rPr>
          <w:rStyle w:val="Emphasis"/>
        </w:rPr>
        <w:t>decommodified</w:t>
      </w:r>
      <w:r w:rsidRPr="00BF4F19">
        <w:rPr>
          <w:rStyle w:val="StyleUnderline"/>
        </w:rPr>
        <w:t xml:space="preserve"> and there would be </w:t>
      </w:r>
      <w:r w:rsidRPr="00BF4F19">
        <w:rPr>
          <w:rStyle w:val="Emphasis"/>
        </w:rPr>
        <w:t>fewer workers to exploit</w:t>
      </w:r>
      <w:r w:rsidRPr="00BF4F19">
        <w:rPr>
          <w:rStyle w:val="StyleUnderline"/>
        </w:rPr>
        <w:t xml:space="preserve"> since so many of them would be working for </w:t>
      </w:r>
      <w:r w:rsidRPr="00BF4F19">
        <w:rPr>
          <w:rStyle w:val="Emphasis"/>
        </w:rPr>
        <w:t>governments</w:t>
      </w:r>
      <w:r w:rsidRPr="00BF4F19">
        <w:rPr>
          <w:rStyle w:val="StyleUnderline"/>
        </w:rPr>
        <w:t xml:space="preserve"> and </w:t>
      </w:r>
      <w:r w:rsidRPr="00BF4F19">
        <w:rPr>
          <w:rStyle w:val="Emphasis"/>
        </w:rPr>
        <w:t>publicly owned entities</w:t>
      </w:r>
      <w:r w:rsidRPr="00BF4F19">
        <w:rPr>
          <w:sz w:val="14"/>
        </w:rPr>
        <w:t xml:space="preserve"> at local, regional, and national levels. </w:t>
      </w:r>
      <w:r w:rsidRPr="00BF4F19">
        <w:rPr>
          <w:rStyle w:val="StyleUnderline"/>
        </w:rPr>
        <w:t xml:space="preserve">And there would be </w:t>
      </w:r>
      <w:r w:rsidRPr="00BF4F19">
        <w:rPr>
          <w:rStyle w:val="Emphasis"/>
        </w:rPr>
        <w:t>less government bailout</w:t>
      </w:r>
      <w:r w:rsidRPr="00BF4F19">
        <w:rPr>
          <w:rStyle w:val="StyleUnderline"/>
        </w:rPr>
        <w:t xml:space="preserve"> of capitalists from the consequences of the global warming they created</w:t>
      </w:r>
      <w:r w:rsidRPr="00BF4F19">
        <w:rPr>
          <w:sz w:val="14"/>
        </w:rPr>
        <w:t>.</w:t>
      </w:r>
    </w:p>
    <w:p w14:paraId="1F555254" w14:textId="77777777" w:rsidR="004D26D9" w:rsidRPr="00BF4F19" w:rsidRDefault="004D26D9" w:rsidP="004D26D9">
      <w:pPr>
        <w:rPr>
          <w:sz w:val="14"/>
        </w:rPr>
      </w:pPr>
      <w:r w:rsidRPr="00BF4F19">
        <w:rPr>
          <w:rStyle w:val="StyleUnderline"/>
        </w:rPr>
        <w:t>The Green New Deal promises</w:t>
      </w:r>
      <w:r w:rsidRPr="00BF4F19">
        <w:rPr>
          <w:sz w:val="14"/>
        </w:rPr>
        <w:t xml:space="preserve"> the investment needed to convert to a zero- emissions economy, but the consequences of such intense spending would be to improve most Americans’ lives. They would end up with </w:t>
      </w:r>
      <w:r w:rsidRPr="00BF4F19">
        <w:rPr>
          <w:rStyle w:val="Emphasis"/>
        </w:rPr>
        <w:t>more</w:t>
      </w:r>
      <w:r w:rsidRPr="00BF4F19">
        <w:rPr>
          <w:rStyle w:val="StyleUnderline"/>
        </w:rPr>
        <w:t xml:space="preserve"> of good things not </w:t>
      </w:r>
      <w:r w:rsidRPr="00BF4F19">
        <w:rPr>
          <w:rStyle w:val="Emphasis"/>
        </w:rPr>
        <w:t>less</w:t>
      </w:r>
      <w:r w:rsidRPr="00BF4F19">
        <w:rPr>
          <w:sz w:val="14"/>
        </w:rPr>
        <w:t xml:space="preserve">: </w:t>
      </w:r>
      <w:r w:rsidRPr="00BF4F19">
        <w:rPr>
          <w:rStyle w:val="StyleUnderline"/>
        </w:rPr>
        <w:t xml:space="preserve">More </w:t>
      </w:r>
      <w:r w:rsidRPr="00BF4F19">
        <w:rPr>
          <w:rStyle w:val="Emphasis"/>
        </w:rPr>
        <w:t>good jobs</w:t>
      </w:r>
      <w:r w:rsidRPr="00BF4F19">
        <w:rPr>
          <w:sz w:val="14"/>
        </w:rPr>
        <w:t xml:space="preserve">, </w:t>
      </w:r>
      <w:r w:rsidRPr="00BF4F19">
        <w:rPr>
          <w:rStyle w:val="Emphasis"/>
        </w:rPr>
        <w:t>cleaner environments</w:t>
      </w:r>
      <w:r w:rsidRPr="00BF4F19">
        <w:rPr>
          <w:sz w:val="14"/>
        </w:rPr>
        <w:t xml:space="preserve">, </w:t>
      </w:r>
      <w:r w:rsidRPr="00BF4F19">
        <w:rPr>
          <w:rStyle w:val="StyleUnderline"/>
        </w:rPr>
        <w:t xml:space="preserve">and more </w:t>
      </w:r>
      <w:r w:rsidRPr="00BF4F19">
        <w:rPr>
          <w:rStyle w:val="Emphasis"/>
        </w:rPr>
        <w:t>collective control</w:t>
      </w:r>
      <w:r w:rsidRPr="00BF4F19">
        <w:rPr>
          <w:rStyle w:val="StyleUnderline"/>
        </w:rPr>
        <w:t xml:space="preserve"> over investment decisions</w:t>
      </w:r>
      <w:r w:rsidRPr="00BF4F19">
        <w:rPr>
          <w:sz w:val="14"/>
        </w:rPr>
        <w:t xml:space="preserve">. Above all, </w:t>
      </w:r>
      <w:r w:rsidRPr="00BF4F19">
        <w:rPr>
          <w:rStyle w:val="StyleUnderline"/>
        </w:rPr>
        <w:t xml:space="preserve">workers would gain the satisfaction of doing work that </w:t>
      </w:r>
      <w:r w:rsidRPr="00BF4F19">
        <w:rPr>
          <w:rStyle w:val="Emphasis"/>
        </w:rPr>
        <w:t>preserves</w:t>
      </w:r>
      <w:r w:rsidRPr="00BF4F19">
        <w:rPr>
          <w:rStyle w:val="StyleUnderline"/>
        </w:rPr>
        <w:t xml:space="preserve"> rather than </w:t>
      </w:r>
      <w:r w:rsidRPr="00BF4F19">
        <w:rPr>
          <w:rStyle w:val="Emphasis"/>
        </w:rPr>
        <w:t>destroys</w:t>
      </w:r>
      <w:r w:rsidRPr="00BF4F19">
        <w:rPr>
          <w:rStyle w:val="StyleUnderline"/>
        </w:rPr>
        <w:t xml:space="preserve"> the natural environment and that ensures the well-being of future generations rather than making our planet uninhabitable</w:t>
      </w:r>
      <w:r w:rsidRPr="00BF4F19">
        <w:rPr>
          <w:sz w:val="14"/>
        </w:rPr>
        <w:t>.</w:t>
      </w:r>
    </w:p>
    <w:p w14:paraId="27443290" w14:textId="77777777" w:rsidR="004D26D9" w:rsidRPr="00BF4F19" w:rsidRDefault="004D26D9" w:rsidP="004D26D9">
      <w:pPr>
        <w:rPr>
          <w:sz w:val="14"/>
        </w:rPr>
      </w:pPr>
      <w:r w:rsidRPr="00BF4F19">
        <w:rPr>
          <w:sz w:val="14"/>
        </w:rPr>
        <w:t xml:space="preserve">Such a vision offers a compelling contrast to what we can expect to hear from the Right. Since climate change will create an unprecedented number of refu- gees, </w:t>
      </w:r>
      <w:r w:rsidRPr="00BF4F19">
        <w:rPr>
          <w:rStyle w:val="StyleUnderline"/>
        </w:rPr>
        <w:t xml:space="preserve">the Right will be able to appeal to </w:t>
      </w:r>
      <w:r w:rsidRPr="00BF4F19">
        <w:rPr>
          <w:rStyle w:val="Emphasis"/>
        </w:rPr>
        <w:t>racism</w:t>
      </w:r>
      <w:r w:rsidRPr="00BF4F19">
        <w:rPr>
          <w:rStyle w:val="StyleUnderline"/>
        </w:rPr>
        <w:t xml:space="preserve"> and other forms of </w:t>
      </w:r>
      <w:r w:rsidRPr="00BF4F19">
        <w:rPr>
          <w:rStyle w:val="Emphasis"/>
        </w:rPr>
        <w:t>bigotry</w:t>
      </w:r>
      <w:r w:rsidRPr="00BF4F19">
        <w:rPr>
          <w:sz w:val="14"/>
        </w:rPr>
        <w:t xml:space="preserve">. If most people have less, as has been the case in the United States for forty years, and especially so since 2008, </w:t>
      </w:r>
      <w:r w:rsidRPr="00BF4F19">
        <w:rPr>
          <w:rStyle w:val="StyleUnderline"/>
        </w:rPr>
        <w:t xml:space="preserve">those appeals will be </w:t>
      </w:r>
      <w:r w:rsidRPr="00BF4F19">
        <w:rPr>
          <w:rStyle w:val="Emphasis"/>
        </w:rPr>
        <w:t>effective</w:t>
      </w:r>
      <w:r w:rsidRPr="00BF4F19">
        <w:rPr>
          <w:rStyle w:val="StyleUnderline"/>
        </w:rPr>
        <w:t xml:space="preserve"> unless there is a </w:t>
      </w:r>
      <w:r w:rsidRPr="00BF4F19">
        <w:rPr>
          <w:rStyle w:val="Emphasis"/>
        </w:rPr>
        <w:t>realistic promise of good jobs</w:t>
      </w:r>
      <w:r w:rsidRPr="00BF4F19">
        <w:rPr>
          <w:sz w:val="14"/>
        </w:rPr>
        <w:t xml:space="preserve">. </w:t>
      </w:r>
      <w:r w:rsidRPr="00BF4F19">
        <w:rPr>
          <w:rStyle w:val="StyleUnderline"/>
        </w:rPr>
        <w:t xml:space="preserve">The Green New Deal offers that and so can </w:t>
      </w:r>
      <w:r w:rsidRPr="00BF4F19">
        <w:rPr>
          <w:rStyle w:val="Emphasis"/>
        </w:rPr>
        <w:t>effectively counter</w:t>
      </w:r>
      <w:r w:rsidRPr="00BF4F19">
        <w:rPr>
          <w:rStyle w:val="StyleUnderline"/>
        </w:rPr>
        <w:t xml:space="preserve"> the Right’s most potent issues</w:t>
      </w:r>
      <w:r w:rsidRPr="00BF4F19">
        <w:rPr>
          <w:sz w:val="14"/>
        </w:rPr>
        <w:t>.</w:t>
      </w:r>
    </w:p>
    <w:p w14:paraId="7E54942D" w14:textId="77777777" w:rsidR="004D26D9" w:rsidRPr="00BF4F19" w:rsidRDefault="004D26D9" w:rsidP="004D26D9">
      <w:pPr>
        <w:rPr>
          <w:sz w:val="14"/>
        </w:rPr>
      </w:pPr>
      <w:r w:rsidRPr="00BF4F19">
        <w:rPr>
          <w:sz w:val="14"/>
        </w:rPr>
        <w:t>The Green New Deal’s name is designed to evoke the last time in U.S. history that a large public sector was created and capital was regulated. However it will be politically difficult to recreate today the political conditions that allowed for the original New Deal. We need to remember that large national-level firms coexisted with a large number of locally based firms in the 1930s. New Deal reg- ulations limited the extent to which large corporations could impinge upon smaller firms’ markets and unions gained important legal protections that endured into the 1970s. 23 Today large corporations can engage in predatory behavior against smaller competitors and break unions with little fear of sanc- tion from government. Similar neoliberal restructuring and declines in rates of unionization have transformed the political economies of many European coun- tries, narrowing the space for popular mobilization there as well. 24</w:t>
      </w:r>
    </w:p>
    <w:p w14:paraId="0DC588B3" w14:textId="77777777" w:rsidR="004D26D9" w:rsidRPr="00BF4F19" w:rsidRDefault="004D26D9" w:rsidP="004D26D9">
      <w:pPr>
        <w:rPr>
          <w:sz w:val="14"/>
        </w:rPr>
      </w:pPr>
      <w:r w:rsidRPr="00BF4F19">
        <w:rPr>
          <w:sz w:val="14"/>
        </w:rPr>
        <w:t>Today the space for workers and other non-elites to organize and mobilize is far narrower than in the 1930s or 1960s. At the height of the misery caused by the lockdowns in response to the COVID-19 pandemic, there were some signs of mass mobilization, such as the teacher strikes in “red” states and wildcat strikes and protests by workers who endured low wages and unsafe working conditions in warehouses and meatpacking plants. 25 Those actions offered the hope that the United States was entering a period of rapid unionization or escalating mass demands for reforms and reregulation, recreating a new era of reform that pre- serves the essence of capitalism as happened during the 1930s. Under immense pressure, capitalists would agree to concessions that could include greatly expanded social benefits, a higher minimum wage, limits on predatory behavior toward workers and consumers, and new regulations to reduce environmental damage such as CO 2 emissions. So far protests and strikes have not been sus- tained, perhaps because the generosity of the various pandemic relief bills have sufficiently softened mass misery.</w:t>
      </w:r>
    </w:p>
    <w:p w14:paraId="6E19E25D" w14:textId="77777777" w:rsidR="004D26D9" w:rsidRPr="00BF4F19" w:rsidRDefault="004D26D9" w:rsidP="004D26D9">
      <w:pPr>
        <w:rPr>
          <w:rStyle w:val="StyleUnderline"/>
        </w:rPr>
      </w:pPr>
      <w:r w:rsidRPr="00BF4F19">
        <w:rPr>
          <w:sz w:val="14"/>
        </w:rPr>
        <w:t xml:space="preserve">It is, however, impossible to see how owners of fossil fuel firms could agree to reforms that would abolish their industries and negate the value of their prop- erty. Those </w:t>
      </w:r>
      <w:r w:rsidRPr="00BF4F19">
        <w:rPr>
          <w:rStyle w:val="StyleUnderline"/>
        </w:rPr>
        <w:t>capitalists</w:t>
      </w:r>
      <w:r w:rsidRPr="00BF4F19">
        <w:rPr>
          <w:sz w:val="14"/>
        </w:rPr>
        <w:t xml:space="preserve"> whose businesses are based on the endless increase of CO 2 emissions, like the slaveholders of the American South, </w:t>
      </w:r>
      <w:r w:rsidRPr="00BF4F19">
        <w:rPr>
          <w:rStyle w:val="StyleUnderline"/>
        </w:rPr>
        <w:t xml:space="preserve">have to be </w:t>
      </w:r>
      <w:r w:rsidRPr="00BF4F19">
        <w:rPr>
          <w:rStyle w:val="Emphasis"/>
        </w:rPr>
        <w:t>defeated</w:t>
      </w:r>
      <w:r w:rsidRPr="00BF4F19">
        <w:rPr>
          <w:rStyle w:val="StyleUnderline"/>
        </w:rPr>
        <w:t xml:space="preserve"> and their property </w:t>
      </w:r>
      <w:r w:rsidRPr="00BF4F19">
        <w:rPr>
          <w:rStyle w:val="Emphasis"/>
        </w:rPr>
        <w:t>nullified</w:t>
      </w:r>
      <w:r w:rsidRPr="00BF4F19">
        <w:rPr>
          <w:sz w:val="14"/>
        </w:rPr>
        <w:t xml:space="preserve">. </w:t>
      </w:r>
      <w:r w:rsidRPr="00BF4F19">
        <w:rPr>
          <w:rStyle w:val="StyleUnderline"/>
        </w:rPr>
        <w:t>The question</w:t>
      </w:r>
      <w:r w:rsidRPr="00BF4F19">
        <w:rPr>
          <w:sz w:val="14"/>
        </w:rPr>
        <w:t xml:space="preserve"> thus </w:t>
      </w:r>
      <w:r w:rsidRPr="00BF4F19">
        <w:rPr>
          <w:rStyle w:val="StyleUnderline"/>
        </w:rPr>
        <w:t xml:space="preserve">becomes what programs and strategies can build an alliance </w:t>
      </w:r>
      <w:r w:rsidRPr="00BF4F19">
        <w:rPr>
          <w:rStyle w:val="Emphasis"/>
        </w:rPr>
        <w:t>powerful enough</w:t>
      </w:r>
      <w:r w:rsidRPr="00BF4F19">
        <w:rPr>
          <w:rStyle w:val="StyleUnderline"/>
        </w:rPr>
        <w:t xml:space="preserve"> to win against fossil fuel capitalists</w:t>
      </w:r>
      <w:r w:rsidRPr="00BF4F19">
        <w:rPr>
          <w:sz w:val="14"/>
        </w:rPr>
        <w:t xml:space="preserve">, </w:t>
      </w:r>
      <w:r w:rsidRPr="00BF4F19">
        <w:rPr>
          <w:rStyle w:val="StyleUnderline"/>
        </w:rPr>
        <w:t xml:space="preserve">even if capitalism and capitalists outside that sector </w:t>
      </w:r>
      <w:r w:rsidRPr="00BF4F19">
        <w:rPr>
          <w:rStyle w:val="Emphasis"/>
        </w:rPr>
        <w:t>continue to exist</w:t>
      </w:r>
      <w:r w:rsidRPr="00BF4F19">
        <w:rPr>
          <w:rStyle w:val="StyleUnderline"/>
        </w:rPr>
        <w:t>?</w:t>
      </w:r>
    </w:p>
    <w:p w14:paraId="720DF17C" w14:textId="77777777" w:rsidR="004D26D9" w:rsidRPr="00BF4F19" w:rsidRDefault="004D26D9" w:rsidP="004D26D9">
      <w:pPr>
        <w:rPr>
          <w:sz w:val="14"/>
        </w:rPr>
      </w:pPr>
      <w:r w:rsidRPr="00BF4F19">
        <w:rPr>
          <w:sz w:val="14"/>
        </w:rPr>
        <w:t xml:space="preserve">Politically, the original New Deal and the post-1945 European social democra- cies were made possible by worker–farmer alliances. Gøsta Esping-Andersen shows that such alliances were necessary for any Left party to take power through democratic elections in wealthy capitalist countries. 26 Today </w:t>
      </w:r>
      <w:r w:rsidRPr="00BF4F19">
        <w:rPr>
          <w:rStyle w:val="Emphasis"/>
        </w:rPr>
        <w:t>farmers</w:t>
      </w:r>
      <w:r w:rsidRPr="00BF4F19">
        <w:rPr>
          <w:sz w:val="14"/>
        </w:rPr>
        <w:t xml:space="preserve"> are a much smaller part of the American electorate and, indeed, of electorates in Europe or East Asia. They certainly </w:t>
      </w:r>
      <w:r w:rsidRPr="00BF4F19">
        <w:rPr>
          <w:rStyle w:val="StyleUnderline"/>
        </w:rPr>
        <w:t xml:space="preserve">can be </w:t>
      </w:r>
      <w:r w:rsidRPr="00BF4F19">
        <w:rPr>
          <w:rStyle w:val="Emphasis"/>
        </w:rPr>
        <w:t>recruited</w:t>
      </w:r>
      <w:r w:rsidRPr="00BF4F19">
        <w:rPr>
          <w:rStyle w:val="StyleUnderline"/>
        </w:rPr>
        <w:t xml:space="preserve"> into a green alliance</w:t>
      </w:r>
      <w:r w:rsidRPr="00BF4F19">
        <w:rPr>
          <w:sz w:val="14"/>
        </w:rPr>
        <w:t xml:space="preserve">. Farm- ers already are suffering from the effects of climate change, and </w:t>
      </w:r>
      <w:r w:rsidRPr="00BF4F19">
        <w:rPr>
          <w:rStyle w:val="StyleUnderline"/>
        </w:rPr>
        <w:t>they have been immiserated by corporate control of land and</w:t>
      </w:r>
      <w:r w:rsidRPr="00BF4F19">
        <w:rPr>
          <w:sz w:val="14"/>
        </w:rPr>
        <w:t xml:space="preserve"> especially of the </w:t>
      </w:r>
      <w:r w:rsidRPr="00BF4F19">
        <w:rPr>
          <w:rStyle w:val="StyleUnderline"/>
        </w:rPr>
        <w:t>transport and processing facilities</w:t>
      </w:r>
      <w:r w:rsidRPr="00BF4F19">
        <w:rPr>
          <w:sz w:val="14"/>
        </w:rPr>
        <w:t xml:space="preserve"> that determine farmers’ abilities to sell their produce and the prices they will receive.</w:t>
      </w:r>
    </w:p>
    <w:p w14:paraId="1BF60AE0" w14:textId="77777777" w:rsidR="004D26D9" w:rsidRPr="00BF4F19" w:rsidRDefault="004D26D9" w:rsidP="004D26D9">
      <w:pPr>
        <w:rPr>
          <w:sz w:val="14"/>
        </w:rPr>
      </w:pPr>
      <w:r w:rsidRPr="00BF4F19">
        <w:rPr>
          <w:rStyle w:val="StyleUnderline"/>
        </w:rPr>
        <w:t>The Green New Deal</w:t>
      </w:r>
      <w:r w:rsidRPr="00BF4F19">
        <w:rPr>
          <w:sz w:val="14"/>
        </w:rPr>
        <w:t xml:space="preserve"> has said little to farmers so far, but it </w:t>
      </w:r>
      <w:r w:rsidRPr="00BF4F19">
        <w:rPr>
          <w:rStyle w:val="StyleUnderline"/>
        </w:rPr>
        <w:t xml:space="preserve">can </w:t>
      </w:r>
      <w:r w:rsidRPr="00BF4F19">
        <w:rPr>
          <w:rStyle w:val="Emphasis"/>
        </w:rPr>
        <w:t>easily</w:t>
      </w:r>
      <w:r w:rsidRPr="00BF4F19">
        <w:rPr>
          <w:rStyle w:val="StyleUnderline"/>
        </w:rPr>
        <w:t xml:space="preserve"> be extended to offer public funds for farmers</w:t>
      </w:r>
      <w:r w:rsidRPr="00BF4F19">
        <w:rPr>
          <w:sz w:val="14"/>
        </w:rPr>
        <w:t xml:space="preserve"> to manage land in ways that will reduce CO 2 emissions and produce food in environmentally responsible ways, as Raj Patel and Jim Goodman argue in chapter 3 of this volume. Farmers can be paid for such work, and, as with other sorts of </w:t>
      </w:r>
      <w:r w:rsidRPr="00BF4F19">
        <w:rPr>
          <w:rStyle w:val="StyleUnderline"/>
        </w:rPr>
        <w:t>green jobs</w:t>
      </w:r>
      <w:r w:rsidRPr="00BF4F19">
        <w:rPr>
          <w:sz w:val="14"/>
        </w:rPr>
        <w:t xml:space="preserve">, these </w:t>
      </w:r>
      <w:r w:rsidRPr="00BF4F19">
        <w:rPr>
          <w:rStyle w:val="StyleUnderline"/>
        </w:rPr>
        <w:t xml:space="preserve">will be </w:t>
      </w:r>
      <w:r w:rsidRPr="00BF4F19">
        <w:rPr>
          <w:rStyle w:val="Emphasis"/>
        </w:rPr>
        <w:t>lasting</w:t>
      </w:r>
      <w:r w:rsidRPr="00BF4F19">
        <w:rPr>
          <w:rStyle w:val="StyleUnderline"/>
        </w:rPr>
        <w:t xml:space="preserve"> and </w:t>
      </w:r>
      <w:r w:rsidRPr="00BF4F19">
        <w:rPr>
          <w:rStyle w:val="Emphasis"/>
        </w:rPr>
        <w:t>not easily open</w:t>
      </w:r>
      <w:r w:rsidRPr="00BF4F19">
        <w:rPr>
          <w:rStyle w:val="StyleUnderline"/>
        </w:rPr>
        <w:t xml:space="preserve"> to capitalist exploitation</w:t>
      </w:r>
      <w:r w:rsidRPr="00BF4F19">
        <w:rPr>
          <w:sz w:val="14"/>
        </w:rPr>
        <w:t>. Environmentally sustainable agri- culture is also inherently small-scale and localized. Thus, a Green New Deal for agriculture would preserve and revive small farming communities, allowing those who want to live in rural areas to do so.</w:t>
      </w:r>
    </w:p>
    <w:p w14:paraId="490BEB59" w14:textId="77777777" w:rsidR="004D26D9" w:rsidRPr="00BF4F19" w:rsidRDefault="004D26D9" w:rsidP="004D26D9">
      <w:pPr>
        <w:rPr>
          <w:sz w:val="14"/>
        </w:rPr>
      </w:pPr>
      <w:r w:rsidRPr="00BF4F19">
        <w:rPr>
          <w:rStyle w:val="StyleUnderline"/>
        </w:rPr>
        <w:t xml:space="preserve">Workers and farmers will be joined by another group that has often been </w:t>
      </w:r>
      <w:r w:rsidRPr="00BF4F19">
        <w:rPr>
          <w:rStyle w:val="Emphasis"/>
        </w:rPr>
        <w:t>central</w:t>
      </w:r>
      <w:r w:rsidRPr="00BF4F19">
        <w:rPr>
          <w:rStyle w:val="StyleUnderline"/>
        </w:rPr>
        <w:t xml:space="preserve"> to radical movements</w:t>
      </w:r>
      <w:r w:rsidRPr="00BF4F19">
        <w:rPr>
          <w:sz w:val="14"/>
        </w:rPr>
        <w:t xml:space="preserve">: </w:t>
      </w:r>
      <w:r w:rsidRPr="00BF4F19">
        <w:rPr>
          <w:rStyle w:val="Emphasis"/>
        </w:rPr>
        <w:t>young people</w:t>
      </w:r>
      <w:r w:rsidRPr="00BF4F19">
        <w:rPr>
          <w:sz w:val="14"/>
        </w:rPr>
        <w:t xml:space="preserve">. The numerous organizations involved in the Global Climate Strike and other such actions are predominately joined by students </w:t>
      </w:r>
      <w:r w:rsidRPr="00BF4F19">
        <w:rPr>
          <w:rStyle w:val="StyleUnderline"/>
        </w:rPr>
        <w:t>who</w:t>
      </w:r>
      <w:r w:rsidRPr="00BF4F19">
        <w:rPr>
          <w:sz w:val="14"/>
        </w:rPr>
        <w:t xml:space="preserve"> see that they will have no future if CO 2 levels aren’t capped very soon. 27 Young people also are looking toward adult lives in which they </w:t>
      </w:r>
      <w:r w:rsidRPr="00BF4F19">
        <w:rPr>
          <w:rStyle w:val="StyleUnderline"/>
        </w:rPr>
        <w:t xml:space="preserve">will be </w:t>
      </w:r>
      <w:r w:rsidRPr="00BF4F19">
        <w:rPr>
          <w:rStyle w:val="Emphasis"/>
        </w:rPr>
        <w:t>contingent workers</w:t>
      </w:r>
      <w:r w:rsidRPr="00BF4F19">
        <w:rPr>
          <w:rStyle w:val="StyleUnderline"/>
        </w:rPr>
        <w:t xml:space="preserve"> without clear career paths or incomes</w:t>
      </w:r>
      <w:r w:rsidRPr="00BF4F19">
        <w:rPr>
          <w:sz w:val="14"/>
        </w:rPr>
        <w:t xml:space="preserve"> that will allow them to support families of their own. </w:t>
      </w:r>
      <w:r w:rsidRPr="00BF4F19">
        <w:rPr>
          <w:rStyle w:val="StyleUnderline"/>
        </w:rPr>
        <w:t>A program like the Green New Deal</w:t>
      </w:r>
      <w:r w:rsidRPr="00BF4F19">
        <w:rPr>
          <w:sz w:val="14"/>
        </w:rPr>
        <w:t xml:space="preserve">, </w:t>
      </w:r>
      <w:r w:rsidRPr="00BF4F19">
        <w:rPr>
          <w:rStyle w:val="StyleUnderline"/>
        </w:rPr>
        <w:t xml:space="preserve">which offers jobs that are both </w:t>
      </w:r>
      <w:r w:rsidRPr="00BF4F19">
        <w:rPr>
          <w:rStyle w:val="Emphasis"/>
        </w:rPr>
        <w:t>good</w:t>
      </w:r>
      <w:r w:rsidRPr="00BF4F19">
        <w:rPr>
          <w:sz w:val="14"/>
        </w:rPr>
        <w:t xml:space="preserve"> in terms of pay, benefits, and security </w:t>
      </w:r>
      <w:r w:rsidRPr="00BF4F19">
        <w:rPr>
          <w:rStyle w:val="StyleUnderline"/>
        </w:rPr>
        <w:t>and</w:t>
      </w:r>
      <w:r w:rsidRPr="00BF4F19">
        <w:rPr>
          <w:sz w:val="14"/>
        </w:rPr>
        <w:t xml:space="preserve"> that also are </w:t>
      </w:r>
      <w:r w:rsidRPr="00BF4F19">
        <w:rPr>
          <w:rStyle w:val="Emphasis"/>
        </w:rPr>
        <w:t>meaningful</w:t>
      </w:r>
      <w:r w:rsidRPr="00BF4F19">
        <w:rPr>
          <w:sz w:val="14"/>
        </w:rPr>
        <w:t xml:space="preserve">, </w:t>
      </w:r>
      <w:r w:rsidRPr="00BF4F19">
        <w:rPr>
          <w:rStyle w:val="StyleUnderline"/>
        </w:rPr>
        <w:t xml:space="preserve">will be </w:t>
      </w:r>
      <w:r w:rsidRPr="00BF4F19">
        <w:rPr>
          <w:rStyle w:val="Emphasis"/>
        </w:rPr>
        <w:t>enormously appealing</w:t>
      </w:r>
      <w:r w:rsidRPr="00BF4F19">
        <w:rPr>
          <w:sz w:val="14"/>
        </w:rPr>
        <w:t xml:space="preserve"> for our nation’s young people.</w:t>
      </w:r>
    </w:p>
    <w:p w14:paraId="6950831B" w14:textId="77777777" w:rsidR="004D26D9" w:rsidRPr="00BF4F19" w:rsidRDefault="004D26D9" w:rsidP="004D26D9">
      <w:pPr>
        <w:rPr>
          <w:sz w:val="14"/>
        </w:rPr>
      </w:pPr>
      <w:r w:rsidRPr="00BF4F19">
        <w:rPr>
          <w:rStyle w:val="StyleUnderline"/>
        </w:rPr>
        <w:t>Climate change is and will be catastrophic</w:t>
      </w:r>
      <w:r w:rsidRPr="00BF4F19">
        <w:rPr>
          <w:sz w:val="14"/>
        </w:rPr>
        <w:t xml:space="preserve">. </w:t>
      </w:r>
      <w:r w:rsidRPr="00BF4F19">
        <w:rPr>
          <w:rStyle w:val="StyleUnderline"/>
        </w:rPr>
        <w:t xml:space="preserve">The enormity of the disaster already is leading many to become </w:t>
      </w:r>
      <w:r w:rsidRPr="00BF4F19">
        <w:rPr>
          <w:rStyle w:val="Emphasis"/>
        </w:rPr>
        <w:t>fatalistic</w:t>
      </w:r>
      <w:r w:rsidRPr="00BF4F19">
        <w:rPr>
          <w:sz w:val="14"/>
        </w:rPr>
        <w:t xml:space="preserve">. </w:t>
      </w:r>
      <w:r w:rsidRPr="00BF4F19">
        <w:rPr>
          <w:rStyle w:val="StyleUnderline"/>
        </w:rPr>
        <w:t>However</w:t>
      </w:r>
      <w:r w:rsidRPr="00BF4F19">
        <w:rPr>
          <w:sz w:val="14"/>
        </w:rPr>
        <w:t xml:space="preserve">, </w:t>
      </w:r>
      <w:r w:rsidRPr="00BF4F19">
        <w:rPr>
          <w:rStyle w:val="StyleUnderline"/>
        </w:rPr>
        <w:t xml:space="preserve">it is also becoming a basis for </w:t>
      </w:r>
      <w:r w:rsidRPr="00BF4F19">
        <w:rPr>
          <w:rStyle w:val="Emphasis"/>
        </w:rPr>
        <w:t>mobilization</w:t>
      </w:r>
      <w:r w:rsidRPr="00BF4F19">
        <w:rPr>
          <w:sz w:val="14"/>
        </w:rPr>
        <w:t xml:space="preserve">, especially among the young who will live long enough to see the full consequences of global warming. </w:t>
      </w:r>
      <w:r w:rsidRPr="00BF4F19">
        <w:rPr>
          <w:rStyle w:val="StyleUnderline"/>
        </w:rPr>
        <w:t xml:space="preserve">The Green New Deal offers an </w:t>
      </w:r>
      <w:r w:rsidRPr="00BF4F19">
        <w:rPr>
          <w:rStyle w:val="Emphasis"/>
        </w:rPr>
        <w:t>alternative to pessimism</w:t>
      </w:r>
      <w:r w:rsidRPr="00BF4F19">
        <w:rPr>
          <w:rStyle w:val="StyleUnderline"/>
        </w:rPr>
        <w:t xml:space="preserve"> and </w:t>
      </w:r>
      <w:r w:rsidRPr="00BF4F19">
        <w:rPr>
          <w:rStyle w:val="Emphasis"/>
        </w:rPr>
        <w:t>denial</w:t>
      </w:r>
      <w:r w:rsidRPr="00BF4F19">
        <w:rPr>
          <w:sz w:val="14"/>
        </w:rPr>
        <w:t xml:space="preserve">. As a plan for action, </w:t>
      </w:r>
      <w:r w:rsidRPr="00BF4F19">
        <w:rPr>
          <w:rStyle w:val="StyleUnderline"/>
        </w:rPr>
        <w:t xml:space="preserve">it provides a </w:t>
      </w:r>
      <w:r w:rsidRPr="00BF4F19">
        <w:rPr>
          <w:rStyle w:val="Emphasis"/>
        </w:rPr>
        <w:t>focus for political organizing</w:t>
      </w:r>
      <w:r w:rsidRPr="00BF4F19">
        <w:rPr>
          <w:rStyle w:val="StyleUnderline"/>
        </w:rPr>
        <w:t xml:space="preserve"> and presents a vision of a just society that can </w:t>
      </w:r>
      <w:r w:rsidRPr="00BF4F19">
        <w:rPr>
          <w:rStyle w:val="Emphasis"/>
        </w:rPr>
        <w:t>overcome the corrosive</w:t>
      </w:r>
      <w:r w:rsidRPr="00BF4F19">
        <w:rPr>
          <w:rStyle w:val="StyleUnderline"/>
        </w:rPr>
        <w:t xml:space="preserve"> and </w:t>
      </w:r>
      <w:r w:rsidRPr="00BF4F19">
        <w:rPr>
          <w:rStyle w:val="Emphasis"/>
        </w:rPr>
        <w:t>corrupt effects</w:t>
      </w:r>
      <w:r w:rsidRPr="00BF4F19">
        <w:rPr>
          <w:rStyle w:val="StyleUnderline"/>
        </w:rPr>
        <w:t xml:space="preserve"> of neoliberalism and the </w:t>
      </w:r>
      <w:r w:rsidRPr="00BF4F19">
        <w:rPr>
          <w:rStyle w:val="Emphasis"/>
        </w:rPr>
        <w:t>reactionary political movements</w:t>
      </w:r>
      <w:r w:rsidRPr="00BF4F19">
        <w:rPr>
          <w:rStyle w:val="StyleUnderline"/>
        </w:rPr>
        <w:t xml:space="preserve"> that follow from severe inequality</w:t>
      </w:r>
      <w:r w:rsidRPr="00BF4F19">
        <w:rPr>
          <w:sz w:val="14"/>
        </w:rPr>
        <w:t xml:space="preserve">. </w:t>
      </w:r>
      <w:r w:rsidRPr="00BF4F19">
        <w:rPr>
          <w:rStyle w:val="StyleUnderline"/>
        </w:rPr>
        <w:t xml:space="preserve">The Green New Deal promises good jobs doing socially valuable work and the fulfillment of collective action to </w:t>
      </w:r>
      <w:r w:rsidRPr="00BF4F19">
        <w:rPr>
          <w:rStyle w:val="Emphasis"/>
        </w:rPr>
        <w:t>create a political opening</w:t>
      </w:r>
      <w:r w:rsidRPr="00BF4F19">
        <w:rPr>
          <w:rStyle w:val="StyleUnderline"/>
        </w:rPr>
        <w:t xml:space="preserve"> for a far less exploitative society</w:t>
      </w:r>
      <w:r w:rsidRPr="00BF4F19">
        <w:rPr>
          <w:sz w:val="14"/>
        </w:rPr>
        <w:t>.</w:t>
      </w:r>
    </w:p>
    <w:p w14:paraId="50C2917A" w14:textId="77777777" w:rsidR="004D26D9" w:rsidRPr="00BF4F19" w:rsidRDefault="004D26D9" w:rsidP="004D26D9">
      <w:pPr>
        <w:pStyle w:val="Heading3"/>
      </w:pPr>
      <w:r w:rsidRPr="00BF4F19">
        <w:t>AT: Link—JG</w:t>
      </w:r>
    </w:p>
    <w:p w14:paraId="5353DA06" w14:textId="77777777" w:rsidR="004D26D9" w:rsidRPr="00BF4F19" w:rsidRDefault="004D26D9" w:rsidP="004D26D9">
      <w:pPr>
        <w:pStyle w:val="Heading4"/>
        <w:rPr>
          <w:u w:val="single"/>
        </w:rPr>
      </w:pPr>
      <w:r w:rsidRPr="00BF4F19">
        <w:t>The plan is “a revolutionary reform which opens up space for further struggle.”</w:t>
      </w:r>
    </w:p>
    <w:p w14:paraId="52DFF6D0" w14:textId="77777777" w:rsidR="004D26D9" w:rsidRPr="00BF4F19" w:rsidRDefault="004D26D9" w:rsidP="004D26D9">
      <w:r w:rsidRPr="00BF4F19">
        <w:rPr>
          <w:rStyle w:val="Style13ptBold"/>
        </w:rPr>
        <w:t>Stevenson and Helker-Nygren, 23</w:t>
      </w:r>
      <w:r w:rsidRPr="00BF4F19">
        <w:t xml:space="preserve">—master’s candidate at the Universitat Autònoma de Barcelona; Master’s of Environmental Sustainability at the University of Ottawa (Charles and Ellen, “A Coherent Monetary Theory is a Threat to the Capitalist State,” </w:t>
      </w:r>
      <w:hyperlink r:id="rId9" w:history="1">
        <w:r w:rsidRPr="00BF4F19">
          <w:rPr>
            <w:rStyle w:val="Hyperlink"/>
          </w:rPr>
          <w:t>https://degrowth.info/en/blog/a-coherent-monetary-theory-is-a-threat-to-the-capitalist-state</w:t>
        </w:r>
      </w:hyperlink>
      <w:r w:rsidRPr="00BF4F19">
        <w:t>, dml)</w:t>
      </w:r>
    </w:p>
    <w:p w14:paraId="750C7335" w14:textId="77777777" w:rsidR="004D26D9" w:rsidRPr="00BF4F19" w:rsidRDefault="004D26D9" w:rsidP="004D26D9">
      <w:pPr>
        <w:rPr>
          <w:sz w:val="14"/>
        </w:rPr>
      </w:pPr>
      <w:r w:rsidRPr="00BF4F19">
        <w:rPr>
          <w:sz w:val="14"/>
        </w:rPr>
        <w:t xml:space="preserve">A State with high economic agency need not rely on companies either to create enough jobs, nor to fund its spending. It could pass a public Job Guarantee so as to offer everyone a good job paid at a living wage in low-carbon work to prepare our societies for the challenges before us. </w:t>
      </w:r>
      <w:r w:rsidRPr="00BF4F19">
        <w:rPr>
          <w:rStyle w:val="StyleUnderline"/>
        </w:rPr>
        <w:t xml:space="preserve">A Job Guarantee could chart a course towards </w:t>
      </w:r>
      <w:r w:rsidRPr="00BF4F19">
        <w:rPr>
          <w:rStyle w:val="Emphasis"/>
        </w:rPr>
        <w:t>social-ecological transition</w:t>
      </w:r>
      <w:r w:rsidRPr="00BF4F19">
        <w:rPr>
          <w:rStyle w:val="StyleUnderline"/>
        </w:rPr>
        <w:t xml:space="preserve"> by </w:t>
      </w:r>
      <w:r w:rsidRPr="00BF4F19">
        <w:rPr>
          <w:rStyle w:val="Emphasis"/>
        </w:rPr>
        <w:t>revitalising</w:t>
      </w:r>
      <w:r w:rsidRPr="00BF4F19">
        <w:rPr>
          <w:rStyle w:val="StyleUnderline"/>
        </w:rPr>
        <w:t xml:space="preserve"> sectors like renewable energy</w:t>
      </w:r>
      <w:r w:rsidRPr="00BF4F19">
        <w:rPr>
          <w:sz w:val="14"/>
        </w:rPr>
        <w:t xml:space="preserve">, </w:t>
      </w:r>
      <w:r w:rsidRPr="00BF4F19">
        <w:rPr>
          <w:rStyle w:val="StyleUnderline"/>
        </w:rPr>
        <w:t>nature conservation</w:t>
      </w:r>
      <w:r w:rsidRPr="00BF4F19">
        <w:rPr>
          <w:sz w:val="14"/>
        </w:rPr>
        <w:t xml:space="preserve">, </w:t>
      </w:r>
      <w:r w:rsidRPr="00BF4F19">
        <w:rPr>
          <w:rStyle w:val="StyleUnderline"/>
        </w:rPr>
        <w:t>public transport</w:t>
      </w:r>
      <w:r w:rsidRPr="00BF4F19">
        <w:rPr>
          <w:sz w:val="14"/>
        </w:rPr>
        <w:t xml:space="preserve">, </w:t>
      </w:r>
      <w:r w:rsidRPr="00BF4F19">
        <w:rPr>
          <w:rStyle w:val="StyleUnderline"/>
        </w:rPr>
        <w:t>care</w:t>
      </w:r>
      <w:r w:rsidRPr="00BF4F19">
        <w:rPr>
          <w:sz w:val="14"/>
        </w:rPr>
        <w:t xml:space="preserve">, </w:t>
      </w:r>
      <w:r w:rsidRPr="00BF4F19">
        <w:rPr>
          <w:rStyle w:val="StyleUnderline"/>
        </w:rPr>
        <w:t>affordable housing</w:t>
      </w:r>
      <w:r w:rsidRPr="00BF4F19">
        <w:rPr>
          <w:sz w:val="14"/>
        </w:rPr>
        <w:t xml:space="preserve">, </w:t>
      </w:r>
      <w:r w:rsidRPr="00BF4F19">
        <w:rPr>
          <w:rStyle w:val="StyleUnderline"/>
        </w:rPr>
        <w:t>health and education</w:t>
      </w:r>
      <w:r w:rsidRPr="00BF4F19">
        <w:rPr>
          <w:sz w:val="14"/>
        </w:rPr>
        <w:t xml:space="preserve">. For example, </w:t>
      </w:r>
      <w:r w:rsidRPr="00BF4F19">
        <w:rPr>
          <w:rStyle w:val="StyleUnderline"/>
        </w:rPr>
        <w:t xml:space="preserve">the current energy crisis provides a </w:t>
      </w:r>
      <w:r w:rsidRPr="00BF4F19">
        <w:rPr>
          <w:rStyle w:val="Emphasis"/>
        </w:rPr>
        <w:t>great opportunity</w:t>
      </w:r>
      <w:r w:rsidRPr="00BF4F19">
        <w:rPr>
          <w:rStyle w:val="StyleUnderline"/>
        </w:rPr>
        <w:t xml:space="preserve"> for States to shift societies away from </w:t>
      </w:r>
      <w:r w:rsidRPr="00BF4F19">
        <w:rPr>
          <w:rStyle w:val="Emphasis"/>
        </w:rPr>
        <w:t>car dependency</w:t>
      </w:r>
      <w:r w:rsidRPr="00BF4F19">
        <w:rPr>
          <w:rStyle w:val="StyleUnderline"/>
        </w:rPr>
        <w:t xml:space="preserve"> by investing in public transportation</w:t>
      </w:r>
      <w:r w:rsidRPr="00BF4F19">
        <w:rPr>
          <w:sz w:val="14"/>
        </w:rPr>
        <w:t xml:space="preserve">. </w:t>
      </w:r>
      <w:r w:rsidRPr="00BF4F19">
        <w:rPr>
          <w:rStyle w:val="StyleUnderline"/>
        </w:rPr>
        <w:t xml:space="preserve">States could </w:t>
      </w:r>
      <w:r w:rsidRPr="00BF4F19">
        <w:rPr>
          <w:rStyle w:val="Emphasis"/>
        </w:rPr>
        <w:t>fund good jobs</w:t>
      </w:r>
      <w:r w:rsidRPr="00BF4F19">
        <w:rPr>
          <w:rStyle w:val="StyleUnderline"/>
        </w:rPr>
        <w:t xml:space="preserve"> in the transportation sector</w:t>
      </w:r>
      <w:r w:rsidRPr="00BF4F19">
        <w:rPr>
          <w:sz w:val="14"/>
        </w:rPr>
        <w:t xml:space="preserve">, including the work of electrifying the public transit fleet. Simultaneously, a shift away from cars could be encouraged by making public transportation free at the point of use. The 9-euro ticket with which Germany experimented over the summer proved an extraordinary success for both people and planet, with 52 million tickets sold in a country of 83 million people, at least 1.8 million tons of CO2 saved, and roughly one car trip in ten replaced with public transit. </w:t>
      </w:r>
      <w:r w:rsidRPr="00BF4F19">
        <w:rPr>
          <w:rStyle w:val="StyleUnderline"/>
        </w:rPr>
        <w:t xml:space="preserve">States with high economic agency </w:t>
      </w:r>
      <w:r w:rsidRPr="00BF4F19">
        <w:rPr>
          <w:rStyle w:val="Emphasis"/>
        </w:rPr>
        <w:t>need not wait</w:t>
      </w:r>
      <w:r w:rsidRPr="00BF4F19">
        <w:rPr>
          <w:rStyle w:val="StyleUnderline"/>
        </w:rPr>
        <w:t xml:space="preserve"> for private investment to fund transformations like these</w:t>
      </w:r>
      <w:r w:rsidRPr="00BF4F19">
        <w:rPr>
          <w:sz w:val="14"/>
        </w:rPr>
        <w:t xml:space="preserve">, </w:t>
      </w:r>
      <w:r w:rsidRPr="00BF4F19">
        <w:rPr>
          <w:rStyle w:val="StyleUnderline"/>
        </w:rPr>
        <w:t xml:space="preserve">but instead can </w:t>
      </w:r>
      <w:r w:rsidRPr="00BF4F19">
        <w:rPr>
          <w:rStyle w:val="Emphasis"/>
        </w:rPr>
        <w:t>crowd it in</w:t>
      </w:r>
      <w:r w:rsidRPr="00BF4F19">
        <w:rPr>
          <w:rStyle w:val="StyleUnderline"/>
        </w:rPr>
        <w:t xml:space="preserve"> by </w:t>
      </w:r>
      <w:r w:rsidRPr="00BF4F19">
        <w:rPr>
          <w:rStyle w:val="Emphasis"/>
        </w:rPr>
        <w:t>leading the way</w:t>
      </w:r>
      <w:r w:rsidRPr="00BF4F19">
        <w:rPr>
          <w:sz w:val="14"/>
        </w:rPr>
        <w:t>.</w:t>
      </w:r>
    </w:p>
    <w:p w14:paraId="79ACBCCD" w14:textId="77777777" w:rsidR="004D26D9" w:rsidRPr="00BF4F19" w:rsidRDefault="004D26D9" w:rsidP="004D26D9">
      <w:pPr>
        <w:rPr>
          <w:sz w:val="14"/>
        </w:rPr>
      </w:pPr>
      <w:r w:rsidRPr="00BF4F19">
        <w:rPr>
          <w:sz w:val="14"/>
        </w:rPr>
        <w:t xml:space="preserve">Moreover, </w:t>
      </w:r>
      <w:r w:rsidRPr="00BF4F19">
        <w:rPr>
          <w:rStyle w:val="StyleUnderline"/>
        </w:rPr>
        <w:t xml:space="preserve">a Job Guarantee has the potential for a </w:t>
      </w:r>
      <w:r w:rsidRPr="00BF4F19">
        <w:rPr>
          <w:rStyle w:val="Emphasis"/>
        </w:rPr>
        <w:t>major power shift</w:t>
      </w:r>
      <w:r w:rsidRPr="00BF4F19">
        <w:rPr>
          <w:rStyle w:val="StyleUnderline"/>
        </w:rPr>
        <w:t xml:space="preserve"> from capital to workers</w:t>
      </w:r>
      <w:r w:rsidRPr="00BF4F19">
        <w:rPr>
          <w:sz w:val="14"/>
        </w:rPr>
        <w:t xml:space="preserve">. </w:t>
      </w:r>
      <w:r w:rsidRPr="00BF4F19">
        <w:rPr>
          <w:rStyle w:val="StyleUnderline"/>
        </w:rPr>
        <w:t xml:space="preserve">The policy would create a </w:t>
      </w:r>
      <w:r w:rsidRPr="00BF4F19">
        <w:rPr>
          <w:rStyle w:val="Emphasis"/>
        </w:rPr>
        <w:t>de-facto minimum wage</w:t>
      </w:r>
      <w:r w:rsidRPr="00BF4F19">
        <w:rPr>
          <w:rStyle w:val="StyleUnderline"/>
        </w:rPr>
        <w:t xml:space="preserve"> with which the private sector would have to compete</w:t>
      </w:r>
      <w:r w:rsidRPr="00BF4F19">
        <w:rPr>
          <w:sz w:val="14"/>
        </w:rPr>
        <w:t xml:space="preserve">. </w:t>
      </w:r>
      <w:r w:rsidRPr="00BF4F19">
        <w:rPr>
          <w:rStyle w:val="StyleUnderline"/>
        </w:rPr>
        <w:t xml:space="preserve">The Job Guarantee would also remove the </w:t>
      </w:r>
      <w:r w:rsidRPr="00BF4F19">
        <w:rPr>
          <w:rStyle w:val="Emphasis"/>
        </w:rPr>
        <w:t>reserve army of labour</w:t>
      </w:r>
      <w:r w:rsidRPr="00BF4F19">
        <w:rPr>
          <w:sz w:val="14"/>
        </w:rPr>
        <w:t xml:space="preserve">—the group of unemployed and underemployed workers in society </w:t>
      </w:r>
      <w:r w:rsidRPr="00BF4F19">
        <w:rPr>
          <w:rStyle w:val="StyleUnderline"/>
        </w:rPr>
        <w:t xml:space="preserve">that capital </w:t>
      </w:r>
      <w:r w:rsidRPr="00BF4F19">
        <w:rPr>
          <w:rStyle w:val="Emphasis"/>
        </w:rPr>
        <w:t>depends upon</w:t>
      </w:r>
      <w:r w:rsidRPr="00BF4F19">
        <w:rPr>
          <w:rStyle w:val="StyleUnderline"/>
        </w:rPr>
        <w:t xml:space="preserve"> to discipline workers into accepting exploitative working conditions</w:t>
      </w:r>
      <w:r w:rsidRPr="00BF4F19">
        <w:rPr>
          <w:sz w:val="14"/>
        </w:rPr>
        <w:t xml:space="preserve">. While the policy would be funded by State spending, </w:t>
      </w:r>
      <w:r w:rsidRPr="00BF4F19">
        <w:rPr>
          <w:rStyle w:val="StyleUnderline"/>
        </w:rPr>
        <w:t xml:space="preserve">the jobs on offer and the conditions under which they are performed could be decided from the </w:t>
      </w:r>
      <w:r w:rsidRPr="00BF4F19">
        <w:rPr>
          <w:rStyle w:val="Emphasis"/>
        </w:rPr>
        <w:t>bottom up</w:t>
      </w:r>
      <w:r w:rsidRPr="00BF4F19">
        <w:rPr>
          <w:sz w:val="14"/>
        </w:rPr>
        <w:t xml:space="preserve">, </w:t>
      </w:r>
      <w:r w:rsidRPr="00BF4F19">
        <w:rPr>
          <w:rStyle w:val="StyleUnderline"/>
        </w:rPr>
        <w:t xml:space="preserve">thus serving to </w:t>
      </w:r>
      <w:r w:rsidRPr="00BF4F19">
        <w:rPr>
          <w:rStyle w:val="Emphasis"/>
        </w:rPr>
        <w:t>democratise the work sphere</w:t>
      </w:r>
      <w:r w:rsidRPr="00BF4F19">
        <w:rPr>
          <w:rStyle w:val="StyleUnderline"/>
        </w:rPr>
        <w:t xml:space="preserve"> and to </w:t>
      </w:r>
      <w:r w:rsidRPr="00BF4F19">
        <w:rPr>
          <w:rStyle w:val="Emphasis"/>
        </w:rPr>
        <w:t>reduce the alienation</w:t>
      </w:r>
      <w:r w:rsidRPr="00BF4F19">
        <w:rPr>
          <w:rStyle w:val="StyleUnderline"/>
        </w:rPr>
        <w:t xml:space="preserve"> of workers</w:t>
      </w:r>
      <w:r w:rsidRPr="00BF4F19">
        <w:rPr>
          <w:sz w:val="14"/>
        </w:rPr>
        <w:t xml:space="preserve">. Combined, </w:t>
      </w:r>
      <w:r w:rsidRPr="00BF4F19">
        <w:rPr>
          <w:rStyle w:val="StyleUnderline"/>
        </w:rPr>
        <w:t xml:space="preserve">these features of the Job Guarantee represent </w:t>
      </w:r>
      <w:r w:rsidRPr="00BF4F19">
        <w:rPr>
          <w:rStyle w:val="Emphasis"/>
        </w:rPr>
        <w:t>huge shifts</w:t>
      </w:r>
      <w:r w:rsidRPr="00BF4F19">
        <w:rPr>
          <w:rStyle w:val="StyleUnderline"/>
        </w:rPr>
        <w:t xml:space="preserve"> in bargaining power from capital to labour</w:t>
      </w:r>
      <w:r w:rsidRPr="00BF4F19">
        <w:rPr>
          <w:sz w:val="14"/>
        </w:rPr>
        <w:t xml:space="preserve">. In this way, </w:t>
      </w:r>
      <w:r w:rsidRPr="00BF4F19">
        <w:rPr>
          <w:rStyle w:val="StyleUnderline"/>
        </w:rPr>
        <w:t xml:space="preserve">the policy constitutes a </w:t>
      </w:r>
      <w:r w:rsidRPr="00BF4F19">
        <w:rPr>
          <w:rStyle w:val="Emphasis"/>
        </w:rPr>
        <w:t>revolutionary reform</w:t>
      </w:r>
      <w:r w:rsidRPr="00BF4F19">
        <w:rPr>
          <w:rStyle w:val="StyleUnderline"/>
        </w:rPr>
        <w:t xml:space="preserve"> which </w:t>
      </w:r>
      <w:r w:rsidRPr="00BF4F19">
        <w:rPr>
          <w:rStyle w:val="Emphasis"/>
        </w:rPr>
        <w:t>opens up space for further struggle</w:t>
      </w:r>
      <w:r w:rsidRPr="00BF4F19">
        <w:rPr>
          <w:sz w:val="14"/>
        </w:rPr>
        <w:t>.</w:t>
      </w:r>
    </w:p>
    <w:p w14:paraId="72D3EABF" w14:textId="77777777" w:rsidR="004D26D9" w:rsidRPr="00BF4F19" w:rsidRDefault="004D26D9" w:rsidP="004D26D9">
      <w:pPr>
        <w:pStyle w:val="Heading3"/>
      </w:pPr>
      <w:r w:rsidRPr="00BF4F19">
        <w:t>AT: Link—UBI</w:t>
      </w:r>
    </w:p>
    <w:p w14:paraId="46E19F57" w14:textId="77777777" w:rsidR="004D26D9" w:rsidRPr="00BF4F19" w:rsidRDefault="004D26D9" w:rsidP="004D26D9">
      <w:pPr>
        <w:pStyle w:val="Heading4"/>
      </w:pPr>
      <w:r w:rsidRPr="00BF4F19">
        <w:t>UBI is a core component of the post-capitalist transition.</w:t>
      </w:r>
    </w:p>
    <w:p w14:paraId="58AAB37B" w14:textId="77777777" w:rsidR="004D26D9" w:rsidRPr="00BF4F19" w:rsidRDefault="004D26D9" w:rsidP="004D26D9">
      <w:r w:rsidRPr="00BF4F19">
        <w:rPr>
          <w:rStyle w:val="Style13ptBold"/>
        </w:rPr>
        <w:t>Lawhon and McCreary, 23</w:t>
      </w:r>
      <w:r w:rsidRPr="00BF4F19">
        <w:t>—School of Geosciences, University of Edinburgh; Department of Geography, Florida State University (Mary and Tyler, “Making UBI radical: On the potential for a universal basic income to underwrite transformative and anti-kyriarchal change,” Economy and Society, 52:2, 349-372, dml)</w:t>
      </w:r>
    </w:p>
    <w:p w14:paraId="27B45E96" w14:textId="77777777" w:rsidR="004D26D9" w:rsidRPr="00BF4F19" w:rsidRDefault="004D26D9" w:rsidP="004D26D9">
      <w:pPr>
        <w:rPr>
          <w:sz w:val="14"/>
        </w:rPr>
      </w:pPr>
      <w:r w:rsidRPr="00BF4F19">
        <w:rPr>
          <w:sz w:val="14"/>
        </w:rPr>
        <w:t xml:space="preserve">The second key distinction we work to make here is that cash transfers, and particularly </w:t>
      </w:r>
      <w:r w:rsidRPr="00BF4F19">
        <w:rPr>
          <w:rStyle w:val="StyleUnderline"/>
        </w:rPr>
        <w:t>a durable</w:t>
      </w:r>
      <w:r w:rsidRPr="00BF4F19">
        <w:rPr>
          <w:sz w:val="14"/>
        </w:rPr>
        <w:t xml:space="preserve">, </w:t>
      </w:r>
      <w:r w:rsidRPr="00BF4F19">
        <w:rPr>
          <w:rStyle w:val="StyleUnderline"/>
        </w:rPr>
        <w:t>redistributive UBI</w:t>
      </w:r>
      <w:r w:rsidRPr="00BF4F19">
        <w:rPr>
          <w:sz w:val="14"/>
        </w:rPr>
        <w:t xml:space="preserve">, </w:t>
      </w:r>
      <w:r w:rsidRPr="00BF4F19">
        <w:rPr>
          <w:rStyle w:val="StyleUnderline"/>
        </w:rPr>
        <w:t xml:space="preserve">might well induce </w:t>
      </w:r>
      <w:r w:rsidRPr="00BF4F19">
        <w:rPr>
          <w:rStyle w:val="Emphasis"/>
        </w:rPr>
        <w:t>much greater political economic change</w:t>
      </w:r>
      <w:r w:rsidRPr="00BF4F19">
        <w:rPr>
          <w:sz w:val="14"/>
        </w:rPr>
        <w:t xml:space="preserve">. If cash transfers were merely ameliorative, reducing economic inequality, this might be reason enough to support them. The argument we make here, however, is that the impacts of cash transfers go beyond this, and that </w:t>
      </w:r>
      <w:r w:rsidRPr="00BF4F19">
        <w:rPr>
          <w:rStyle w:val="StyleUnderline"/>
        </w:rPr>
        <w:t xml:space="preserve">a redistributive UBI might well be used to </w:t>
      </w:r>
      <w:r w:rsidRPr="00BF4F19">
        <w:rPr>
          <w:rStyle w:val="Emphasis"/>
        </w:rPr>
        <w:t>underwrite postcapitalist economies</w:t>
      </w:r>
      <w:r w:rsidRPr="00BF4F19">
        <w:rPr>
          <w:sz w:val="14"/>
        </w:rPr>
        <w:t xml:space="preserve">. </w:t>
      </w:r>
      <w:r w:rsidRPr="00BF4F19">
        <w:rPr>
          <w:rStyle w:val="StyleUnderline"/>
        </w:rPr>
        <w:t xml:space="preserve">Greater economic security and improved relations with the state and each other might well increase many people’s </w:t>
      </w:r>
      <w:r w:rsidRPr="00BF4F19">
        <w:rPr>
          <w:rStyle w:val="Emphasis"/>
        </w:rPr>
        <w:t>willingness</w:t>
      </w:r>
      <w:r w:rsidRPr="00BF4F19">
        <w:rPr>
          <w:rStyle w:val="StyleUnderline"/>
        </w:rPr>
        <w:t xml:space="preserve"> and </w:t>
      </w:r>
      <w:r w:rsidRPr="00BF4F19">
        <w:rPr>
          <w:rStyle w:val="Emphasis"/>
        </w:rPr>
        <w:t>ability</w:t>
      </w:r>
      <w:r w:rsidRPr="00BF4F19">
        <w:rPr>
          <w:rStyle w:val="StyleUnderline"/>
        </w:rPr>
        <w:t xml:space="preserve"> to participate in political economic change</w:t>
      </w:r>
      <w:r w:rsidRPr="00BF4F19">
        <w:rPr>
          <w:sz w:val="14"/>
        </w:rPr>
        <w:t xml:space="preserve">. Further, </w:t>
      </w:r>
      <w:r w:rsidRPr="00BF4F19">
        <w:rPr>
          <w:rStyle w:val="StyleUnderline"/>
        </w:rPr>
        <w:t xml:space="preserve">progressive scholars and activists might well be able to </w:t>
      </w:r>
      <w:r w:rsidRPr="00BF4F19">
        <w:rPr>
          <w:rStyle w:val="Emphasis"/>
        </w:rPr>
        <w:t>shape practice</w:t>
      </w:r>
      <w:r w:rsidRPr="00BF4F19">
        <w:rPr>
          <w:sz w:val="14"/>
        </w:rPr>
        <w:t xml:space="preserve">, </w:t>
      </w:r>
      <w:r w:rsidRPr="00BF4F19">
        <w:rPr>
          <w:rStyle w:val="StyleUnderline"/>
        </w:rPr>
        <w:t xml:space="preserve">highlighting the benefits of using increased funds and time to </w:t>
      </w:r>
      <w:r w:rsidRPr="00BF4F19">
        <w:rPr>
          <w:rStyle w:val="Emphasis"/>
        </w:rPr>
        <w:t>underwrite radical political economic change</w:t>
      </w:r>
      <w:r w:rsidRPr="00BF4F19">
        <w:rPr>
          <w:sz w:val="14"/>
        </w:rPr>
        <w:t xml:space="preserve">. What might the securing of a state-provided universal, unconditional basic income do? In what ways might embracing modest statecraft, changing relationships between citizens and the state, rework how we see and interact with the state and each other? We point to four interrelated possibilities here: (i) </w:t>
      </w:r>
      <w:r w:rsidRPr="00BF4F19">
        <w:rPr>
          <w:rStyle w:val="StyleUnderline"/>
        </w:rPr>
        <w:t xml:space="preserve">freed time might be used to </w:t>
      </w:r>
      <w:r w:rsidRPr="00BF4F19">
        <w:rPr>
          <w:rStyle w:val="Emphasis"/>
        </w:rPr>
        <w:t>participate in democracy</w:t>
      </w:r>
      <w:r w:rsidRPr="00BF4F19">
        <w:rPr>
          <w:sz w:val="14"/>
        </w:rPr>
        <w:t xml:space="preserve">, (ii) </w:t>
      </w:r>
      <w:r w:rsidRPr="00BF4F19">
        <w:rPr>
          <w:rStyle w:val="StyleUnderline"/>
        </w:rPr>
        <w:t xml:space="preserve">increased incomes might be used to </w:t>
      </w:r>
      <w:r w:rsidRPr="00BF4F19">
        <w:rPr>
          <w:rStyle w:val="Emphasis"/>
        </w:rPr>
        <w:t>support diverse economies</w:t>
      </w:r>
      <w:r w:rsidRPr="00BF4F19">
        <w:rPr>
          <w:sz w:val="14"/>
        </w:rPr>
        <w:t xml:space="preserve">, (iii) </w:t>
      </w:r>
      <w:r w:rsidRPr="00BF4F19">
        <w:rPr>
          <w:rStyle w:val="StyleUnderline"/>
        </w:rPr>
        <w:t xml:space="preserve">reduced reliance on the capitalist economy might enable </w:t>
      </w:r>
      <w:r w:rsidRPr="00BF4F19">
        <w:rPr>
          <w:rStyle w:val="Emphasis"/>
        </w:rPr>
        <w:t>greater regulation</w:t>
      </w:r>
      <w:r w:rsidRPr="00BF4F19">
        <w:rPr>
          <w:rStyle w:val="StyleUnderline"/>
        </w:rPr>
        <w:t xml:space="preserve"> as well as social and ecological </w:t>
      </w:r>
      <w:r w:rsidRPr="00BF4F19">
        <w:rPr>
          <w:rStyle w:val="Emphasis"/>
        </w:rPr>
        <w:t>re-embedding</w:t>
      </w:r>
      <w:r w:rsidRPr="00BF4F19">
        <w:rPr>
          <w:sz w:val="14"/>
        </w:rPr>
        <w:t xml:space="preserve">, </w:t>
      </w:r>
      <w:r w:rsidRPr="00BF4F19">
        <w:rPr>
          <w:rStyle w:val="StyleUnderline"/>
        </w:rPr>
        <w:t>and</w:t>
      </w:r>
      <w:r w:rsidRPr="00BF4F19">
        <w:rPr>
          <w:sz w:val="14"/>
        </w:rPr>
        <w:t xml:space="preserve"> (iv) </w:t>
      </w:r>
      <w:r w:rsidRPr="00BF4F19">
        <w:rPr>
          <w:rStyle w:val="StyleUnderline"/>
        </w:rPr>
        <w:t xml:space="preserve">reconfigured state-citizenship relations might also </w:t>
      </w:r>
      <w:r w:rsidRPr="00BF4F19">
        <w:rPr>
          <w:rStyle w:val="Emphasis"/>
        </w:rPr>
        <w:t>transform</w:t>
      </w:r>
      <w:r w:rsidRPr="00BF4F19">
        <w:rPr>
          <w:rStyle w:val="StyleUnderline"/>
        </w:rPr>
        <w:t xml:space="preserve"> how people </w:t>
      </w:r>
      <w:r w:rsidRPr="00BF4F19">
        <w:rPr>
          <w:rStyle w:val="Emphasis"/>
        </w:rPr>
        <w:t>collectively understand</w:t>
      </w:r>
      <w:r w:rsidRPr="00BF4F19">
        <w:rPr>
          <w:rStyle w:val="StyleUnderline"/>
        </w:rPr>
        <w:t xml:space="preserve"> themselves and the possibilities for change</w:t>
      </w:r>
      <w:r w:rsidRPr="00BF4F19">
        <w:rPr>
          <w:sz w:val="14"/>
        </w:rPr>
        <w:t>. These impacts are not given, but might be created as part of a radical politics.</w:t>
      </w:r>
    </w:p>
    <w:p w14:paraId="4D9D5F5B" w14:textId="77777777" w:rsidR="004D26D9" w:rsidRPr="00BF4F19" w:rsidRDefault="004D26D9" w:rsidP="004D26D9">
      <w:pPr>
        <w:rPr>
          <w:sz w:val="14"/>
        </w:rPr>
      </w:pPr>
      <w:r w:rsidRPr="00BF4F19">
        <w:rPr>
          <w:sz w:val="14"/>
        </w:rPr>
        <w:t xml:space="preserve">First, it is easy to imagine </w:t>
      </w:r>
      <w:r w:rsidRPr="00BF4F19">
        <w:rPr>
          <w:rStyle w:val="StyleUnderline"/>
        </w:rPr>
        <w:t xml:space="preserve">that a UBI might </w:t>
      </w:r>
      <w:r w:rsidRPr="00BF4F19">
        <w:rPr>
          <w:rStyle w:val="Emphasis"/>
        </w:rPr>
        <w:t>free up time</w:t>
      </w:r>
      <w:r w:rsidRPr="00BF4F19">
        <w:rPr>
          <w:rStyle w:val="StyleUnderline"/>
        </w:rPr>
        <w:t xml:space="preserve"> and</w:t>
      </w:r>
      <w:r w:rsidRPr="00BF4F19">
        <w:rPr>
          <w:sz w:val="14"/>
        </w:rPr>
        <w:t xml:space="preserve"> that this might well </w:t>
      </w:r>
      <w:r w:rsidRPr="00BF4F19">
        <w:rPr>
          <w:rStyle w:val="StyleUnderline"/>
        </w:rPr>
        <w:t xml:space="preserve">enable citizens to be </w:t>
      </w:r>
      <w:r w:rsidRPr="00BF4F19">
        <w:rPr>
          <w:rStyle w:val="Emphasis"/>
        </w:rPr>
        <w:t>more informed</w:t>
      </w:r>
      <w:r w:rsidRPr="00BF4F19">
        <w:rPr>
          <w:sz w:val="14"/>
        </w:rPr>
        <w:t xml:space="preserve">, </w:t>
      </w:r>
      <w:r w:rsidRPr="00BF4F19">
        <w:rPr>
          <w:rStyle w:val="Emphasis"/>
        </w:rPr>
        <w:t>active</w:t>
      </w:r>
      <w:r w:rsidRPr="00BF4F19">
        <w:rPr>
          <w:rStyle w:val="StyleUnderline"/>
        </w:rPr>
        <w:t xml:space="preserve"> and </w:t>
      </w:r>
      <w:r w:rsidRPr="00BF4F19">
        <w:rPr>
          <w:rStyle w:val="Emphasis"/>
        </w:rPr>
        <w:t>engaged</w:t>
      </w:r>
      <w:r w:rsidRPr="00BF4F19">
        <w:rPr>
          <w:rStyle w:val="StyleUnderline"/>
        </w:rPr>
        <w:t xml:space="preserve"> with politics</w:t>
      </w:r>
      <w:r w:rsidRPr="00BF4F19">
        <w:rPr>
          <w:sz w:val="14"/>
        </w:rPr>
        <w:t xml:space="preserve"> (Fitzpatrick, 2004). Further, </w:t>
      </w:r>
      <w:r w:rsidRPr="00BF4F19">
        <w:rPr>
          <w:rStyle w:val="StyleUnderline"/>
        </w:rPr>
        <w:t>cash transfers</w:t>
      </w:r>
      <w:r w:rsidRPr="00BF4F19">
        <w:rPr>
          <w:sz w:val="14"/>
        </w:rPr>
        <w:t xml:space="preserve"> – especially those with limited conditions – </w:t>
      </w:r>
      <w:r w:rsidRPr="00BF4F19">
        <w:rPr>
          <w:rStyle w:val="StyleUnderline"/>
        </w:rPr>
        <w:t xml:space="preserve">have </w:t>
      </w:r>
      <w:r w:rsidRPr="00BF4F19">
        <w:rPr>
          <w:rStyle w:val="Emphasis"/>
        </w:rPr>
        <w:t>not</w:t>
      </w:r>
      <w:r w:rsidRPr="00BF4F19">
        <w:rPr>
          <w:rStyle w:val="StyleUnderline"/>
        </w:rPr>
        <w:t xml:space="preserve"> led to </w:t>
      </w:r>
      <w:r w:rsidRPr="00BF4F19">
        <w:rPr>
          <w:rStyle w:val="Emphasis"/>
        </w:rPr>
        <w:t>docile populations</w:t>
      </w:r>
      <w:r w:rsidRPr="00BF4F19">
        <w:rPr>
          <w:sz w:val="14"/>
        </w:rPr>
        <w:t xml:space="preserve">, </w:t>
      </w:r>
      <w:r w:rsidRPr="00BF4F19">
        <w:rPr>
          <w:rStyle w:val="StyleUnderline"/>
        </w:rPr>
        <w:t xml:space="preserve">but often to </w:t>
      </w:r>
      <w:r w:rsidRPr="00BF4F19">
        <w:rPr>
          <w:rStyle w:val="Emphasis"/>
        </w:rPr>
        <w:t>more politically engaged citizens</w:t>
      </w:r>
      <w:r w:rsidRPr="00BF4F19">
        <w:rPr>
          <w:rStyle w:val="StyleUnderline"/>
        </w:rPr>
        <w:t xml:space="preserve"> who</w:t>
      </w:r>
      <w:r w:rsidRPr="00BF4F19">
        <w:rPr>
          <w:sz w:val="14"/>
        </w:rPr>
        <w:t xml:space="preserve">, at the very least, </w:t>
      </w:r>
      <w:r w:rsidRPr="00BF4F19">
        <w:rPr>
          <w:rStyle w:val="Emphasis"/>
        </w:rPr>
        <w:t>fight</w:t>
      </w:r>
      <w:r w:rsidRPr="00BF4F19">
        <w:rPr>
          <w:rStyle w:val="StyleUnderline"/>
        </w:rPr>
        <w:t xml:space="preserve"> to keep these benefits</w:t>
      </w:r>
      <w:r w:rsidRPr="00BF4F19">
        <w:rPr>
          <w:sz w:val="14"/>
        </w:rPr>
        <w:t xml:space="preserve">. The position we develop here advances the idea that </w:t>
      </w:r>
      <w:r w:rsidRPr="00BF4F19">
        <w:rPr>
          <w:rStyle w:val="StyleUnderline"/>
        </w:rPr>
        <w:t xml:space="preserve">freeing up time is </w:t>
      </w:r>
      <w:r w:rsidRPr="00BF4F19">
        <w:rPr>
          <w:rStyle w:val="Emphasis"/>
        </w:rPr>
        <w:t>politically useful</w:t>
      </w:r>
      <w:r w:rsidRPr="00BF4F19">
        <w:rPr>
          <w:sz w:val="14"/>
        </w:rPr>
        <w:t xml:space="preserve">, building on this towards understanding the role of a UBI </w:t>
      </w:r>
      <w:r w:rsidRPr="00BF4F19">
        <w:rPr>
          <w:rStyle w:val="StyleUnderline"/>
        </w:rPr>
        <w:t>in enabling a different type of politics</w:t>
      </w:r>
      <w:r w:rsidRPr="00BF4F19">
        <w:rPr>
          <w:sz w:val="14"/>
        </w:rPr>
        <w:t xml:space="preserve">, </w:t>
      </w:r>
      <w:r w:rsidRPr="00BF4F19">
        <w:rPr>
          <w:rStyle w:val="StyleUnderline"/>
        </w:rPr>
        <w:t>and</w:t>
      </w:r>
      <w:r w:rsidRPr="00BF4F19">
        <w:rPr>
          <w:sz w:val="14"/>
        </w:rPr>
        <w:t xml:space="preserve"> a different type of </w:t>
      </w:r>
      <w:r w:rsidRPr="00BF4F19">
        <w:rPr>
          <w:rStyle w:val="StyleUnderline"/>
        </w:rPr>
        <w:t>economy</w:t>
      </w:r>
      <w:r w:rsidRPr="00BF4F19">
        <w:rPr>
          <w:sz w:val="14"/>
        </w:rPr>
        <w:t>.</w:t>
      </w:r>
    </w:p>
    <w:p w14:paraId="29600F1C" w14:textId="77777777" w:rsidR="004D26D9" w:rsidRPr="00BF4F19" w:rsidRDefault="004D26D9" w:rsidP="004D26D9">
      <w:pPr>
        <w:rPr>
          <w:sz w:val="14"/>
        </w:rPr>
      </w:pPr>
      <w:r w:rsidRPr="00BF4F19">
        <w:rPr>
          <w:sz w:val="14"/>
        </w:rPr>
        <w:t xml:space="preserve">Leftist scholarship has suggested that </w:t>
      </w:r>
      <w:r w:rsidRPr="00BF4F19">
        <w:rPr>
          <w:rStyle w:val="StyleUnderline"/>
        </w:rPr>
        <w:t xml:space="preserve">a UBI might enable </w:t>
      </w:r>
      <w:r w:rsidRPr="00BF4F19">
        <w:rPr>
          <w:rStyle w:val="Emphasis"/>
        </w:rPr>
        <w:t>improved bargaining power</w:t>
      </w:r>
      <w:r w:rsidRPr="00BF4F19">
        <w:rPr>
          <w:rStyle w:val="StyleUnderline"/>
        </w:rPr>
        <w:t xml:space="preserve"> for labour by providing a</w:t>
      </w:r>
      <w:r w:rsidRPr="00BF4F19">
        <w:rPr>
          <w:sz w:val="14"/>
        </w:rPr>
        <w:t xml:space="preserve"> ‘</w:t>
      </w:r>
      <w:r w:rsidRPr="00BF4F19">
        <w:rPr>
          <w:rStyle w:val="Emphasis"/>
        </w:rPr>
        <w:t>permanent strike fund</w:t>
      </w:r>
      <w:r w:rsidRPr="00BF4F19">
        <w:rPr>
          <w:sz w:val="14"/>
        </w:rPr>
        <w:t xml:space="preserve">’; </w:t>
      </w:r>
      <w:r w:rsidRPr="00BF4F19">
        <w:rPr>
          <w:rStyle w:val="StyleUnderline"/>
        </w:rPr>
        <w:t xml:space="preserve">even the </w:t>
      </w:r>
      <w:r w:rsidRPr="00BF4F19">
        <w:rPr>
          <w:rStyle w:val="Emphasis"/>
        </w:rPr>
        <w:t>threat</w:t>
      </w:r>
      <w:r w:rsidRPr="00BF4F19">
        <w:rPr>
          <w:rStyle w:val="StyleUnderline"/>
        </w:rPr>
        <w:t xml:space="preserve"> of striking may increase the overall gains for workers</w:t>
      </w:r>
      <w:r w:rsidRPr="00BF4F19">
        <w:rPr>
          <w:sz w:val="14"/>
        </w:rPr>
        <w:t xml:space="preserve"> (Calnitsky, 2017; Stern, 2016). In this version, </w:t>
      </w:r>
      <w:r w:rsidRPr="00BF4F19">
        <w:rPr>
          <w:rStyle w:val="StyleUnderline"/>
        </w:rPr>
        <w:t xml:space="preserve">a UBI is seen as a tool for enabling </w:t>
      </w:r>
      <w:r w:rsidRPr="00BF4F19">
        <w:rPr>
          <w:rStyle w:val="Emphasis"/>
        </w:rPr>
        <w:t>iterative change</w:t>
      </w:r>
      <w:r w:rsidRPr="00BF4F19">
        <w:rPr>
          <w:rStyle w:val="StyleUnderline"/>
        </w:rPr>
        <w:t xml:space="preserve"> towards a </w:t>
      </w:r>
      <w:r w:rsidRPr="00BF4F19">
        <w:rPr>
          <w:rStyle w:val="Emphasis"/>
        </w:rPr>
        <w:t>more empowered working class</w:t>
      </w:r>
      <w:r w:rsidRPr="00BF4F19">
        <w:rPr>
          <w:sz w:val="14"/>
        </w:rPr>
        <w:t xml:space="preserve">: </w:t>
      </w:r>
      <w:r w:rsidRPr="00BF4F19">
        <w:rPr>
          <w:rStyle w:val="StyleUnderline"/>
        </w:rPr>
        <w:t>change can be demanded through the threat of labour withdrawal</w:t>
      </w:r>
      <w:r w:rsidRPr="00BF4F19">
        <w:rPr>
          <w:sz w:val="14"/>
        </w:rPr>
        <w:t>. We see value in such a position, but also emphasize the potential of a basic income as a means for the actual withdrawal from capitalist relations and a resource to be used to build new political economic relations.</w:t>
      </w:r>
    </w:p>
    <w:p w14:paraId="653071F9" w14:textId="77777777" w:rsidR="004D26D9" w:rsidRPr="00BF4F19" w:rsidRDefault="004D26D9" w:rsidP="004D26D9">
      <w:pPr>
        <w:rPr>
          <w:sz w:val="14"/>
        </w:rPr>
      </w:pPr>
      <w:r w:rsidRPr="00BF4F19">
        <w:rPr>
          <w:sz w:val="14"/>
        </w:rPr>
        <w:t xml:space="preserve">Above, we noted that most studies of cash transfers have deployed developmentalist lenses, yet there are some exceptions. Exploring the politics of Seminole gaming in which cash is transferred to community members, Cattelino (2008; see also Lewis, 2017) observes that </w:t>
      </w:r>
      <w:r w:rsidRPr="00BF4F19">
        <w:rPr>
          <w:rStyle w:val="StyleUnderline"/>
        </w:rPr>
        <w:t xml:space="preserve">money enables a degree of </w:t>
      </w:r>
      <w:r w:rsidRPr="00BF4F19">
        <w:rPr>
          <w:rStyle w:val="Emphasis"/>
        </w:rPr>
        <w:t>material autonomy</w:t>
      </w:r>
      <w:r w:rsidRPr="00BF4F19">
        <w:rPr>
          <w:sz w:val="14"/>
        </w:rPr>
        <w:t xml:space="preserve">. This economic independence has provided the conditions for indigenous cultural revitalization, </w:t>
      </w:r>
      <w:r w:rsidRPr="00BF4F19">
        <w:rPr>
          <w:rStyle w:val="StyleUnderline"/>
        </w:rPr>
        <w:t>freeing people from dependency on conditional government programmes</w:t>
      </w:r>
      <w:r w:rsidRPr="00BF4F19">
        <w:rPr>
          <w:sz w:val="14"/>
        </w:rPr>
        <w:t xml:space="preserve">. </w:t>
      </w:r>
      <w:r w:rsidRPr="00BF4F19">
        <w:rPr>
          <w:rStyle w:val="StyleUnderline"/>
        </w:rPr>
        <w:t>It also enables monetary supports for</w:t>
      </w:r>
      <w:r w:rsidRPr="00BF4F19">
        <w:rPr>
          <w:sz w:val="14"/>
        </w:rPr>
        <w:t xml:space="preserve"> members to engage in </w:t>
      </w:r>
      <w:r w:rsidRPr="00BF4F19">
        <w:rPr>
          <w:rStyle w:val="StyleUnderline"/>
        </w:rPr>
        <w:t>activities</w:t>
      </w:r>
      <w:r w:rsidRPr="00BF4F19">
        <w:rPr>
          <w:sz w:val="14"/>
        </w:rPr>
        <w:t xml:space="preserve">, such as language instruction, </w:t>
      </w:r>
      <w:r w:rsidRPr="00BF4F19">
        <w:rPr>
          <w:rStyle w:val="StyleUnderline"/>
        </w:rPr>
        <w:t xml:space="preserve">that remain </w:t>
      </w:r>
      <w:r w:rsidRPr="00BF4F19">
        <w:rPr>
          <w:rStyle w:val="Emphasis"/>
        </w:rPr>
        <w:t>culturally meaningful</w:t>
      </w:r>
      <w:r w:rsidRPr="00BF4F19">
        <w:rPr>
          <w:rStyle w:val="StyleUnderline"/>
        </w:rPr>
        <w:t xml:space="preserve"> although </w:t>
      </w:r>
      <w:r w:rsidRPr="00BF4F19">
        <w:rPr>
          <w:rStyle w:val="Emphasis"/>
        </w:rPr>
        <w:t>undervalued</w:t>
      </w:r>
      <w:r w:rsidRPr="00BF4F19">
        <w:rPr>
          <w:rStyle w:val="StyleUnderline"/>
        </w:rPr>
        <w:t xml:space="preserve"> in the capitalist economy</w:t>
      </w:r>
      <w:r w:rsidRPr="00BF4F19">
        <w:rPr>
          <w:sz w:val="14"/>
        </w:rPr>
        <w:t xml:space="preserve">. More broadly, we can also reinterpret existing data through a critical lens. </w:t>
      </w:r>
      <w:r w:rsidRPr="00BF4F19">
        <w:rPr>
          <w:rStyle w:val="Emphasis"/>
        </w:rPr>
        <w:t>Studies</w:t>
      </w:r>
      <w:r w:rsidRPr="00BF4F19">
        <w:rPr>
          <w:rStyle w:val="StyleUnderline"/>
        </w:rPr>
        <w:t xml:space="preserve"> of cash transfers have suggested that money is often spent locally and enables the creation of new businesses</w:t>
      </w:r>
      <w:r w:rsidRPr="00BF4F19">
        <w:rPr>
          <w:sz w:val="14"/>
        </w:rPr>
        <w:t xml:space="preserve"> (Gertler et al., 2012; Ribas, 2020; Yang, 2018), and </w:t>
      </w:r>
      <w:r w:rsidRPr="00BF4F19">
        <w:rPr>
          <w:rStyle w:val="StyleUnderline"/>
        </w:rPr>
        <w:t xml:space="preserve">such practices might well </w:t>
      </w:r>
      <w:r w:rsidRPr="00BF4F19">
        <w:rPr>
          <w:rStyle w:val="Emphasis"/>
        </w:rPr>
        <w:t>shift funds away</w:t>
      </w:r>
      <w:r w:rsidRPr="00BF4F19">
        <w:rPr>
          <w:rStyle w:val="StyleUnderline"/>
        </w:rPr>
        <w:t xml:space="preserve"> from corporations towards more embedded enterprises</w:t>
      </w:r>
      <w:r w:rsidRPr="00BF4F19">
        <w:rPr>
          <w:sz w:val="14"/>
        </w:rPr>
        <w:t>.</w:t>
      </w:r>
    </w:p>
    <w:p w14:paraId="0E913E45" w14:textId="77777777" w:rsidR="004D26D9" w:rsidRPr="00BF4F19" w:rsidRDefault="004D26D9" w:rsidP="004D26D9">
      <w:pPr>
        <w:rPr>
          <w:sz w:val="14"/>
        </w:rPr>
      </w:pPr>
      <w:r w:rsidRPr="00BF4F19">
        <w:rPr>
          <w:sz w:val="14"/>
        </w:rPr>
        <w:t xml:space="preserve">In short, </w:t>
      </w:r>
      <w:r w:rsidRPr="00BF4F19">
        <w:rPr>
          <w:rStyle w:val="StyleUnderline"/>
        </w:rPr>
        <w:t xml:space="preserve">people often use the money from cash transfers to do just the kinds of things that many advocates of </w:t>
      </w:r>
      <w:r w:rsidRPr="00BF4F19">
        <w:rPr>
          <w:rStyle w:val="Emphasis"/>
        </w:rPr>
        <w:t>diverse economies</w:t>
      </w:r>
      <w:r w:rsidRPr="00BF4F19">
        <w:rPr>
          <w:rStyle w:val="StyleUnderline"/>
        </w:rPr>
        <w:t xml:space="preserve"> would want to see</w:t>
      </w:r>
      <w:r w:rsidRPr="00BF4F19">
        <w:rPr>
          <w:sz w:val="14"/>
        </w:rPr>
        <w:t xml:space="preserve">: </w:t>
      </w:r>
      <w:r w:rsidRPr="00BF4F19">
        <w:rPr>
          <w:rStyle w:val="Emphasis"/>
        </w:rPr>
        <w:t>end their reliance</w:t>
      </w:r>
      <w:r w:rsidRPr="00BF4F19">
        <w:rPr>
          <w:rStyle w:val="StyleUnderline"/>
        </w:rPr>
        <w:t xml:space="preserve"> on capitalism for income</w:t>
      </w:r>
      <w:r w:rsidRPr="00BF4F19">
        <w:rPr>
          <w:sz w:val="14"/>
        </w:rPr>
        <w:t xml:space="preserve">, </w:t>
      </w:r>
      <w:r w:rsidRPr="00BF4F19">
        <w:rPr>
          <w:rStyle w:val="StyleUnderline"/>
        </w:rPr>
        <w:t>start small businesses</w:t>
      </w:r>
      <w:r w:rsidRPr="00BF4F19">
        <w:rPr>
          <w:sz w:val="14"/>
        </w:rPr>
        <w:t xml:space="preserve">, </w:t>
      </w:r>
      <w:r w:rsidRPr="00BF4F19">
        <w:rPr>
          <w:rStyle w:val="StyleUnderline"/>
        </w:rPr>
        <w:t xml:space="preserve">spend money </w:t>
      </w:r>
      <w:r w:rsidRPr="00BF4F19">
        <w:rPr>
          <w:rStyle w:val="Emphasis"/>
        </w:rPr>
        <w:t>locally</w:t>
      </w:r>
      <w:r w:rsidRPr="00BF4F19">
        <w:rPr>
          <w:sz w:val="14"/>
        </w:rPr>
        <w:t xml:space="preserve">, </w:t>
      </w:r>
      <w:r w:rsidRPr="00BF4F19">
        <w:rPr>
          <w:rStyle w:val="StyleUnderline"/>
        </w:rPr>
        <w:t xml:space="preserve">and devote more time to </w:t>
      </w:r>
      <w:r w:rsidRPr="00BF4F19">
        <w:rPr>
          <w:rStyle w:val="Emphasis"/>
        </w:rPr>
        <w:t>socially valuable practices</w:t>
      </w:r>
      <w:r w:rsidRPr="00BF4F19">
        <w:rPr>
          <w:sz w:val="14"/>
        </w:rPr>
        <w:t xml:space="preserve">. </w:t>
      </w:r>
      <w:r w:rsidRPr="00BF4F19">
        <w:rPr>
          <w:rStyle w:val="StyleUnderline"/>
        </w:rPr>
        <w:t xml:space="preserve">There is already a </w:t>
      </w:r>
      <w:r w:rsidRPr="00BF4F19">
        <w:rPr>
          <w:rStyle w:val="Emphasis"/>
        </w:rPr>
        <w:t>substantial community</w:t>
      </w:r>
      <w:r w:rsidRPr="00BF4F19">
        <w:rPr>
          <w:rStyle w:val="StyleUnderline"/>
        </w:rPr>
        <w:t xml:space="preserve"> of practice in and</w:t>
      </w:r>
      <w:r w:rsidRPr="00BF4F19">
        <w:rPr>
          <w:sz w:val="14"/>
        </w:rPr>
        <w:t xml:space="preserve">, primarily, </w:t>
      </w:r>
      <w:r w:rsidRPr="00BF4F19">
        <w:rPr>
          <w:rStyle w:val="StyleUnderline"/>
        </w:rPr>
        <w:t>beyond the academy devoted to building postcapitalist community economies</w:t>
      </w:r>
      <w:r w:rsidRPr="00BF4F19">
        <w:rPr>
          <w:sz w:val="14"/>
        </w:rPr>
        <w:t xml:space="preserve">; </w:t>
      </w:r>
      <w:r w:rsidRPr="00BF4F19">
        <w:rPr>
          <w:rStyle w:val="StyleUnderline"/>
        </w:rPr>
        <w:t>a UBI might</w:t>
      </w:r>
      <w:r w:rsidRPr="00BF4F19">
        <w:rPr>
          <w:sz w:val="14"/>
        </w:rPr>
        <w:t xml:space="preserve"> well </w:t>
      </w:r>
      <w:r w:rsidRPr="00BF4F19">
        <w:rPr>
          <w:rStyle w:val="Emphasis"/>
        </w:rPr>
        <w:t>underwrite</w:t>
      </w:r>
      <w:r w:rsidRPr="00BF4F19">
        <w:rPr>
          <w:rStyle w:val="StyleUnderline"/>
        </w:rPr>
        <w:t xml:space="preserve"> these economies that have proven </w:t>
      </w:r>
      <w:r w:rsidRPr="00BF4F19">
        <w:rPr>
          <w:rStyle w:val="Emphasis"/>
        </w:rPr>
        <w:t>difficult to sustain</w:t>
      </w:r>
      <w:r w:rsidRPr="00BF4F19">
        <w:rPr>
          <w:rStyle w:val="StyleUnderline"/>
        </w:rPr>
        <w:t xml:space="preserve"> and </w:t>
      </w:r>
      <w:r w:rsidRPr="00BF4F19">
        <w:rPr>
          <w:rStyle w:val="Emphasis"/>
        </w:rPr>
        <w:t>expand</w:t>
      </w:r>
      <w:r w:rsidRPr="00BF4F19">
        <w:rPr>
          <w:rStyle w:val="StyleUnderline"/>
        </w:rPr>
        <w:t xml:space="preserve"> in the unequal world we have</w:t>
      </w:r>
      <w:r w:rsidRPr="00BF4F19">
        <w:rPr>
          <w:sz w:val="14"/>
        </w:rPr>
        <w:t xml:space="preserve">. </w:t>
      </w:r>
      <w:r w:rsidRPr="00BF4F19">
        <w:rPr>
          <w:rStyle w:val="StyleUnderline"/>
        </w:rPr>
        <w:t xml:space="preserve">It might make it easier both to </w:t>
      </w:r>
      <w:r w:rsidRPr="00BF4F19">
        <w:rPr>
          <w:rStyle w:val="Emphasis"/>
        </w:rPr>
        <w:t>spend time</w:t>
      </w:r>
      <w:r w:rsidRPr="00BF4F19">
        <w:rPr>
          <w:rStyle w:val="StyleUnderline"/>
        </w:rPr>
        <w:t xml:space="preserve"> as scholars and activists working to build these alternative relations and garner </w:t>
      </w:r>
      <w:r w:rsidRPr="00BF4F19">
        <w:rPr>
          <w:rStyle w:val="Emphasis"/>
        </w:rPr>
        <w:t>increased public participation</w:t>
      </w:r>
      <w:r w:rsidRPr="00BF4F19">
        <w:rPr>
          <w:sz w:val="14"/>
        </w:rPr>
        <w:t>.</w:t>
      </w:r>
    </w:p>
    <w:p w14:paraId="750E8440" w14:textId="77777777" w:rsidR="004D26D9" w:rsidRPr="00BF4F19" w:rsidRDefault="004D26D9" w:rsidP="004D26D9">
      <w:pPr>
        <w:rPr>
          <w:sz w:val="14"/>
        </w:rPr>
      </w:pPr>
      <w:r w:rsidRPr="00BF4F19">
        <w:rPr>
          <w:sz w:val="14"/>
        </w:rPr>
        <w:t xml:space="preserve">Further, </w:t>
      </w:r>
      <w:r w:rsidRPr="00BF4F19">
        <w:rPr>
          <w:rStyle w:val="StyleUnderline"/>
        </w:rPr>
        <w:t>separating incomes from local economies might</w:t>
      </w:r>
      <w:r w:rsidRPr="00BF4F19">
        <w:rPr>
          <w:sz w:val="14"/>
        </w:rPr>
        <w:t xml:space="preserve"> well </w:t>
      </w:r>
      <w:r w:rsidRPr="00BF4F19">
        <w:rPr>
          <w:rStyle w:val="StyleUnderline"/>
        </w:rPr>
        <w:t>subtend particular political economic conflicts</w:t>
      </w:r>
      <w:r w:rsidRPr="00BF4F19">
        <w:rPr>
          <w:sz w:val="14"/>
        </w:rPr>
        <w:t xml:space="preserve">, </w:t>
      </w:r>
      <w:r w:rsidRPr="00BF4F19">
        <w:rPr>
          <w:rStyle w:val="StyleUnderline"/>
        </w:rPr>
        <w:t xml:space="preserve">enabling </w:t>
      </w:r>
      <w:r w:rsidRPr="00BF4F19">
        <w:rPr>
          <w:rStyle w:val="Emphasis"/>
        </w:rPr>
        <w:t>increasing regulation</w:t>
      </w:r>
      <w:r w:rsidRPr="00BF4F19">
        <w:rPr>
          <w:rStyle w:val="StyleUnderline"/>
        </w:rPr>
        <w:t xml:space="preserve"> and </w:t>
      </w:r>
      <w:r w:rsidRPr="00BF4F19">
        <w:rPr>
          <w:rStyle w:val="Emphasis"/>
        </w:rPr>
        <w:t>embedding</w:t>
      </w:r>
      <w:r w:rsidRPr="00BF4F19">
        <w:rPr>
          <w:rStyle w:val="StyleUnderline"/>
        </w:rPr>
        <w:t xml:space="preserve"> of markets</w:t>
      </w:r>
      <w:r w:rsidRPr="00BF4F19">
        <w:rPr>
          <w:sz w:val="14"/>
        </w:rPr>
        <w:t xml:space="preserve">. Elsewhere, we have argued that </w:t>
      </w:r>
      <w:r w:rsidRPr="00BF4F19">
        <w:rPr>
          <w:rStyle w:val="StyleUnderline"/>
        </w:rPr>
        <w:t xml:space="preserve">a UBI might enable a </w:t>
      </w:r>
      <w:r w:rsidRPr="00BF4F19">
        <w:rPr>
          <w:rStyle w:val="Emphasis"/>
        </w:rPr>
        <w:t>reworking</w:t>
      </w:r>
      <w:r w:rsidRPr="00BF4F19">
        <w:rPr>
          <w:rStyle w:val="StyleUnderline"/>
        </w:rPr>
        <w:t xml:space="preserve"> of longstanding conflicts over environment and development by </w:t>
      </w:r>
      <w:r w:rsidRPr="00BF4F19">
        <w:rPr>
          <w:rStyle w:val="Emphasis"/>
        </w:rPr>
        <w:t>reducing the reliance</w:t>
      </w:r>
      <w:r w:rsidRPr="00BF4F19">
        <w:rPr>
          <w:rStyle w:val="StyleUnderline"/>
        </w:rPr>
        <w:t xml:space="preserve"> of particular states and citizens on extractive developments</w:t>
      </w:r>
      <w:r w:rsidRPr="00BF4F19">
        <w:rPr>
          <w:sz w:val="14"/>
        </w:rPr>
        <w:t xml:space="preserve"> (Lawhon &amp; McCreary, 2020). </w:t>
      </w:r>
      <w:r w:rsidRPr="00BF4F19">
        <w:rPr>
          <w:rStyle w:val="StyleUnderline"/>
        </w:rPr>
        <w:t xml:space="preserve">Such reworked spatialities and dependencies might enable </w:t>
      </w:r>
      <w:r w:rsidRPr="00BF4F19">
        <w:rPr>
          <w:rStyle w:val="Emphasis"/>
        </w:rPr>
        <w:t>new pressures</w:t>
      </w:r>
      <w:r w:rsidRPr="00BF4F19">
        <w:rPr>
          <w:sz w:val="14"/>
        </w:rPr>
        <w:t xml:space="preserve">, a point </w:t>
      </w:r>
      <w:r w:rsidRPr="00BF4F19">
        <w:rPr>
          <w:rStyle w:val="StyleUnderline"/>
        </w:rPr>
        <w:t xml:space="preserve">that could be </w:t>
      </w:r>
      <w:r w:rsidRPr="00BF4F19">
        <w:rPr>
          <w:rStyle w:val="Emphasis"/>
        </w:rPr>
        <w:t>extended</w:t>
      </w:r>
      <w:r w:rsidRPr="00BF4F19">
        <w:rPr>
          <w:rStyle w:val="StyleUnderline"/>
        </w:rPr>
        <w:t xml:space="preserve"> for other kinds of political economic conflict</w:t>
      </w:r>
      <w:r w:rsidRPr="00BF4F19">
        <w:rPr>
          <w:sz w:val="14"/>
        </w:rPr>
        <w:t>.</w:t>
      </w:r>
    </w:p>
    <w:p w14:paraId="48F48B61" w14:textId="77777777" w:rsidR="004D26D9" w:rsidRPr="00BF4F19" w:rsidRDefault="004D26D9" w:rsidP="004D26D9">
      <w:pPr>
        <w:rPr>
          <w:sz w:val="14"/>
        </w:rPr>
      </w:pPr>
      <w:r w:rsidRPr="00BF4F19">
        <w:rPr>
          <w:sz w:val="14"/>
        </w:rPr>
        <w:t xml:space="preserve">Finally, </w:t>
      </w:r>
      <w:r w:rsidRPr="00BF4F19">
        <w:rPr>
          <w:rStyle w:val="StyleUnderline"/>
        </w:rPr>
        <w:t xml:space="preserve">while a </w:t>
      </w:r>
      <w:r w:rsidRPr="00BF4F19">
        <w:rPr>
          <w:rStyle w:val="Emphasis"/>
        </w:rPr>
        <w:t>single policy</w:t>
      </w:r>
      <w:r w:rsidRPr="00BF4F19">
        <w:rPr>
          <w:rStyle w:val="StyleUnderline"/>
        </w:rPr>
        <w:t xml:space="preserve"> may not substantively change the state</w:t>
      </w:r>
      <w:r w:rsidRPr="00BF4F19">
        <w:rPr>
          <w:sz w:val="14"/>
        </w:rPr>
        <w:t xml:space="preserve">, </w:t>
      </w:r>
      <w:r w:rsidRPr="00BF4F19">
        <w:rPr>
          <w:rStyle w:val="StyleUnderline"/>
        </w:rPr>
        <w:t xml:space="preserve">there is </w:t>
      </w:r>
      <w:r w:rsidRPr="00BF4F19">
        <w:rPr>
          <w:rStyle w:val="Emphasis"/>
        </w:rPr>
        <w:t>evidence from studies</w:t>
      </w:r>
      <w:r w:rsidRPr="00BF4F19">
        <w:rPr>
          <w:sz w:val="14"/>
        </w:rPr>
        <w:t xml:space="preserve"> of cash transfers as well as wider social theory </w:t>
      </w:r>
      <w:r w:rsidRPr="00BF4F19">
        <w:rPr>
          <w:rStyle w:val="StyleUnderline"/>
        </w:rPr>
        <w:t xml:space="preserve">to suggest that cash transfers can change how citizens </w:t>
      </w:r>
      <w:r w:rsidRPr="00BF4F19">
        <w:rPr>
          <w:rStyle w:val="Emphasis"/>
        </w:rPr>
        <w:t>think about</w:t>
      </w:r>
      <w:r w:rsidRPr="00BF4F19">
        <w:rPr>
          <w:rStyle w:val="StyleUnderline"/>
        </w:rPr>
        <w:t xml:space="preserve"> and </w:t>
      </w:r>
      <w:r w:rsidRPr="00BF4F19">
        <w:rPr>
          <w:rStyle w:val="Emphasis"/>
        </w:rPr>
        <w:t>interact</w:t>
      </w:r>
      <w:r w:rsidRPr="00BF4F19">
        <w:rPr>
          <w:rStyle w:val="StyleUnderline"/>
        </w:rPr>
        <w:t xml:space="preserve"> with each other and the state</w:t>
      </w:r>
      <w:r w:rsidRPr="00BF4F19">
        <w:rPr>
          <w:sz w:val="14"/>
        </w:rPr>
        <w:t xml:space="preserve">. One shift that we find compelling is that </w:t>
      </w:r>
      <w:r w:rsidRPr="00BF4F19">
        <w:rPr>
          <w:rStyle w:val="StyleUnderline"/>
        </w:rPr>
        <w:t>cash transfers</w:t>
      </w:r>
      <w:r w:rsidRPr="00BF4F19">
        <w:rPr>
          <w:sz w:val="14"/>
        </w:rPr>
        <w:t xml:space="preserve"> (sometimes implicitly, sometimes explicitly) </w:t>
      </w:r>
      <w:r w:rsidRPr="00BF4F19">
        <w:rPr>
          <w:rStyle w:val="Emphasis"/>
        </w:rPr>
        <w:t>reframe</w:t>
      </w:r>
      <w:r w:rsidRPr="00BF4F19">
        <w:rPr>
          <w:rStyle w:val="StyleUnderline"/>
        </w:rPr>
        <w:t xml:space="preserve"> the economy as</w:t>
      </w:r>
      <w:r w:rsidRPr="00BF4F19">
        <w:rPr>
          <w:sz w:val="14"/>
        </w:rPr>
        <w:t xml:space="preserve">, at least in part, </w:t>
      </w:r>
      <w:r w:rsidRPr="00BF4F19">
        <w:rPr>
          <w:rStyle w:val="Emphasis"/>
        </w:rPr>
        <w:t>collective</w:t>
      </w:r>
      <w:r w:rsidRPr="00BF4F19">
        <w:rPr>
          <w:sz w:val="14"/>
        </w:rPr>
        <w:t xml:space="preserve">. Ferguson (2015), for example, suggests thinking of cash transfers as ‘shares’ of the economy. Others have argued for cash transfers as a recognition of common ecological inheritance (Ranalli, 2020; Standing, 2019; Van Parijs, 1992). More broadly, </w:t>
      </w:r>
      <w:r w:rsidRPr="00BF4F19">
        <w:rPr>
          <w:rStyle w:val="StyleUnderline"/>
        </w:rPr>
        <w:t xml:space="preserve">it has been </w:t>
      </w:r>
      <w:r w:rsidRPr="00BF4F19">
        <w:rPr>
          <w:rStyle w:val="Emphasis"/>
        </w:rPr>
        <w:t>demonstrated</w:t>
      </w:r>
      <w:r w:rsidRPr="00BF4F19">
        <w:rPr>
          <w:rStyle w:val="StyleUnderline"/>
        </w:rPr>
        <w:t xml:space="preserve"> that recipients feel a </w:t>
      </w:r>
      <w:r w:rsidRPr="00BF4F19">
        <w:rPr>
          <w:rStyle w:val="Emphasis"/>
        </w:rPr>
        <w:t>greater sense of social trust</w:t>
      </w:r>
      <w:r w:rsidRPr="00BF4F19">
        <w:rPr>
          <w:sz w:val="14"/>
        </w:rPr>
        <w:t xml:space="preserve"> (Kangas et al., 2019). </w:t>
      </w:r>
      <w:r w:rsidRPr="00BF4F19">
        <w:rPr>
          <w:rStyle w:val="StyleUnderline"/>
        </w:rPr>
        <w:t xml:space="preserve">This enriched sense of collectivism might well shape willingness to </w:t>
      </w:r>
      <w:r w:rsidRPr="00BF4F19">
        <w:rPr>
          <w:rStyle w:val="Emphasis"/>
        </w:rPr>
        <w:t>participate in social change</w:t>
      </w:r>
      <w:r w:rsidRPr="00BF4F19">
        <w:rPr>
          <w:sz w:val="14"/>
        </w:rPr>
        <w:t>.</w:t>
      </w:r>
    </w:p>
    <w:p w14:paraId="6893D317" w14:textId="77777777" w:rsidR="004D26D9" w:rsidRPr="00BF4F19" w:rsidRDefault="004D26D9" w:rsidP="004D26D9"/>
    <w:p w14:paraId="0A1604CE" w14:textId="77777777" w:rsidR="004D26D9" w:rsidRPr="00BF4F19" w:rsidRDefault="004D26D9" w:rsidP="004D26D9">
      <w:pPr>
        <w:pStyle w:val="Heading3"/>
      </w:pPr>
      <w:r w:rsidRPr="00BF4F19">
        <w:t>AT: Scholarship Good</w:t>
      </w:r>
    </w:p>
    <w:p w14:paraId="09C31873" w14:textId="77777777" w:rsidR="004D26D9" w:rsidRPr="00BF4F19" w:rsidRDefault="004D26D9" w:rsidP="004D26D9">
      <w:pPr>
        <w:pStyle w:val="Heading4"/>
      </w:pPr>
      <w:r w:rsidRPr="00BF4F19">
        <w:t xml:space="preserve">Reorienting our scholarship is neither </w:t>
      </w:r>
      <w:r w:rsidRPr="00BF4F19">
        <w:rPr>
          <w:u w:val="single"/>
        </w:rPr>
        <w:t>necessary</w:t>
      </w:r>
      <w:r w:rsidRPr="00BF4F19">
        <w:t xml:space="preserve"> nor </w:t>
      </w:r>
      <w:r w:rsidRPr="00BF4F19">
        <w:rPr>
          <w:u w:val="single"/>
        </w:rPr>
        <w:t>sufficient</w:t>
      </w:r>
      <w:r w:rsidRPr="00BF4F19">
        <w:t xml:space="preserve">. Plan focus is an </w:t>
      </w:r>
      <w:r w:rsidRPr="00BF4F19">
        <w:rPr>
          <w:u w:val="single"/>
        </w:rPr>
        <w:t>essential check</w:t>
      </w:r>
      <w:r w:rsidRPr="00BF4F19">
        <w:t xml:space="preserve"> on their framework getting coopted.</w:t>
      </w:r>
    </w:p>
    <w:p w14:paraId="1C8D9D71" w14:textId="77777777" w:rsidR="004D26D9" w:rsidRPr="00BF4F19" w:rsidRDefault="004D26D9" w:rsidP="004D26D9">
      <w:r w:rsidRPr="00BF4F19">
        <w:rPr>
          <w:rStyle w:val="Style13ptBold"/>
        </w:rPr>
        <w:t>Foss, et al, 22</w:t>
      </w:r>
      <w:r w:rsidRPr="00BF4F19">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7FDDAB39" w14:textId="77777777" w:rsidR="004D26D9" w:rsidRPr="00BF4F19" w:rsidRDefault="004D26D9" w:rsidP="004D26D9">
      <w:pPr>
        <w:rPr>
          <w:sz w:val="14"/>
        </w:rPr>
      </w:pPr>
      <w:r w:rsidRPr="00BF4F19">
        <w:rPr>
          <w:sz w:val="14"/>
        </w:rPr>
        <w:t xml:space="preserve">Of course, </w:t>
      </w:r>
      <w:r w:rsidRPr="00BF4F19">
        <w:rPr>
          <w:rStyle w:val="StyleUnderline"/>
        </w:rPr>
        <w:t>broadening</w:t>
      </w:r>
      <w:r w:rsidRPr="00BF4F19">
        <w:rPr>
          <w:sz w:val="14"/>
        </w:rPr>
        <w:t xml:space="preserve"> the domain of application of management </w:t>
      </w:r>
      <w:r w:rsidRPr="00BF4F19">
        <w:rPr>
          <w:rStyle w:val="StyleUnderline"/>
        </w:rPr>
        <w:t>theory</w:t>
      </w:r>
      <w:r w:rsidRPr="00BF4F19">
        <w:rPr>
          <w:sz w:val="14"/>
        </w:rPr>
        <w:t xml:space="preserve"> beyond its original concern with organizations and their management </w:t>
      </w:r>
      <w:r w:rsidRPr="00BF4F19">
        <w:rPr>
          <w:rStyle w:val="Emphasis"/>
        </w:rPr>
        <w:t>does not logically entail</w:t>
      </w:r>
      <w:r w:rsidRPr="00BF4F19">
        <w:rPr>
          <w:sz w:val="14"/>
        </w:rPr>
        <w:t xml:space="preserve"> that management theory needs a great reset in terms of </w:t>
      </w:r>
      <w:r w:rsidRPr="00BF4F19">
        <w:rPr>
          <w:rStyle w:val="StyleUnderline"/>
        </w:rPr>
        <w:t xml:space="preserve">building </w:t>
      </w:r>
      <w:r w:rsidRPr="00BF4F19">
        <w:rPr>
          <w:rStyle w:val="Emphasis"/>
        </w:rPr>
        <w:t>new</w:t>
      </w:r>
      <w:r w:rsidRPr="00BF4F19">
        <w:rPr>
          <w:rStyle w:val="StyleUnderline"/>
        </w:rPr>
        <w:t xml:space="preserve"> theory</w:t>
      </w:r>
      <w:r w:rsidRPr="00BF4F19">
        <w:rPr>
          <w:sz w:val="14"/>
        </w:rPr>
        <w:t xml:space="preserve"> that is more fit for various alleged new challenges. And yet, </w:t>
      </w:r>
      <w:r w:rsidRPr="00BF4F19">
        <w:rPr>
          <w:rStyle w:val="StyleUnderline"/>
        </w:rPr>
        <w:t>a number of scholars have called for a radical change</w:t>
      </w:r>
      <w:r w:rsidRPr="00BF4F19">
        <w:rPr>
          <w:sz w:val="14"/>
        </w:rPr>
        <w:t xml:space="preserve">, perhaps </w:t>
      </w:r>
      <w:r w:rsidRPr="00BF4F19">
        <w:rPr>
          <w:rStyle w:val="StyleUnderline"/>
        </w:rPr>
        <w:t>even a reset</w:t>
      </w:r>
      <w:r w:rsidRPr="00BF4F19">
        <w:rPr>
          <w:sz w:val="14"/>
        </w:rPr>
        <w:t xml:space="preserve">, </w:t>
      </w:r>
      <w:r w:rsidRPr="00BF4F19">
        <w:rPr>
          <w:rStyle w:val="StyleUnderline"/>
        </w:rPr>
        <w:t>of</w:t>
      </w:r>
      <w:r w:rsidRPr="00BF4F19">
        <w:rPr>
          <w:sz w:val="14"/>
        </w:rPr>
        <w:t xml:space="preserve"> management </w:t>
      </w:r>
      <w:r w:rsidRPr="00BF4F19">
        <w:rPr>
          <w:rStyle w:val="StyleUnderline"/>
        </w:rPr>
        <w:t>theory</w:t>
      </w:r>
      <w:r w:rsidRPr="00BF4F19">
        <w:rPr>
          <w:sz w:val="14"/>
        </w:rPr>
        <w:t>. Thus, one of the editors of the present Special Issue argues that we can view “politics, economy, science, health” as distinct “function systems” that change “from context to context and over time,” implying that “Management and organization theories, which are by default geared to economic and political issues, are thus likely to produce caricatures of their research domains that systematically exaggerate the significance of these two subsystems and underestimate the role of all others” (Roth, 2021a). Put differently, he calls for an improved understanding of interlevel relations (e.g., politics and business) and in general less “sealing off” between phenomenal domains (e.g., health and management).</w:t>
      </w:r>
    </w:p>
    <w:p w14:paraId="75FEAC3B" w14:textId="77777777" w:rsidR="004D26D9" w:rsidRPr="00BF4F19" w:rsidRDefault="004D26D9" w:rsidP="004D26D9">
      <w:pPr>
        <w:rPr>
          <w:sz w:val="14"/>
        </w:rPr>
      </w:pPr>
      <w:r w:rsidRPr="00BF4F19">
        <w:rPr>
          <w:sz w:val="14"/>
        </w:rPr>
        <w:t>Others argue that while business schools must further change their priorities and missions to “respond to the pace of change in technology, competition and social expectations” and that COVID-19 has provided impetus to rise to the call for business to lead social change” (Kelly &amp; Dodgson, 2021), there isn’t necessarily a need to develop new theory. Along such lines, Williams and Whiteman’s (2021: 526) argue that “</w:t>
      </w:r>
      <w:r w:rsidRPr="00BF4F19">
        <w:rPr>
          <w:rStyle w:val="StyleUnderline"/>
        </w:rPr>
        <w:t xml:space="preserve">our focus must move away from a </w:t>
      </w:r>
      <w:r w:rsidRPr="00BF4F19">
        <w:rPr>
          <w:rStyle w:val="Emphasis"/>
        </w:rPr>
        <w:t>theory-fetish</w:t>
      </w:r>
      <w:r w:rsidRPr="00BF4F19">
        <w:rPr>
          <w:rStyle w:val="StyleUnderline"/>
        </w:rPr>
        <w:t xml:space="preserve"> toward a </w:t>
      </w:r>
      <w:r w:rsidRPr="00BF4F19">
        <w:rPr>
          <w:rStyle w:val="Emphasis"/>
        </w:rPr>
        <w:t>more applied action orientation</w:t>
      </w:r>
      <w:r w:rsidRPr="00BF4F19">
        <w:rPr>
          <w:rStyle w:val="StyleUnderline"/>
        </w:rPr>
        <w:t xml:space="preserve"> that contributes to theory-building but does not make that its </w:t>
      </w:r>
      <w:r w:rsidRPr="00BF4F19">
        <w:rPr>
          <w:rStyle w:val="Emphasis"/>
        </w:rPr>
        <w:t>main</w:t>
      </w:r>
      <w:r w:rsidRPr="00BF4F19">
        <w:rPr>
          <w:rStyle w:val="StyleUnderline"/>
        </w:rPr>
        <w:t xml:space="preserve"> or </w:t>
      </w:r>
      <w:r w:rsidRPr="00BF4F19">
        <w:rPr>
          <w:rStyle w:val="Emphasis"/>
        </w:rPr>
        <w:t>singular</w:t>
      </w:r>
      <w:r w:rsidRPr="00BF4F19">
        <w:rPr>
          <w:rStyle w:val="StyleUnderline"/>
        </w:rPr>
        <w:t xml:space="preserve"> aim</w:t>
      </w:r>
      <w:r w:rsidRPr="00BF4F19">
        <w:rPr>
          <w:sz w:val="14"/>
        </w:rPr>
        <w:t xml:space="preserve">” and that management </w:t>
      </w:r>
      <w:r w:rsidRPr="00BF4F19">
        <w:rPr>
          <w:rStyle w:val="StyleUnderline"/>
        </w:rPr>
        <w:t>research needs to focus more on</w:t>
      </w:r>
      <w:r w:rsidRPr="00BF4F19">
        <w:rPr>
          <w:sz w:val="14"/>
        </w:rPr>
        <w:t xml:space="preserve"> “</w:t>
      </w:r>
      <w:r w:rsidRPr="00BF4F19">
        <w:rPr>
          <w:rStyle w:val="StyleUnderline"/>
        </w:rPr>
        <w:t>how our</w:t>
      </w:r>
      <w:r w:rsidRPr="00BF4F19">
        <w:rPr>
          <w:sz w:val="14"/>
        </w:rPr>
        <w:t xml:space="preserve"> organizational and management </w:t>
      </w:r>
      <w:r w:rsidRPr="00BF4F19">
        <w:rPr>
          <w:rStyle w:val="StyleUnderline"/>
        </w:rPr>
        <w:t xml:space="preserve">theories can </w:t>
      </w:r>
      <w:r w:rsidRPr="00BF4F19">
        <w:rPr>
          <w:rStyle w:val="Emphasis"/>
        </w:rPr>
        <w:t>contribute concretely</w:t>
      </w:r>
      <w:r w:rsidRPr="00BF4F19">
        <w:rPr>
          <w:rStyle w:val="StyleUnderline"/>
        </w:rPr>
        <w:t xml:space="preserve"> to helping humanity prepare for and respond to these shocks</w:t>
      </w:r>
      <w:r w:rsidRPr="00BF4F19">
        <w:rPr>
          <w:sz w:val="14"/>
        </w:rPr>
        <w:t xml:space="preserve"> and build long-term societal resilience.” </w:t>
      </w:r>
      <w:r w:rsidRPr="00BF4F19">
        <w:rPr>
          <w:rStyle w:val="StyleUnderline"/>
        </w:rPr>
        <w:t xml:space="preserve">Delivering in these dimensions does not require the creation of </w:t>
      </w:r>
      <w:r w:rsidRPr="00BF4F19">
        <w:rPr>
          <w:rStyle w:val="Emphasis"/>
        </w:rPr>
        <w:t>new</w:t>
      </w:r>
      <w:r w:rsidRPr="00BF4F19">
        <w:rPr>
          <w:rStyle w:val="StyleUnderline"/>
        </w:rPr>
        <w:t xml:space="preserve"> theory or a </w:t>
      </w:r>
      <w:r w:rsidRPr="00BF4F19">
        <w:rPr>
          <w:rStyle w:val="Emphasis"/>
        </w:rPr>
        <w:t>fundamental rethink</w:t>
      </w:r>
      <w:r w:rsidRPr="00BF4F19">
        <w:rPr>
          <w:rStyle w:val="StyleUnderline"/>
        </w:rPr>
        <w:t xml:space="preserve"> of existing</w:t>
      </w:r>
      <w:r w:rsidRPr="00BF4F19">
        <w:rPr>
          <w:sz w:val="14"/>
        </w:rPr>
        <w:t xml:space="preserve"> management </w:t>
      </w:r>
      <w:r w:rsidRPr="00BF4F19">
        <w:rPr>
          <w:rStyle w:val="StyleUnderline"/>
        </w:rPr>
        <w:t>theory</w:t>
      </w:r>
      <w:r w:rsidRPr="00BF4F19">
        <w:rPr>
          <w:sz w:val="14"/>
        </w:rPr>
        <w:t xml:space="preserve">. </w:t>
      </w:r>
      <w:r w:rsidRPr="00BF4F19">
        <w:rPr>
          <w:rStyle w:val="StyleUnderline"/>
        </w:rPr>
        <w:t>The body of thinking across the various social sciences is</w:t>
      </w:r>
      <w:r w:rsidRPr="00BF4F19">
        <w:rPr>
          <w:sz w:val="14"/>
        </w:rPr>
        <w:t xml:space="preserve">, we argue, </w:t>
      </w:r>
      <w:r w:rsidRPr="00BF4F19">
        <w:rPr>
          <w:rStyle w:val="Emphasis"/>
        </w:rPr>
        <w:t>sufficiently robust</w:t>
      </w:r>
      <w:r w:rsidRPr="00BF4F19">
        <w:rPr>
          <w:rStyle w:val="StyleUnderline"/>
        </w:rPr>
        <w:t xml:space="preserve"> and </w:t>
      </w:r>
      <w:r w:rsidRPr="00BF4F19">
        <w:rPr>
          <w:rStyle w:val="Emphasis"/>
        </w:rPr>
        <w:t>adaptable</w:t>
      </w:r>
      <w:r w:rsidRPr="00BF4F19">
        <w:rPr>
          <w:rStyle w:val="StyleUnderline"/>
        </w:rPr>
        <w:t xml:space="preserve"> to cope with the major</w:t>
      </w:r>
      <w:r w:rsidRPr="00BF4F19">
        <w:rPr>
          <w:sz w:val="14"/>
        </w:rPr>
        <w:t xml:space="preserve"> management </w:t>
      </w:r>
      <w:r w:rsidRPr="00BF4F19">
        <w:rPr>
          <w:rStyle w:val="StyleUnderline"/>
        </w:rPr>
        <w:t>issues of the 21st century</w:t>
      </w:r>
      <w:r w:rsidRPr="00BF4F19">
        <w:rPr>
          <w:sz w:val="14"/>
        </w:rPr>
        <w:t>.</w:t>
      </w:r>
    </w:p>
    <w:p w14:paraId="46223D75" w14:textId="77777777" w:rsidR="004D26D9" w:rsidRPr="00BF4F19" w:rsidRDefault="004D26D9" w:rsidP="004D26D9">
      <w:pPr>
        <w:rPr>
          <w:sz w:val="14"/>
        </w:rPr>
      </w:pPr>
      <w:r w:rsidRPr="00BF4F19">
        <w:rPr>
          <w:sz w:val="14"/>
        </w:rPr>
        <w:t xml:space="preserve">Thus, </w:t>
      </w:r>
      <w:r w:rsidRPr="00BF4F19">
        <w:rPr>
          <w:rStyle w:val="Emphasis"/>
        </w:rPr>
        <w:t>existing thinking</w:t>
      </w:r>
      <w:r w:rsidRPr="00BF4F19">
        <w:rPr>
          <w:rStyle w:val="StyleUnderline"/>
        </w:rPr>
        <w:t xml:space="preserve"> on real options</w:t>
      </w:r>
      <w:r w:rsidRPr="00BF4F19">
        <w:rPr>
          <w:sz w:val="14"/>
        </w:rPr>
        <w:t xml:space="preserve"> (Trigeorgis &amp; Reuer, 2016), </w:t>
      </w:r>
      <w:r w:rsidRPr="00BF4F19">
        <w:rPr>
          <w:rStyle w:val="StyleUnderline"/>
        </w:rPr>
        <w:t>dynamic capabilities</w:t>
      </w:r>
      <w:r w:rsidRPr="00BF4F19">
        <w:rPr>
          <w:sz w:val="14"/>
        </w:rPr>
        <w:t xml:space="preserve"> (Teece, Pisano, &amp; Shuen, 1998), strategic (Hitt, Ireland, Camp, &amp; Sexton, 2001) and institutional (Garud, Hardy, &amp; Maguire, 2007) </w:t>
      </w:r>
      <w:r w:rsidRPr="00BF4F19">
        <w:rPr>
          <w:rStyle w:val="StyleUnderline"/>
        </w:rPr>
        <w:t>entrepreneurship</w:t>
      </w:r>
      <w:r w:rsidRPr="00BF4F19">
        <w:rPr>
          <w:sz w:val="14"/>
        </w:rPr>
        <w:t xml:space="preserve">, </w:t>
      </w:r>
      <w:r w:rsidRPr="00BF4F19">
        <w:rPr>
          <w:rStyle w:val="StyleUnderline"/>
        </w:rPr>
        <w:t>and business ecosystems</w:t>
      </w:r>
      <w:r w:rsidRPr="00BF4F19">
        <w:rPr>
          <w:sz w:val="14"/>
        </w:rPr>
        <w:t xml:space="preserve"> (Jacobides, Cennamo, &amp; Gawer, 2018) </w:t>
      </w:r>
      <w:r w:rsidRPr="00BF4F19">
        <w:rPr>
          <w:rStyle w:val="StyleUnderline"/>
        </w:rPr>
        <w:t>are</w:t>
      </w:r>
      <w:r w:rsidRPr="00BF4F19">
        <w:rPr>
          <w:sz w:val="14"/>
        </w:rPr>
        <w:t xml:space="preserve"> examples of (macro management) research that is </w:t>
      </w:r>
      <w:r w:rsidRPr="00BF4F19">
        <w:rPr>
          <w:rStyle w:val="Emphasis"/>
        </w:rPr>
        <w:t>helpful</w:t>
      </w:r>
      <w:r w:rsidRPr="00BF4F19">
        <w:rPr>
          <w:rStyle w:val="StyleUnderline"/>
        </w:rPr>
        <w:t xml:space="preserve"> for understanding how firms can deal with</w:t>
      </w:r>
      <w:r w:rsidRPr="00BF4F19">
        <w:rPr>
          <w:sz w:val="14"/>
        </w:rPr>
        <w:t xml:space="preserve"> “</w:t>
      </w:r>
      <w:r w:rsidRPr="00BF4F19">
        <w:rPr>
          <w:rStyle w:val="Emphasis"/>
        </w:rPr>
        <w:t>grand challenges</w:t>
      </w:r>
      <w:r w:rsidRPr="00BF4F19">
        <w:rPr>
          <w:sz w:val="14"/>
        </w:rPr>
        <w:t xml:space="preserve">” </w:t>
      </w:r>
      <w:r w:rsidRPr="00BF4F19">
        <w:rPr>
          <w:rStyle w:val="StyleUnderline"/>
        </w:rPr>
        <w:t>such as poverty alleviation</w:t>
      </w:r>
      <w:r w:rsidRPr="00BF4F19">
        <w:rPr>
          <w:sz w:val="14"/>
        </w:rPr>
        <w:t xml:space="preserve">, </w:t>
      </w:r>
      <w:r w:rsidRPr="00BF4F19">
        <w:rPr>
          <w:rStyle w:val="StyleUnderline"/>
        </w:rPr>
        <w:t>inequality</w:t>
      </w:r>
      <w:r w:rsidRPr="00BF4F19">
        <w:rPr>
          <w:sz w:val="14"/>
        </w:rPr>
        <w:t xml:space="preserve">, </w:t>
      </w:r>
      <w:r w:rsidRPr="00BF4F19">
        <w:rPr>
          <w:rStyle w:val="StyleUnderline"/>
        </w:rPr>
        <w:t>environmental protection</w:t>
      </w:r>
      <w:r w:rsidRPr="00BF4F19">
        <w:rPr>
          <w:sz w:val="14"/>
        </w:rPr>
        <w:t xml:space="preserve">, </w:t>
      </w:r>
      <w:r w:rsidRPr="00BF4F19">
        <w:rPr>
          <w:rStyle w:val="StyleUnderline"/>
        </w:rPr>
        <w:t>and so on</w:t>
      </w:r>
      <w:r w:rsidRPr="00BF4F19">
        <w:rPr>
          <w:sz w:val="14"/>
        </w:rPr>
        <w:t>.3</w:t>
      </w:r>
    </w:p>
    <w:p w14:paraId="2A9C8C3E" w14:textId="77777777" w:rsidR="004D26D9" w:rsidRPr="00BF4F19" w:rsidRDefault="004D26D9" w:rsidP="004D26D9">
      <w:pPr>
        <w:rPr>
          <w:sz w:val="14"/>
        </w:rPr>
      </w:pPr>
      <w:r w:rsidRPr="00BF4F19">
        <w:rPr>
          <w:sz w:val="14"/>
        </w:rPr>
        <w:t xml:space="preserve">These challenges are not only “grand,” but also “systemic” in the sense that </w:t>
      </w:r>
      <w:r w:rsidRPr="00BF4F19">
        <w:rPr>
          <w:rStyle w:val="StyleUnderline"/>
        </w:rPr>
        <w:t xml:space="preserve">dealing with them necessitates </w:t>
      </w:r>
      <w:r w:rsidRPr="00BF4F19">
        <w:rPr>
          <w:rStyle w:val="Emphasis"/>
        </w:rPr>
        <w:t>multiple complementary investments</w:t>
      </w:r>
      <w:r w:rsidRPr="00BF4F19">
        <w:rPr>
          <w:sz w:val="14"/>
        </w:rPr>
        <w:t xml:space="preserve"> (as a in business ecosystem) </w:t>
      </w:r>
      <w:r w:rsidRPr="00BF4F19">
        <w:rPr>
          <w:rStyle w:val="StyleUnderline"/>
        </w:rPr>
        <w:t>brought about by institutional entrepreneurs exercising dynamic capabilities and entrepreneurial judgment</w:t>
      </w:r>
      <w:r w:rsidRPr="00BF4F19">
        <w:rPr>
          <w:sz w:val="14"/>
        </w:rPr>
        <w:t xml:space="preserve"> in response to the high levels of uncertainty implied in addressing the challenges.</w:t>
      </w:r>
    </w:p>
    <w:p w14:paraId="52BCFF16" w14:textId="77777777" w:rsidR="004D26D9" w:rsidRPr="00BF4F19" w:rsidRDefault="004D26D9" w:rsidP="004D26D9">
      <w:pPr>
        <w:rPr>
          <w:sz w:val="14"/>
        </w:rPr>
      </w:pPr>
      <w:r w:rsidRPr="00BF4F19">
        <w:rPr>
          <w:sz w:val="14"/>
        </w:rPr>
        <w:t xml:space="preserve">Identifying, addressing and </w:t>
      </w:r>
      <w:r w:rsidRPr="00BF4F19">
        <w:rPr>
          <w:rStyle w:val="StyleUnderline"/>
        </w:rPr>
        <w:t>resolving</w:t>
      </w:r>
      <w:r w:rsidRPr="00BF4F19">
        <w:rPr>
          <w:sz w:val="14"/>
        </w:rPr>
        <w:t xml:space="preserve"> societal “</w:t>
      </w:r>
      <w:r w:rsidRPr="00BF4F19">
        <w:rPr>
          <w:rStyle w:val="StyleUnderline"/>
        </w:rPr>
        <w:t>grand challenges</w:t>
      </w:r>
      <w:r w:rsidRPr="00BF4F19">
        <w:rPr>
          <w:sz w:val="14"/>
        </w:rPr>
        <w:t xml:space="preserve">” </w:t>
      </w:r>
      <w:r w:rsidRPr="00BF4F19">
        <w:rPr>
          <w:rStyle w:val="StyleUnderline"/>
        </w:rPr>
        <w:t xml:space="preserve">is </w:t>
      </w:r>
      <w:r w:rsidRPr="00BF4F19">
        <w:rPr>
          <w:rStyle w:val="Emphasis"/>
        </w:rPr>
        <w:t>inescapably</w:t>
      </w:r>
      <w:r w:rsidRPr="00BF4F19">
        <w:rPr>
          <w:rStyle w:val="StyleUnderline"/>
        </w:rPr>
        <w:t xml:space="preserve"> tied up with politics</w:t>
      </w:r>
      <w:r w:rsidRPr="00BF4F19">
        <w:rPr>
          <w:sz w:val="14"/>
        </w:rPr>
        <w:t xml:space="preserve">. </w:t>
      </w:r>
      <w:r w:rsidRPr="00BF4F19">
        <w:rPr>
          <w:rStyle w:val="StyleUnderline"/>
        </w:rPr>
        <w:t>Calls for addressing these changes are articulated in the political process</w:t>
      </w:r>
      <w:r w:rsidRPr="00BF4F19">
        <w:rPr>
          <w:sz w:val="14"/>
        </w:rPr>
        <w:t xml:space="preserve">, both by constituents and political decision makers, </w:t>
      </w:r>
      <w:r w:rsidRPr="00BF4F19">
        <w:rPr>
          <w:rStyle w:val="StyleUnderline"/>
        </w:rPr>
        <w:t>and</w:t>
      </w:r>
      <w:r w:rsidRPr="00BF4F19">
        <w:rPr>
          <w:sz w:val="14"/>
        </w:rPr>
        <w:t xml:space="preserve"> firms that seek to address the challenges </w:t>
      </w:r>
      <w:r w:rsidRPr="00BF4F19">
        <w:rPr>
          <w:rStyle w:val="StyleUnderline"/>
        </w:rPr>
        <w:t>will</w:t>
      </w:r>
      <w:r w:rsidRPr="00BF4F19">
        <w:rPr>
          <w:sz w:val="14"/>
        </w:rPr>
        <w:t xml:space="preserve"> both </w:t>
      </w:r>
      <w:r w:rsidRPr="00BF4F19">
        <w:rPr>
          <w:rStyle w:val="StyleUnderline"/>
        </w:rPr>
        <w:t>be subject to political pressure</w:t>
      </w:r>
      <w:r w:rsidRPr="00BF4F19">
        <w:rPr>
          <w:sz w:val="14"/>
        </w:rPr>
        <w:t xml:space="preserve"> and will seek to garner political and economic support from the political system. As we have argued, in this situation, </w:t>
      </w:r>
      <w:r w:rsidRPr="00BF4F19">
        <w:rPr>
          <w:rStyle w:val="StyleUnderline"/>
        </w:rPr>
        <w:t xml:space="preserve">the danger of a </w:t>
      </w:r>
      <w:r w:rsidRPr="00BF4F19">
        <w:rPr>
          <w:rStyle w:val="Emphasis"/>
        </w:rPr>
        <w:t>more cronyist economy</w:t>
      </w:r>
      <w:r w:rsidRPr="00BF4F19">
        <w:rPr>
          <w:rStyle w:val="StyleUnderline"/>
        </w:rPr>
        <w:t xml:space="preserve"> is immanent</w:t>
      </w:r>
      <w:r w:rsidRPr="00BF4F19">
        <w:rPr>
          <w:sz w:val="14"/>
        </w:rPr>
        <w:t>. Firms are likely to use their involvement in dealing with “grand challenges” to build influence with politicians and bureaucrats and gain privileges that are not available to competitors. Research on cronyism is a major field of study (see references in Klein et al., 2021) which is well positioned to analyze the dangers of cronyism and to help us build institutions, policies, and practices to de-politicize the allocation of resources and the processes of innovation and entrepreneurship.</w:t>
      </w:r>
    </w:p>
    <w:p w14:paraId="3792E3A8" w14:textId="77777777" w:rsidR="004D26D9" w:rsidRPr="00BF4F19" w:rsidRDefault="004D26D9" w:rsidP="004D26D9">
      <w:pPr>
        <w:rPr>
          <w:sz w:val="14"/>
        </w:rPr>
      </w:pPr>
      <w:r w:rsidRPr="00BF4F19">
        <w:rPr>
          <w:sz w:val="14"/>
        </w:rPr>
        <w:t>3. Conclusions</w:t>
      </w:r>
    </w:p>
    <w:p w14:paraId="193476C1" w14:textId="77777777" w:rsidR="004D26D9" w:rsidRPr="00BF4F19" w:rsidRDefault="004D26D9" w:rsidP="004D26D9">
      <w:pPr>
        <w:rPr>
          <w:sz w:val="14"/>
        </w:rPr>
      </w:pPr>
      <w:r w:rsidRPr="00BF4F19">
        <w:rPr>
          <w:sz w:val="14"/>
        </w:rPr>
        <w:t xml:space="preserve">We applaud the increasing interest among management scholars for social, political, and cultural relevance. As Roth, 2021a, Roth, 2021b rightly notes, </w:t>
      </w:r>
      <w:r w:rsidRPr="00BF4F19">
        <w:rPr>
          <w:rStyle w:val="StyleUnderline"/>
        </w:rPr>
        <w:t xml:space="preserve">the system constituted by organizations and companies </w:t>
      </w:r>
      <w:r w:rsidRPr="00BF4F19">
        <w:rPr>
          <w:rStyle w:val="Emphasis"/>
        </w:rPr>
        <w:t>cannot be sealed off</w:t>
      </w:r>
      <w:r w:rsidRPr="00BF4F19">
        <w:rPr>
          <w:sz w:val="14"/>
        </w:rPr>
        <w:t xml:space="preserve"> from technological, political, health-related, and cultural systems; these systems are interdependent and interacting. It should be uncontroversial to argue that management </w:t>
      </w:r>
      <w:r w:rsidRPr="00BF4F19">
        <w:rPr>
          <w:rStyle w:val="StyleUnderline"/>
        </w:rPr>
        <w:t xml:space="preserve">scholars have </w:t>
      </w:r>
      <w:r w:rsidRPr="00BF4F19">
        <w:rPr>
          <w:rStyle w:val="Emphasis"/>
        </w:rPr>
        <w:t>fundamental insight</w:t>
      </w:r>
      <w:r w:rsidRPr="00BF4F19">
        <w:rPr>
          <w:rStyle w:val="StyleUnderline"/>
        </w:rPr>
        <w:t xml:space="preserve"> to offer regarding</w:t>
      </w:r>
      <w:r w:rsidRPr="00BF4F19">
        <w:rPr>
          <w:sz w:val="14"/>
        </w:rPr>
        <w:t xml:space="preserve">, for example, the working of </w:t>
      </w:r>
      <w:r w:rsidRPr="00BF4F19">
        <w:rPr>
          <w:rStyle w:val="StyleUnderline"/>
        </w:rPr>
        <w:t>decision-making processes in politics</w:t>
      </w:r>
      <w:r w:rsidRPr="00BF4F19">
        <w:rPr>
          <w:sz w:val="14"/>
        </w:rPr>
        <w:t xml:space="preserve"> and in the government section, </w:t>
      </w:r>
      <w:r w:rsidRPr="00BF4F19">
        <w:rPr>
          <w:rStyle w:val="StyleUnderline"/>
        </w:rPr>
        <w:t>the drivers and hindrances of implementation of economic policy</w:t>
      </w:r>
      <w:r w:rsidRPr="00BF4F19">
        <w:rPr>
          <w:sz w:val="14"/>
        </w:rPr>
        <w:t xml:space="preserve">, </w:t>
      </w:r>
      <w:r w:rsidRPr="00BF4F19">
        <w:rPr>
          <w:rStyle w:val="StyleUnderline"/>
        </w:rPr>
        <w:t>the criteria used for assessing policy outcomes and initiatives</w:t>
      </w:r>
      <w:r w:rsidRPr="00BF4F19">
        <w:rPr>
          <w:sz w:val="14"/>
        </w:rPr>
        <w:t xml:space="preserve">, </w:t>
      </w:r>
      <w:r w:rsidRPr="00BF4F19">
        <w:rPr>
          <w:rStyle w:val="StyleUnderline"/>
        </w:rPr>
        <w:t>and much else</w:t>
      </w:r>
      <w:r w:rsidRPr="00BF4F19">
        <w:rPr>
          <w:sz w:val="14"/>
        </w:rPr>
        <w:t xml:space="preserve"> (see Galdón et al., 2022).</w:t>
      </w:r>
    </w:p>
    <w:p w14:paraId="0CBC91F9" w14:textId="77777777" w:rsidR="004D26D9" w:rsidRPr="00BF4F19" w:rsidRDefault="004D26D9" w:rsidP="004D26D9">
      <w:pPr>
        <w:rPr>
          <w:sz w:val="14"/>
        </w:rPr>
      </w:pPr>
      <w:r w:rsidRPr="00BF4F19">
        <w:rPr>
          <w:sz w:val="14"/>
        </w:rPr>
        <w:t xml:space="preserve">We are confident that </w:t>
      </w:r>
      <w:r w:rsidRPr="00BF4F19">
        <w:rPr>
          <w:rStyle w:val="Emphasis"/>
        </w:rPr>
        <w:t>established thinking</w:t>
      </w:r>
      <w:r w:rsidRPr="00BF4F19">
        <w:rPr>
          <w:sz w:val="14"/>
        </w:rPr>
        <w:t xml:space="preserve"> in management theory </w:t>
      </w:r>
      <w:r w:rsidRPr="00BF4F19">
        <w:rPr>
          <w:rStyle w:val="StyleUnderline"/>
        </w:rPr>
        <w:t>can address these aspects</w:t>
      </w:r>
      <w:r w:rsidRPr="00BF4F19">
        <w:rPr>
          <w:sz w:val="14"/>
        </w:rPr>
        <w:t xml:space="preserve"> as the apply to our post-pandemic world and that no major reset of management thinking is required. In fact, we think </w:t>
      </w:r>
      <w:r w:rsidRPr="00BF4F19">
        <w:rPr>
          <w:rStyle w:val="StyleUnderline"/>
        </w:rPr>
        <w:t>a Great Reset of</w:t>
      </w:r>
      <w:r w:rsidRPr="00BF4F19">
        <w:rPr>
          <w:sz w:val="14"/>
        </w:rPr>
        <w:t xml:space="preserve"> management </w:t>
      </w:r>
      <w:r w:rsidRPr="00BF4F19">
        <w:rPr>
          <w:rStyle w:val="StyleUnderline"/>
        </w:rPr>
        <w:t xml:space="preserve">theory is likely to do </w:t>
      </w:r>
      <w:r w:rsidRPr="00BF4F19">
        <w:rPr>
          <w:rStyle w:val="Emphasis"/>
        </w:rPr>
        <w:t>more harm than good</w:t>
      </w:r>
      <w:r w:rsidRPr="00BF4F19">
        <w:rPr>
          <w:sz w:val="14"/>
        </w:rPr>
        <w:t xml:space="preserve">, as </w:t>
      </w:r>
      <w:r w:rsidRPr="00BF4F19">
        <w:rPr>
          <w:rStyle w:val="StyleUnderline"/>
        </w:rPr>
        <w:t xml:space="preserve">it is hard to see how such thinking can avoid becoming a </w:t>
      </w:r>
      <w:r w:rsidRPr="00BF4F19">
        <w:rPr>
          <w:rStyle w:val="Emphasis"/>
        </w:rPr>
        <w:t>facile</w:t>
      </w:r>
      <w:r w:rsidRPr="00BF4F19">
        <w:rPr>
          <w:rStyle w:val="StyleUnderline"/>
        </w:rPr>
        <w:t xml:space="preserve"> and </w:t>
      </w:r>
      <w:r w:rsidRPr="00BF4F19">
        <w:rPr>
          <w:rStyle w:val="Emphasis"/>
        </w:rPr>
        <w:t>opportunistic instrument</w:t>
      </w:r>
      <w:r w:rsidRPr="00BF4F19">
        <w:rPr>
          <w:rStyle w:val="StyleUnderline"/>
        </w:rPr>
        <w:t xml:space="preserve"> in the hand of public policy makers</w:t>
      </w:r>
      <w:r w:rsidRPr="00BF4F19">
        <w:rPr>
          <w:sz w:val="14"/>
        </w:rPr>
        <w:t xml:space="preserve">. While indeed management theory should be responsive to major challenges and in general aim at helping decision-makers, </w:t>
      </w:r>
      <w:r w:rsidRPr="00BF4F19">
        <w:rPr>
          <w:rStyle w:val="StyleUnderline"/>
        </w:rPr>
        <w:t xml:space="preserve">there is </w:t>
      </w:r>
      <w:r w:rsidRPr="00BF4F19">
        <w:rPr>
          <w:rStyle w:val="Emphasis"/>
        </w:rPr>
        <w:t>always a risk</w:t>
      </w:r>
      <w:r w:rsidRPr="00BF4F19">
        <w:rPr>
          <w:rStyle w:val="StyleUnderline"/>
        </w:rPr>
        <w:t xml:space="preserve"> of</w:t>
      </w:r>
      <w:r w:rsidRPr="00BF4F19">
        <w:rPr>
          <w:sz w:val="14"/>
        </w:rPr>
        <w:t xml:space="preserve"> management </w:t>
      </w:r>
      <w:r w:rsidRPr="00BF4F19">
        <w:rPr>
          <w:rStyle w:val="StyleUnderline"/>
        </w:rPr>
        <w:t xml:space="preserve">theory becoming </w:t>
      </w:r>
      <w:r w:rsidRPr="00BF4F19">
        <w:rPr>
          <w:rStyle w:val="Emphasis"/>
          <w:sz w:val="30"/>
          <w:szCs w:val="30"/>
        </w:rPr>
        <w:t>ad hoc justification of misguided decision making</w:t>
      </w:r>
      <w:r w:rsidRPr="00BF4F19">
        <w:rPr>
          <w:sz w:val="14"/>
        </w:rPr>
        <w:t xml:space="preserve">, </w:t>
      </w:r>
      <w:r w:rsidRPr="00BF4F19">
        <w:rPr>
          <w:rStyle w:val="StyleUnderline"/>
        </w:rPr>
        <w:t xml:space="preserve">instead of </w:t>
      </w:r>
      <w:r w:rsidRPr="00BF4F19">
        <w:rPr>
          <w:rStyle w:val="Emphasis"/>
          <w:sz w:val="30"/>
          <w:szCs w:val="30"/>
        </w:rPr>
        <w:t>frameworks</w:t>
      </w:r>
      <w:r w:rsidRPr="00BF4F19">
        <w:rPr>
          <w:sz w:val="14"/>
        </w:rPr>
        <w:t xml:space="preserve"> and tools </w:t>
      </w:r>
      <w:r w:rsidRPr="00BF4F19">
        <w:rPr>
          <w:rStyle w:val="StyleUnderline"/>
        </w:rPr>
        <w:t xml:space="preserve">for </w:t>
      </w:r>
      <w:r w:rsidRPr="00BF4F19">
        <w:rPr>
          <w:rStyle w:val="Emphasis"/>
          <w:sz w:val="30"/>
          <w:szCs w:val="30"/>
        </w:rPr>
        <w:t>evaluating the relative merits of alternative policies</w:t>
      </w:r>
      <w:r w:rsidRPr="00BF4F19">
        <w:rPr>
          <w:sz w:val="14"/>
        </w:rPr>
        <w:t xml:space="preserve"> and institutions. We are worried that calls for a great reset of management theory will end up with exactly such opportunistic, legitimizing “theory.”</w:t>
      </w:r>
    </w:p>
    <w:p w14:paraId="3938B85A" w14:textId="77777777" w:rsidR="004D26D9" w:rsidRPr="00BF4F19" w:rsidRDefault="004D26D9" w:rsidP="004D26D9">
      <w:pPr>
        <w:rPr>
          <w:sz w:val="14"/>
        </w:rPr>
      </w:pPr>
      <w:r w:rsidRPr="00BF4F19">
        <w:rPr>
          <w:sz w:val="14"/>
        </w:rPr>
        <w:t xml:space="preserve">Moreover, as we argue above, Great Reset thesis itself is fundamentally misguided, so there is no need for a management theory reset to accompany it. To be sure, </w:t>
      </w:r>
      <w:r w:rsidRPr="00BF4F19">
        <w:rPr>
          <w:rStyle w:val="StyleUnderline"/>
        </w:rPr>
        <w:t>our current</w:t>
      </w:r>
      <w:r w:rsidRPr="00BF4F19">
        <w:rPr>
          <w:sz w:val="14"/>
        </w:rPr>
        <w:t xml:space="preserve">, </w:t>
      </w:r>
      <w:r w:rsidRPr="00BF4F19">
        <w:rPr>
          <w:rStyle w:val="StyleUnderline"/>
        </w:rPr>
        <w:t>mostly market-based economy</w:t>
      </w:r>
      <w:r w:rsidRPr="00BF4F19">
        <w:rPr>
          <w:sz w:val="14"/>
        </w:rPr>
        <w:t xml:space="preserve"> (call it “neoliberalism” or “the Washington Consensus” or “democratic </w:t>
      </w:r>
      <w:r w:rsidRPr="00BF4F19">
        <w:rPr>
          <w:rStyle w:val="Emphasis"/>
        </w:rPr>
        <w:t>capitalism</w:t>
      </w:r>
      <w:r w:rsidRPr="00BF4F19">
        <w:rPr>
          <w:sz w:val="14"/>
        </w:rPr>
        <w:t xml:space="preserve">”) </w:t>
      </w:r>
      <w:r w:rsidRPr="00BF4F19">
        <w:rPr>
          <w:rStyle w:val="StyleUnderline"/>
        </w:rPr>
        <w:t xml:space="preserve">is </w:t>
      </w:r>
      <w:r w:rsidRPr="00BF4F19">
        <w:rPr>
          <w:rStyle w:val="Emphasis"/>
        </w:rPr>
        <w:t>hardly perfect</w:t>
      </w:r>
      <w:r w:rsidRPr="00BF4F19">
        <w:rPr>
          <w:sz w:val="14"/>
        </w:rPr>
        <w:t xml:space="preserve"> (Rajan and Zingales, 2005, Goldfajn et al., 2021, Monga, 2021). </w:t>
      </w:r>
      <w:r w:rsidRPr="00BF4F19">
        <w:rPr>
          <w:rStyle w:val="StyleUnderline"/>
        </w:rPr>
        <w:t xml:space="preserve">But it is </w:t>
      </w:r>
      <w:r w:rsidRPr="00BF4F19">
        <w:rPr>
          <w:rStyle w:val="Emphasis"/>
        </w:rPr>
        <w:t>far better</w:t>
      </w:r>
      <w:r w:rsidRPr="00BF4F19">
        <w:rPr>
          <w:rStyle w:val="StyleUnderline"/>
        </w:rPr>
        <w:t xml:space="preserve"> than the economic system Great Reset proponents</w:t>
      </w:r>
      <w:r w:rsidRPr="00BF4F19">
        <w:rPr>
          <w:sz w:val="14"/>
        </w:rPr>
        <w:t xml:space="preserve"> appear to </w:t>
      </w:r>
      <w:r w:rsidRPr="00BF4F19">
        <w:rPr>
          <w:rStyle w:val="StyleUnderline"/>
        </w:rPr>
        <w:t>have in mind</w:t>
      </w:r>
      <w:r w:rsidRPr="00BF4F19">
        <w:rPr>
          <w:sz w:val="14"/>
        </w:rPr>
        <w:t xml:space="preserve">, one </w:t>
      </w:r>
      <w:r w:rsidRPr="00BF4F19">
        <w:rPr>
          <w:rStyle w:val="StyleUnderline"/>
        </w:rPr>
        <w:t>in which the state plays a greater role in the economy</w:t>
      </w:r>
      <w:r w:rsidRPr="00BF4F19">
        <w:rPr>
          <w:sz w:val="14"/>
        </w:rPr>
        <w:t xml:space="preserve">; </w:t>
      </w:r>
      <w:r w:rsidRPr="00BF4F19">
        <w:rPr>
          <w:rStyle w:val="StyleUnderline"/>
        </w:rPr>
        <w:t>firms are evaluated by vague</w:t>
      </w:r>
      <w:r w:rsidRPr="00BF4F19">
        <w:rPr>
          <w:sz w:val="14"/>
        </w:rPr>
        <w:t xml:space="preserve">, </w:t>
      </w:r>
      <w:r w:rsidRPr="00BF4F19">
        <w:rPr>
          <w:rStyle w:val="StyleUnderline"/>
        </w:rPr>
        <w:t>complex</w:t>
      </w:r>
      <w:r w:rsidRPr="00BF4F19">
        <w:rPr>
          <w:sz w:val="14"/>
        </w:rPr>
        <w:t xml:space="preserve">, </w:t>
      </w:r>
      <w:r w:rsidRPr="00BF4F19">
        <w:rPr>
          <w:rStyle w:val="StyleUnderline"/>
        </w:rPr>
        <w:t>and politically defined performance criteria</w:t>
      </w:r>
      <w:r w:rsidRPr="00BF4F19">
        <w:rPr>
          <w:sz w:val="14"/>
        </w:rPr>
        <w:t xml:space="preserve">; </w:t>
      </w:r>
      <w:r w:rsidRPr="00BF4F19">
        <w:rPr>
          <w:rStyle w:val="StyleUnderline"/>
        </w:rPr>
        <w:t>and competitive forces that tend to direct resources toward more competent owners are replaced with socialized</w:t>
      </w:r>
      <w:r w:rsidRPr="00BF4F19">
        <w:rPr>
          <w:sz w:val="14"/>
        </w:rPr>
        <w:t xml:space="preserve">, </w:t>
      </w:r>
      <w:r w:rsidRPr="00BF4F19">
        <w:rPr>
          <w:rStyle w:val="StyleUnderline"/>
        </w:rPr>
        <w:t>politicized decision-making</w:t>
      </w:r>
      <w:r w:rsidRPr="00BF4F19">
        <w:rPr>
          <w:sz w:val="14"/>
        </w:rPr>
        <w:t xml:space="preserve">. Comparative institutional analysis suggests that </w:t>
      </w:r>
      <w:r w:rsidRPr="00BF4F19">
        <w:rPr>
          <w:rStyle w:val="StyleUnderline"/>
        </w:rPr>
        <w:t xml:space="preserve">these moves will </w:t>
      </w:r>
      <w:r w:rsidRPr="00BF4F19">
        <w:rPr>
          <w:rStyle w:val="Emphasis"/>
        </w:rPr>
        <w:t>exacerbate</w:t>
      </w:r>
      <w:r w:rsidRPr="00BF4F19">
        <w:rPr>
          <w:sz w:val="14"/>
        </w:rPr>
        <w:t xml:space="preserve">, </w:t>
      </w:r>
      <w:r w:rsidRPr="00BF4F19">
        <w:rPr>
          <w:rStyle w:val="Emphasis"/>
        </w:rPr>
        <w:t>not alleviate</w:t>
      </w:r>
      <w:r w:rsidRPr="00BF4F19">
        <w:rPr>
          <w:sz w:val="14"/>
        </w:rPr>
        <w:t xml:space="preserve">, </w:t>
      </w:r>
      <w:r w:rsidRPr="00BF4F19">
        <w:rPr>
          <w:rStyle w:val="StyleUnderline"/>
        </w:rPr>
        <w:t>concerns about the environment</w:t>
      </w:r>
      <w:r w:rsidRPr="00BF4F19">
        <w:rPr>
          <w:sz w:val="14"/>
        </w:rPr>
        <w:t xml:space="preserve">, </w:t>
      </w:r>
      <w:r w:rsidRPr="00BF4F19">
        <w:rPr>
          <w:rStyle w:val="StyleUnderline"/>
        </w:rPr>
        <w:t>inequality</w:t>
      </w:r>
      <w:r w:rsidRPr="00BF4F19">
        <w:rPr>
          <w:sz w:val="14"/>
        </w:rPr>
        <w:t xml:space="preserve">, </w:t>
      </w:r>
      <w:r w:rsidRPr="00BF4F19">
        <w:rPr>
          <w:rStyle w:val="StyleUnderline"/>
        </w:rPr>
        <w:t>stagnation</w:t>
      </w:r>
      <w:r w:rsidRPr="00BF4F19">
        <w:rPr>
          <w:sz w:val="14"/>
        </w:rPr>
        <w:t xml:space="preserve">, </w:t>
      </w:r>
      <w:r w:rsidRPr="00BF4F19">
        <w:rPr>
          <w:rStyle w:val="StyleUnderline"/>
        </w:rPr>
        <w:t>and so on</w:t>
      </w:r>
      <w:r w:rsidRPr="00BF4F19">
        <w:rPr>
          <w:sz w:val="14"/>
        </w:rPr>
        <w:t>.</w:t>
      </w:r>
    </w:p>
    <w:p w14:paraId="500525B1" w14:textId="77777777" w:rsidR="004D26D9" w:rsidRPr="00BF4F19" w:rsidRDefault="004D26D9" w:rsidP="004D26D9"/>
    <w:p w14:paraId="7083DEB3" w14:textId="77777777" w:rsidR="004D26D9" w:rsidRPr="00BF4F19" w:rsidRDefault="004D26D9" w:rsidP="004D26D9">
      <w:pPr>
        <w:pStyle w:val="Heading3"/>
      </w:pPr>
      <w:r w:rsidRPr="00BF4F19">
        <w:t xml:space="preserve">AT: Unsustainable—Complexity </w:t>
      </w:r>
    </w:p>
    <w:p w14:paraId="0E036C58" w14:textId="77777777" w:rsidR="004D26D9" w:rsidRPr="00BF4F19" w:rsidRDefault="004D26D9" w:rsidP="004D26D9">
      <w:pPr>
        <w:pStyle w:val="Heading4"/>
      </w:pPr>
      <w:r w:rsidRPr="00BF4F19">
        <w:t xml:space="preserve">This is an aff argument. Only capitalism can manage societal complexity—the alt </w:t>
      </w:r>
      <w:r w:rsidRPr="00BF4F19">
        <w:rPr>
          <w:u w:val="single"/>
        </w:rPr>
        <w:t>crumbles</w:t>
      </w:r>
      <w:r w:rsidRPr="00BF4F19">
        <w:t>.</w:t>
      </w:r>
    </w:p>
    <w:p w14:paraId="3460346D" w14:textId="77777777" w:rsidR="004D26D9" w:rsidRPr="00BF4F19" w:rsidRDefault="004D26D9" w:rsidP="004D26D9">
      <w:r w:rsidRPr="00BF4F19">
        <w:rPr>
          <w:rStyle w:val="Style13ptBold"/>
        </w:rPr>
        <w:t>Terzi, 22</w:t>
      </w:r>
      <w:r w:rsidRPr="00BF4F19">
        <w:t xml:space="preserve">—Economist at the European Commission’s Directorate-General for Economic and Financial Affairs, Adjunct Professor at Sciences Po and at HEC Paris (Alessio, “Post-Growth Dystopia,” </w:t>
      </w:r>
      <w:r w:rsidRPr="00BF4F19">
        <w:rPr>
          <w:i/>
          <w:iCs/>
        </w:rPr>
        <w:t>Growth for Good: Reshaping Capitalism to Save Humanity from Climate Catastrophe</w:t>
      </w:r>
      <w:r w:rsidRPr="00BF4F19">
        <w:t>, Chapter 3, pp. 60-62, dml)</w:t>
      </w:r>
    </w:p>
    <w:p w14:paraId="69C805DF" w14:textId="77777777" w:rsidR="004D26D9" w:rsidRPr="00BF4F19" w:rsidRDefault="004D26D9" w:rsidP="004D26D9">
      <w:pPr>
        <w:rPr>
          <w:sz w:val="14"/>
        </w:rPr>
      </w:pPr>
      <w:r w:rsidRPr="00BF4F19">
        <w:rPr>
          <w:sz w:val="14"/>
        </w:rPr>
        <w:t xml:space="preserve">A related point can be made about resilience, or the capacity of ecovillages to respond to unexpected shocks. Ecovillages are a fair-weather social construct, and function insofar as the sea is not rough. They count on the fact that </w:t>
      </w:r>
      <w:r w:rsidRPr="00BF4F19">
        <w:rPr>
          <w:rStyle w:val="StyleUnderline"/>
        </w:rPr>
        <w:t>the wider</w:t>
      </w:r>
      <w:r w:rsidRPr="00BF4F19">
        <w:rPr>
          <w:sz w:val="14"/>
        </w:rPr>
        <w:t xml:space="preserve"> (</w:t>
      </w:r>
      <w:r w:rsidRPr="00BF4F19">
        <w:rPr>
          <w:rStyle w:val="Emphasis"/>
        </w:rPr>
        <w:t>capitalist</w:t>
      </w:r>
      <w:r w:rsidRPr="00BF4F19">
        <w:rPr>
          <w:sz w:val="14"/>
        </w:rPr>
        <w:t xml:space="preserve">) </w:t>
      </w:r>
      <w:r w:rsidRPr="00BF4F19">
        <w:rPr>
          <w:rStyle w:val="StyleUnderline"/>
        </w:rPr>
        <w:t xml:space="preserve">society is there to serve as </w:t>
      </w:r>
      <w:r w:rsidRPr="00BF4F19">
        <w:rPr>
          <w:rStyle w:val="Emphasis"/>
        </w:rPr>
        <w:t>safety net</w:t>
      </w:r>
      <w:r w:rsidRPr="00BF4F19">
        <w:rPr>
          <w:rStyle w:val="StyleUnderline"/>
        </w:rPr>
        <w:t xml:space="preserve"> should things go south</w:t>
      </w:r>
      <w:r w:rsidRPr="00BF4F19">
        <w:rPr>
          <w:sz w:val="14"/>
        </w:rPr>
        <w:t xml:space="preserve">. </w:t>
      </w:r>
      <w:r w:rsidRPr="00BF4F19">
        <w:rPr>
          <w:rStyle w:val="StyleUnderline"/>
        </w:rPr>
        <w:t xml:space="preserve">What if a </w:t>
      </w:r>
      <w:r w:rsidRPr="00BF4F19">
        <w:rPr>
          <w:rStyle w:val="Emphasis"/>
        </w:rPr>
        <w:t>new pathogen</w:t>
      </w:r>
      <w:r w:rsidRPr="00BF4F19">
        <w:rPr>
          <w:rStyle w:val="StyleUnderline"/>
        </w:rPr>
        <w:t xml:space="preserve"> spreads and agricultural crops are lost?</w:t>
      </w:r>
      <w:r w:rsidRPr="00BF4F19">
        <w:rPr>
          <w:sz w:val="14"/>
        </w:rPr>
        <w:t xml:space="preserve"> </w:t>
      </w:r>
      <w:r w:rsidRPr="00BF4F19">
        <w:rPr>
          <w:rStyle w:val="StyleUnderline"/>
        </w:rPr>
        <w:t xml:space="preserve">What if an </w:t>
      </w:r>
      <w:r w:rsidRPr="00BF4F19">
        <w:rPr>
          <w:rStyle w:val="Emphasis"/>
        </w:rPr>
        <w:t>epidemic</w:t>
      </w:r>
      <w:r w:rsidRPr="00BF4F19">
        <w:rPr>
          <w:rStyle w:val="StyleUnderline"/>
        </w:rPr>
        <w:t xml:space="preserve"> erupts?</w:t>
      </w:r>
      <w:r w:rsidRPr="00BF4F19">
        <w:rPr>
          <w:sz w:val="14"/>
        </w:rPr>
        <w:t xml:space="preserve"> </w:t>
      </w:r>
      <w:r w:rsidRPr="00BF4F19">
        <w:rPr>
          <w:rStyle w:val="StyleUnderline"/>
        </w:rPr>
        <w:t xml:space="preserve">How about if </w:t>
      </w:r>
      <w:r w:rsidRPr="00BF4F19">
        <w:rPr>
          <w:rStyle w:val="Emphasis"/>
        </w:rPr>
        <w:t>antibiotic resistance</w:t>
      </w:r>
      <w:r w:rsidRPr="00BF4F19">
        <w:rPr>
          <w:rStyle w:val="StyleUnderline"/>
        </w:rPr>
        <w:t xml:space="preserve"> becomes widespread?</w:t>
      </w:r>
      <w:r w:rsidRPr="00BF4F19">
        <w:rPr>
          <w:sz w:val="14"/>
        </w:rPr>
        <w:t xml:space="preserve"> </w:t>
      </w:r>
      <w:r w:rsidRPr="00BF4F19">
        <w:rPr>
          <w:rStyle w:val="StyleUnderline"/>
        </w:rPr>
        <w:t xml:space="preserve">Or a </w:t>
      </w:r>
      <w:r w:rsidRPr="00BF4F19">
        <w:rPr>
          <w:rStyle w:val="Emphasis"/>
        </w:rPr>
        <w:t>natural disaster</w:t>
      </w:r>
      <w:r w:rsidRPr="00BF4F19">
        <w:rPr>
          <w:rStyle w:val="StyleUnderline"/>
        </w:rPr>
        <w:t xml:space="preserve"> hits?</w:t>
      </w:r>
      <w:r w:rsidRPr="00BF4F19">
        <w:rPr>
          <w:sz w:val="14"/>
        </w:rPr>
        <w:t xml:space="preserve">36 </w:t>
      </w:r>
      <w:r w:rsidRPr="00BF4F19">
        <w:rPr>
          <w:rStyle w:val="StyleUnderline"/>
        </w:rPr>
        <w:t xml:space="preserve">Or </w:t>
      </w:r>
      <w:r w:rsidRPr="00BF4F19">
        <w:rPr>
          <w:rStyle w:val="Emphasis"/>
        </w:rPr>
        <w:t>extreme weather events</w:t>
      </w:r>
      <w:r w:rsidRPr="00BF4F19">
        <w:rPr>
          <w:rStyle w:val="StyleUnderline"/>
        </w:rPr>
        <w:t xml:space="preserve"> become prevalent?</w:t>
      </w:r>
      <w:r w:rsidRPr="00BF4F19">
        <w:rPr>
          <w:sz w:val="14"/>
        </w:rPr>
        <w:t xml:space="preserve">37 </w:t>
      </w:r>
      <w:r w:rsidRPr="00BF4F19">
        <w:rPr>
          <w:rStyle w:val="StyleUnderline"/>
        </w:rPr>
        <w:t xml:space="preserve">Would ecosocialism be able to respond to these shocks </w:t>
      </w:r>
      <w:r w:rsidRPr="00BF4F19">
        <w:rPr>
          <w:rStyle w:val="Emphasis"/>
        </w:rPr>
        <w:t>effectively</w:t>
      </w:r>
      <w:r w:rsidRPr="00BF4F19">
        <w:rPr>
          <w:sz w:val="14"/>
        </w:rPr>
        <w:t>—</w:t>
      </w:r>
      <w:r w:rsidRPr="00BF4F19">
        <w:rPr>
          <w:rStyle w:val="StyleUnderline"/>
        </w:rPr>
        <w:t>or</w:t>
      </w:r>
      <w:r w:rsidRPr="00BF4F19">
        <w:rPr>
          <w:sz w:val="14"/>
        </w:rPr>
        <w:t xml:space="preserve"> at least, </w:t>
      </w:r>
      <w:r w:rsidRPr="00BF4F19">
        <w:rPr>
          <w:rStyle w:val="StyleUnderline"/>
        </w:rPr>
        <w:t xml:space="preserve">would it be able to </w:t>
      </w:r>
      <w:r w:rsidRPr="00BF4F19">
        <w:rPr>
          <w:rStyle w:val="Emphasis"/>
        </w:rPr>
        <w:t>adapt</w:t>
      </w:r>
      <w:r w:rsidRPr="00BF4F19">
        <w:rPr>
          <w:rStyle w:val="StyleUnderline"/>
        </w:rPr>
        <w:t xml:space="preserve"> and </w:t>
      </w:r>
      <w:r w:rsidRPr="00BF4F19">
        <w:rPr>
          <w:rStyle w:val="Emphasis"/>
        </w:rPr>
        <w:t>react</w:t>
      </w:r>
      <w:r w:rsidRPr="00BF4F19">
        <w:rPr>
          <w:rStyle w:val="StyleUnderline"/>
        </w:rPr>
        <w:t xml:space="preserve"> as well as today’s advanced economies do?</w:t>
      </w:r>
      <w:r w:rsidRPr="00BF4F19">
        <w:rPr>
          <w:sz w:val="14"/>
        </w:rPr>
        <w:t xml:space="preserve"> </w:t>
      </w:r>
      <w:r w:rsidRPr="00BF4F19">
        <w:rPr>
          <w:rStyle w:val="StyleUnderline"/>
        </w:rPr>
        <w:t xml:space="preserve">In the context of </w:t>
      </w:r>
      <w:r w:rsidRPr="00BF4F19">
        <w:rPr>
          <w:rStyle w:val="Emphasis"/>
        </w:rPr>
        <w:t>Covid-19</w:t>
      </w:r>
      <w:r w:rsidRPr="00BF4F19">
        <w:rPr>
          <w:sz w:val="14"/>
        </w:rPr>
        <w:t xml:space="preserve">, </w:t>
      </w:r>
      <w:r w:rsidRPr="00BF4F19">
        <w:rPr>
          <w:rStyle w:val="StyleUnderline"/>
        </w:rPr>
        <w:t xml:space="preserve">would a centralized degrowth economy have been able to </w:t>
      </w:r>
      <w:r w:rsidRPr="00BF4F19">
        <w:rPr>
          <w:rStyle w:val="Emphasis"/>
        </w:rPr>
        <w:t>mobilize resources quickly</w:t>
      </w:r>
      <w:r w:rsidRPr="00BF4F19">
        <w:rPr>
          <w:rStyle w:val="StyleUnderline"/>
        </w:rPr>
        <w:t xml:space="preserve"> and </w:t>
      </w:r>
      <w:r w:rsidRPr="00BF4F19">
        <w:rPr>
          <w:rStyle w:val="Emphasis"/>
        </w:rPr>
        <w:t>scale up the infrastructure</w:t>
      </w:r>
      <w:r w:rsidRPr="00BF4F19">
        <w:rPr>
          <w:rStyle w:val="StyleUnderline"/>
        </w:rPr>
        <w:t xml:space="preserve"> to deal with a surge in hospitalizations</w:t>
      </w:r>
      <w:r w:rsidRPr="00BF4F19">
        <w:rPr>
          <w:sz w:val="14"/>
        </w:rPr>
        <w:t xml:space="preserve">, </w:t>
      </w:r>
      <w:r w:rsidRPr="00BF4F19">
        <w:rPr>
          <w:rStyle w:val="StyleUnderline"/>
        </w:rPr>
        <w:t xml:space="preserve">or the knowledge facility to </w:t>
      </w:r>
      <w:r w:rsidRPr="00BF4F19">
        <w:rPr>
          <w:rStyle w:val="Emphasis"/>
        </w:rPr>
        <w:t>rapidly develop</w:t>
      </w:r>
      <w:r w:rsidRPr="00BF4F19">
        <w:rPr>
          <w:rStyle w:val="StyleUnderline"/>
        </w:rPr>
        <w:t xml:space="preserve"> and </w:t>
      </w:r>
      <w:r w:rsidRPr="00BF4F19">
        <w:rPr>
          <w:rStyle w:val="Emphasis"/>
        </w:rPr>
        <w:t>distribute</w:t>
      </w:r>
      <w:r w:rsidRPr="00BF4F19">
        <w:rPr>
          <w:rStyle w:val="StyleUnderline"/>
        </w:rPr>
        <w:t xml:space="preserve"> a vaccine?</w:t>
      </w:r>
      <w:r w:rsidRPr="00BF4F19">
        <w:rPr>
          <w:sz w:val="14"/>
        </w:rPr>
        <w:t xml:space="preserve"> These are all open questions, and </w:t>
      </w:r>
      <w:r w:rsidRPr="00BF4F19">
        <w:rPr>
          <w:rStyle w:val="StyleUnderline"/>
        </w:rPr>
        <w:t>the answers</w:t>
      </w:r>
      <w:r w:rsidRPr="00BF4F19">
        <w:rPr>
          <w:sz w:val="14"/>
        </w:rPr>
        <w:t xml:space="preserve"> cannot be found in the experience of ecovillages, which </w:t>
      </w:r>
      <w:r w:rsidRPr="00BF4F19">
        <w:rPr>
          <w:rStyle w:val="StyleUnderline"/>
        </w:rPr>
        <w:t xml:space="preserve">have relied on the </w:t>
      </w:r>
      <w:r w:rsidRPr="00BF4F19">
        <w:rPr>
          <w:rStyle w:val="Emphasis"/>
        </w:rPr>
        <w:t>wider capitalist system</w:t>
      </w:r>
      <w:r w:rsidRPr="00BF4F19">
        <w:rPr>
          <w:rStyle w:val="StyleUnderline"/>
        </w:rPr>
        <w:t xml:space="preserve"> to fend off such threats</w:t>
      </w:r>
      <w:r w:rsidRPr="00BF4F19">
        <w:rPr>
          <w:sz w:val="14"/>
        </w:rPr>
        <w:t>.</w:t>
      </w:r>
    </w:p>
    <w:p w14:paraId="399638C5" w14:textId="77777777" w:rsidR="004D26D9" w:rsidRPr="00BF4F19" w:rsidRDefault="004D26D9" w:rsidP="004D26D9">
      <w:pPr>
        <w:rPr>
          <w:sz w:val="14"/>
        </w:rPr>
      </w:pPr>
      <w:r w:rsidRPr="00BF4F19">
        <w:rPr>
          <w:sz w:val="14"/>
        </w:rPr>
        <w:t>“You’re not thinking fourth dimensionally!”</w:t>
      </w:r>
    </w:p>
    <w:p w14:paraId="530CA19A" w14:textId="77777777" w:rsidR="004D26D9" w:rsidRPr="00BF4F19" w:rsidRDefault="004D26D9" w:rsidP="004D26D9">
      <w:pPr>
        <w:rPr>
          <w:sz w:val="14"/>
          <w:szCs w:val="14"/>
        </w:rPr>
      </w:pPr>
      <w:r w:rsidRPr="00BF4F19">
        <w:rPr>
          <w:sz w:val="14"/>
        </w:rPr>
        <w:t xml:space="preserve">In a sequel to the film Back to the Future, brainiac time-machine inventor Dr. Emmett Brown chastises his young acolyte, Marty McFly, for “not thinking fourth dimensionally,” by which he means not taking time into account. Some degrowth recommendations are tainted by the same lapse. Several </w:t>
      </w:r>
      <w:r w:rsidRPr="00BF4F19">
        <w:rPr>
          <w:sz w:val="14"/>
          <w:szCs w:val="14"/>
        </w:rPr>
        <w:t>policy proposals, designed to solve blatant problems produced by the current economic system, seem to have skipped the work of thinking dynamically about implications over time.</w:t>
      </w:r>
    </w:p>
    <w:p w14:paraId="26A06817" w14:textId="77777777" w:rsidR="004D26D9" w:rsidRPr="00BF4F19" w:rsidRDefault="004D26D9" w:rsidP="004D26D9">
      <w:pPr>
        <w:rPr>
          <w:sz w:val="14"/>
        </w:rPr>
      </w:pPr>
      <w:r w:rsidRPr="00BF4F19">
        <w:rPr>
          <w:sz w:val="14"/>
        </w:rPr>
        <w:t xml:space="preserve">One symptom of this harks back to Jackson’s hope for a “Cinderella Economy.” </w:t>
      </w:r>
      <w:r w:rsidRPr="00BF4F19">
        <w:rPr>
          <w:sz w:val="14"/>
          <w:szCs w:val="14"/>
        </w:rPr>
        <w:t>Rich economies have managed to achieve certain successes—say, advanced healthcare and widespread education—that serve humanity and the planet well. The idea is that we can simply keep these while ditching the rest</w:t>
      </w:r>
      <w:r w:rsidRPr="00BF4F19">
        <w:rPr>
          <w:sz w:val="14"/>
        </w:rPr>
        <w:t xml:space="preserve">. Lately, proponents of this view have pointed to the useful start made during the Covid-19 crisis, when strict lockdown measures made it obvious that some jobs or activities were essential and others were not.38 But </w:t>
      </w:r>
      <w:r w:rsidRPr="00BF4F19">
        <w:rPr>
          <w:rStyle w:val="StyleUnderline"/>
        </w:rPr>
        <w:t xml:space="preserve">the economic system as a whole is </w:t>
      </w:r>
      <w:r w:rsidRPr="00BF4F19">
        <w:rPr>
          <w:rStyle w:val="Emphasis"/>
        </w:rPr>
        <w:t>highly intertwined</w:t>
      </w:r>
      <w:r w:rsidRPr="00BF4F19">
        <w:rPr>
          <w:rStyle w:val="StyleUnderline"/>
        </w:rPr>
        <w:t xml:space="preserve"> and what capitalism does</w:t>
      </w:r>
      <w:r w:rsidRPr="00BF4F19">
        <w:rPr>
          <w:sz w:val="14"/>
        </w:rPr>
        <w:t xml:space="preserve">, for good or bad, </w:t>
      </w:r>
      <w:r w:rsidRPr="00BF4F19">
        <w:rPr>
          <w:rStyle w:val="StyleUnderline"/>
        </w:rPr>
        <w:t xml:space="preserve">is to </w:t>
      </w:r>
      <w:r w:rsidRPr="00BF4F19">
        <w:rPr>
          <w:rStyle w:val="Emphasis"/>
        </w:rPr>
        <w:t>organize this complexity</w:t>
      </w:r>
      <w:r w:rsidRPr="00BF4F19">
        <w:rPr>
          <w:rStyle w:val="StyleUnderline"/>
        </w:rPr>
        <w:t xml:space="preserve"> through the price mechanism</w:t>
      </w:r>
      <w:r w:rsidRPr="00BF4F19">
        <w:rPr>
          <w:sz w:val="14"/>
        </w:rPr>
        <w:t>. Is it really possible we can neatly disentangle the sectors or activities based on “care, craft, and culture” from the rest of the economy?</w:t>
      </w:r>
    </w:p>
    <w:p w14:paraId="72C5F758" w14:textId="77777777" w:rsidR="004D26D9" w:rsidRPr="00BF4F19" w:rsidRDefault="004D26D9" w:rsidP="004D26D9">
      <w:pPr>
        <w:rPr>
          <w:sz w:val="14"/>
        </w:rPr>
      </w:pPr>
      <w:r w:rsidRPr="00BF4F19">
        <w:rPr>
          <w:sz w:val="14"/>
        </w:rPr>
        <w:t xml:space="preserve">Let us start with an obvious example. Care in the form of nursing takes place in a hospital, which however is built of cement and steel—meaning that we need access to such production materials even just for maintenance work.39 The hospital’s advanced testing and screening machines, without which modern doctors would be severely limited, are in constant need of replacement pieces. Moreover, patients need medication, requiring a pharmaceutical industry to develop and produce them, and then update them, as is the case for antibiotics. These must also be transported, typically at cold temperatures, so care providers need access to truck manufacturing, logistics centers, refrigerator producers, and well-maintained roads. The list could go on, but the point is clear that </w:t>
      </w:r>
      <w:r w:rsidRPr="00BF4F19">
        <w:rPr>
          <w:rStyle w:val="StyleUnderline"/>
        </w:rPr>
        <w:t xml:space="preserve">all sectors are </w:t>
      </w:r>
      <w:r w:rsidRPr="00BF4F19">
        <w:rPr>
          <w:rStyle w:val="Emphasis"/>
        </w:rPr>
        <w:t>deeply intertwined</w:t>
      </w:r>
      <w:r w:rsidRPr="00BF4F19">
        <w:rPr>
          <w:rStyle w:val="StyleUnderline"/>
        </w:rPr>
        <w:t xml:space="preserve"> in a </w:t>
      </w:r>
      <w:r w:rsidRPr="00BF4F19">
        <w:rPr>
          <w:rStyle w:val="Emphasis"/>
        </w:rPr>
        <w:t>complex web</w:t>
      </w:r>
      <w:r w:rsidRPr="00BF4F19">
        <w:rPr>
          <w:sz w:val="14"/>
        </w:rPr>
        <w:t xml:space="preserve">. </w:t>
      </w:r>
      <w:r w:rsidRPr="00BF4F19">
        <w:rPr>
          <w:rStyle w:val="StyleUnderline"/>
        </w:rPr>
        <w:t>The notion that we could easily identify the sectors we like</w:t>
      </w:r>
      <w:r w:rsidRPr="00BF4F19">
        <w:rPr>
          <w:sz w:val="14"/>
        </w:rPr>
        <w:t xml:space="preserve">, </w:t>
      </w:r>
      <w:r w:rsidRPr="00BF4F19">
        <w:rPr>
          <w:rStyle w:val="StyleUnderline"/>
        </w:rPr>
        <w:t>keep those</w:t>
      </w:r>
      <w:r w:rsidRPr="00BF4F19">
        <w:rPr>
          <w:sz w:val="14"/>
        </w:rPr>
        <w:t xml:space="preserve">, </w:t>
      </w:r>
      <w:r w:rsidRPr="00BF4F19">
        <w:rPr>
          <w:rStyle w:val="StyleUnderline"/>
        </w:rPr>
        <w:t xml:space="preserve">and be rid of the rest is </w:t>
      </w:r>
      <w:r w:rsidRPr="00BF4F19">
        <w:rPr>
          <w:rStyle w:val="Emphasis"/>
        </w:rPr>
        <w:t>ill-conceived</w:t>
      </w:r>
      <w:r w:rsidRPr="00BF4F19">
        <w:rPr>
          <w:sz w:val="14"/>
        </w:rPr>
        <w:t>.40</w:t>
      </w:r>
    </w:p>
    <w:p w14:paraId="2FAEE5A1" w14:textId="77777777" w:rsidR="004D26D9" w:rsidRPr="00BF4F19" w:rsidRDefault="004D26D9" w:rsidP="004D26D9">
      <w:pPr>
        <w:rPr>
          <w:sz w:val="14"/>
        </w:rPr>
      </w:pPr>
      <w:r w:rsidRPr="00BF4F19">
        <w:rPr>
          <w:sz w:val="14"/>
        </w:rPr>
        <w:t xml:space="preserve">In a fascinating lecture delivered in 2015 at the World Economic Forum, growth expert Ricardo Hausmann illustrated this point by showing that the challenge in accelerating long-term growth in an underdeveloped country is not, for example, to bring advanced agricultural machines—say, modern combine harvesters—to its poor farmers.41 That is easy and, if that were the secret of development, we would have solved world poverty a long time ago. </w:t>
      </w:r>
      <w:r w:rsidRPr="00BF4F19">
        <w:rPr>
          <w:rStyle w:val="StyleUnderline"/>
        </w:rPr>
        <w:t xml:space="preserve">The hard part is building the </w:t>
      </w:r>
      <w:r w:rsidRPr="00BF4F19">
        <w:rPr>
          <w:rStyle w:val="Emphasis"/>
        </w:rPr>
        <w:t>whole economic network</w:t>
      </w:r>
      <w:r w:rsidRPr="00BF4F19">
        <w:rPr>
          <w:sz w:val="14"/>
        </w:rPr>
        <w:t xml:space="preserve"> that allows the combines to operate: </w:t>
      </w:r>
      <w:r w:rsidRPr="00BF4F19">
        <w:rPr>
          <w:rStyle w:val="StyleUnderline"/>
        </w:rPr>
        <w:t>fuel supply</w:t>
      </w:r>
      <w:r w:rsidRPr="00BF4F19">
        <w:rPr>
          <w:sz w:val="14"/>
        </w:rPr>
        <w:t xml:space="preserve">, </w:t>
      </w:r>
      <w:r w:rsidRPr="00BF4F19">
        <w:rPr>
          <w:rStyle w:val="StyleUnderline"/>
        </w:rPr>
        <w:t>maintenance</w:t>
      </w:r>
      <w:r w:rsidRPr="00BF4F19">
        <w:rPr>
          <w:sz w:val="14"/>
        </w:rPr>
        <w:t xml:space="preserve">, </w:t>
      </w:r>
      <w:r w:rsidRPr="00BF4F19">
        <w:rPr>
          <w:rStyle w:val="StyleUnderline"/>
        </w:rPr>
        <w:t>logistics</w:t>
      </w:r>
      <w:r w:rsidRPr="00BF4F19">
        <w:rPr>
          <w:sz w:val="14"/>
        </w:rPr>
        <w:t xml:space="preserve">, </w:t>
      </w:r>
      <w:r w:rsidRPr="00BF4F19">
        <w:rPr>
          <w:rStyle w:val="StyleUnderline"/>
        </w:rPr>
        <w:t>training</w:t>
      </w:r>
      <w:r w:rsidRPr="00BF4F19">
        <w:rPr>
          <w:sz w:val="14"/>
        </w:rPr>
        <w:t xml:space="preserve"> for the farmers, </w:t>
      </w:r>
      <w:r w:rsidRPr="00BF4F19">
        <w:rPr>
          <w:rStyle w:val="StyleUnderline"/>
        </w:rPr>
        <w:t>and so on</w:t>
      </w:r>
      <w:r w:rsidRPr="00BF4F19">
        <w:rPr>
          <w:sz w:val="14"/>
        </w:rPr>
        <w:t xml:space="preserve">. </w:t>
      </w:r>
      <w:r w:rsidRPr="00BF4F19">
        <w:rPr>
          <w:rStyle w:val="StyleUnderline"/>
        </w:rPr>
        <w:t>Without all this, any marvel of modern</w:t>
      </w:r>
      <w:r w:rsidRPr="00BF4F19">
        <w:rPr>
          <w:sz w:val="14"/>
        </w:rPr>
        <w:t xml:space="preserve"> agricultural </w:t>
      </w:r>
      <w:r w:rsidRPr="00BF4F19">
        <w:rPr>
          <w:rStyle w:val="StyleUnderline"/>
        </w:rPr>
        <w:t xml:space="preserve">technology will either be </w:t>
      </w:r>
      <w:r w:rsidRPr="00BF4F19">
        <w:rPr>
          <w:rStyle w:val="Emphasis"/>
        </w:rPr>
        <w:t>useless</w:t>
      </w:r>
      <w:r w:rsidRPr="00BF4F19">
        <w:rPr>
          <w:rStyle w:val="StyleUnderline"/>
        </w:rPr>
        <w:t xml:space="preserve"> or </w:t>
      </w:r>
      <w:r w:rsidRPr="00BF4F19">
        <w:rPr>
          <w:rStyle w:val="Emphasis"/>
        </w:rPr>
        <w:t>rapidly fall into disuse</w:t>
      </w:r>
      <w:r w:rsidRPr="00BF4F19">
        <w:rPr>
          <w:sz w:val="14"/>
        </w:rPr>
        <w:t>. An analogy Hausmann frequently draws is to the game of Scrabble: rather than think that a single letter will score points, you must think about combinations. Lack some other crucial letters and you cannot form the valuable word. The challenge is to understand how productive networks are built and organized (usually self-organized), and then gradually try to create them in poorer countries. This is why development has been so hard to foster.</w:t>
      </w:r>
    </w:p>
    <w:p w14:paraId="63AC124D" w14:textId="77777777" w:rsidR="004D26D9" w:rsidRPr="00BF4F19" w:rsidRDefault="004D26D9" w:rsidP="004D26D9">
      <w:pPr>
        <w:rPr>
          <w:sz w:val="14"/>
        </w:rPr>
      </w:pPr>
      <w:r w:rsidRPr="00BF4F19">
        <w:rPr>
          <w:sz w:val="14"/>
        </w:rPr>
        <w:t>For the historically minded, another interesting parallel can be found in the fall of the Roman Empire. At its peak, this civilization reached highly advanced road systems and food logistics, a sophisticated legal system, and plumbing sufficient to sustain the mighty city of Rome as it grew to over one million people in the second century. After the system collapsed, the rulers that came next inherited all the aqueducts and other infrastructure. These, however, rapidly fell into disuse through lack of organized maintenance. Rome’s population fell to as low as thirty thousand people. It took over sixteen centuries for a Western city, London, to reach one million inhabitants, a mark it handily surpassed after the Industrial Revolution. In Collapse, economic geographer Jared Diamond travels across centuries and continents to look at many other similar cases where societal capacities to sustain economic and social complexity were lost, and populations dropped precipitously.</w:t>
      </w:r>
    </w:p>
    <w:p w14:paraId="5B46F262" w14:textId="77777777" w:rsidR="004D26D9" w:rsidRPr="00BF4F19" w:rsidRDefault="004D26D9" w:rsidP="004D26D9">
      <w:pPr>
        <w:rPr>
          <w:sz w:val="14"/>
        </w:rPr>
      </w:pPr>
      <w:r w:rsidRPr="00BF4F19">
        <w:rPr>
          <w:rStyle w:val="StyleUnderline"/>
        </w:rPr>
        <w:t xml:space="preserve">The level of well-being achieved by today’s society rests on the </w:t>
      </w:r>
      <w:r w:rsidRPr="00BF4F19">
        <w:rPr>
          <w:rStyle w:val="Emphasis"/>
        </w:rPr>
        <w:t>complexity organized by capitalism</w:t>
      </w:r>
      <w:r w:rsidRPr="00BF4F19">
        <w:rPr>
          <w:rStyle w:val="StyleUnderline"/>
        </w:rPr>
        <w:t xml:space="preserve"> in a decentralized way</w:t>
      </w:r>
      <w:r w:rsidRPr="00BF4F19">
        <w:rPr>
          <w:sz w:val="14"/>
        </w:rPr>
        <w:t xml:space="preserve">. Again, the idea that we could take the parts we like—advanced healthcare, high-level education, technological innovation—because “they have been achieved,” and simply ditch the rest, is misplaced. Likewise, </w:t>
      </w:r>
      <w:r w:rsidRPr="00BF4F19">
        <w:rPr>
          <w:rStyle w:val="StyleUnderline"/>
        </w:rPr>
        <w:t xml:space="preserve">the idea that we could manage a complex system by </w:t>
      </w:r>
      <w:r w:rsidRPr="00BF4F19">
        <w:rPr>
          <w:rStyle w:val="Emphasis"/>
        </w:rPr>
        <w:t>top-down rules</w:t>
      </w:r>
      <w:r w:rsidRPr="00BF4F19">
        <w:rPr>
          <w:sz w:val="14"/>
        </w:rPr>
        <w:t xml:space="preserve">, </w:t>
      </w:r>
      <w:r w:rsidRPr="00BF4F19">
        <w:rPr>
          <w:rStyle w:val="StyleUnderline"/>
        </w:rPr>
        <w:t xml:space="preserve">or else have it hold together because everybody embraced the principle of </w:t>
      </w:r>
      <w:r w:rsidRPr="00BF4F19">
        <w:rPr>
          <w:rStyle w:val="Emphasis"/>
        </w:rPr>
        <w:t>sufficiency</w:t>
      </w:r>
      <w:r w:rsidRPr="00BF4F19">
        <w:rPr>
          <w:sz w:val="14"/>
        </w:rPr>
        <w:t xml:space="preserve">, </w:t>
      </w:r>
      <w:r w:rsidRPr="00BF4F19">
        <w:rPr>
          <w:rStyle w:val="StyleUnderline"/>
        </w:rPr>
        <w:t>is a recipe for</w:t>
      </w:r>
      <w:r w:rsidRPr="00BF4F19">
        <w:rPr>
          <w:sz w:val="14"/>
        </w:rPr>
        <w:t xml:space="preserve"> Diamondstyle </w:t>
      </w:r>
      <w:r w:rsidRPr="00BF4F19">
        <w:rPr>
          <w:rStyle w:val="Emphasis"/>
        </w:rPr>
        <w:t>collapse</w:t>
      </w:r>
      <w:r w:rsidRPr="00BF4F19">
        <w:rPr>
          <w:sz w:val="14"/>
        </w:rPr>
        <w:t>. The challenge, instead, is to scale down production of polluting items without toppling, in a domino effect, many other things that uphold society and well-being.</w:t>
      </w:r>
    </w:p>
    <w:p w14:paraId="4BCD6E58" w14:textId="77777777" w:rsidR="004D26D9" w:rsidRPr="00BF4F19" w:rsidRDefault="004D26D9" w:rsidP="004D26D9">
      <w:pPr>
        <w:pStyle w:val="Heading3"/>
      </w:pPr>
      <w:r w:rsidRPr="00BF4F19">
        <w:t>AT: Unsustainable—Economics</w:t>
      </w:r>
    </w:p>
    <w:p w14:paraId="230F1085" w14:textId="77777777" w:rsidR="004D26D9" w:rsidRPr="00BF4F19" w:rsidRDefault="004D26D9" w:rsidP="004D26D9">
      <w:pPr>
        <w:pStyle w:val="Heading4"/>
      </w:pPr>
      <w:r w:rsidRPr="00BF4F19">
        <w:t xml:space="preserve">Capitalism is </w:t>
      </w:r>
      <w:r w:rsidRPr="00BF4F19">
        <w:rPr>
          <w:u w:val="single"/>
        </w:rPr>
        <w:t>sustainable</w:t>
      </w:r>
      <w:r w:rsidRPr="00BF4F19">
        <w:t xml:space="preserve"> and </w:t>
      </w:r>
      <w:r w:rsidRPr="00BF4F19">
        <w:rPr>
          <w:u w:val="single"/>
        </w:rPr>
        <w:t>self-correcting</w:t>
      </w:r>
      <w:r w:rsidRPr="00BF4F19">
        <w:t xml:space="preserve">. Profits, income, savings, and productivity are all </w:t>
      </w:r>
      <w:r w:rsidRPr="00BF4F19">
        <w:rPr>
          <w:u w:val="single"/>
        </w:rPr>
        <w:t>trending upwards</w:t>
      </w:r>
      <w:r w:rsidRPr="00BF4F19">
        <w:t xml:space="preserve">, and public investment ensures </w:t>
      </w:r>
      <w:r w:rsidRPr="00BF4F19">
        <w:rPr>
          <w:u w:val="single"/>
        </w:rPr>
        <w:t>adaptability</w:t>
      </w:r>
      <w:r w:rsidRPr="00BF4F19">
        <w:t>.</w:t>
      </w:r>
    </w:p>
    <w:p w14:paraId="13F97D09" w14:textId="77777777" w:rsidR="004D26D9" w:rsidRPr="00BF4F19" w:rsidRDefault="004D26D9" w:rsidP="004D26D9">
      <w:r w:rsidRPr="00BF4F19">
        <w:rPr>
          <w:rStyle w:val="Style13ptBold"/>
        </w:rPr>
        <w:t>O’Rourke, 21</w:t>
      </w:r>
      <w:r w:rsidRPr="00BF4F19">
        <w:t>—Professor of Economics at NYU Abu Dhabi (Kevin Hjortshøj, “Capitalism: worries of the 1930s for the 2020s,” Oxford Review of Economic Policy, Volume 37, Issue 4, Winter 2021, Pages 650–663, dml) [figures omitted; TFP=total factor productivity]</w:t>
      </w:r>
    </w:p>
    <w:p w14:paraId="653E7704" w14:textId="77777777" w:rsidR="004D26D9" w:rsidRPr="00BF4F19" w:rsidRDefault="004D26D9" w:rsidP="004D26D9">
      <w:pPr>
        <w:rPr>
          <w:sz w:val="14"/>
        </w:rPr>
      </w:pPr>
      <w:r w:rsidRPr="00BF4F19">
        <w:rPr>
          <w:sz w:val="14"/>
        </w:rPr>
        <w:t xml:space="preserve">The first question which the authors have been asked to address is: what has gone wrong? But that presupposes that something has gone wrong, which is far from evident. On the contrary, </w:t>
      </w:r>
      <w:r w:rsidRPr="00BF4F19">
        <w:rPr>
          <w:rStyle w:val="StyleUnderline"/>
        </w:rPr>
        <w:t xml:space="preserve">according to </w:t>
      </w:r>
      <w:r w:rsidRPr="00BF4F19">
        <w:rPr>
          <w:rStyle w:val="Emphasis"/>
        </w:rPr>
        <w:t>many traditional metrics</w:t>
      </w:r>
      <w:r w:rsidRPr="00BF4F19">
        <w:rPr>
          <w:rStyle w:val="StyleUnderline"/>
        </w:rPr>
        <w:t xml:space="preserve"> capitalism is behaving </w:t>
      </w:r>
      <w:r w:rsidRPr="00BF4F19">
        <w:rPr>
          <w:rStyle w:val="Emphasis"/>
        </w:rPr>
        <w:t>exactly</w:t>
      </w:r>
      <w:r w:rsidRPr="00BF4F19">
        <w:rPr>
          <w:rStyle w:val="StyleUnderline"/>
        </w:rPr>
        <w:t xml:space="preserve"> the way it is supposed to</w:t>
      </w:r>
      <w:r w:rsidRPr="00BF4F19">
        <w:rPr>
          <w:sz w:val="14"/>
        </w:rPr>
        <w:t>.</w:t>
      </w:r>
    </w:p>
    <w:p w14:paraId="2868CFDD" w14:textId="77777777" w:rsidR="004D26D9" w:rsidRPr="00BF4F19" w:rsidRDefault="004D26D9" w:rsidP="004D26D9">
      <w:pPr>
        <w:rPr>
          <w:sz w:val="14"/>
        </w:rPr>
      </w:pPr>
      <w:r w:rsidRPr="00BF4F19">
        <w:rPr>
          <w:sz w:val="14"/>
        </w:rPr>
        <w:t xml:space="preserve">The </w:t>
      </w:r>
      <w:r w:rsidRPr="00BF4F19">
        <w:rPr>
          <w:rStyle w:val="StyleUnderline"/>
        </w:rPr>
        <w:t>classical economists</w:t>
      </w:r>
      <w:r w:rsidRPr="00BF4F19">
        <w:rPr>
          <w:sz w:val="14"/>
        </w:rPr>
        <w:t xml:space="preserve">, from Smith to Marx, as well as later theorists such as Weber, </w:t>
      </w:r>
      <w:r w:rsidRPr="00BF4F19">
        <w:rPr>
          <w:rStyle w:val="StyleUnderline"/>
        </w:rPr>
        <w:t>believed</w:t>
      </w:r>
      <w:r w:rsidRPr="00BF4F19">
        <w:rPr>
          <w:sz w:val="14"/>
        </w:rPr>
        <w:t xml:space="preserve"> that </w:t>
      </w:r>
      <w:r w:rsidRPr="00BF4F19">
        <w:rPr>
          <w:rStyle w:val="StyleUnderline"/>
        </w:rPr>
        <w:t xml:space="preserve">what defined capitalism above all else was its </w:t>
      </w:r>
      <w:r w:rsidRPr="00BF4F19">
        <w:rPr>
          <w:rStyle w:val="Emphasis"/>
        </w:rPr>
        <w:t>ceaseless pursuit of accumulation</w:t>
      </w:r>
      <w:r w:rsidRPr="00BF4F19">
        <w:rPr>
          <w:rStyle w:val="StyleUnderline"/>
        </w:rPr>
        <w:t xml:space="preserve"> for its own sake</w:t>
      </w:r>
      <w:r w:rsidRPr="00BF4F19">
        <w:rPr>
          <w:sz w:val="14"/>
        </w:rPr>
        <w:t xml:space="preserve">. </w:t>
      </w:r>
      <w:r w:rsidRPr="00BF4F19">
        <w:rPr>
          <w:rStyle w:val="StyleUnderline"/>
        </w:rPr>
        <w:t xml:space="preserve">High savings rates were the </w:t>
      </w:r>
      <w:r w:rsidRPr="00BF4F19">
        <w:rPr>
          <w:rStyle w:val="Emphasis"/>
        </w:rPr>
        <w:t>engine</w:t>
      </w:r>
      <w:r w:rsidRPr="00BF4F19">
        <w:rPr>
          <w:rStyle w:val="StyleUnderline"/>
        </w:rPr>
        <w:t xml:space="preserve"> propelling capitalism forward</w:t>
      </w:r>
      <w:r w:rsidRPr="00BF4F19">
        <w:rPr>
          <w:sz w:val="14"/>
        </w:rPr>
        <w:t xml:space="preserve">. Readers from Britain (where the gross adjusted savings rate in 2018 was just 13.5 per cent) or the United States (where it was 18.3 per cent) will be well aware that their </w:t>
      </w:r>
      <w:r w:rsidRPr="00BF4F19">
        <w:rPr>
          <w:rStyle w:val="StyleUnderline"/>
        </w:rPr>
        <w:t>countries are not saving as much as they once did</w:t>
      </w:r>
      <w:r w:rsidRPr="00BF4F19">
        <w:rPr>
          <w:sz w:val="14"/>
        </w:rPr>
        <w:t xml:space="preserve">, </w:t>
      </w:r>
      <w:r w:rsidRPr="00BF4F19">
        <w:rPr>
          <w:rStyle w:val="StyleUnderline"/>
        </w:rPr>
        <w:t xml:space="preserve">but the Anglosphere is </w:t>
      </w:r>
      <w:r w:rsidRPr="00BF4F19">
        <w:rPr>
          <w:rStyle w:val="Emphasis"/>
        </w:rPr>
        <w:t>not the world</w:t>
      </w:r>
      <w:r w:rsidRPr="00BF4F19">
        <w:rPr>
          <w:sz w:val="14"/>
        </w:rPr>
        <w:t xml:space="preserve">, </w:t>
      </w:r>
      <w:r w:rsidRPr="00BF4F19">
        <w:rPr>
          <w:rStyle w:val="StyleUnderline"/>
        </w:rPr>
        <w:t xml:space="preserve">and the global savings rate has been </w:t>
      </w:r>
      <w:r w:rsidRPr="00BF4F19">
        <w:rPr>
          <w:rStyle w:val="Emphasis"/>
        </w:rPr>
        <w:t>trending upwards</w:t>
      </w:r>
      <w:r w:rsidRPr="00BF4F19">
        <w:rPr>
          <w:sz w:val="14"/>
        </w:rPr>
        <w:t xml:space="preserve"> since the 1990s (Figure 1): </w:t>
      </w:r>
      <w:r w:rsidRPr="00BF4F19">
        <w:rPr>
          <w:rStyle w:val="StyleUnderline"/>
        </w:rPr>
        <w:t xml:space="preserve">there is </w:t>
      </w:r>
      <w:r w:rsidRPr="00BF4F19">
        <w:rPr>
          <w:rStyle w:val="Emphasis"/>
        </w:rPr>
        <w:t>no sign of any crisis</w:t>
      </w:r>
      <w:r w:rsidRPr="00BF4F19">
        <w:rPr>
          <w:rStyle w:val="StyleUnderline"/>
        </w:rPr>
        <w:t xml:space="preserve"> on this score</w:t>
      </w:r>
      <w:r w:rsidRPr="00BF4F19">
        <w:rPr>
          <w:sz w:val="14"/>
        </w:rPr>
        <w:t>.</w:t>
      </w:r>
    </w:p>
    <w:p w14:paraId="57FB0AFB" w14:textId="77777777" w:rsidR="004D26D9" w:rsidRPr="00BF4F19" w:rsidRDefault="004D26D9" w:rsidP="004D26D9">
      <w:pPr>
        <w:rPr>
          <w:sz w:val="14"/>
        </w:rPr>
      </w:pPr>
      <w:r w:rsidRPr="00BF4F19">
        <w:rPr>
          <w:sz w:val="14"/>
        </w:rPr>
        <w:t>Writing in 1942, Joseph Schumpeter felt that the classical writers had exaggerated the role of savings and accumulation. For him, the engine of capitalism was ‘the new consumers’ goods, the new methods of production or transportation, the new markets, the new forms of industrial organization that capitalist enterprise creates’ (Schumpeter, 2010, pp. 67, 73). New products, globalization, the shift to new forms of producing, retailing, or working: innovation is what defined capitalism in Schumpeter’s view. Despite the economic catastrophe of the 1930s, he expressed no great concerns about the ability of capitalism to deliver innovation, and in retrospect he was right: the decade was one of the most technologically progressive on record (Field, 2003).</w:t>
      </w:r>
    </w:p>
    <w:p w14:paraId="54E113C7" w14:textId="77777777" w:rsidR="004D26D9" w:rsidRPr="00BF4F19" w:rsidRDefault="004D26D9" w:rsidP="004D26D9">
      <w:pPr>
        <w:rPr>
          <w:sz w:val="14"/>
        </w:rPr>
      </w:pPr>
      <w:r w:rsidRPr="00BF4F19">
        <w:rPr>
          <w:sz w:val="14"/>
        </w:rPr>
        <w:t xml:space="preserve">It is true that US productivity growth fell sharply in the 1970s (Figure 2), and this matters since the US is commonly conceptualized as the world’s technological frontier.1 But the US is not the world, and Schumpeter included what we would today label ‘globalization’ in his definition of innovation. </w:t>
      </w:r>
      <w:r w:rsidRPr="00BF4F19">
        <w:rPr>
          <w:rStyle w:val="StyleUnderline"/>
        </w:rPr>
        <w:t xml:space="preserve">Even if all that today’s entrepreneurs were doing was deploying existing technology in new environments that would constitute </w:t>
      </w:r>
      <w:r w:rsidRPr="00BF4F19">
        <w:rPr>
          <w:rStyle w:val="Emphasis"/>
        </w:rPr>
        <w:t>innovation</w:t>
      </w:r>
      <w:r w:rsidRPr="00BF4F19">
        <w:rPr>
          <w:sz w:val="14"/>
        </w:rPr>
        <w:t xml:space="preserve">, </w:t>
      </w:r>
      <w:r w:rsidRPr="00BF4F19">
        <w:rPr>
          <w:rStyle w:val="Emphasis"/>
        </w:rPr>
        <w:t>boosting global TFP</w:t>
      </w:r>
      <w:r w:rsidRPr="00BF4F19">
        <w:rPr>
          <w:rStyle w:val="StyleUnderline"/>
        </w:rPr>
        <w:t xml:space="preserve"> and </w:t>
      </w:r>
      <w:r w:rsidRPr="00BF4F19">
        <w:rPr>
          <w:rStyle w:val="Emphasis"/>
        </w:rPr>
        <w:t>living standards</w:t>
      </w:r>
      <w:r w:rsidRPr="00BF4F19">
        <w:rPr>
          <w:sz w:val="14"/>
        </w:rPr>
        <w:t xml:space="preserve">, </w:t>
      </w:r>
      <w:r w:rsidRPr="00BF4F19">
        <w:rPr>
          <w:rStyle w:val="StyleUnderline"/>
        </w:rPr>
        <w:t>and so would reconfiguring production chains</w:t>
      </w:r>
      <w:r w:rsidRPr="00BF4F19">
        <w:rPr>
          <w:sz w:val="14"/>
        </w:rPr>
        <w:t xml:space="preserve"> via outsourcing and other means. Figure 3 shows that prior to the Great Recession TFP was booming: global TFP growth accelerated from 4.3 per cent p.a. in the late 1990s to 6.6 per cent p.a. in 2005–7. </w:t>
      </w:r>
      <w:r w:rsidRPr="00BF4F19">
        <w:rPr>
          <w:rStyle w:val="StyleUnderline"/>
        </w:rPr>
        <w:t>When the focus is</w:t>
      </w:r>
      <w:r w:rsidRPr="00BF4F19">
        <w:rPr>
          <w:sz w:val="14"/>
        </w:rPr>
        <w:t xml:space="preserve"> not on total TFP growth, which includes the more efficient allocation of factors of production within and across countries, but </w:t>
      </w:r>
      <w:r w:rsidRPr="00BF4F19">
        <w:rPr>
          <w:rStyle w:val="StyleUnderline"/>
        </w:rPr>
        <w:t>on weighted averages of TFP growth</w:t>
      </w:r>
      <w:r w:rsidRPr="00BF4F19">
        <w:rPr>
          <w:sz w:val="14"/>
        </w:rPr>
        <w:t xml:space="preserve"> in particular industries in particular countries (labelled ‘country-industry TFP growth’ in the figure), TFP </w:t>
      </w:r>
      <w:r w:rsidRPr="00BF4F19">
        <w:rPr>
          <w:rStyle w:val="StyleUnderline"/>
        </w:rPr>
        <w:t xml:space="preserve">growth almost </w:t>
      </w:r>
      <w:r w:rsidRPr="00BF4F19">
        <w:rPr>
          <w:rStyle w:val="Emphasis"/>
        </w:rPr>
        <w:t>doubled</w:t>
      </w:r>
      <w:r w:rsidRPr="00BF4F19">
        <w:t xml:space="preserve"> </w:t>
      </w:r>
      <w:r w:rsidRPr="00BF4F19">
        <w:rPr>
          <w:sz w:val="14"/>
        </w:rPr>
        <w:t xml:space="preserve">over the same period. </w:t>
      </w:r>
      <w:r w:rsidRPr="00BF4F19">
        <w:rPr>
          <w:rStyle w:val="StyleUnderline"/>
        </w:rPr>
        <w:t>The Great Recession led to a sharp decline</w:t>
      </w:r>
      <w:r w:rsidRPr="00BF4F19">
        <w:rPr>
          <w:sz w:val="14"/>
        </w:rPr>
        <w:t xml:space="preserve"> in global TFP growth, as would be expected, </w:t>
      </w:r>
      <w:r w:rsidRPr="00BF4F19">
        <w:rPr>
          <w:rStyle w:val="StyleUnderline"/>
        </w:rPr>
        <w:t xml:space="preserve">but by 2011 it was </w:t>
      </w:r>
      <w:r w:rsidRPr="00BF4F19">
        <w:rPr>
          <w:rStyle w:val="Emphasis"/>
        </w:rPr>
        <w:t>recovering</w:t>
      </w:r>
      <w:r w:rsidRPr="00BF4F19">
        <w:rPr>
          <w:sz w:val="14"/>
        </w:rPr>
        <w:t xml:space="preserve">. And the past year’s </w:t>
      </w:r>
      <w:r w:rsidRPr="00BF4F19">
        <w:rPr>
          <w:rStyle w:val="StyleUnderline"/>
        </w:rPr>
        <w:t xml:space="preserve">innovations in </w:t>
      </w:r>
      <w:r w:rsidRPr="00BF4F19">
        <w:rPr>
          <w:rStyle w:val="Emphasis"/>
        </w:rPr>
        <w:t>medicine</w:t>
      </w:r>
      <w:r w:rsidRPr="00BF4F19">
        <w:rPr>
          <w:sz w:val="14"/>
        </w:rPr>
        <w:t xml:space="preserve">, </w:t>
      </w:r>
      <w:r w:rsidRPr="00BF4F19">
        <w:rPr>
          <w:rStyle w:val="Emphasis"/>
        </w:rPr>
        <w:t>telecommunications</w:t>
      </w:r>
      <w:r w:rsidRPr="00BF4F19">
        <w:rPr>
          <w:sz w:val="14"/>
        </w:rPr>
        <w:t xml:space="preserve">, </w:t>
      </w:r>
      <w:r w:rsidRPr="00BF4F19">
        <w:rPr>
          <w:rStyle w:val="StyleUnderline"/>
        </w:rPr>
        <w:t xml:space="preserve">and </w:t>
      </w:r>
      <w:r w:rsidRPr="00BF4F19">
        <w:rPr>
          <w:rStyle w:val="Emphasis"/>
        </w:rPr>
        <w:t>workplace organization</w:t>
      </w:r>
      <w:r w:rsidRPr="00BF4F19">
        <w:rPr>
          <w:rStyle w:val="StyleUnderline"/>
        </w:rPr>
        <w:t xml:space="preserve"> surely suggest that</w:t>
      </w:r>
      <w:r w:rsidRPr="00BF4F19">
        <w:rPr>
          <w:sz w:val="14"/>
        </w:rPr>
        <w:t xml:space="preserve"> if innovation is the essence of </w:t>
      </w:r>
      <w:r w:rsidRPr="00BF4F19">
        <w:rPr>
          <w:rStyle w:val="StyleUnderline"/>
        </w:rPr>
        <w:t>capitalism</w:t>
      </w:r>
      <w:r w:rsidRPr="00BF4F19">
        <w:rPr>
          <w:sz w:val="14"/>
        </w:rPr>
        <w:t xml:space="preserve">, then the latter </w:t>
      </w:r>
      <w:r w:rsidRPr="00BF4F19">
        <w:rPr>
          <w:rStyle w:val="StyleUnderline"/>
        </w:rPr>
        <w:t xml:space="preserve">is in </w:t>
      </w:r>
      <w:r w:rsidRPr="00BF4F19">
        <w:rPr>
          <w:rStyle w:val="Emphasis"/>
        </w:rPr>
        <w:t>good shape</w:t>
      </w:r>
      <w:r w:rsidRPr="00BF4F19">
        <w:rPr>
          <w:sz w:val="14"/>
        </w:rPr>
        <w:t>.</w:t>
      </w:r>
    </w:p>
    <w:p w14:paraId="59C095E7" w14:textId="77777777" w:rsidR="004D26D9" w:rsidRPr="00BF4F19" w:rsidRDefault="004D26D9" w:rsidP="004D26D9">
      <w:pPr>
        <w:rPr>
          <w:sz w:val="14"/>
        </w:rPr>
      </w:pPr>
      <w:r w:rsidRPr="00BF4F19">
        <w:rPr>
          <w:rStyle w:val="StyleUnderline"/>
        </w:rPr>
        <w:t xml:space="preserve">Schumpeter worried that capitalism would eventually </w:t>
      </w:r>
      <w:r w:rsidRPr="00BF4F19">
        <w:rPr>
          <w:rStyle w:val="Emphasis"/>
        </w:rPr>
        <w:t>lose its vitality</w:t>
      </w:r>
      <w:r w:rsidRPr="00BF4F19">
        <w:rPr>
          <w:sz w:val="14"/>
        </w:rPr>
        <w:t xml:space="preserve">, as ownership became separated from management, and innovation became routinized within bureaucratic corporations. Kodak, which invented the digital camera but was so rigidly run that it was ultimately destroyed by it, might be a case in point (Lucas and Goh, 2009). </w:t>
      </w:r>
      <w:r w:rsidRPr="00BF4F19">
        <w:rPr>
          <w:rStyle w:val="StyleUnderline"/>
        </w:rPr>
        <w:t>But new technologies create new corporations</w:t>
      </w:r>
      <w:r w:rsidRPr="00BF4F19">
        <w:rPr>
          <w:sz w:val="14"/>
        </w:rPr>
        <w:t xml:space="preserve">, and today’s digital giants are headed by larger than life entrepreneurs with as much name recognition as their counterparts in the age of the trusts. Schumpeter would have been reassured. Alternatively, </w:t>
      </w:r>
      <w:r w:rsidRPr="00BF4F19">
        <w:rPr>
          <w:rStyle w:val="StyleUnderline"/>
        </w:rPr>
        <w:t xml:space="preserve">a </w:t>
      </w:r>
      <w:r w:rsidRPr="00BF4F19">
        <w:rPr>
          <w:rStyle w:val="Emphasis"/>
        </w:rPr>
        <w:t>more bloodless</w:t>
      </w:r>
      <w:r w:rsidRPr="00BF4F19">
        <w:rPr>
          <w:rStyle w:val="StyleUnderline"/>
        </w:rPr>
        <w:t xml:space="preserve"> view of capitalism now largely prevails</w:t>
      </w:r>
      <w:r w:rsidRPr="00BF4F19">
        <w:rPr>
          <w:sz w:val="14"/>
        </w:rPr>
        <w:t xml:space="preserve">, </w:t>
      </w:r>
      <w:r w:rsidRPr="00BF4F19">
        <w:rPr>
          <w:rStyle w:val="StyleUnderline"/>
        </w:rPr>
        <w:t xml:space="preserve">in which its main function is to </w:t>
      </w:r>
      <w:r w:rsidRPr="00BF4F19">
        <w:rPr>
          <w:rStyle w:val="Emphasis"/>
        </w:rPr>
        <w:t>maximize shareholder value</w:t>
      </w:r>
      <w:r w:rsidRPr="00BF4F19">
        <w:rPr>
          <w:sz w:val="14"/>
        </w:rPr>
        <w:t xml:space="preserve">. </w:t>
      </w:r>
      <w:r w:rsidRPr="00BF4F19">
        <w:rPr>
          <w:rStyle w:val="StyleUnderline"/>
        </w:rPr>
        <w:t>Despite the dramatic fluctuations in share prices</w:t>
      </w:r>
      <w:r w:rsidRPr="00BF4F19">
        <w:rPr>
          <w:sz w:val="14"/>
        </w:rPr>
        <w:t xml:space="preserve"> which have characterized the past 25 years or so, </w:t>
      </w:r>
      <w:r w:rsidRPr="00BF4F19">
        <w:rPr>
          <w:rStyle w:val="StyleUnderline"/>
        </w:rPr>
        <w:t xml:space="preserve">the news here is </w:t>
      </w:r>
      <w:r w:rsidRPr="00BF4F19">
        <w:rPr>
          <w:rStyle w:val="Emphasis"/>
        </w:rPr>
        <w:t>good</w:t>
      </w:r>
      <w:r w:rsidRPr="00BF4F19">
        <w:rPr>
          <w:rStyle w:val="StyleUnderline"/>
        </w:rPr>
        <w:t xml:space="preserve"> as well</w:t>
      </w:r>
      <w:r w:rsidRPr="00BF4F19">
        <w:rPr>
          <w:sz w:val="14"/>
        </w:rPr>
        <w:t xml:space="preserve">. The </w:t>
      </w:r>
      <w:r w:rsidRPr="00BF4F19">
        <w:rPr>
          <w:rStyle w:val="StyleUnderline"/>
        </w:rPr>
        <w:t>global market value</w:t>
      </w:r>
      <w:r w:rsidRPr="00BF4F19">
        <w:rPr>
          <w:sz w:val="14"/>
        </w:rPr>
        <w:t xml:space="preserve"> of listed domestic companies </w:t>
      </w:r>
      <w:r w:rsidRPr="00BF4F19">
        <w:rPr>
          <w:rStyle w:val="StyleUnderline"/>
        </w:rPr>
        <w:t xml:space="preserve">has been on a </w:t>
      </w:r>
      <w:r w:rsidRPr="00BF4F19">
        <w:rPr>
          <w:rStyle w:val="Emphasis"/>
        </w:rPr>
        <w:t>steady upward trend</w:t>
      </w:r>
      <w:r w:rsidRPr="00BF4F19">
        <w:rPr>
          <w:rStyle w:val="StyleUnderline"/>
        </w:rPr>
        <w:t xml:space="preserve"> since 1980</w:t>
      </w:r>
      <w:r w:rsidRPr="00BF4F19">
        <w:rPr>
          <w:sz w:val="14"/>
        </w:rPr>
        <w:t xml:space="preserve">, </w:t>
      </w:r>
      <w:r w:rsidRPr="00BF4F19">
        <w:rPr>
          <w:rStyle w:val="StyleUnderline"/>
        </w:rPr>
        <w:t xml:space="preserve">even if the </w:t>
      </w:r>
      <w:r w:rsidRPr="00BF4F19">
        <w:rPr>
          <w:rStyle w:val="Emphasis"/>
        </w:rPr>
        <w:t>rate</w:t>
      </w:r>
      <w:r w:rsidRPr="00BF4F19">
        <w:rPr>
          <w:rStyle w:val="StyleUnderline"/>
        </w:rPr>
        <w:t xml:space="preserve"> of increase has </w:t>
      </w:r>
      <w:r w:rsidRPr="00BF4F19">
        <w:rPr>
          <w:rStyle w:val="Emphasis"/>
        </w:rPr>
        <w:t>declined</w:t>
      </w:r>
      <w:r w:rsidRPr="00BF4F19">
        <w:rPr>
          <w:sz w:val="14"/>
        </w:rPr>
        <w:t xml:space="preserve"> since the turn of the millennium. As a share of GDP, the value tripled from roughly 30 per cent in 1980 to around 90 per cent in 2018 (Figure 4).</w:t>
      </w:r>
    </w:p>
    <w:p w14:paraId="4C43AC3D" w14:textId="77777777" w:rsidR="004D26D9" w:rsidRPr="00BF4F19" w:rsidRDefault="004D26D9" w:rsidP="004D26D9">
      <w:pPr>
        <w:rPr>
          <w:sz w:val="14"/>
        </w:rPr>
      </w:pPr>
      <w:r w:rsidRPr="00BF4F19">
        <w:rPr>
          <w:sz w:val="14"/>
        </w:rPr>
        <w:t xml:space="preserve">Ultimately capitalism’s claim is that it delivers economic growth. </w:t>
      </w:r>
      <w:r w:rsidRPr="00BF4F19">
        <w:rPr>
          <w:rStyle w:val="StyleUnderline"/>
        </w:rPr>
        <w:t>It is true that growth has slowed since the Golden Age</w:t>
      </w:r>
      <w:r w:rsidRPr="00BF4F19">
        <w:rPr>
          <w:sz w:val="14"/>
        </w:rPr>
        <w:t xml:space="preserve"> of the 1950s and 1960s, </w:t>
      </w:r>
      <w:r w:rsidRPr="00BF4F19">
        <w:rPr>
          <w:rStyle w:val="StyleUnderline"/>
        </w:rPr>
        <w:t xml:space="preserve">but those were </w:t>
      </w:r>
      <w:r w:rsidRPr="00BF4F19">
        <w:rPr>
          <w:rStyle w:val="Emphasis"/>
        </w:rPr>
        <w:t>exceptional decades</w:t>
      </w:r>
      <w:r w:rsidRPr="00BF4F19">
        <w:rPr>
          <w:sz w:val="14"/>
        </w:rPr>
        <w:t xml:space="preserve">. As Figure 5 shows, </w:t>
      </w:r>
      <w:r w:rsidRPr="00BF4F19">
        <w:rPr>
          <w:rStyle w:val="StyleUnderline"/>
        </w:rPr>
        <w:t xml:space="preserve">there has been </w:t>
      </w:r>
      <w:r w:rsidRPr="00BF4F19">
        <w:rPr>
          <w:rStyle w:val="Emphasis"/>
        </w:rPr>
        <w:t>no downward trend</w:t>
      </w:r>
      <w:r w:rsidRPr="00BF4F19">
        <w:rPr>
          <w:rStyle w:val="StyleUnderline"/>
        </w:rPr>
        <w:t xml:space="preserve"> in world GDP growth following</w:t>
      </w:r>
      <w:r w:rsidRPr="00BF4F19">
        <w:rPr>
          <w:sz w:val="14"/>
        </w:rPr>
        <w:t xml:space="preserve"> the step decline in </w:t>
      </w:r>
      <w:r w:rsidRPr="00BF4F19">
        <w:rPr>
          <w:rStyle w:val="StyleUnderline"/>
        </w:rPr>
        <w:t>the 1970s</w:t>
      </w:r>
      <w:r w:rsidRPr="00BF4F19">
        <w:rPr>
          <w:sz w:val="14"/>
        </w:rPr>
        <w:t xml:space="preserve">, </w:t>
      </w:r>
      <w:r w:rsidRPr="00BF4F19">
        <w:rPr>
          <w:rStyle w:val="StyleUnderline"/>
        </w:rPr>
        <w:t>whether</w:t>
      </w:r>
      <w:r w:rsidRPr="00BF4F19">
        <w:rPr>
          <w:sz w:val="14"/>
        </w:rPr>
        <w:t xml:space="preserve"> growth is measured </w:t>
      </w:r>
      <w:r w:rsidRPr="00BF4F19">
        <w:rPr>
          <w:rStyle w:val="StyleUnderline"/>
        </w:rPr>
        <w:t xml:space="preserve">in </w:t>
      </w:r>
      <w:r w:rsidRPr="00BF4F19">
        <w:rPr>
          <w:rStyle w:val="Emphasis"/>
        </w:rPr>
        <w:t>aggregate</w:t>
      </w:r>
      <w:r w:rsidRPr="00BF4F19">
        <w:rPr>
          <w:rStyle w:val="StyleUnderline"/>
        </w:rPr>
        <w:t xml:space="preserve"> or </w:t>
      </w:r>
      <w:r w:rsidRPr="00BF4F19">
        <w:rPr>
          <w:rStyle w:val="Emphasis"/>
        </w:rPr>
        <w:t>per capita</w:t>
      </w:r>
      <w:r w:rsidRPr="00BF4F19">
        <w:rPr>
          <w:rStyle w:val="StyleUnderline"/>
        </w:rPr>
        <w:t xml:space="preserve"> terms</w:t>
      </w:r>
      <w:r w:rsidRPr="00BF4F19">
        <w:rPr>
          <w:sz w:val="14"/>
        </w:rPr>
        <w:t xml:space="preserve">. Aggregate growth has averaged 2.9 per cent p.a. since 1980; per capita growth has averaged 1.5 per cent p.a.2 </w:t>
      </w:r>
      <w:r w:rsidRPr="00BF4F19">
        <w:rPr>
          <w:rStyle w:val="StyleUnderline"/>
        </w:rPr>
        <w:t xml:space="preserve">Growth at this rate would suffice to </w:t>
      </w:r>
      <w:r w:rsidRPr="00BF4F19">
        <w:rPr>
          <w:rStyle w:val="Emphasis"/>
        </w:rPr>
        <w:t>double world income</w:t>
      </w:r>
      <w:r w:rsidRPr="00BF4F19">
        <w:rPr>
          <w:rStyle w:val="StyleUnderline"/>
        </w:rPr>
        <w:t xml:space="preserve"> per capita within a </w:t>
      </w:r>
      <w:r w:rsidRPr="00BF4F19">
        <w:rPr>
          <w:rStyle w:val="Emphasis"/>
        </w:rPr>
        <w:t>half-century</w:t>
      </w:r>
      <w:r w:rsidRPr="00BF4F19">
        <w:rPr>
          <w:sz w:val="14"/>
        </w:rPr>
        <w:t>.</w:t>
      </w:r>
    </w:p>
    <w:p w14:paraId="5B337A86" w14:textId="77777777" w:rsidR="004D26D9" w:rsidRPr="00BF4F19" w:rsidRDefault="004D26D9" w:rsidP="004D26D9">
      <w:pPr>
        <w:rPr>
          <w:sz w:val="14"/>
        </w:rPr>
      </w:pPr>
      <w:r w:rsidRPr="00BF4F19">
        <w:rPr>
          <w:sz w:val="14"/>
        </w:rPr>
        <w:t>Figure 6 gives a longer-run perspective</w:t>
      </w:r>
      <w:r w:rsidRPr="00BF4F19">
        <w:rPr>
          <w:rStyle w:val="StyleUnderline"/>
        </w:rPr>
        <w:t xml:space="preserve">, based on the </w:t>
      </w:r>
      <w:r w:rsidRPr="00BF4F19">
        <w:rPr>
          <w:rStyle w:val="Emphasis"/>
        </w:rPr>
        <w:t>most recent</w:t>
      </w:r>
      <w:r w:rsidRPr="00BF4F19">
        <w:rPr>
          <w:sz w:val="14"/>
        </w:rPr>
        <w:t xml:space="preserve"> Maddison Project </w:t>
      </w:r>
      <w:r w:rsidRPr="00BF4F19">
        <w:rPr>
          <w:rStyle w:val="Emphasis"/>
        </w:rPr>
        <w:t>data</w:t>
      </w:r>
      <w:r w:rsidRPr="00BF4F19">
        <w:rPr>
          <w:sz w:val="14"/>
        </w:rPr>
        <w:t xml:space="preserve"> (Bolt and van Zanden, 2020). The exceptional nature of the Golden Age stands out even more clearly from this graph, but </w:t>
      </w:r>
      <w:r w:rsidRPr="00BF4F19">
        <w:rPr>
          <w:rStyle w:val="StyleUnderline"/>
        </w:rPr>
        <w:t>what is</w:t>
      </w:r>
      <w:r w:rsidRPr="00BF4F19">
        <w:rPr>
          <w:sz w:val="14"/>
        </w:rPr>
        <w:t xml:space="preserve"> also </w:t>
      </w:r>
      <w:r w:rsidRPr="00BF4F19">
        <w:rPr>
          <w:rStyle w:val="Emphasis"/>
        </w:rPr>
        <w:t>clear</w:t>
      </w:r>
      <w:r w:rsidRPr="00BF4F19">
        <w:rPr>
          <w:rStyle w:val="StyleUnderline"/>
        </w:rPr>
        <w:t xml:space="preserve"> is that</w:t>
      </w:r>
      <w:r w:rsidRPr="00BF4F19">
        <w:rPr>
          <w:sz w:val="14"/>
        </w:rPr>
        <w:t xml:space="preserve"> even since 1980, </w:t>
      </w:r>
      <w:r w:rsidRPr="00BF4F19">
        <w:rPr>
          <w:rStyle w:val="StyleUnderline"/>
        </w:rPr>
        <w:t xml:space="preserve">aggregate global GDP growth has </w:t>
      </w:r>
      <w:r w:rsidRPr="00BF4F19">
        <w:rPr>
          <w:rStyle w:val="Emphasis"/>
        </w:rPr>
        <w:t>far exceeded</w:t>
      </w:r>
      <w:r w:rsidRPr="00BF4F19">
        <w:rPr>
          <w:rStyle w:val="StyleUnderline"/>
        </w:rPr>
        <w:t xml:space="preserve"> anything experienced prior to the Second World War</w:t>
      </w:r>
      <w:r w:rsidRPr="00BF4F19">
        <w:rPr>
          <w:sz w:val="14"/>
        </w:rPr>
        <w:t xml:space="preserve">. (Growth prior to 1820 was extremely slow by modern standards, whether measured in aggregate or per capita terms.) The 1980s saw relatively slow per capita growth, of just 1.3 per cent p.a.: this was no higher than the growth of the late nineteenth century, and lower than interwar growth. But </w:t>
      </w:r>
      <w:r w:rsidRPr="00BF4F19">
        <w:rPr>
          <w:rStyle w:val="StyleUnderline"/>
        </w:rPr>
        <w:t xml:space="preserve">global growth has </w:t>
      </w:r>
      <w:r w:rsidRPr="00BF4F19">
        <w:rPr>
          <w:rStyle w:val="Emphasis"/>
        </w:rPr>
        <w:t>accelerated</w:t>
      </w:r>
      <w:r w:rsidRPr="00BF4F19">
        <w:rPr>
          <w:sz w:val="14"/>
        </w:rPr>
        <w:t xml:space="preserve"> since then: </w:t>
      </w:r>
      <w:r w:rsidRPr="00BF4F19">
        <w:rPr>
          <w:rStyle w:val="StyleUnderline"/>
        </w:rPr>
        <w:t xml:space="preserve">even the 2010s saw per capita growth </w:t>
      </w:r>
      <w:r w:rsidRPr="00BF4F19">
        <w:rPr>
          <w:rStyle w:val="Emphasis"/>
        </w:rPr>
        <w:t>higher than anything recorded</w:t>
      </w:r>
      <w:r w:rsidRPr="00BF4F19">
        <w:rPr>
          <w:rStyle w:val="StyleUnderline"/>
        </w:rPr>
        <w:t xml:space="preserve"> before 1950</w:t>
      </w:r>
      <w:r w:rsidRPr="00BF4F19">
        <w:rPr>
          <w:sz w:val="14"/>
        </w:rPr>
        <w:t>.</w:t>
      </w:r>
    </w:p>
    <w:p w14:paraId="60F042C4" w14:textId="77777777" w:rsidR="004D26D9" w:rsidRPr="00BF4F19" w:rsidRDefault="004D26D9" w:rsidP="004D26D9">
      <w:pPr>
        <w:rPr>
          <w:sz w:val="14"/>
        </w:rPr>
      </w:pPr>
      <w:r w:rsidRPr="00BF4F19">
        <w:rPr>
          <w:sz w:val="14"/>
        </w:rPr>
        <w:t xml:space="preserve">Not only has </w:t>
      </w:r>
      <w:r w:rsidRPr="00BF4F19">
        <w:rPr>
          <w:rStyle w:val="StyleUnderline"/>
        </w:rPr>
        <w:t>capitalism</w:t>
      </w:r>
      <w:r w:rsidRPr="00BF4F19">
        <w:rPr>
          <w:sz w:val="14"/>
        </w:rPr>
        <w:t xml:space="preserve"> been performing well according to the standard metrics; it has become the dominant economic form worldwide. In so doing it </w:t>
      </w:r>
      <w:r w:rsidRPr="00BF4F19">
        <w:rPr>
          <w:rStyle w:val="StyleUnderline"/>
        </w:rPr>
        <w:t xml:space="preserve">has shown itself to be </w:t>
      </w:r>
      <w:r w:rsidRPr="00BF4F19">
        <w:rPr>
          <w:rStyle w:val="Emphasis"/>
        </w:rPr>
        <w:t>institutionally adaptable</w:t>
      </w:r>
      <w:r w:rsidRPr="00BF4F19">
        <w:rPr>
          <w:sz w:val="14"/>
        </w:rPr>
        <w:t xml:space="preserve">, a considerable advantage for any social institution. China is now one of the most successful capitalist economies in the world, and what Branko Milanović (2019) calls ‘political capitalism’, as opposed to the liberal democratic </w:t>
      </w:r>
      <w:r w:rsidRPr="00BF4F19">
        <w:rPr>
          <w:rStyle w:val="StyleUnderline"/>
        </w:rPr>
        <w:t>capitalism</w:t>
      </w:r>
      <w:r w:rsidRPr="00BF4F19">
        <w:rPr>
          <w:sz w:val="14"/>
        </w:rPr>
        <w:t xml:space="preserve"> that we are more familiar with in the West, </w:t>
      </w:r>
      <w:r w:rsidRPr="00BF4F19">
        <w:rPr>
          <w:rStyle w:val="StyleUnderline"/>
        </w:rPr>
        <w:t xml:space="preserve">is now </w:t>
      </w:r>
      <w:r w:rsidRPr="00BF4F19">
        <w:rPr>
          <w:rStyle w:val="Emphasis"/>
        </w:rPr>
        <w:t>flourishing</w:t>
      </w:r>
      <w:r w:rsidRPr="00BF4F19">
        <w:rPr>
          <w:rStyle w:val="StyleUnderline"/>
        </w:rPr>
        <w:t xml:space="preserve"> in several jurisdictions</w:t>
      </w:r>
      <w:r w:rsidRPr="00BF4F19">
        <w:rPr>
          <w:sz w:val="14"/>
        </w:rPr>
        <w:t>. There is no historical reason to think that this dependence on undemocratic regimes will damage the vitality of capitalism: the breakthrough to modern economic growth of the late seventeenth to early nineteenth centuries occurred in countries that were highly corrupt and undemocratic, if not downright autocratic. Consider Schumpeter’s (2010, p. 121) description of life under Louis XIV:</w:t>
      </w:r>
    </w:p>
    <w:p w14:paraId="7C3E3C1B" w14:textId="77777777" w:rsidR="004D26D9" w:rsidRPr="00BF4F19" w:rsidRDefault="004D26D9" w:rsidP="004D26D9">
      <w:pPr>
        <w:rPr>
          <w:sz w:val="14"/>
        </w:rPr>
      </w:pPr>
      <w:r w:rsidRPr="00BF4F19">
        <w:rPr>
          <w:sz w:val="14"/>
        </w:rPr>
        <w:t>On principle, the monarchy managed everything, from consciences to the patterns of the silk fabrics of Lyons, and financially it aimed at a maximum of revenue. Though the king was never really absolute, public authority was all-comprehensive. . . . The king, the court, the army, the church and the bureaucracy lived to an increasing extent on revenue created by the capitalist process, even purely feudal sources of income being swelled in consequence of contemporaneous capitalist developments. To an increasing extent also, domestic and foreign policies and institutional changes were shaped to suit and propel that development. . . . The steel frame of that structure still consisted of the human material of feudal society and this material still behaved according to precapitalist patterns. It filled the offices of state, officered the army, devised policies—it functioned as a classe dirigente and, though taking account of bourgeois interests, it took care to distance itself from the bourgeoisie. The centerpiece, the king, was king by the grace of God, and the root of his position was feudal, not only in the historical but also in the sociological sense, however much he availed himself of the economic possibilities offered by capitalism.</w:t>
      </w:r>
    </w:p>
    <w:p w14:paraId="7A94CF04" w14:textId="77777777" w:rsidR="004D26D9" w:rsidRPr="00BF4F19" w:rsidRDefault="004D26D9" w:rsidP="004D26D9">
      <w:pPr>
        <w:rPr>
          <w:sz w:val="14"/>
        </w:rPr>
      </w:pPr>
      <w:r w:rsidRPr="00BF4F19">
        <w:rPr>
          <w:sz w:val="14"/>
        </w:rPr>
        <w:t>Was there ever a better description of today’s Communist China? Nor should we allow the new Whig tendency in recent economic history to blind us to the corrupt, undemocratic, and bellicose nature of eighteenth century Britain. Schumpeter believed that this mutual dependence between extra-capitalist elites and capitalists provided protection for the latter, who were in any case unsuited to government, unheroic and rational as they were.</w:t>
      </w:r>
    </w:p>
    <w:p w14:paraId="39D6CC5B" w14:textId="77777777" w:rsidR="004D26D9" w:rsidRPr="00BF4F19" w:rsidRDefault="004D26D9" w:rsidP="004D26D9">
      <w:pPr>
        <w:rPr>
          <w:sz w:val="14"/>
        </w:rPr>
      </w:pPr>
      <w:r w:rsidRPr="00BF4F19">
        <w:rPr>
          <w:sz w:val="14"/>
        </w:rPr>
        <w:t>So one answer to the question posed to the authors is that there is nothing wrong with capitalism: on the contrary, the patient is alive and well, and delivering the goods on a planetary scale. So what, if anything, is the problem?</w:t>
      </w:r>
    </w:p>
    <w:p w14:paraId="006A9B4D" w14:textId="77777777" w:rsidR="004D26D9" w:rsidRPr="00BF4F19" w:rsidRDefault="004D26D9" w:rsidP="004D26D9">
      <w:pPr>
        <w:rPr>
          <w:sz w:val="14"/>
        </w:rPr>
      </w:pPr>
      <w:r w:rsidRPr="00BF4F19">
        <w:rPr>
          <w:sz w:val="14"/>
        </w:rPr>
        <w:t>III. Secular stagnation?3</w:t>
      </w:r>
    </w:p>
    <w:p w14:paraId="14D47D17" w14:textId="77777777" w:rsidR="004D26D9" w:rsidRPr="00BF4F19" w:rsidRDefault="004D26D9" w:rsidP="004D26D9">
      <w:pPr>
        <w:rPr>
          <w:sz w:val="14"/>
        </w:rPr>
      </w:pPr>
      <w:r w:rsidRPr="00BF4F19">
        <w:rPr>
          <w:sz w:val="14"/>
        </w:rPr>
        <w:t xml:space="preserve">To each of the traditional engines of capitalism </w:t>
      </w:r>
      <w:r w:rsidRPr="00BF4F19">
        <w:rPr>
          <w:rStyle w:val="StyleUnderline"/>
        </w:rPr>
        <w:t>there corresponds a worry about</w:t>
      </w:r>
      <w:r w:rsidRPr="00BF4F19">
        <w:rPr>
          <w:sz w:val="14"/>
        </w:rPr>
        <w:t xml:space="preserve"> the long-run viability of the institution. As we have seen, Schumpeter worried that entrepreneurship would be drained of its vitality. To classical economists focused on savings and accumulation, the danger was </w:t>
      </w:r>
      <w:r w:rsidRPr="00BF4F19">
        <w:rPr>
          <w:rStyle w:val="Emphasis"/>
        </w:rPr>
        <w:t>diminishing returns</w:t>
      </w:r>
      <w:r w:rsidRPr="00BF4F19">
        <w:rPr>
          <w:sz w:val="14"/>
        </w:rPr>
        <w:t xml:space="preserve">, as a greater capital stock pressed against fixed land supplies. </w:t>
      </w:r>
      <w:r w:rsidRPr="00BF4F19">
        <w:rPr>
          <w:rStyle w:val="StyleUnderline"/>
        </w:rPr>
        <w:t xml:space="preserve">Profits would eventually </w:t>
      </w:r>
      <w:r w:rsidRPr="00BF4F19">
        <w:rPr>
          <w:rStyle w:val="Emphasis"/>
        </w:rPr>
        <w:t>fall</w:t>
      </w:r>
      <w:r w:rsidRPr="00BF4F19">
        <w:rPr>
          <w:rStyle w:val="StyleUnderline"/>
        </w:rPr>
        <w:t xml:space="preserve"> to the point where accumulation came to a standstill</w:t>
      </w:r>
      <w:r w:rsidRPr="00BF4F19">
        <w:rPr>
          <w:sz w:val="14"/>
        </w:rPr>
        <w:t>. The stationary state was not necessarily something to be feared: while Smith believed that wages could only be kept above subsistence when the capital stock was growing, later writers argued that moral restraint in a Malthusian world could potentially maintain living standards at a respectable level. And Say’s Law ensured that everything that was produced would be sold.</w:t>
      </w:r>
    </w:p>
    <w:p w14:paraId="36CFA3F7" w14:textId="77777777" w:rsidR="004D26D9" w:rsidRPr="00BF4F19" w:rsidRDefault="004D26D9" w:rsidP="004D26D9">
      <w:pPr>
        <w:rPr>
          <w:sz w:val="14"/>
        </w:rPr>
      </w:pPr>
      <w:r w:rsidRPr="00BF4F19">
        <w:rPr>
          <w:sz w:val="14"/>
        </w:rPr>
        <w:t>But economists’ worries about the future of capitalism follow a long swing, being predictably related to the underlying state of the economy around them. The immediate aftermath of the Napoleonic Wars saw British per capita GDP falling by 11 per cent between 1815 and 1819; unemployment in industry and transport reached 17 per cent in 1816 (Feinstein, 1998, pp. 646–7; Broadberry et al., 2015). Slow growth, stagnant wages, and political unrest remained the order of the day until mid-century. In this context, theorists such as Malthus, Chalmers, Lauderdale, and Wakefield worried that excessive accumulation would lead to gluts of unused capital and unsold commodities. Their arguments were still classical, in the sense that they assumed that excessive savings would be channelled into excessive investment. (While a modern economist might object that this hardly seems rational, Weber would reply that an irrational propensity to accumulate is what capitalism is all about.)</w:t>
      </w:r>
    </w:p>
    <w:p w14:paraId="56D1FA15" w14:textId="77777777" w:rsidR="004D26D9" w:rsidRPr="00BF4F19" w:rsidRDefault="004D26D9" w:rsidP="004D26D9">
      <w:pPr>
        <w:rPr>
          <w:sz w:val="14"/>
        </w:rPr>
      </w:pPr>
      <w:r w:rsidRPr="00BF4F19">
        <w:rPr>
          <w:sz w:val="14"/>
        </w:rPr>
        <w:t>The Great Depression years saw the theoretical foundations of this worry being developed in two key ways. First, the Keynesian theory of effective demand implied that it was investment that drove savings, rather than vice versa, and that as a result involuntary unemployment could be an equilibrium outcome. Second, the Keynesian argument was embedded in a dynamic framework in which insufficient investment demand could arise in the long run, even though technological change and population growth were constantly offsetting the impact of diminishing returns on the return to capital. The 1930s was a time of fears about slowing population growth: in 1937 Keynes argued that if the sum of population growth and technological progress were too low, relative to the savings rate, then investment demand would be insufficient to absorb those savings (Keynes, 1937).4 Those fears were developed in a series of publications by Hansen, who is generally associated with what became known as the theory of secular stagnation (e.g. Hansen, 1938, 1939, 1941). In contrast to the classical economists, and perhaps to the Hansen we think we know, Hansen did not predict that the world would fall into secular stagnation for ever: for him it was a (long-run) cyclical problem. When technical change accelerated, this would call forth increased investment demand and savings; when it decelerated, however, savings rates would not fall as easily as they had previously increased. At such points in the cycle government needed to step in to boost demand (Hansen, 1938, pp. 301–12). The 1930s were such a period, in his view, due not only to falling population growth, but to the closing of the new world frontier on which he had grown up, and to the decreasingly capital-using nature of technological change.</w:t>
      </w:r>
    </w:p>
    <w:p w14:paraId="5073D464" w14:textId="77777777" w:rsidR="004D26D9" w:rsidRPr="00BF4F19" w:rsidRDefault="004D26D9" w:rsidP="004D26D9">
      <w:pPr>
        <w:rPr>
          <w:sz w:val="14"/>
        </w:rPr>
      </w:pPr>
      <w:r w:rsidRPr="00BF4F19">
        <w:rPr>
          <w:sz w:val="14"/>
        </w:rPr>
        <w:t>It is not surprising that fears of secular stagnation should have been resurrected in 2013 by Larry Summers, at a time when the world economy was still recovering from the Great Recession and Europe was in deep crisis. Thanks to a robust and historically-informed policy response in 2009, the Great Recession was much shorter-lived than the Depression, but recovery was slower also, as the Eurozone embraced a brutal and premature contractionary fiscal policy (Figure 7). And the world seemed to be entering a prolonged phase of historically unprecedented low real interest rates, indicating that there might indeed be a structural imbalance between savings and investment demand.</w:t>
      </w:r>
    </w:p>
    <w:p w14:paraId="06A7D53A" w14:textId="77777777" w:rsidR="004D26D9" w:rsidRPr="00BF4F19" w:rsidRDefault="004D26D9" w:rsidP="004D26D9">
      <w:pPr>
        <w:rPr>
          <w:sz w:val="14"/>
        </w:rPr>
      </w:pPr>
      <w:r w:rsidRPr="00BF4F19">
        <w:rPr>
          <w:sz w:val="14"/>
        </w:rPr>
        <w:t xml:space="preserve">Schumpeter devoted an entire chapter of Capitalism, Socialism and Democracy to arguing that </w:t>
      </w:r>
      <w:r w:rsidRPr="00BF4F19">
        <w:rPr>
          <w:rStyle w:val="StyleUnderline"/>
        </w:rPr>
        <w:t xml:space="preserve">secular stagnation was </w:t>
      </w:r>
      <w:r w:rsidRPr="00BF4F19">
        <w:rPr>
          <w:rStyle w:val="Emphasis"/>
        </w:rPr>
        <w:t>nothing to worry about</w:t>
      </w:r>
      <w:r w:rsidRPr="00BF4F19">
        <w:rPr>
          <w:sz w:val="14"/>
        </w:rPr>
        <w:t xml:space="preserve">, </w:t>
      </w:r>
      <w:r w:rsidRPr="00BF4F19">
        <w:rPr>
          <w:rStyle w:val="StyleUnderline"/>
        </w:rPr>
        <w:t xml:space="preserve">since the innovative spirit would </w:t>
      </w:r>
      <w:r w:rsidRPr="00BF4F19">
        <w:rPr>
          <w:rStyle w:val="Emphasis"/>
        </w:rPr>
        <w:t>always</w:t>
      </w:r>
      <w:r w:rsidRPr="00BF4F19">
        <w:rPr>
          <w:rStyle w:val="StyleUnderline"/>
        </w:rPr>
        <w:t xml:space="preserve"> find an outlet for its creativity</w:t>
      </w:r>
      <w:r w:rsidRPr="00BF4F19">
        <w:rPr>
          <w:sz w:val="14"/>
        </w:rPr>
        <w:t xml:space="preserve">. The argument comes across as essentially faith-based, but as it happened </w:t>
      </w:r>
      <w:r w:rsidRPr="00BF4F19">
        <w:rPr>
          <w:rStyle w:val="StyleUnderline"/>
        </w:rPr>
        <w:t xml:space="preserve">technological progress </w:t>
      </w:r>
      <w:r w:rsidRPr="00BF4F19">
        <w:rPr>
          <w:rStyle w:val="Emphasis"/>
        </w:rPr>
        <w:t>remained healthy</w:t>
      </w:r>
      <w:r w:rsidRPr="00BF4F19">
        <w:rPr>
          <w:rStyle w:val="StyleUnderline"/>
        </w:rPr>
        <w:t xml:space="preserve"> in the US</w:t>
      </w:r>
      <w:r w:rsidRPr="00BF4F19">
        <w:rPr>
          <w:sz w:val="14"/>
        </w:rPr>
        <w:t xml:space="preserve"> after the war, while the baby boom more than doubled the population growth rate. It seems plausible to this author that </w:t>
      </w:r>
      <w:r w:rsidRPr="00BF4F19">
        <w:rPr>
          <w:rStyle w:val="StyleUnderline"/>
        </w:rPr>
        <w:t>the world has been undergoing a difficult period of structurally deficient demand</w:t>
      </w:r>
      <w:r w:rsidRPr="00BF4F19">
        <w:rPr>
          <w:sz w:val="14"/>
        </w:rPr>
        <w:t xml:space="preserve"> since the turn of the millennium, </w:t>
      </w:r>
      <w:r w:rsidRPr="00BF4F19">
        <w:rPr>
          <w:rStyle w:val="StyleUnderline"/>
        </w:rPr>
        <w:t xml:space="preserve">but what about the </w:t>
      </w:r>
      <w:r w:rsidRPr="00BF4F19">
        <w:rPr>
          <w:rStyle w:val="Emphasis"/>
        </w:rPr>
        <w:t>future</w:t>
      </w:r>
      <w:r w:rsidRPr="00BF4F19">
        <w:rPr>
          <w:rStyle w:val="StyleUnderline"/>
        </w:rPr>
        <w:t>?</w:t>
      </w:r>
      <w:r w:rsidRPr="00BF4F19">
        <w:rPr>
          <w:sz w:val="14"/>
        </w:rPr>
        <w:t xml:space="preserve"> World population growth is falling rapidly, and the United Nations projects that this will continue for the foreseeable future until population growth comes to a halt altogether. On the other hand: </w:t>
      </w:r>
      <w:r w:rsidRPr="00BF4F19">
        <w:rPr>
          <w:rStyle w:val="StyleUnderline"/>
        </w:rPr>
        <w:t xml:space="preserve">world TFP growth </w:t>
      </w:r>
      <w:r w:rsidRPr="00BF4F19">
        <w:rPr>
          <w:rStyle w:val="Emphasis"/>
        </w:rPr>
        <w:t>remains strong</w:t>
      </w:r>
      <w:r w:rsidRPr="00BF4F19">
        <w:rPr>
          <w:sz w:val="14"/>
        </w:rPr>
        <w:t xml:space="preserve">; as we have seen over the past year, </w:t>
      </w:r>
      <w:r w:rsidRPr="00BF4F19">
        <w:rPr>
          <w:rStyle w:val="StyleUnderline"/>
        </w:rPr>
        <w:t xml:space="preserve">innovation can still happen </w:t>
      </w:r>
      <w:r w:rsidRPr="00BF4F19">
        <w:rPr>
          <w:rStyle w:val="Emphasis"/>
        </w:rPr>
        <w:t>remarkably quickly</w:t>
      </w:r>
      <w:r w:rsidRPr="00BF4F19">
        <w:rPr>
          <w:sz w:val="14"/>
        </w:rPr>
        <w:t xml:space="preserve">; </w:t>
      </w:r>
      <w:r w:rsidRPr="00BF4F19">
        <w:rPr>
          <w:rStyle w:val="StyleUnderline"/>
        </w:rPr>
        <w:t xml:space="preserve">there is </w:t>
      </w:r>
      <w:r w:rsidRPr="00BF4F19">
        <w:rPr>
          <w:rStyle w:val="Emphasis"/>
        </w:rPr>
        <w:t>huge potential</w:t>
      </w:r>
      <w:r w:rsidRPr="00BF4F19">
        <w:rPr>
          <w:rStyle w:val="StyleUnderline"/>
        </w:rPr>
        <w:t xml:space="preserve"> for catch-up in sub-Saharan Africa</w:t>
      </w:r>
      <w:r w:rsidRPr="00BF4F19">
        <w:rPr>
          <w:sz w:val="14"/>
        </w:rPr>
        <w:t xml:space="preserve">, </w:t>
      </w:r>
      <w:r w:rsidRPr="00BF4F19">
        <w:rPr>
          <w:rStyle w:val="StyleUnderline"/>
        </w:rPr>
        <w:t>where population is still growing rapidly</w:t>
      </w:r>
      <w:r w:rsidRPr="00BF4F19">
        <w:rPr>
          <w:sz w:val="14"/>
        </w:rPr>
        <w:t xml:space="preserve">; </w:t>
      </w:r>
      <w:r w:rsidRPr="00BF4F19">
        <w:rPr>
          <w:rStyle w:val="StyleUnderline"/>
        </w:rPr>
        <w:t xml:space="preserve">and the energy transition will require </w:t>
      </w:r>
      <w:r w:rsidRPr="00BF4F19">
        <w:rPr>
          <w:rStyle w:val="Emphasis"/>
        </w:rPr>
        <w:t>massive investment</w:t>
      </w:r>
      <w:r w:rsidRPr="00BF4F19">
        <w:rPr>
          <w:sz w:val="14"/>
        </w:rPr>
        <w:t xml:space="preserve"> in new energy production, storage, and transmission infrastructures. So </w:t>
      </w:r>
      <w:r w:rsidRPr="00BF4F19">
        <w:rPr>
          <w:rStyle w:val="StyleUnderline"/>
        </w:rPr>
        <w:t xml:space="preserve">maybe a lack of investment demand </w:t>
      </w:r>
      <w:r w:rsidRPr="00BF4F19">
        <w:rPr>
          <w:rStyle w:val="Emphasis"/>
        </w:rPr>
        <w:t>will not be a problem</w:t>
      </w:r>
      <w:r w:rsidRPr="00BF4F19">
        <w:rPr>
          <w:rStyle w:val="StyleUnderline"/>
        </w:rPr>
        <w:t xml:space="preserve"> going forward</w:t>
      </w:r>
      <w:r w:rsidRPr="00BF4F19">
        <w:rPr>
          <w:sz w:val="14"/>
        </w:rPr>
        <w:t xml:space="preserve"> after all.</w:t>
      </w:r>
    </w:p>
    <w:p w14:paraId="6FABBDD3" w14:textId="77777777" w:rsidR="004D26D9" w:rsidRPr="00BF4F19" w:rsidRDefault="004D26D9" w:rsidP="004D26D9">
      <w:pPr>
        <w:rPr>
          <w:sz w:val="14"/>
        </w:rPr>
      </w:pPr>
      <w:r w:rsidRPr="00BF4F19">
        <w:rPr>
          <w:sz w:val="14"/>
          <w:szCs w:val="14"/>
        </w:rPr>
        <w:t>That is not to suggest that the market on its own will suffice to spend our savings, but since capitalism is not ‘the market’, being rooted in particular national, regional, and global institutional frameworks, that is not a problem for capitalism per</w:t>
      </w:r>
      <w:r w:rsidRPr="00BF4F19">
        <w:rPr>
          <w:sz w:val="14"/>
        </w:rPr>
        <w:t xml:space="preserve"> se. Investment will not flow to sub-Saharan Africa in an institutional vacuum, and given the network nature of many of the new energy technologies we will need, there will surely be a role for government involvement there as well. If the Biden stimulus plan is a sign that </w:t>
      </w:r>
      <w:r w:rsidRPr="00BF4F19">
        <w:rPr>
          <w:rStyle w:val="StyleUnderline"/>
        </w:rPr>
        <w:t xml:space="preserve">the </w:t>
      </w:r>
      <w:r w:rsidRPr="00BF4F19">
        <w:rPr>
          <w:rStyle w:val="Emphasis"/>
        </w:rPr>
        <w:t>political pendulum</w:t>
      </w:r>
      <w:r w:rsidRPr="00BF4F19">
        <w:rPr>
          <w:rStyle w:val="StyleUnderline"/>
        </w:rPr>
        <w:t xml:space="preserve"> is shifting</w:t>
      </w:r>
      <w:r w:rsidRPr="00BF4F19">
        <w:rPr>
          <w:sz w:val="14"/>
        </w:rPr>
        <w:t xml:space="preserve">, this may be exactly what capitalism needs today. In the 1930s Hansen thought that the stock market was increasingly unsuited to the role of mediating between savers and investors, and that government would have to take on this role: ‘The government is becoming an investment banker’ (Hansen, 1938, p. 318). Schumpeter, it’s worth noting, was entirely sanguine about the prospect. </w:t>
      </w:r>
      <w:r w:rsidRPr="00BF4F19">
        <w:rPr>
          <w:rStyle w:val="StyleUnderline"/>
        </w:rPr>
        <w:t>Investment might</w:t>
      </w:r>
      <w:r w:rsidRPr="00BF4F19">
        <w:rPr>
          <w:sz w:val="14"/>
        </w:rPr>
        <w:t xml:space="preserve"> indeed </w:t>
      </w:r>
      <w:r w:rsidRPr="00BF4F19">
        <w:rPr>
          <w:rStyle w:val="StyleUnderline"/>
        </w:rPr>
        <w:t xml:space="preserve">be increasingly funded by </w:t>
      </w:r>
      <w:r w:rsidRPr="00BF4F19">
        <w:rPr>
          <w:rStyle w:val="Emphasis"/>
        </w:rPr>
        <w:t>government</w:t>
      </w:r>
      <w:r w:rsidRPr="00BF4F19">
        <w:rPr>
          <w:sz w:val="14"/>
        </w:rPr>
        <w:t>, either because it was unsuited to ‘cost-profit calculation, such as expenditure on the beautification of cities, on public health and so on’, or because the industries concerned were ‘increasingly amenable to public administration’, such as ‘means of communication, docks, power production, insurance and so on’. ‘</w:t>
      </w:r>
      <w:r w:rsidRPr="00BF4F19">
        <w:rPr>
          <w:rStyle w:val="StyleUnderline"/>
        </w:rPr>
        <w:t xml:space="preserve">National and municipal investment could thus be expected to </w:t>
      </w:r>
      <w:r w:rsidRPr="00BF4F19">
        <w:rPr>
          <w:rStyle w:val="Emphasis"/>
        </w:rPr>
        <w:t>expand</w:t>
      </w:r>
      <w:r w:rsidRPr="00BF4F19">
        <w:rPr>
          <w:sz w:val="14"/>
        </w:rPr>
        <w:t xml:space="preserve">, absolutely and relatively, </w:t>
      </w:r>
      <w:r w:rsidRPr="00BF4F19">
        <w:rPr>
          <w:rStyle w:val="StyleUnderline"/>
        </w:rPr>
        <w:t>even in a thoroughly capitalist society</w:t>
      </w:r>
      <w:r w:rsidRPr="00BF4F19">
        <w:rPr>
          <w:sz w:val="14"/>
        </w:rPr>
        <w:t>, just as other forms of public planning would. But that is all’ (Schumpeter, 2010, pp. 105–6).</w:t>
      </w:r>
    </w:p>
    <w:p w14:paraId="2A9E4ADA" w14:textId="77777777" w:rsidR="004D26D9" w:rsidRPr="00BF4F19" w:rsidRDefault="004D26D9" w:rsidP="004D26D9">
      <w:pPr>
        <w:rPr>
          <w:sz w:val="14"/>
        </w:rPr>
      </w:pPr>
      <w:r w:rsidRPr="00BF4F19">
        <w:rPr>
          <w:rStyle w:val="StyleUnderline"/>
        </w:rPr>
        <w:t>The experience of the past year</w:t>
      </w:r>
      <w:r w:rsidRPr="00BF4F19">
        <w:rPr>
          <w:sz w:val="14"/>
        </w:rPr>
        <w:t xml:space="preserve">, </w:t>
      </w:r>
      <w:r w:rsidRPr="00BF4F19">
        <w:rPr>
          <w:rStyle w:val="StyleUnderline"/>
        </w:rPr>
        <w:t xml:space="preserve">when capitalism has delivered new vaccines </w:t>
      </w:r>
      <w:r w:rsidRPr="00BF4F19">
        <w:rPr>
          <w:rStyle w:val="Emphasis"/>
        </w:rPr>
        <w:t>astonishingly quickly</w:t>
      </w:r>
      <w:r w:rsidRPr="00BF4F19">
        <w:rPr>
          <w:sz w:val="14"/>
        </w:rPr>
        <w:t xml:space="preserve"> in cooperation with governments, </w:t>
      </w:r>
      <w:r w:rsidRPr="00BF4F19">
        <w:rPr>
          <w:rStyle w:val="StyleUnderline"/>
        </w:rPr>
        <w:t>suggests that the</w:t>
      </w:r>
      <w:r w:rsidRPr="00BF4F19">
        <w:rPr>
          <w:sz w:val="14"/>
        </w:rPr>
        <w:t xml:space="preserve"> Hansen vision of </w:t>
      </w:r>
      <w:r w:rsidRPr="00BF4F19">
        <w:rPr>
          <w:rStyle w:val="StyleUnderline"/>
        </w:rPr>
        <w:t xml:space="preserve">government as </w:t>
      </w:r>
      <w:r w:rsidRPr="00BF4F19">
        <w:rPr>
          <w:rStyle w:val="Emphasis"/>
        </w:rPr>
        <w:t>investment banker</w:t>
      </w:r>
      <w:r w:rsidRPr="00BF4F19">
        <w:rPr>
          <w:sz w:val="14"/>
        </w:rPr>
        <w:t xml:space="preserve"> may become increasingly relevant in the years ahead. If this helps capitalism to deliver the goods, boosting investment demand in the process, </w:t>
      </w:r>
      <w:r w:rsidRPr="00BF4F19">
        <w:rPr>
          <w:rStyle w:val="StyleUnderline"/>
        </w:rPr>
        <w:t xml:space="preserve">that will </w:t>
      </w:r>
      <w:r w:rsidRPr="00BF4F19">
        <w:rPr>
          <w:rStyle w:val="Emphasis"/>
        </w:rPr>
        <w:t>strengthen</w:t>
      </w:r>
      <w:r w:rsidRPr="00BF4F19">
        <w:rPr>
          <w:rStyle w:val="StyleUnderline"/>
        </w:rPr>
        <w:t xml:space="preserve"> capitalism</w:t>
      </w:r>
      <w:r w:rsidRPr="00BF4F19">
        <w:rPr>
          <w:sz w:val="14"/>
        </w:rPr>
        <w:t xml:space="preserve">, </w:t>
      </w:r>
      <w:r w:rsidRPr="00BF4F19">
        <w:rPr>
          <w:rStyle w:val="StyleUnderline"/>
        </w:rPr>
        <w:t xml:space="preserve">not </w:t>
      </w:r>
      <w:r w:rsidRPr="00BF4F19">
        <w:rPr>
          <w:rStyle w:val="Emphasis"/>
        </w:rPr>
        <w:t>weaken</w:t>
      </w:r>
      <w:r w:rsidRPr="00BF4F19">
        <w:rPr>
          <w:rStyle w:val="StyleUnderline"/>
        </w:rPr>
        <w:t xml:space="preserve"> it</w:t>
      </w:r>
      <w:r w:rsidRPr="00BF4F19">
        <w:rPr>
          <w:sz w:val="14"/>
        </w:rPr>
        <w:t>.</w:t>
      </w:r>
    </w:p>
    <w:p w14:paraId="15AA6923" w14:textId="77777777" w:rsidR="004D26D9" w:rsidRPr="00BF4F19" w:rsidRDefault="004D26D9" w:rsidP="004D26D9"/>
    <w:p w14:paraId="45901252" w14:textId="77777777" w:rsidR="004D26D9" w:rsidRPr="00BF4F19" w:rsidRDefault="004D26D9" w:rsidP="004D26D9"/>
    <w:p w14:paraId="431BACE1" w14:textId="77777777" w:rsidR="004D26D9" w:rsidRPr="00BF4F19" w:rsidRDefault="004D26D9" w:rsidP="004D26D9">
      <w:pPr>
        <w:pStyle w:val="Heading3"/>
      </w:pPr>
      <w:r w:rsidRPr="00BF4F19">
        <w:t>AT: Unsustainable—Environment</w:t>
      </w:r>
    </w:p>
    <w:p w14:paraId="17C40C75" w14:textId="77777777" w:rsidR="004D26D9" w:rsidRPr="00BF4F19" w:rsidRDefault="004D26D9" w:rsidP="004D26D9">
      <w:pPr>
        <w:pStyle w:val="Heading4"/>
      </w:pPr>
      <w:r w:rsidRPr="00BF4F19">
        <w:t xml:space="preserve">We’re hitting a </w:t>
      </w:r>
      <w:r w:rsidRPr="00BF4F19">
        <w:rPr>
          <w:u w:val="single"/>
        </w:rPr>
        <w:t>green tipping point</w:t>
      </w:r>
      <w:r w:rsidRPr="00BF4F19">
        <w:t>.</w:t>
      </w:r>
    </w:p>
    <w:p w14:paraId="571E9A60" w14:textId="77777777" w:rsidR="004D26D9" w:rsidRPr="00BF4F19" w:rsidRDefault="004D26D9" w:rsidP="004D26D9">
      <w:r w:rsidRPr="00BF4F19">
        <w:rPr>
          <w:rStyle w:val="Style13ptBold"/>
        </w:rPr>
        <w:t>Terzi, 22</w:t>
      </w:r>
      <w:r w:rsidRPr="00BF4F19">
        <w:t xml:space="preserve">—Economist at the European Commission’s Directorate-General for Economic and Financial Affairs, Adjunct Professor at Sciences Po and at HEC Paris (Alessio, “Understanding the Winds of Change,” </w:t>
      </w:r>
      <w:r w:rsidRPr="00BF4F19">
        <w:rPr>
          <w:i/>
          <w:iCs/>
        </w:rPr>
        <w:t>Growth for Good: Reshaping Capitalism to Save Humanity from Climate Catastrophe</w:t>
      </w:r>
      <w:r w:rsidRPr="00BF4F19">
        <w:t>, Chapter 6, pp. 140-143, dml) [figures omitted]</w:t>
      </w:r>
    </w:p>
    <w:p w14:paraId="4C1545B7" w14:textId="77777777" w:rsidR="004D26D9" w:rsidRPr="00BF4F19" w:rsidRDefault="004D26D9" w:rsidP="004D26D9">
      <w:pPr>
        <w:rPr>
          <w:sz w:val="12"/>
        </w:rPr>
      </w:pPr>
      <w:r w:rsidRPr="00BF4F19">
        <w:rPr>
          <w:rStyle w:val="Emphasis"/>
        </w:rPr>
        <w:t>Year</w:t>
      </w:r>
      <w:r w:rsidRPr="00BF4F19">
        <w:rPr>
          <w:rStyle w:val="StyleUnderline"/>
        </w:rPr>
        <w:t xml:space="preserve"> after </w:t>
      </w:r>
      <w:r w:rsidRPr="00BF4F19">
        <w:rPr>
          <w:rStyle w:val="Emphasis"/>
        </w:rPr>
        <w:t>year</w:t>
      </w:r>
      <w:r w:rsidRPr="00BF4F19">
        <w:rPr>
          <w:sz w:val="12"/>
        </w:rPr>
        <w:t xml:space="preserve">, </w:t>
      </w:r>
      <w:r w:rsidRPr="00BF4F19">
        <w:rPr>
          <w:rStyle w:val="Emphasis"/>
        </w:rPr>
        <w:t>slowly</w:t>
      </w:r>
      <w:r w:rsidRPr="00BF4F19">
        <w:rPr>
          <w:rStyle w:val="StyleUnderline"/>
        </w:rPr>
        <w:t xml:space="preserve"> but </w:t>
      </w:r>
      <w:r w:rsidRPr="00BF4F19">
        <w:rPr>
          <w:rStyle w:val="Emphasis"/>
        </w:rPr>
        <w:t>surely</w:t>
      </w:r>
      <w:r w:rsidRPr="00BF4F19">
        <w:rPr>
          <w:sz w:val="12"/>
        </w:rPr>
        <w:t xml:space="preserve">, </w:t>
      </w:r>
      <w:r w:rsidRPr="00BF4F19">
        <w:rPr>
          <w:rStyle w:val="StyleUnderline"/>
        </w:rPr>
        <w:t xml:space="preserve">environmental regulations have been </w:t>
      </w:r>
      <w:r w:rsidRPr="00BF4F19">
        <w:rPr>
          <w:rStyle w:val="Emphasis"/>
        </w:rPr>
        <w:t>piling up</w:t>
      </w:r>
      <w:r w:rsidRPr="00BF4F19">
        <w:rPr>
          <w:sz w:val="12"/>
        </w:rPr>
        <w:t xml:space="preserve">, </w:t>
      </w:r>
      <w:r w:rsidRPr="00BF4F19">
        <w:rPr>
          <w:rStyle w:val="StyleUnderline"/>
        </w:rPr>
        <w:t xml:space="preserve">investment in green R&amp;D has been </w:t>
      </w:r>
      <w:r w:rsidRPr="00BF4F19">
        <w:rPr>
          <w:rStyle w:val="Emphasis"/>
        </w:rPr>
        <w:t>accumulating</w:t>
      </w:r>
      <w:r w:rsidRPr="00BF4F19">
        <w:rPr>
          <w:sz w:val="12"/>
        </w:rPr>
        <w:t xml:space="preserve">, and </w:t>
      </w:r>
      <w:r w:rsidRPr="00BF4F19">
        <w:rPr>
          <w:rStyle w:val="StyleUnderline"/>
        </w:rPr>
        <w:t xml:space="preserve">government-supported pilot projects have </w:t>
      </w:r>
      <w:r w:rsidRPr="00BF4F19">
        <w:rPr>
          <w:rStyle w:val="Emphasis"/>
        </w:rPr>
        <w:t>proliferated</w:t>
      </w:r>
      <w:r w:rsidRPr="00BF4F19">
        <w:rPr>
          <w:sz w:val="12"/>
        </w:rPr>
        <w:t xml:space="preserve">. As a result of the actions and investments of visionary first movers, philanthropists, and dedicated early adopters, </w:t>
      </w:r>
      <w:r w:rsidRPr="00BF4F19">
        <w:rPr>
          <w:rStyle w:val="StyleUnderline"/>
        </w:rPr>
        <w:t xml:space="preserve">renewable technologies have been </w:t>
      </w:r>
      <w:r w:rsidRPr="00BF4F19">
        <w:rPr>
          <w:rStyle w:val="Emphasis"/>
        </w:rPr>
        <w:t>rolled out more</w:t>
      </w:r>
      <w:r w:rsidRPr="00BF4F19">
        <w:rPr>
          <w:rStyle w:val="StyleUnderline"/>
        </w:rPr>
        <w:t xml:space="preserve"> and </w:t>
      </w:r>
      <w:r w:rsidRPr="00BF4F19">
        <w:rPr>
          <w:rStyle w:val="Emphasis"/>
        </w:rPr>
        <w:t>more</w:t>
      </w:r>
      <w:r w:rsidRPr="00BF4F19">
        <w:rPr>
          <w:sz w:val="12"/>
        </w:rPr>
        <w:t xml:space="preserve">. We saw in Chapter 5 what happens when this is the case: </w:t>
      </w:r>
      <w:r w:rsidRPr="00BF4F19">
        <w:rPr>
          <w:rStyle w:val="StyleUnderline"/>
        </w:rPr>
        <w:t xml:space="preserve">production prices </w:t>
      </w:r>
      <w:r w:rsidRPr="00BF4F19">
        <w:rPr>
          <w:rStyle w:val="Emphasis"/>
        </w:rPr>
        <w:t>fall</w:t>
      </w:r>
      <w:r w:rsidRPr="00BF4F19">
        <w:rPr>
          <w:sz w:val="12"/>
        </w:rPr>
        <w:t xml:space="preserve">, </w:t>
      </w:r>
      <w:r w:rsidRPr="00BF4F19">
        <w:rPr>
          <w:rStyle w:val="StyleUnderline"/>
        </w:rPr>
        <w:t>as firms benefit from learning curves</w:t>
      </w:r>
      <w:r w:rsidRPr="00BF4F19">
        <w:rPr>
          <w:sz w:val="12"/>
        </w:rPr>
        <w:t xml:space="preserve">. The learning curve for solar photovoltaic is particularly stunning, as production prices are down 99.6 percent since 1976, from $106 to $0.38 per watt (Figure 6.1). </w:t>
      </w:r>
      <w:r w:rsidRPr="00BF4F19">
        <w:rPr>
          <w:rStyle w:val="StyleUnderline"/>
        </w:rPr>
        <w:t xml:space="preserve">Even professional forecasters knowledgeable about the business have been </w:t>
      </w:r>
      <w:r w:rsidRPr="00BF4F19">
        <w:rPr>
          <w:rStyle w:val="Emphasis"/>
        </w:rPr>
        <w:t>taken aback</w:t>
      </w:r>
      <w:r w:rsidRPr="00BF4F19">
        <w:rPr>
          <w:rStyle w:val="StyleUnderline"/>
        </w:rPr>
        <w:t xml:space="preserve"> by the </w:t>
      </w:r>
      <w:r w:rsidRPr="00BF4F19">
        <w:rPr>
          <w:rStyle w:val="Emphasis"/>
        </w:rPr>
        <w:t>speed</w:t>
      </w:r>
      <w:r w:rsidRPr="00BF4F19">
        <w:rPr>
          <w:rStyle w:val="StyleUnderline"/>
        </w:rPr>
        <w:t xml:space="preserve"> at which this has happened</w:t>
      </w:r>
      <w:r w:rsidRPr="00BF4F19">
        <w:rPr>
          <w:sz w:val="12"/>
        </w:rPr>
        <w:t>. In 2014, the International Energy Agency predicted that average solar prices would reach $0.05 / kWh by 2050, thirty-six years later. In fact, this took six years.</w:t>
      </w:r>
    </w:p>
    <w:p w14:paraId="67206C72" w14:textId="77777777" w:rsidR="004D26D9" w:rsidRPr="00BF4F19" w:rsidRDefault="004D26D9" w:rsidP="004D26D9">
      <w:pPr>
        <w:rPr>
          <w:sz w:val="12"/>
        </w:rPr>
      </w:pPr>
      <w:r w:rsidRPr="00BF4F19">
        <w:rPr>
          <w:sz w:val="12"/>
        </w:rPr>
        <w:t xml:space="preserve">As a result of such rapid progress, </w:t>
      </w:r>
      <w:r w:rsidRPr="00BF4F19">
        <w:rPr>
          <w:rStyle w:val="Emphasis"/>
        </w:rPr>
        <w:t>2020</w:t>
      </w:r>
      <w:r w:rsidRPr="00BF4F19">
        <w:rPr>
          <w:rStyle w:val="StyleUnderline"/>
        </w:rPr>
        <w:t xml:space="preserve"> marked a </w:t>
      </w:r>
      <w:r w:rsidRPr="00BF4F19">
        <w:rPr>
          <w:rStyle w:val="Emphasis"/>
        </w:rPr>
        <w:t>turning point</w:t>
      </w:r>
      <w:r w:rsidRPr="00BF4F19">
        <w:rPr>
          <w:sz w:val="12"/>
        </w:rPr>
        <w:t xml:space="preserve">: in that year, </w:t>
      </w:r>
      <w:r w:rsidRPr="00BF4F19">
        <w:rPr>
          <w:rStyle w:val="StyleUnderline"/>
        </w:rPr>
        <w:t>new energy production became cheaper for renewables</w:t>
      </w:r>
      <w:r w:rsidRPr="00BF4F19">
        <w:rPr>
          <w:sz w:val="12"/>
        </w:rPr>
        <w:t xml:space="preserve">, specifically via solar and onshore wind power, </w:t>
      </w:r>
      <w:r w:rsidRPr="00BF4F19">
        <w:rPr>
          <w:rStyle w:val="StyleUnderline"/>
        </w:rPr>
        <w:t>than for the cheapest fossil-fuel alternative</w:t>
      </w:r>
      <w:r w:rsidRPr="00BF4F19">
        <w:rPr>
          <w:sz w:val="12"/>
        </w:rPr>
        <w:t xml:space="preserve"> (Figure 6.2). This powerfully implies that, </w:t>
      </w:r>
      <w:r w:rsidRPr="00BF4F19">
        <w:rPr>
          <w:rStyle w:val="StyleUnderline"/>
        </w:rPr>
        <w:t>going forward</w:t>
      </w:r>
      <w:r w:rsidRPr="00BF4F19">
        <w:rPr>
          <w:sz w:val="12"/>
        </w:rPr>
        <w:t xml:space="preserve">, </w:t>
      </w:r>
      <w:r w:rsidRPr="00BF4F19">
        <w:rPr>
          <w:rStyle w:val="StyleUnderline"/>
        </w:rPr>
        <w:t xml:space="preserve">the </w:t>
      </w:r>
      <w:r w:rsidRPr="00BF4F19">
        <w:rPr>
          <w:rStyle w:val="Emphasis"/>
        </w:rPr>
        <w:t>most cost-effective way</w:t>
      </w:r>
      <w:r w:rsidRPr="00BF4F19">
        <w:rPr>
          <w:rStyle w:val="StyleUnderline"/>
        </w:rPr>
        <w:t xml:space="preserve"> of producing electricity will also be </w:t>
      </w:r>
      <w:r w:rsidRPr="00BF4F19">
        <w:rPr>
          <w:rStyle w:val="Emphasis"/>
        </w:rPr>
        <w:t>climate-friendly</w:t>
      </w:r>
      <w:r w:rsidRPr="00BF4F19">
        <w:rPr>
          <w:sz w:val="12"/>
        </w:rPr>
        <w:t xml:space="preserve">. </w:t>
      </w:r>
      <w:r w:rsidRPr="00BF4F19">
        <w:rPr>
          <w:rStyle w:val="StyleUnderline"/>
        </w:rPr>
        <w:t>This shifts the green transition</w:t>
      </w:r>
      <w:r w:rsidRPr="00BF4F19">
        <w:rPr>
          <w:sz w:val="12"/>
        </w:rPr>
        <w:t xml:space="preserve"> from a luxury consumption choice, reserved to rich countries and citizens, </w:t>
      </w:r>
      <w:r w:rsidRPr="00BF4F19">
        <w:rPr>
          <w:rStyle w:val="StyleUnderline"/>
        </w:rPr>
        <w:t>to a profitable investment opportunity</w:t>
      </w:r>
      <w:r w:rsidRPr="00BF4F19">
        <w:rPr>
          <w:sz w:val="12"/>
        </w:rPr>
        <w:t>—</w:t>
      </w:r>
      <w:r w:rsidRPr="00BF4F19">
        <w:rPr>
          <w:rStyle w:val="StyleUnderline"/>
        </w:rPr>
        <w:t>and</w:t>
      </w:r>
      <w:r w:rsidRPr="00BF4F19">
        <w:rPr>
          <w:sz w:val="12"/>
        </w:rPr>
        <w:t xml:space="preserve">, at the macroeconomic level, </w:t>
      </w:r>
      <w:r w:rsidRPr="00BF4F19">
        <w:rPr>
          <w:rStyle w:val="StyleUnderline"/>
        </w:rPr>
        <w:t>firmly into new economic growth model territory</w:t>
      </w:r>
      <w:r w:rsidRPr="00BF4F19">
        <w:rPr>
          <w:sz w:val="12"/>
        </w:rPr>
        <w:t xml:space="preserve">. It is of greatest importance that this has happened for </w:t>
      </w:r>
      <w:r w:rsidRPr="00BF4F19">
        <w:rPr>
          <w:rStyle w:val="StyleUnderline"/>
        </w:rPr>
        <w:t>electricity generation</w:t>
      </w:r>
      <w:r w:rsidRPr="00BF4F19">
        <w:rPr>
          <w:sz w:val="12"/>
        </w:rPr>
        <w:t xml:space="preserve">, because this </w:t>
      </w:r>
      <w:r w:rsidRPr="00BF4F19">
        <w:rPr>
          <w:rStyle w:val="StyleUnderline"/>
        </w:rPr>
        <w:t xml:space="preserve">is a </w:t>
      </w:r>
      <w:r w:rsidRPr="00BF4F19">
        <w:rPr>
          <w:rStyle w:val="Emphasis"/>
        </w:rPr>
        <w:t>fundamental building block</w:t>
      </w:r>
      <w:r w:rsidRPr="00BF4F19">
        <w:rPr>
          <w:sz w:val="12"/>
        </w:rPr>
        <w:t>. Most climate mitigation plans specify a two-step approach: first, electrify every thing that can be electrified (which is why, for example, we see today’s strong push toward electric cars, substituting for combustion engine vehicles); and second, ramp up the share of renewable energies in the electricity generation mix.36</w:t>
      </w:r>
    </w:p>
    <w:p w14:paraId="61ED51FD" w14:textId="77777777" w:rsidR="004D26D9" w:rsidRPr="00BF4F19" w:rsidRDefault="004D26D9" w:rsidP="004D26D9">
      <w:pPr>
        <w:rPr>
          <w:sz w:val="12"/>
        </w:rPr>
      </w:pPr>
      <w:r w:rsidRPr="00BF4F19">
        <w:rPr>
          <w:rStyle w:val="StyleUnderline"/>
        </w:rPr>
        <w:t xml:space="preserve">We are on the verge of a world where capitalism’s wind </w:t>
      </w:r>
      <w:r w:rsidRPr="00BF4F19">
        <w:rPr>
          <w:rStyle w:val="Emphasis"/>
        </w:rPr>
        <w:t>fills the sails</w:t>
      </w:r>
      <w:r w:rsidRPr="00BF4F19">
        <w:rPr>
          <w:rStyle w:val="StyleUnderline"/>
        </w:rPr>
        <w:t xml:space="preserve"> of the </w:t>
      </w:r>
      <w:r w:rsidRPr="00BF4F19">
        <w:rPr>
          <w:rStyle w:val="Emphasis"/>
        </w:rPr>
        <w:t>green transition</w:t>
      </w:r>
      <w:r w:rsidRPr="00BF4F19">
        <w:rPr>
          <w:sz w:val="12"/>
        </w:rPr>
        <w:t xml:space="preserve"> and we no longer have to rely on the goodwill of philanthropists and dedicated early adopters willing to take one for the team. Following profitable opportunities, </w:t>
      </w:r>
      <w:r w:rsidRPr="00BF4F19">
        <w:rPr>
          <w:rStyle w:val="StyleUnderline"/>
        </w:rPr>
        <w:t xml:space="preserve">financial market money will start flowing to clean technology producers at </w:t>
      </w:r>
      <w:r w:rsidRPr="00BF4F19">
        <w:rPr>
          <w:rStyle w:val="Emphasis"/>
        </w:rPr>
        <w:t>scale</w:t>
      </w:r>
      <w:r w:rsidRPr="00BF4F19">
        <w:rPr>
          <w:sz w:val="12"/>
        </w:rPr>
        <w:t xml:space="preserve">, </w:t>
      </w:r>
      <w:r w:rsidRPr="00BF4F19">
        <w:rPr>
          <w:rStyle w:val="Emphasis"/>
        </w:rPr>
        <w:t>getting out</w:t>
      </w:r>
      <w:r w:rsidRPr="00BF4F19">
        <w:rPr>
          <w:rStyle w:val="StyleUnderline"/>
        </w:rPr>
        <w:t xml:space="preserve"> of older</w:t>
      </w:r>
      <w:r w:rsidRPr="00BF4F19">
        <w:rPr>
          <w:sz w:val="12"/>
        </w:rPr>
        <w:t xml:space="preserve">, </w:t>
      </w:r>
      <w:r w:rsidRPr="00BF4F19">
        <w:rPr>
          <w:rStyle w:val="StyleUnderline"/>
        </w:rPr>
        <w:t>polluting sectors</w:t>
      </w:r>
      <w:r w:rsidRPr="00BF4F19">
        <w:rPr>
          <w:sz w:val="12"/>
        </w:rPr>
        <w:t xml:space="preserve">. </w:t>
      </w:r>
      <w:r w:rsidRPr="00BF4F19">
        <w:rPr>
          <w:rStyle w:val="StyleUnderline"/>
        </w:rPr>
        <w:t>As these</w:t>
      </w:r>
      <w:r w:rsidRPr="00BF4F19">
        <w:rPr>
          <w:sz w:val="12"/>
        </w:rPr>
        <w:t xml:space="preserve"> “brown” sectors </w:t>
      </w:r>
      <w:r w:rsidRPr="00BF4F19">
        <w:rPr>
          <w:rStyle w:val="StyleUnderline"/>
        </w:rPr>
        <w:t>decline</w:t>
      </w:r>
      <w:r w:rsidRPr="00BF4F19">
        <w:rPr>
          <w:sz w:val="12"/>
        </w:rPr>
        <w:t xml:space="preserve">, </w:t>
      </w:r>
      <w:r w:rsidRPr="00BF4F19">
        <w:rPr>
          <w:rStyle w:val="StyleUnderline"/>
        </w:rPr>
        <w:t xml:space="preserve">they will </w:t>
      </w:r>
      <w:r w:rsidRPr="00BF4F19">
        <w:rPr>
          <w:rStyle w:val="Emphasis"/>
        </w:rPr>
        <w:t>lose economies of scale</w:t>
      </w:r>
      <w:r w:rsidRPr="00BF4F19">
        <w:rPr>
          <w:sz w:val="12"/>
        </w:rPr>
        <w:t xml:space="preserve">, effectively falling backward on their industrial learning curves. </w:t>
      </w:r>
      <w:r w:rsidRPr="00BF4F19">
        <w:rPr>
          <w:rStyle w:val="StyleUnderline"/>
        </w:rPr>
        <w:t xml:space="preserve">Accessing </w:t>
      </w:r>
      <w:r w:rsidRPr="00BF4F19">
        <w:rPr>
          <w:rStyle w:val="Emphasis"/>
        </w:rPr>
        <w:t>loans</w:t>
      </w:r>
      <w:r w:rsidRPr="00BF4F19">
        <w:rPr>
          <w:rStyle w:val="StyleUnderline"/>
        </w:rPr>
        <w:t xml:space="preserve"> will become harder for them</w:t>
      </w:r>
      <w:r w:rsidRPr="00BF4F19">
        <w:rPr>
          <w:sz w:val="12"/>
        </w:rPr>
        <w:t xml:space="preserve">, </w:t>
      </w:r>
      <w:r w:rsidRPr="00BF4F19">
        <w:rPr>
          <w:rStyle w:val="StyleUnderline"/>
        </w:rPr>
        <w:t xml:space="preserve">and so will attracting </w:t>
      </w:r>
      <w:r w:rsidRPr="00BF4F19">
        <w:rPr>
          <w:rStyle w:val="Emphasis"/>
        </w:rPr>
        <w:t>talent</w:t>
      </w:r>
      <w:r w:rsidRPr="00BF4F19">
        <w:rPr>
          <w:sz w:val="12"/>
        </w:rPr>
        <w:t xml:space="preserve">. </w:t>
      </w:r>
      <w:r w:rsidRPr="00BF4F19">
        <w:rPr>
          <w:rStyle w:val="StyleUnderline"/>
        </w:rPr>
        <w:t xml:space="preserve">We will see a </w:t>
      </w:r>
      <w:r w:rsidRPr="00BF4F19">
        <w:rPr>
          <w:rStyle w:val="Emphasis"/>
        </w:rPr>
        <w:t>steady move</w:t>
      </w:r>
      <w:r w:rsidRPr="00BF4F19">
        <w:rPr>
          <w:rStyle w:val="StyleUnderline"/>
        </w:rPr>
        <w:t xml:space="preserve"> from a world where it is necessary to decide</w:t>
      </w:r>
      <w:r w:rsidRPr="00BF4F19">
        <w:rPr>
          <w:sz w:val="12"/>
        </w:rPr>
        <w:t xml:space="preserve">, even at individual consumer level, </w:t>
      </w:r>
      <w:r w:rsidRPr="00BF4F19">
        <w:rPr>
          <w:rStyle w:val="StyleUnderline"/>
        </w:rPr>
        <w:t>whether to go</w:t>
      </w:r>
      <w:r w:rsidRPr="00BF4F19">
        <w:rPr>
          <w:sz w:val="12"/>
        </w:rPr>
        <w:t xml:space="preserve"> for the </w:t>
      </w:r>
      <w:r w:rsidRPr="00BF4F19">
        <w:rPr>
          <w:rStyle w:val="Emphasis"/>
        </w:rPr>
        <w:t>cheaper</w:t>
      </w:r>
      <w:r w:rsidRPr="00BF4F19">
        <w:rPr>
          <w:sz w:val="12"/>
        </w:rPr>
        <w:t xml:space="preserve"> option </w:t>
      </w:r>
      <w:r w:rsidRPr="00BF4F19">
        <w:rPr>
          <w:rStyle w:val="StyleUnderline"/>
        </w:rPr>
        <w:t>or</w:t>
      </w:r>
      <w:r w:rsidRPr="00BF4F19">
        <w:rPr>
          <w:sz w:val="12"/>
        </w:rPr>
        <w:t xml:space="preserve"> the </w:t>
      </w:r>
      <w:r w:rsidRPr="00BF4F19">
        <w:rPr>
          <w:rStyle w:val="Emphasis"/>
        </w:rPr>
        <w:t>greener</w:t>
      </w:r>
      <w:r w:rsidRPr="00BF4F19">
        <w:rPr>
          <w:sz w:val="12"/>
        </w:rPr>
        <w:t xml:space="preserve"> option, </w:t>
      </w:r>
      <w:r w:rsidRPr="00BF4F19">
        <w:rPr>
          <w:rStyle w:val="StyleUnderline"/>
        </w:rPr>
        <w:t xml:space="preserve">to a world where both motivations point to the </w:t>
      </w:r>
      <w:r w:rsidRPr="00BF4F19">
        <w:rPr>
          <w:rStyle w:val="Emphasis"/>
        </w:rPr>
        <w:t>same choice</w:t>
      </w:r>
      <w:r w:rsidRPr="00BF4F19">
        <w:rPr>
          <w:sz w:val="12"/>
        </w:rPr>
        <w:t xml:space="preserve">. From an economic perspective, the beauty of this is that we return to a decentralized logic, where </w:t>
      </w:r>
      <w:r w:rsidRPr="00BF4F19">
        <w:rPr>
          <w:rStyle w:val="StyleUnderline"/>
        </w:rPr>
        <w:t xml:space="preserve">we </w:t>
      </w:r>
      <w:r w:rsidRPr="00BF4F19">
        <w:rPr>
          <w:rStyle w:val="Emphasis"/>
        </w:rPr>
        <w:t>no longer have to rely</w:t>
      </w:r>
      <w:r w:rsidRPr="00BF4F19">
        <w:rPr>
          <w:rStyle w:val="StyleUnderline"/>
        </w:rPr>
        <w:t xml:space="preserve"> on the hope that people are willing to make day-to-day sacrifices to benefit future generations and society at large</w:t>
      </w:r>
      <w:r w:rsidRPr="00BF4F19">
        <w:rPr>
          <w:sz w:val="12"/>
        </w:rPr>
        <w:t xml:space="preserve">—or be stuck in a world where poorer households need to decide between end of the month and end of the world. </w:t>
      </w:r>
      <w:r w:rsidRPr="00BF4F19">
        <w:rPr>
          <w:rStyle w:val="StyleUnderline"/>
        </w:rPr>
        <w:t xml:space="preserve">Personal and societal incentives will </w:t>
      </w:r>
      <w:r w:rsidRPr="00BF4F19">
        <w:rPr>
          <w:rStyle w:val="Emphasis"/>
        </w:rPr>
        <w:t>align</w:t>
      </w:r>
      <w:r w:rsidRPr="00BF4F19">
        <w:rPr>
          <w:rStyle w:val="StyleUnderline"/>
        </w:rPr>
        <w:t xml:space="preserve"> as if led by a </w:t>
      </w:r>
      <w:r w:rsidRPr="00BF4F19">
        <w:rPr>
          <w:rStyle w:val="Emphasis"/>
        </w:rPr>
        <w:t>green invisible hand</w:t>
      </w:r>
      <w:r w:rsidRPr="00BF4F19">
        <w:rPr>
          <w:sz w:val="12"/>
        </w:rPr>
        <w:t>—</w:t>
      </w:r>
      <w:r w:rsidRPr="00BF4F19">
        <w:rPr>
          <w:rStyle w:val="StyleUnderline"/>
        </w:rPr>
        <w:t>without the need for</w:t>
      </w:r>
      <w:r w:rsidRPr="00BF4F19">
        <w:rPr>
          <w:sz w:val="12"/>
        </w:rPr>
        <w:t xml:space="preserve"> the </w:t>
      </w:r>
      <w:r w:rsidRPr="00BF4F19">
        <w:rPr>
          <w:rStyle w:val="Emphasis"/>
        </w:rPr>
        <w:t>complete ideological conversion</w:t>
      </w:r>
      <w:r w:rsidRPr="00BF4F19">
        <w:rPr>
          <w:sz w:val="12"/>
        </w:rPr>
        <w:t xml:space="preserve"> that ecosocialism demands.</w:t>
      </w:r>
    </w:p>
    <w:p w14:paraId="686F4B6C" w14:textId="77777777" w:rsidR="004D26D9" w:rsidRPr="00BF4F19" w:rsidRDefault="004D26D9" w:rsidP="004D26D9">
      <w:pPr>
        <w:pStyle w:val="Heading4"/>
      </w:pPr>
      <w:r w:rsidRPr="00BF4F19">
        <w:t xml:space="preserve">This is offense. The green transition will spread </w:t>
      </w:r>
      <w:r w:rsidRPr="00BF4F19">
        <w:rPr>
          <w:u w:val="single"/>
        </w:rPr>
        <w:t>globally</w:t>
      </w:r>
      <w:r w:rsidRPr="00BF4F19">
        <w:t xml:space="preserve">, but the alt </w:t>
      </w:r>
      <w:r w:rsidRPr="00BF4F19">
        <w:rPr>
          <w:u w:val="single"/>
        </w:rPr>
        <w:t>dooms</w:t>
      </w:r>
      <w:r w:rsidRPr="00BF4F19">
        <w:t xml:space="preserve"> it.</w:t>
      </w:r>
    </w:p>
    <w:p w14:paraId="10AD5963" w14:textId="77777777" w:rsidR="004D26D9" w:rsidRPr="00BF4F19" w:rsidRDefault="004D26D9" w:rsidP="004D26D9">
      <w:r w:rsidRPr="00BF4F19">
        <w:rPr>
          <w:rStyle w:val="Style13ptBold"/>
        </w:rPr>
        <w:t>Terzi, 22</w:t>
      </w:r>
      <w:r w:rsidRPr="00BF4F19">
        <w:t xml:space="preserve">—Economist at the European Commission’s Directorate-General for Economic and Financial Affairs, Adjunct Professor at Sciences Po and at HEC Paris (Alessio, “The Global Fight for Planet Earth,” </w:t>
      </w:r>
      <w:r w:rsidRPr="00BF4F19">
        <w:rPr>
          <w:i/>
          <w:iCs/>
        </w:rPr>
        <w:t>Growth for Good: Reshaping Capitalism to Save Humanity from Climate Catastrophe</w:t>
      </w:r>
      <w:r w:rsidRPr="00BF4F19">
        <w:t>, Chapter 7, pp. 178-181, dml)</w:t>
      </w:r>
    </w:p>
    <w:p w14:paraId="654AD4B3" w14:textId="77777777" w:rsidR="004D26D9" w:rsidRPr="00BF4F19" w:rsidRDefault="004D26D9" w:rsidP="004D26D9">
      <w:pPr>
        <w:rPr>
          <w:sz w:val="14"/>
        </w:rPr>
      </w:pPr>
      <w:r w:rsidRPr="00BF4F19">
        <w:rPr>
          <w:sz w:val="14"/>
        </w:rPr>
        <w:t xml:space="preserve">The master plan would pan out as follows. Industrialized countries with high greenhouse gas emissions would power through with </w:t>
      </w:r>
      <w:r w:rsidRPr="00BF4F19">
        <w:rPr>
          <w:rStyle w:val="StyleUnderline"/>
        </w:rPr>
        <w:t>the green transition</w:t>
      </w:r>
      <w:r w:rsidRPr="00BF4F19">
        <w:rPr>
          <w:sz w:val="14"/>
        </w:rPr>
        <w:t xml:space="preserve">, and this </w:t>
      </w:r>
      <w:r w:rsidRPr="00BF4F19">
        <w:rPr>
          <w:rStyle w:val="StyleUnderline"/>
        </w:rPr>
        <w:t xml:space="preserve">is </w:t>
      </w:r>
      <w:r w:rsidRPr="00BF4F19">
        <w:rPr>
          <w:rStyle w:val="Emphasis"/>
        </w:rPr>
        <w:t>more</w:t>
      </w:r>
      <w:r w:rsidRPr="00BF4F19">
        <w:rPr>
          <w:rStyle w:val="StyleUnderline"/>
        </w:rPr>
        <w:t xml:space="preserve"> and </w:t>
      </w:r>
      <w:r w:rsidRPr="00BF4F19">
        <w:rPr>
          <w:rStyle w:val="Emphasis"/>
        </w:rPr>
        <w:t>more likely to happen</w:t>
      </w:r>
      <w:r w:rsidRPr="00BF4F19">
        <w:rPr>
          <w:rStyle w:val="StyleUnderline"/>
        </w:rPr>
        <w:t xml:space="preserve"> now that</w:t>
      </w:r>
      <w:r w:rsidRPr="00BF4F19">
        <w:rPr>
          <w:sz w:val="14"/>
        </w:rPr>
        <w:t xml:space="preserve">, as we saw in Chapter 6, </w:t>
      </w:r>
      <w:r w:rsidRPr="00BF4F19">
        <w:rPr>
          <w:rStyle w:val="StyleUnderline"/>
        </w:rPr>
        <w:t xml:space="preserve">this is becoming a </w:t>
      </w:r>
      <w:r w:rsidRPr="00BF4F19">
        <w:rPr>
          <w:rStyle w:val="Emphasis"/>
        </w:rPr>
        <w:t>profitable investment opportunity</w:t>
      </w:r>
      <w:r w:rsidRPr="00BF4F19">
        <w:rPr>
          <w:sz w:val="14"/>
        </w:rPr>
        <w:t xml:space="preserve">. This includes not only the West, or OECD countries, but also China, which from the standpoint of resources and technological capacity is well positioned to be a green early adopter. These </w:t>
      </w:r>
      <w:r w:rsidRPr="00BF4F19">
        <w:rPr>
          <w:rStyle w:val="StyleUnderline"/>
        </w:rPr>
        <w:t xml:space="preserve">countries have a </w:t>
      </w:r>
      <w:r w:rsidRPr="00BF4F19">
        <w:rPr>
          <w:rStyle w:val="Emphasis"/>
        </w:rPr>
        <w:t>strong</w:t>
      </w:r>
      <w:r w:rsidRPr="00BF4F19">
        <w:rPr>
          <w:sz w:val="14"/>
        </w:rPr>
        <w:t xml:space="preserve">, </w:t>
      </w:r>
      <w:r w:rsidRPr="00BF4F19">
        <w:rPr>
          <w:rStyle w:val="Emphasis"/>
        </w:rPr>
        <w:t>self-interested incentive</w:t>
      </w:r>
      <w:r w:rsidRPr="00BF4F19">
        <w:rPr>
          <w:rStyle w:val="StyleUnderline"/>
        </w:rPr>
        <w:t xml:space="preserve"> to fast-track the adoption of these new technologies to gain an edge</w:t>
      </w:r>
      <w:r w:rsidRPr="00BF4F19">
        <w:rPr>
          <w:sz w:val="14"/>
        </w:rPr>
        <w:t xml:space="preserve"> in what will be the energy and production system of the future. By so doing </w:t>
      </w:r>
      <w:r w:rsidRPr="00BF4F19">
        <w:rPr>
          <w:rStyle w:val="StyleUnderline"/>
        </w:rPr>
        <w:t>they will be capturing network effects</w:t>
      </w:r>
      <w:r w:rsidRPr="00BF4F19">
        <w:rPr>
          <w:sz w:val="14"/>
        </w:rPr>
        <w:t xml:space="preserve">, </w:t>
      </w:r>
      <w:r w:rsidRPr="00BF4F19">
        <w:rPr>
          <w:rStyle w:val="StyleUnderline"/>
        </w:rPr>
        <w:t>setting regulatory and technological standards</w:t>
      </w:r>
      <w:r w:rsidRPr="00BF4F19">
        <w:rPr>
          <w:sz w:val="14"/>
        </w:rPr>
        <w:t xml:space="preserve">, </w:t>
      </w:r>
      <w:r w:rsidRPr="00BF4F19">
        <w:rPr>
          <w:rStyle w:val="StyleUnderline"/>
        </w:rPr>
        <w:t xml:space="preserve">and effectively </w:t>
      </w:r>
      <w:r w:rsidRPr="00BF4F19">
        <w:rPr>
          <w:rStyle w:val="Emphasis"/>
        </w:rPr>
        <w:t>shaping the very course</w:t>
      </w:r>
      <w:r w:rsidRPr="00BF4F19">
        <w:rPr>
          <w:rStyle w:val="StyleUnderline"/>
        </w:rPr>
        <w:t xml:space="preserve"> of the green industrial revolution</w:t>
      </w:r>
      <w:r w:rsidRPr="00BF4F19">
        <w:rPr>
          <w:sz w:val="14"/>
        </w:rPr>
        <w:t>.66</w:t>
      </w:r>
    </w:p>
    <w:p w14:paraId="02CEB78A" w14:textId="77777777" w:rsidR="004D26D9" w:rsidRPr="00BF4F19" w:rsidRDefault="004D26D9" w:rsidP="004D26D9">
      <w:pPr>
        <w:rPr>
          <w:sz w:val="14"/>
        </w:rPr>
      </w:pPr>
      <w:r w:rsidRPr="00BF4F19">
        <w:rPr>
          <w:sz w:val="14"/>
        </w:rPr>
        <w:t xml:space="preserve">In the process, early adopters will show the way to the rest of the world, through two channels. First, </w:t>
      </w:r>
      <w:r w:rsidRPr="00BF4F19">
        <w:rPr>
          <w:rStyle w:val="StyleUnderline"/>
        </w:rPr>
        <w:t xml:space="preserve">their actions will prove that the transition is </w:t>
      </w:r>
      <w:r w:rsidRPr="00BF4F19">
        <w:rPr>
          <w:rStyle w:val="Emphasis"/>
        </w:rPr>
        <w:t>feasible</w:t>
      </w:r>
      <w:r w:rsidRPr="00BF4F19">
        <w:rPr>
          <w:sz w:val="14"/>
        </w:rPr>
        <w:t xml:space="preserve">, </w:t>
      </w:r>
      <w:r w:rsidRPr="00BF4F19">
        <w:rPr>
          <w:rStyle w:val="StyleUnderline"/>
        </w:rPr>
        <w:t xml:space="preserve">and even </w:t>
      </w:r>
      <w:r w:rsidRPr="00BF4F19">
        <w:rPr>
          <w:rStyle w:val="Emphasis"/>
        </w:rPr>
        <w:t>beneficial</w:t>
      </w:r>
      <w:r w:rsidRPr="00BF4F19">
        <w:rPr>
          <w:sz w:val="14"/>
        </w:rPr>
        <w:t xml:space="preserve">, given local benefits such as a better air quality and positive effects on citizens’ health and well-being. Second, </w:t>
      </w:r>
      <w:r w:rsidRPr="00BF4F19">
        <w:rPr>
          <w:rStyle w:val="StyleUnderline"/>
        </w:rPr>
        <w:t>they will demonstrate how such a complex transformation can be achieved in practice</w:t>
      </w:r>
      <w:r w:rsidRPr="00BF4F19">
        <w:rPr>
          <w:sz w:val="14"/>
        </w:rPr>
        <w:t>.</w:t>
      </w:r>
    </w:p>
    <w:p w14:paraId="4F63DACF" w14:textId="77777777" w:rsidR="004D26D9" w:rsidRPr="00BF4F19" w:rsidRDefault="004D26D9" w:rsidP="004D26D9">
      <w:pPr>
        <w:rPr>
          <w:sz w:val="14"/>
        </w:rPr>
      </w:pPr>
      <w:r w:rsidRPr="00BF4F19">
        <w:rPr>
          <w:sz w:val="14"/>
        </w:rPr>
        <w:t xml:space="preserve">When this happens, </w:t>
      </w:r>
      <w:r w:rsidRPr="00BF4F19">
        <w:rPr>
          <w:rStyle w:val="StyleUnderline"/>
        </w:rPr>
        <w:t>we will fall back onto a well-known dynamic</w:t>
      </w:r>
      <w:r w:rsidRPr="00BF4F19">
        <w:rPr>
          <w:sz w:val="14"/>
        </w:rPr>
        <w:t xml:space="preserve">: </w:t>
      </w:r>
      <w:r w:rsidRPr="00BF4F19">
        <w:rPr>
          <w:rStyle w:val="StyleUnderline"/>
        </w:rPr>
        <w:t xml:space="preserve">the </w:t>
      </w:r>
      <w:r w:rsidRPr="00BF4F19">
        <w:rPr>
          <w:rStyle w:val="Emphasis"/>
        </w:rPr>
        <w:t>international demonstration effect</w:t>
      </w:r>
      <w:r w:rsidRPr="00BF4F19">
        <w:rPr>
          <w:sz w:val="14"/>
        </w:rPr>
        <w:t xml:space="preserve">. First postulated by Estonian economist Ragnar Nurkse in 1957, and later </w:t>
      </w:r>
      <w:r w:rsidRPr="00BF4F19">
        <w:rPr>
          <w:rStyle w:val="Emphasis"/>
        </w:rPr>
        <w:t>empirically verified</w:t>
      </w:r>
      <w:r w:rsidRPr="00BF4F19">
        <w:rPr>
          <w:rStyle w:val="StyleUnderline"/>
        </w:rPr>
        <w:t xml:space="preserve"> by a </w:t>
      </w:r>
      <w:r w:rsidRPr="00BF4F19">
        <w:rPr>
          <w:rStyle w:val="Emphasis"/>
        </w:rPr>
        <w:t>variety of studies</w:t>
      </w:r>
      <w:r w:rsidRPr="00BF4F19">
        <w:rPr>
          <w:sz w:val="14"/>
        </w:rPr>
        <w:t xml:space="preserve">, </w:t>
      </w:r>
      <w:r w:rsidRPr="00BF4F19">
        <w:rPr>
          <w:rStyle w:val="StyleUnderline"/>
        </w:rPr>
        <w:t>this is the process by which people in poorer countries tend to adopt the products</w:t>
      </w:r>
      <w:r w:rsidRPr="00BF4F19">
        <w:rPr>
          <w:sz w:val="14"/>
        </w:rPr>
        <w:t xml:space="preserve">, </w:t>
      </w:r>
      <w:r w:rsidRPr="00BF4F19">
        <w:rPr>
          <w:rStyle w:val="StyleUnderline"/>
        </w:rPr>
        <w:t>technologies</w:t>
      </w:r>
      <w:r w:rsidRPr="00BF4F19">
        <w:rPr>
          <w:sz w:val="14"/>
        </w:rPr>
        <w:t xml:space="preserve">, </w:t>
      </w:r>
      <w:r w:rsidRPr="00BF4F19">
        <w:rPr>
          <w:rStyle w:val="StyleUnderline"/>
        </w:rPr>
        <w:t>and trends of richer nations</w:t>
      </w:r>
      <w:r w:rsidRPr="00BF4F19">
        <w:rPr>
          <w:sz w:val="14"/>
        </w:rPr>
        <w:t xml:space="preserve">. We see this process of emulation within countries, as discussed in the context of the innovation treadmill in Chapter 5. Nurkse, formulating his theory in the aftermath of the introduction of a power ful early information and communication technology—the television—argued that this also applies at the global level. </w:t>
      </w:r>
      <w:r w:rsidRPr="00BF4F19">
        <w:rPr>
          <w:rStyle w:val="StyleUnderline"/>
        </w:rPr>
        <w:t>The</w:t>
      </w:r>
      <w:r w:rsidRPr="00BF4F19">
        <w:rPr>
          <w:sz w:val="14"/>
        </w:rPr>
        <w:t xml:space="preserve"> propagation </w:t>
      </w:r>
      <w:r w:rsidRPr="00BF4F19">
        <w:rPr>
          <w:rStyle w:val="StyleUnderline"/>
        </w:rPr>
        <w:t>effect</w:t>
      </w:r>
      <w:r w:rsidRPr="00BF4F19">
        <w:rPr>
          <w:sz w:val="14"/>
        </w:rPr>
        <w:t xml:space="preserve"> he described </w:t>
      </w:r>
      <w:r w:rsidRPr="00BF4F19">
        <w:rPr>
          <w:rStyle w:val="StyleUnderline"/>
        </w:rPr>
        <w:t xml:space="preserve">is probably </w:t>
      </w:r>
      <w:r w:rsidRPr="00BF4F19">
        <w:rPr>
          <w:rStyle w:val="Emphasis"/>
        </w:rPr>
        <w:t>even stronger today</w:t>
      </w:r>
      <w:r w:rsidRPr="00BF4F19">
        <w:rPr>
          <w:rStyle w:val="StyleUnderline"/>
        </w:rPr>
        <w:t xml:space="preserve"> thanks to the </w:t>
      </w:r>
      <w:r w:rsidRPr="00BF4F19">
        <w:rPr>
          <w:rStyle w:val="Emphasis"/>
        </w:rPr>
        <w:t>internet</w:t>
      </w:r>
      <w:r w:rsidRPr="00BF4F19">
        <w:rPr>
          <w:rStyle w:val="StyleUnderline"/>
        </w:rPr>
        <w:t xml:space="preserve"> and</w:t>
      </w:r>
      <w:r w:rsidRPr="00BF4F19">
        <w:rPr>
          <w:sz w:val="14"/>
        </w:rPr>
        <w:t xml:space="preserve">, more specifically, </w:t>
      </w:r>
      <w:r w:rsidRPr="00BF4F19">
        <w:rPr>
          <w:rStyle w:val="Emphasis"/>
        </w:rPr>
        <w:t>social media</w:t>
      </w:r>
      <w:r w:rsidRPr="00BF4F19">
        <w:rPr>
          <w:sz w:val="14"/>
        </w:rPr>
        <w:t>.</w:t>
      </w:r>
    </w:p>
    <w:p w14:paraId="44CE2173" w14:textId="77777777" w:rsidR="004D26D9" w:rsidRPr="00BF4F19" w:rsidRDefault="004D26D9" w:rsidP="004D26D9">
      <w:pPr>
        <w:rPr>
          <w:sz w:val="14"/>
        </w:rPr>
      </w:pPr>
      <w:r w:rsidRPr="00BF4F19">
        <w:rPr>
          <w:rStyle w:val="StyleUnderline"/>
        </w:rPr>
        <w:t xml:space="preserve">As green technologies become a </w:t>
      </w:r>
      <w:r w:rsidRPr="00BF4F19">
        <w:rPr>
          <w:rStyle w:val="Emphasis"/>
        </w:rPr>
        <w:t>permanent fixture</w:t>
      </w:r>
      <w:r w:rsidRPr="00BF4F19">
        <w:rPr>
          <w:rStyle w:val="StyleUnderline"/>
        </w:rPr>
        <w:t xml:space="preserve"> in advanced economies</w:t>
      </w:r>
      <w:r w:rsidRPr="00BF4F19">
        <w:rPr>
          <w:sz w:val="14"/>
        </w:rPr>
        <w:t xml:space="preserve">, </w:t>
      </w:r>
      <w:r w:rsidRPr="00BF4F19">
        <w:rPr>
          <w:rStyle w:val="StyleUnderline"/>
        </w:rPr>
        <w:t xml:space="preserve">these production methods and consumption patterns are likely to </w:t>
      </w:r>
      <w:r w:rsidRPr="00BF4F19">
        <w:rPr>
          <w:rStyle w:val="Emphasis"/>
        </w:rPr>
        <w:t>expand throughout the world</w:t>
      </w:r>
      <w:r w:rsidRPr="00BF4F19">
        <w:rPr>
          <w:sz w:val="14"/>
        </w:rPr>
        <w:t xml:space="preserve">, just like blue jeans, Coca-Cola, and Facebook have in the past. Initially, through the highly interconnected cosmopolitan rich elites emulating green icons of success and modernity. Later, through the standard innovation treadmill within countries. This, incidentally, is what Lant Pritchett was noting in his example of how advanced-country technologies get propagated to the developing world, to an extent irrespectively of local relative prices (see Chapter 6). Of course, </w:t>
      </w:r>
      <w:r w:rsidRPr="00BF4F19">
        <w:rPr>
          <w:rStyle w:val="StyleUnderline"/>
        </w:rPr>
        <w:t xml:space="preserve">this will leave </w:t>
      </w:r>
      <w:r w:rsidRPr="00BF4F19">
        <w:rPr>
          <w:rStyle w:val="Emphasis"/>
        </w:rPr>
        <w:t>ample space</w:t>
      </w:r>
      <w:r w:rsidRPr="00BF4F19">
        <w:rPr>
          <w:rStyle w:val="StyleUnderline"/>
        </w:rPr>
        <w:t xml:space="preserve"> for local experimentation and adaptation</w:t>
      </w:r>
      <w:r w:rsidRPr="00BF4F19">
        <w:rPr>
          <w:sz w:val="14"/>
        </w:rPr>
        <w:t>.</w:t>
      </w:r>
    </w:p>
    <w:p w14:paraId="32E618FD" w14:textId="77777777" w:rsidR="004D26D9" w:rsidRPr="00BF4F19" w:rsidRDefault="004D26D9" w:rsidP="004D26D9">
      <w:pPr>
        <w:rPr>
          <w:sz w:val="14"/>
        </w:rPr>
      </w:pPr>
      <w:r w:rsidRPr="00BF4F19">
        <w:rPr>
          <w:sz w:val="14"/>
        </w:rPr>
        <w:t xml:space="preserve">Within this context, having abandoned the logic of self-sacrifice, we can then easily imagine rich countries helping out less developed ones in the energy transition, including through financial transfers, for two reasons. First, </w:t>
      </w:r>
      <w:r w:rsidRPr="00BF4F19">
        <w:rPr>
          <w:rStyle w:val="StyleUnderline"/>
        </w:rPr>
        <w:t xml:space="preserve">by pursuing a model based on a </w:t>
      </w:r>
      <w:r w:rsidRPr="00BF4F19">
        <w:rPr>
          <w:rStyle w:val="Emphasis"/>
        </w:rPr>
        <w:t>rapid green transition</w:t>
      </w:r>
      <w:r w:rsidRPr="00BF4F19">
        <w:rPr>
          <w:rStyle w:val="StyleUnderline"/>
        </w:rPr>
        <w:t xml:space="preserve"> that fosters economic growth and jobs</w:t>
      </w:r>
      <w:r w:rsidRPr="00BF4F19">
        <w:rPr>
          <w:sz w:val="14"/>
        </w:rPr>
        <w:t xml:space="preserve">, </w:t>
      </w:r>
      <w:r w:rsidRPr="00BF4F19">
        <w:rPr>
          <w:rStyle w:val="StyleUnderline"/>
        </w:rPr>
        <w:t>and technological innovation for climate adaptation</w:t>
      </w:r>
      <w:r w:rsidRPr="00BF4F19">
        <w:rPr>
          <w:sz w:val="14"/>
        </w:rPr>
        <w:t xml:space="preserve">, </w:t>
      </w:r>
      <w:r w:rsidRPr="00BF4F19">
        <w:rPr>
          <w:rStyle w:val="StyleUnderline"/>
        </w:rPr>
        <w:t xml:space="preserve">advanced economies will have yet more leeway to devote extra resources to </w:t>
      </w:r>
      <w:r w:rsidRPr="00BF4F19">
        <w:rPr>
          <w:rStyle w:val="Emphasis"/>
        </w:rPr>
        <w:t>foreign aid</w:t>
      </w:r>
      <w:r w:rsidRPr="00BF4F19">
        <w:rPr>
          <w:sz w:val="14"/>
        </w:rPr>
        <w:t xml:space="preserve">, </w:t>
      </w:r>
      <w:r w:rsidRPr="00BF4F19">
        <w:rPr>
          <w:rStyle w:val="StyleUnderline"/>
        </w:rPr>
        <w:t xml:space="preserve">including for a </w:t>
      </w:r>
      <w:r w:rsidRPr="00BF4F19">
        <w:rPr>
          <w:rStyle w:val="Emphasis"/>
        </w:rPr>
        <w:t>global green transition</w:t>
      </w:r>
      <w:r w:rsidRPr="00BF4F19">
        <w:rPr>
          <w:sz w:val="14"/>
        </w:rPr>
        <w:t xml:space="preserve">. Again, </w:t>
      </w:r>
      <w:r w:rsidRPr="00BF4F19">
        <w:rPr>
          <w:rStyle w:val="Emphasis"/>
        </w:rPr>
        <w:t>abundance</w:t>
      </w:r>
      <w:r w:rsidRPr="00BF4F19">
        <w:rPr>
          <w:rStyle w:val="StyleUnderline"/>
        </w:rPr>
        <w:t xml:space="preserve"> rather than </w:t>
      </w:r>
      <w:r w:rsidRPr="00BF4F19">
        <w:rPr>
          <w:rStyle w:val="Emphasis"/>
        </w:rPr>
        <w:t>scarcity</w:t>
      </w:r>
      <w:r w:rsidRPr="00BF4F19">
        <w:rPr>
          <w:rStyle w:val="StyleUnderline"/>
        </w:rPr>
        <w:t xml:space="preserve"> fosters international cooperation</w:t>
      </w:r>
      <w:r w:rsidRPr="00BF4F19">
        <w:rPr>
          <w:sz w:val="14"/>
        </w:rPr>
        <w:t>. Second, aid will also be powered by a logic of national self-interest, given that the companies of early adopting countries will detain an edge in green technology and infrastructure, and governments will want to push their market and standards also abroad. In other terms, development policy, international climate mitigation objectives, geopolitical interests and national industrial policy will all be closely aligned.</w:t>
      </w:r>
    </w:p>
    <w:p w14:paraId="40595E14" w14:textId="77777777" w:rsidR="004D26D9" w:rsidRPr="00BF4F19" w:rsidRDefault="004D26D9" w:rsidP="004D26D9">
      <w:pPr>
        <w:rPr>
          <w:sz w:val="14"/>
        </w:rPr>
      </w:pPr>
      <w:r w:rsidRPr="00BF4F19">
        <w:rPr>
          <w:sz w:val="14"/>
        </w:rPr>
        <w:t>Other motives that could favor large financial transfers to ease the transition abroad could include the protection of some specific global common goods, as for example the Amazon Forest. One could see from this perspective the significant international financing connected to the so-called Great Green Wall, to contain desertification in Africa. Clearly, these targeted financial transfers could also be channeled through international and regional development banks.</w:t>
      </w:r>
    </w:p>
    <w:p w14:paraId="3F7AF9A3" w14:textId="77777777" w:rsidR="004D26D9" w:rsidRPr="00BF4F19" w:rsidRDefault="004D26D9" w:rsidP="004D26D9">
      <w:pPr>
        <w:rPr>
          <w:sz w:val="14"/>
        </w:rPr>
      </w:pPr>
      <w:r w:rsidRPr="00BF4F19">
        <w:rPr>
          <w:sz w:val="14"/>
        </w:rPr>
        <w:t>To a more limited extent, we are likely to observe important financial transfers connected to the hosting of some green energy generation facilities, such as solar panels or windmills. Based on natural factors, the best locations for these facilities are often found in developing countries, which could then export energy to high-consumption countries.67 This could be seen as a sort of energy outsourcing, creating local jobs and transferring technological know-how, just like manufacturing outsourcing has over the past decades.</w:t>
      </w:r>
    </w:p>
    <w:p w14:paraId="6BC7A9EB" w14:textId="77777777" w:rsidR="004D26D9" w:rsidRPr="00BF4F19" w:rsidRDefault="004D26D9" w:rsidP="004D26D9">
      <w:pPr>
        <w:rPr>
          <w:sz w:val="14"/>
        </w:rPr>
      </w:pPr>
      <w:r w:rsidRPr="00BF4F19">
        <w:rPr>
          <w:sz w:val="14"/>
        </w:rPr>
        <w:t xml:space="preserve">Finally, there are solid reasons to expect that </w:t>
      </w:r>
      <w:r w:rsidRPr="00BF4F19">
        <w:rPr>
          <w:rStyle w:val="StyleUnderline"/>
        </w:rPr>
        <w:t>over the coming decades</w:t>
      </w:r>
      <w:r w:rsidRPr="00BF4F19">
        <w:rPr>
          <w:sz w:val="14"/>
        </w:rPr>
        <w:t xml:space="preserve">, as the effects of climate change will be more and more visible, </w:t>
      </w:r>
      <w:r w:rsidRPr="00BF4F19">
        <w:rPr>
          <w:rStyle w:val="StyleUnderline"/>
        </w:rPr>
        <w:t xml:space="preserve">a </w:t>
      </w:r>
      <w:r w:rsidRPr="00BF4F19">
        <w:rPr>
          <w:rStyle w:val="Emphasis"/>
        </w:rPr>
        <w:t>green agenda</w:t>
      </w:r>
      <w:r w:rsidRPr="00BF4F19">
        <w:rPr>
          <w:rStyle w:val="StyleUnderline"/>
        </w:rPr>
        <w:t xml:space="preserve"> will rise to the </w:t>
      </w:r>
      <w:r w:rsidRPr="00BF4F19">
        <w:rPr>
          <w:rStyle w:val="Emphasis"/>
        </w:rPr>
        <w:t>top</w:t>
      </w:r>
      <w:r w:rsidRPr="00BF4F19">
        <w:rPr>
          <w:rStyle w:val="StyleUnderline"/>
        </w:rPr>
        <w:t xml:space="preserve"> of the priority list</w:t>
      </w:r>
      <w:r w:rsidRPr="00BF4F19">
        <w:rPr>
          <w:sz w:val="14"/>
        </w:rPr>
        <w:t xml:space="preserve">. </w:t>
      </w:r>
      <w:r w:rsidRPr="00BF4F19">
        <w:rPr>
          <w:rStyle w:val="StyleUnderline"/>
        </w:rPr>
        <w:t xml:space="preserve">This will constitute another push factor for a </w:t>
      </w:r>
      <w:r w:rsidRPr="00BF4F19">
        <w:rPr>
          <w:rStyle w:val="Emphasis"/>
        </w:rPr>
        <w:t>global green transition</w:t>
      </w:r>
      <w:r w:rsidRPr="00BF4F19">
        <w:rPr>
          <w:sz w:val="14"/>
        </w:rPr>
        <w:t xml:space="preserve">, </w:t>
      </w:r>
      <w:r w:rsidRPr="00BF4F19">
        <w:rPr>
          <w:rStyle w:val="StyleUnderline"/>
        </w:rPr>
        <w:t xml:space="preserve">even in the </w:t>
      </w:r>
      <w:r w:rsidRPr="00BF4F19">
        <w:rPr>
          <w:rStyle w:val="Emphasis"/>
        </w:rPr>
        <w:t>absence of binding treaties</w:t>
      </w:r>
      <w:r w:rsidRPr="00BF4F19">
        <w:rPr>
          <w:sz w:val="14"/>
        </w:rPr>
        <w:t xml:space="preserve">. </w:t>
      </w:r>
      <w:r w:rsidRPr="00BF4F19">
        <w:rPr>
          <w:rStyle w:val="StyleUnderline"/>
        </w:rPr>
        <w:t>This is particularly the case in emerging economies</w:t>
      </w:r>
      <w:r w:rsidRPr="00BF4F19">
        <w:rPr>
          <w:sz w:val="14"/>
        </w:rPr>
        <w:t>, which currently are the most reticent to prioritize decarbonization, but which will feel the strongest early pinch from climate and environmental stress.</w:t>
      </w:r>
    </w:p>
    <w:p w14:paraId="65CE960D" w14:textId="77777777" w:rsidR="004D26D9" w:rsidRPr="00BF4F19" w:rsidRDefault="004D26D9" w:rsidP="004D26D9">
      <w:pPr>
        <w:rPr>
          <w:sz w:val="14"/>
        </w:rPr>
      </w:pPr>
      <w:r w:rsidRPr="00BF4F19">
        <w:rPr>
          <w:sz w:val="14"/>
        </w:rPr>
        <w:t xml:space="preserve">At this point, the reader could be left wondering: Is there a role for global international agreements, like Paris, and its Glasgow update, or are they useless in light of the above? To be clear, they are not useless at all. Climate treaties play a crucial role by creating forums where countries come together, use standard frameworks to assess their progress, share items of concern, exert some useful peer pressure, and even arrive at some very targeted solutions.68 As with the example of the ozone hole, </w:t>
      </w:r>
      <w:r w:rsidRPr="00BF4F19">
        <w:rPr>
          <w:rStyle w:val="StyleUnderline"/>
        </w:rPr>
        <w:t xml:space="preserve">it is </w:t>
      </w:r>
      <w:r w:rsidRPr="00BF4F19">
        <w:rPr>
          <w:rStyle w:val="Emphasis"/>
        </w:rPr>
        <w:t>perfectly possible</w:t>
      </w:r>
      <w:r w:rsidRPr="00BF4F19">
        <w:rPr>
          <w:rStyle w:val="StyleUnderline"/>
        </w:rPr>
        <w:t xml:space="preserve"> that successful agreements will be signed to adopt some joint policies and fix specific problems</w:t>
      </w:r>
      <w:r w:rsidRPr="00BF4F19">
        <w:rPr>
          <w:sz w:val="14"/>
        </w:rPr>
        <w:t>. For instance, it is increasingly clear that averting depletion of fish stocks and catastrophic biodiversity collapse calls for, aside from avoiding extreme climate change, establishing no-fishing zones at sea and large natural reserves on land.69 Alliances might similarly be required to stop the damage thawing permafrost and retreating ice shelves in the Arctic and Antarctica.</w:t>
      </w:r>
    </w:p>
    <w:p w14:paraId="415F7053" w14:textId="77777777" w:rsidR="004D26D9" w:rsidRPr="00BF4F19" w:rsidRDefault="004D26D9" w:rsidP="004D26D9">
      <w:pPr>
        <w:rPr>
          <w:sz w:val="14"/>
        </w:rPr>
      </w:pPr>
      <w:r w:rsidRPr="00BF4F19">
        <w:rPr>
          <w:rStyle w:val="StyleUnderline"/>
        </w:rPr>
        <w:t>Multilateral</w:t>
      </w:r>
      <w:r w:rsidRPr="00BF4F19">
        <w:rPr>
          <w:sz w:val="14"/>
        </w:rPr>
        <w:t xml:space="preserve">, all-encompassing international </w:t>
      </w:r>
      <w:r w:rsidRPr="00BF4F19">
        <w:rPr>
          <w:rStyle w:val="StyleUnderline"/>
        </w:rPr>
        <w:t>treaties should be seen for what they are</w:t>
      </w:r>
      <w:r w:rsidRPr="00BF4F19">
        <w:rPr>
          <w:sz w:val="14"/>
        </w:rPr>
        <w:t xml:space="preserve">: </w:t>
      </w:r>
      <w:r w:rsidRPr="00BF4F19">
        <w:rPr>
          <w:rStyle w:val="StyleUnderline"/>
        </w:rPr>
        <w:t xml:space="preserve">culminations of </w:t>
      </w:r>
      <w:r w:rsidRPr="00BF4F19">
        <w:rPr>
          <w:rStyle w:val="Emphasis"/>
        </w:rPr>
        <w:t>aligned national greening political agendas</w:t>
      </w:r>
      <w:r w:rsidRPr="00BF4F19">
        <w:rPr>
          <w:sz w:val="14"/>
        </w:rPr>
        <w:t xml:space="preserve">, rather than stepping stones toward top-down, technocratic decarbonization, or silver bullets to defeat climate change. They should not exclude other binding international agreements that are smaller both in scope (focused on selected environmental policies) and in size (involving fewer parties). Recent proposals for a joint EU–US, or possibly G7, initiative for a common tax on carbon, would fall into the latter category.70 Especially among countries that are relatively close in terms of their value systems, levels of development, industrial structures, and political priorities, </w:t>
      </w:r>
      <w:r w:rsidRPr="00BF4F19">
        <w:rPr>
          <w:rStyle w:val="StyleUnderline"/>
        </w:rPr>
        <w:t xml:space="preserve">agreements like this are </w:t>
      </w:r>
      <w:r w:rsidRPr="00BF4F19">
        <w:rPr>
          <w:rStyle w:val="Emphasis"/>
        </w:rPr>
        <w:t>within reach</w:t>
      </w:r>
      <w:r w:rsidRPr="00BF4F19">
        <w:rPr>
          <w:sz w:val="14"/>
        </w:rPr>
        <w:t>.</w:t>
      </w:r>
    </w:p>
    <w:p w14:paraId="056506CF" w14:textId="77777777" w:rsidR="004D26D9" w:rsidRPr="00BF4F19" w:rsidRDefault="004D26D9" w:rsidP="004D26D9">
      <w:pPr>
        <w:rPr>
          <w:sz w:val="14"/>
        </w:rPr>
      </w:pPr>
      <w:r w:rsidRPr="00BF4F19">
        <w:rPr>
          <w:sz w:val="14"/>
        </w:rPr>
        <w:t xml:space="preserve">In this chapter </w:t>
      </w:r>
      <w:r w:rsidRPr="00BF4F19">
        <w:rPr>
          <w:rStyle w:val="StyleUnderline"/>
        </w:rPr>
        <w:t xml:space="preserve">we have gained more reason to </w:t>
      </w:r>
      <w:r w:rsidRPr="00BF4F19">
        <w:rPr>
          <w:rStyle w:val="Emphasis"/>
        </w:rPr>
        <w:t>doubt</w:t>
      </w:r>
      <w:r w:rsidRPr="00BF4F19">
        <w:rPr>
          <w:rStyle w:val="StyleUnderline"/>
        </w:rPr>
        <w:t xml:space="preserve"> that</w:t>
      </w:r>
      <w:r w:rsidRPr="00BF4F19">
        <w:rPr>
          <w:sz w:val="14"/>
        </w:rPr>
        <w:t xml:space="preserve">, faced with the threat of catastrophic climate change, </w:t>
      </w:r>
      <w:r w:rsidRPr="00BF4F19">
        <w:rPr>
          <w:rStyle w:val="StyleUnderline"/>
        </w:rPr>
        <w:t xml:space="preserve">the right move is to </w:t>
      </w:r>
      <w:r w:rsidRPr="00BF4F19">
        <w:rPr>
          <w:rStyle w:val="Emphasis"/>
        </w:rPr>
        <w:t>curtail</w:t>
      </w:r>
      <w:r w:rsidRPr="00BF4F19">
        <w:rPr>
          <w:rStyle w:val="StyleUnderline"/>
        </w:rPr>
        <w:t xml:space="preserve"> economic growth</w:t>
      </w:r>
      <w:r w:rsidRPr="00BF4F19">
        <w:rPr>
          <w:sz w:val="14"/>
        </w:rPr>
        <w:t xml:space="preserve">. </w:t>
      </w:r>
      <w:r w:rsidRPr="00BF4F19">
        <w:rPr>
          <w:rStyle w:val="StyleUnderline"/>
        </w:rPr>
        <w:t xml:space="preserve">That recommendation is predicated on the </w:t>
      </w:r>
      <w:r w:rsidRPr="00BF4F19">
        <w:rPr>
          <w:rStyle w:val="Emphasis"/>
        </w:rPr>
        <w:t>delusional principle</w:t>
      </w:r>
      <w:r w:rsidRPr="00BF4F19">
        <w:rPr>
          <w:rStyle w:val="StyleUnderline"/>
        </w:rPr>
        <w:t xml:space="preserve"> that</w:t>
      </w:r>
      <w:r w:rsidRPr="00BF4F19">
        <w:rPr>
          <w:sz w:val="14"/>
        </w:rPr>
        <w:t xml:space="preserve">, </w:t>
      </w:r>
      <w:r w:rsidRPr="00BF4F19">
        <w:rPr>
          <w:rStyle w:val="StyleUnderline"/>
        </w:rPr>
        <w:t>under the pressure of bounded resources</w:t>
      </w:r>
      <w:r w:rsidRPr="00BF4F19">
        <w:rPr>
          <w:sz w:val="14"/>
        </w:rPr>
        <w:t xml:space="preserve">, </w:t>
      </w:r>
      <w:r w:rsidRPr="00BF4F19">
        <w:rPr>
          <w:rStyle w:val="StyleUnderline"/>
        </w:rPr>
        <w:t xml:space="preserve">people will </w:t>
      </w:r>
      <w:r w:rsidRPr="00BF4F19">
        <w:rPr>
          <w:rStyle w:val="Emphasis"/>
        </w:rPr>
        <w:t>come together</w:t>
      </w:r>
      <w:r w:rsidRPr="00BF4F19">
        <w:rPr>
          <w:rStyle w:val="StyleUnderline"/>
        </w:rPr>
        <w:t xml:space="preserve"> and </w:t>
      </w:r>
      <w:r w:rsidRPr="00BF4F19">
        <w:rPr>
          <w:rStyle w:val="Emphasis"/>
        </w:rPr>
        <w:t>share peacefully</w:t>
      </w:r>
      <w:r w:rsidRPr="00BF4F19">
        <w:rPr>
          <w:rStyle w:val="StyleUnderline"/>
        </w:rPr>
        <w:t xml:space="preserve"> what is available</w:t>
      </w:r>
      <w:r w:rsidRPr="00BF4F19">
        <w:rPr>
          <w:sz w:val="14"/>
        </w:rPr>
        <w:t xml:space="preserve">. In the history of past human experience with climate and environmental stress, and in the principles of evolutionary anthropology and cognitive science, </w:t>
      </w:r>
      <w:r w:rsidRPr="00BF4F19">
        <w:rPr>
          <w:rStyle w:val="StyleUnderline"/>
        </w:rPr>
        <w:t xml:space="preserve">there is </w:t>
      </w:r>
      <w:r w:rsidRPr="00BF4F19">
        <w:rPr>
          <w:rStyle w:val="Emphasis"/>
        </w:rPr>
        <w:t>no evidence</w:t>
      </w:r>
      <w:r w:rsidRPr="00BF4F19">
        <w:rPr>
          <w:rStyle w:val="StyleUnderline"/>
        </w:rPr>
        <w:t xml:space="preserve"> that world peace and humanity-wide sharing would be the most likely outcome</w:t>
      </w:r>
      <w:r w:rsidRPr="00BF4F19">
        <w:rPr>
          <w:sz w:val="14"/>
        </w:rPr>
        <w:t>.</w:t>
      </w:r>
    </w:p>
    <w:p w14:paraId="0FC2E0D5" w14:textId="77777777" w:rsidR="004D26D9" w:rsidRPr="00BF4F19" w:rsidRDefault="004D26D9" w:rsidP="004D26D9">
      <w:pPr>
        <w:rPr>
          <w:sz w:val="14"/>
        </w:rPr>
      </w:pPr>
      <w:r w:rsidRPr="00BF4F19">
        <w:rPr>
          <w:rStyle w:val="StyleUnderline"/>
        </w:rPr>
        <w:t xml:space="preserve">Abandoning economic growth would </w:t>
      </w:r>
      <w:r w:rsidRPr="00BF4F19">
        <w:rPr>
          <w:rStyle w:val="Emphasis"/>
        </w:rPr>
        <w:t>weaken</w:t>
      </w:r>
      <w:r w:rsidRPr="00BF4F19">
        <w:rPr>
          <w:rStyle w:val="StyleUnderline"/>
        </w:rPr>
        <w:t xml:space="preserve"> the scope for innovation</w:t>
      </w:r>
      <w:r w:rsidRPr="00BF4F19">
        <w:rPr>
          <w:sz w:val="14"/>
        </w:rPr>
        <w:t xml:space="preserve">, </w:t>
      </w:r>
      <w:r w:rsidRPr="00BF4F19">
        <w:rPr>
          <w:rStyle w:val="Emphasis"/>
        </w:rPr>
        <w:t>exacerbate</w:t>
      </w:r>
      <w:r w:rsidRPr="00BF4F19">
        <w:rPr>
          <w:rStyle w:val="StyleUnderline"/>
        </w:rPr>
        <w:t xml:space="preserve"> perceived scarcity</w:t>
      </w:r>
      <w:r w:rsidRPr="00BF4F19">
        <w:rPr>
          <w:sz w:val="14"/>
        </w:rPr>
        <w:t xml:space="preserve">, </w:t>
      </w:r>
      <w:r w:rsidRPr="00BF4F19">
        <w:rPr>
          <w:rStyle w:val="StyleUnderline"/>
        </w:rPr>
        <w:t xml:space="preserve">and </w:t>
      </w:r>
      <w:r w:rsidRPr="00BF4F19">
        <w:rPr>
          <w:rStyle w:val="Emphasis"/>
        </w:rPr>
        <w:t>reduce</w:t>
      </w:r>
      <w:r w:rsidRPr="00BF4F19">
        <w:rPr>
          <w:rStyle w:val="StyleUnderline"/>
        </w:rPr>
        <w:t xml:space="preserve"> resilience</w:t>
      </w:r>
      <w:r w:rsidRPr="00BF4F19">
        <w:rPr>
          <w:sz w:val="14"/>
        </w:rPr>
        <w:t xml:space="preserve">—and do so just as climate change was beginning to unleash its powerful effects. </w:t>
      </w:r>
      <w:r w:rsidRPr="00BF4F19">
        <w:rPr>
          <w:rStyle w:val="StyleUnderline"/>
        </w:rPr>
        <w:t>It would</w:t>
      </w:r>
      <w:r w:rsidRPr="00BF4F19">
        <w:rPr>
          <w:sz w:val="14"/>
        </w:rPr>
        <w:t xml:space="preserve">, in the face of scarcity and heightened uncertainty, </w:t>
      </w:r>
      <w:r w:rsidRPr="00BF4F19">
        <w:rPr>
          <w:rStyle w:val="StyleUnderline"/>
        </w:rPr>
        <w:t xml:space="preserve">set off a </w:t>
      </w:r>
      <w:r w:rsidRPr="00BF4F19">
        <w:rPr>
          <w:rStyle w:val="Emphasis"/>
        </w:rPr>
        <w:t>scramble for limited resources</w:t>
      </w:r>
      <w:r w:rsidRPr="00BF4F19">
        <w:rPr>
          <w:rStyle w:val="StyleUnderline"/>
        </w:rPr>
        <w:t xml:space="preserve"> as people retreated for protection to their nation state in-groups</w:t>
      </w:r>
      <w:r w:rsidRPr="00BF4F19">
        <w:rPr>
          <w:sz w:val="14"/>
        </w:rPr>
        <w:t xml:space="preserve">. We can chastise all this as offensive to morality, but </w:t>
      </w:r>
      <w:r w:rsidRPr="00BF4F19">
        <w:rPr>
          <w:rStyle w:val="StyleUnderline"/>
        </w:rPr>
        <w:t>ignoring these human traits and historical lessons will</w:t>
      </w:r>
      <w:r w:rsidRPr="00BF4F19">
        <w:rPr>
          <w:sz w:val="14"/>
        </w:rPr>
        <w:t xml:space="preserve"> most likely </w:t>
      </w:r>
      <w:r w:rsidRPr="00BF4F19">
        <w:rPr>
          <w:rStyle w:val="StyleUnderline"/>
        </w:rPr>
        <w:t xml:space="preserve">take us where we </w:t>
      </w:r>
      <w:r w:rsidRPr="00BF4F19">
        <w:rPr>
          <w:rStyle w:val="Emphasis"/>
        </w:rPr>
        <w:t>do not want to go</w:t>
      </w:r>
      <w:r w:rsidRPr="00BF4F19">
        <w:rPr>
          <w:sz w:val="14"/>
        </w:rPr>
        <w:t xml:space="preserve">. On the other hand, in my view, our moral compass should guide us all to try and avoid at all costs a return to a zero-sum world and a hyperconflictual foreign relations scenario. History shows how, when the climate and environment start changing, </w:t>
      </w:r>
      <w:r w:rsidRPr="00BF4F19">
        <w:rPr>
          <w:rStyle w:val="StyleUnderline"/>
        </w:rPr>
        <w:t xml:space="preserve">what we should be </w:t>
      </w:r>
      <w:r w:rsidRPr="00BF4F19">
        <w:rPr>
          <w:rStyle w:val="Emphasis"/>
        </w:rPr>
        <w:t>most afraid</w:t>
      </w:r>
      <w:r w:rsidRPr="00BF4F19">
        <w:rPr>
          <w:rStyle w:val="StyleUnderline"/>
        </w:rPr>
        <w:t xml:space="preserve"> of is </w:t>
      </w:r>
      <w:r w:rsidRPr="00BF4F19">
        <w:rPr>
          <w:rStyle w:val="Emphasis"/>
        </w:rPr>
        <w:t>intergroup conflict</w:t>
      </w:r>
      <w:r w:rsidRPr="00BF4F19">
        <w:rPr>
          <w:sz w:val="14"/>
        </w:rPr>
        <w:t xml:space="preserve">. And the only difference </w:t>
      </w:r>
      <w:r w:rsidRPr="00BF4F19">
        <w:rPr>
          <w:rStyle w:val="StyleUnderline"/>
        </w:rPr>
        <w:t>today</w:t>
      </w:r>
      <w:r w:rsidRPr="00BF4F19">
        <w:rPr>
          <w:sz w:val="14"/>
        </w:rPr>
        <w:t xml:space="preserve">, with respect to the past, is that </w:t>
      </w:r>
      <w:r w:rsidRPr="00BF4F19">
        <w:rPr>
          <w:rStyle w:val="StyleUnderline"/>
        </w:rPr>
        <w:t xml:space="preserve">human weapons are </w:t>
      </w:r>
      <w:r w:rsidRPr="00BF4F19">
        <w:rPr>
          <w:rStyle w:val="Emphasis"/>
        </w:rPr>
        <w:t>much more deadly</w:t>
      </w:r>
      <w:r w:rsidRPr="00BF4F19">
        <w:rPr>
          <w:sz w:val="14"/>
        </w:rPr>
        <w:t>.</w:t>
      </w:r>
    </w:p>
    <w:p w14:paraId="4238169B" w14:textId="77777777" w:rsidR="004D26D9" w:rsidRPr="00BF4F19" w:rsidRDefault="004D26D9" w:rsidP="004D26D9">
      <w:pPr>
        <w:rPr>
          <w:sz w:val="14"/>
        </w:rPr>
      </w:pPr>
      <w:r w:rsidRPr="00BF4F19">
        <w:rPr>
          <w:rStyle w:val="StyleUnderline"/>
        </w:rPr>
        <w:t>As societies find themselves between</w:t>
      </w:r>
      <w:r w:rsidRPr="00BF4F19">
        <w:rPr>
          <w:sz w:val="14"/>
        </w:rPr>
        <w:t xml:space="preserve"> a rock and a hard place—facing </w:t>
      </w:r>
      <w:r w:rsidRPr="00BF4F19">
        <w:rPr>
          <w:rStyle w:val="Emphasis"/>
        </w:rPr>
        <w:t>catastrophic climate change</w:t>
      </w:r>
      <w:r w:rsidRPr="00BF4F19">
        <w:rPr>
          <w:sz w:val="14"/>
        </w:rPr>
        <w:t xml:space="preserve"> on one side, </w:t>
      </w:r>
      <w:r w:rsidRPr="00BF4F19">
        <w:rPr>
          <w:rStyle w:val="StyleUnderline"/>
        </w:rPr>
        <w:t xml:space="preserve">and </w:t>
      </w:r>
      <w:r w:rsidRPr="00BF4F19">
        <w:rPr>
          <w:rStyle w:val="Emphasis"/>
        </w:rPr>
        <w:t>catastrophic conflict</w:t>
      </w:r>
      <w:r w:rsidRPr="00BF4F19">
        <w:rPr>
          <w:sz w:val="14"/>
        </w:rPr>
        <w:t xml:space="preserve"> over bounded resources on the other—</w:t>
      </w:r>
      <w:r w:rsidRPr="00BF4F19">
        <w:rPr>
          <w:rStyle w:val="StyleUnderline"/>
        </w:rPr>
        <w:t>the escape route</w:t>
      </w:r>
      <w:r w:rsidRPr="00BF4F19">
        <w:rPr>
          <w:sz w:val="14"/>
        </w:rPr>
        <w:t xml:space="preserve"> is narrow but, given the alternative, must be pursued.71 In abstract terms, it </w:t>
      </w:r>
      <w:r w:rsidRPr="00BF4F19">
        <w:rPr>
          <w:rStyle w:val="StyleUnderline"/>
        </w:rPr>
        <w:t xml:space="preserve">involves using </w:t>
      </w:r>
      <w:r w:rsidRPr="00BF4F19">
        <w:rPr>
          <w:rStyle w:val="Emphasis"/>
        </w:rPr>
        <w:t>technological innovation</w:t>
      </w:r>
      <w:r w:rsidRPr="00BF4F19">
        <w:rPr>
          <w:rStyle w:val="StyleUnderline"/>
        </w:rPr>
        <w:t xml:space="preserve"> and </w:t>
      </w:r>
      <w:r w:rsidRPr="00BF4F19">
        <w:rPr>
          <w:rStyle w:val="Emphasis"/>
        </w:rPr>
        <w:t>human ingenuity</w:t>
      </w:r>
      <w:r w:rsidRPr="00BF4F19">
        <w:rPr>
          <w:sz w:val="14"/>
        </w:rPr>
        <w:t xml:space="preserve"> to shift away from the logic that salvation can only come with national sacrifice for the global good, or fairshare valuations, to the logic that casts decarbonization efforts as investment opportunities.</w:t>
      </w:r>
    </w:p>
    <w:p w14:paraId="7CC8203B" w14:textId="77777777" w:rsidR="004D26D9" w:rsidRPr="00BF4F19" w:rsidRDefault="004D26D9" w:rsidP="004D26D9">
      <w:pPr>
        <w:rPr>
          <w:sz w:val="14"/>
        </w:rPr>
      </w:pPr>
      <w:r w:rsidRPr="00BF4F19">
        <w:rPr>
          <w:sz w:val="14"/>
        </w:rPr>
        <w:t xml:space="preserve">In practical terms, under this new logic, </w:t>
      </w:r>
      <w:r w:rsidRPr="00BF4F19">
        <w:rPr>
          <w:rStyle w:val="StyleUnderline"/>
        </w:rPr>
        <w:t xml:space="preserve">industrialized countries can be expected to </w:t>
      </w:r>
      <w:r w:rsidRPr="00BF4F19">
        <w:rPr>
          <w:rStyle w:val="Emphasis"/>
        </w:rPr>
        <w:t>act enthusiastically</w:t>
      </w:r>
      <w:r w:rsidRPr="00BF4F19">
        <w:rPr>
          <w:rStyle w:val="StyleUnderline"/>
        </w:rPr>
        <w:t xml:space="preserve"> as early adopters for green technologies</w:t>
      </w:r>
      <w:r w:rsidRPr="00BF4F19">
        <w:rPr>
          <w:sz w:val="14"/>
        </w:rPr>
        <w:t xml:space="preserve">, </w:t>
      </w:r>
      <w:r w:rsidRPr="00BF4F19">
        <w:rPr>
          <w:rStyle w:val="StyleUnderline"/>
        </w:rPr>
        <w:t>attracted by the prizes of being at the forefront of the next industrial revolution and able to set its standards</w:t>
      </w:r>
      <w:r w:rsidRPr="00BF4F19">
        <w:rPr>
          <w:sz w:val="14"/>
        </w:rPr>
        <w:t xml:space="preserve"> for years to come. In turn, </w:t>
      </w:r>
      <w:r w:rsidRPr="00BF4F19">
        <w:rPr>
          <w:rStyle w:val="StyleUnderline"/>
        </w:rPr>
        <w:t xml:space="preserve">this industrial revolution will </w:t>
      </w:r>
      <w:r w:rsidRPr="00BF4F19">
        <w:rPr>
          <w:rStyle w:val="Emphasis"/>
        </w:rPr>
        <w:t>reverberate through the world</w:t>
      </w:r>
      <w:r w:rsidRPr="00BF4F19">
        <w:rPr>
          <w:sz w:val="14"/>
        </w:rPr>
        <w:t xml:space="preserve">, </w:t>
      </w:r>
      <w:r w:rsidRPr="00BF4F19">
        <w:rPr>
          <w:rStyle w:val="StyleUnderline"/>
        </w:rPr>
        <w:t xml:space="preserve">following the standard paths of </w:t>
      </w:r>
      <w:r w:rsidRPr="00BF4F19">
        <w:rPr>
          <w:rStyle w:val="Emphasis"/>
        </w:rPr>
        <w:t>capitalism</w:t>
      </w:r>
      <w:r w:rsidRPr="00BF4F19">
        <w:rPr>
          <w:rStyle w:val="StyleUnderline"/>
        </w:rPr>
        <w:t xml:space="preserve"> and </w:t>
      </w:r>
      <w:r w:rsidRPr="00BF4F19">
        <w:rPr>
          <w:rStyle w:val="Emphasis"/>
        </w:rPr>
        <w:t>globalization</w:t>
      </w:r>
      <w:r w:rsidRPr="00BF4F19">
        <w:rPr>
          <w:sz w:val="14"/>
        </w:rPr>
        <w:t>, propelled by the deep-rooted mechanics of emulation, and financed in part by foreign aid.</w:t>
      </w:r>
    </w:p>
    <w:p w14:paraId="2489752A" w14:textId="77777777" w:rsidR="004D26D9" w:rsidRPr="00BF4F19" w:rsidRDefault="004D26D9" w:rsidP="004D26D9">
      <w:pPr>
        <w:pStyle w:val="Heading4"/>
      </w:pPr>
      <w:r w:rsidRPr="00BF4F19">
        <w:t xml:space="preserve">Every metric indicates growth is </w:t>
      </w:r>
      <w:r w:rsidRPr="00BF4F19">
        <w:rPr>
          <w:u w:val="single"/>
        </w:rPr>
        <w:t>reducing</w:t>
      </w:r>
      <w:r w:rsidRPr="00BF4F19">
        <w:t xml:space="preserve"> overconsumption and enabling environmental </w:t>
      </w:r>
      <w:r w:rsidRPr="00BF4F19">
        <w:rPr>
          <w:u w:val="single"/>
        </w:rPr>
        <w:t>rebound</w:t>
      </w:r>
      <w:r w:rsidRPr="00BF4F19">
        <w:t xml:space="preserve">. Negative trends can </w:t>
      </w:r>
      <w:r w:rsidRPr="00BF4F19">
        <w:rPr>
          <w:u w:val="single"/>
        </w:rPr>
        <w:t>reverse</w:t>
      </w:r>
      <w:r w:rsidRPr="00BF4F19">
        <w:t>.</w:t>
      </w:r>
    </w:p>
    <w:p w14:paraId="48609E4E" w14:textId="77777777" w:rsidR="004D26D9" w:rsidRPr="00BF4F19" w:rsidRDefault="004D26D9" w:rsidP="004D26D9">
      <w:r w:rsidRPr="00BF4F19">
        <w:rPr>
          <w:rStyle w:val="Style13ptBold"/>
        </w:rPr>
        <w:t>Pooley and Tupy, 22</w:t>
      </w:r>
      <w:r w:rsidRPr="00BF4F19">
        <w:t xml:space="preserve">—associate professor of business management at Brigham Young University-Hawaii; senior fellow at the Cato Institute’s Center for Global Liberty and Prosperity (Gale and Marian, “Are we in the midst of progress, or are we facing apocalypse?,” </w:t>
      </w:r>
      <w:r w:rsidRPr="00BF4F19">
        <w:rPr>
          <w:i/>
        </w:rPr>
        <w:t>Superabundance: The Story of Population Growth, Innovation, and Human Flourishing on an Infinitely Bountiful Planet</w:t>
      </w:r>
      <w:r w:rsidRPr="00BF4F19">
        <w:t>, Chapter 1, 49-52, dml)</w:t>
      </w:r>
    </w:p>
    <w:p w14:paraId="3DA5EC34" w14:textId="77777777" w:rsidR="004D26D9" w:rsidRPr="00BF4F19" w:rsidRDefault="004D26D9" w:rsidP="004D26D9">
      <w:pPr>
        <w:rPr>
          <w:sz w:val="14"/>
        </w:rPr>
      </w:pPr>
      <w:r w:rsidRPr="00BF4F19">
        <w:rPr>
          <w:sz w:val="14"/>
        </w:rPr>
        <w:t xml:space="preserve">This book is not about the present state of environmental science, the causes and the extent of global warming, and the precise nature and potential consequences of climatic changes. That said, it is worth noting that even </w:t>
      </w:r>
      <w:r w:rsidRPr="00BF4F19">
        <w:rPr>
          <w:rStyle w:val="StyleUnderline"/>
        </w:rPr>
        <w:t>within the environmental sphere</w:t>
      </w:r>
      <w:r w:rsidRPr="00BF4F19">
        <w:rPr>
          <w:sz w:val="14"/>
        </w:rPr>
        <w:t xml:space="preserve">, </w:t>
      </w:r>
      <w:r w:rsidRPr="00BF4F19">
        <w:rPr>
          <w:rStyle w:val="StyleUnderline"/>
        </w:rPr>
        <w:t xml:space="preserve">there is </w:t>
      </w:r>
      <w:r w:rsidRPr="00BF4F19">
        <w:rPr>
          <w:rStyle w:val="Emphasis"/>
        </w:rPr>
        <w:t>plenty of positive news</w:t>
      </w:r>
      <w:r w:rsidRPr="00BF4F19">
        <w:rPr>
          <w:sz w:val="16"/>
        </w:rPr>
        <w:t xml:space="preserve">. </w:t>
      </w:r>
      <w:r w:rsidRPr="00BF4F19">
        <w:rPr>
          <w:sz w:val="14"/>
        </w:rPr>
        <w:t xml:space="preserve">Between 1982 and 2016, for example, </w:t>
      </w:r>
      <w:r w:rsidRPr="00BF4F19">
        <w:rPr>
          <w:rStyle w:val="StyleUnderline"/>
        </w:rPr>
        <w:t xml:space="preserve">the </w:t>
      </w:r>
      <w:r w:rsidRPr="00BF4F19">
        <w:rPr>
          <w:rStyle w:val="Emphasis"/>
        </w:rPr>
        <w:t>global tree canopy cover</w:t>
      </w:r>
      <w:r w:rsidRPr="00BF4F19">
        <w:rPr>
          <w:rStyle w:val="StyleUnderline"/>
        </w:rPr>
        <w:t xml:space="preserve"> increased by an area larger than </w:t>
      </w:r>
      <w:r w:rsidRPr="00BF4F19">
        <w:rPr>
          <w:rStyle w:val="Emphasis"/>
        </w:rPr>
        <w:t>Alaska</w:t>
      </w:r>
      <w:r w:rsidRPr="00BF4F19">
        <w:rPr>
          <w:rStyle w:val="StyleUnderline"/>
        </w:rPr>
        <w:t xml:space="preserve"> and </w:t>
      </w:r>
      <w:r w:rsidRPr="00BF4F19">
        <w:rPr>
          <w:rStyle w:val="Emphasis"/>
        </w:rPr>
        <w:t>Montana combined</w:t>
      </w:r>
      <w:r w:rsidRPr="00BF4F19">
        <w:rPr>
          <w:sz w:val="14"/>
        </w:rPr>
        <w:t>.69 As Reason magazine science correspondent Ronald Bailey put it, “</w:t>
      </w:r>
      <w:r w:rsidRPr="00BF4F19">
        <w:rPr>
          <w:rStyle w:val="StyleUnderline"/>
        </w:rPr>
        <w:t xml:space="preserve">Expanding woodlands suggests that humanity has begun the process of </w:t>
      </w:r>
      <w:r w:rsidRPr="00BF4F19">
        <w:rPr>
          <w:rStyle w:val="Emphasis"/>
        </w:rPr>
        <w:t>withdrawing</w:t>
      </w:r>
      <w:r w:rsidRPr="00BF4F19">
        <w:rPr>
          <w:rStyle w:val="StyleUnderline"/>
        </w:rPr>
        <w:t xml:space="preserve"> from the natural world</w:t>
      </w:r>
      <w:r w:rsidRPr="00BF4F19">
        <w:rPr>
          <w:sz w:val="14"/>
        </w:rPr>
        <w:t xml:space="preserve">, </w:t>
      </w:r>
      <w:r w:rsidRPr="00BF4F19">
        <w:rPr>
          <w:rStyle w:val="StyleUnderline"/>
        </w:rPr>
        <w:t>which</w:t>
      </w:r>
      <w:r w:rsidRPr="00BF4F19">
        <w:rPr>
          <w:sz w:val="14"/>
        </w:rPr>
        <w:t xml:space="preserve"> in turn </w:t>
      </w:r>
      <w:r w:rsidRPr="00BF4F19">
        <w:rPr>
          <w:rStyle w:val="StyleUnderline"/>
        </w:rPr>
        <w:t xml:space="preserve">will provide </w:t>
      </w:r>
      <w:r w:rsidRPr="00BF4F19">
        <w:rPr>
          <w:rStyle w:val="Emphasis"/>
        </w:rPr>
        <w:t>greater scope</w:t>
      </w:r>
      <w:r w:rsidRPr="00BF4F19">
        <w:rPr>
          <w:rStyle w:val="StyleUnderline"/>
        </w:rPr>
        <w:t xml:space="preserve"> for other species to </w:t>
      </w:r>
      <w:r w:rsidRPr="00BF4F19">
        <w:rPr>
          <w:rStyle w:val="Emphasis"/>
        </w:rPr>
        <w:t>rebound</w:t>
      </w:r>
      <w:r w:rsidRPr="00BF4F19">
        <w:rPr>
          <w:rStyle w:val="StyleUnderline"/>
        </w:rPr>
        <w:t xml:space="preserve"> and </w:t>
      </w:r>
      <w:r w:rsidRPr="00BF4F19">
        <w:rPr>
          <w:rStyle w:val="Emphasis"/>
        </w:rPr>
        <w:t>thrive</w:t>
      </w:r>
      <w:r w:rsidRPr="00BF4F19">
        <w:rPr>
          <w:sz w:val="14"/>
        </w:rPr>
        <w:t>.”70</w:t>
      </w:r>
    </w:p>
    <w:p w14:paraId="216366E0" w14:textId="77777777" w:rsidR="004D26D9" w:rsidRPr="00BF4F19" w:rsidRDefault="004D26D9" w:rsidP="004D26D9">
      <w:pPr>
        <w:rPr>
          <w:sz w:val="14"/>
        </w:rPr>
      </w:pPr>
      <w:r w:rsidRPr="00BF4F19">
        <w:rPr>
          <w:sz w:val="14"/>
        </w:rPr>
        <w:t>According to the same author, “</w:t>
      </w:r>
      <w:r w:rsidRPr="00BF4F19">
        <w:rPr>
          <w:rStyle w:val="StyleUnderline"/>
        </w:rPr>
        <w:t xml:space="preserve">The chance of a person dying in a </w:t>
      </w:r>
      <w:r w:rsidRPr="00BF4F19">
        <w:rPr>
          <w:rStyle w:val="Emphasis"/>
        </w:rPr>
        <w:t>natural catastrophe</w:t>
      </w:r>
      <w:r w:rsidRPr="00BF4F19">
        <w:rPr>
          <w:sz w:val="14"/>
        </w:rPr>
        <w:t>—earthquake, flood, drought, storm, wildfire, landslide or epidemic—</w:t>
      </w:r>
      <w:r w:rsidRPr="00BF4F19">
        <w:rPr>
          <w:rStyle w:val="StyleUnderline"/>
        </w:rPr>
        <w:t xml:space="preserve">has declined by </w:t>
      </w:r>
      <w:r w:rsidRPr="00BF4F19">
        <w:rPr>
          <w:rStyle w:val="Emphasis"/>
        </w:rPr>
        <w:t>nearly 99 percent</w:t>
      </w:r>
      <w:r w:rsidRPr="00BF4F19">
        <w:rPr>
          <w:sz w:val="14"/>
        </w:rPr>
        <w:t xml:space="preserve"> since the 1920s and 1930s.... </w:t>
      </w:r>
      <w:r w:rsidRPr="00BF4F19">
        <w:rPr>
          <w:rStyle w:val="StyleUnderline"/>
        </w:rPr>
        <w:t xml:space="preserve">Buildings are </w:t>
      </w:r>
      <w:r w:rsidRPr="00BF4F19">
        <w:rPr>
          <w:rStyle w:val="Emphasis"/>
        </w:rPr>
        <w:t>better constructed</w:t>
      </w:r>
      <w:r w:rsidRPr="00BF4F19">
        <w:rPr>
          <w:sz w:val="14"/>
        </w:rPr>
        <w:t xml:space="preserve"> to survive earthquakes; </w:t>
      </w:r>
      <w:r w:rsidRPr="00BF4F19">
        <w:rPr>
          <w:rStyle w:val="Emphasis"/>
        </w:rPr>
        <w:t>weather satellites</w:t>
      </w:r>
      <w:r w:rsidRPr="00BF4F19">
        <w:rPr>
          <w:rStyle w:val="StyleUnderline"/>
        </w:rPr>
        <w:t xml:space="preserve"> and </w:t>
      </w:r>
      <w:r w:rsidRPr="00BF4F19">
        <w:rPr>
          <w:rStyle w:val="Emphasis"/>
        </w:rPr>
        <w:t>sophisticated computer models</w:t>
      </w:r>
      <w:r w:rsidRPr="00BF4F19">
        <w:rPr>
          <w:rStyle w:val="StyleUnderline"/>
        </w:rPr>
        <w:t xml:space="preserve"> provide early</w:t>
      </w:r>
      <w:r w:rsidRPr="00BF4F19">
        <w:rPr>
          <w:sz w:val="14"/>
        </w:rPr>
        <w:t xml:space="preserve"> storm </w:t>
      </w:r>
      <w:r w:rsidRPr="00BF4F19">
        <w:rPr>
          <w:rStyle w:val="StyleUnderline"/>
        </w:rPr>
        <w:t>warnings</w:t>
      </w:r>
      <w:r w:rsidRPr="00BF4F19">
        <w:rPr>
          <w:sz w:val="14"/>
        </w:rPr>
        <w:t xml:space="preserve"> that give folks time to prepare and evacuate; </w:t>
      </w:r>
      <w:r w:rsidRPr="00BF4F19">
        <w:rPr>
          <w:rStyle w:val="StyleUnderline"/>
        </w:rPr>
        <w:t xml:space="preserve">and </w:t>
      </w:r>
      <w:r w:rsidRPr="00BF4F19">
        <w:rPr>
          <w:rStyle w:val="Emphasis"/>
        </w:rPr>
        <w:t>broad disease surveillance</w:t>
      </w:r>
      <w:r w:rsidRPr="00BF4F19">
        <w:rPr>
          <w:rStyle w:val="StyleUnderline"/>
        </w:rPr>
        <w:t xml:space="preserve"> enables swift medical interventions to halt developing epidemics</w:t>
      </w:r>
      <w:r w:rsidRPr="00BF4F19">
        <w:rPr>
          <w:sz w:val="14"/>
        </w:rPr>
        <w:t>.”71</w:t>
      </w:r>
    </w:p>
    <w:p w14:paraId="7D6E6CFF" w14:textId="77777777" w:rsidR="004D26D9" w:rsidRPr="00BF4F19" w:rsidRDefault="004D26D9" w:rsidP="004D26D9">
      <w:pPr>
        <w:rPr>
          <w:sz w:val="14"/>
        </w:rPr>
      </w:pPr>
      <w:r w:rsidRPr="00BF4F19">
        <w:rPr>
          <w:sz w:val="14"/>
        </w:rPr>
        <w:t xml:space="preserve">The Rockefeller University environmentalist Jesse H. Ausubel estimated in 2014 that </w:t>
      </w:r>
      <w:r w:rsidRPr="00BF4F19">
        <w:rPr>
          <w:rStyle w:val="StyleUnderline"/>
        </w:rPr>
        <w:t xml:space="preserve">due to the continued improvements in the efficiency of </w:t>
      </w:r>
      <w:r w:rsidRPr="00BF4F19">
        <w:rPr>
          <w:rStyle w:val="Emphasis"/>
        </w:rPr>
        <w:t>farming practices</w:t>
      </w:r>
      <w:r w:rsidRPr="00BF4F19">
        <w:rPr>
          <w:sz w:val="14"/>
        </w:rPr>
        <w:t xml:space="preserve">, </w:t>
      </w:r>
      <w:r w:rsidRPr="00BF4F19">
        <w:rPr>
          <w:rStyle w:val="StyleUnderline"/>
        </w:rPr>
        <w:t xml:space="preserve">including </w:t>
      </w:r>
      <w:r w:rsidRPr="00BF4F19">
        <w:rPr>
          <w:rStyle w:val="Emphasis"/>
        </w:rPr>
        <w:t>rising crop yields</w:t>
      </w:r>
      <w:r w:rsidRPr="00BF4F19">
        <w:rPr>
          <w:sz w:val="14"/>
        </w:rPr>
        <w:t xml:space="preserve">, </w:t>
      </w:r>
      <w:r w:rsidRPr="00BF4F19">
        <w:rPr>
          <w:rStyle w:val="StyleUnderline"/>
        </w:rPr>
        <w:t>the world will see</w:t>
      </w:r>
      <w:r w:rsidRPr="00BF4F19">
        <w:rPr>
          <w:sz w:val="14"/>
        </w:rPr>
        <w:t xml:space="preserve"> “</w:t>
      </w:r>
      <w:r w:rsidRPr="00BF4F19">
        <w:rPr>
          <w:rStyle w:val="StyleUnderline"/>
        </w:rPr>
        <w:t>a net reduction in use of arable land</w:t>
      </w:r>
      <w:r w:rsidRPr="00BF4F19">
        <w:rPr>
          <w:sz w:val="14"/>
        </w:rPr>
        <w:t xml:space="preserve"> (i.e., land used for farming) in about 50 years totaling 10 times the area of Iowa, and shrinking global cropland to the level of 1960.”72</w:t>
      </w:r>
    </w:p>
    <w:p w14:paraId="105879BC" w14:textId="77777777" w:rsidR="004D26D9" w:rsidRPr="00BF4F19" w:rsidRDefault="004D26D9" w:rsidP="004D26D9">
      <w:pPr>
        <w:rPr>
          <w:sz w:val="14"/>
        </w:rPr>
      </w:pPr>
      <w:r w:rsidRPr="00BF4F19">
        <w:rPr>
          <w:sz w:val="14"/>
        </w:rPr>
        <w:t xml:space="preserve">In 2017, the World Database on Protected Areas reported that </w:t>
      </w:r>
      <w:r w:rsidRPr="00BF4F19">
        <w:rPr>
          <w:rStyle w:val="StyleUnderline"/>
        </w:rPr>
        <w:t xml:space="preserve">15 percent of the planet’s land surface was covered by </w:t>
      </w:r>
      <w:r w:rsidRPr="00BF4F19">
        <w:rPr>
          <w:rStyle w:val="Emphasis"/>
        </w:rPr>
        <w:t>protected areas</w:t>
      </w:r>
      <w:r w:rsidRPr="00BF4F19">
        <w:rPr>
          <w:sz w:val="14"/>
        </w:rPr>
        <w:t xml:space="preserve">. That’s an area almost double the size of the United States. </w:t>
      </w:r>
      <w:r w:rsidRPr="00BF4F19">
        <w:rPr>
          <w:rStyle w:val="StyleUnderline"/>
        </w:rPr>
        <w:t>Marine protected areas covered nearly 7 percent of the world’s oceans</w:t>
      </w:r>
      <w:r w:rsidRPr="00BF4F19">
        <w:rPr>
          <w:sz w:val="14"/>
        </w:rPr>
        <w:t>. That’s an area more than twice the size of South America.73</w:t>
      </w:r>
    </w:p>
    <w:p w14:paraId="2D42E7F5" w14:textId="77777777" w:rsidR="004D26D9" w:rsidRPr="00BF4F19" w:rsidRDefault="004D26D9" w:rsidP="004D26D9">
      <w:pPr>
        <w:rPr>
          <w:sz w:val="14"/>
        </w:rPr>
      </w:pPr>
      <w:r w:rsidRPr="00BF4F19">
        <w:rPr>
          <w:sz w:val="14"/>
        </w:rPr>
        <w:t xml:space="preserve">Part of the reason for rising marine conservancy is </w:t>
      </w:r>
      <w:r w:rsidRPr="00BF4F19">
        <w:rPr>
          <w:rStyle w:val="Emphasis"/>
        </w:rPr>
        <w:t>fish farming</w:t>
      </w:r>
      <w:r w:rsidRPr="00BF4F19">
        <w:rPr>
          <w:sz w:val="14"/>
        </w:rPr>
        <w:t xml:space="preserve">, which </w:t>
      </w:r>
      <w:r w:rsidRPr="00BF4F19">
        <w:rPr>
          <w:rStyle w:val="StyleUnderline"/>
        </w:rPr>
        <w:t>enables humans to consume increasing quantities of fish without decimating aquatic wildlife</w:t>
      </w:r>
      <w:r w:rsidRPr="00BF4F19">
        <w:rPr>
          <w:sz w:val="14"/>
        </w:rPr>
        <w:t xml:space="preserve">. “In 1950,” noted Bailey, “aquaculture produced less than a million metric tons of fish. </w:t>
      </w:r>
      <w:r w:rsidRPr="00BF4F19">
        <w:rPr>
          <w:rStyle w:val="StyleUnderline"/>
        </w:rPr>
        <w:t>In 2016</w:t>
      </w:r>
      <w:r w:rsidRPr="00BF4F19">
        <w:rPr>
          <w:sz w:val="14"/>
        </w:rPr>
        <w:t xml:space="preserve">, </w:t>
      </w:r>
      <w:r w:rsidRPr="00BF4F19">
        <w:rPr>
          <w:rStyle w:val="StyleUnderline"/>
        </w:rPr>
        <w:t xml:space="preserve">aquaculturists raised </w:t>
      </w:r>
      <w:r w:rsidRPr="00BF4F19">
        <w:rPr>
          <w:rStyle w:val="Emphasis"/>
        </w:rPr>
        <w:t>more than 80 million metric tons</w:t>
      </w:r>
      <w:r w:rsidRPr="00BF4F19">
        <w:rPr>
          <w:rStyle w:val="StyleUnderline"/>
        </w:rPr>
        <w:t xml:space="preserve"> of fish</w:t>
      </w:r>
      <w:r w:rsidRPr="00BF4F19">
        <w:rPr>
          <w:sz w:val="14"/>
        </w:rPr>
        <w:t>—51 million tons on inland fish farms and 29 million tons at sea.”74</w:t>
      </w:r>
    </w:p>
    <w:p w14:paraId="7AC9607E" w14:textId="77777777" w:rsidR="004D26D9" w:rsidRPr="00BF4F19" w:rsidRDefault="004D26D9" w:rsidP="004D26D9">
      <w:pPr>
        <w:rPr>
          <w:sz w:val="14"/>
        </w:rPr>
      </w:pPr>
      <w:r w:rsidRPr="00BF4F19">
        <w:rPr>
          <w:rStyle w:val="StyleUnderline"/>
        </w:rPr>
        <w:t xml:space="preserve">We are also getting better at producing goods and services in ways that are </w:t>
      </w:r>
      <w:r w:rsidRPr="00BF4F19">
        <w:rPr>
          <w:rStyle w:val="Emphasis"/>
        </w:rPr>
        <w:t>less harmful</w:t>
      </w:r>
      <w:r w:rsidRPr="00BF4F19">
        <w:rPr>
          <w:rStyle w:val="StyleUnderline"/>
        </w:rPr>
        <w:t xml:space="preserve"> to the environment</w:t>
      </w:r>
      <w:r w:rsidRPr="00BF4F19">
        <w:rPr>
          <w:sz w:val="14"/>
        </w:rPr>
        <w:t xml:space="preserve">. For example, the </w:t>
      </w:r>
      <w:r w:rsidRPr="00BF4F19">
        <w:rPr>
          <w:rStyle w:val="StyleUnderline"/>
        </w:rPr>
        <w:t>global</w:t>
      </w:r>
      <w:r w:rsidRPr="00BF4F19">
        <w:rPr>
          <w:sz w:val="14"/>
        </w:rPr>
        <w:t xml:space="preserve"> sulphur dioxide emissions (</w:t>
      </w:r>
      <w:r w:rsidRPr="00BF4F19">
        <w:rPr>
          <w:rStyle w:val="Emphasis"/>
        </w:rPr>
        <w:t>SO2</w:t>
      </w:r>
      <w:r w:rsidRPr="00BF4F19">
        <w:rPr>
          <w:sz w:val="14"/>
        </w:rPr>
        <w:t xml:space="preserve"> is a toxic gas that is a byproduct of copper extraction and the burning of fossil fuels) </w:t>
      </w:r>
      <w:r w:rsidRPr="00BF4F19">
        <w:rPr>
          <w:rStyle w:val="StyleUnderline"/>
        </w:rPr>
        <w:t>declined</w:t>
      </w:r>
      <w:r w:rsidRPr="00BF4F19">
        <w:rPr>
          <w:sz w:val="14"/>
        </w:rPr>
        <w:t xml:space="preserve"> from a peak of 152 million metric tons in 1980 to 97 million metric tons in 2010—a reduction of </w:t>
      </w:r>
      <w:r w:rsidRPr="00BF4F19">
        <w:rPr>
          <w:rStyle w:val="Emphasis"/>
        </w:rPr>
        <w:t>36 percent</w:t>
      </w:r>
      <w:r w:rsidRPr="00BF4F19">
        <w:rPr>
          <w:rStyle w:val="StyleUnderline"/>
        </w:rPr>
        <w:t xml:space="preserve"> over</w:t>
      </w:r>
      <w:r w:rsidRPr="00BF4F19">
        <w:rPr>
          <w:sz w:val="14"/>
        </w:rPr>
        <w:t xml:space="preserve"> a comparatively short period of </w:t>
      </w:r>
      <w:r w:rsidRPr="00BF4F19">
        <w:rPr>
          <w:rStyle w:val="Emphasis"/>
        </w:rPr>
        <w:t>30 years</w:t>
      </w:r>
      <w:r w:rsidRPr="00BF4F19">
        <w:rPr>
          <w:sz w:val="14"/>
        </w:rPr>
        <w:t xml:space="preserve">.75 The volume of </w:t>
      </w:r>
      <w:r w:rsidRPr="00BF4F19">
        <w:rPr>
          <w:rStyle w:val="StyleUnderline"/>
        </w:rPr>
        <w:t>SO2</w:t>
      </w:r>
      <w:r w:rsidRPr="00BF4F19">
        <w:rPr>
          <w:sz w:val="14"/>
        </w:rPr>
        <w:t xml:space="preserve"> emissions </w:t>
      </w:r>
      <w:r w:rsidRPr="00BF4F19">
        <w:rPr>
          <w:rStyle w:val="StyleUnderline"/>
        </w:rPr>
        <w:t>in the U</w:t>
      </w:r>
      <w:r w:rsidRPr="00BF4F19">
        <w:rPr>
          <w:sz w:val="14"/>
        </w:rPr>
        <w:t xml:space="preserve">nited </w:t>
      </w:r>
      <w:r w:rsidRPr="00BF4F19">
        <w:rPr>
          <w:rStyle w:val="StyleUnderline"/>
        </w:rPr>
        <w:t>S</w:t>
      </w:r>
      <w:r w:rsidRPr="00BF4F19">
        <w:rPr>
          <w:sz w:val="14"/>
        </w:rPr>
        <w:t xml:space="preserve">tates </w:t>
      </w:r>
      <w:r w:rsidRPr="00BF4F19">
        <w:rPr>
          <w:rStyle w:val="StyleUnderline"/>
        </w:rPr>
        <w:t>decreased</w:t>
      </w:r>
      <w:r w:rsidRPr="00BF4F19">
        <w:rPr>
          <w:sz w:val="14"/>
        </w:rPr>
        <w:t xml:space="preserve"> from about 31 million metric tons in 1970 </w:t>
      </w:r>
      <w:r w:rsidRPr="00BF4F19">
        <w:rPr>
          <w:rStyle w:val="StyleUnderline"/>
        </w:rPr>
        <w:t>to</w:t>
      </w:r>
      <w:r w:rsidRPr="00BF4F19">
        <w:rPr>
          <w:sz w:val="14"/>
        </w:rPr>
        <w:t xml:space="preserve"> about 2 million metric tons in 2019, </w:t>
      </w:r>
      <w:r w:rsidRPr="00BF4F19">
        <w:rPr>
          <w:rStyle w:val="StyleUnderline"/>
        </w:rPr>
        <w:t xml:space="preserve">a reduction of </w:t>
      </w:r>
      <w:r w:rsidRPr="00BF4F19">
        <w:rPr>
          <w:rStyle w:val="Emphasis"/>
        </w:rPr>
        <w:t>94 percent</w:t>
      </w:r>
      <w:r w:rsidRPr="00BF4F19">
        <w:rPr>
          <w:sz w:val="14"/>
        </w:rPr>
        <w:t>.76</w:t>
      </w:r>
    </w:p>
    <w:p w14:paraId="1A87AE59" w14:textId="77777777" w:rsidR="004D26D9" w:rsidRPr="00BF4F19" w:rsidRDefault="004D26D9" w:rsidP="004D26D9">
      <w:pPr>
        <w:rPr>
          <w:sz w:val="14"/>
        </w:rPr>
      </w:pPr>
      <w:r w:rsidRPr="00BF4F19">
        <w:rPr>
          <w:sz w:val="14"/>
        </w:rPr>
        <w:t xml:space="preserve">Speaking of burning fossil fuels, the </w:t>
      </w:r>
      <w:r w:rsidRPr="00BF4F19">
        <w:rPr>
          <w:rStyle w:val="StyleUnderline"/>
        </w:rPr>
        <w:t xml:space="preserve">average </w:t>
      </w:r>
      <w:r w:rsidRPr="00BF4F19">
        <w:rPr>
          <w:rStyle w:val="Emphasis"/>
        </w:rPr>
        <w:t>global CO2 emissions</w:t>
      </w:r>
      <w:r w:rsidRPr="00BF4F19">
        <w:rPr>
          <w:rStyle w:val="StyleUnderline"/>
        </w:rPr>
        <w:t xml:space="preserve"> per dollar of output declined by </w:t>
      </w:r>
      <w:r w:rsidRPr="00BF4F19">
        <w:rPr>
          <w:rStyle w:val="Emphasis"/>
        </w:rPr>
        <w:t>41 percent</w:t>
      </w:r>
      <w:r w:rsidRPr="00BF4F19">
        <w:rPr>
          <w:sz w:val="14"/>
        </w:rPr>
        <w:t xml:space="preserve"> between 1960 and 2014 from 0.84 kilograms to 0.5 kilograms.77 Those are the latest figures that we had access to. We suspect that the recent switch from burning coal to burning </w:t>
      </w:r>
      <w:r w:rsidRPr="00BF4F19">
        <w:rPr>
          <w:rStyle w:val="StyleUnderline"/>
        </w:rPr>
        <w:t>natural gas</w:t>
      </w:r>
      <w:r w:rsidRPr="00BF4F19">
        <w:rPr>
          <w:sz w:val="14"/>
        </w:rPr>
        <w:t xml:space="preserve"> in many countries (natural gas emits between 50 and 60 percent less CO2 when combusted in a new, efficient natural gas power plant compared with emissions from a typical new coal plant)78 </w:t>
      </w:r>
      <w:r w:rsidRPr="00BF4F19">
        <w:rPr>
          <w:rStyle w:val="StyleUnderline"/>
        </w:rPr>
        <w:t xml:space="preserve">will help reduce CO2 emissions per dollar of output </w:t>
      </w:r>
      <w:r w:rsidRPr="00BF4F19">
        <w:rPr>
          <w:rStyle w:val="Emphasis"/>
        </w:rPr>
        <w:t>even further</w:t>
      </w:r>
      <w:r w:rsidRPr="00BF4F19">
        <w:rPr>
          <w:sz w:val="14"/>
        </w:rPr>
        <w:t xml:space="preserve">, </w:t>
      </w:r>
      <w:r w:rsidRPr="00BF4F19">
        <w:rPr>
          <w:rStyle w:val="StyleUnderline"/>
        </w:rPr>
        <w:t xml:space="preserve">and that’s not accounting for the rise in </w:t>
      </w:r>
      <w:r w:rsidRPr="00BF4F19">
        <w:rPr>
          <w:rStyle w:val="Emphasis"/>
        </w:rPr>
        <w:t>non–fossil fuel sources</w:t>
      </w:r>
      <w:r w:rsidRPr="00BF4F19">
        <w:rPr>
          <w:rStyle w:val="StyleUnderline"/>
        </w:rPr>
        <w:t xml:space="preserve"> of power</w:t>
      </w:r>
      <w:r w:rsidRPr="00BF4F19">
        <w:rPr>
          <w:sz w:val="14"/>
        </w:rPr>
        <w:t xml:space="preserve"> such as wind and solar.</w:t>
      </w:r>
    </w:p>
    <w:p w14:paraId="62384773" w14:textId="77777777" w:rsidR="004D26D9" w:rsidRPr="00BF4F19" w:rsidRDefault="004D26D9" w:rsidP="004D26D9">
      <w:pPr>
        <w:rPr>
          <w:sz w:val="14"/>
        </w:rPr>
      </w:pPr>
      <w:r w:rsidRPr="00BF4F19">
        <w:rPr>
          <w:rStyle w:val="StyleUnderline"/>
        </w:rPr>
        <w:t xml:space="preserve">The long-term relationship between the intensity of CO2 emissions and economic development is furthermore </w:t>
      </w:r>
      <w:r w:rsidRPr="00BF4F19">
        <w:rPr>
          <w:rStyle w:val="Emphasis"/>
        </w:rPr>
        <w:t>quite notable</w:t>
      </w:r>
      <w:r w:rsidRPr="00BF4F19">
        <w:rPr>
          <w:sz w:val="14"/>
        </w:rPr>
        <w:t xml:space="preserv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w:t>
      </w:r>
      <w:r w:rsidRPr="00BF4F19">
        <w:rPr>
          <w:rStyle w:val="StyleUnderline"/>
        </w:rPr>
        <w:t xml:space="preserve">as countries move towards </w:t>
      </w:r>
      <w:r w:rsidRPr="00BF4F19">
        <w:rPr>
          <w:rStyle w:val="Emphasis"/>
        </w:rPr>
        <w:t>higher incomes</w:t>
      </w:r>
      <w:r w:rsidRPr="00BF4F19">
        <w:rPr>
          <w:sz w:val="14"/>
        </w:rPr>
        <w:t xml:space="preserve">, </w:t>
      </w:r>
      <w:r w:rsidRPr="00BF4F19">
        <w:rPr>
          <w:rStyle w:val="StyleUnderline"/>
        </w:rPr>
        <w:t>carbon intensity falls</w:t>
      </w:r>
      <w:r w:rsidRPr="00BF4F19">
        <w:rPr>
          <w:sz w:val="14"/>
        </w:rPr>
        <w:t xml:space="preserve"> again.”79</w:t>
      </w:r>
    </w:p>
    <w:p w14:paraId="2419ECAF" w14:textId="77777777" w:rsidR="004D26D9" w:rsidRPr="00BF4F19" w:rsidRDefault="004D26D9" w:rsidP="004D26D9">
      <w:pPr>
        <w:rPr>
          <w:sz w:val="14"/>
        </w:rPr>
      </w:pPr>
      <w:r w:rsidRPr="00BF4F19">
        <w:rPr>
          <w:sz w:val="14"/>
        </w:rPr>
        <w:t xml:space="preserve">That’s precisely what we are seeing in the data. To be sure, </w:t>
      </w:r>
      <w:r w:rsidRPr="00BF4F19">
        <w:rPr>
          <w:rStyle w:val="StyleUnderline"/>
        </w:rPr>
        <w:t>global CO2 emissions are still rising</w:t>
      </w:r>
      <w:r w:rsidRPr="00BF4F19">
        <w:rPr>
          <w:sz w:val="14"/>
        </w:rPr>
        <w:t xml:space="preserve">—they reached 36.44 billion metric tons in 2019— </w:t>
      </w:r>
      <w:r w:rsidRPr="00BF4F19">
        <w:rPr>
          <w:rStyle w:val="StyleUnderline"/>
        </w:rPr>
        <w:t xml:space="preserve">but looking at individual countries provides a </w:t>
      </w:r>
      <w:r w:rsidRPr="00BF4F19">
        <w:rPr>
          <w:rStyle w:val="Emphasis"/>
        </w:rPr>
        <w:t>more positive picture</w:t>
      </w:r>
      <w:r w:rsidRPr="00BF4F19">
        <w:rPr>
          <w:sz w:val="14"/>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1199AA41" w14:textId="77777777" w:rsidR="004D26D9" w:rsidRPr="00BF4F19" w:rsidRDefault="004D26D9" w:rsidP="004D26D9">
      <w:pPr>
        <w:rPr>
          <w:sz w:val="14"/>
        </w:rPr>
      </w:pPr>
      <w:r w:rsidRPr="00BF4F19">
        <w:rPr>
          <w:rStyle w:val="StyleUnderline"/>
        </w:rPr>
        <w:t xml:space="preserve">We are also getting better at </w:t>
      </w:r>
      <w:r w:rsidRPr="00BF4F19">
        <w:rPr>
          <w:rStyle w:val="Emphasis"/>
        </w:rPr>
        <w:t>saving freshwater</w:t>
      </w:r>
      <w:r w:rsidRPr="00BF4F19">
        <w:rPr>
          <w:sz w:val="14"/>
        </w:rPr>
        <w:t xml:space="preserve">, </w:t>
      </w:r>
      <w:r w:rsidRPr="00BF4F19">
        <w:rPr>
          <w:rStyle w:val="StyleUnderline"/>
        </w:rPr>
        <w:t>which is used widely in agriculture as well as in industrial production</w:t>
      </w:r>
      <w:r w:rsidRPr="00BF4F19">
        <w:rPr>
          <w:sz w:val="14"/>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4F252753" w14:textId="77777777" w:rsidR="004D26D9" w:rsidRPr="00BF4F19" w:rsidRDefault="004D26D9" w:rsidP="004D26D9">
      <w:pPr>
        <w:rPr>
          <w:sz w:val="14"/>
        </w:rPr>
      </w:pPr>
      <w:r w:rsidRPr="00BF4F19">
        <w:rPr>
          <w:sz w:val="14"/>
        </w:rPr>
        <w:t xml:space="preserve">Finally, consider the revolutionary findings of Massachusetts Institute of Technology scientist Andrew McAfee in his 2019 book, More from Less: The Surprising Story of How We Learned to Prosper Using Fewer Resources—and What Happens Next. For a long time, economists knew that </w:t>
      </w:r>
      <w:r w:rsidRPr="00BF4F19">
        <w:rPr>
          <w:rStyle w:val="StyleUnderline"/>
        </w:rPr>
        <w:t xml:space="preserve">the </w:t>
      </w:r>
      <w:r w:rsidRPr="00BF4F19">
        <w:rPr>
          <w:rStyle w:val="Emphasis"/>
        </w:rPr>
        <w:t>profit motive</w:t>
      </w:r>
      <w:r w:rsidRPr="00BF4F19">
        <w:rPr>
          <w:rStyle w:val="StyleUnderline"/>
        </w:rPr>
        <w:t xml:space="preserve"> compels companies to decrease the use of natural resources per dollar of output</w:t>
      </w:r>
      <w:r w:rsidRPr="00BF4F19">
        <w:rPr>
          <w:sz w:val="14"/>
        </w:rPr>
        <w:t>. When aluminum cans were introduced in 1959, for example, they weighed 85 grams. By 2011, they weighed 13 grams.82 Why pay more for inputs if you don’t have to?</w:t>
      </w:r>
    </w:p>
    <w:p w14:paraId="5F627F54" w14:textId="77777777" w:rsidR="004D26D9" w:rsidRPr="00BF4F19" w:rsidRDefault="004D26D9" w:rsidP="004D26D9">
      <w:pPr>
        <w:rPr>
          <w:sz w:val="14"/>
        </w:rPr>
      </w:pPr>
      <w:r w:rsidRPr="00BF4F19">
        <w:rPr>
          <w:sz w:val="14"/>
        </w:rPr>
        <w:t xml:space="preserve">But as McAfee discovered by looking at the U.S. consumption of 72 resources from aluminum to zinc, </w:t>
      </w:r>
      <w:r w:rsidRPr="00BF4F19">
        <w:rPr>
          <w:rStyle w:val="StyleUnderline"/>
        </w:rPr>
        <w:t xml:space="preserve">the absolute annual use of 66 resources </w:t>
      </w:r>
      <w:r w:rsidRPr="00BF4F19">
        <w:rPr>
          <w:rStyle w:val="Emphasis"/>
        </w:rPr>
        <w:t>peaked</w:t>
      </w:r>
      <w:r w:rsidRPr="00BF4F19">
        <w:rPr>
          <w:rStyle w:val="StyleUnderline"/>
        </w:rPr>
        <w:t xml:space="preserve"> prior to 2019</w:t>
      </w:r>
      <w:r w:rsidRPr="00BF4F19">
        <w:rPr>
          <w:sz w:val="14"/>
        </w:rPr>
        <w:t xml:space="preserve">. Likewise, </w:t>
      </w:r>
      <w:r w:rsidRPr="00BF4F19">
        <w:rPr>
          <w:rStyle w:val="StyleUnderline"/>
        </w:rPr>
        <w:t xml:space="preserve">energy use </w:t>
      </w:r>
      <w:r w:rsidRPr="00BF4F19">
        <w:rPr>
          <w:rStyle w:val="Emphasis"/>
        </w:rPr>
        <w:t>decreased</w:t>
      </w:r>
      <w:r w:rsidRPr="00BF4F19">
        <w:rPr>
          <w:rStyle w:val="StyleUnderline"/>
        </w:rPr>
        <w:t xml:space="preserve"> between 2008 and 2017</w:t>
      </w:r>
      <w:r w:rsidRPr="00BF4F19">
        <w:rPr>
          <w:sz w:val="14"/>
        </w:rPr>
        <w:t xml:space="preserve">, </w:t>
      </w:r>
      <w:r w:rsidRPr="00BF4F19">
        <w:rPr>
          <w:rStyle w:val="StyleUnderline"/>
        </w:rPr>
        <w:t xml:space="preserve">even though the U.S. economy </w:t>
      </w:r>
      <w:r w:rsidRPr="00BF4F19">
        <w:rPr>
          <w:rStyle w:val="Emphasis"/>
        </w:rPr>
        <w:t>expanded</w:t>
      </w:r>
      <w:r w:rsidRPr="00BF4F19">
        <w:rPr>
          <w:rStyle w:val="StyleUnderline"/>
        </w:rPr>
        <w:t xml:space="preserve"> by 15 percent</w:t>
      </w:r>
      <w:r w:rsidRPr="00BF4F19">
        <w:rPr>
          <w:sz w:val="14"/>
        </w:rPr>
        <w:t xml:space="preserve"> over the same period. </w:t>
      </w:r>
      <w:r w:rsidRPr="00BF4F19">
        <w:rPr>
          <w:sz w:val="14"/>
          <w:szCs w:val="14"/>
        </w:rPr>
        <w:t>The U.S. economy</w:t>
      </w:r>
      <w:r w:rsidRPr="00BF4F19">
        <w:rPr>
          <w:sz w:val="14"/>
        </w:rPr>
        <w:t xml:space="preserve">, in other words, has reached such a level of efficiency and sophistication that </w:t>
      </w:r>
      <w:r w:rsidRPr="00BF4F19">
        <w:rPr>
          <w:rStyle w:val="StyleUnderline"/>
        </w:rPr>
        <w:t>it is possible</w:t>
      </w:r>
      <w:r w:rsidRPr="00BF4F19">
        <w:rPr>
          <w:sz w:val="14"/>
        </w:rPr>
        <w:t xml:space="preserve"> for it </w:t>
      </w:r>
      <w:r w:rsidRPr="00BF4F19">
        <w:rPr>
          <w:rStyle w:val="StyleUnderline"/>
        </w:rPr>
        <w:t xml:space="preserve">to produce an </w:t>
      </w:r>
      <w:r w:rsidRPr="00BF4F19">
        <w:rPr>
          <w:rStyle w:val="Emphasis"/>
        </w:rPr>
        <w:t>ever-increasing amount</w:t>
      </w:r>
      <w:r w:rsidRPr="00BF4F19">
        <w:rPr>
          <w:rStyle w:val="StyleUnderline"/>
        </w:rPr>
        <w:t xml:space="preserve"> of goods and services while at the same time using </w:t>
      </w:r>
      <w:r w:rsidRPr="00BF4F19">
        <w:rPr>
          <w:rStyle w:val="Emphasis"/>
        </w:rPr>
        <w:t>ever-fewer resources</w:t>
      </w:r>
      <w:r w:rsidRPr="00BF4F19">
        <w:rPr>
          <w:sz w:val="14"/>
        </w:rPr>
        <w:t xml:space="preserve">.83 </w:t>
      </w:r>
      <w:r w:rsidRPr="00BF4F19">
        <w:rPr>
          <w:rStyle w:val="StyleUnderline"/>
        </w:rPr>
        <w:t xml:space="preserve">There is </w:t>
      </w:r>
      <w:r w:rsidRPr="00BF4F19">
        <w:rPr>
          <w:rStyle w:val="Emphasis"/>
        </w:rPr>
        <w:t>every reason</w:t>
      </w:r>
      <w:r w:rsidRPr="00BF4F19">
        <w:rPr>
          <w:rStyle w:val="StyleUnderline"/>
        </w:rPr>
        <w:t xml:space="preserve"> to expect that as other economies become</w:t>
      </w:r>
      <w:r w:rsidRPr="00BF4F19">
        <w:rPr>
          <w:sz w:val="14"/>
        </w:rPr>
        <w:t xml:space="preserve"> similarly </w:t>
      </w:r>
      <w:r w:rsidRPr="00BF4F19">
        <w:rPr>
          <w:rStyle w:val="Emphasis"/>
        </w:rPr>
        <w:t>advanced</w:t>
      </w:r>
      <w:r w:rsidRPr="00BF4F19">
        <w:rPr>
          <w:sz w:val="14"/>
        </w:rPr>
        <w:t xml:space="preserve">, </w:t>
      </w:r>
      <w:r w:rsidRPr="00BF4F19">
        <w:rPr>
          <w:rStyle w:val="StyleUnderline"/>
        </w:rPr>
        <w:t>they</w:t>
      </w:r>
      <w:r w:rsidRPr="00BF4F19">
        <w:rPr>
          <w:sz w:val="14"/>
        </w:rPr>
        <w:t xml:space="preserve"> too </w:t>
      </w:r>
      <w:r w:rsidRPr="00BF4F19">
        <w:rPr>
          <w:rStyle w:val="StyleUnderline"/>
        </w:rPr>
        <w:t xml:space="preserve">will </w:t>
      </w:r>
      <w:r w:rsidRPr="00BF4F19">
        <w:rPr>
          <w:rStyle w:val="Emphasis"/>
        </w:rPr>
        <w:t>reduce</w:t>
      </w:r>
      <w:r w:rsidRPr="00BF4F19">
        <w:rPr>
          <w:sz w:val="14"/>
        </w:rPr>
        <w:t xml:space="preserve"> their absolute </w:t>
      </w:r>
      <w:r w:rsidRPr="00BF4F19">
        <w:rPr>
          <w:rStyle w:val="Emphasis"/>
        </w:rPr>
        <w:t>consumption</w:t>
      </w:r>
      <w:r w:rsidRPr="00BF4F19">
        <w:rPr>
          <w:sz w:val="14"/>
        </w:rPr>
        <w:t xml:space="preserve"> of resources.</w:t>
      </w:r>
    </w:p>
    <w:p w14:paraId="60BBB419" w14:textId="77777777" w:rsidR="004D26D9" w:rsidRPr="00BF4F19" w:rsidRDefault="004D26D9" w:rsidP="004D26D9">
      <w:pPr>
        <w:pStyle w:val="Heading3"/>
      </w:pPr>
      <w:r w:rsidRPr="00BF4F19">
        <w:t>AT: Unsustainable—Overpopulation</w:t>
      </w:r>
    </w:p>
    <w:p w14:paraId="1BF90338" w14:textId="77777777" w:rsidR="004D26D9" w:rsidRPr="00BF4F19" w:rsidRDefault="004D26D9" w:rsidP="004D26D9">
      <w:pPr>
        <w:pStyle w:val="Heading4"/>
      </w:pPr>
      <w:r w:rsidRPr="00BF4F19">
        <w:t xml:space="preserve">No overpopulation. They conflate </w:t>
      </w:r>
      <w:r w:rsidRPr="00BF4F19">
        <w:rPr>
          <w:u w:val="single"/>
        </w:rPr>
        <w:t>life expectancy</w:t>
      </w:r>
      <w:r w:rsidRPr="00BF4F19">
        <w:t xml:space="preserve"> with </w:t>
      </w:r>
      <w:r w:rsidRPr="00BF4F19">
        <w:rPr>
          <w:u w:val="single"/>
        </w:rPr>
        <w:t>fertility</w:t>
      </w:r>
      <w:r w:rsidRPr="00BF4F19">
        <w:t>.</w:t>
      </w:r>
    </w:p>
    <w:p w14:paraId="3AFD308B" w14:textId="77777777" w:rsidR="004D26D9" w:rsidRPr="00BF4F19" w:rsidRDefault="004D26D9" w:rsidP="004D26D9">
      <w:r w:rsidRPr="00BF4F19">
        <w:rPr>
          <w:rStyle w:val="Style13ptBold"/>
        </w:rPr>
        <w:t>Pooley and Tupy, 22</w:t>
      </w:r>
      <w:r w:rsidRPr="00BF4F19">
        <w:t xml:space="preserve">—associate professor of business management at Brigham Young University-Hawaii; senior fellow at the Cato Institute’s Center for Global Liberty and Prosperity (Gale and Marian, “Julian Simon and the bet that made him famous,” </w:t>
      </w:r>
      <w:r w:rsidRPr="00BF4F19">
        <w:rPr>
          <w:i/>
        </w:rPr>
        <w:t>Superabundance: The Story of Population Growth, Innovation, and Human Flourishing on an Infinitely Bountiful Planet</w:t>
      </w:r>
      <w:r w:rsidRPr="00BF4F19">
        <w:t>, Chapter 3, 111, dml)</w:t>
      </w:r>
    </w:p>
    <w:p w14:paraId="1E3C1CFD" w14:textId="77777777" w:rsidR="004D26D9" w:rsidRPr="00BF4F19" w:rsidRDefault="004D26D9" w:rsidP="004D26D9">
      <w:pPr>
        <w:rPr>
          <w:sz w:val="14"/>
        </w:rPr>
      </w:pPr>
      <w:r w:rsidRPr="00BF4F19">
        <w:rPr>
          <w:sz w:val="14"/>
        </w:rPr>
        <w:t xml:space="preserve">First, as Ted Nordhaus from the Breakthrough Institute in California observed in 2019, the </w:t>
      </w:r>
      <w:r w:rsidRPr="00BF4F19">
        <w:rPr>
          <w:rStyle w:val="StyleUnderline"/>
        </w:rPr>
        <w:t xml:space="preserve">frameworks assume that humans will continue to </w:t>
      </w:r>
      <w:r w:rsidRPr="00BF4F19">
        <w:rPr>
          <w:rStyle w:val="Emphasis"/>
        </w:rPr>
        <w:t>reproduce with abandon</w:t>
      </w:r>
      <w:r w:rsidRPr="00BF4F19">
        <w:rPr>
          <w:sz w:val="14"/>
        </w:rPr>
        <w:t xml:space="preserve">. In reality, </w:t>
      </w:r>
      <w:r w:rsidRPr="00BF4F19">
        <w:rPr>
          <w:rStyle w:val="Emphasis"/>
        </w:rPr>
        <w:t>data</w:t>
      </w:r>
      <w:r w:rsidRPr="00BF4F19">
        <w:rPr>
          <w:rStyle w:val="StyleUnderline"/>
        </w:rPr>
        <w:t xml:space="preserve"> show that as an economy becomes </w:t>
      </w:r>
      <w:r w:rsidRPr="00BF4F19">
        <w:rPr>
          <w:rStyle w:val="Emphasis"/>
        </w:rPr>
        <w:t>more developed</w:t>
      </w:r>
      <w:r w:rsidRPr="00BF4F19">
        <w:rPr>
          <w:sz w:val="14"/>
        </w:rPr>
        <w:t xml:space="preserve">, </w:t>
      </w:r>
      <w:r w:rsidRPr="00BF4F19">
        <w:rPr>
          <w:rStyle w:val="StyleUnderline"/>
        </w:rPr>
        <w:t xml:space="preserve">birth rates begin to </w:t>
      </w:r>
      <w:r w:rsidRPr="00BF4F19">
        <w:rPr>
          <w:rStyle w:val="Emphasis"/>
        </w:rPr>
        <w:t>fall</w:t>
      </w:r>
      <w:r w:rsidRPr="00BF4F19">
        <w:rPr>
          <w:sz w:val="14"/>
        </w:rPr>
        <w:t xml:space="preserve">. </w:t>
      </w:r>
      <w:r w:rsidRPr="00BF4F19">
        <w:rPr>
          <w:rStyle w:val="StyleUnderline"/>
        </w:rPr>
        <w:t xml:space="preserve">The massive population growth in recent decades is due to rising </w:t>
      </w:r>
      <w:r w:rsidRPr="00BF4F19">
        <w:rPr>
          <w:rStyle w:val="Emphasis"/>
        </w:rPr>
        <w:t>life expectancy</w:t>
      </w:r>
      <w:r w:rsidRPr="00BF4F19">
        <w:rPr>
          <w:sz w:val="14"/>
        </w:rPr>
        <w:t xml:space="preserve">, </w:t>
      </w:r>
      <w:r w:rsidRPr="00BF4F19">
        <w:rPr>
          <w:rStyle w:val="StyleUnderline"/>
        </w:rPr>
        <w:t xml:space="preserve">not rising </w:t>
      </w:r>
      <w:r w:rsidRPr="00BF4F19">
        <w:rPr>
          <w:rStyle w:val="Emphasis"/>
        </w:rPr>
        <w:t>fertility</w:t>
      </w:r>
      <w:r w:rsidRPr="00BF4F19">
        <w:rPr>
          <w:sz w:val="14"/>
        </w:rPr>
        <w:t xml:space="preserve">.49 The </w:t>
      </w:r>
      <w:r w:rsidRPr="00BF4F19">
        <w:rPr>
          <w:rStyle w:val="StyleUnderline"/>
        </w:rPr>
        <w:t>birth rates</w:t>
      </w:r>
      <w:r w:rsidRPr="00BF4F19">
        <w:rPr>
          <w:sz w:val="14"/>
        </w:rPr>
        <w:t xml:space="preserve"> of the United States, Europe, Japan, China, and large parts of Latin America </w:t>
      </w:r>
      <w:r w:rsidRPr="00BF4F19">
        <w:rPr>
          <w:rStyle w:val="StyleUnderline"/>
        </w:rPr>
        <w:t xml:space="preserve">have actually </w:t>
      </w:r>
      <w:r w:rsidRPr="00BF4F19">
        <w:rPr>
          <w:rStyle w:val="Emphasis"/>
        </w:rPr>
        <w:t>fallen</w:t>
      </w:r>
      <w:r w:rsidRPr="00BF4F19">
        <w:rPr>
          <w:rStyle w:val="StyleUnderline"/>
        </w:rPr>
        <w:t xml:space="preserve"> below</w:t>
      </w:r>
      <w:r w:rsidRPr="00BF4F19">
        <w:rPr>
          <w:sz w:val="14"/>
        </w:rPr>
        <w:t xml:space="preserve"> the </w:t>
      </w:r>
      <w:r w:rsidRPr="00BF4F19">
        <w:rPr>
          <w:rStyle w:val="StyleUnderline"/>
        </w:rPr>
        <w:t>replacement level</w:t>
      </w:r>
      <w:r w:rsidRPr="00BF4F19">
        <w:rPr>
          <w:sz w:val="14"/>
        </w:rPr>
        <w:t xml:space="preserve"> of 2.1 children per woman for some time. </w:t>
      </w:r>
      <w:r w:rsidRPr="00BF4F19">
        <w:rPr>
          <w:rStyle w:val="StyleUnderline"/>
        </w:rPr>
        <w:t xml:space="preserve">That means that their populations are actually starting to </w:t>
      </w:r>
      <w:r w:rsidRPr="00BF4F19">
        <w:rPr>
          <w:rStyle w:val="Emphasis"/>
        </w:rPr>
        <w:t>shrink</w:t>
      </w:r>
      <w:r w:rsidRPr="00BF4F19">
        <w:rPr>
          <w:sz w:val="14"/>
        </w:rPr>
        <w:t xml:space="preserve">. </w:t>
      </w:r>
      <w:r w:rsidRPr="00BF4F19">
        <w:rPr>
          <w:rStyle w:val="StyleUnderline"/>
        </w:rPr>
        <w:t xml:space="preserve">It’s </w:t>
      </w:r>
      <w:r w:rsidRPr="00BF4F19">
        <w:rPr>
          <w:rStyle w:val="Emphasis"/>
        </w:rPr>
        <w:t>likely</w:t>
      </w:r>
      <w:r w:rsidRPr="00BF4F19">
        <w:rPr>
          <w:rStyle w:val="StyleUnderline"/>
        </w:rPr>
        <w:t xml:space="preserve"> that the </w:t>
      </w:r>
      <w:r w:rsidRPr="00BF4F19">
        <w:rPr>
          <w:rStyle w:val="Emphasis"/>
        </w:rPr>
        <w:t>rest of the world</w:t>
      </w:r>
      <w:r w:rsidRPr="00BF4F19">
        <w:rPr>
          <w:rStyle w:val="StyleUnderline"/>
        </w:rPr>
        <w:t xml:space="preserve"> will follow that trend</w:t>
      </w:r>
      <w:r w:rsidRPr="00BF4F19">
        <w:rPr>
          <w:sz w:val="14"/>
        </w:rPr>
        <w:t>. What does that mean?</w:t>
      </w:r>
    </w:p>
    <w:p w14:paraId="0330DD3F" w14:textId="77777777" w:rsidR="004D26D9" w:rsidRPr="00BF4F19" w:rsidRDefault="004D26D9" w:rsidP="004D26D9">
      <w:pPr>
        <w:rPr>
          <w:sz w:val="14"/>
        </w:rPr>
      </w:pPr>
      <w:r w:rsidRPr="00BF4F19">
        <w:rPr>
          <w:sz w:val="14"/>
        </w:rPr>
        <w:t xml:space="preserve">According to Bailey, the “world population will likely peak at 9.8 billion people at around 2080 and fall to 9.5 billion by 2100 in the medium fertility scenario calculated by demographer Wolfgang Lutz and his colleagues at the International Institute of Applied Systems Analysis. Alternatively, </w:t>
      </w:r>
      <w:r w:rsidRPr="00BF4F19">
        <w:rPr>
          <w:rStyle w:val="StyleUnderline"/>
        </w:rPr>
        <w:t xml:space="preserve">assuming </w:t>
      </w:r>
      <w:r w:rsidRPr="00BF4F19">
        <w:rPr>
          <w:rStyle w:val="Emphasis"/>
        </w:rPr>
        <w:t>rapid economic growth</w:t>
      </w:r>
      <w:r w:rsidRPr="00BF4F19">
        <w:rPr>
          <w:sz w:val="14"/>
        </w:rPr>
        <w:t xml:space="preserve">, </w:t>
      </w:r>
      <w:r w:rsidRPr="00BF4F19">
        <w:rPr>
          <w:rStyle w:val="Emphasis"/>
        </w:rPr>
        <w:t>technological advancement</w:t>
      </w:r>
      <w:r w:rsidRPr="00BF4F19">
        <w:rPr>
          <w:sz w:val="14"/>
        </w:rPr>
        <w:t xml:space="preserve">, </w:t>
      </w:r>
      <w:r w:rsidRPr="00BF4F19">
        <w:rPr>
          <w:rStyle w:val="StyleUnderline"/>
        </w:rPr>
        <w:t xml:space="preserve">and rising levels of </w:t>
      </w:r>
      <w:r w:rsidRPr="00BF4F19">
        <w:rPr>
          <w:rStyle w:val="Emphasis"/>
        </w:rPr>
        <w:t>educational attainment</w:t>
      </w:r>
      <w:r w:rsidRPr="00BF4F19">
        <w:rPr>
          <w:sz w:val="14"/>
        </w:rPr>
        <w:t xml:space="preserve"> for both sexes—all factors that tend to lower fertility—Lutz projects that </w:t>
      </w:r>
      <w:r w:rsidRPr="00BF4F19">
        <w:rPr>
          <w:rStyle w:val="StyleUnderline"/>
        </w:rPr>
        <w:t>world population will</w:t>
      </w:r>
      <w:r w:rsidRPr="00BF4F19">
        <w:rPr>
          <w:sz w:val="14"/>
        </w:rPr>
        <w:t xml:space="preserve"> more likely </w:t>
      </w:r>
      <w:r w:rsidRPr="00BF4F19">
        <w:rPr>
          <w:rStyle w:val="Emphasis"/>
        </w:rPr>
        <w:t>peak</w:t>
      </w:r>
      <w:r w:rsidRPr="00BF4F19">
        <w:rPr>
          <w:sz w:val="14"/>
        </w:rPr>
        <w:t xml:space="preserve"> at around 8.9 billion </w:t>
      </w:r>
      <w:r w:rsidRPr="00BF4F19">
        <w:rPr>
          <w:rStyle w:val="StyleUnderline"/>
        </w:rPr>
        <w:t xml:space="preserve">by 2060 and </w:t>
      </w:r>
      <w:r w:rsidRPr="00BF4F19">
        <w:rPr>
          <w:rStyle w:val="Emphasis"/>
        </w:rPr>
        <w:t>decline</w:t>
      </w:r>
      <w:r w:rsidRPr="00BF4F19">
        <w:rPr>
          <w:sz w:val="14"/>
        </w:rPr>
        <w:t xml:space="preserve"> to 7.8 billion </w:t>
      </w:r>
      <w:r w:rsidRPr="00BF4F19">
        <w:rPr>
          <w:rStyle w:val="StyleUnderline"/>
        </w:rPr>
        <w:t>by the end of the twenty-first century</w:t>
      </w:r>
      <w:r w:rsidRPr="00BF4F19">
        <w:rPr>
          <w:sz w:val="14"/>
        </w:rPr>
        <w:t>.”50</w:t>
      </w:r>
    </w:p>
    <w:p w14:paraId="04A46A5F" w14:textId="77777777" w:rsidR="004D26D9" w:rsidRPr="00BF4F19" w:rsidRDefault="004D26D9" w:rsidP="004D26D9"/>
    <w:p w14:paraId="32915FA2" w14:textId="77777777" w:rsidR="004D26D9" w:rsidRPr="00BF4F19" w:rsidRDefault="004D26D9" w:rsidP="004D26D9">
      <w:pPr>
        <w:pStyle w:val="Heading3"/>
      </w:pPr>
      <w:r w:rsidRPr="00BF4F19">
        <w:t xml:space="preserve">AT: Unsustainable—Resources </w:t>
      </w:r>
    </w:p>
    <w:p w14:paraId="0E0E9F44" w14:textId="77777777" w:rsidR="004D26D9" w:rsidRPr="00BF4F19" w:rsidRDefault="004D26D9" w:rsidP="004D26D9">
      <w:pPr>
        <w:pStyle w:val="Heading4"/>
      </w:pPr>
      <w:r w:rsidRPr="00BF4F19">
        <w:t xml:space="preserve">Capitalism is </w:t>
      </w:r>
      <w:r w:rsidRPr="00BF4F19">
        <w:rPr>
          <w:u w:val="single"/>
        </w:rPr>
        <w:t>reversing</w:t>
      </w:r>
      <w:r w:rsidRPr="00BF4F19">
        <w:t xml:space="preserve"> trends. Growth is now </w:t>
      </w:r>
      <w:r w:rsidRPr="00BF4F19">
        <w:rPr>
          <w:u w:val="single"/>
        </w:rPr>
        <w:t>resource-saving</w:t>
      </w:r>
      <w:r w:rsidRPr="00BF4F19">
        <w:t>.</w:t>
      </w:r>
    </w:p>
    <w:p w14:paraId="62009AA0" w14:textId="77777777" w:rsidR="004D26D9" w:rsidRPr="00BF4F19" w:rsidRDefault="004D26D9" w:rsidP="004D26D9">
      <w:r w:rsidRPr="00BF4F19">
        <w:rPr>
          <w:rStyle w:val="Style13ptBold"/>
        </w:rPr>
        <w:t>Pooley and Tupy, 22</w:t>
      </w:r>
      <w:r w:rsidRPr="00BF4F19">
        <w:t xml:space="preserve">—associate professor of business management at Brigham Young University-Hawaii; senior fellow at the Cato Institute’s Center for Global Liberty and Prosperity (Gale and Marian, “Julian Simon and the bet that made him famous,” </w:t>
      </w:r>
      <w:r w:rsidRPr="00BF4F19">
        <w:rPr>
          <w:i/>
        </w:rPr>
        <w:t>Superabundance: The Story of Population Growth, Innovation, and Human Flourishing on an Infinitely Bountiful Planet</w:t>
      </w:r>
      <w:r w:rsidRPr="00BF4F19">
        <w:t>, Chapter 3, 111-114, dml)</w:t>
      </w:r>
    </w:p>
    <w:p w14:paraId="4C38E70B" w14:textId="77777777" w:rsidR="004D26D9" w:rsidRPr="00BF4F19" w:rsidRDefault="004D26D9" w:rsidP="004D26D9">
      <w:pPr>
        <w:rPr>
          <w:sz w:val="14"/>
        </w:rPr>
      </w:pPr>
      <w:r w:rsidRPr="00BF4F19">
        <w:rPr>
          <w:sz w:val="14"/>
        </w:rPr>
        <w:t xml:space="preserve">Second, modern </w:t>
      </w:r>
      <w:r w:rsidRPr="00BF4F19">
        <w:rPr>
          <w:rStyle w:val="StyleUnderline"/>
        </w:rPr>
        <w:t>doomsayers</w:t>
      </w:r>
      <w:r w:rsidRPr="00BF4F19">
        <w:rPr>
          <w:sz w:val="14"/>
        </w:rPr>
        <w:t xml:space="preserve">, who recognize that the human population may actually shrink in the future, </w:t>
      </w:r>
      <w:r w:rsidRPr="00BF4F19">
        <w:rPr>
          <w:rStyle w:val="StyleUnderline"/>
        </w:rPr>
        <w:t xml:space="preserve">worry that free enterprise will continue to drive human consumption of resources to </w:t>
      </w:r>
      <w:r w:rsidRPr="00BF4F19">
        <w:rPr>
          <w:rStyle w:val="Emphasis"/>
        </w:rPr>
        <w:t>higher</w:t>
      </w:r>
      <w:r w:rsidRPr="00BF4F19">
        <w:rPr>
          <w:rStyle w:val="StyleUnderline"/>
        </w:rPr>
        <w:t xml:space="preserve"> and </w:t>
      </w:r>
      <w:r w:rsidRPr="00BF4F19">
        <w:rPr>
          <w:rStyle w:val="Emphasis"/>
        </w:rPr>
        <w:t>higher</w:t>
      </w:r>
      <w:r w:rsidRPr="00BF4F19">
        <w:rPr>
          <w:rStyle w:val="StyleUnderline"/>
        </w:rPr>
        <w:t xml:space="preserve"> levels</w:t>
      </w:r>
      <w:r w:rsidRPr="00BF4F19">
        <w:rPr>
          <w:sz w:val="14"/>
        </w:rPr>
        <w:t xml:space="preserve">.51 Again, </w:t>
      </w:r>
      <w:r w:rsidRPr="00BF4F19">
        <w:rPr>
          <w:rStyle w:val="Emphasis"/>
        </w:rPr>
        <w:t>the data do not agree</w:t>
      </w:r>
      <w:r w:rsidRPr="00BF4F19">
        <w:rPr>
          <w:sz w:val="14"/>
        </w:rPr>
        <w:t xml:space="preserve">. We have already noted McAfee’s 2019 book, More from Less: The Surprising Story of How We Learned to Prosper Using Fewer Resources—and What Happens Next. </w:t>
      </w:r>
      <w:r w:rsidRPr="00BF4F19">
        <w:rPr>
          <w:rStyle w:val="StyleUnderline"/>
        </w:rPr>
        <w:t>Sophisticated economies</w:t>
      </w:r>
      <w:r w:rsidRPr="00BF4F19">
        <w:rPr>
          <w:sz w:val="14"/>
        </w:rPr>
        <w:t xml:space="preserve">, he found, </w:t>
      </w:r>
      <w:r w:rsidRPr="00BF4F19">
        <w:rPr>
          <w:rStyle w:val="StyleUnderline"/>
        </w:rPr>
        <w:t>are</w:t>
      </w:r>
      <w:r w:rsidRPr="00BF4F19">
        <w:rPr>
          <w:sz w:val="14"/>
        </w:rPr>
        <w:t xml:space="preserve"> currently </w:t>
      </w:r>
      <w:r w:rsidRPr="00BF4F19">
        <w:rPr>
          <w:rStyle w:val="StyleUnderline"/>
        </w:rPr>
        <w:t xml:space="preserve">producing </w:t>
      </w:r>
      <w:r w:rsidRPr="00BF4F19">
        <w:rPr>
          <w:rStyle w:val="Emphasis"/>
        </w:rPr>
        <w:t>ever more goods</w:t>
      </w:r>
      <w:r w:rsidRPr="00BF4F19">
        <w:rPr>
          <w:rStyle w:val="StyleUnderline"/>
        </w:rPr>
        <w:t xml:space="preserve"> and </w:t>
      </w:r>
      <w:r w:rsidRPr="00BF4F19">
        <w:rPr>
          <w:rStyle w:val="Emphasis"/>
        </w:rPr>
        <w:t>services</w:t>
      </w:r>
      <w:r w:rsidRPr="00BF4F19">
        <w:rPr>
          <w:sz w:val="14"/>
        </w:rPr>
        <w:t xml:space="preserve">, </w:t>
      </w:r>
      <w:r w:rsidRPr="00BF4F19">
        <w:rPr>
          <w:rStyle w:val="StyleUnderline"/>
        </w:rPr>
        <w:t xml:space="preserve">while at the same time using </w:t>
      </w:r>
      <w:r w:rsidRPr="00BF4F19">
        <w:rPr>
          <w:rStyle w:val="Emphasis"/>
        </w:rPr>
        <w:t>ever fewer resources</w:t>
      </w:r>
      <w:r w:rsidRPr="00BF4F19">
        <w:rPr>
          <w:sz w:val="14"/>
        </w:rPr>
        <w:t xml:space="preserve">. </w:t>
      </w:r>
      <w:r w:rsidRPr="00BF4F19">
        <w:rPr>
          <w:rStyle w:val="StyleUnderline"/>
        </w:rPr>
        <w:t xml:space="preserve">That is a result of a </w:t>
      </w:r>
      <w:r w:rsidRPr="00BF4F19">
        <w:rPr>
          <w:rStyle w:val="Emphasis"/>
        </w:rPr>
        <w:t>sustained transition</w:t>
      </w:r>
      <w:r w:rsidRPr="00BF4F19">
        <w:rPr>
          <w:rStyle w:val="StyleUnderline"/>
        </w:rPr>
        <w:t xml:space="preserve"> in advanced countries from industry to less resource-intensive economic activities that deal with services and information</w:t>
      </w:r>
      <w:r w:rsidRPr="00BF4F19">
        <w:rPr>
          <w:sz w:val="14"/>
        </w:rPr>
        <w:t>.</w:t>
      </w:r>
    </w:p>
    <w:p w14:paraId="3E047D58" w14:textId="77777777" w:rsidR="004D26D9" w:rsidRPr="00BF4F19" w:rsidRDefault="004D26D9" w:rsidP="004D26D9">
      <w:pPr>
        <w:rPr>
          <w:sz w:val="14"/>
        </w:rPr>
      </w:pPr>
      <w:r w:rsidRPr="00BF4F19">
        <w:rPr>
          <w:sz w:val="14"/>
        </w:rPr>
        <w:t xml:space="preserve">To that process, we may also add </w:t>
      </w:r>
      <w:r w:rsidRPr="00BF4F19">
        <w:rPr>
          <w:rStyle w:val="Emphasis"/>
        </w:rPr>
        <w:t>dematerialization</w:t>
      </w:r>
      <w:r w:rsidRPr="00BF4F19">
        <w:rPr>
          <w:sz w:val="14"/>
        </w:rPr>
        <w:t xml:space="preserve">, which </w:t>
      </w:r>
      <w:r w:rsidRPr="00BF4F19">
        <w:rPr>
          <w:rStyle w:val="StyleUnderline"/>
        </w:rPr>
        <w:t>refers to declining consumption of material and energy per unit of</w:t>
      </w:r>
      <w:r w:rsidRPr="00BF4F19">
        <w:rPr>
          <w:sz w:val="14"/>
        </w:rPr>
        <w:t xml:space="preserve"> gross domestic product (</w:t>
      </w:r>
      <w:r w:rsidRPr="00BF4F19">
        <w:rPr>
          <w:rStyle w:val="StyleUnderline"/>
        </w:rPr>
        <w:t>GDP</w:t>
      </w:r>
      <w:r w:rsidRPr="00BF4F19">
        <w:rPr>
          <w:sz w:val="14"/>
        </w:rPr>
        <w:t xml:space="preserve">). According to Jesse Ausubel from Rockefeller University and Paul E. Waggoner from the Connecticut Agricultural Experiment Station, “If consumers dematerialize their intensity of use of goods and technicians produce the goods with a lower intensity of impact, </w:t>
      </w:r>
      <w:r w:rsidRPr="00BF4F19">
        <w:rPr>
          <w:rStyle w:val="StyleUnderline"/>
        </w:rPr>
        <w:t xml:space="preserve">people can </w:t>
      </w:r>
      <w:r w:rsidRPr="00BF4F19">
        <w:rPr>
          <w:rStyle w:val="Emphasis"/>
        </w:rPr>
        <w:t>grow</w:t>
      </w:r>
      <w:r w:rsidRPr="00BF4F19">
        <w:rPr>
          <w:rStyle w:val="StyleUnderline"/>
        </w:rPr>
        <w:t xml:space="preserve"> in numbers and affluence </w:t>
      </w:r>
      <w:r w:rsidRPr="00BF4F19">
        <w:rPr>
          <w:rStyle w:val="Emphasis"/>
        </w:rPr>
        <w:t>without</w:t>
      </w:r>
      <w:r w:rsidRPr="00BF4F19">
        <w:rPr>
          <w:rStyle w:val="StyleUnderline"/>
        </w:rPr>
        <w:t xml:space="preserve"> a proportionally greater environmental impact</w:t>
      </w:r>
      <w:r w:rsidRPr="00BF4F19">
        <w:rPr>
          <w:sz w:val="14"/>
        </w:rPr>
        <w:t>.”52</w:t>
      </w:r>
    </w:p>
    <w:p w14:paraId="4D496578" w14:textId="77777777" w:rsidR="004D26D9" w:rsidRPr="00BF4F19" w:rsidRDefault="004D26D9" w:rsidP="004D26D9">
      <w:pPr>
        <w:rPr>
          <w:sz w:val="14"/>
        </w:rPr>
      </w:pPr>
      <w:r w:rsidRPr="00BF4F19">
        <w:rPr>
          <w:sz w:val="14"/>
        </w:rPr>
        <w:t xml:space="preserve">Why would people do that? </w:t>
      </w:r>
      <w:r w:rsidRPr="00BF4F19">
        <w:rPr>
          <w:rStyle w:val="StyleUnderline"/>
        </w:rPr>
        <w:t xml:space="preserve">Dematerialization </w:t>
      </w:r>
      <w:r w:rsidRPr="00BF4F19">
        <w:rPr>
          <w:rStyle w:val="Emphasis"/>
        </w:rPr>
        <w:t>makes economic sense</w:t>
      </w:r>
      <w:r w:rsidRPr="00BF4F19">
        <w:rPr>
          <w:rStyle w:val="StyleUnderline"/>
        </w:rPr>
        <w:t xml:space="preserve"> to producers</w:t>
      </w:r>
      <w:r w:rsidRPr="00BF4F19">
        <w:rPr>
          <w:sz w:val="14"/>
        </w:rPr>
        <w:t xml:space="preserve">, since </w:t>
      </w:r>
      <w:r w:rsidRPr="00BF4F19">
        <w:rPr>
          <w:rStyle w:val="StyleUnderline"/>
        </w:rPr>
        <w:t xml:space="preserve">spending less on inputs can </w:t>
      </w:r>
      <w:r w:rsidRPr="00BF4F19">
        <w:rPr>
          <w:rStyle w:val="Emphasis"/>
        </w:rPr>
        <w:t>swell</w:t>
      </w:r>
      <w:r w:rsidRPr="00BF4F19">
        <w:rPr>
          <w:rStyle w:val="StyleUnderline"/>
        </w:rPr>
        <w:t xml:space="preserve"> profit margins and make outputs </w:t>
      </w:r>
      <w:r w:rsidRPr="00BF4F19">
        <w:rPr>
          <w:rStyle w:val="Emphasis"/>
        </w:rPr>
        <w:t>cheaper</w:t>
      </w:r>
      <w:r w:rsidRPr="00BF4F19">
        <w:rPr>
          <w:rStyle w:val="StyleUnderline"/>
        </w:rPr>
        <w:t xml:space="preserve"> and therefore </w:t>
      </w:r>
      <w:r w:rsidRPr="00BF4F19">
        <w:rPr>
          <w:rStyle w:val="Emphasis"/>
        </w:rPr>
        <w:t>more competitive</w:t>
      </w:r>
      <w:r w:rsidRPr="00BF4F19">
        <w:rPr>
          <w:sz w:val="14"/>
        </w:rPr>
        <w:t xml:space="preserve">.53 </w:t>
      </w:r>
      <w:r w:rsidRPr="00BF4F19">
        <w:rPr>
          <w:rStyle w:val="StyleUnderline"/>
        </w:rPr>
        <w:t xml:space="preserve">It makes sense to </w:t>
      </w:r>
      <w:r w:rsidRPr="00BF4F19">
        <w:rPr>
          <w:rStyle w:val="Emphasis"/>
        </w:rPr>
        <w:t>consumers</w:t>
      </w:r>
      <w:r w:rsidRPr="00BF4F19">
        <w:rPr>
          <w:rStyle w:val="StyleUnderline"/>
        </w:rPr>
        <w:t xml:space="preserve"> as well</w:t>
      </w:r>
      <w:r w:rsidRPr="00BF4F19">
        <w:rPr>
          <w:sz w:val="14"/>
        </w:rPr>
        <w:t xml:space="preserve">. Consider, for example, the growing use of smartphones. The product combines functions that previously required a myriad of separate devices, including a telephone, camera, radio, television set, alarm clock, newspaper, photo album, voice recorder, maps, compass, and more. </w:t>
      </w:r>
      <w:r w:rsidRPr="00BF4F19">
        <w:rPr>
          <w:rStyle w:val="StyleUnderline"/>
        </w:rPr>
        <w:t xml:space="preserve">Replacement of many devices with one produces </w:t>
      </w:r>
      <w:r w:rsidRPr="00BF4F19">
        <w:rPr>
          <w:rStyle w:val="Emphasis"/>
        </w:rPr>
        <w:t>substantial efficiency gains</w:t>
      </w:r>
      <w:r w:rsidRPr="00BF4F19">
        <w:rPr>
          <w:sz w:val="14"/>
        </w:rPr>
        <w:t xml:space="preserve">. How substantial? In 2018, a team of 21 researchers led by Professor Arnulf Grubler from the International Institute for Applied Systems Analysis in Austria estimated the “savings from device convergence on smartphones ... for materials use (device weight) and for its associated embodied energy use.” They found that </w:t>
      </w:r>
      <w:r w:rsidRPr="00BF4F19">
        <w:rPr>
          <w:rStyle w:val="StyleUnderline"/>
        </w:rPr>
        <w:t xml:space="preserve">smartphones can reduce material use by a factor of </w:t>
      </w:r>
      <w:r w:rsidRPr="00BF4F19">
        <w:rPr>
          <w:rStyle w:val="Emphasis"/>
        </w:rPr>
        <w:t>300</w:t>
      </w:r>
      <w:r w:rsidRPr="00BF4F19">
        <w:rPr>
          <w:sz w:val="14"/>
        </w:rPr>
        <w:t xml:space="preserve">. </w:t>
      </w:r>
      <w:r w:rsidRPr="00BF4F19">
        <w:rPr>
          <w:rStyle w:val="StyleUnderline"/>
        </w:rPr>
        <w:t xml:space="preserve">They can reduce power use by a factor of </w:t>
      </w:r>
      <w:r w:rsidRPr="00BF4F19">
        <w:rPr>
          <w:rStyle w:val="Emphasis"/>
        </w:rPr>
        <w:t>100</w:t>
      </w:r>
      <w:r w:rsidRPr="00BF4F19">
        <w:rPr>
          <w:rStyle w:val="StyleUnderline"/>
        </w:rPr>
        <w:t xml:space="preserve"> and standby energy use by a factor of </w:t>
      </w:r>
      <w:r w:rsidRPr="00BF4F19">
        <w:rPr>
          <w:rStyle w:val="Emphasis"/>
        </w:rPr>
        <w:t>30</w:t>
      </w:r>
      <w:r w:rsidRPr="00BF4F19">
        <w:rPr>
          <w:sz w:val="14"/>
        </w:rPr>
        <w:t>.54</w:t>
      </w:r>
    </w:p>
    <w:p w14:paraId="13C697E5" w14:textId="77777777" w:rsidR="004D26D9" w:rsidRPr="00BF4F19" w:rsidRDefault="004D26D9" w:rsidP="004D26D9">
      <w:pPr>
        <w:rPr>
          <w:sz w:val="14"/>
        </w:rPr>
      </w:pPr>
      <w:r w:rsidRPr="00BF4F19">
        <w:rPr>
          <w:sz w:val="14"/>
        </w:rPr>
        <w:t xml:space="preserve">To summarize, many doomsayers worry that future growth will mirror that during the Industrial Revolution: bigger and deeper mines, bigger and more polluting steel mills, and so forth. But economic </w:t>
      </w:r>
      <w:r w:rsidRPr="00BF4F19">
        <w:rPr>
          <w:rStyle w:val="StyleUnderline"/>
        </w:rPr>
        <w:t>growth does not have to come from bigness</w:t>
      </w:r>
      <w:r w:rsidRPr="00BF4F19">
        <w:rPr>
          <w:sz w:val="14"/>
        </w:rPr>
        <w:t>. On the contrary</w:t>
      </w:r>
      <w:r w:rsidRPr="00BF4F19">
        <w:rPr>
          <w:rStyle w:val="StyleUnderline"/>
        </w:rPr>
        <w:t xml:space="preserve">, it can and does come from </w:t>
      </w:r>
      <w:r w:rsidRPr="00BF4F19">
        <w:rPr>
          <w:rStyle w:val="Emphasis"/>
        </w:rPr>
        <w:t>miniaturization</w:t>
      </w:r>
      <w:r w:rsidRPr="00BF4F19">
        <w:rPr>
          <w:sz w:val="14"/>
        </w:rPr>
        <w:t xml:space="preserve">, </w:t>
      </w:r>
      <w:r w:rsidRPr="00BF4F19">
        <w:rPr>
          <w:rStyle w:val="StyleUnderline"/>
        </w:rPr>
        <w:t>such as</w:t>
      </w:r>
      <w:r w:rsidRPr="00BF4F19">
        <w:rPr>
          <w:sz w:val="14"/>
        </w:rPr>
        <w:t xml:space="preserve"> that observable </w:t>
      </w:r>
      <w:r w:rsidRPr="00BF4F19">
        <w:rPr>
          <w:rStyle w:val="StyleUnderline"/>
        </w:rPr>
        <w:t>in the computing industry</w:t>
      </w:r>
      <w:r w:rsidRPr="00BF4F19">
        <w:rPr>
          <w:sz w:val="14"/>
        </w:rPr>
        <w:t>, which saw replacement of massive mainframe computers with smaller and much more efficient personal computers. The economic historian from Northwestern University Joel Mokyr has this to say:</w:t>
      </w:r>
    </w:p>
    <w:p w14:paraId="44BDE3DD" w14:textId="77777777" w:rsidR="004D26D9" w:rsidRPr="00BF4F19" w:rsidRDefault="004D26D9" w:rsidP="004D26D9">
      <w:pPr>
        <w:rPr>
          <w:sz w:val="14"/>
        </w:rPr>
      </w:pPr>
      <w:r w:rsidRPr="00BF4F19">
        <w:rPr>
          <w:sz w:val="14"/>
        </w:rPr>
        <w:t xml:space="preserve">The main logical issue here is that </w:t>
      </w:r>
      <w:r w:rsidRPr="00BF4F19">
        <w:rPr>
          <w:rStyle w:val="StyleUnderline"/>
        </w:rPr>
        <w:t xml:space="preserve">economic growth can be </w:t>
      </w:r>
      <w:r w:rsidRPr="00BF4F19">
        <w:rPr>
          <w:rStyle w:val="Emphasis"/>
        </w:rPr>
        <w:t>resource saving</w:t>
      </w:r>
      <w:r w:rsidRPr="00BF4F19">
        <w:rPr>
          <w:rStyle w:val="StyleUnderline"/>
        </w:rPr>
        <w:t xml:space="preserve"> as much as resource-using</w:t>
      </w:r>
      <w:r w:rsidRPr="00BF4F19">
        <w:rPr>
          <w:sz w:val="14"/>
        </w:rPr>
        <w:t xml:space="preserve">, and that </w:t>
      </w:r>
      <w:r w:rsidRPr="00BF4F19">
        <w:rPr>
          <w:rStyle w:val="StyleUnderline"/>
        </w:rPr>
        <w:t xml:space="preserve">the very negative effects that congestion and pollution engender will set into motion searches for techniques that will </w:t>
      </w:r>
      <w:r w:rsidRPr="00BF4F19">
        <w:rPr>
          <w:rStyle w:val="Emphasis"/>
        </w:rPr>
        <w:t>abate</w:t>
      </w:r>
      <w:r w:rsidRPr="00BF4F19">
        <w:rPr>
          <w:rStyle w:val="StyleUnderline"/>
        </w:rPr>
        <w:t xml:space="preserve"> them</w:t>
      </w:r>
      <w:r w:rsidRPr="00BF4F19">
        <w:rPr>
          <w:sz w:val="14"/>
        </w:rPr>
        <w:t xml:space="preserve">. Such responses may be more effective in democratic than in autocratic regimes because concerned public opinion can map better into public policy, but in the end the need for humans to breathe clean air is about as universal a value as one can find. </w:t>
      </w:r>
      <w:r w:rsidRPr="00BF4F19">
        <w:rPr>
          <w:rStyle w:val="StyleUnderline"/>
        </w:rPr>
        <w:t>Investment in soil reclamation</w:t>
      </w:r>
      <w:r w:rsidRPr="00BF4F19">
        <w:rPr>
          <w:sz w:val="14"/>
        </w:rPr>
        <w:t xml:space="preserve">, </w:t>
      </w:r>
      <w:r w:rsidRPr="00BF4F19">
        <w:rPr>
          <w:rStyle w:val="StyleUnderline"/>
        </w:rPr>
        <w:t>desalination</w:t>
      </w:r>
      <w:r w:rsidRPr="00BF4F19">
        <w:rPr>
          <w:sz w:val="14"/>
        </w:rPr>
        <w:t xml:space="preserve">, </w:t>
      </w:r>
      <w:r w:rsidRPr="00BF4F19">
        <w:rPr>
          <w:rStyle w:val="StyleUnderline"/>
        </w:rPr>
        <w:t>recycling</w:t>
      </w:r>
      <w:r w:rsidRPr="00BF4F19">
        <w:rPr>
          <w:sz w:val="14"/>
        </w:rPr>
        <w:t xml:space="preserve">, </w:t>
      </w:r>
      <w:r w:rsidRPr="00BF4F19">
        <w:rPr>
          <w:rStyle w:val="StyleUnderline"/>
        </w:rPr>
        <w:t xml:space="preserve">and renewable energy count </w:t>
      </w:r>
      <w:r w:rsidRPr="00BF4F19">
        <w:rPr>
          <w:rStyle w:val="Emphasis"/>
        </w:rPr>
        <w:t>just as much</w:t>
      </w:r>
      <w:r w:rsidRPr="00BF4F19">
        <w:rPr>
          <w:rStyle w:val="StyleUnderline"/>
        </w:rPr>
        <w:t xml:space="preserve"> as economic growth as</w:t>
      </w:r>
      <w:r w:rsidRPr="00BF4F19">
        <w:rPr>
          <w:sz w:val="14"/>
        </w:rPr>
        <w:t xml:space="preserve"> economic </w:t>
      </w:r>
      <w:r w:rsidRPr="00BF4F19">
        <w:rPr>
          <w:rStyle w:val="StyleUnderline"/>
        </w:rPr>
        <w:t>activities that use up resources</w:t>
      </w:r>
      <w:r w:rsidRPr="00BF4F19">
        <w:rPr>
          <w:sz w:val="14"/>
        </w:rPr>
        <w:t>. Whether or not wise policies will help steer technological progress in that direction, the basic notion that per capita income growth has to stop because the planet is finite is palpable nonsense.55</w:t>
      </w:r>
    </w:p>
    <w:p w14:paraId="43DB6D8D" w14:textId="77777777" w:rsidR="004D26D9" w:rsidRPr="00BF4F19" w:rsidRDefault="004D26D9" w:rsidP="004D26D9">
      <w:pPr>
        <w:rPr>
          <w:sz w:val="14"/>
        </w:rPr>
      </w:pPr>
      <w:r w:rsidRPr="00BF4F19">
        <w:rPr>
          <w:sz w:val="14"/>
        </w:rPr>
        <w:t xml:space="preserve">Third, </w:t>
      </w:r>
      <w:r w:rsidRPr="00BF4F19">
        <w:rPr>
          <w:rStyle w:val="StyleUnderline"/>
        </w:rPr>
        <w:t xml:space="preserve">doomsayers assume that humanity will </w:t>
      </w:r>
      <w:r w:rsidRPr="00BF4F19">
        <w:rPr>
          <w:rStyle w:val="Emphasis"/>
        </w:rPr>
        <w:t>sit idly by</w:t>
      </w:r>
      <w:r w:rsidRPr="00BF4F19">
        <w:rPr>
          <w:rStyle w:val="StyleUnderline"/>
        </w:rPr>
        <w:t xml:space="preserve"> and allow environmental problems to overwhelm our planet</w:t>
      </w:r>
      <w:r w:rsidRPr="00BF4F19">
        <w:rPr>
          <w:sz w:val="14"/>
        </w:rPr>
        <w:t xml:space="preserve">. </w:t>
      </w:r>
      <w:r w:rsidRPr="00BF4F19">
        <w:rPr>
          <w:rStyle w:val="StyleUnderline"/>
        </w:rPr>
        <w:t xml:space="preserve">That is </w:t>
      </w:r>
      <w:r w:rsidRPr="00BF4F19">
        <w:rPr>
          <w:rStyle w:val="Emphasis"/>
        </w:rPr>
        <w:t>highly improbable</w:t>
      </w:r>
      <w:r w:rsidRPr="00BF4F19">
        <w:rPr>
          <w:rStyle w:val="StyleUnderline"/>
        </w:rPr>
        <w:t xml:space="preserve"> given our species’ </w:t>
      </w:r>
      <w:r w:rsidRPr="00BF4F19">
        <w:rPr>
          <w:rStyle w:val="Emphasis"/>
        </w:rPr>
        <w:t>track record</w:t>
      </w:r>
      <w:r w:rsidRPr="00BF4F19">
        <w:rPr>
          <w:rStyle w:val="StyleUnderline"/>
        </w:rPr>
        <w:t xml:space="preserve"> of tackling past challenges</w:t>
      </w:r>
      <w:r w:rsidRPr="00BF4F19">
        <w:rPr>
          <w:sz w:val="14"/>
        </w:rPr>
        <w:t xml:space="preserve">. According to Nordhaus, </w:t>
      </w:r>
      <w:r w:rsidRPr="00BF4F19">
        <w:rPr>
          <w:rStyle w:val="StyleUnderline"/>
        </w:rPr>
        <w:t xml:space="preserve">it took </w:t>
      </w:r>
      <w:r w:rsidRPr="00BF4F19">
        <w:rPr>
          <w:rStyle w:val="Emphasis"/>
        </w:rPr>
        <w:t>six times as much</w:t>
      </w:r>
      <w:r w:rsidRPr="00BF4F19">
        <w:rPr>
          <w:rStyle w:val="StyleUnderline"/>
        </w:rPr>
        <w:t xml:space="preserve"> land to feed a single person in the Neolithic Age as it does now</w:t>
      </w:r>
      <w:r w:rsidRPr="00BF4F19">
        <w:rPr>
          <w:sz w:val="14"/>
        </w:rPr>
        <w:t xml:space="preserve">. If we were still harvesting einkorn with sticks and stones, we would certainly be above our carrying capacity. Instead, </w:t>
      </w:r>
      <w:r w:rsidRPr="00BF4F19">
        <w:rPr>
          <w:rStyle w:val="StyleUnderline"/>
        </w:rPr>
        <w:t xml:space="preserve">we’ve improved our agricultural efficiency so much that </w:t>
      </w:r>
      <w:r w:rsidRPr="00BF4F19">
        <w:rPr>
          <w:rStyle w:val="Emphasis"/>
        </w:rPr>
        <w:t>less than 2 percent</w:t>
      </w:r>
      <w:r w:rsidRPr="00BF4F19">
        <w:rPr>
          <w:rStyle w:val="StyleUnderline"/>
        </w:rPr>
        <w:t xml:space="preserve"> of the U.S. population actually has to farm at all</w:t>
      </w:r>
      <w:r w:rsidRPr="00BF4F19">
        <w:rPr>
          <w:sz w:val="14"/>
        </w:rPr>
        <w:t>.56</w:t>
      </w:r>
    </w:p>
    <w:p w14:paraId="54069303" w14:textId="77777777" w:rsidR="004D26D9" w:rsidRPr="00BF4F19" w:rsidRDefault="004D26D9" w:rsidP="004D26D9">
      <w:pPr>
        <w:rPr>
          <w:sz w:val="14"/>
        </w:rPr>
      </w:pPr>
      <w:r w:rsidRPr="00BF4F19">
        <w:rPr>
          <w:sz w:val="14"/>
        </w:rPr>
        <w:t xml:space="preserve">As Ausubel and his colleagues noted in their 2013 article, “Peak Farmland and the Prospect for Land Sparing,” </w:t>
      </w:r>
      <w:r w:rsidRPr="00BF4F19">
        <w:rPr>
          <w:rStyle w:val="StyleUnderline"/>
        </w:rPr>
        <w:t xml:space="preserve">if the productivity of the world’s farmers </w:t>
      </w:r>
      <w:r w:rsidRPr="00BF4F19">
        <w:rPr>
          <w:rStyle w:val="Emphasis"/>
        </w:rPr>
        <w:t>increases</w:t>
      </w:r>
      <w:r w:rsidRPr="00BF4F19">
        <w:rPr>
          <w:sz w:val="14"/>
        </w:rPr>
        <w:t xml:space="preserve"> to U.S. levels, </w:t>
      </w:r>
      <w:r w:rsidRPr="00BF4F19">
        <w:rPr>
          <w:rStyle w:val="StyleUnderline"/>
        </w:rPr>
        <w:t xml:space="preserve">humanity will be able to restore at least </w:t>
      </w:r>
      <w:r w:rsidRPr="00BF4F19">
        <w:rPr>
          <w:rStyle w:val="Emphasis"/>
        </w:rPr>
        <w:t>146 million hectares</w:t>
      </w:r>
      <w:r w:rsidRPr="00BF4F19">
        <w:rPr>
          <w:rStyle w:val="StyleUnderline"/>
        </w:rPr>
        <w:t xml:space="preserve"> of cropland land to nature</w:t>
      </w:r>
      <w:r w:rsidRPr="00BF4F19">
        <w:rPr>
          <w:sz w:val="14"/>
        </w:rPr>
        <w:t xml:space="preserve">. This is an area two and a half times that of France or the size of 10 Iowas.57 As Bailey observed, “The UN Food and Agriculture Organization reports that land devoted to agriculture (including pastures) peaked in 2000 at 4.915 billion hectares (12.15 billion acres) and had fallen to 4.828 billion hectares (11.93 billion acres) by 2017. This </w:t>
      </w:r>
      <w:r w:rsidRPr="00BF4F19">
        <w:rPr>
          <w:rStyle w:val="StyleUnderline"/>
        </w:rPr>
        <w:t xml:space="preserve">human withdrawal from the landscape is the </w:t>
      </w:r>
      <w:r w:rsidRPr="00BF4F19">
        <w:rPr>
          <w:rStyle w:val="Emphasis"/>
        </w:rPr>
        <w:t>likely prelude</w:t>
      </w:r>
      <w:r w:rsidRPr="00BF4F19">
        <w:rPr>
          <w:rStyle w:val="StyleUnderline"/>
        </w:rPr>
        <w:t xml:space="preserve"> to a </w:t>
      </w:r>
      <w:r w:rsidRPr="00BF4F19">
        <w:rPr>
          <w:rStyle w:val="Emphasis"/>
        </w:rPr>
        <w:t>vast ecological restoration</w:t>
      </w:r>
      <w:r w:rsidRPr="00BF4F19">
        <w:rPr>
          <w:sz w:val="14"/>
        </w:rPr>
        <w:t xml:space="preserve"> over the course of this [21st] century.”58</w:t>
      </w:r>
    </w:p>
    <w:p w14:paraId="1B42BD4C" w14:textId="77777777" w:rsidR="004D26D9" w:rsidRPr="00BF4F19" w:rsidRDefault="004D26D9" w:rsidP="004D26D9">
      <w:pPr>
        <w:rPr>
          <w:sz w:val="14"/>
        </w:rPr>
      </w:pPr>
      <w:r w:rsidRPr="00BF4F19">
        <w:rPr>
          <w:sz w:val="14"/>
        </w:rPr>
        <w:t xml:space="preserve">In fact, as we write, </w:t>
      </w:r>
      <w:r w:rsidRPr="00BF4F19">
        <w:rPr>
          <w:rStyle w:val="StyleUnderline"/>
        </w:rPr>
        <w:t>many of the problems</w:t>
      </w:r>
      <w:r w:rsidRPr="00BF4F19">
        <w:rPr>
          <w:sz w:val="14"/>
        </w:rPr>
        <w:t xml:space="preserve"> identified by the frameworks </w:t>
      </w:r>
      <w:r w:rsidRPr="00BF4F19">
        <w:rPr>
          <w:rStyle w:val="StyleUnderline"/>
        </w:rPr>
        <w:t xml:space="preserve">are </w:t>
      </w:r>
      <w:r w:rsidRPr="00BF4F19">
        <w:rPr>
          <w:rStyle w:val="Emphasis"/>
        </w:rPr>
        <w:t>being addressed</w:t>
      </w:r>
      <w:r w:rsidRPr="00BF4F19">
        <w:rPr>
          <w:sz w:val="14"/>
        </w:rPr>
        <w:t xml:space="preserve"> or are on the cusp of being addressed. </w:t>
      </w:r>
      <w:r w:rsidRPr="00BF4F19">
        <w:rPr>
          <w:rStyle w:val="StyleUnderline"/>
        </w:rPr>
        <w:t xml:space="preserve">Forest coverage is </w:t>
      </w:r>
      <w:r w:rsidRPr="00BF4F19">
        <w:rPr>
          <w:rStyle w:val="Emphasis"/>
        </w:rPr>
        <w:t>growing</w:t>
      </w:r>
      <w:r w:rsidRPr="00BF4F19">
        <w:rPr>
          <w:rStyle w:val="StyleUnderline"/>
        </w:rPr>
        <w:t xml:space="preserve"> in rich countries</w:t>
      </w:r>
      <w:r w:rsidRPr="00BF4F19">
        <w:rPr>
          <w:sz w:val="14"/>
        </w:rPr>
        <w:t xml:space="preserve">, </w:t>
      </w:r>
      <w:r w:rsidRPr="00BF4F19">
        <w:rPr>
          <w:rStyle w:val="StyleUnderline"/>
        </w:rPr>
        <w:t xml:space="preserve">species are being protected at </w:t>
      </w:r>
      <w:r w:rsidRPr="00BF4F19">
        <w:rPr>
          <w:rStyle w:val="Emphasis"/>
        </w:rPr>
        <w:t>record levels</w:t>
      </w:r>
      <w:r w:rsidRPr="00BF4F19">
        <w:rPr>
          <w:rStyle w:val="StyleUnderline"/>
        </w:rPr>
        <w:t xml:space="preserve"> throughout the world</w:t>
      </w:r>
      <w:r w:rsidRPr="00BF4F19">
        <w:rPr>
          <w:sz w:val="14"/>
        </w:rPr>
        <w:t xml:space="preserve">, </w:t>
      </w:r>
      <w:r w:rsidRPr="00BF4F19">
        <w:rPr>
          <w:rStyle w:val="StyleUnderline"/>
        </w:rPr>
        <w:t xml:space="preserve">freshwater reserves are being </w:t>
      </w:r>
      <w:r w:rsidRPr="00BF4F19">
        <w:rPr>
          <w:rStyle w:val="Emphasis"/>
        </w:rPr>
        <w:t>replenished</w:t>
      </w:r>
      <w:r w:rsidRPr="00BF4F19">
        <w:rPr>
          <w:rStyle w:val="StyleUnderline"/>
        </w:rPr>
        <w:t xml:space="preserve"> through desalinization</w:t>
      </w:r>
      <w:r w:rsidRPr="00BF4F19">
        <w:rPr>
          <w:sz w:val="14"/>
        </w:rPr>
        <w:t xml:space="preserve"> in the Middle East, </w:t>
      </w:r>
      <w:r w:rsidRPr="00BF4F19">
        <w:rPr>
          <w:rStyle w:val="StyleUnderline"/>
        </w:rPr>
        <w:t xml:space="preserve">soil erosion is being </w:t>
      </w:r>
      <w:r w:rsidRPr="00BF4F19">
        <w:rPr>
          <w:rStyle w:val="Emphasis"/>
        </w:rPr>
        <w:t>reduced</w:t>
      </w:r>
      <w:r w:rsidRPr="00BF4F19">
        <w:rPr>
          <w:rStyle w:val="StyleUnderline"/>
        </w:rPr>
        <w:t xml:space="preserve"> through precision agriculture</w:t>
      </w:r>
      <w:r w:rsidRPr="00BF4F19">
        <w:rPr>
          <w:sz w:val="14"/>
        </w:rPr>
        <w:t xml:space="preserve"> in Israel, </w:t>
      </w:r>
      <w:r w:rsidRPr="00BF4F19">
        <w:rPr>
          <w:rStyle w:val="StyleUnderline"/>
        </w:rPr>
        <w:t xml:space="preserve">and CO2 emissions have </w:t>
      </w:r>
      <w:r w:rsidRPr="00BF4F19">
        <w:rPr>
          <w:rStyle w:val="Emphasis"/>
        </w:rPr>
        <w:t>fallen</w:t>
      </w:r>
      <w:r w:rsidRPr="00BF4F19">
        <w:rPr>
          <w:sz w:val="14"/>
        </w:rPr>
        <w:t xml:space="preserve"> in nuclear energy–friendly France and Sweden. In the future, </w:t>
      </w:r>
      <w:r w:rsidRPr="00BF4F19">
        <w:rPr>
          <w:rStyle w:val="StyleUnderline"/>
        </w:rPr>
        <w:t xml:space="preserve">genetically modified crops could lead to a </w:t>
      </w:r>
      <w:r w:rsidRPr="00BF4F19">
        <w:rPr>
          <w:rStyle w:val="Emphasis"/>
        </w:rPr>
        <w:t>decline</w:t>
      </w:r>
      <w:r w:rsidRPr="00BF4F19">
        <w:rPr>
          <w:rStyle w:val="StyleUnderline"/>
        </w:rPr>
        <w:t xml:space="preserve"> in the use of </w:t>
      </w:r>
      <w:r w:rsidRPr="00BF4F19">
        <w:rPr>
          <w:rStyle w:val="Emphasis"/>
        </w:rPr>
        <w:t>nitrogen</w:t>
      </w:r>
      <w:r w:rsidRPr="00BF4F19">
        <w:rPr>
          <w:rStyle w:val="StyleUnderline"/>
        </w:rPr>
        <w:t xml:space="preserve"> and </w:t>
      </w:r>
      <w:r w:rsidRPr="00BF4F19">
        <w:rPr>
          <w:rStyle w:val="Emphasis"/>
        </w:rPr>
        <w:t>phosphorus</w:t>
      </w:r>
      <w:r w:rsidRPr="00BF4F19">
        <w:rPr>
          <w:sz w:val="14"/>
        </w:rPr>
        <w:t xml:space="preserve">, </w:t>
      </w:r>
      <w:r w:rsidRPr="00BF4F19">
        <w:rPr>
          <w:rStyle w:val="StyleUnderline"/>
        </w:rPr>
        <w:t xml:space="preserve">and wild fish stocks could </w:t>
      </w:r>
      <w:r w:rsidRPr="00BF4F19">
        <w:rPr>
          <w:rStyle w:val="Emphasis"/>
        </w:rPr>
        <w:t>bounce back</w:t>
      </w:r>
      <w:r w:rsidRPr="00BF4F19">
        <w:rPr>
          <w:rStyle w:val="StyleUnderline"/>
        </w:rPr>
        <w:t xml:space="preserve"> through greater use of </w:t>
      </w:r>
      <w:r w:rsidRPr="00BF4F19">
        <w:rPr>
          <w:rStyle w:val="Emphasis"/>
        </w:rPr>
        <w:t>aquaculture</w:t>
      </w:r>
      <w:r w:rsidRPr="00BF4F19">
        <w:rPr>
          <w:sz w:val="14"/>
        </w:rPr>
        <w:t>, which is rapidly expanding in China.</w:t>
      </w:r>
    </w:p>
    <w:p w14:paraId="6A64D2F7" w14:textId="77777777" w:rsidR="004D26D9" w:rsidRPr="00BF4F19" w:rsidRDefault="004D26D9" w:rsidP="004D26D9">
      <w:pPr>
        <w:pStyle w:val="Heading4"/>
      </w:pPr>
      <w:r>
        <w:t xml:space="preserve">Even if </w:t>
      </w:r>
      <w:r>
        <w:rPr>
          <w:u w:val="single"/>
        </w:rPr>
        <w:t>some</w:t>
      </w:r>
      <w:r>
        <w:t xml:space="preserve"> resources run out, there’s no </w:t>
      </w:r>
      <w:r>
        <w:rPr>
          <w:u w:val="single"/>
        </w:rPr>
        <w:t>impact</w:t>
      </w:r>
      <w:r>
        <w:t xml:space="preserve"> because they’re </w:t>
      </w:r>
      <w:r>
        <w:rPr>
          <w:u w:val="single"/>
        </w:rPr>
        <w:t>replaceable</w:t>
      </w:r>
      <w:r>
        <w:t>.</w:t>
      </w:r>
    </w:p>
    <w:p w14:paraId="38FE3D13" w14:textId="77777777" w:rsidR="004D26D9" w:rsidRPr="00BF4F19" w:rsidRDefault="004D26D9" w:rsidP="004D26D9">
      <w:r w:rsidRPr="00BF4F19">
        <w:rPr>
          <w:rStyle w:val="Style13ptBold"/>
        </w:rPr>
        <w:t>Terzi, 22</w:t>
      </w:r>
      <w:r w:rsidRPr="00BF4F19">
        <w:t xml:space="preserve">—Economist at the European Commission’s Directorate-General for Economic and Financial Affairs, Adjunct Professor at Sciences Po and at HEC Paris (Alessio, “Understanding the Winds of Change,” </w:t>
      </w:r>
      <w:r w:rsidRPr="00BF4F19">
        <w:rPr>
          <w:i/>
          <w:iCs/>
        </w:rPr>
        <w:t>Growth for Good: Reshaping Capitalism to Save Humanity from Climate Catastrophe</w:t>
      </w:r>
      <w:r w:rsidRPr="00BF4F19">
        <w:t>, Chapter 6, pp. 143-146, dml)</w:t>
      </w:r>
    </w:p>
    <w:p w14:paraId="0C79D899" w14:textId="77777777" w:rsidR="004D26D9" w:rsidRPr="00270EDF" w:rsidRDefault="004D26D9" w:rsidP="004D26D9">
      <w:pPr>
        <w:rPr>
          <w:sz w:val="14"/>
        </w:rPr>
      </w:pPr>
      <w:r w:rsidRPr="00270EDF">
        <w:rPr>
          <w:sz w:val="14"/>
        </w:rPr>
        <w:t xml:space="preserve">Diehard </w:t>
      </w:r>
      <w:r w:rsidRPr="00BF4F19">
        <w:rPr>
          <w:rStyle w:val="StyleUnderline"/>
        </w:rPr>
        <w:t>degrowth advocates might</w:t>
      </w:r>
      <w:r w:rsidRPr="00270EDF">
        <w:rPr>
          <w:sz w:val="14"/>
        </w:rPr>
        <w:t xml:space="preserve"> now </w:t>
      </w:r>
      <w:r w:rsidRPr="00BF4F19">
        <w:rPr>
          <w:rStyle w:val="StyleUnderline"/>
        </w:rPr>
        <w:t>point out that</w:t>
      </w:r>
      <w:r w:rsidRPr="00270EDF">
        <w:rPr>
          <w:sz w:val="14"/>
        </w:rPr>
        <w:t xml:space="preserve"> such </w:t>
      </w:r>
      <w:r w:rsidRPr="00BF4F19">
        <w:rPr>
          <w:rStyle w:val="StyleUnderline"/>
        </w:rPr>
        <w:t>a technology-led plan</w:t>
      </w:r>
      <w:r w:rsidRPr="00270EDF">
        <w:rPr>
          <w:sz w:val="14"/>
        </w:rPr>
        <w:t xml:space="preserve"> to tackle climate change </w:t>
      </w:r>
      <w:r w:rsidRPr="00BF4F19">
        <w:rPr>
          <w:rStyle w:val="StyleUnderline"/>
        </w:rPr>
        <w:t xml:space="preserve">will require </w:t>
      </w:r>
      <w:r w:rsidRPr="00270EDF">
        <w:rPr>
          <w:rStyle w:val="Emphasis"/>
        </w:rPr>
        <w:t>large material inputs</w:t>
      </w:r>
      <w:r w:rsidRPr="00270EDF">
        <w:rPr>
          <w:sz w:val="14"/>
        </w:rPr>
        <w:t xml:space="preserve"> to get every thing electrified </w:t>
      </w:r>
      <w:r w:rsidRPr="00BF4F19">
        <w:rPr>
          <w:rStyle w:val="StyleUnderline"/>
        </w:rPr>
        <w:t>and</w:t>
      </w:r>
      <w:r w:rsidRPr="00270EDF">
        <w:rPr>
          <w:sz w:val="14"/>
        </w:rPr>
        <w:t xml:space="preserve"> get new renewable power plants built. And because “you can’t produce stuff out of thin air,” as their slogan goes, that is the end of innovation; we are simply kicking the can down the road because, on a finite planet, </w:t>
      </w:r>
      <w:r w:rsidRPr="00BF4F19">
        <w:rPr>
          <w:rStyle w:val="StyleUnderline"/>
        </w:rPr>
        <w:t xml:space="preserve">we are </w:t>
      </w:r>
      <w:r w:rsidRPr="00270EDF">
        <w:rPr>
          <w:rStyle w:val="Emphasis"/>
        </w:rPr>
        <w:t>bound to run out</w:t>
      </w:r>
      <w:r w:rsidRPr="00BF4F19">
        <w:rPr>
          <w:rStyle w:val="StyleUnderline"/>
        </w:rPr>
        <w:t xml:space="preserve"> of raw materials</w:t>
      </w:r>
      <w:r w:rsidRPr="00270EDF">
        <w:rPr>
          <w:sz w:val="14"/>
        </w:rPr>
        <w:t>.</w:t>
      </w:r>
    </w:p>
    <w:p w14:paraId="39771F21" w14:textId="77777777" w:rsidR="004D26D9" w:rsidRPr="00270EDF" w:rsidRDefault="004D26D9" w:rsidP="004D26D9">
      <w:pPr>
        <w:rPr>
          <w:sz w:val="14"/>
        </w:rPr>
      </w:pPr>
      <w:r w:rsidRPr="00270EDF">
        <w:rPr>
          <w:sz w:val="14"/>
        </w:rPr>
        <w:t xml:space="preserve">On this point, as President Obama liked to say, “let me be as clear as I can be.” Innovation, and therefore economic </w:t>
      </w:r>
      <w:r w:rsidRPr="00BF4F19">
        <w:rPr>
          <w:rStyle w:val="StyleUnderline"/>
        </w:rPr>
        <w:t>growth</w:t>
      </w:r>
      <w:r w:rsidRPr="00270EDF">
        <w:rPr>
          <w:sz w:val="14"/>
        </w:rPr>
        <w:t xml:space="preserve">, </w:t>
      </w:r>
      <w:r w:rsidRPr="00270EDF">
        <w:rPr>
          <w:rStyle w:val="Emphasis"/>
        </w:rPr>
        <w:t>will not run out</w:t>
      </w:r>
      <w:r w:rsidRPr="00BF4F19">
        <w:rPr>
          <w:rStyle w:val="StyleUnderline"/>
        </w:rPr>
        <w:t xml:space="preserve"> of materials</w:t>
      </w:r>
      <w:r w:rsidRPr="00270EDF">
        <w:rPr>
          <w:sz w:val="14"/>
        </w:rPr>
        <w:t xml:space="preserve">, </w:t>
      </w:r>
      <w:r w:rsidRPr="00BF4F19">
        <w:rPr>
          <w:rStyle w:val="StyleUnderline"/>
        </w:rPr>
        <w:t xml:space="preserve">because the very definition of a production material depends on </w:t>
      </w:r>
      <w:r w:rsidRPr="00270EDF">
        <w:rPr>
          <w:rStyle w:val="Emphasis"/>
        </w:rPr>
        <w:t>what is available</w:t>
      </w:r>
      <w:r w:rsidRPr="00270EDF">
        <w:rPr>
          <w:sz w:val="14"/>
        </w:rPr>
        <w:t xml:space="preserve">. </w:t>
      </w:r>
      <w:r w:rsidRPr="00BF4F19">
        <w:rPr>
          <w:rStyle w:val="StyleUnderline"/>
        </w:rPr>
        <w:t xml:space="preserve">This is something we have observed </w:t>
      </w:r>
      <w:r w:rsidRPr="00270EDF">
        <w:rPr>
          <w:rStyle w:val="Emphasis"/>
        </w:rPr>
        <w:t>throughout human history</w:t>
      </w:r>
      <w:r w:rsidRPr="00270EDF">
        <w:rPr>
          <w:sz w:val="14"/>
        </w:rPr>
        <w:t xml:space="preserve">. </w:t>
      </w:r>
      <w:r w:rsidRPr="00BF4F19">
        <w:rPr>
          <w:rStyle w:val="StyleUnderline"/>
        </w:rPr>
        <w:t>Societies solve problems using what they have on hand</w:t>
      </w:r>
      <w:r w:rsidRPr="00270EDF">
        <w:rPr>
          <w:sz w:val="14"/>
        </w:rPr>
        <w:t xml:space="preserve">. </w:t>
      </w:r>
      <w:r w:rsidRPr="00BF4F19">
        <w:rPr>
          <w:rStyle w:val="StyleUnderline"/>
        </w:rPr>
        <w:t>Think of</w:t>
      </w:r>
      <w:r w:rsidRPr="00270EDF">
        <w:rPr>
          <w:sz w:val="14"/>
        </w:rPr>
        <w:t xml:space="preserve"> a widespread basic technology like </w:t>
      </w:r>
      <w:r w:rsidRPr="00BF4F19">
        <w:rPr>
          <w:rStyle w:val="Emphasis"/>
        </w:rPr>
        <w:t>writing</w:t>
      </w:r>
      <w:r w:rsidRPr="00270EDF">
        <w:rPr>
          <w:sz w:val="14"/>
        </w:rPr>
        <w:t xml:space="preserve">, </w:t>
      </w:r>
      <w:r w:rsidRPr="00BF4F19">
        <w:rPr>
          <w:rStyle w:val="StyleUnderline"/>
        </w:rPr>
        <w:t xml:space="preserve">developed by many societies </w:t>
      </w:r>
      <w:r w:rsidRPr="00BF4F19">
        <w:rPr>
          <w:rStyle w:val="Emphasis"/>
        </w:rPr>
        <w:t>independently</w:t>
      </w:r>
      <w:r w:rsidRPr="00270EDF">
        <w:rPr>
          <w:sz w:val="14"/>
        </w:rPr>
        <w:t xml:space="preserve"> to meet exigencies of commerce first, and then knowledge accumulation more broadly. Depending on location and existing technology, </w:t>
      </w:r>
      <w:r w:rsidRPr="00BF4F19">
        <w:rPr>
          <w:rStyle w:val="StyleUnderline"/>
        </w:rPr>
        <w:t xml:space="preserve">several writing materials have been used </w:t>
      </w:r>
      <w:r w:rsidRPr="00BF4F19">
        <w:rPr>
          <w:rStyle w:val="Emphasis"/>
        </w:rPr>
        <w:t>throughout history</w:t>
      </w:r>
      <w:r w:rsidRPr="00270EDF">
        <w:rPr>
          <w:sz w:val="14"/>
        </w:rPr>
        <w:t>—stone tablets, clay tablets, bamboo slats, papyrus, wax tablets, vellum, parchment, paper, and copperplate—</w:t>
      </w:r>
      <w:r w:rsidRPr="00BF4F19">
        <w:rPr>
          <w:rStyle w:val="StyleUnderline"/>
        </w:rPr>
        <w:t xml:space="preserve">all depending on </w:t>
      </w:r>
      <w:r w:rsidRPr="00BF4F19">
        <w:rPr>
          <w:rStyle w:val="Emphasis"/>
        </w:rPr>
        <w:t>local availability</w:t>
      </w:r>
      <w:r w:rsidRPr="00270EDF">
        <w:rPr>
          <w:sz w:val="14"/>
        </w:rPr>
        <w:t xml:space="preserve">. </w:t>
      </w:r>
      <w:r w:rsidRPr="00BF4F19">
        <w:rPr>
          <w:rStyle w:val="StyleUnderline"/>
        </w:rPr>
        <w:t>The same could be said of</w:t>
      </w:r>
      <w:r w:rsidRPr="00270EDF">
        <w:rPr>
          <w:sz w:val="14"/>
        </w:rPr>
        <w:t xml:space="preserve"> basic </w:t>
      </w:r>
      <w:r w:rsidRPr="00BF4F19">
        <w:rPr>
          <w:rStyle w:val="Emphasis"/>
        </w:rPr>
        <w:t>navigation</w:t>
      </w:r>
      <w:r w:rsidRPr="00270EDF">
        <w:rPr>
          <w:sz w:val="14"/>
        </w:rPr>
        <w:t>, which has been with humanity since prehistoric time: early vessels were built using techniques and materials from bamboo and logs to reeds and leather, based on material availability and local needs.</w:t>
      </w:r>
    </w:p>
    <w:p w14:paraId="29F1FBA6" w14:textId="77777777" w:rsidR="004D26D9" w:rsidRPr="00270EDF" w:rsidRDefault="004D26D9" w:rsidP="004D26D9">
      <w:pPr>
        <w:rPr>
          <w:sz w:val="14"/>
        </w:rPr>
      </w:pPr>
      <w:r w:rsidRPr="00270EDF">
        <w:rPr>
          <w:sz w:val="14"/>
        </w:rPr>
        <w:t xml:space="preserve">In 1968, biologist Paul Ehrlich caused a sensation by predicting, in The Population Bomb, that humanity would run out of resources and people would be starving to death before the next decade was out. The only escape in his view was strict population control, of the type implemented by China with its “one-child policy” ten years later. It was the Malthusian story redux, and just as in Malthus’s time, the power of innovation was underestimated. At the time, economist Julian Simon made a famous scientific wager. He challenged Ehrlich to pick any five commodities, saying that regardless of the choices he would bet on their prices being lower ten years later. Ehrlich picked ones that looked likely to run out: copper, chromium, nickel, tin, and tungsten. By the end of the decade, all were priced lower. It is important to understand that it is not that Simon got lucky. Rather, he understood the dynamics of capitalist markets: </w:t>
      </w:r>
      <w:r w:rsidRPr="00270EDF">
        <w:rPr>
          <w:rStyle w:val="StyleUnderline"/>
        </w:rPr>
        <w:t>as the price of a commodity goes up</w:t>
      </w:r>
      <w:r w:rsidRPr="00270EDF">
        <w:rPr>
          <w:sz w:val="14"/>
        </w:rPr>
        <w:t xml:space="preserve">, </w:t>
      </w:r>
      <w:r w:rsidRPr="00270EDF">
        <w:rPr>
          <w:rStyle w:val="StyleUnderline"/>
        </w:rPr>
        <w:t xml:space="preserve">it activates a </w:t>
      </w:r>
      <w:r w:rsidRPr="00270EDF">
        <w:rPr>
          <w:rStyle w:val="Emphasis"/>
        </w:rPr>
        <w:t>rationing mechanism</w:t>
      </w:r>
      <w:r w:rsidRPr="00270EDF">
        <w:rPr>
          <w:rStyle w:val="StyleUnderline"/>
        </w:rPr>
        <w:t xml:space="preserve"> whereby buyers </w:t>
      </w:r>
      <w:r w:rsidRPr="00270EDF">
        <w:rPr>
          <w:rStyle w:val="Emphasis"/>
        </w:rPr>
        <w:t>shift away</w:t>
      </w:r>
      <w:r w:rsidRPr="00270EDF">
        <w:rPr>
          <w:rStyle w:val="StyleUnderline"/>
        </w:rPr>
        <w:t xml:space="preserve"> from that material</w:t>
      </w:r>
      <w:r w:rsidRPr="00270EDF">
        <w:rPr>
          <w:sz w:val="14"/>
        </w:rPr>
        <w:t>—</w:t>
      </w:r>
      <w:r w:rsidRPr="00270EDF">
        <w:rPr>
          <w:rStyle w:val="StyleUnderline"/>
        </w:rPr>
        <w:t xml:space="preserve">and this prods the innovation machine to </w:t>
      </w:r>
      <w:r w:rsidRPr="00270EDF">
        <w:rPr>
          <w:rStyle w:val="Emphasis"/>
        </w:rPr>
        <w:t>find alternatives</w:t>
      </w:r>
      <w:r w:rsidRPr="00270EDF">
        <w:rPr>
          <w:sz w:val="14"/>
        </w:rPr>
        <w:t xml:space="preserve">, </w:t>
      </w:r>
      <w:r w:rsidRPr="00270EDF">
        <w:rPr>
          <w:rStyle w:val="StyleUnderline"/>
        </w:rPr>
        <w:t xml:space="preserve">or devise </w:t>
      </w:r>
      <w:r w:rsidRPr="00270EDF">
        <w:rPr>
          <w:rStyle w:val="Emphasis"/>
        </w:rPr>
        <w:t>more efficient ways</w:t>
      </w:r>
      <w:r w:rsidRPr="00270EDF">
        <w:rPr>
          <w:rStyle w:val="StyleUnderline"/>
        </w:rPr>
        <w:t xml:space="preserve"> to use what is available</w:t>
      </w:r>
      <w:r w:rsidRPr="00270EDF">
        <w:rPr>
          <w:sz w:val="14"/>
        </w:rPr>
        <w:t xml:space="preserve">.37 </w:t>
      </w:r>
      <w:r w:rsidRPr="00270EDF">
        <w:rPr>
          <w:rStyle w:val="StyleUnderline"/>
        </w:rPr>
        <w:t xml:space="preserve">The reason that the price of </w:t>
      </w:r>
      <w:r w:rsidRPr="00270EDF">
        <w:rPr>
          <w:rStyle w:val="Emphasis"/>
        </w:rPr>
        <w:t>tin</w:t>
      </w:r>
      <w:r w:rsidRPr="00270EDF">
        <w:rPr>
          <w:sz w:val="14"/>
        </w:rPr>
        <w:t xml:space="preserve">, for example, </w:t>
      </w:r>
      <w:r w:rsidRPr="00270EDF">
        <w:rPr>
          <w:rStyle w:val="StyleUnderline"/>
        </w:rPr>
        <w:t xml:space="preserve">went down is that </w:t>
      </w:r>
      <w:r w:rsidRPr="00270EDF">
        <w:rPr>
          <w:rStyle w:val="Emphasis"/>
        </w:rPr>
        <w:t>aluminum</w:t>
      </w:r>
      <w:r w:rsidRPr="00270EDF">
        <w:rPr>
          <w:rStyle w:val="StyleUnderline"/>
        </w:rPr>
        <w:t xml:space="preserve"> became a </w:t>
      </w:r>
      <w:r w:rsidRPr="00270EDF">
        <w:rPr>
          <w:rStyle w:val="Emphasis"/>
        </w:rPr>
        <w:t>cheaper</w:t>
      </w:r>
      <w:r w:rsidRPr="00270EDF">
        <w:rPr>
          <w:rStyle w:val="StyleUnderline"/>
        </w:rPr>
        <w:t xml:space="preserve"> and </w:t>
      </w:r>
      <w:r w:rsidRPr="00270EDF">
        <w:rPr>
          <w:rStyle w:val="Emphasis"/>
        </w:rPr>
        <w:t>better substitute</w:t>
      </w:r>
      <w:r w:rsidRPr="00270EDF">
        <w:rPr>
          <w:sz w:val="14"/>
        </w:rPr>
        <w:t xml:space="preserve"> for it.</w:t>
      </w:r>
    </w:p>
    <w:p w14:paraId="434FCDCC" w14:textId="77777777" w:rsidR="004D26D9" w:rsidRPr="00270EDF" w:rsidRDefault="004D26D9" w:rsidP="004D26D9">
      <w:pPr>
        <w:rPr>
          <w:sz w:val="14"/>
        </w:rPr>
      </w:pPr>
      <w:r w:rsidRPr="00270EDF">
        <w:rPr>
          <w:sz w:val="14"/>
        </w:rPr>
        <w:t>Aluminum has a neat story of its own. It is the most abundant metal in the Earth’s crust. And yet, up until the 1880s, when a method for melting and electrolyzing its ore was invented, it was prohibitively expensive, meaning it was not a production material, but treated more as a precious metal. Dartnell reports the curious episode of an imperial banquet organized by Napoleon III in the first half of the nineteenth century. In this setting, aluminum cutlery was displayed as an ostentatious show of power, reserved for the most distinguished dinner guests, while less favored guests used knives and forks of simple gold. The very definition of what is a commodity, and useful in production, varies across centuries, and depends on availability.</w:t>
      </w:r>
    </w:p>
    <w:p w14:paraId="6796D151" w14:textId="77777777" w:rsidR="004D26D9" w:rsidRPr="00270EDF" w:rsidRDefault="004D26D9" w:rsidP="004D26D9">
      <w:pPr>
        <w:rPr>
          <w:sz w:val="14"/>
        </w:rPr>
      </w:pPr>
      <w:r w:rsidRPr="00270EDF">
        <w:rPr>
          <w:sz w:val="14"/>
        </w:rPr>
        <w:t>The concern that some input material will come to an end, and that this crisis will deal a fatal blow to civilization, is a recurrent theme in history. In Britain, the fear was expressed in the age of sail that when the country was depleted of oak, the fundamental wood used in shipbuilding and masts at the time, the country would become defenseless at sea. Clearly, this did not happen; eventually iron replaced the need for wood, and in the meantime, sufficient supplies came through trade with Scandinavia, the Baltics, and North America. For goods that cannot be replaced, prices generate strong incentives to become better at extracting and recycling them.38 Think of copper, which has good properties as an electrical conductor. As electrification was in full swing in the early twentieth century in the United States, geologist and copper-mining expert Ira Joralemon warned that “the age of electricity and of copper will be short. At the intense rate of production that must come, the copper supply of the world will last hardly a score of years. . . . Our civilization based on electrical power will dwindle and die.” One century later, we can see that this prediction did not age well.</w:t>
      </w:r>
    </w:p>
    <w:p w14:paraId="1FE8F1D6" w14:textId="77777777" w:rsidR="004D26D9" w:rsidRPr="00270EDF" w:rsidRDefault="004D26D9" w:rsidP="004D26D9">
      <w:pPr>
        <w:rPr>
          <w:sz w:val="14"/>
        </w:rPr>
      </w:pPr>
      <w:r w:rsidRPr="00270EDF">
        <w:rPr>
          <w:rStyle w:val="StyleUnderline"/>
        </w:rPr>
        <w:t xml:space="preserve">It is not even a necessity that the bulk of our technological solutions must be based on </w:t>
      </w:r>
      <w:r w:rsidRPr="00270EDF">
        <w:rPr>
          <w:rStyle w:val="Emphasis"/>
        </w:rPr>
        <w:t>geological materials</w:t>
      </w:r>
      <w:r w:rsidRPr="00270EDF">
        <w:rPr>
          <w:sz w:val="14"/>
        </w:rPr>
        <w:t xml:space="preserve">. </w:t>
      </w:r>
      <w:r w:rsidRPr="00270EDF">
        <w:rPr>
          <w:rStyle w:val="StyleUnderline"/>
        </w:rPr>
        <w:t>Think</w:t>
      </w:r>
      <w:r w:rsidRPr="00270EDF">
        <w:rPr>
          <w:sz w:val="14"/>
        </w:rPr>
        <w:t xml:space="preserve">, for example, </w:t>
      </w:r>
      <w:r w:rsidRPr="00270EDF">
        <w:rPr>
          <w:rStyle w:val="StyleUnderline"/>
        </w:rPr>
        <w:t xml:space="preserve">of recent research on </w:t>
      </w:r>
      <w:r w:rsidRPr="00270EDF">
        <w:rPr>
          <w:rStyle w:val="Emphasis"/>
        </w:rPr>
        <w:t>fertilizers</w:t>
      </w:r>
      <w:r w:rsidRPr="00270EDF">
        <w:rPr>
          <w:sz w:val="14"/>
        </w:rPr>
        <w:t xml:space="preserve">, based on the discovery that </w:t>
      </w:r>
      <w:r w:rsidRPr="00270EDF">
        <w:rPr>
          <w:rStyle w:val="StyleUnderline"/>
        </w:rPr>
        <w:t xml:space="preserve">certain </w:t>
      </w:r>
      <w:r w:rsidRPr="00270EDF">
        <w:rPr>
          <w:rStyle w:val="Emphasis"/>
        </w:rPr>
        <w:t>bacteria</w:t>
      </w:r>
      <w:r w:rsidRPr="00270EDF">
        <w:rPr>
          <w:rStyle w:val="StyleUnderline"/>
        </w:rPr>
        <w:t xml:space="preserve"> can capture atmospheric nitrogen</w:t>
      </w:r>
      <w:r w:rsidRPr="00270EDF">
        <w:rPr>
          <w:sz w:val="14"/>
        </w:rPr>
        <w:t xml:space="preserve">, without the high pressures and temperatures of the polluting Haber-Bosch process described above. Likewise, </w:t>
      </w:r>
      <w:r w:rsidRPr="00270EDF">
        <w:rPr>
          <w:rStyle w:val="StyleUnderline"/>
        </w:rPr>
        <w:t xml:space="preserve">the research frontier is </w:t>
      </w:r>
      <w:r w:rsidRPr="00270EDF">
        <w:rPr>
          <w:rStyle w:val="Emphasis"/>
        </w:rPr>
        <w:t>shifting</w:t>
      </w:r>
      <w:r w:rsidRPr="00270EDF">
        <w:rPr>
          <w:rStyle w:val="StyleUnderline"/>
        </w:rPr>
        <w:t xml:space="preserve"> toward new materials</w:t>
      </w:r>
      <w:r w:rsidRPr="00270EDF">
        <w:rPr>
          <w:sz w:val="14"/>
        </w:rPr>
        <w:t xml:space="preserve">, </w:t>
      </w:r>
      <w:r w:rsidRPr="00270EDF">
        <w:rPr>
          <w:rStyle w:val="StyleUnderline"/>
        </w:rPr>
        <w:t xml:space="preserve">opening up the possibility of producing consumer goods with </w:t>
      </w:r>
      <w:r w:rsidRPr="00270EDF">
        <w:rPr>
          <w:rStyle w:val="Emphasis"/>
        </w:rPr>
        <w:t>algae-based bioplastic</w:t>
      </w:r>
      <w:r w:rsidRPr="00270EDF">
        <w:rPr>
          <w:sz w:val="14"/>
        </w:rPr>
        <w:t xml:space="preserve">. It would seem that if the twentieth century was characterized by the triumph of inorganic chemistry, the twenty-first might well be the century of organic materials, repurposed to meet human needs. This age is being ushered in by the advent of </w:t>
      </w:r>
      <w:r w:rsidRPr="00270EDF">
        <w:rPr>
          <w:rStyle w:val="Emphasis"/>
        </w:rPr>
        <w:t>biotechnology</w:t>
      </w:r>
      <w:r w:rsidRPr="00270EDF">
        <w:rPr>
          <w:sz w:val="14"/>
        </w:rPr>
        <w:t xml:space="preserve"> which, also thanks to recent advances like Crispr / Cas9, </w:t>
      </w:r>
      <w:r w:rsidRPr="00270EDF">
        <w:rPr>
          <w:rStyle w:val="StyleUnderline"/>
        </w:rPr>
        <w:t xml:space="preserve">will provide </w:t>
      </w:r>
      <w:r w:rsidRPr="00270EDF">
        <w:rPr>
          <w:rStyle w:val="Emphasis"/>
        </w:rPr>
        <w:t>powerful tools</w:t>
      </w:r>
      <w:r w:rsidRPr="00270EDF">
        <w:rPr>
          <w:rStyle w:val="StyleUnderline"/>
        </w:rPr>
        <w:t xml:space="preserve"> to address current challenges</w:t>
      </w:r>
      <w:r w:rsidRPr="00270EDF">
        <w:rPr>
          <w:sz w:val="14"/>
        </w:rPr>
        <w:t xml:space="preserve">, </w:t>
      </w:r>
      <w:r w:rsidRPr="00270EDF">
        <w:rPr>
          <w:rStyle w:val="StyleUnderline"/>
        </w:rPr>
        <w:t xml:space="preserve">from reducing the use of </w:t>
      </w:r>
      <w:r w:rsidRPr="00270EDF">
        <w:rPr>
          <w:rStyle w:val="Emphasis"/>
        </w:rPr>
        <w:t>pesticides</w:t>
      </w:r>
      <w:r w:rsidRPr="00270EDF">
        <w:rPr>
          <w:rStyle w:val="StyleUnderline"/>
        </w:rPr>
        <w:t xml:space="preserve"> and </w:t>
      </w:r>
      <w:r w:rsidRPr="00270EDF">
        <w:rPr>
          <w:rStyle w:val="Emphasis"/>
        </w:rPr>
        <w:t>herbicides</w:t>
      </w:r>
      <w:r w:rsidRPr="00270EDF">
        <w:rPr>
          <w:rStyle w:val="StyleUnderline"/>
        </w:rPr>
        <w:t xml:space="preserve"> in agriculture to fostering </w:t>
      </w:r>
      <w:r w:rsidRPr="00270EDF">
        <w:rPr>
          <w:rStyle w:val="Emphasis"/>
        </w:rPr>
        <w:t>natural carbon sequestration</w:t>
      </w:r>
      <w:r w:rsidRPr="00270EDF">
        <w:rPr>
          <w:sz w:val="14"/>
        </w:rPr>
        <w:t>.</w:t>
      </w:r>
    </w:p>
    <w:p w14:paraId="46925750" w14:textId="77777777" w:rsidR="004D26D9" w:rsidRPr="00270EDF" w:rsidRDefault="004D26D9" w:rsidP="004D26D9">
      <w:pPr>
        <w:rPr>
          <w:sz w:val="14"/>
        </w:rPr>
      </w:pPr>
      <w:r w:rsidRPr="00270EDF">
        <w:rPr>
          <w:rStyle w:val="StyleUnderline"/>
        </w:rPr>
        <w:t xml:space="preserve">Innovation not only yields new technologies and products, but also allows </w:t>
      </w:r>
      <w:r w:rsidRPr="00270EDF">
        <w:rPr>
          <w:rStyle w:val="Emphasis"/>
        </w:rPr>
        <w:t>more value</w:t>
      </w:r>
      <w:r w:rsidRPr="00270EDF">
        <w:rPr>
          <w:rStyle w:val="StyleUnderline"/>
        </w:rPr>
        <w:t xml:space="preserve"> to be extracted from what is </w:t>
      </w:r>
      <w:r w:rsidRPr="00270EDF">
        <w:rPr>
          <w:rStyle w:val="Emphasis"/>
        </w:rPr>
        <w:t>already available</w:t>
      </w:r>
      <w:r w:rsidRPr="00270EDF">
        <w:rPr>
          <w:sz w:val="14"/>
        </w:rPr>
        <w:t xml:space="preserve">. Under the heading of more efficient material use falls, for example, the idea of </w:t>
      </w:r>
      <w:r w:rsidRPr="00270EDF">
        <w:rPr>
          <w:rStyle w:val="StyleUnderline"/>
        </w:rPr>
        <w:t xml:space="preserve">the </w:t>
      </w:r>
      <w:r w:rsidRPr="00270EDF">
        <w:rPr>
          <w:rStyle w:val="Emphasis"/>
        </w:rPr>
        <w:t>circular economy</w:t>
      </w:r>
      <w:r w:rsidRPr="00270EDF">
        <w:rPr>
          <w:sz w:val="14"/>
        </w:rPr>
        <w:t xml:space="preserve">, in which society </w:t>
      </w:r>
      <w:r w:rsidRPr="00270EDF">
        <w:rPr>
          <w:rStyle w:val="StyleUnderline"/>
        </w:rPr>
        <w:t>is organized to</w:t>
      </w:r>
      <w:r w:rsidRPr="00270EDF">
        <w:rPr>
          <w:sz w:val="14"/>
        </w:rPr>
        <w:t xml:space="preserve"> reuse or recycle extensively, and </w:t>
      </w:r>
      <w:r w:rsidRPr="00270EDF">
        <w:rPr>
          <w:rStyle w:val="StyleUnderline"/>
        </w:rPr>
        <w:t xml:space="preserve">rely </w:t>
      </w:r>
      <w:r w:rsidRPr="00270EDF">
        <w:rPr>
          <w:rStyle w:val="Emphasis"/>
        </w:rPr>
        <w:t>less</w:t>
      </w:r>
      <w:r w:rsidRPr="00270EDF">
        <w:rPr>
          <w:rStyle w:val="StyleUnderline"/>
        </w:rPr>
        <w:t xml:space="preserve"> on new material extraction</w:t>
      </w:r>
      <w:r w:rsidRPr="00270EDF">
        <w:rPr>
          <w:sz w:val="14"/>
        </w:rPr>
        <w:t xml:space="preserve">. </w:t>
      </w:r>
      <w:r w:rsidRPr="00270EDF">
        <w:rPr>
          <w:rStyle w:val="StyleUnderline"/>
        </w:rPr>
        <w:t xml:space="preserve">The </w:t>
      </w:r>
      <w:r w:rsidRPr="00270EDF">
        <w:rPr>
          <w:rStyle w:val="Emphasis"/>
        </w:rPr>
        <w:t>digital revolution</w:t>
      </w:r>
      <w:r w:rsidRPr="00270EDF">
        <w:rPr>
          <w:rStyle w:val="StyleUnderline"/>
        </w:rPr>
        <w:t xml:space="preserve"> has also caused the economy to be more and more</w:t>
      </w:r>
      <w:r w:rsidRPr="00270EDF">
        <w:rPr>
          <w:sz w:val="14"/>
        </w:rPr>
        <w:t xml:space="preserve"> “</w:t>
      </w:r>
      <w:r w:rsidRPr="00270EDF">
        <w:rPr>
          <w:rStyle w:val="Emphasis"/>
        </w:rPr>
        <w:t>dematerialized</w:t>
      </w:r>
      <w:r w:rsidRPr="00270EDF">
        <w:rPr>
          <w:sz w:val="14"/>
        </w:rPr>
        <w:t xml:space="preserve">” </w:t>
      </w:r>
      <w:r w:rsidRPr="00270EDF">
        <w:rPr>
          <w:rStyle w:val="StyleUnderline"/>
        </w:rPr>
        <w:t>in production and consumption</w:t>
      </w:r>
      <w:r w:rsidRPr="00270EDF">
        <w:rPr>
          <w:sz w:val="14"/>
        </w:rPr>
        <w:t xml:space="preserve">, </w:t>
      </w:r>
      <w:r w:rsidRPr="00270EDF">
        <w:rPr>
          <w:rStyle w:val="StyleUnderline"/>
        </w:rPr>
        <w:t xml:space="preserve">as it becomes more based on </w:t>
      </w:r>
      <w:r w:rsidRPr="00270EDF">
        <w:rPr>
          <w:rStyle w:val="Emphasis"/>
        </w:rPr>
        <w:t>intangible goods</w:t>
      </w:r>
      <w:r w:rsidRPr="00270EDF">
        <w:rPr>
          <w:sz w:val="14"/>
        </w:rPr>
        <w:t xml:space="preserve">.39 This is what economist Danny Quah refers to as the “weightless economy.” </w:t>
      </w:r>
      <w:r w:rsidRPr="00270EDF">
        <w:rPr>
          <w:rStyle w:val="StyleUnderline"/>
        </w:rPr>
        <w:t>Another push toward more efficient use of reduced material inputs is</w:t>
      </w:r>
      <w:r w:rsidRPr="00270EDF">
        <w:rPr>
          <w:sz w:val="14"/>
        </w:rPr>
        <w:t xml:space="preserve"> known as </w:t>
      </w:r>
      <w:r w:rsidRPr="00270EDF">
        <w:rPr>
          <w:rStyle w:val="StyleUnderline"/>
        </w:rPr>
        <w:t>the</w:t>
      </w:r>
      <w:r w:rsidRPr="00270EDF">
        <w:rPr>
          <w:sz w:val="14"/>
        </w:rPr>
        <w:t xml:space="preserve"> “</w:t>
      </w:r>
      <w:r w:rsidRPr="00270EDF">
        <w:rPr>
          <w:rStyle w:val="Emphasis"/>
        </w:rPr>
        <w:t>sharing economy</w:t>
      </w:r>
      <w:r w:rsidRPr="00270EDF">
        <w:rPr>
          <w:sz w:val="14"/>
        </w:rPr>
        <w:t xml:space="preserve">,” as seen recently in urban settings with cars, mopeds, home rentals, and coworking spaces. Under this model, </w:t>
      </w:r>
      <w:r w:rsidRPr="00270EDF">
        <w:rPr>
          <w:rStyle w:val="StyleUnderline"/>
        </w:rPr>
        <w:t>people shift from individual ownership of an asset to an arrangement</w:t>
      </w:r>
      <w:r w:rsidRPr="00270EDF">
        <w:rPr>
          <w:sz w:val="14"/>
        </w:rPr>
        <w:t xml:space="preserve">, usually employing digital technology, </w:t>
      </w:r>
      <w:r w:rsidRPr="00270EDF">
        <w:rPr>
          <w:rStyle w:val="StyleUnderline"/>
        </w:rPr>
        <w:t>by which it can be shared by multiple users</w:t>
      </w:r>
      <w:r w:rsidRPr="00270EDF">
        <w:rPr>
          <w:sz w:val="14"/>
        </w:rPr>
        <w:t xml:space="preserve">, </w:t>
      </w:r>
      <w:r w:rsidRPr="00270EDF">
        <w:rPr>
          <w:rStyle w:val="StyleUnderline"/>
        </w:rPr>
        <w:t xml:space="preserve">collectively extracting </w:t>
      </w:r>
      <w:r w:rsidRPr="00270EDF">
        <w:rPr>
          <w:rStyle w:val="Emphasis"/>
        </w:rPr>
        <w:t>more utility</w:t>
      </w:r>
      <w:r w:rsidRPr="00270EDF">
        <w:rPr>
          <w:rStyle w:val="StyleUnderline"/>
        </w:rPr>
        <w:t xml:space="preserve"> out of the </w:t>
      </w:r>
      <w:r w:rsidRPr="00270EDF">
        <w:rPr>
          <w:rStyle w:val="Emphasis"/>
        </w:rPr>
        <w:t>same amount</w:t>
      </w:r>
      <w:r w:rsidRPr="00270EDF">
        <w:rPr>
          <w:rStyle w:val="StyleUnderline"/>
        </w:rPr>
        <w:t xml:space="preserve"> of material</w:t>
      </w:r>
      <w:r w:rsidRPr="00270EDF">
        <w:rPr>
          <w:sz w:val="14"/>
        </w:rPr>
        <w:t>.</w:t>
      </w:r>
    </w:p>
    <w:p w14:paraId="772C7738" w14:textId="77777777" w:rsidR="004D26D9" w:rsidRPr="00270EDF" w:rsidRDefault="004D26D9" w:rsidP="004D26D9">
      <w:pPr>
        <w:rPr>
          <w:sz w:val="14"/>
        </w:rPr>
      </w:pPr>
      <w:r w:rsidRPr="00270EDF">
        <w:rPr>
          <w:sz w:val="14"/>
        </w:rPr>
        <w:t xml:space="preserve">Andrew McAfee shows in More from Less the extent to which </w:t>
      </w:r>
      <w:r w:rsidRPr="00270EDF">
        <w:rPr>
          <w:rStyle w:val="StyleUnderline"/>
        </w:rPr>
        <w:t xml:space="preserve">the American economy has </w:t>
      </w:r>
      <w:r w:rsidRPr="00270EDF">
        <w:rPr>
          <w:rStyle w:val="Emphasis"/>
        </w:rPr>
        <w:t>dematerialized</w:t>
      </w:r>
      <w:r w:rsidRPr="00270EDF">
        <w:rPr>
          <w:sz w:val="14"/>
        </w:rPr>
        <w:t xml:space="preserve"> since the 1970s, including </w:t>
      </w:r>
      <w:r w:rsidRPr="00270EDF">
        <w:rPr>
          <w:rStyle w:val="StyleUnderline"/>
        </w:rPr>
        <w:t xml:space="preserve">by slashing its consumption of virtually </w:t>
      </w:r>
      <w:r w:rsidRPr="00270EDF">
        <w:rPr>
          <w:rStyle w:val="Emphasis"/>
        </w:rPr>
        <w:t>all</w:t>
      </w:r>
      <w:r w:rsidRPr="00270EDF">
        <w:rPr>
          <w:rStyle w:val="StyleUnderline"/>
        </w:rPr>
        <w:t xml:space="preserve"> the </w:t>
      </w:r>
      <w:r w:rsidRPr="00270EDF">
        <w:rPr>
          <w:rStyle w:val="Emphasis"/>
        </w:rPr>
        <w:t>seventy-two material resources</w:t>
      </w:r>
      <w:r w:rsidRPr="00270EDF">
        <w:rPr>
          <w:rStyle w:val="StyleUnderline"/>
        </w:rPr>
        <w:t xml:space="preserve"> tracked by the US Geological Survey</w:t>
      </w:r>
      <w:r w:rsidRPr="00270EDF">
        <w:rPr>
          <w:sz w:val="14"/>
        </w:rPr>
        <w:t xml:space="preserve">, </w:t>
      </w:r>
      <w:r w:rsidRPr="00270EDF">
        <w:rPr>
          <w:rStyle w:val="StyleUnderline"/>
        </w:rPr>
        <w:t xml:space="preserve">including </w:t>
      </w:r>
      <w:r w:rsidRPr="00270EDF">
        <w:rPr>
          <w:rStyle w:val="Emphasis"/>
        </w:rPr>
        <w:t>minerals</w:t>
      </w:r>
      <w:r w:rsidRPr="00270EDF">
        <w:rPr>
          <w:sz w:val="14"/>
        </w:rPr>
        <w:t xml:space="preserve">, </w:t>
      </w:r>
      <w:r w:rsidRPr="00270EDF">
        <w:rPr>
          <w:rStyle w:val="Emphasis"/>
        </w:rPr>
        <w:t>timber</w:t>
      </w:r>
      <w:r w:rsidRPr="00270EDF">
        <w:rPr>
          <w:sz w:val="14"/>
        </w:rPr>
        <w:t xml:space="preserve">, </w:t>
      </w:r>
      <w:r w:rsidRPr="00270EDF">
        <w:rPr>
          <w:rStyle w:val="StyleUnderline"/>
        </w:rPr>
        <w:t xml:space="preserve">and </w:t>
      </w:r>
      <w:r w:rsidRPr="00270EDF">
        <w:rPr>
          <w:rStyle w:val="Emphasis"/>
        </w:rPr>
        <w:t>cement</w:t>
      </w:r>
      <w:r w:rsidRPr="00270EDF">
        <w:rPr>
          <w:sz w:val="14"/>
        </w:rPr>
        <w:t xml:space="preserve">, whether domestically sourced or imported. In its agricultural sector, </w:t>
      </w:r>
      <w:r w:rsidRPr="00270EDF">
        <w:rPr>
          <w:rStyle w:val="StyleUnderline"/>
        </w:rPr>
        <w:t>the</w:t>
      </w:r>
      <w:r w:rsidRPr="00270EDF">
        <w:rPr>
          <w:sz w:val="14"/>
        </w:rPr>
        <w:t xml:space="preserve"> </w:t>
      </w:r>
      <w:r w:rsidRPr="00270EDF">
        <w:rPr>
          <w:rStyle w:val="Emphasis"/>
        </w:rPr>
        <w:t>U</w:t>
      </w:r>
      <w:r w:rsidRPr="00270EDF">
        <w:rPr>
          <w:sz w:val="14"/>
        </w:rPr>
        <w:t xml:space="preserve">nited </w:t>
      </w:r>
      <w:r w:rsidRPr="00270EDF">
        <w:rPr>
          <w:rStyle w:val="Emphasis"/>
        </w:rPr>
        <w:t>S</w:t>
      </w:r>
      <w:r w:rsidRPr="00270EDF">
        <w:rPr>
          <w:sz w:val="14"/>
        </w:rPr>
        <w:t xml:space="preserve">tates </w:t>
      </w:r>
      <w:r w:rsidRPr="00270EDF">
        <w:rPr>
          <w:rStyle w:val="StyleUnderline"/>
        </w:rPr>
        <w:t xml:space="preserve">managed to increase crop production by </w:t>
      </w:r>
      <w:r w:rsidRPr="00270EDF">
        <w:rPr>
          <w:rStyle w:val="Emphasis"/>
        </w:rPr>
        <w:t>35 percent</w:t>
      </w:r>
      <w:r w:rsidRPr="00270EDF">
        <w:rPr>
          <w:sz w:val="14"/>
        </w:rPr>
        <w:t xml:space="preserve"> between 1982 and 2015, </w:t>
      </w:r>
      <w:r w:rsidRPr="00270EDF">
        <w:rPr>
          <w:rStyle w:val="StyleUnderline"/>
        </w:rPr>
        <w:t xml:space="preserve">while </w:t>
      </w:r>
      <w:r w:rsidRPr="00270EDF">
        <w:rPr>
          <w:rStyle w:val="Emphasis"/>
        </w:rPr>
        <w:t>reducing</w:t>
      </w:r>
      <w:r w:rsidRPr="00270EDF">
        <w:rPr>
          <w:rStyle w:val="StyleUnderline"/>
        </w:rPr>
        <w:t xml:space="preserve"> the use of fertilizers and returning to nature an amount of land equivalent to the state of </w:t>
      </w:r>
      <w:r w:rsidRPr="00270EDF">
        <w:rPr>
          <w:rStyle w:val="Emphasis"/>
        </w:rPr>
        <w:t>Washington</w:t>
      </w:r>
      <w:r w:rsidRPr="00270EDF">
        <w:rPr>
          <w:sz w:val="14"/>
        </w:rPr>
        <w:t xml:space="preserve"> (45 million acres). </w:t>
      </w:r>
      <w:r w:rsidRPr="00270EDF">
        <w:rPr>
          <w:rStyle w:val="StyleUnderline"/>
        </w:rPr>
        <w:t xml:space="preserve">The same combination of productivity enhancements and dematerialization has allowed many advanced economies to see </w:t>
      </w:r>
      <w:r w:rsidRPr="00270EDF">
        <w:rPr>
          <w:rStyle w:val="Emphasis"/>
        </w:rPr>
        <w:t>reforestation</w:t>
      </w:r>
      <w:r w:rsidRPr="00270EDF">
        <w:rPr>
          <w:rStyle w:val="StyleUnderline"/>
        </w:rPr>
        <w:t xml:space="preserve"> and </w:t>
      </w:r>
      <w:r w:rsidRPr="00270EDF">
        <w:rPr>
          <w:rStyle w:val="Emphasis"/>
        </w:rPr>
        <w:t>economic growth</w:t>
      </w:r>
      <w:r w:rsidRPr="00270EDF">
        <w:rPr>
          <w:rStyle w:val="StyleUnderline"/>
        </w:rPr>
        <w:t xml:space="preserve"> progressing together</w:t>
      </w:r>
      <w:r w:rsidRPr="00270EDF">
        <w:rPr>
          <w:sz w:val="14"/>
        </w:rPr>
        <w:t xml:space="preserve"> over the past three decades.40</w:t>
      </w:r>
    </w:p>
    <w:p w14:paraId="7FE69367" w14:textId="77777777" w:rsidR="004D26D9" w:rsidRPr="00270EDF" w:rsidRDefault="004D26D9" w:rsidP="004D26D9">
      <w:pPr>
        <w:rPr>
          <w:sz w:val="14"/>
        </w:rPr>
      </w:pPr>
      <w:r w:rsidRPr="00270EDF">
        <w:rPr>
          <w:sz w:val="14"/>
        </w:rPr>
        <w:t xml:space="preserve">To sum up this discussion, an old quip might suffice: The Stone Age did not come to an end because we ran out of stones. Likewise, the age of oil and gas will not end because we will run out of those, and </w:t>
      </w:r>
      <w:r w:rsidRPr="00270EDF">
        <w:rPr>
          <w:rStyle w:val="StyleUnderline"/>
        </w:rPr>
        <w:t xml:space="preserve">innovation </w:t>
      </w:r>
      <w:r w:rsidRPr="00270EDF">
        <w:rPr>
          <w:rStyle w:val="Emphasis"/>
        </w:rPr>
        <w:t>will not come to an end</w:t>
      </w:r>
      <w:r w:rsidRPr="00270EDF">
        <w:rPr>
          <w:rStyle w:val="StyleUnderline"/>
        </w:rPr>
        <w:t xml:space="preserve"> because we run out of material inputs</w:t>
      </w:r>
      <w:r w:rsidRPr="00270EDF">
        <w:rPr>
          <w:sz w:val="14"/>
        </w:rPr>
        <w:t xml:space="preserve">. </w:t>
      </w:r>
      <w:r w:rsidRPr="00270EDF">
        <w:rPr>
          <w:rStyle w:val="StyleUnderline"/>
        </w:rPr>
        <w:t xml:space="preserve">While in </w:t>
      </w:r>
      <w:r w:rsidRPr="00270EDF">
        <w:rPr>
          <w:rStyle w:val="Emphasis"/>
        </w:rPr>
        <w:t>theory</w:t>
      </w:r>
      <w:r w:rsidRPr="00270EDF">
        <w:rPr>
          <w:sz w:val="14"/>
        </w:rPr>
        <w:t xml:space="preserve">, and strictly speaking of physical inputs, it is conceivable that </w:t>
      </w:r>
      <w:r w:rsidRPr="00270EDF">
        <w:rPr>
          <w:rStyle w:val="StyleUnderline"/>
        </w:rPr>
        <w:t xml:space="preserve">a finite planet could be depleted of </w:t>
      </w:r>
      <w:r w:rsidRPr="00270EDF">
        <w:rPr>
          <w:rStyle w:val="Emphasis"/>
        </w:rPr>
        <w:t>all materials at once</w:t>
      </w:r>
      <w:r w:rsidRPr="00270EDF">
        <w:rPr>
          <w:sz w:val="14"/>
        </w:rPr>
        <w:t xml:space="preserve">, </w:t>
      </w:r>
      <w:r w:rsidRPr="00270EDF">
        <w:rPr>
          <w:rStyle w:val="StyleUnderline"/>
        </w:rPr>
        <w:t xml:space="preserve">as a </w:t>
      </w:r>
      <w:r w:rsidRPr="00270EDF">
        <w:rPr>
          <w:rStyle w:val="Emphasis"/>
        </w:rPr>
        <w:t>practical reality</w:t>
      </w:r>
      <w:r w:rsidRPr="00270EDF">
        <w:rPr>
          <w:rStyle w:val="StyleUnderline"/>
        </w:rPr>
        <w:t xml:space="preserve"> this is </w:t>
      </w:r>
      <w:r w:rsidRPr="00270EDF">
        <w:rPr>
          <w:rStyle w:val="Emphasis"/>
        </w:rPr>
        <w:t>not a concern</w:t>
      </w:r>
      <w:r w:rsidRPr="00270EDF">
        <w:rPr>
          <w:sz w:val="14"/>
        </w:rPr>
        <w:t xml:space="preserve">. Assuming </w:t>
      </w:r>
      <w:r w:rsidRPr="00270EDF">
        <w:rPr>
          <w:rStyle w:val="StyleUnderline"/>
        </w:rPr>
        <w:t>that point</w:t>
      </w:r>
      <w:r w:rsidRPr="00270EDF">
        <w:rPr>
          <w:sz w:val="14"/>
        </w:rPr>
        <w:t xml:space="preserve"> were ever reached, it </w:t>
      </w:r>
      <w:r w:rsidRPr="00270EDF">
        <w:rPr>
          <w:rStyle w:val="StyleUnderline"/>
        </w:rPr>
        <w:t xml:space="preserve">would be in a future </w:t>
      </w:r>
      <w:r w:rsidRPr="00270EDF">
        <w:rPr>
          <w:rStyle w:val="Emphasis"/>
        </w:rPr>
        <w:t>so distant</w:t>
      </w:r>
      <w:r w:rsidRPr="00270EDF">
        <w:rPr>
          <w:rStyle w:val="StyleUnderline"/>
        </w:rPr>
        <w:t xml:space="preserve"> that</w:t>
      </w:r>
      <w:r w:rsidRPr="00270EDF">
        <w:rPr>
          <w:sz w:val="14"/>
        </w:rPr>
        <w:t xml:space="preserve">, by then, </w:t>
      </w:r>
      <w:r w:rsidRPr="00270EDF">
        <w:rPr>
          <w:rStyle w:val="StyleUnderline"/>
        </w:rPr>
        <w:t xml:space="preserve">our material sources would probably </w:t>
      </w:r>
      <w:r w:rsidRPr="00270EDF">
        <w:rPr>
          <w:rStyle w:val="Emphasis"/>
        </w:rPr>
        <w:t>not be confined</w:t>
      </w:r>
      <w:r w:rsidRPr="00270EDF">
        <w:rPr>
          <w:rStyle w:val="StyleUnderline"/>
        </w:rPr>
        <w:t xml:space="preserve"> to this planet</w:t>
      </w:r>
      <w:r w:rsidRPr="00270EDF">
        <w:rPr>
          <w:sz w:val="14"/>
        </w:rPr>
        <w:t>.</w:t>
      </w:r>
    </w:p>
    <w:p w14:paraId="4BB1E48E" w14:textId="77777777" w:rsidR="004D26D9" w:rsidRPr="00BF4F19" w:rsidRDefault="004D26D9" w:rsidP="004D26D9">
      <w:pPr>
        <w:pStyle w:val="Heading3"/>
      </w:pPr>
      <w:r w:rsidRPr="00BF4F19">
        <w:t>AT: War</w:t>
      </w:r>
    </w:p>
    <w:p w14:paraId="029A0B75" w14:textId="77777777" w:rsidR="004D26D9" w:rsidRPr="00BF4F19" w:rsidRDefault="004D26D9" w:rsidP="004D26D9">
      <w:pPr>
        <w:pStyle w:val="Heading4"/>
      </w:pPr>
      <w:r w:rsidRPr="00BF4F19">
        <w:t xml:space="preserve">Capitalist policies and cultures are </w:t>
      </w:r>
      <w:r w:rsidRPr="00BF4F19">
        <w:rPr>
          <w:u w:val="single"/>
        </w:rPr>
        <w:t>peace-generating</w:t>
      </w:r>
      <w:r w:rsidRPr="00BF4F19">
        <w:t>.</w:t>
      </w:r>
    </w:p>
    <w:p w14:paraId="6AB6423F" w14:textId="77777777" w:rsidR="004D26D9" w:rsidRPr="00BF4F19" w:rsidRDefault="004D26D9" w:rsidP="004D26D9">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10" w:history="1">
        <w:r w:rsidRPr="00BF4F19">
          <w:rPr>
            <w:rStyle w:val="Hyperlink"/>
          </w:rPr>
          <w:t>https://papers.ssrn.com/sol3/papers.cfm?abstract_id=4196139</w:t>
        </w:r>
      </w:hyperlink>
      <w:r w:rsidRPr="00BF4F19">
        <w:t>, dml)</w:t>
      </w:r>
    </w:p>
    <w:p w14:paraId="6D185450" w14:textId="77777777" w:rsidR="004D26D9" w:rsidRPr="00BF4F19" w:rsidRDefault="004D26D9" w:rsidP="004D26D9">
      <w:pPr>
        <w:rPr>
          <w:sz w:val="14"/>
        </w:rPr>
      </w:pPr>
      <w:r w:rsidRPr="00BF4F19">
        <w:rPr>
          <w:sz w:val="14"/>
        </w:rPr>
        <w:t xml:space="preserve">The logic underpinning </w:t>
      </w:r>
      <w:r w:rsidRPr="00BF4F19">
        <w:rPr>
          <w:rStyle w:val="StyleUnderline"/>
        </w:rPr>
        <w:t xml:space="preserve">the </w:t>
      </w:r>
      <w:r w:rsidRPr="00BF4F19">
        <w:rPr>
          <w:rStyle w:val="Emphasis"/>
        </w:rPr>
        <w:t>peace-generating</w:t>
      </w:r>
      <w:r w:rsidRPr="00BF4F19">
        <w:rPr>
          <w:rStyle w:val="StyleUnderline"/>
        </w:rPr>
        <w:t xml:space="preserve"> aspects of international trade is grounded in the economic benefits generated by the </w:t>
      </w:r>
      <w:r w:rsidRPr="00BF4F19">
        <w:rPr>
          <w:rStyle w:val="Emphasis"/>
        </w:rPr>
        <w:t>division of labor</w:t>
      </w:r>
      <w:r w:rsidRPr="00BF4F19">
        <w:rPr>
          <w:sz w:val="14"/>
        </w:rPr>
        <w:t xml:space="preserve">, </w:t>
      </w:r>
      <w:r w:rsidRPr="00BF4F19">
        <w:rPr>
          <w:rStyle w:val="Emphasis"/>
        </w:rPr>
        <w:t>specialization</w:t>
      </w:r>
      <w:r w:rsidRPr="00BF4F19">
        <w:rPr>
          <w:sz w:val="14"/>
        </w:rPr>
        <w:t xml:space="preserve">, </w:t>
      </w:r>
      <w:r w:rsidRPr="00BF4F19">
        <w:rPr>
          <w:rStyle w:val="StyleUnderline"/>
        </w:rPr>
        <w:t xml:space="preserve">and </w:t>
      </w:r>
      <w:r w:rsidRPr="00BF4F19">
        <w:rPr>
          <w:rStyle w:val="Emphasis"/>
        </w:rPr>
        <w:t>voluntary exchange</w:t>
      </w:r>
      <w:r w:rsidRPr="00BF4F19">
        <w:rPr>
          <w:sz w:val="14"/>
        </w:rPr>
        <w:t xml:space="preserve">. The </w:t>
      </w:r>
      <w:r w:rsidRPr="00BF4F19">
        <w:rPr>
          <w:rStyle w:val="StyleUnderline"/>
        </w:rPr>
        <w:t>division of labor</w:t>
      </w:r>
      <w:r w:rsidRPr="00BF4F19">
        <w:rPr>
          <w:sz w:val="14"/>
        </w:rPr>
        <w:t xml:space="preserve"> refers to the separation of production tasks into sub-tasks. It entails individuals specializing in specific production roles which, when combined with the efforts of other specializing individuals through voluntary exchange, </w:t>
      </w:r>
      <w:r w:rsidRPr="00BF4F19">
        <w:rPr>
          <w:rStyle w:val="StyleUnderline"/>
        </w:rPr>
        <w:t xml:space="preserve">yields an output that is </w:t>
      </w:r>
      <w:r w:rsidRPr="00BF4F19">
        <w:rPr>
          <w:rStyle w:val="Emphasis"/>
        </w:rPr>
        <w:t>greater</w:t>
      </w:r>
      <w:r w:rsidRPr="00BF4F19">
        <w:rPr>
          <w:rStyle w:val="StyleUnderline"/>
        </w:rPr>
        <w:t xml:space="preserve"> than what would exist</w:t>
      </w:r>
      <w:r w:rsidRPr="00BF4F19">
        <w:rPr>
          <w:sz w:val="14"/>
        </w:rPr>
        <w:t xml:space="preserve"> if each worker worked </w:t>
      </w:r>
      <w:r w:rsidRPr="00BF4F19">
        <w:rPr>
          <w:rStyle w:val="StyleUnderline"/>
        </w:rPr>
        <w:t>in isolation</w:t>
      </w:r>
      <w:r w:rsidRPr="00BF4F19">
        <w:rPr>
          <w:sz w:val="14"/>
        </w:rPr>
        <w:t>. Further, there is variation in the distribution of resources across geographic locations. The division of labor allows people to take advantage of variations in skills and resources and, in the process, yields increasing returns whereby a given increase in inputs produces a more than proportional increase in output.</w:t>
      </w:r>
    </w:p>
    <w:p w14:paraId="59676158" w14:textId="77777777" w:rsidR="004D26D9" w:rsidRPr="00BF4F19" w:rsidRDefault="004D26D9" w:rsidP="004D26D9">
      <w:pPr>
        <w:rPr>
          <w:sz w:val="14"/>
        </w:rPr>
      </w:pPr>
      <w:r w:rsidRPr="00BF4F19">
        <w:rPr>
          <w:sz w:val="14"/>
        </w:rPr>
        <w:t xml:space="preserve">Adam Smith (1776a, p. 31-36) noted that the division of labor is limited by the extent of the market meaning that </w:t>
      </w:r>
      <w:r w:rsidRPr="00BF4F19">
        <w:rPr>
          <w:rStyle w:val="StyleUnderline"/>
        </w:rPr>
        <w:t xml:space="preserve">the </w:t>
      </w:r>
      <w:r w:rsidRPr="00BF4F19">
        <w:rPr>
          <w:rStyle w:val="Emphasis"/>
        </w:rPr>
        <w:t>more people</w:t>
      </w:r>
      <w:r w:rsidRPr="00BF4F19">
        <w:rPr>
          <w:rStyle w:val="StyleUnderline"/>
        </w:rPr>
        <w:t xml:space="preserve"> who are part of the market</w:t>
      </w:r>
      <w:r w:rsidRPr="00BF4F19">
        <w:rPr>
          <w:sz w:val="14"/>
        </w:rPr>
        <w:t xml:space="preserve">, </w:t>
      </w:r>
      <w:r w:rsidRPr="00BF4F19">
        <w:rPr>
          <w:rStyle w:val="StyleUnderline"/>
        </w:rPr>
        <w:t xml:space="preserve">the </w:t>
      </w:r>
      <w:r w:rsidRPr="00BF4F19">
        <w:rPr>
          <w:rStyle w:val="Emphasis"/>
        </w:rPr>
        <w:t>greater the opportunity</w:t>
      </w:r>
      <w:r w:rsidRPr="00BF4F19">
        <w:rPr>
          <w:rStyle w:val="StyleUnderline"/>
        </w:rPr>
        <w:t xml:space="preserve"> to take advantage of the division of labor</w:t>
      </w:r>
      <w:r w:rsidRPr="00BF4F19">
        <w:rPr>
          <w:sz w:val="14"/>
        </w:rPr>
        <w:t xml:space="preserve"> to engage in complex production processes. Expansions in the extent of the market can take place within given borders, but also internationally. The benefits generated by </w:t>
      </w:r>
      <w:r w:rsidRPr="00BF4F19">
        <w:rPr>
          <w:rStyle w:val="StyleUnderline"/>
        </w:rPr>
        <w:t xml:space="preserve">expansions in the extent of the market across borders </w:t>
      </w:r>
      <w:r w:rsidRPr="00BF4F19">
        <w:rPr>
          <w:rStyle w:val="Emphasis"/>
        </w:rPr>
        <w:t>raise</w:t>
      </w:r>
      <w:r w:rsidRPr="00BF4F19">
        <w:rPr>
          <w:rStyle w:val="StyleUnderline"/>
        </w:rPr>
        <w:t xml:space="preserve"> the relative cost of war</w:t>
      </w:r>
      <w:r w:rsidRPr="00BF4F19">
        <w:rPr>
          <w:sz w:val="14"/>
        </w:rPr>
        <w:t xml:space="preserve">, relative to relying on peaceful means to resolve conflict. For instance, </w:t>
      </w:r>
      <w:r w:rsidRPr="00BF4F19">
        <w:rPr>
          <w:rStyle w:val="StyleUnderline"/>
        </w:rPr>
        <w:t xml:space="preserve">expansions in the extent of the market </w:t>
      </w:r>
      <w:r w:rsidRPr="00BF4F19">
        <w:rPr>
          <w:rStyle w:val="Emphasis"/>
        </w:rPr>
        <w:t>lowers</w:t>
      </w:r>
      <w:r w:rsidRPr="00BF4F19">
        <w:rPr>
          <w:rStyle w:val="StyleUnderline"/>
        </w:rPr>
        <w:t xml:space="preserve"> the cost of obtaining resources</w:t>
      </w:r>
      <w:r w:rsidRPr="00BF4F19">
        <w:rPr>
          <w:sz w:val="14"/>
        </w:rPr>
        <w:t xml:space="preserve">, </w:t>
      </w:r>
      <w:r w:rsidRPr="00BF4F19">
        <w:rPr>
          <w:rStyle w:val="StyleUnderline"/>
        </w:rPr>
        <w:t>intellectual talent</w:t>
      </w:r>
      <w:r w:rsidRPr="00BF4F19">
        <w:rPr>
          <w:sz w:val="14"/>
        </w:rPr>
        <w:t xml:space="preserve">, </w:t>
      </w:r>
      <w:r w:rsidRPr="00BF4F19">
        <w:rPr>
          <w:rStyle w:val="StyleUnderline"/>
        </w:rPr>
        <w:t xml:space="preserve">and financial capital through voluntary exchange as compared to </w:t>
      </w:r>
      <w:r w:rsidRPr="00BF4F19">
        <w:rPr>
          <w:rStyle w:val="Emphasis"/>
        </w:rPr>
        <w:t>conquest</w:t>
      </w:r>
      <w:r w:rsidRPr="00BF4F19">
        <w:rPr>
          <w:rStyle w:val="StyleUnderline"/>
        </w:rPr>
        <w:t xml:space="preserve"> and </w:t>
      </w:r>
      <w:r w:rsidRPr="00BF4F19">
        <w:rPr>
          <w:rStyle w:val="Emphasis"/>
        </w:rPr>
        <w:t>military rule</w:t>
      </w:r>
      <w:r w:rsidRPr="00BF4F19">
        <w:rPr>
          <w:sz w:val="14"/>
        </w:rPr>
        <w:t xml:space="preserve">. Further, </w:t>
      </w:r>
      <w:r w:rsidRPr="00BF4F19">
        <w:rPr>
          <w:rStyle w:val="StyleUnderline"/>
        </w:rPr>
        <w:t xml:space="preserve">exchange is </w:t>
      </w:r>
      <w:r w:rsidRPr="00BF4F19">
        <w:rPr>
          <w:rStyle w:val="Emphasis"/>
        </w:rPr>
        <w:t>positive-sum</w:t>
      </w:r>
      <w:r w:rsidRPr="00BF4F19">
        <w:rPr>
          <w:sz w:val="14"/>
        </w:rPr>
        <w:t xml:space="preserve">, meaning parties residing in different geographic and political boundaries benefit. This stands </w:t>
      </w:r>
      <w:r w:rsidRPr="00BF4F19">
        <w:rPr>
          <w:rStyle w:val="StyleUnderline"/>
        </w:rPr>
        <w:t xml:space="preserve">in contrast to the </w:t>
      </w:r>
      <w:r w:rsidRPr="00BF4F19">
        <w:rPr>
          <w:rStyle w:val="Emphasis"/>
        </w:rPr>
        <w:t>negative-sum</w:t>
      </w:r>
      <w:r w:rsidRPr="00BF4F19">
        <w:rPr>
          <w:rStyle w:val="StyleUnderline"/>
        </w:rPr>
        <w:t xml:space="preserve"> nature of war</w:t>
      </w:r>
      <w:r w:rsidRPr="00BF4F19">
        <w:rPr>
          <w:sz w:val="14"/>
        </w:rPr>
        <w:t xml:space="preserve"> where resources are destroyed and one party gains at the expense of another.</w:t>
      </w:r>
    </w:p>
    <w:p w14:paraId="6E0E568A" w14:textId="77777777" w:rsidR="004D26D9" w:rsidRPr="00BF4F19" w:rsidRDefault="004D26D9" w:rsidP="004D26D9">
      <w:pPr>
        <w:rPr>
          <w:sz w:val="14"/>
        </w:rPr>
      </w:pPr>
      <w:r w:rsidRPr="00BF4F19">
        <w:rPr>
          <w:sz w:val="14"/>
        </w:rPr>
        <w:t xml:space="preserve">In addition to generating immediate economic benefits, </w:t>
      </w:r>
      <w:r w:rsidRPr="00BF4F19">
        <w:rPr>
          <w:rStyle w:val="StyleUnderline"/>
        </w:rPr>
        <w:t xml:space="preserve">the </w:t>
      </w:r>
      <w:r w:rsidRPr="00BF4F19">
        <w:rPr>
          <w:rStyle w:val="Emphasis"/>
        </w:rPr>
        <w:t>long-term</w:t>
      </w:r>
      <w:r w:rsidRPr="00BF4F19">
        <w:rPr>
          <w:rStyle w:val="StyleUnderline"/>
        </w:rPr>
        <w:t xml:space="preserve"> economic benefits of trade can also contribute to </w:t>
      </w:r>
      <w:r w:rsidRPr="00BF4F19">
        <w:rPr>
          <w:rStyle w:val="Emphasis"/>
        </w:rPr>
        <w:t>peace</w:t>
      </w:r>
      <w:r w:rsidRPr="00BF4F19">
        <w:rPr>
          <w:sz w:val="14"/>
        </w:rPr>
        <w:t xml:space="preserve">. </w:t>
      </w:r>
      <w:r w:rsidRPr="00BF4F19">
        <w:rPr>
          <w:rStyle w:val="StyleUnderline"/>
        </w:rPr>
        <w:t>If there are potential future gains from repeated exchange</w:t>
      </w:r>
      <w:r w:rsidRPr="00BF4F19">
        <w:rPr>
          <w:sz w:val="14"/>
        </w:rPr>
        <w:t xml:space="preserve">, </w:t>
      </w:r>
      <w:r w:rsidRPr="00BF4F19">
        <w:rPr>
          <w:rStyle w:val="StyleUnderline"/>
        </w:rPr>
        <w:t xml:space="preserve">people have an incentive to negotiate </w:t>
      </w:r>
      <w:r w:rsidRPr="00BF4F19">
        <w:rPr>
          <w:rStyle w:val="Emphasis"/>
        </w:rPr>
        <w:t>peaceful resolutions</w:t>
      </w:r>
      <w:r w:rsidRPr="00BF4F19">
        <w:rPr>
          <w:rStyle w:val="StyleUnderline"/>
        </w:rPr>
        <w:t xml:space="preserve"> to conflict</w:t>
      </w:r>
      <w:r w:rsidRPr="00BF4F19">
        <w:rPr>
          <w:sz w:val="14"/>
        </w:rPr>
        <w:t xml:space="preserve"> in order to be able </w:t>
      </w:r>
      <w:r w:rsidRPr="00BF4F19">
        <w:rPr>
          <w:rStyle w:val="StyleUnderline"/>
        </w:rPr>
        <w:t>to capture those gains in the future</w:t>
      </w:r>
      <w:r w:rsidRPr="00BF4F19">
        <w:rPr>
          <w:sz w:val="14"/>
        </w:rPr>
        <w:t xml:space="preserve">. In doing so, </w:t>
      </w:r>
      <w:r w:rsidRPr="00BF4F19">
        <w:rPr>
          <w:rStyle w:val="StyleUnderline"/>
        </w:rPr>
        <w:t xml:space="preserve">repeated dealings through voluntary exchange </w:t>
      </w:r>
      <w:r w:rsidRPr="00BF4F19">
        <w:rPr>
          <w:rStyle w:val="Emphasis"/>
        </w:rPr>
        <w:t>increases the benefit</w:t>
      </w:r>
      <w:r w:rsidRPr="00BF4F19">
        <w:rPr>
          <w:rStyle w:val="StyleUnderline"/>
        </w:rPr>
        <w:t xml:space="preserve"> of peaceful means</w:t>
      </w:r>
      <w:r w:rsidRPr="00BF4F19">
        <w:rPr>
          <w:sz w:val="14"/>
        </w:rPr>
        <w:t xml:space="preserve">, </w:t>
      </w:r>
      <w:r w:rsidRPr="00BF4F19">
        <w:rPr>
          <w:rStyle w:val="StyleUnderline"/>
        </w:rPr>
        <w:t>relative to violent means</w:t>
      </w:r>
      <w:r w:rsidRPr="00BF4F19">
        <w:rPr>
          <w:sz w:val="14"/>
        </w:rPr>
        <w:t xml:space="preserve">, </w:t>
      </w:r>
      <w:r w:rsidRPr="00BF4F19">
        <w:rPr>
          <w:rStyle w:val="StyleUnderline"/>
        </w:rPr>
        <w:t>of conflict resolution</w:t>
      </w:r>
      <w:r w:rsidRPr="00BF4F19">
        <w:rPr>
          <w:sz w:val="14"/>
        </w:rPr>
        <w:t>.</w:t>
      </w:r>
    </w:p>
    <w:p w14:paraId="371AE9B7" w14:textId="77777777" w:rsidR="004D26D9" w:rsidRPr="00BF4F19" w:rsidRDefault="004D26D9" w:rsidP="004D26D9">
      <w:pPr>
        <w:rPr>
          <w:sz w:val="14"/>
        </w:rPr>
      </w:pPr>
      <w:r w:rsidRPr="00BF4F19">
        <w:rPr>
          <w:sz w:val="14"/>
        </w:rPr>
        <w:t xml:space="preserve">As Cobden noted, the economic benefits of international trade for peace are important, but they are not the only benefit. </w:t>
      </w:r>
      <w:r w:rsidRPr="00BF4F19">
        <w:rPr>
          <w:rStyle w:val="StyleUnderline"/>
        </w:rPr>
        <w:t xml:space="preserve">Trade can also foster </w:t>
      </w:r>
      <w:r w:rsidRPr="00BF4F19">
        <w:rPr>
          <w:rStyle w:val="Emphasis"/>
        </w:rPr>
        <w:t>relationships</w:t>
      </w:r>
      <w:r w:rsidRPr="00BF4F19">
        <w:rPr>
          <w:rStyle w:val="StyleUnderline"/>
        </w:rPr>
        <w:t xml:space="preserve"> between people through the creation of </w:t>
      </w:r>
      <w:r w:rsidRPr="00BF4F19">
        <w:rPr>
          <w:rStyle w:val="Emphasis"/>
        </w:rPr>
        <w:t>friendship</w:t>
      </w:r>
      <w:r w:rsidRPr="00BF4F19">
        <w:rPr>
          <w:rStyle w:val="StyleUnderline"/>
        </w:rPr>
        <w:t xml:space="preserve"> and </w:t>
      </w:r>
      <w:r w:rsidRPr="00BF4F19">
        <w:rPr>
          <w:rStyle w:val="Emphasis"/>
        </w:rPr>
        <w:t>community</w:t>
      </w:r>
      <w:r w:rsidRPr="00BF4F19">
        <w:rPr>
          <w:sz w:val="14"/>
        </w:rPr>
        <w:t xml:space="preserve">, </w:t>
      </w:r>
      <w:r w:rsidRPr="00BF4F19">
        <w:rPr>
          <w:rStyle w:val="StyleUnderline"/>
        </w:rPr>
        <w:t xml:space="preserve">a shared sense of </w:t>
      </w:r>
      <w:r w:rsidRPr="00BF4F19">
        <w:rPr>
          <w:rStyle w:val="Emphasis"/>
        </w:rPr>
        <w:t>understanding</w:t>
      </w:r>
      <w:r w:rsidRPr="00BF4F19">
        <w:rPr>
          <w:sz w:val="14"/>
        </w:rPr>
        <w:t xml:space="preserve">, </w:t>
      </w:r>
      <w:r w:rsidRPr="00BF4F19">
        <w:rPr>
          <w:rStyle w:val="StyleUnderline"/>
        </w:rPr>
        <w:t xml:space="preserve">and the cultivation of </w:t>
      </w:r>
      <w:r w:rsidRPr="00BF4F19">
        <w:rPr>
          <w:rStyle w:val="Emphasis"/>
        </w:rPr>
        <w:t>morals</w:t>
      </w:r>
      <w:r w:rsidRPr="00BF4F19">
        <w:rPr>
          <w:rStyle w:val="StyleUnderline"/>
        </w:rPr>
        <w:t xml:space="preserve"> and </w:t>
      </w:r>
      <w:r w:rsidRPr="00BF4F19">
        <w:rPr>
          <w:rStyle w:val="Emphasis"/>
        </w:rPr>
        <w:t>ethics</w:t>
      </w:r>
      <w:r w:rsidRPr="00BF4F19">
        <w:rPr>
          <w:rStyle w:val="StyleUnderline"/>
        </w:rPr>
        <w:t xml:space="preserve"> regarding interactions with others</w:t>
      </w:r>
      <w:r w:rsidRPr="00BF4F19">
        <w:rPr>
          <w:sz w:val="14"/>
        </w:rPr>
        <w:t xml:space="preserve">. While the economic logic of exchange notes that trade promotes peace because it raises the cost of violence due to economic interdependence, this line of reasoning holds that </w:t>
      </w:r>
      <w:r w:rsidRPr="00BF4F19">
        <w:rPr>
          <w:rStyle w:val="StyleUnderline"/>
        </w:rPr>
        <w:t xml:space="preserve">markets serve as a space for creating a </w:t>
      </w:r>
      <w:r w:rsidRPr="00BF4F19">
        <w:rPr>
          <w:rStyle w:val="Emphasis"/>
        </w:rPr>
        <w:t>peaceful society</w:t>
      </w:r>
      <w:r w:rsidRPr="00BF4F19">
        <w:rPr>
          <w:rStyle w:val="StyleUnderline"/>
        </w:rPr>
        <w:t xml:space="preserve"> through the creation of </w:t>
      </w:r>
      <w:r w:rsidRPr="00BF4F19">
        <w:rPr>
          <w:rStyle w:val="Emphasis"/>
        </w:rPr>
        <w:t>cultures of peace</w:t>
      </w:r>
      <w:r w:rsidRPr="00BF4F19">
        <w:rPr>
          <w:sz w:val="14"/>
        </w:rPr>
        <w:t xml:space="preserve"> (see Coyne, Romero, Storr 2022). </w:t>
      </w:r>
      <w:r w:rsidRPr="00BF4F19">
        <w:rPr>
          <w:rStyle w:val="StyleUnderline"/>
        </w:rPr>
        <w:t xml:space="preserve">Markets are not just </w:t>
      </w:r>
      <w:r w:rsidRPr="00BF4F19">
        <w:rPr>
          <w:rStyle w:val="Emphasis"/>
        </w:rPr>
        <w:t>economic</w:t>
      </w:r>
      <w:r w:rsidRPr="00BF4F19">
        <w:rPr>
          <w:rStyle w:val="StyleUnderline"/>
        </w:rPr>
        <w:t xml:space="preserve"> spaces</w:t>
      </w:r>
      <w:r w:rsidRPr="00BF4F19">
        <w:rPr>
          <w:sz w:val="14"/>
        </w:rPr>
        <w:t xml:space="preserve">, </w:t>
      </w:r>
      <w:r w:rsidRPr="00BF4F19">
        <w:rPr>
          <w:rStyle w:val="StyleUnderline"/>
        </w:rPr>
        <w:t xml:space="preserve">but also </w:t>
      </w:r>
      <w:r w:rsidRPr="00BF4F19">
        <w:rPr>
          <w:rStyle w:val="Emphasis"/>
        </w:rPr>
        <w:t>social</w:t>
      </w:r>
      <w:r w:rsidRPr="00BF4F19">
        <w:rPr>
          <w:rStyle w:val="StyleUnderline"/>
        </w:rPr>
        <w:t xml:space="preserve"> spaces where people cultivate and develop relationships</w:t>
      </w:r>
      <w:r w:rsidRPr="00BF4F19">
        <w:rPr>
          <w:sz w:val="14"/>
        </w:rPr>
        <w:t xml:space="preserve"> with other human beings (Storr 2008). </w:t>
      </w:r>
      <w:r w:rsidRPr="00BF4F19">
        <w:rPr>
          <w:rStyle w:val="StyleUnderline"/>
        </w:rPr>
        <w:t>Through market interactions</w:t>
      </w:r>
      <w:r w:rsidRPr="00BF4F19">
        <w:rPr>
          <w:sz w:val="14"/>
        </w:rPr>
        <w:t xml:space="preserve">, </w:t>
      </w:r>
      <w:r w:rsidRPr="00BF4F19">
        <w:rPr>
          <w:rStyle w:val="StyleUnderline"/>
        </w:rPr>
        <w:t>economic actors</w:t>
      </w:r>
      <w:r w:rsidRPr="00BF4F19">
        <w:rPr>
          <w:sz w:val="14"/>
        </w:rPr>
        <w:t xml:space="preserve"> connect with others—both domestically and internationally—and, in doing so </w:t>
      </w:r>
      <w:r w:rsidRPr="00BF4F19">
        <w:rPr>
          <w:rStyle w:val="StyleUnderline"/>
        </w:rPr>
        <w:t>participate in</w:t>
      </w:r>
      <w:r w:rsidRPr="00BF4F19">
        <w:rPr>
          <w:sz w:val="14"/>
        </w:rPr>
        <w:t xml:space="preserve">, </w:t>
      </w:r>
      <w:r w:rsidRPr="00BF4F19">
        <w:rPr>
          <w:rStyle w:val="StyleUnderline"/>
        </w:rPr>
        <w:t>and contribute to</w:t>
      </w:r>
      <w:r w:rsidRPr="00BF4F19">
        <w:rPr>
          <w:sz w:val="14"/>
        </w:rPr>
        <w:t xml:space="preserve">, </w:t>
      </w:r>
      <w:r w:rsidRPr="00BF4F19">
        <w:rPr>
          <w:rStyle w:val="StyleUnderline"/>
        </w:rPr>
        <w:t xml:space="preserve">the </w:t>
      </w:r>
      <w:r w:rsidRPr="00BF4F19">
        <w:rPr>
          <w:rStyle w:val="Emphasis"/>
        </w:rPr>
        <w:t>moral strivings</w:t>
      </w:r>
      <w:r w:rsidRPr="00BF4F19">
        <w:rPr>
          <w:rStyle w:val="StyleUnderline"/>
        </w:rPr>
        <w:t xml:space="preserve"> of others</w:t>
      </w:r>
      <w:r w:rsidRPr="00BF4F19">
        <w:rPr>
          <w:sz w:val="14"/>
        </w:rPr>
        <w:t>.</w:t>
      </w:r>
    </w:p>
    <w:p w14:paraId="1E84D571" w14:textId="77777777" w:rsidR="004D26D9" w:rsidRPr="00BF4F19" w:rsidRDefault="004D26D9" w:rsidP="004D26D9">
      <w:pPr>
        <w:rPr>
          <w:sz w:val="14"/>
        </w:rPr>
      </w:pPr>
      <w:r w:rsidRPr="00BF4F19">
        <w:rPr>
          <w:sz w:val="14"/>
        </w:rPr>
        <w:t xml:space="preserve">Rothbard (1962) noted that “where one man’s gain is another man’s gain ... great scope is provided for the development of social sympathy and human friendships. It is the peaceful, co- operative society that creates favorable conditions for feelings of friendship among men” (pp. 101, emphasis original). McCloskey (2006) argues that </w:t>
      </w:r>
      <w:r w:rsidRPr="00BF4F19">
        <w:rPr>
          <w:rStyle w:val="StyleUnderline"/>
        </w:rPr>
        <w:t xml:space="preserve">market exchange is </w:t>
      </w:r>
      <w:r w:rsidRPr="00BF4F19">
        <w:rPr>
          <w:rStyle w:val="Emphasis"/>
        </w:rPr>
        <w:t>not the enemy</w:t>
      </w:r>
      <w:r w:rsidRPr="00BF4F19">
        <w:rPr>
          <w:rStyle w:val="StyleUnderline"/>
        </w:rPr>
        <w:t xml:space="preserve"> of higher values and the nonmaterial development of the individual</w:t>
      </w:r>
      <w:r w:rsidRPr="00BF4F19">
        <w:rPr>
          <w:sz w:val="14"/>
        </w:rPr>
        <w:t>. It is true that markets create wealth, McCloskey notes, but there is more to it as “</w:t>
      </w:r>
      <w:r w:rsidRPr="00BF4F19">
        <w:rPr>
          <w:rStyle w:val="StyleUnderline"/>
        </w:rPr>
        <w:t xml:space="preserve">market society works as an </w:t>
      </w:r>
      <w:r w:rsidRPr="00BF4F19">
        <w:rPr>
          <w:rStyle w:val="Emphasis"/>
        </w:rPr>
        <w:t>ethical school</w:t>
      </w:r>
      <w:r w:rsidRPr="00BF4F19">
        <w:rPr>
          <w:sz w:val="14"/>
        </w:rPr>
        <w:t xml:space="preserve">” </w:t>
      </w:r>
      <w:r w:rsidRPr="00BF4F19">
        <w:rPr>
          <w:rStyle w:val="StyleUnderline"/>
        </w:rPr>
        <w:t xml:space="preserve">whereby people develop virtues contributing to </w:t>
      </w:r>
      <w:r w:rsidRPr="00BF4F19">
        <w:rPr>
          <w:rStyle w:val="Emphasis"/>
        </w:rPr>
        <w:t>coexistence</w:t>
      </w:r>
      <w:r w:rsidRPr="00BF4F19">
        <w:rPr>
          <w:rStyle w:val="StyleUnderline"/>
        </w:rPr>
        <w:t xml:space="preserve"> and </w:t>
      </w:r>
      <w:r w:rsidRPr="00BF4F19">
        <w:rPr>
          <w:rStyle w:val="Emphasis"/>
        </w:rPr>
        <w:t>cooperation</w:t>
      </w:r>
      <w:r w:rsidRPr="00BF4F19">
        <w:rPr>
          <w:sz w:val="14"/>
        </w:rPr>
        <w:t xml:space="preserve"> with their fellow human beings (2006, p. 413). Storr and Choi (2019) emphasize that </w:t>
      </w:r>
      <w:r w:rsidRPr="00BF4F19">
        <w:rPr>
          <w:rStyle w:val="StyleUnderline"/>
        </w:rPr>
        <w:t>the</w:t>
      </w:r>
      <w:r w:rsidRPr="00BF4F19">
        <w:rPr>
          <w:sz w:val="14"/>
        </w:rPr>
        <w:t xml:space="preserve"> “</w:t>
      </w:r>
      <w:r w:rsidRPr="00BF4F19">
        <w:rPr>
          <w:rStyle w:val="StyleUnderline"/>
        </w:rPr>
        <w:t xml:space="preserve">market is a moral space that both </w:t>
      </w:r>
      <w:r w:rsidRPr="00BF4F19">
        <w:rPr>
          <w:rStyle w:val="Emphasis"/>
        </w:rPr>
        <w:t>depends</w:t>
      </w:r>
      <w:r w:rsidRPr="00BF4F19">
        <w:rPr>
          <w:rStyle w:val="StyleUnderline"/>
        </w:rPr>
        <w:t xml:space="preserve"> on its participants being virtuous and also </w:t>
      </w:r>
      <w:r w:rsidRPr="00BF4F19">
        <w:rPr>
          <w:rStyle w:val="Emphasis"/>
        </w:rPr>
        <w:t>rewards</w:t>
      </w:r>
      <w:r w:rsidRPr="00BF4F19">
        <w:rPr>
          <w:rStyle w:val="StyleUnderline"/>
        </w:rPr>
        <w:t xml:space="preserve"> them for being virtuous</w:t>
      </w:r>
      <w:r w:rsidRPr="00BF4F19">
        <w:rPr>
          <w:sz w:val="14"/>
        </w:rPr>
        <w:t>” (p. 11). The non-economic dynamics highlighted by these authors operate both within borders, but also across borders to foster peaceful bonds between people residing in different geographic and political spaces.</w:t>
      </w:r>
    </w:p>
    <w:p w14:paraId="68FD2039" w14:textId="77777777" w:rsidR="004D26D9" w:rsidRPr="00BF4F19" w:rsidRDefault="004D26D9" w:rsidP="004D26D9">
      <w:pPr>
        <w:rPr>
          <w:sz w:val="14"/>
        </w:rPr>
      </w:pPr>
      <w:r w:rsidRPr="00BF4F19">
        <w:rPr>
          <w:sz w:val="14"/>
        </w:rPr>
        <w:t xml:space="preserve">Some scholars distinguish between the idea of </w:t>
      </w:r>
      <w:r w:rsidRPr="00BF4F19">
        <w:rPr>
          <w:rStyle w:val="StyleUnderline"/>
        </w:rPr>
        <w:t xml:space="preserve">the </w:t>
      </w:r>
      <w:r w:rsidRPr="00BF4F19">
        <w:rPr>
          <w:rStyle w:val="Emphasis"/>
        </w:rPr>
        <w:t>democratic peace</w:t>
      </w:r>
      <w:r w:rsidRPr="00BF4F19">
        <w:rPr>
          <w:sz w:val="14"/>
        </w:rPr>
        <w:t>—that democracies are less likely to engage in conflict with one another—</w:t>
      </w:r>
      <w:r w:rsidRPr="00BF4F19">
        <w:rPr>
          <w:rStyle w:val="StyleUnderline"/>
        </w:rPr>
        <w:t xml:space="preserve">and the </w:t>
      </w:r>
      <w:r w:rsidRPr="00BF4F19">
        <w:rPr>
          <w:rStyle w:val="Emphasis"/>
        </w:rPr>
        <w:t>capitalist peace</w:t>
      </w:r>
      <w:r w:rsidRPr="00BF4F19">
        <w:rPr>
          <w:sz w:val="14"/>
        </w:rPr>
        <w:t xml:space="preserve"> as competing explanations for the absence of violence. However, there are conceptual reasons to believe they </w:t>
      </w:r>
      <w:r w:rsidRPr="00BF4F19">
        <w:rPr>
          <w:rStyle w:val="StyleUnderline"/>
        </w:rPr>
        <w:t xml:space="preserve">are </w:t>
      </w:r>
      <w:r w:rsidRPr="00BF4F19">
        <w:rPr>
          <w:rStyle w:val="Emphasis"/>
        </w:rPr>
        <w:t>related</w:t>
      </w:r>
      <w:r w:rsidRPr="00BF4F19">
        <w:rPr>
          <w:sz w:val="14"/>
        </w:rPr>
        <w:t>. Hayek (1944) and Friedman (1962) argued that economic freedom was necessary, although not sufficient, for political freedom. Their argument was that if economic decision-making was concentrated in the hands of the state, it would require expansions in political power into the lives of private citizens. Economic freedom necessarily limited the power of the state to engage in economic planning which served as a check on the scale and scope of political power.</w:t>
      </w:r>
    </w:p>
    <w:p w14:paraId="51CA122F" w14:textId="77777777" w:rsidR="004D26D9" w:rsidRPr="00BF4F19" w:rsidRDefault="004D26D9" w:rsidP="004D26D9">
      <w:pPr>
        <w:rPr>
          <w:sz w:val="14"/>
        </w:rPr>
      </w:pPr>
      <w:r w:rsidRPr="00BF4F19">
        <w:rPr>
          <w:sz w:val="14"/>
        </w:rPr>
        <w:t xml:space="preserve">More recently, Weede (2004, 2005, 2006) emphasized the importance of development, which results from economic freedom, for functioning democratic institutions. In parsing the influence of capitalism and democracy on peace, Weede (2005) underscores the importance of capitalism’s direct and indirect pacifying effects. He labels the combined international security benefits as the “capitalist peace,” of which the “democratic peace” is but one component. Even if peace through trade were shown to be noncausal, he argues, economic freedom and globalization’s indirect effect would remain. </w:t>
      </w:r>
      <w:r w:rsidRPr="00BF4F19">
        <w:rPr>
          <w:rStyle w:val="StyleUnderline"/>
        </w:rPr>
        <w:t xml:space="preserve">Economic freedom and globalization play a </w:t>
      </w:r>
      <w:r w:rsidRPr="00BF4F19">
        <w:rPr>
          <w:rStyle w:val="Emphasis"/>
        </w:rPr>
        <w:t>crucial role</w:t>
      </w:r>
      <w:r w:rsidRPr="00BF4F19">
        <w:rPr>
          <w:rStyle w:val="StyleUnderline"/>
        </w:rPr>
        <w:t xml:space="preserve"> in overcoming </w:t>
      </w:r>
      <w:r w:rsidRPr="00BF4F19">
        <w:rPr>
          <w:rStyle w:val="Emphasis"/>
        </w:rPr>
        <w:t>mass poverty</w:t>
      </w:r>
      <w:r w:rsidRPr="00BF4F19">
        <w:rPr>
          <w:rStyle w:val="StyleUnderline"/>
        </w:rPr>
        <w:t xml:space="preserve"> and establishing the </w:t>
      </w:r>
      <w:r w:rsidRPr="00BF4F19">
        <w:rPr>
          <w:rStyle w:val="Emphasis"/>
        </w:rPr>
        <w:t>prerequisites</w:t>
      </w:r>
      <w:r w:rsidRPr="00BF4F19">
        <w:rPr>
          <w:rStyle w:val="StyleUnderline"/>
        </w:rPr>
        <w:t xml:space="preserve"> for democratic peace</w:t>
      </w:r>
      <w:r w:rsidRPr="00BF4F19">
        <w:rPr>
          <w:sz w:val="14"/>
        </w:rPr>
        <w:t xml:space="preserve"> as per the following logic (Weede 2005). First, </w:t>
      </w:r>
      <w:r w:rsidRPr="00BF4F19">
        <w:rPr>
          <w:rStyle w:val="StyleUnderline"/>
        </w:rPr>
        <w:t>because capitalism allows economic power to exist separate from political power</w:t>
      </w:r>
      <w:r w:rsidRPr="00BF4F19">
        <w:rPr>
          <w:sz w:val="14"/>
        </w:rPr>
        <w:t xml:space="preserve">, </w:t>
      </w:r>
      <w:r w:rsidRPr="00BF4F19">
        <w:rPr>
          <w:rStyle w:val="Emphasis"/>
        </w:rPr>
        <w:t>dissent</w:t>
      </w:r>
      <w:r w:rsidRPr="00BF4F19">
        <w:rPr>
          <w:rStyle w:val="StyleUnderline"/>
        </w:rPr>
        <w:t xml:space="preserve"> is possible</w:t>
      </w:r>
      <w:r w:rsidRPr="00BF4F19">
        <w:rPr>
          <w:sz w:val="14"/>
        </w:rPr>
        <w:t xml:space="preserve"> in a capitalist society. Second, </w:t>
      </w:r>
      <w:r w:rsidRPr="00BF4F19">
        <w:rPr>
          <w:rStyle w:val="StyleUnderline"/>
        </w:rPr>
        <w:t xml:space="preserve">capitalism and free trade are </w:t>
      </w:r>
      <w:r w:rsidRPr="00BF4F19">
        <w:rPr>
          <w:rStyle w:val="Emphasis"/>
        </w:rPr>
        <w:t>highly influential</w:t>
      </w:r>
      <w:r w:rsidRPr="00BF4F19">
        <w:rPr>
          <w:rStyle w:val="StyleUnderline"/>
        </w:rPr>
        <w:t xml:space="preserve"> in promoting economic development and prosperity</w:t>
      </w:r>
      <w:r w:rsidRPr="00BF4F19">
        <w:rPr>
          <w:sz w:val="14"/>
        </w:rPr>
        <w:t xml:space="preserve"> (see Gwartney, Holcombe, and Lawson 2006). Thus, according to Weede, </w:t>
      </w:r>
      <w:r w:rsidRPr="00BF4F19">
        <w:rPr>
          <w:rStyle w:val="StyleUnderline"/>
        </w:rPr>
        <w:t xml:space="preserve">democracy and the democratic peace are </w:t>
      </w:r>
      <w:r w:rsidRPr="00BF4F19">
        <w:rPr>
          <w:rStyle w:val="Emphasis"/>
        </w:rPr>
        <w:t>underwritten</w:t>
      </w:r>
      <w:r w:rsidRPr="00BF4F19">
        <w:rPr>
          <w:rStyle w:val="StyleUnderline"/>
        </w:rPr>
        <w:t xml:space="preserve"> by capitalism</w:t>
      </w:r>
      <w:r w:rsidRPr="00BF4F19">
        <w:rPr>
          <w:sz w:val="14"/>
        </w:rPr>
        <w:t>.</w:t>
      </w:r>
    </w:p>
    <w:p w14:paraId="502868FE" w14:textId="77777777" w:rsidR="004D26D9" w:rsidRPr="00BF4F19" w:rsidRDefault="004D26D9" w:rsidP="004D26D9">
      <w:pPr>
        <w:pStyle w:val="Heading4"/>
      </w:pPr>
      <w:r w:rsidRPr="00BF4F19">
        <w:t xml:space="preserve">The relationship is </w:t>
      </w:r>
      <w:r w:rsidRPr="00BF4F19">
        <w:rPr>
          <w:u w:val="single"/>
        </w:rPr>
        <w:t>robust</w:t>
      </w:r>
      <w:r w:rsidRPr="00BF4F19">
        <w:t xml:space="preserve">, </w:t>
      </w:r>
      <w:r w:rsidRPr="00BF4F19">
        <w:rPr>
          <w:u w:val="single"/>
        </w:rPr>
        <w:t>empirical</w:t>
      </w:r>
      <w:r w:rsidRPr="00BF4F19">
        <w:t xml:space="preserve">, and </w:t>
      </w:r>
      <w:r w:rsidRPr="00BF4F19">
        <w:rPr>
          <w:u w:val="single"/>
        </w:rPr>
        <w:t>reverse causal</w:t>
      </w:r>
      <w:r w:rsidRPr="00BF4F19">
        <w:t xml:space="preserve">. </w:t>
      </w:r>
    </w:p>
    <w:p w14:paraId="3950C2E6" w14:textId="77777777" w:rsidR="004D26D9" w:rsidRPr="00BF4F19" w:rsidRDefault="004D26D9" w:rsidP="004D26D9">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11" w:history="1">
        <w:r w:rsidRPr="00BF4F19">
          <w:rPr>
            <w:rStyle w:val="Hyperlink"/>
          </w:rPr>
          <w:t>https://papers.ssrn.com/sol3/papers.cfm?abstract_id=4196139</w:t>
        </w:r>
      </w:hyperlink>
      <w:r w:rsidRPr="00BF4F19">
        <w:t>, dml)</w:t>
      </w:r>
    </w:p>
    <w:p w14:paraId="6A51B73C" w14:textId="77777777" w:rsidR="004D26D9" w:rsidRPr="00BF4F19" w:rsidRDefault="004D26D9" w:rsidP="004D26D9">
      <w:pPr>
        <w:rPr>
          <w:sz w:val="14"/>
        </w:rPr>
      </w:pPr>
      <w:r w:rsidRPr="00BF4F19">
        <w:rPr>
          <w:sz w:val="14"/>
        </w:rPr>
        <w:t xml:space="preserve">Contrary to van de Haar’s (2020) assertion that the will to truck and barter cannot overcome the will to make war, </w:t>
      </w:r>
      <w:r w:rsidRPr="00BF4F19">
        <w:rPr>
          <w:rStyle w:val="Emphasis"/>
        </w:rPr>
        <w:t>numerous empirical studies</w:t>
      </w:r>
      <w:r w:rsidRPr="00BF4F19">
        <w:rPr>
          <w:rStyle w:val="StyleUnderline"/>
        </w:rPr>
        <w:t xml:space="preserve"> demonstrate the inverse relationship between trade and conflict</w:t>
      </w:r>
      <w:r w:rsidRPr="00BF4F19">
        <w:rPr>
          <w:sz w:val="14"/>
        </w:rPr>
        <w:t xml:space="preserve"> (see Gartzke and Li 2003; Oneal 2003; Oneal, Russett and Berbaum 2003; Dorussen 2006; Xiang, Xu and Keteku 2007).3 In addition to trade, </w:t>
      </w:r>
      <w:r w:rsidRPr="00BF4F19">
        <w:rPr>
          <w:rStyle w:val="StyleUnderline"/>
        </w:rPr>
        <w:t>there is evidence that</w:t>
      </w:r>
      <w:r w:rsidRPr="00BF4F19">
        <w:rPr>
          <w:sz w:val="14"/>
        </w:rPr>
        <w:t xml:space="preserve"> </w:t>
      </w:r>
      <w:r w:rsidRPr="00BF4F19">
        <w:rPr>
          <w:rStyle w:val="Emphasis"/>
        </w:rPr>
        <w:t>f</w:t>
      </w:r>
      <w:r w:rsidRPr="00BF4F19">
        <w:rPr>
          <w:sz w:val="14"/>
        </w:rPr>
        <w:t xml:space="preserve">oreign </w:t>
      </w:r>
      <w:r w:rsidRPr="00BF4F19">
        <w:rPr>
          <w:rStyle w:val="Emphasis"/>
        </w:rPr>
        <w:t>d</w:t>
      </w:r>
      <w:r w:rsidRPr="00BF4F19">
        <w:rPr>
          <w:sz w:val="14"/>
        </w:rPr>
        <w:t xml:space="preserve">irect </w:t>
      </w:r>
      <w:r w:rsidRPr="00BF4F19">
        <w:rPr>
          <w:rStyle w:val="Emphasis"/>
        </w:rPr>
        <w:t>i</w:t>
      </w:r>
      <w:r w:rsidRPr="00BF4F19">
        <w:rPr>
          <w:sz w:val="14"/>
        </w:rPr>
        <w:t xml:space="preserve">nvestment </w:t>
      </w:r>
      <w:r w:rsidRPr="00BF4F19">
        <w:rPr>
          <w:rStyle w:val="StyleUnderline"/>
        </w:rPr>
        <w:t xml:space="preserve">and </w:t>
      </w:r>
      <w:r w:rsidRPr="00BF4F19">
        <w:rPr>
          <w:rStyle w:val="Emphasis"/>
        </w:rPr>
        <w:t>financial openness</w:t>
      </w:r>
      <w:r w:rsidRPr="00BF4F19">
        <w:rPr>
          <w:rStyle w:val="StyleUnderline"/>
        </w:rPr>
        <w:t xml:space="preserve"> positively affects peace</w:t>
      </w:r>
      <w:r w:rsidRPr="00BF4F19">
        <w:rPr>
          <w:sz w:val="14"/>
        </w:rPr>
        <w:t xml:space="preserve"> (Souva and Prins 2006, Kim 2014). </w:t>
      </w:r>
      <w:r w:rsidRPr="00BF4F19">
        <w:rPr>
          <w:rStyle w:val="StyleUnderline"/>
        </w:rPr>
        <w:t>Gartzke</w:t>
      </w:r>
      <w:r w:rsidRPr="00BF4F19">
        <w:rPr>
          <w:sz w:val="14"/>
        </w:rPr>
        <w:t xml:space="preserve"> (2005, 2007, 2009) </w:t>
      </w:r>
      <w:r w:rsidRPr="00BF4F19">
        <w:rPr>
          <w:rStyle w:val="StyleUnderline"/>
        </w:rPr>
        <w:t>extends the argument</w:t>
      </w:r>
      <w:r w:rsidRPr="00BF4F19">
        <w:rPr>
          <w:sz w:val="14"/>
        </w:rPr>
        <w:t xml:space="preserve"> that trade produces a marginal reduction in violence </w:t>
      </w:r>
      <w:r w:rsidRPr="00BF4F19">
        <w:rPr>
          <w:rStyle w:val="StyleUnderline"/>
        </w:rPr>
        <w:t xml:space="preserve">with evidence that economic freedom and financial market openness </w:t>
      </w:r>
      <w:r w:rsidRPr="00BF4F19">
        <w:rPr>
          <w:rStyle w:val="Emphasis"/>
        </w:rPr>
        <w:t>reduce</w:t>
      </w:r>
      <w:r w:rsidRPr="00BF4F19">
        <w:rPr>
          <w:rStyle w:val="StyleUnderline"/>
        </w:rPr>
        <w:t xml:space="preserve"> the likelihood of war</w:t>
      </w:r>
      <w:r w:rsidRPr="00BF4F19">
        <w:rPr>
          <w:sz w:val="14"/>
        </w:rPr>
        <w:t xml:space="preserve">. Further, Gartzke (2007) and Gartzke, Li, and Boehmer (2001) find that </w:t>
      </w:r>
      <w:r w:rsidRPr="00BF4F19">
        <w:rPr>
          <w:rStyle w:val="StyleUnderline"/>
        </w:rPr>
        <w:t xml:space="preserve">capitalism is the </w:t>
      </w:r>
      <w:r w:rsidRPr="00BF4F19">
        <w:rPr>
          <w:rStyle w:val="Emphasis"/>
        </w:rPr>
        <w:t>causal mechanism</w:t>
      </w:r>
      <w:r w:rsidRPr="00BF4F19">
        <w:rPr>
          <w:rStyle w:val="StyleUnderline"/>
        </w:rPr>
        <w:t xml:space="preserve"> behind the liberal peace</w:t>
      </w:r>
      <w:r w:rsidRPr="00BF4F19">
        <w:rPr>
          <w:sz w:val="14"/>
        </w:rPr>
        <w:t xml:space="preserve">. They argue that when accounting for the influence of capitalism on international relations, the influence of democracy disappears. </w:t>
      </w:r>
      <w:r w:rsidRPr="00BF4F19">
        <w:rPr>
          <w:rStyle w:val="StyleUnderline"/>
        </w:rPr>
        <w:t>Gartzke and Hewitt</w:t>
      </w:r>
      <w:r w:rsidRPr="00BF4F19">
        <w:rPr>
          <w:sz w:val="14"/>
        </w:rPr>
        <w:t xml:space="preserve"> (2010) </w:t>
      </w:r>
      <w:r w:rsidRPr="00BF4F19">
        <w:rPr>
          <w:rStyle w:val="StyleUnderline"/>
        </w:rPr>
        <w:t>analyze the effect of capitalism</w:t>
      </w:r>
      <w:r w:rsidRPr="00BF4F19">
        <w:rPr>
          <w:sz w:val="14"/>
        </w:rPr>
        <w:t xml:space="preserve"> and democracy </w:t>
      </w:r>
      <w:r w:rsidRPr="00BF4F19">
        <w:rPr>
          <w:rStyle w:val="StyleUnderline"/>
        </w:rPr>
        <w:t xml:space="preserve">on </w:t>
      </w:r>
      <w:r w:rsidRPr="00BF4F19">
        <w:rPr>
          <w:rStyle w:val="Emphasis"/>
        </w:rPr>
        <w:t>crisis intensity</w:t>
      </w:r>
      <w:r w:rsidRPr="00BF4F19">
        <w:rPr>
          <w:sz w:val="14"/>
        </w:rPr>
        <w:t xml:space="preserve">, </w:t>
      </w:r>
      <w:r w:rsidRPr="00BF4F19">
        <w:rPr>
          <w:rStyle w:val="Emphasis"/>
        </w:rPr>
        <w:t>escalation</w:t>
      </w:r>
      <w:r w:rsidRPr="00BF4F19">
        <w:rPr>
          <w:sz w:val="14"/>
        </w:rPr>
        <w:t xml:space="preserve">, </w:t>
      </w:r>
      <w:r w:rsidRPr="00BF4F19">
        <w:rPr>
          <w:rStyle w:val="StyleUnderline"/>
        </w:rPr>
        <w:t xml:space="preserve">and </w:t>
      </w:r>
      <w:r w:rsidRPr="00BF4F19">
        <w:rPr>
          <w:rStyle w:val="Emphasis"/>
        </w:rPr>
        <w:t>longevity</w:t>
      </w:r>
      <w:r w:rsidRPr="00BF4F19">
        <w:rPr>
          <w:sz w:val="14"/>
        </w:rPr>
        <w:t xml:space="preserve">, </w:t>
      </w:r>
      <w:r w:rsidRPr="00BF4F19">
        <w:rPr>
          <w:rStyle w:val="StyleUnderline"/>
        </w:rPr>
        <w:t>finding support for the capitalist peace</w:t>
      </w:r>
      <w:r w:rsidRPr="00BF4F19">
        <w:rPr>
          <w:sz w:val="14"/>
        </w:rPr>
        <w:t>. Importantly, they find that democracy has no significant, independent effect on interstate crisis behavior.</w:t>
      </w:r>
    </w:p>
    <w:p w14:paraId="5BEF7627" w14:textId="77777777" w:rsidR="004D26D9" w:rsidRPr="00BF4F19" w:rsidRDefault="004D26D9" w:rsidP="004D26D9">
      <w:pPr>
        <w:rPr>
          <w:sz w:val="14"/>
        </w:rPr>
      </w:pPr>
      <w:r w:rsidRPr="00BF4F19">
        <w:rPr>
          <w:sz w:val="14"/>
        </w:rPr>
        <w:t xml:space="preserve">McDonald (2009) finds that “First, </w:t>
      </w:r>
      <w:r w:rsidRPr="00BF4F19">
        <w:rPr>
          <w:rStyle w:val="StyleUnderline"/>
        </w:rPr>
        <w:t xml:space="preserve">liberal economic institutions </w:t>
      </w:r>
      <w:r w:rsidRPr="00BF4F19">
        <w:rPr>
          <w:rStyle w:val="Emphasis"/>
        </w:rPr>
        <w:t>promote peace</w:t>
      </w:r>
      <w:r w:rsidRPr="00BF4F19">
        <w:rPr>
          <w:sz w:val="14"/>
        </w:rPr>
        <w:t>. Second, these economic institutions have historically played a stronger role in promoting peace than democracy” (p. 281). He also finds that “</w:t>
      </w:r>
      <w:r w:rsidRPr="00BF4F19">
        <w:rPr>
          <w:rStyle w:val="StyleUnderline"/>
        </w:rPr>
        <w:t xml:space="preserve">public property </w:t>
      </w:r>
      <w:r w:rsidRPr="00BF4F19">
        <w:rPr>
          <w:rStyle w:val="Emphasis"/>
        </w:rPr>
        <w:t>heightens the likelihood of military conflict</w:t>
      </w:r>
      <w:r w:rsidRPr="00BF4F19">
        <w:rPr>
          <w:rStyle w:val="StyleUnderline"/>
        </w:rPr>
        <w:t xml:space="preserve"> for all regime types</w:t>
      </w:r>
      <w:r w:rsidRPr="00BF4F19">
        <w:rPr>
          <w:sz w:val="14"/>
        </w:rPr>
        <w:t xml:space="preserve">” (p. 276). </w:t>
      </w:r>
      <w:r w:rsidRPr="00BF4F19">
        <w:rPr>
          <w:rStyle w:val="StyleUnderline"/>
        </w:rPr>
        <w:t>Public property and resources enable a ruler to pay for foreign policy irrespective of the wishes of taxpayers and opposition from other governmental actors</w:t>
      </w:r>
      <w:r w:rsidRPr="00BF4F19">
        <w:rPr>
          <w:sz w:val="14"/>
        </w:rPr>
        <w:t xml:space="preserve">. Moreover, </w:t>
      </w:r>
      <w:r w:rsidRPr="00BF4F19">
        <w:rPr>
          <w:rStyle w:val="StyleUnderline"/>
        </w:rPr>
        <w:t xml:space="preserve">large portions of public property can sustain </w:t>
      </w:r>
      <w:r w:rsidRPr="00BF4F19">
        <w:rPr>
          <w:rStyle w:val="Emphasis"/>
        </w:rPr>
        <w:t>arms races</w:t>
      </w:r>
      <w:r w:rsidRPr="00BF4F19">
        <w:rPr>
          <w:rStyle w:val="StyleUnderline"/>
        </w:rPr>
        <w:t xml:space="preserve"> that shift the balance of power and tempt </w:t>
      </w:r>
      <w:r w:rsidRPr="00BF4F19">
        <w:rPr>
          <w:rStyle w:val="Emphasis"/>
        </w:rPr>
        <w:t>preventative strikes</w:t>
      </w:r>
      <w:r w:rsidRPr="00BF4F19">
        <w:rPr>
          <w:sz w:val="14"/>
        </w:rPr>
        <w:t>. McDonald (2010) also finds support that capitalism, relative to democracy, plays a larger role in limiting violent conflict between states.</w:t>
      </w:r>
    </w:p>
    <w:p w14:paraId="0C948B97" w14:textId="77777777" w:rsidR="004D26D9" w:rsidRPr="00BF4F19" w:rsidRDefault="004D26D9" w:rsidP="004D26D9">
      <w:pPr>
        <w:rPr>
          <w:sz w:val="14"/>
        </w:rPr>
      </w:pPr>
      <w:r w:rsidRPr="00BF4F19">
        <w:rPr>
          <w:rStyle w:val="StyleUnderline"/>
        </w:rPr>
        <w:t>Subsequent work has extended dyadic capitalist peace arguments to include the impact of</w:t>
      </w:r>
      <w:r w:rsidRPr="00BF4F19">
        <w:rPr>
          <w:sz w:val="14"/>
        </w:rPr>
        <w:t xml:space="preserve"> participation in a broad </w:t>
      </w:r>
      <w:r w:rsidRPr="00BF4F19">
        <w:rPr>
          <w:rStyle w:val="Emphasis"/>
        </w:rPr>
        <w:t>trade</w:t>
      </w:r>
      <w:r w:rsidRPr="00BF4F19">
        <w:rPr>
          <w:sz w:val="14"/>
        </w:rPr>
        <w:t xml:space="preserve"> network and specific international organizations. </w:t>
      </w:r>
      <w:r w:rsidRPr="00BF4F19">
        <w:rPr>
          <w:rStyle w:val="StyleUnderline"/>
        </w:rPr>
        <w:t xml:space="preserve">Membership in </w:t>
      </w:r>
      <w:r w:rsidRPr="00BF4F19">
        <w:rPr>
          <w:rStyle w:val="Emphasis"/>
        </w:rPr>
        <w:t>multilateral organizations</w:t>
      </w:r>
      <w:r w:rsidRPr="00BF4F19">
        <w:rPr>
          <w:rStyle w:val="StyleUnderline"/>
        </w:rPr>
        <w:t xml:space="preserve"> further strengthens economic ties and contributes to the capitalist peace</w:t>
      </w:r>
      <w:r w:rsidRPr="00BF4F19">
        <w:rPr>
          <w:sz w:val="14"/>
        </w:rPr>
        <w:t xml:space="preserve">. </w:t>
      </w:r>
      <w:r w:rsidRPr="00BF4F19">
        <w:rPr>
          <w:rStyle w:val="StyleUnderline"/>
        </w:rPr>
        <w:t xml:space="preserve">Strong trade relations between states are the </w:t>
      </w:r>
      <w:r w:rsidRPr="00BF4F19">
        <w:rPr>
          <w:rStyle w:val="Emphasis"/>
        </w:rPr>
        <w:t>most critical determinant</w:t>
      </w:r>
      <w:r w:rsidRPr="00BF4F19">
        <w:rPr>
          <w:rStyle w:val="StyleUnderline"/>
        </w:rPr>
        <w:t xml:space="preserve"> of joint participation in</w:t>
      </w:r>
      <w:r w:rsidRPr="00BF4F19">
        <w:rPr>
          <w:sz w:val="14"/>
        </w:rPr>
        <w:t xml:space="preserve"> Intergovernmental Organizations (</w:t>
      </w:r>
      <w:r w:rsidRPr="00BF4F19">
        <w:rPr>
          <w:rStyle w:val="Emphasis"/>
        </w:rPr>
        <w:t>IGOs</w:t>
      </w:r>
      <w:r w:rsidRPr="00BF4F19">
        <w:rPr>
          <w:sz w:val="14"/>
        </w:rPr>
        <w:t xml:space="preserve">) (Boehmer and Nordstrom 2008). In </w:t>
      </w:r>
      <w:r w:rsidRPr="00BF4F19">
        <w:rPr>
          <w:rStyle w:val="StyleUnderline"/>
        </w:rPr>
        <w:t xml:space="preserve">a </w:t>
      </w:r>
      <w:r w:rsidRPr="00BF4F19">
        <w:rPr>
          <w:rStyle w:val="Emphasis"/>
        </w:rPr>
        <w:t>series of studies</w:t>
      </w:r>
      <w:r w:rsidRPr="00BF4F19">
        <w:rPr>
          <w:sz w:val="14"/>
        </w:rPr>
        <w:t xml:space="preserve">, Dorussen and Ward (2008, 2010, 2011) </w:t>
      </w:r>
      <w:r w:rsidRPr="00BF4F19">
        <w:rPr>
          <w:rStyle w:val="StyleUnderline"/>
        </w:rPr>
        <w:t xml:space="preserve">focus on the </w:t>
      </w:r>
      <w:r w:rsidRPr="00BF4F19">
        <w:rPr>
          <w:rStyle w:val="Emphasis"/>
        </w:rPr>
        <w:t>pacifying impact</w:t>
      </w:r>
      <w:r w:rsidRPr="00BF4F19">
        <w:rPr>
          <w:rStyle w:val="StyleUnderline"/>
        </w:rPr>
        <w:t xml:space="preserve"> of the connections and communication that result from trade</w:t>
      </w:r>
      <w:r w:rsidRPr="00BF4F19">
        <w:rPr>
          <w:sz w:val="14"/>
        </w:rPr>
        <w:t xml:space="preserve">. They hypothesize that </w:t>
      </w:r>
      <w:r w:rsidRPr="00BF4F19">
        <w:rPr>
          <w:rStyle w:val="StyleUnderline"/>
        </w:rPr>
        <w:t>as the number of</w:t>
      </w:r>
      <w:r w:rsidRPr="00BF4F19">
        <w:rPr>
          <w:sz w:val="14"/>
        </w:rPr>
        <w:t xml:space="preserve"> indirect </w:t>
      </w:r>
      <w:r w:rsidRPr="00BF4F19">
        <w:rPr>
          <w:rStyle w:val="StyleUnderline"/>
        </w:rPr>
        <w:t>trade links a dyad shares</w:t>
      </w:r>
      <w:r w:rsidRPr="00BF4F19">
        <w:rPr>
          <w:sz w:val="14"/>
        </w:rPr>
        <w:t xml:space="preserve"> with a third party </w:t>
      </w:r>
      <w:r w:rsidRPr="00BF4F19">
        <w:rPr>
          <w:rStyle w:val="Emphasis"/>
        </w:rPr>
        <w:t>increases</w:t>
      </w:r>
      <w:r w:rsidRPr="00BF4F19">
        <w:rPr>
          <w:sz w:val="14"/>
        </w:rPr>
        <w:t xml:space="preserve">, </w:t>
      </w:r>
      <w:r w:rsidRPr="00BF4F19">
        <w:rPr>
          <w:rStyle w:val="StyleUnderline"/>
        </w:rPr>
        <w:t xml:space="preserve">the likelihood of conflict </w:t>
      </w:r>
      <w:r w:rsidRPr="00BF4F19">
        <w:rPr>
          <w:rStyle w:val="Emphasis"/>
        </w:rPr>
        <w:t>decreases</w:t>
      </w:r>
      <w:r w:rsidRPr="00BF4F19">
        <w:rPr>
          <w:sz w:val="14"/>
        </w:rPr>
        <w:t xml:space="preserve">. </w:t>
      </w:r>
      <w:r w:rsidRPr="00BF4F19">
        <w:rPr>
          <w:rStyle w:val="Emphasis"/>
        </w:rPr>
        <w:t>Empirically</w:t>
      </w:r>
      <w:r w:rsidRPr="00BF4F19">
        <w:rPr>
          <w:sz w:val="14"/>
        </w:rPr>
        <w:t xml:space="preserve">, they find that </w:t>
      </w:r>
      <w:r w:rsidRPr="00BF4F19">
        <w:rPr>
          <w:rStyle w:val="StyleUnderline"/>
        </w:rPr>
        <w:t xml:space="preserve">as the world has become </w:t>
      </w:r>
      <w:r w:rsidRPr="00BF4F19">
        <w:rPr>
          <w:rStyle w:val="Emphasis"/>
        </w:rPr>
        <w:t>more connected</w:t>
      </w:r>
      <w:r w:rsidRPr="00BF4F19">
        <w:rPr>
          <w:rStyle w:val="StyleUnderline"/>
        </w:rPr>
        <w:t xml:space="preserve"> through dense trade networks</w:t>
      </w:r>
      <w:r w:rsidRPr="00BF4F19">
        <w:rPr>
          <w:sz w:val="14"/>
        </w:rPr>
        <w:t xml:space="preserve">, </w:t>
      </w:r>
      <w:r w:rsidRPr="00BF4F19">
        <w:rPr>
          <w:rStyle w:val="StyleUnderline"/>
        </w:rPr>
        <w:t xml:space="preserve">the importance of general engagement with the global trade network has grown </w:t>
      </w:r>
      <w:r w:rsidRPr="00BF4F19">
        <w:rPr>
          <w:rStyle w:val="Emphasis"/>
        </w:rPr>
        <w:t>larger</w:t>
      </w:r>
      <w:r w:rsidRPr="00BF4F19">
        <w:rPr>
          <w:rStyle w:val="StyleUnderline"/>
        </w:rPr>
        <w:t xml:space="preserve"> than trade links with particular third parties</w:t>
      </w:r>
      <w:r w:rsidRPr="00BF4F19">
        <w:rPr>
          <w:sz w:val="14"/>
        </w:rPr>
        <w:t>.</w:t>
      </w:r>
    </w:p>
    <w:p w14:paraId="39BBD608" w14:textId="77777777" w:rsidR="004D26D9" w:rsidRPr="00BF4F19" w:rsidRDefault="004D26D9" w:rsidP="004D26D9">
      <w:pPr>
        <w:rPr>
          <w:sz w:val="14"/>
        </w:rPr>
      </w:pPr>
      <w:r w:rsidRPr="00BF4F19">
        <w:rPr>
          <w:sz w:val="14"/>
        </w:rPr>
        <w:t>Building on Dorussen and Ward’s claim that links to third parties and the global trade network decrease conflict, Peterson (2011) addresses the counterfactual that third-party trade can increase conflict. He argues that third-party trade among states with conflicting strategic interests may threaten the stability of the dyadic power balance encouraging militarized disputes. However, he finds that the aggravating impact diminishes in dyads with shared state preferences or a high degree of mutual embeddedness in trade networks.</w:t>
      </w:r>
    </w:p>
    <w:p w14:paraId="760EB0E4" w14:textId="77777777" w:rsidR="004D26D9" w:rsidRPr="00BF4F19" w:rsidRDefault="004D26D9" w:rsidP="004D26D9">
      <w:pPr>
        <w:rPr>
          <w:sz w:val="14"/>
        </w:rPr>
      </w:pPr>
      <w:r w:rsidRPr="00BF4F19">
        <w:rPr>
          <w:sz w:val="14"/>
        </w:rPr>
        <w:t>In a corollary to Peterson (2011), Peterson (2015) argues that when one member of a dyadic trade relationship enters into a Preferential Trade Agreement (PTA) that reduces the exports of the nonmember, at least relatively, the nonmember will perceive a threat. Thus, he examines PTAs as a predictor of conflict between dyads where one state is excluded. This illustrates the importance of inclusiveness in trade—when parties are excluded from agreements fostering free trade it can increase the chance of conflict.</w:t>
      </w:r>
    </w:p>
    <w:p w14:paraId="2CA51FAD" w14:textId="77777777" w:rsidR="004D26D9" w:rsidRPr="00BF4F19" w:rsidRDefault="004D26D9" w:rsidP="004D26D9">
      <w:pPr>
        <w:rPr>
          <w:sz w:val="14"/>
        </w:rPr>
      </w:pPr>
      <w:r w:rsidRPr="00BF4F19">
        <w:rPr>
          <w:rStyle w:val="Emphasis"/>
        </w:rPr>
        <w:t>World War I</w:t>
      </w:r>
      <w:r w:rsidRPr="00BF4F19">
        <w:rPr>
          <w:rStyle w:val="StyleUnderline"/>
        </w:rPr>
        <w:t xml:space="preserve"> is often raised as a challenge</w:t>
      </w:r>
      <w:r w:rsidRPr="00BF4F19">
        <w:rPr>
          <w:sz w:val="14"/>
        </w:rPr>
        <w:t xml:space="preserve"> to the idea that economic interdependence discourages violence as a means of conflict resolution. </w:t>
      </w:r>
      <w:r w:rsidRPr="00BF4F19">
        <w:rPr>
          <w:rStyle w:val="StyleUnderline"/>
        </w:rPr>
        <w:t>Gartzke and Lupu</w:t>
      </w:r>
      <w:r w:rsidRPr="00BF4F19">
        <w:rPr>
          <w:sz w:val="14"/>
        </w:rPr>
        <w:t xml:space="preserve"> (2012) </w:t>
      </w:r>
      <w:r w:rsidRPr="00BF4F19">
        <w:rPr>
          <w:rStyle w:val="StyleUnderline"/>
        </w:rPr>
        <w:t>offer a different interpretation</w:t>
      </w:r>
      <w:r w:rsidRPr="00BF4F19">
        <w:rPr>
          <w:sz w:val="14"/>
        </w:rPr>
        <w:t xml:space="preserve">. They analyze the two economic subsystems of Europe to argue that the </w:t>
      </w:r>
      <w:r w:rsidRPr="00BF4F19">
        <w:rPr>
          <w:rStyle w:val="Emphasis"/>
        </w:rPr>
        <w:t>less interdependent</w:t>
      </w:r>
      <w:r w:rsidRPr="00BF4F19">
        <w:rPr>
          <w:rStyle w:val="StyleUnderline"/>
        </w:rPr>
        <w:t xml:space="preserve"> portions of Europe</w:t>
      </w:r>
      <w:r w:rsidRPr="00BF4F19">
        <w:rPr>
          <w:sz w:val="14"/>
        </w:rPr>
        <w:t xml:space="preserve"> from 1871-1913 </w:t>
      </w:r>
      <w:r w:rsidRPr="00BF4F19">
        <w:rPr>
          <w:rStyle w:val="StyleUnderline"/>
        </w:rPr>
        <w:t xml:space="preserve">moved the continent toward </w:t>
      </w:r>
      <w:r w:rsidRPr="00BF4F19">
        <w:rPr>
          <w:rStyle w:val="Emphasis"/>
        </w:rPr>
        <w:t>war</w:t>
      </w:r>
      <w:r w:rsidRPr="00BF4F19">
        <w:rPr>
          <w:sz w:val="14"/>
        </w:rPr>
        <w:t xml:space="preserve">. In contrast, </w:t>
      </w:r>
      <w:r w:rsidRPr="00BF4F19">
        <w:rPr>
          <w:rStyle w:val="StyleUnderline"/>
        </w:rPr>
        <w:t xml:space="preserve">in the decades prior to World War I the </w:t>
      </w:r>
      <w:r w:rsidRPr="00BF4F19">
        <w:rPr>
          <w:rStyle w:val="Emphasis"/>
        </w:rPr>
        <w:t>more interdependent</w:t>
      </w:r>
      <w:r w:rsidRPr="00BF4F19">
        <w:rPr>
          <w:rStyle w:val="StyleUnderline"/>
        </w:rPr>
        <w:t xml:space="preserve"> European powers were able to </w:t>
      </w:r>
      <w:r w:rsidRPr="00BF4F19">
        <w:rPr>
          <w:rStyle w:val="Emphasis"/>
        </w:rPr>
        <w:t>resolve crises</w:t>
      </w:r>
      <w:r w:rsidRPr="00BF4F19">
        <w:rPr>
          <w:rStyle w:val="StyleUnderline"/>
        </w:rPr>
        <w:t xml:space="preserve"> without resorting to war</w:t>
      </w:r>
      <w:r w:rsidRPr="00BF4F19">
        <w:rPr>
          <w:sz w:val="14"/>
        </w:rPr>
        <w:t>. They conclude that “in contrast to conventional wisdom, the 1914 crisis is a particularly weak case against commercial liberalism” (Gartzke and Lupu 2012, p. 149).</w:t>
      </w:r>
    </w:p>
    <w:p w14:paraId="55BD0BA2" w14:textId="77777777" w:rsidR="004D26D9" w:rsidRPr="00BF4F19" w:rsidRDefault="004D26D9" w:rsidP="004D26D9">
      <w:pPr>
        <w:rPr>
          <w:sz w:val="14"/>
        </w:rPr>
      </w:pPr>
      <w:r w:rsidRPr="00BF4F19">
        <w:rPr>
          <w:sz w:val="14"/>
        </w:rPr>
        <w:t xml:space="preserve">Michael </w:t>
      </w:r>
      <w:r w:rsidRPr="00BF4F19">
        <w:rPr>
          <w:rStyle w:val="StyleUnderline"/>
        </w:rPr>
        <w:t xml:space="preserve">Mousseau has produced </w:t>
      </w:r>
      <w:r w:rsidRPr="00BF4F19">
        <w:rPr>
          <w:rStyle w:val="Emphasis"/>
        </w:rPr>
        <w:t>two decades</w:t>
      </w:r>
      <w:r w:rsidRPr="00BF4F19">
        <w:rPr>
          <w:rStyle w:val="StyleUnderline"/>
        </w:rPr>
        <w:t xml:space="preserve"> of work finding that democracy is a </w:t>
      </w:r>
      <w:r w:rsidRPr="00BF4F19">
        <w:rPr>
          <w:rStyle w:val="Emphasis"/>
        </w:rPr>
        <w:t>significant force for peace</w:t>
      </w:r>
      <w:r w:rsidRPr="00BF4F19">
        <w:rPr>
          <w:sz w:val="14"/>
        </w:rPr>
        <w:t xml:space="preserve">—but </w:t>
      </w:r>
      <w:r w:rsidRPr="00BF4F19">
        <w:rPr>
          <w:rStyle w:val="Emphasis"/>
        </w:rPr>
        <w:t>only</w:t>
      </w:r>
      <w:r w:rsidRPr="00BF4F19">
        <w:rPr>
          <w:rStyle w:val="StyleUnderline"/>
        </w:rPr>
        <w:t xml:space="preserve"> in </w:t>
      </w:r>
      <w:r w:rsidRPr="00BF4F19">
        <w:rPr>
          <w:rStyle w:val="Emphasis"/>
        </w:rPr>
        <w:t>wealthy dyads</w:t>
      </w:r>
      <w:r w:rsidRPr="00BF4F19">
        <w:rPr>
          <w:sz w:val="14"/>
        </w:rPr>
        <w:t xml:space="preserve"> (Mousseau 2000, 2005; Mousseau, Hegre and Oneal 2003). He has also studied the impact of contract-intensive economies on peace. A contract-intensive economy refers to a society where individuals largely rely on trade with strangers through markets. This stands in contrast to contract-poor societies where people largely engage with a small group of people with strong social ties (e.g., family, friends, religious community). Mousseau (2009) finds that </w:t>
      </w:r>
      <w:r w:rsidRPr="00BF4F19">
        <w:rPr>
          <w:rStyle w:val="StyleUnderline"/>
        </w:rPr>
        <w:t xml:space="preserve">for the 1961-2001 period there were </w:t>
      </w:r>
      <w:r w:rsidRPr="00BF4F19">
        <w:rPr>
          <w:rStyle w:val="Emphasis"/>
        </w:rPr>
        <w:t>no fatal conflicts</w:t>
      </w:r>
      <w:r w:rsidRPr="00BF4F19">
        <w:rPr>
          <w:rStyle w:val="StyleUnderline"/>
        </w:rPr>
        <w:t xml:space="preserve"> among nations with contract-intensive economies</w:t>
      </w:r>
      <w:r w:rsidRPr="00BF4F19">
        <w:rPr>
          <w:sz w:val="14"/>
        </w:rPr>
        <w:t xml:space="preserve">. He also finds that </w:t>
      </w:r>
      <w:r w:rsidRPr="00BF4F19">
        <w:rPr>
          <w:rStyle w:val="StyleUnderline"/>
        </w:rPr>
        <w:t xml:space="preserve">contract-intensive economies </w:t>
      </w:r>
      <w:r w:rsidRPr="00BF4F19">
        <w:rPr>
          <w:rStyle w:val="Emphasis"/>
        </w:rPr>
        <w:t>prefer peace to war</w:t>
      </w:r>
      <w:r w:rsidRPr="00BF4F19">
        <w:rPr>
          <w:sz w:val="14"/>
        </w:rPr>
        <w:t>—</w:t>
      </w:r>
      <w:r w:rsidRPr="00BF4F19">
        <w:rPr>
          <w:rStyle w:val="StyleUnderline"/>
        </w:rPr>
        <w:t xml:space="preserve">for the 1961-2001 period there was </w:t>
      </w:r>
      <w:r w:rsidRPr="00BF4F19">
        <w:rPr>
          <w:rStyle w:val="Emphasis"/>
        </w:rPr>
        <w:t>no civil war</w:t>
      </w:r>
      <w:r w:rsidRPr="00BF4F19">
        <w:rPr>
          <w:sz w:val="14"/>
        </w:rPr>
        <w:t xml:space="preserve">, </w:t>
      </w:r>
      <w:r w:rsidRPr="00BF4F19">
        <w:rPr>
          <w:rStyle w:val="Emphasis"/>
        </w:rPr>
        <w:t>insurgency</w:t>
      </w:r>
      <w:r w:rsidRPr="00BF4F19">
        <w:rPr>
          <w:sz w:val="14"/>
        </w:rPr>
        <w:t xml:space="preserve">, </w:t>
      </w:r>
      <w:r w:rsidRPr="00BF4F19">
        <w:rPr>
          <w:rStyle w:val="StyleUnderline"/>
        </w:rPr>
        <w:t xml:space="preserve">or </w:t>
      </w:r>
      <w:r w:rsidRPr="00BF4F19">
        <w:rPr>
          <w:rStyle w:val="Emphasis"/>
        </w:rPr>
        <w:t>rebellion</w:t>
      </w:r>
      <w:r w:rsidRPr="00BF4F19">
        <w:rPr>
          <w:rStyle w:val="StyleUnderline"/>
        </w:rPr>
        <w:t xml:space="preserve"> in any nation with a market-capitalist economy</w:t>
      </w:r>
      <w:r w:rsidRPr="00BF4F19">
        <w:rPr>
          <w:sz w:val="14"/>
        </w:rPr>
        <w:t xml:space="preserve"> (Mousseau 2012)—providing further support that the capitalist peace supersedes the democratic peace (Mousseau 2018, 2019).</w:t>
      </w:r>
    </w:p>
    <w:p w14:paraId="5074333F" w14:textId="77777777" w:rsidR="004D26D9" w:rsidRPr="00BF4F19" w:rsidRDefault="004D26D9" w:rsidP="004D26D9">
      <w:pPr>
        <w:rPr>
          <w:sz w:val="14"/>
        </w:rPr>
      </w:pPr>
      <w:r w:rsidRPr="00BF4F19">
        <w:rPr>
          <w:sz w:val="14"/>
        </w:rPr>
        <w:t xml:space="preserve">What about the non-economic aspects of markets? </w:t>
      </w:r>
      <w:r w:rsidRPr="00BF4F19">
        <w:rPr>
          <w:rStyle w:val="StyleUnderline"/>
        </w:rPr>
        <w:t>McCloskey</w:t>
      </w:r>
      <w:r w:rsidRPr="00BF4F19">
        <w:rPr>
          <w:sz w:val="14"/>
        </w:rPr>
        <w:t xml:space="preserve"> (2006, 2010, 2016) </w:t>
      </w:r>
      <w:r w:rsidRPr="00BF4F19">
        <w:rPr>
          <w:rStyle w:val="StyleUnderline"/>
        </w:rPr>
        <w:t xml:space="preserve">offers </w:t>
      </w:r>
      <w:r w:rsidRPr="00BF4F19">
        <w:rPr>
          <w:rStyle w:val="Emphasis"/>
        </w:rPr>
        <w:t>historical evidence</w:t>
      </w:r>
      <w:r w:rsidRPr="00BF4F19">
        <w:rPr>
          <w:sz w:val="14"/>
        </w:rPr>
        <w:t xml:space="preserve"> from seventeenth- and eighteenth-century Europe </w:t>
      </w:r>
      <w:r w:rsidRPr="00BF4F19">
        <w:rPr>
          <w:rStyle w:val="StyleUnderline"/>
        </w:rPr>
        <w:t>that</w:t>
      </w:r>
      <w:r w:rsidRPr="00BF4F19">
        <w:rPr>
          <w:sz w:val="14"/>
        </w:rPr>
        <w:t xml:space="preserve"> while virtues are necessary for functioning markets, “</w:t>
      </w:r>
      <w:r w:rsidRPr="00BF4F19">
        <w:rPr>
          <w:rStyle w:val="StyleUnderline"/>
        </w:rPr>
        <w:t xml:space="preserve">the market </w:t>
      </w:r>
      <w:r w:rsidRPr="00BF4F19">
        <w:rPr>
          <w:rStyle w:val="Emphasis"/>
        </w:rPr>
        <w:t>supports the virtues</w:t>
      </w:r>
      <w:r w:rsidRPr="00BF4F19">
        <w:rPr>
          <w:sz w:val="14"/>
        </w:rPr>
        <w:t xml:space="preserve">” (2006, p. 4). The seven virtues of the commercial society, McCloskey argues, are love, faith, hope, courage, temperance, prudence, and justice. In her telling, </w:t>
      </w:r>
      <w:r w:rsidRPr="00BF4F19">
        <w:rPr>
          <w:rStyle w:val="StyleUnderline"/>
        </w:rPr>
        <w:t>markets offer a space for</w:t>
      </w:r>
      <w:r w:rsidRPr="00BF4F19">
        <w:rPr>
          <w:sz w:val="14"/>
        </w:rPr>
        <w:t xml:space="preserve"> the </w:t>
      </w:r>
      <w:r w:rsidRPr="00BF4F19">
        <w:rPr>
          <w:rStyle w:val="StyleUnderline"/>
        </w:rPr>
        <w:t xml:space="preserve">virtues to </w:t>
      </w:r>
      <w:r w:rsidRPr="00BF4F19">
        <w:rPr>
          <w:rStyle w:val="Emphasis"/>
        </w:rPr>
        <w:t>evolve</w:t>
      </w:r>
      <w:r w:rsidRPr="00BF4F19">
        <w:rPr>
          <w:rStyle w:val="StyleUnderline"/>
        </w:rPr>
        <w:t xml:space="preserve"> and </w:t>
      </w:r>
      <w:r w:rsidRPr="00BF4F19">
        <w:rPr>
          <w:rStyle w:val="Emphasis"/>
        </w:rPr>
        <w:t>flourish</w:t>
      </w:r>
      <w:r w:rsidRPr="00BF4F19">
        <w:rPr>
          <w:rStyle w:val="StyleUnderline"/>
        </w:rPr>
        <w:t xml:space="preserve"> and are </w:t>
      </w:r>
      <w:r w:rsidRPr="00BF4F19">
        <w:rPr>
          <w:rStyle w:val="Emphasis"/>
        </w:rPr>
        <w:t>central</w:t>
      </w:r>
      <w:r w:rsidRPr="00BF4F19">
        <w:rPr>
          <w:rStyle w:val="StyleUnderline"/>
        </w:rPr>
        <w:t xml:space="preserve"> to explaining the </w:t>
      </w:r>
      <w:r w:rsidRPr="00BF4F19">
        <w:rPr>
          <w:rStyle w:val="Emphasis"/>
        </w:rPr>
        <w:t>wealth</w:t>
      </w:r>
      <w:r w:rsidRPr="00BF4F19">
        <w:rPr>
          <w:rStyle w:val="StyleUnderline"/>
        </w:rPr>
        <w:t xml:space="preserve"> and </w:t>
      </w:r>
      <w:r w:rsidRPr="00BF4F19">
        <w:rPr>
          <w:rStyle w:val="Emphasis"/>
        </w:rPr>
        <w:t>stagnations</w:t>
      </w:r>
      <w:r w:rsidRPr="00BF4F19">
        <w:rPr>
          <w:rStyle w:val="StyleUnderline"/>
        </w:rPr>
        <w:t xml:space="preserve"> of societies</w:t>
      </w:r>
      <w:r w:rsidRPr="00BF4F19">
        <w:rPr>
          <w:sz w:val="14"/>
        </w:rPr>
        <w:t xml:space="preserve">. </w:t>
      </w:r>
      <w:r w:rsidRPr="00BF4F19">
        <w:rPr>
          <w:rStyle w:val="StyleUnderline"/>
        </w:rPr>
        <w:t>Storr and Choi</w:t>
      </w:r>
      <w:r w:rsidRPr="00BF4F19">
        <w:rPr>
          <w:sz w:val="14"/>
        </w:rPr>
        <w:t xml:space="preserve"> (2019) </w:t>
      </w:r>
      <w:r w:rsidRPr="00BF4F19">
        <w:rPr>
          <w:rStyle w:val="StyleUnderline"/>
        </w:rPr>
        <w:t>provide</w:t>
      </w:r>
      <w:r w:rsidRPr="00BF4F19">
        <w:rPr>
          <w:sz w:val="14"/>
        </w:rPr>
        <w:t xml:space="preserve"> additional </w:t>
      </w:r>
      <w:r w:rsidRPr="00BF4F19">
        <w:rPr>
          <w:rStyle w:val="Emphasis"/>
        </w:rPr>
        <w:t>evidence</w:t>
      </w:r>
      <w:r w:rsidRPr="00BF4F19">
        <w:rPr>
          <w:sz w:val="14"/>
        </w:rPr>
        <w:t xml:space="preserve"> concluding </w:t>
      </w:r>
      <w:r w:rsidRPr="00BF4F19">
        <w:rPr>
          <w:rStyle w:val="StyleUnderline"/>
        </w:rPr>
        <w:t>that</w:t>
      </w:r>
      <w:r w:rsidRPr="00BF4F19">
        <w:rPr>
          <w:sz w:val="14"/>
        </w:rPr>
        <w:t xml:space="preserve"> “Beyond exhibiting the seven virtues that McCloskey highlighted ... we show that </w:t>
      </w:r>
      <w:r w:rsidRPr="00BF4F19">
        <w:rPr>
          <w:rStyle w:val="StyleUnderline"/>
        </w:rPr>
        <w:t xml:space="preserve">people in market societies tend to be more </w:t>
      </w:r>
      <w:r w:rsidRPr="00BF4F19">
        <w:rPr>
          <w:rStyle w:val="Emphasis"/>
        </w:rPr>
        <w:t>altruistic</w:t>
      </w:r>
      <w:r w:rsidRPr="00BF4F19">
        <w:rPr>
          <w:sz w:val="14"/>
        </w:rPr>
        <w:t xml:space="preserve">, </w:t>
      </w:r>
      <w:r w:rsidRPr="00BF4F19">
        <w:rPr>
          <w:rStyle w:val="StyleUnderline"/>
        </w:rPr>
        <w:t xml:space="preserve">are less likely to be </w:t>
      </w:r>
      <w:r w:rsidRPr="00BF4F19">
        <w:rPr>
          <w:rStyle w:val="Emphasis"/>
        </w:rPr>
        <w:t>materialistic</w:t>
      </w:r>
      <w:r w:rsidRPr="00BF4F19">
        <w:rPr>
          <w:rStyle w:val="StyleUnderline"/>
        </w:rPr>
        <w:t xml:space="preserve"> and </w:t>
      </w:r>
      <w:r w:rsidRPr="00BF4F19">
        <w:rPr>
          <w:rStyle w:val="Emphasis"/>
        </w:rPr>
        <w:t>corrupt</w:t>
      </w:r>
      <w:r w:rsidRPr="00BF4F19">
        <w:rPr>
          <w:sz w:val="14"/>
        </w:rPr>
        <w:t xml:space="preserve">, </w:t>
      </w:r>
      <w:r w:rsidRPr="00BF4F19">
        <w:rPr>
          <w:rStyle w:val="StyleUnderline"/>
        </w:rPr>
        <w:t xml:space="preserve">and are more likely to be </w:t>
      </w:r>
      <w:r w:rsidRPr="00BF4F19">
        <w:rPr>
          <w:rStyle w:val="Emphasis"/>
        </w:rPr>
        <w:t>cosmopolitan</w:t>
      </w:r>
      <w:r w:rsidRPr="00BF4F19">
        <w:rPr>
          <w:rStyle w:val="StyleUnderline"/>
        </w:rPr>
        <w:t xml:space="preserve"> as well as </w:t>
      </w:r>
      <w:r w:rsidRPr="00BF4F19">
        <w:rPr>
          <w:rStyle w:val="Emphasis"/>
        </w:rPr>
        <w:t>trusting</w:t>
      </w:r>
      <w:r w:rsidRPr="00BF4F19">
        <w:rPr>
          <w:rStyle w:val="StyleUnderline"/>
        </w:rPr>
        <w:t xml:space="preserve"> and </w:t>
      </w:r>
      <w:r w:rsidRPr="00BF4F19">
        <w:rPr>
          <w:rStyle w:val="Emphasis"/>
        </w:rPr>
        <w:t>trustworthy</w:t>
      </w:r>
      <w:r w:rsidRPr="00BF4F19">
        <w:rPr>
          <w:sz w:val="14"/>
        </w:rPr>
        <w:t xml:space="preserve">” (p. 13). Moreover, they argue that </w:t>
      </w:r>
      <w:r w:rsidRPr="00BF4F19">
        <w:rPr>
          <w:rStyle w:val="StyleUnderline"/>
        </w:rPr>
        <w:t xml:space="preserve">markets are spaces that can </w:t>
      </w:r>
      <w:r w:rsidRPr="00BF4F19">
        <w:rPr>
          <w:rStyle w:val="Emphasis"/>
        </w:rPr>
        <w:t>make people more moral</w:t>
      </w:r>
      <w:r w:rsidRPr="00BF4F19">
        <w:rPr>
          <w:rStyle w:val="StyleUnderline"/>
        </w:rPr>
        <w:t xml:space="preserve"> through their interactions with others</w:t>
      </w:r>
      <w:r w:rsidRPr="00BF4F19">
        <w:rPr>
          <w:sz w:val="14"/>
        </w:rPr>
        <w:t>.</w:t>
      </w:r>
    </w:p>
    <w:p w14:paraId="14DED939" w14:textId="77777777" w:rsidR="004D26D9" w:rsidRPr="00BF4F19" w:rsidRDefault="004D26D9" w:rsidP="004D26D9">
      <w:pPr>
        <w:pStyle w:val="Heading4"/>
      </w:pPr>
      <w:r w:rsidRPr="00BF4F19">
        <w:t xml:space="preserve">Err aff. We don’t have to win </w:t>
      </w:r>
      <w:r w:rsidRPr="00BF4F19">
        <w:rPr>
          <w:u w:val="single"/>
        </w:rPr>
        <w:t>no war ever</w:t>
      </w:r>
      <w:r w:rsidRPr="00BF4F19">
        <w:t xml:space="preserve">; capitalist </w:t>
      </w:r>
      <w:r w:rsidRPr="00BF4F19">
        <w:rPr>
          <w:u w:val="single"/>
        </w:rPr>
        <w:t>structures</w:t>
      </w:r>
      <w:r w:rsidRPr="00BF4F19">
        <w:t xml:space="preserve"> and </w:t>
      </w:r>
      <w:r w:rsidRPr="00BF4F19">
        <w:rPr>
          <w:u w:val="single"/>
        </w:rPr>
        <w:t>cultures</w:t>
      </w:r>
      <w:r w:rsidRPr="00BF4F19">
        <w:t xml:space="preserve"> make peace more likely at </w:t>
      </w:r>
      <w:r w:rsidRPr="00BF4F19">
        <w:rPr>
          <w:u w:val="single"/>
        </w:rPr>
        <w:t>every level</w:t>
      </w:r>
      <w:r w:rsidRPr="00BF4F19">
        <w:t>.</w:t>
      </w:r>
    </w:p>
    <w:p w14:paraId="4440114F" w14:textId="77777777" w:rsidR="004D26D9" w:rsidRPr="00BF4F19" w:rsidRDefault="004D26D9" w:rsidP="004D26D9">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12" w:history="1">
        <w:r w:rsidRPr="00BF4F19">
          <w:rPr>
            <w:rStyle w:val="Hyperlink"/>
          </w:rPr>
          <w:t>https://papers.ssrn.com/sol3/papers.cfm?abstract_id=4196139</w:t>
        </w:r>
      </w:hyperlink>
      <w:r w:rsidRPr="00BF4F19">
        <w:t>, dml)</w:t>
      </w:r>
    </w:p>
    <w:p w14:paraId="68E4E6FA" w14:textId="77777777" w:rsidR="004D26D9" w:rsidRPr="00BF4F19" w:rsidRDefault="004D26D9" w:rsidP="004D26D9">
      <w:pPr>
        <w:rPr>
          <w:sz w:val="14"/>
        </w:rPr>
      </w:pPr>
      <w:r w:rsidRPr="00BF4F19">
        <w:rPr>
          <w:rStyle w:val="Emphasis"/>
        </w:rPr>
        <w:t>Some</w:t>
      </w:r>
      <w:r w:rsidRPr="00BF4F19">
        <w:rPr>
          <w:rStyle w:val="StyleUnderline"/>
        </w:rPr>
        <w:t xml:space="preserve"> interpret the</w:t>
      </w:r>
      <w:r w:rsidRPr="00BF4F19">
        <w:rPr>
          <w:sz w:val="14"/>
        </w:rPr>
        <w:t xml:space="preserve"> capitalist peace </w:t>
      </w:r>
      <w:r w:rsidRPr="00BF4F19">
        <w:rPr>
          <w:rStyle w:val="StyleUnderline"/>
        </w:rPr>
        <w:t xml:space="preserve">argument as claiming that those that trade will </w:t>
      </w:r>
      <w:r w:rsidRPr="00BF4F19">
        <w:rPr>
          <w:rStyle w:val="Emphasis"/>
        </w:rPr>
        <w:t>never</w:t>
      </w:r>
      <w:r w:rsidRPr="00BF4F19">
        <w:rPr>
          <w:rStyle w:val="StyleUnderline"/>
        </w:rPr>
        <w:t xml:space="preserve"> go to war</w:t>
      </w:r>
      <w:r w:rsidRPr="00BF4F19">
        <w:rPr>
          <w:sz w:val="14"/>
        </w:rPr>
        <w:t xml:space="preserve"> (van de Haar’s 2020), </w:t>
      </w:r>
      <w:r w:rsidRPr="00BF4F19">
        <w:rPr>
          <w:rStyle w:val="StyleUnderline"/>
        </w:rPr>
        <w:t xml:space="preserve">but a </w:t>
      </w:r>
      <w:r w:rsidRPr="00BF4F19">
        <w:rPr>
          <w:rStyle w:val="Emphasis"/>
        </w:rPr>
        <w:t>more accurate</w:t>
      </w:r>
      <w:r w:rsidRPr="00BF4F19">
        <w:rPr>
          <w:rStyle w:val="StyleUnderline"/>
        </w:rPr>
        <w:t xml:space="preserve"> interpretation is that trade </w:t>
      </w:r>
      <w:r w:rsidRPr="00BF4F19">
        <w:rPr>
          <w:rStyle w:val="Emphasis"/>
        </w:rPr>
        <w:t>increases the cost</w:t>
      </w:r>
      <w:r w:rsidRPr="00BF4F19">
        <w:rPr>
          <w:sz w:val="14"/>
        </w:rPr>
        <w:t xml:space="preserve">, </w:t>
      </w:r>
      <w:r w:rsidRPr="00BF4F19">
        <w:rPr>
          <w:rStyle w:val="StyleUnderline"/>
        </w:rPr>
        <w:t xml:space="preserve">on the </w:t>
      </w:r>
      <w:r w:rsidRPr="00BF4F19">
        <w:rPr>
          <w:rStyle w:val="Emphasis"/>
        </w:rPr>
        <w:t>margin</w:t>
      </w:r>
      <w:r w:rsidRPr="00BF4F19">
        <w:rPr>
          <w:sz w:val="14"/>
        </w:rPr>
        <w:t xml:space="preserve">, </w:t>
      </w:r>
      <w:r w:rsidRPr="00BF4F19">
        <w:rPr>
          <w:rStyle w:val="StyleUnderline"/>
        </w:rPr>
        <w:t xml:space="preserve">of engaging in </w:t>
      </w:r>
      <w:r w:rsidRPr="00BF4F19">
        <w:rPr>
          <w:rStyle w:val="Emphasis"/>
        </w:rPr>
        <w:t>violent conflict</w:t>
      </w:r>
      <w:r w:rsidRPr="00BF4F19">
        <w:rPr>
          <w:rStyle w:val="StyleUnderline"/>
        </w:rPr>
        <w:t xml:space="preserve"> with trading partners</w:t>
      </w:r>
      <w:r w:rsidRPr="00BF4F19">
        <w:rPr>
          <w:sz w:val="14"/>
        </w:rPr>
        <w:t xml:space="preserve"> (Murphy 2020). </w:t>
      </w:r>
      <w:r w:rsidRPr="00BF4F19">
        <w:rPr>
          <w:rStyle w:val="StyleUnderline"/>
        </w:rPr>
        <w:t xml:space="preserve">A </w:t>
      </w:r>
      <w:r w:rsidRPr="00BF4F19">
        <w:rPr>
          <w:rStyle w:val="Emphasis"/>
        </w:rPr>
        <w:t>preponderance of the empirical evidence</w:t>
      </w:r>
      <w:r w:rsidRPr="00BF4F19">
        <w:rPr>
          <w:rStyle w:val="StyleUnderline"/>
        </w:rPr>
        <w:t xml:space="preserve"> supports this claim</w:t>
      </w:r>
      <w:r w:rsidRPr="00BF4F19">
        <w:rPr>
          <w:sz w:val="14"/>
        </w:rPr>
        <w:t xml:space="preserve"> although there is no consensus over the magnitude of the effect or the interaction effect between markets and trade and other relevant factors (e.g., political institutions).</w:t>
      </w:r>
    </w:p>
    <w:p w14:paraId="307DF883" w14:textId="77777777" w:rsidR="004D26D9" w:rsidRPr="00BF4F19" w:rsidRDefault="004D26D9" w:rsidP="004D26D9">
      <w:pPr>
        <w:rPr>
          <w:sz w:val="14"/>
        </w:rPr>
      </w:pPr>
      <w:r w:rsidRPr="00BF4F19">
        <w:rPr>
          <w:sz w:val="14"/>
        </w:rPr>
        <w:t xml:space="preserve">While empirical studies are relevant to understanding the liberal peace, they don’t capture the more fundamental point that </w:t>
      </w:r>
      <w:r w:rsidRPr="00BF4F19">
        <w:rPr>
          <w:rStyle w:val="StyleUnderline"/>
        </w:rPr>
        <w:t xml:space="preserve">the freedom underpinning </w:t>
      </w:r>
      <w:r w:rsidRPr="00BF4F19">
        <w:rPr>
          <w:rStyle w:val="Emphasis"/>
        </w:rPr>
        <w:t>interaction</w:t>
      </w:r>
      <w:r w:rsidRPr="00BF4F19">
        <w:rPr>
          <w:rStyle w:val="StyleUnderline"/>
        </w:rPr>
        <w:t xml:space="preserve"> and </w:t>
      </w:r>
      <w:r w:rsidRPr="00BF4F19">
        <w:rPr>
          <w:rStyle w:val="Emphasis"/>
        </w:rPr>
        <w:t>exchange</w:t>
      </w:r>
      <w:r w:rsidRPr="00BF4F19">
        <w:rPr>
          <w:rStyle w:val="StyleUnderline"/>
        </w:rPr>
        <w:t xml:space="preserve"> creates space for people to engage in the process of discovering </w:t>
      </w:r>
      <w:r w:rsidRPr="00BF4F19">
        <w:rPr>
          <w:rStyle w:val="Emphasis"/>
        </w:rPr>
        <w:t>cultures of peace</w:t>
      </w:r>
      <w:r w:rsidRPr="00BF4F19">
        <w:rPr>
          <w:sz w:val="14"/>
        </w:rPr>
        <w:t xml:space="preserve">. </w:t>
      </w:r>
      <w:r w:rsidRPr="00BF4F19">
        <w:rPr>
          <w:rStyle w:val="StyleUnderline"/>
        </w:rPr>
        <w:t>Cultures of peace</w:t>
      </w:r>
      <w:r w:rsidRPr="00BF4F19">
        <w:rPr>
          <w:sz w:val="14"/>
        </w:rPr>
        <w:t xml:space="preserve">, which refer to </w:t>
      </w:r>
      <w:r w:rsidRPr="00BF4F19">
        <w:rPr>
          <w:rStyle w:val="StyleUnderline"/>
        </w:rPr>
        <w:t>the ways which we navigate conflict and live with others</w:t>
      </w:r>
      <w:r w:rsidRPr="00BF4F19">
        <w:rPr>
          <w:sz w:val="14"/>
        </w:rPr>
        <w:t xml:space="preserve">, </w:t>
      </w:r>
      <w:r w:rsidRPr="00BF4F19">
        <w:rPr>
          <w:rStyle w:val="StyleUnderline"/>
        </w:rPr>
        <w:t xml:space="preserve">are </w:t>
      </w:r>
      <w:r w:rsidRPr="00BF4F19">
        <w:rPr>
          <w:rStyle w:val="Emphasis"/>
        </w:rPr>
        <w:t>diverse</w:t>
      </w:r>
      <w:r w:rsidRPr="00BF4F19">
        <w:rPr>
          <w:rStyle w:val="StyleUnderline"/>
        </w:rPr>
        <w:t xml:space="preserve"> and </w:t>
      </w:r>
      <w:r w:rsidRPr="00BF4F19">
        <w:rPr>
          <w:rStyle w:val="Emphasis"/>
        </w:rPr>
        <w:t>open-ended</w:t>
      </w:r>
      <w:r w:rsidRPr="00BF4F19">
        <w:rPr>
          <w:sz w:val="14"/>
        </w:rPr>
        <w:t xml:space="preserve">, </w:t>
      </w:r>
      <w:r w:rsidRPr="00BF4F19">
        <w:rPr>
          <w:rStyle w:val="StyleUnderline"/>
        </w:rPr>
        <w:t>in contrast to being fixed and given</w:t>
      </w:r>
      <w:r w:rsidRPr="00BF4F19">
        <w:rPr>
          <w:sz w:val="14"/>
        </w:rPr>
        <w:t xml:space="preserve"> (E. Boulding 2000). Moreover, </w:t>
      </w:r>
      <w:r w:rsidRPr="00BF4F19">
        <w:rPr>
          <w:rStyle w:val="StyleUnderline"/>
        </w:rPr>
        <w:t xml:space="preserve">they are often the result of </w:t>
      </w:r>
      <w:r w:rsidRPr="00BF4F19">
        <w:rPr>
          <w:rStyle w:val="Emphasis"/>
        </w:rPr>
        <w:t>emergent</w:t>
      </w:r>
      <w:r w:rsidRPr="00BF4F19">
        <w:rPr>
          <w:sz w:val="14"/>
        </w:rPr>
        <w:t xml:space="preserve">, </w:t>
      </w:r>
      <w:r w:rsidRPr="00BF4F19">
        <w:rPr>
          <w:rStyle w:val="Emphasis"/>
        </w:rPr>
        <w:t>bottom-up processes</w:t>
      </w:r>
      <w:r w:rsidRPr="00BF4F19">
        <w:rPr>
          <w:rStyle w:val="StyleUnderline"/>
        </w:rPr>
        <w:t xml:space="preserve"> by ordinary people</w:t>
      </w:r>
      <w:r w:rsidRPr="00BF4F19">
        <w:rPr>
          <w:sz w:val="14"/>
        </w:rPr>
        <w:t xml:space="preserve"> as compared to top-down “solutions” imposed by elites (see Autesserre 2021). </w:t>
      </w:r>
      <w:r w:rsidRPr="00BF4F19">
        <w:rPr>
          <w:rStyle w:val="StyleUnderline"/>
        </w:rPr>
        <w:t xml:space="preserve">The freedoms underpinning </w:t>
      </w:r>
      <w:r w:rsidRPr="00BF4F19">
        <w:rPr>
          <w:rStyle w:val="Emphasis"/>
        </w:rPr>
        <w:t>exchange</w:t>
      </w:r>
      <w:r w:rsidRPr="00BF4F19">
        <w:rPr>
          <w:rStyle w:val="StyleUnderline"/>
        </w:rPr>
        <w:t xml:space="preserve"> also create space for the experimentation associated with discovering ways of </w:t>
      </w:r>
      <w:r w:rsidRPr="00BF4F19">
        <w:rPr>
          <w:rStyle w:val="Emphasis"/>
        </w:rPr>
        <w:t>peacefully living together</w:t>
      </w:r>
      <w:r w:rsidRPr="00BF4F19">
        <w:rPr>
          <w:sz w:val="14"/>
        </w:rPr>
        <w:t>.</w:t>
      </w:r>
    </w:p>
    <w:p w14:paraId="6BB37E72" w14:textId="77777777" w:rsidR="004D26D9" w:rsidRPr="00BF4F19" w:rsidRDefault="004D26D9" w:rsidP="004D26D9">
      <w:pPr>
        <w:rPr>
          <w:sz w:val="14"/>
        </w:rPr>
      </w:pPr>
      <w:r w:rsidRPr="00BF4F19">
        <w:rPr>
          <w:rStyle w:val="StyleUnderline"/>
        </w:rPr>
        <w:t xml:space="preserve">Appreciating the importance of cultures of peace </w:t>
      </w:r>
      <w:r w:rsidRPr="00BF4F19">
        <w:rPr>
          <w:rStyle w:val="Emphasis"/>
        </w:rPr>
        <w:t>does not deny</w:t>
      </w:r>
      <w:r w:rsidRPr="00BF4F19">
        <w:rPr>
          <w:rStyle w:val="StyleUnderline"/>
        </w:rPr>
        <w:t xml:space="preserve"> the existence of conflict which is ubiquitous</w:t>
      </w:r>
      <w:r w:rsidRPr="00BF4F19">
        <w:rPr>
          <w:sz w:val="14"/>
        </w:rPr>
        <w:t xml:space="preserve"> across time and space. Instead, it recognizes that </w:t>
      </w:r>
      <w:r w:rsidRPr="00BF4F19">
        <w:rPr>
          <w:rStyle w:val="StyleUnderline"/>
        </w:rPr>
        <w:t>there are potentially violent and non-violent means for navigating conflict</w:t>
      </w:r>
      <w:r w:rsidRPr="00BF4F19">
        <w:rPr>
          <w:sz w:val="14"/>
        </w:rPr>
        <w:t xml:space="preserve">, </w:t>
      </w:r>
      <w:r w:rsidRPr="00BF4F19">
        <w:rPr>
          <w:rStyle w:val="StyleUnderline"/>
        </w:rPr>
        <w:t>and</w:t>
      </w:r>
      <w:r w:rsidRPr="00BF4F19">
        <w:rPr>
          <w:sz w:val="14"/>
        </w:rPr>
        <w:t xml:space="preserve"> that </w:t>
      </w:r>
      <w:r w:rsidRPr="00BF4F19">
        <w:rPr>
          <w:rStyle w:val="StyleUnderline"/>
        </w:rPr>
        <w:t xml:space="preserve">peaceful order </w:t>
      </w:r>
      <w:r w:rsidRPr="00BF4F19">
        <w:rPr>
          <w:rStyle w:val="Emphasis"/>
        </w:rPr>
        <w:t>can</w:t>
      </w:r>
      <w:r w:rsidRPr="00BF4F19">
        <w:rPr>
          <w:sz w:val="14"/>
        </w:rPr>
        <w:t xml:space="preserve">, </w:t>
      </w:r>
      <w:r w:rsidRPr="00BF4F19">
        <w:rPr>
          <w:rStyle w:val="StyleUnderline"/>
        </w:rPr>
        <w:t xml:space="preserve">and </w:t>
      </w:r>
      <w:r w:rsidRPr="00BF4F19">
        <w:rPr>
          <w:rStyle w:val="Emphasis"/>
        </w:rPr>
        <w:t>does</w:t>
      </w:r>
      <w:r w:rsidRPr="00BF4F19">
        <w:rPr>
          <w:sz w:val="14"/>
        </w:rPr>
        <w:t xml:space="preserve">, </w:t>
      </w:r>
      <w:r w:rsidRPr="00BF4F19">
        <w:rPr>
          <w:rStyle w:val="StyleUnderline"/>
        </w:rPr>
        <w:t>exist</w:t>
      </w:r>
      <w:r w:rsidRPr="00BF4F19">
        <w:rPr>
          <w:sz w:val="14"/>
        </w:rPr>
        <w:t xml:space="preserve"> absent top-down control by a small group of political elite. From this perspective, international </w:t>
      </w:r>
      <w:r w:rsidRPr="00BF4F19">
        <w:rPr>
          <w:rStyle w:val="StyleUnderline"/>
        </w:rPr>
        <w:t xml:space="preserve">trade can be understood as part of a </w:t>
      </w:r>
      <w:r w:rsidRPr="00BF4F19">
        <w:rPr>
          <w:rStyle w:val="Emphasis"/>
        </w:rPr>
        <w:t>broader ongoing peace project</w:t>
      </w:r>
      <w:r w:rsidRPr="00BF4F19">
        <w:rPr>
          <w:sz w:val="14"/>
        </w:rPr>
        <w:t xml:space="preserve"> through which we learn to live with others.</w:t>
      </w:r>
    </w:p>
    <w:p w14:paraId="6006D8D8" w14:textId="77777777" w:rsidR="004D26D9" w:rsidRPr="00BF4F19" w:rsidRDefault="004D26D9" w:rsidP="004D26D9">
      <w:pPr>
        <w:pStyle w:val="Heading4"/>
      </w:pPr>
      <w:r w:rsidRPr="00BF4F19">
        <w:t xml:space="preserve">There’s no root cause of war, but capitalism reduces conflict </w:t>
      </w:r>
    </w:p>
    <w:p w14:paraId="01B9B302" w14:textId="77777777" w:rsidR="004D26D9" w:rsidRPr="00BF4F19" w:rsidRDefault="004D26D9" w:rsidP="004D26D9">
      <w:r w:rsidRPr="00BF4F19">
        <w:rPr>
          <w:rStyle w:val="Style13ptBold"/>
        </w:rPr>
        <w:t>Zitelmann ’23</w:t>
      </w:r>
      <w:r w:rsidRPr="00BF4F19">
        <w:t xml:space="preserve"> [Rainer; March 7, 2023;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w:t>
      </w:r>
      <w:r w:rsidRPr="00BF4F19">
        <w:rPr>
          <w:i/>
          <w:iCs/>
        </w:rPr>
        <w:t>In Defense of Capitalism</w:t>
      </w:r>
      <w:r w:rsidRPr="00BF4F19">
        <w:t>, Chapter 9, published in the United States by Republic Book Publishers]</w:t>
      </w:r>
    </w:p>
    <w:p w14:paraId="4C1513B7" w14:textId="77777777" w:rsidR="004D26D9" w:rsidRPr="00BF4F19" w:rsidRDefault="004D26D9" w:rsidP="004D26D9">
      <w:pPr>
        <w:rPr>
          <w:rStyle w:val="StyleUnderline"/>
        </w:rPr>
      </w:pPr>
      <w:r w:rsidRPr="00BF4F19">
        <w:rPr>
          <w:sz w:val="16"/>
        </w:rPr>
        <w:t xml:space="preserve">First of all, it can be stated that even on the basis of pure statistics, the thesis of war-mongering capitalism does not stand up to scrutiny. </w:t>
      </w:r>
      <w:r w:rsidRPr="00BF4F19">
        <w:rPr>
          <w:rStyle w:val="StyleUnderline"/>
        </w:rPr>
        <w:t xml:space="preserve">With the </w:t>
      </w:r>
      <w:r w:rsidRPr="00BF4F19">
        <w:rPr>
          <w:rStyle w:val="Emphasis"/>
        </w:rPr>
        <w:t>rise</w:t>
      </w:r>
      <w:r w:rsidRPr="00BF4F19">
        <w:rPr>
          <w:rStyle w:val="StyleUnderline"/>
        </w:rPr>
        <w:t xml:space="preserve"> of capitalism 200 years ago, the frequency of wars did not increase; it significantly decreased.</w:t>
      </w:r>
    </w:p>
    <w:p w14:paraId="5FA231F7" w14:textId="77777777" w:rsidR="004D26D9" w:rsidRPr="00BF4F19" w:rsidRDefault="004D26D9" w:rsidP="004D26D9">
      <w:pPr>
        <w:rPr>
          <w:sz w:val="16"/>
        </w:rPr>
      </w:pPr>
      <w:r w:rsidRPr="00BF4F19">
        <w:rPr>
          <w:sz w:val="16"/>
        </w:rPr>
        <w:t>I would like to devote this chapter to an examination of three wars by way of example: the First and Second World Wars and the Iraq War of 2003. I will pursue the question of the extent to which these wars were “capitalist wars,” that is, were triggered exclusively or predominantly by capitalist interests.</w:t>
      </w:r>
    </w:p>
    <w:p w14:paraId="6C63C371" w14:textId="77777777" w:rsidR="004D26D9" w:rsidRPr="00BF4F19" w:rsidRDefault="004D26D9" w:rsidP="004D26D9">
      <w:pPr>
        <w:rPr>
          <w:sz w:val="16"/>
        </w:rPr>
      </w:pPr>
      <w:r w:rsidRPr="00BF4F19">
        <w:rPr>
          <w:sz w:val="16"/>
        </w:rPr>
        <w:t>Before we turn to these examples, however, I would like to present some of the findings of war and conflict research. For many years, a majority of researchers maintained that democratic countries do not wage war against each other, or at least very infrequently.482 Some researchers qualified this finding somewhat and applied it only to democracies that also happen to be developed, industrialized nations. But overall, there was broad consensus on this finding, and the thesis was tested statistically by forming so-called dyads, pairs of states. These dyads represent the units of investigation to examine how often and for what reason such states engaged in military conflict with each other.</w:t>
      </w:r>
    </w:p>
    <w:p w14:paraId="4A4DC9C6" w14:textId="77777777" w:rsidR="004D26D9" w:rsidRPr="00BF4F19" w:rsidRDefault="004D26D9" w:rsidP="004D26D9">
      <w:pPr>
        <w:rPr>
          <w:sz w:val="16"/>
        </w:rPr>
      </w:pPr>
      <w:r w:rsidRPr="00BF4F19">
        <w:rPr>
          <w:sz w:val="16"/>
        </w:rPr>
        <w:t xml:space="preserve">There was and is no agreement among researchers as to why democracies rarely—or perhaps never, given a narrow definition of democracy—wage war against each other.483 The German sociologist Erich </w:t>
      </w:r>
      <w:r w:rsidRPr="00BF4F19">
        <w:rPr>
          <w:rStyle w:val="StyleUnderline"/>
        </w:rPr>
        <w:t>Weede</w:t>
      </w:r>
      <w:r w:rsidRPr="00BF4F19">
        <w:rPr>
          <w:sz w:val="16"/>
        </w:rPr>
        <w:t xml:space="preserve">, who has conducted extensive research on these issues, </w:t>
      </w:r>
      <w:r w:rsidRPr="00BF4F19">
        <w:rPr>
          <w:rStyle w:val="StyleUnderline"/>
        </w:rPr>
        <w:t>stated</w:t>
      </w:r>
      <w:r w:rsidRPr="00BF4F19">
        <w:rPr>
          <w:sz w:val="16"/>
        </w:rPr>
        <w:t xml:space="preserve"> in 2005 that “</w:t>
      </w:r>
      <w:r w:rsidRPr="00BF4F19">
        <w:rPr>
          <w:rStyle w:val="StyleUnderline"/>
        </w:rPr>
        <w:t xml:space="preserve">the danger of </w:t>
      </w:r>
      <w:r w:rsidRPr="00BF4F19">
        <w:rPr>
          <w:rStyle w:val="Emphasis"/>
        </w:rPr>
        <w:t>conflict</w:t>
      </w:r>
      <w:r w:rsidRPr="00BF4F19">
        <w:rPr>
          <w:sz w:val="16"/>
        </w:rPr>
        <w:t xml:space="preserve"> </w:t>
      </w:r>
      <w:r w:rsidRPr="00BF4F19">
        <w:rPr>
          <w:rStyle w:val="StyleUnderline"/>
        </w:rPr>
        <w:t>is</w:t>
      </w:r>
      <w:r w:rsidRPr="00BF4F19">
        <w:rPr>
          <w:sz w:val="16"/>
        </w:rPr>
        <w:t xml:space="preserve"> particularly </w:t>
      </w:r>
      <w:r w:rsidRPr="00BF4F19">
        <w:rPr>
          <w:rStyle w:val="StyleUnderline"/>
        </w:rPr>
        <w:t xml:space="preserve">low in </w:t>
      </w:r>
      <w:r w:rsidRPr="00BF4F19">
        <w:rPr>
          <w:rStyle w:val="Emphasis"/>
        </w:rPr>
        <w:t>dyads</w:t>
      </w:r>
      <w:r w:rsidRPr="00BF4F19">
        <w:rPr>
          <w:sz w:val="16"/>
        </w:rPr>
        <w:t xml:space="preserve"> </w:t>
      </w:r>
      <w:r w:rsidRPr="00BF4F19">
        <w:rPr>
          <w:rStyle w:val="StyleUnderline"/>
        </w:rPr>
        <w:t>where</w:t>
      </w:r>
      <w:r w:rsidRPr="00BF4F19">
        <w:rPr>
          <w:sz w:val="16"/>
        </w:rPr>
        <w:t xml:space="preserve"> </w:t>
      </w:r>
      <w:r w:rsidRPr="00BF4F19">
        <w:rPr>
          <w:rStyle w:val="StyleUnderline"/>
        </w:rPr>
        <w:t>both states are</w:t>
      </w:r>
      <w:r w:rsidRPr="00BF4F19">
        <w:rPr>
          <w:sz w:val="16"/>
        </w:rPr>
        <w:t xml:space="preserve"> governed democratically and </w:t>
      </w:r>
      <w:r w:rsidRPr="00BF4F19">
        <w:rPr>
          <w:rStyle w:val="Emphasis"/>
        </w:rPr>
        <w:t>trade</w:t>
      </w:r>
      <w:r w:rsidRPr="00BF4F19">
        <w:rPr>
          <w:sz w:val="16"/>
        </w:rPr>
        <w:t xml:space="preserve"> significantly with each other or are otherwise economically </w:t>
      </w:r>
      <w:r w:rsidRPr="00BF4F19">
        <w:rPr>
          <w:rStyle w:val="StyleUnderline"/>
        </w:rPr>
        <w:t>interdependent</w:t>
      </w:r>
      <w:r w:rsidRPr="00BF4F19">
        <w:rPr>
          <w:sz w:val="16"/>
        </w:rPr>
        <w:t>.”484</w:t>
      </w:r>
    </w:p>
    <w:p w14:paraId="2542975C" w14:textId="77777777" w:rsidR="004D26D9" w:rsidRPr="00BF4F19" w:rsidRDefault="004D26D9" w:rsidP="004D26D9">
      <w:pPr>
        <w:rPr>
          <w:sz w:val="16"/>
        </w:rPr>
      </w:pPr>
      <w:r w:rsidRPr="00BF4F19">
        <w:rPr>
          <w:sz w:val="16"/>
        </w:rPr>
        <w:t>Since throughout history most democratic states have, at the same time, been capitalist and most capitalist states have, at the same time, been democracies, it has never been easy to decide which is more important for peace: whether a country had a democratic order or whether it had a capitalist system. As I said, both have typically existed simultaneously, although there have always been exceptions. Chile under Pinochet, for example, was capitalist but a dictatorship. Today, China, too, is increasingly adopting features of capitalism, but it is still a dictatorship.</w:t>
      </w:r>
    </w:p>
    <w:p w14:paraId="06B56384" w14:textId="77777777" w:rsidR="004D26D9" w:rsidRPr="00BF4F19" w:rsidRDefault="004D26D9" w:rsidP="004D26D9">
      <w:pPr>
        <w:rPr>
          <w:sz w:val="16"/>
        </w:rPr>
      </w:pPr>
      <w:r w:rsidRPr="00BF4F19">
        <w:rPr>
          <w:sz w:val="16"/>
        </w:rPr>
        <w:t xml:space="preserve">In 2007, the American political scientist Erik </w:t>
      </w:r>
      <w:r w:rsidRPr="00BF4F19">
        <w:rPr>
          <w:rStyle w:val="StyleUnderline"/>
        </w:rPr>
        <w:t>Gartzke published an extensive empirical analysis</w:t>
      </w:r>
      <w:r w:rsidRPr="00BF4F19">
        <w:rPr>
          <w:sz w:val="16"/>
        </w:rPr>
        <w:t xml:space="preserve"> in which he explored precisely this question: </w:t>
      </w:r>
      <w:r w:rsidRPr="00BF4F19">
        <w:rPr>
          <w:rStyle w:val="StyleUnderline"/>
        </w:rPr>
        <w:t>Which plays the greater role in ensuring that there are fewer wars</w:t>
      </w:r>
      <w:r w:rsidRPr="00BF4F19">
        <w:rPr>
          <w:sz w:val="16"/>
        </w:rPr>
        <w:t xml:space="preserve">: democracy or capitalism? Gartzke </w:t>
      </w:r>
      <w:r w:rsidRPr="00BF4F19">
        <w:rPr>
          <w:rStyle w:val="StyleUnderline"/>
        </w:rPr>
        <w:t>analyzed dyads from 1950 to 1992 and examined a total of 222 wars</w:t>
      </w:r>
      <w:r w:rsidRPr="00BF4F19">
        <w:rPr>
          <w:sz w:val="16"/>
        </w:rPr>
        <w:t xml:space="preserve">.485 He employed metrics for all of the countries to show to what extent they were democratic (politically) or capitalist (economically). </w:t>
      </w:r>
      <w:r w:rsidRPr="00BF4F19">
        <w:rPr>
          <w:rStyle w:val="StyleUnderline"/>
        </w:rPr>
        <w:t>Using these ratios</w:t>
      </w:r>
      <w:r w:rsidRPr="00BF4F19">
        <w:rPr>
          <w:sz w:val="16"/>
        </w:rPr>
        <w:t xml:space="preserve">, </w:t>
      </w:r>
      <w:r w:rsidRPr="00BF4F19">
        <w:rPr>
          <w:rStyle w:val="StyleUnderline"/>
        </w:rPr>
        <w:t xml:space="preserve">Gartzke then applied a </w:t>
      </w:r>
      <w:r w:rsidRPr="00BF4F19">
        <w:rPr>
          <w:rStyle w:val="Emphasis"/>
        </w:rPr>
        <w:t>regression analysis</w:t>
      </w:r>
      <w:r w:rsidRPr="00BF4F19">
        <w:rPr>
          <w:rStyle w:val="StyleUnderline"/>
        </w:rPr>
        <w:t xml:space="preserve"> relating to whether or not the country was engaged in a military conflict.</w:t>
      </w:r>
      <w:r w:rsidRPr="00BF4F19">
        <w:rPr>
          <w:sz w:val="16"/>
        </w:rPr>
        <w:t xml:space="preserve"> He concludes: “This study offers evidence suggesting that </w:t>
      </w:r>
      <w:r w:rsidRPr="00BF4F19">
        <w:rPr>
          <w:rStyle w:val="Emphasis"/>
        </w:rPr>
        <w:t>capitalism</w:t>
      </w:r>
      <w:r w:rsidRPr="00BF4F19">
        <w:rPr>
          <w:sz w:val="16"/>
        </w:rPr>
        <w:t xml:space="preserve">, and not democracy, </w:t>
      </w:r>
      <w:r w:rsidRPr="00BF4F19">
        <w:rPr>
          <w:rStyle w:val="StyleUnderline"/>
        </w:rPr>
        <w:t>leads to peace</w:t>
      </w:r>
      <w:r w:rsidRPr="00BF4F19">
        <w:rPr>
          <w:sz w:val="16"/>
        </w:rPr>
        <w:t>.”486</w:t>
      </w:r>
    </w:p>
    <w:p w14:paraId="77B7702E" w14:textId="77777777" w:rsidR="004D26D9" w:rsidRPr="00BF4F19" w:rsidRDefault="004D26D9" w:rsidP="004D26D9">
      <w:pPr>
        <w:rPr>
          <w:sz w:val="16"/>
        </w:rPr>
      </w:pPr>
      <w:r w:rsidRPr="00BF4F19">
        <w:rPr>
          <w:sz w:val="16"/>
        </w:rPr>
        <w:t xml:space="preserve">In a further study in 2010, Gartzke and Joseph Hewitt also analyzed military conflicts from 1950 to 1992, this time examining only those conflicts “that elicit decisions from a state’s highest ranking foreign policy leaders.” Conflicts that may have resulted “from clashes between frontline forces not directly authorized by leading officials” were not considered.487 This analysis once again focused on the question of whether a country’s democratic political order or its capitalist economic order was more likely to prevent military conflicts. Once again, the result was that </w:t>
      </w:r>
      <w:r w:rsidRPr="00BF4F19">
        <w:rPr>
          <w:rStyle w:val="StyleUnderline"/>
        </w:rPr>
        <w:t>capitalism</w:t>
      </w:r>
      <w:r w:rsidRPr="00BF4F19">
        <w:rPr>
          <w:sz w:val="16"/>
        </w:rPr>
        <w:t xml:space="preserve">, not democracy, </w:t>
      </w:r>
      <w:r w:rsidRPr="00BF4F19">
        <w:rPr>
          <w:rStyle w:val="StyleUnderline"/>
        </w:rPr>
        <w:t xml:space="preserve">was the </w:t>
      </w:r>
      <w:r w:rsidRPr="00BF4F19">
        <w:rPr>
          <w:rStyle w:val="Emphasis"/>
        </w:rPr>
        <w:t>most important factor</w:t>
      </w:r>
      <w:r w:rsidRPr="00BF4F19">
        <w:rPr>
          <w:sz w:val="16"/>
        </w:rPr>
        <w:t xml:space="preserve"> </w:t>
      </w:r>
      <w:r w:rsidRPr="00BF4F19">
        <w:rPr>
          <w:rStyle w:val="StyleUnderline"/>
        </w:rPr>
        <w:t xml:space="preserve">in the absence </w:t>
      </w:r>
      <w:r w:rsidRPr="00BF4F19">
        <w:rPr>
          <w:sz w:val="16"/>
        </w:rPr>
        <w:t xml:space="preserve">or reduced frequency </w:t>
      </w:r>
      <w:r w:rsidRPr="00BF4F19">
        <w:rPr>
          <w:rStyle w:val="StyleUnderline"/>
        </w:rPr>
        <w:t>of military conflicts</w:t>
      </w:r>
      <w:r w:rsidRPr="00BF4F19">
        <w:rPr>
          <w:sz w:val="16"/>
        </w:rPr>
        <w:t>. Gartzke and Weede agree “</w:t>
      </w:r>
      <w:r w:rsidRPr="00BF4F19">
        <w:rPr>
          <w:rStyle w:val="StyleUnderline"/>
        </w:rPr>
        <w:t>that it is economic development and market freedoms, rather than political liberty, that precipitate interstate peace.”</w:t>
      </w:r>
      <w:r w:rsidRPr="00BF4F19">
        <w:rPr>
          <w:sz w:val="16"/>
        </w:rPr>
        <w:t>488</w:t>
      </w:r>
    </w:p>
    <w:p w14:paraId="53577B83" w14:textId="77777777" w:rsidR="004D26D9" w:rsidRPr="00BF4F19" w:rsidRDefault="004D26D9" w:rsidP="004D26D9">
      <w:pPr>
        <w:rPr>
          <w:sz w:val="16"/>
        </w:rPr>
      </w:pPr>
      <w:r w:rsidRPr="00BF4F19">
        <w:rPr>
          <w:rStyle w:val="StyleUnderline"/>
        </w:rPr>
        <w:t>Supporters of the theory of “</w:t>
      </w:r>
      <w:r w:rsidRPr="00BF4F19">
        <w:rPr>
          <w:rStyle w:val="Emphasis"/>
        </w:rPr>
        <w:t>capitalist peace</w:t>
      </w:r>
      <w:r w:rsidRPr="00BF4F19">
        <w:rPr>
          <w:rStyle w:val="StyleUnderline"/>
        </w:rPr>
        <w:t>,” however, have different answers as to why capitalism results in less frequent conflicts</w:t>
      </w:r>
      <w:r w:rsidRPr="00BF4F19">
        <w:rPr>
          <w:sz w:val="16"/>
        </w:rPr>
        <w:t xml:space="preserve">. On this point, </w:t>
      </w:r>
      <w:r w:rsidRPr="00BF4F19">
        <w:rPr>
          <w:rStyle w:val="Emphasis"/>
        </w:rPr>
        <w:t>Weede</w:t>
      </w:r>
      <w:r w:rsidRPr="00BF4F19">
        <w:rPr>
          <w:sz w:val="16"/>
        </w:rPr>
        <w:t xml:space="preserve"> </w:t>
      </w:r>
      <w:r w:rsidRPr="00BF4F19">
        <w:rPr>
          <w:rStyle w:val="StyleUnderline"/>
        </w:rPr>
        <w:t xml:space="preserve">more </w:t>
      </w:r>
      <w:r w:rsidRPr="00BF4F19">
        <w:rPr>
          <w:rStyle w:val="Emphasis"/>
        </w:rPr>
        <w:t>strongly emphasizes</w:t>
      </w:r>
      <w:r w:rsidRPr="00BF4F19">
        <w:rPr>
          <w:rStyle w:val="StyleUnderline"/>
        </w:rPr>
        <w:t xml:space="preserve"> the factor of countries’ interdependence through trade relations, while Gartzke believes that</w:t>
      </w:r>
      <w:r w:rsidRPr="00BF4F19">
        <w:rPr>
          <w:sz w:val="16"/>
        </w:rPr>
        <w:t xml:space="preserve"> </w:t>
      </w:r>
      <w:r w:rsidRPr="00BF4F19">
        <w:rPr>
          <w:rStyle w:val="Emphasis"/>
        </w:rPr>
        <w:t>financial market integration</w:t>
      </w:r>
      <w:r w:rsidRPr="00BF4F19">
        <w:rPr>
          <w:sz w:val="16"/>
        </w:rPr>
        <w:t xml:space="preserve"> </w:t>
      </w:r>
      <w:r w:rsidRPr="00BF4F19">
        <w:rPr>
          <w:rStyle w:val="StyleUnderline"/>
        </w:rPr>
        <w:t>is</w:t>
      </w:r>
      <w:r w:rsidRPr="00BF4F19">
        <w:rPr>
          <w:sz w:val="16"/>
        </w:rPr>
        <w:t xml:space="preserve"> more </w:t>
      </w:r>
      <w:r w:rsidRPr="00BF4F19">
        <w:rPr>
          <w:rStyle w:val="StyleUnderline"/>
        </w:rPr>
        <w:t xml:space="preserve">important for </w:t>
      </w:r>
      <w:r w:rsidRPr="00BF4F19">
        <w:rPr>
          <w:rStyle w:val="Emphasis"/>
        </w:rPr>
        <w:t>peace than trade.</w:t>
      </w:r>
    </w:p>
    <w:p w14:paraId="5E2A3285" w14:textId="77777777" w:rsidR="004D26D9" w:rsidRPr="00BF4F19" w:rsidRDefault="004D26D9" w:rsidP="004D26D9">
      <w:pPr>
        <w:rPr>
          <w:sz w:val="16"/>
        </w:rPr>
      </w:pPr>
      <w:r w:rsidRPr="00BF4F19">
        <w:rPr>
          <w:sz w:val="16"/>
        </w:rPr>
        <w:t>The topic of trade and war is not new. The British manufacturer and political campaigner Richard Cobden (1804–1865), a leading champion of the free trade movement, was at the same time a committed pacifist and emphasized the importance of trade and mutual economic dependence in preventing war. “I believe,” Cobden writes, “that the desire and the motive for large and mighty empires, for gigantic armies and navies, for those materials which are used for the destruction of life and the desolation of the rewards of labour, will die away.”489 Gartzke, on the other hand, argues that trade plays a more ambivalent role in preventing war: “</w:t>
      </w:r>
      <w:r w:rsidRPr="00BF4F19">
        <w:rPr>
          <w:rStyle w:val="StyleUnderline"/>
        </w:rPr>
        <w:t xml:space="preserve">Economic development, financial markets, and monetary policy coordination all arguably play a more </w:t>
      </w:r>
      <w:r w:rsidRPr="00BF4F19">
        <w:rPr>
          <w:rStyle w:val="Emphasis"/>
        </w:rPr>
        <w:t>critical role</w:t>
      </w:r>
      <w:r w:rsidRPr="00BF4F19">
        <w:rPr>
          <w:rStyle w:val="StyleUnderline"/>
        </w:rPr>
        <w:t xml:space="preserve"> in </w:t>
      </w:r>
      <w:r w:rsidRPr="00BF4F19">
        <w:rPr>
          <w:rStyle w:val="Emphasis"/>
        </w:rPr>
        <w:t>promoting peace</w:t>
      </w:r>
      <w:r w:rsidRPr="00BF4F19">
        <w:rPr>
          <w:sz w:val="16"/>
        </w:rPr>
        <w:t>.”490</w:t>
      </w:r>
    </w:p>
    <w:p w14:paraId="13E101AB" w14:textId="77777777" w:rsidR="004D26D9" w:rsidRPr="00BF4F19" w:rsidRDefault="004D26D9" w:rsidP="004D26D9">
      <w:pPr>
        <w:rPr>
          <w:rStyle w:val="StyleUnderline"/>
        </w:rPr>
      </w:pPr>
      <w:r w:rsidRPr="00BF4F19">
        <w:rPr>
          <w:sz w:val="16"/>
        </w:rPr>
        <w:t xml:space="preserve">In 2018, </w:t>
      </w:r>
      <w:r w:rsidRPr="00BF4F19">
        <w:rPr>
          <w:rStyle w:val="StyleUnderline"/>
        </w:rPr>
        <w:t>Weede questioned the</w:t>
      </w:r>
      <w:r w:rsidRPr="00BF4F19">
        <w:rPr>
          <w:sz w:val="16"/>
        </w:rPr>
        <w:t xml:space="preserve"> methodological validity of </w:t>
      </w:r>
      <w:r w:rsidRPr="00BF4F19">
        <w:rPr>
          <w:rStyle w:val="Emphasis"/>
        </w:rPr>
        <w:t>studies</w:t>
      </w:r>
      <w:r w:rsidRPr="00BF4F19">
        <w:rPr>
          <w:sz w:val="16"/>
        </w:rPr>
        <w:t xml:space="preserve"> </w:t>
      </w:r>
      <w:r w:rsidRPr="00BF4F19">
        <w:rPr>
          <w:rStyle w:val="StyleUnderline"/>
        </w:rPr>
        <w:t xml:space="preserve">that conclude that trade does not play a </w:t>
      </w:r>
      <w:r w:rsidRPr="00BF4F19">
        <w:rPr>
          <w:rStyle w:val="Emphasis"/>
        </w:rPr>
        <w:t>decisive role</w:t>
      </w:r>
      <w:r w:rsidRPr="00BF4F19">
        <w:rPr>
          <w:rStyle w:val="StyleUnderline"/>
        </w:rPr>
        <w:t xml:space="preserve"> in whether military conflicts become less likely and “if all of these </w:t>
      </w:r>
      <w:r w:rsidRPr="00BF4F19">
        <w:rPr>
          <w:rStyle w:val="Emphasis"/>
        </w:rPr>
        <w:t>shortcomings</w:t>
      </w:r>
      <w:r w:rsidRPr="00BF4F19">
        <w:rPr>
          <w:rStyle w:val="StyleUnderline"/>
        </w:rPr>
        <w:t xml:space="preserve"> are avoided</w:t>
      </w:r>
      <w:r w:rsidRPr="00BF4F19">
        <w:rPr>
          <w:sz w:val="16"/>
        </w:rPr>
        <w:t xml:space="preserve">, </w:t>
      </w:r>
      <w:r w:rsidRPr="00BF4F19">
        <w:rPr>
          <w:rStyle w:val="StyleUnderline"/>
        </w:rPr>
        <w:t>then</w:t>
      </w:r>
      <w:r w:rsidRPr="00BF4F19">
        <w:rPr>
          <w:sz w:val="16"/>
        </w:rPr>
        <w:t xml:space="preserve"> </w:t>
      </w:r>
      <w:r w:rsidRPr="00BF4F19">
        <w:rPr>
          <w:rStyle w:val="Emphasis"/>
        </w:rPr>
        <w:t>almost all studies</w:t>
      </w:r>
      <w:r w:rsidRPr="00BF4F19">
        <w:rPr>
          <w:rStyle w:val="StyleUnderline"/>
        </w:rPr>
        <w:t xml:space="preserve"> support the proposition ‘</w:t>
      </w:r>
      <w:r w:rsidRPr="00BF4F19">
        <w:rPr>
          <w:rStyle w:val="Emphasis"/>
        </w:rPr>
        <w:t>peace by free trade</w:t>
      </w:r>
      <w:r w:rsidRPr="00BF4F19">
        <w:rPr>
          <w:rStyle w:val="StyleUnderline"/>
        </w:rPr>
        <w:t>.’</w:t>
      </w:r>
      <w:r w:rsidRPr="00BF4F19">
        <w:rPr>
          <w:sz w:val="16"/>
        </w:rPr>
        <w:t xml:space="preserve">”491 Thus, </w:t>
      </w:r>
      <w:r w:rsidRPr="00BF4F19">
        <w:rPr>
          <w:rStyle w:val="StyleUnderline"/>
        </w:rPr>
        <w:t>states that are closely linked by trade are significantly le</w:t>
      </w:r>
      <w:r w:rsidRPr="00BF4F19">
        <w:rPr>
          <w:rStyle w:val="Emphasis"/>
        </w:rPr>
        <w:t>ss likely</w:t>
      </w:r>
      <w:r w:rsidRPr="00BF4F19">
        <w:rPr>
          <w:sz w:val="16"/>
        </w:rPr>
        <w:t xml:space="preserve"> </w:t>
      </w:r>
      <w:r w:rsidRPr="00BF4F19">
        <w:rPr>
          <w:rStyle w:val="StyleUnderline"/>
        </w:rPr>
        <w:t>to engage in military conflict with one another.</w:t>
      </w:r>
    </w:p>
    <w:p w14:paraId="3A09BF6F" w14:textId="77777777" w:rsidR="004D26D9" w:rsidRPr="00BF4F19" w:rsidRDefault="004D26D9" w:rsidP="004D26D9">
      <w:pPr>
        <w:rPr>
          <w:sz w:val="16"/>
        </w:rPr>
      </w:pPr>
      <w:r w:rsidRPr="00BF4F19">
        <w:rPr>
          <w:sz w:val="16"/>
        </w:rPr>
        <w:t>Although researchers are still debating which characteristics of capitalism play the greatest role in ensuring that there are fewer military conflicts between capitalist states,492 at least researchers such as Weede and Gartzke have presented convincing arguments to support the view that capitalism and not democracy is the decisive factor. “Since democracy depends on capitalism or economic freedom as well as the prosperity generated by it, the democratic peace becomes a mere component of the capitalist peace.”493</w:t>
      </w:r>
    </w:p>
    <w:p w14:paraId="2301D5A6" w14:textId="77777777" w:rsidR="004D26D9" w:rsidRPr="00BF4F19" w:rsidRDefault="004D26D9" w:rsidP="004D26D9">
      <w:pPr>
        <w:rPr>
          <w:sz w:val="16"/>
        </w:rPr>
      </w:pPr>
      <w:r w:rsidRPr="00BF4F19">
        <w:rPr>
          <w:sz w:val="16"/>
        </w:rPr>
        <w:t>Regarding the frequently cited counter-argument of the First World War, in which capitalist countries (including Germany on one side and France and Great Britain on the other) fought each other, Weede argues that trade dependencies were weaker between France and Germany (who fought against each other) than was the case between Great Britain and France (who did not go to war with each other).494 “As far as trade linkages were concerned they were strongest where least needed—between Britain and France, between Britain and the United States, between Germany and Austria-Hungary. These pairs ended up on the same side of the war.”495</w:t>
      </w:r>
    </w:p>
    <w:p w14:paraId="186E105B" w14:textId="77777777" w:rsidR="004D26D9" w:rsidRPr="00BF4F19" w:rsidRDefault="004D26D9" w:rsidP="004D26D9">
      <w:pPr>
        <w:rPr>
          <w:sz w:val="16"/>
        </w:rPr>
      </w:pPr>
      <w:r w:rsidRPr="00BF4F19">
        <w:rPr>
          <w:sz w:val="16"/>
        </w:rPr>
        <w:t xml:space="preserve">For me, there is another, more fundamental argument that holds more weight: Of course, </w:t>
      </w:r>
      <w:r w:rsidRPr="00BF4F19">
        <w:rPr>
          <w:rStyle w:val="StyleUnderline"/>
        </w:rPr>
        <w:t xml:space="preserve">capitalist countries can also </w:t>
      </w:r>
      <w:r w:rsidRPr="00BF4F19">
        <w:rPr>
          <w:rStyle w:val="Emphasis"/>
        </w:rPr>
        <w:t>wage wars</w:t>
      </w:r>
      <w:r w:rsidRPr="00BF4F19">
        <w:rPr>
          <w:rStyle w:val="StyleUnderline"/>
        </w:rPr>
        <w:t xml:space="preserve"> against each other</w:t>
      </w:r>
      <w:r w:rsidRPr="00BF4F19">
        <w:rPr>
          <w:sz w:val="16"/>
        </w:rPr>
        <w:t>, and the First World War is just one example of this. Researchers working on the theory of “capitalist peace” have analyzed long lists of military conflicts and then examined whether the countries involved were capitalist or not. However, in my opinion, this method alone does not lead to a satisfactory conclusion. First of all, it is possible for capitalist countries to wage war against non-capitalist countries, and above all, it is conceivable that countries whose economic system is capitalist do wage war against each other—but for reasons that have nothing to do with their economic systems. For by no means is capitalism always ultimately responsible when countries with capitalist economic systems wage war against each other. After all, decisions relating to war and peace are not made by capitalist entrepreneurs, but by politicians, that is, states. In Marxist theory, of course, the state under capitalism is always only an agent and executor of the interests of big business—an argument I refuted in Chapter 5.</w:t>
      </w:r>
    </w:p>
    <w:p w14:paraId="51763EBC" w14:textId="77777777" w:rsidR="004D26D9" w:rsidRPr="00BF4F19" w:rsidRDefault="004D26D9" w:rsidP="004D26D9">
      <w:pPr>
        <w:rPr>
          <w:sz w:val="16"/>
        </w:rPr>
      </w:pPr>
      <w:r w:rsidRPr="00BF4F19">
        <w:rPr>
          <w:sz w:val="16"/>
        </w:rPr>
        <w:t xml:space="preserve">From my point of view, </w:t>
      </w:r>
      <w:r w:rsidRPr="00BF4F19">
        <w:rPr>
          <w:rStyle w:val="StyleUnderline"/>
        </w:rPr>
        <w:t>it is necessary to analyze</w:t>
      </w:r>
      <w:r w:rsidRPr="00BF4F19">
        <w:rPr>
          <w:sz w:val="16"/>
        </w:rPr>
        <w:t xml:space="preserve"> and determine for </w:t>
      </w:r>
      <w:r w:rsidRPr="00BF4F19">
        <w:rPr>
          <w:rStyle w:val="Emphasis"/>
        </w:rPr>
        <w:t>each specific conflict</w:t>
      </w:r>
      <w:r w:rsidRPr="00BF4F19">
        <w:rPr>
          <w:sz w:val="16"/>
        </w:rPr>
        <w:t xml:space="preserve"> whether and to what extent representatives of the business class exerted a decisive influence in the run-up to the outbreak of war or whether politicians allowed their actions and policies to be directed by business interests. </w:t>
      </w:r>
      <w:r w:rsidRPr="00BF4F19">
        <w:rPr>
          <w:rStyle w:val="StyleUnderline"/>
        </w:rPr>
        <w:t>Taking the First World War</w:t>
      </w:r>
      <w:r w:rsidRPr="00BF4F19">
        <w:rPr>
          <w:sz w:val="16"/>
        </w:rPr>
        <w:t xml:space="preserve"> as an example, I will show that </w:t>
      </w:r>
      <w:r w:rsidRPr="00BF4F19">
        <w:rPr>
          <w:rStyle w:val="StyleUnderline"/>
        </w:rPr>
        <w:t xml:space="preserve">this was </w:t>
      </w:r>
      <w:r w:rsidRPr="00BF4F19">
        <w:rPr>
          <w:rStyle w:val="Emphasis"/>
        </w:rPr>
        <w:t>not the case</w:t>
      </w:r>
      <w:r w:rsidRPr="00BF4F19">
        <w:rPr>
          <w:rStyle w:val="StyleUnderline"/>
        </w:rPr>
        <w:t xml:space="preserve"> and that leading representatives of the </w:t>
      </w:r>
      <w:r w:rsidRPr="00BF4F19">
        <w:rPr>
          <w:rStyle w:val="Emphasis"/>
        </w:rPr>
        <w:t>business communities</w:t>
      </w:r>
      <w:r w:rsidRPr="00BF4F19">
        <w:rPr>
          <w:sz w:val="16"/>
        </w:rPr>
        <w:t xml:space="preserve"> in </w:t>
      </w:r>
      <w:r w:rsidRPr="00BF4F19">
        <w:rPr>
          <w:rStyle w:val="Emphasis"/>
        </w:rPr>
        <w:t>both</w:t>
      </w:r>
      <w:r w:rsidRPr="00BF4F19">
        <w:rPr>
          <w:sz w:val="16"/>
        </w:rPr>
        <w:t xml:space="preserve"> Germany and Great Britain </w:t>
      </w:r>
      <w:r w:rsidRPr="00BF4F19">
        <w:rPr>
          <w:rStyle w:val="StyleUnderline"/>
        </w:rPr>
        <w:t>were opposed to military action and war</w:t>
      </w:r>
      <w:r w:rsidRPr="00BF4F19">
        <w:rPr>
          <w:sz w:val="16"/>
        </w:rPr>
        <w:t>.</w:t>
      </w:r>
    </w:p>
    <w:p w14:paraId="40519DAB" w14:textId="77777777" w:rsidR="004D26D9" w:rsidRPr="00BF4F19" w:rsidRDefault="004D26D9" w:rsidP="004D26D9">
      <w:pPr>
        <w:rPr>
          <w:sz w:val="16"/>
        </w:rPr>
      </w:pPr>
      <w:r w:rsidRPr="00BF4F19">
        <w:rPr>
          <w:sz w:val="16"/>
        </w:rPr>
        <w:t xml:space="preserve">Obviously, </w:t>
      </w:r>
      <w:r w:rsidRPr="00BF4F19">
        <w:rPr>
          <w:rStyle w:val="StyleUnderline"/>
        </w:rPr>
        <w:t xml:space="preserve">there are a </w:t>
      </w:r>
      <w:r w:rsidRPr="00BF4F19">
        <w:rPr>
          <w:rStyle w:val="Emphasis"/>
        </w:rPr>
        <w:t>number of reasons why</w:t>
      </w:r>
      <w:r w:rsidRPr="00BF4F19">
        <w:rPr>
          <w:rStyle w:val="StyleUnderline"/>
        </w:rPr>
        <w:t xml:space="preserve"> countries wage wars</w:t>
      </w:r>
      <w:r w:rsidRPr="00BF4F19">
        <w:rPr>
          <w:sz w:val="16"/>
        </w:rPr>
        <w:t xml:space="preserve">. Alongside economic considerations, </w:t>
      </w:r>
      <w:r w:rsidRPr="00BF4F19">
        <w:rPr>
          <w:rStyle w:val="StyleUnderline"/>
        </w:rPr>
        <w:t>geopolitical reasons can also play a role</w:t>
      </w:r>
      <w:r w:rsidRPr="00BF4F19">
        <w:rPr>
          <w:sz w:val="16"/>
        </w:rPr>
        <w:t xml:space="preserve">; sometimes wars are the result of the escalation of diplomatic threats and ultimatums that lead to a military conflict by accident rather than design. The nations of Europe “slithered into war” as a result of blunders and accidents, explained Britain’s First World War Prime Minister David Lloyd George. In some cases, </w:t>
      </w:r>
      <w:r w:rsidRPr="00BF4F19">
        <w:rPr>
          <w:rStyle w:val="Emphasis"/>
        </w:rPr>
        <w:t>rulers</w:t>
      </w:r>
      <w:r w:rsidRPr="00BF4F19">
        <w:rPr>
          <w:sz w:val="16"/>
        </w:rPr>
        <w:t xml:space="preserve"> </w:t>
      </w:r>
      <w:r w:rsidRPr="00BF4F19">
        <w:rPr>
          <w:rStyle w:val="StyleUnderline"/>
        </w:rPr>
        <w:t xml:space="preserve">use wars to </w:t>
      </w:r>
      <w:r w:rsidRPr="00BF4F19">
        <w:rPr>
          <w:rStyle w:val="Emphasis"/>
        </w:rPr>
        <w:t>divert attention</w:t>
      </w:r>
      <w:r w:rsidRPr="00BF4F19">
        <w:rPr>
          <w:rStyle w:val="StyleUnderline"/>
        </w:rPr>
        <w:t xml:space="preserve"> from conflicts at home,</w:t>
      </w:r>
      <w:r w:rsidRPr="00BF4F19">
        <w:rPr>
          <w:sz w:val="16"/>
        </w:rPr>
        <w:t xml:space="preserve"> and in centuries gone by</w:t>
      </w:r>
      <w:r w:rsidRPr="00BF4F19">
        <w:rPr>
          <w:rStyle w:val="StyleUnderline"/>
        </w:rPr>
        <w:t xml:space="preserve">, a common motive for waging war was a ruler’s need or </w:t>
      </w:r>
      <w:r w:rsidRPr="00BF4F19">
        <w:rPr>
          <w:rStyle w:val="Emphasis"/>
        </w:rPr>
        <w:t>thirst</w:t>
      </w:r>
      <w:r w:rsidRPr="00BF4F19">
        <w:rPr>
          <w:rStyle w:val="StyleUnderline"/>
        </w:rPr>
        <w:t xml:space="preserve"> for </w:t>
      </w:r>
      <w:r w:rsidRPr="00BF4F19">
        <w:rPr>
          <w:rStyle w:val="Emphasis"/>
        </w:rPr>
        <w:t>prestige</w:t>
      </w:r>
      <w:r w:rsidRPr="00BF4F19">
        <w:rPr>
          <w:rStyle w:val="StyleUnderline"/>
        </w:rPr>
        <w:t>. And of course</w:t>
      </w:r>
      <w:r w:rsidRPr="00BF4F19">
        <w:rPr>
          <w:sz w:val="16"/>
        </w:rPr>
        <w:t>—in earlier centuries even more so than today—</w:t>
      </w:r>
      <w:r w:rsidRPr="00BF4F19">
        <w:rPr>
          <w:rStyle w:val="Emphasis"/>
        </w:rPr>
        <w:t>religion</w:t>
      </w:r>
      <w:r w:rsidRPr="00BF4F19">
        <w:rPr>
          <w:sz w:val="16"/>
        </w:rPr>
        <w:t xml:space="preserve"> played a role. </w:t>
      </w:r>
      <w:r w:rsidRPr="00BF4F19">
        <w:rPr>
          <w:rStyle w:val="StyleUnderline"/>
        </w:rPr>
        <w:t xml:space="preserve">Wars have </w:t>
      </w:r>
      <w:r w:rsidRPr="00BF4F19">
        <w:rPr>
          <w:rStyle w:val="Emphasis"/>
        </w:rPr>
        <w:t>multiple causes</w:t>
      </w:r>
      <w:r w:rsidRPr="00BF4F19">
        <w:rPr>
          <w:rStyle w:val="StyleUnderline"/>
        </w:rPr>
        <w:t xml:space="preserve"> and a handbook of theories of war contains </w:t>
      </w:r>
      <w:r w:rsidRPr="00BF4F19">
        <w:rPr>
          <w:rStyle w:val="Emphasis"/>
        </w:rPr>
        <w:t>ten chapters</w:t>
      </w:r>
      <w:r w:rsidRPr="00BF4F19">
        <w:rPr>
          <w:sz w:val="16"/>
        </w:rPr>
        <w:t xml:space="preserve"> on anthropological, biological, psychological, socio-psychological, political, geopolitical, social, economic, ecological, and theological theories of war.496</w:t>
      </w:r>
    </w:p>
    <w:p w14:paraId="161A8E21" w14:textId="77777777" w:rsidR="004D26D9" w:rsidRPr="00BF4F19" w:rsidRDefault="004D26D9" w:rsidP="004D26D9">
      <w:pPr>
        <w:rPr>
          <w:sz w:val="14"/>
        </w:rPr>
      </w:pPr>
    </w:p>
    <w:p w14:paraId="13CB35C6" w14:textId="77777777" w:rsidR="004D26D9" w:rsidRPr="00BF4F19" w:rsidRDefault="004D26D9" w:rsidP="004D26D9">
      <w:pPr>
        <w:pStyle w:val="Heading3"/>
      </w:pPr>
      <w:r w:rsidRPr="00BF4F19">
        <w:t>AT: Warming</w:t>
      </w:r>
    </w:p>
    <w:p w14:paraId="75DA9FBA" w14:textId="77777777" w:rsidR="004D26D9" w:rsidRPr="00270EDF" w:rsidRDefault="004D26D9" w:rsidP="004D26D9">
      <w:pPr>
        <w:pStyle w:val="Heading4"/>
      </w:pPr>
      <w:r w:rsidRPr="00BF4F19">
        <w:t>Green growth is possible</w:t>
      </w:r>
      <w:r>
        <w:t xml:space="preserve"> and likely. Emissions will </w:t>
      </w:r>
      <w:r>
        <w:rPr>
          <w:u w:val="single"/>
        </w:rPr>
        <w:t>decrease</w:t>
      </w:r>
      <w:r>
        <w:t>.</w:t>
      </w:r>
    </w:p>
    <w:p w14:paraId="5F2EA89E" w14:textId="77777777" w:rsidR="004D26D9" w:rsidRPr="00BF4F19" w:rsidRDefault="004D26D9" w:rsidP="004D26D9">
      <w:r w:rsidRPr="00270EDF">
        <w:rPr>
          <w:rStyle w:val="Style13ptBold"/>
        </w:rPr>
        <w:t>Krugman, 23</w:t>
      </w:r>
      <w:r w:rsidRPr="00BF4F19">
        <w:t>—distinguished professor at the City University of New York Graduate Center, 2008 Nobel Memorial Prize in Economic Sciences winner (Paul, “Wonking Out: Why Growth Can Be Green,” https://www.nytimes.com/2023/02/17/opinion/economic-growth-green-degrowth.html, dml) [charts omitted]</w:t>
      </w:r>
    </w:p>
    <w:p w14:paraId="1C078D97" w14:textId="77777777" w:rsidR="004D26D9" w:rsidRPr="008E0908" w:rsidRDefault="004D26D9" w:rsidP="004D26D9">
      <w:pPr>
        <w:rPr>
          <w:sz w:val="14"/>
        </w:rPr>
      </w:pPr>
      <w:r w:rsidRPr="008E0908">
        <w:rPr>
          <w:sz w:val="14"/>
        </w:rPr>
        <w:t xml:space="preserve">As you may know (although a surprising number of people don’t), the </w:t>
      </w:r>
      <w:r w:rsidRPr="00270EDF">
        <w:rPr>
          <w:rStyle w:val="StyleUnderline"/>
        </w:rPr>
        <w:t>Biden</w:t>
      </w:r>
      <w:r w:rsidRPr="008E0908">
        <w:rPr>
          <w:sz w:val="14"/>
        </w:rPr>
        <w:t xml:space="preserve"> administration </w:t>
      </w:r>
      <w:r w:rsidRPr="00270EDF">
        <w:rPr>
          <w:rStyle w:val="StyleUnderline"/>
        </w:rPr>
        <w:t xml:space="preserve">has taken a </w:t>
      </w:r>
      <w:r w:rsidRPr="008E0908">
        <w:rPr>
          <w:rStyle w:val="Emphasis"/>
        </w:rPr>
        <w:t>huge step forward</w:t>
      </w:r>
      <w:r w:rsidRPr="00270EDF">
        <w:rPr>
          <w:rStyle w:val="StyleUnderline"/>
        </w:rPr>
        <w:t xml:space="preserve"> in the fight against climate change</w:t>
      </w:r>
      <w:r w:rsidRPr="008E0908">
        <w:rPr>
          <w:sz w:val="14"/>
        </w:rPr>
        <w:t xml:space="preserve">. </w:t>
      </w:r>
      <w:r w:rsidRPr="00270EDF">
        <w:rPr>
          <w:rStyle w:val="StyleUnderline"/>
        </w:rPr>
        <w:t>The</w:t>
      </w:r>
      <w:r w:rsidRPr="008E0908">
        <w:rPr>
          <w:sz w:val="14"/>
        </w:rPr>
        <w:t xml:space="preserve"> strategically misleadingly named </w:t>
      </w:r>
      <w:r w:rsidRPr="00270EDF">
        <w:rPr>
          <w:rStyle w:val="Emphasis"/>
        </w:rPr>
        <w:t>I</w:t>
      </w:r>
      <w:r w:rsidRPr="008E0908">
        <w:rPr>
          <w:sz w:val="14"/>
        </w:rPr>
        <w:t xml:space="preserve">nflation </w:t>
      </w:r>
      <w:r w:rsidRPr="00270EDF">
        <w:rPr>
          <w:rStyle w:val="Emphasis"/>
        </w:rPr>
        <w:t>R</w:t>
      </w:r>
      <w:r w:rsidRPr="008E0908">
        <w:rPr>
          <w:sz w:val="14"/>
        </w:rPr>
        <w:t xml:space="preserve">eduction </w:t>
      </w:r>
      <w:r w:rsidRPr="00270EDF">
        <w:rPr>
          <w:rStyle w:val="Emphasis"/>
        </w:rPr>
        <w:t>A</w:t>
      </w:r>
      <w:r w:rsidRPr="008E0908">
        <w:rPr>
          <w:sz w:val="14"/>
        </w:rPr>
        <w:t xml:space="preserve">ct </w:t>
      </w:r>
      <w:r w:rsidRPr="00270EDF">
        <w:rPr>
          <w:rStyle w:val="StyleUnderline"/>
        </w:rPr>
        <w:t>is</w:t>
      </w:r>
      <w:r w:rsidRPr="008E0908">
        <w:rPr>
          <w:sz w:val="14"/>
        </w:rPr>
        <w:t xml:space="preserve"> mainly a climate bill, using subsidies and tax credits to promote green energy. Environmental experts I follow believe that it’s </w:t>
      </w:r>
      <w:r w:rsidRPr="00270EDF">
        <w:rPr>
          <w:rStyle w:val="StyleUnderline"/>
        </w:rPr>
        <w:t xml:space="preserve">a </w:t>
      </w:r>
      <w:r w:rsidRPr="008E0908">
        <w:rPr>
          <w:rStyle w:val="Emphasis"/>
        </w:rPr>
        <w:t>very big deal</w:t>
      </w:r>
      <w:r w:rsidRPr="008E0908">
        <w:rPr>
          <w:sz w:val="14"/>
        </w:rPr>
        <w:t xml:space="preserve">, </w:t>
      </w:r>
      <w:r w:rsidRPr="00270EDF">
        <w:rPr>
          <w:rStyle w:val="StyleUnderline"/>
        </w:rPr>
        <w:t>which</w:t>
      </w:r>
      <w:r w:rsidRPr="008E0908">
        <w:rPr>
          <w:sz w:val="14"/>
        </w:rPr>
        <w:t xml:space="preserve">, if successfully implemented, </w:t>
      </w:r>
      <w:r w:rsidRPr="00270EDF">
        <w:rPr>
          <w:rStyle w:val="StyleUnderline"/>
        </w:rPr>
        <w:t xml:space="preserve">will </w:t>
      </w:r>
      <w:r w:rsidRPr="008E0908">
        <w:rPr>
          <w:rStyle w:val="Emphasis"/>
        </w:rPr>
        <w:t>greatly reduce</w:t>
      </w:r>
      <w:r w:rsidRPr="008E0908">
        <w:rPr>
          <w:sz w:val="14"/>
        </w:rPr>
        <w:t xml:space="preserve"> greenhouse gas </w:t>
      </w:r>
      <w:r w:rsidRPr="00270EDF">
        <w:rPr>
          <w:rStyle w:val="StyleUnderline"/>
        </w:rPr>
        <w:t>emissions</w:t>
      </w:r>
      <w:r w:rsidRPr="008E0908">
        <w:rPr>
          <w:sz w:val="14"/>
        </w:rPr>
        <w:t>. It’s not quite as aggressive as the climate plans in Biden’s original Build Back Better legislation, but modelers estimate that it will accomplish about 80 percent of what B.B.B. was trying to do.</w:t>
      </w:r>
    </w:p>
    <w:p w14:paraId="68CFABAD" w14:textId="77777777" w:rsidR="004D26D9" w:rsidRPr="008E0908" w:rsidRDefault="004D26D9" w:rsidP="004D26D9">
      <w:pPr>
        <w:rPr>
          <w:sz w:val="14"/>
        </w:rPr>
      </w:pPr>
      <w:r w:rsidRPr="00270EDF">
        <w:rPr>
          <w:rStyle w:val="StyleUnderline"/>
        </w:rPr>
        <w:t>The biggest factor making this kind of climate initiative possible</w:t>
      </w:r>
      <w:r w:rsidRPr="008E0908">
        <w:rPr>
          <w:sz w:val="14"/>
        </w:rPr>
        <w:t xml:space="preserve">, after so many years of inaction, </w:t>
      </w:r>
      <w:r w:rsidRPr="00270EDF">
        <w:rPr>
          <w:rStyle w:val="StyleUnderline"/>
        </w:rPr>
        <w:t>is</w:t>
      </w:r>
      <w:r w:rsidRPr="008E0908">
        <w:rPr>
          <w:sz w:val="14"/>
        </w:rPr>
        <w:t xml:space="preserve"> the </w:t>
      </w:r>
      <w:r w:rsidRPr="008E0908">
        <w:rPr>
          <w:rStyle w:val="Emphasis"/>
        </w:rPr>
        <w:t>spectacular technological progress</w:t>
      </w:r>
      <w:r w:rsidRPr="00270EDF">
        <w:rPr>
          <w:rStyle w:val="StyleUnderline"/>
        </w:rPr>
        <w:t xml:space="preserve"> in renewable energy</w:t>
      </w:r>
      <w:r w:rsidRPr="008E0908">
        <w:rPr>
          <w:sz w:val="14"/>
        </w:rPr>
        <w:t xml:space="preserve"> that has taken place since 2009 or so. This means that </w:t>
      </w:r>
      <w:r w:rsidRPr="00270EDF">
        <w:rPr>
          <w:rStyle w:val="StyleUnderline"/>
        </w:rPr>
        <w:t xml:space="preserve">we can </w:t>
      </w:r>
      <w:r w:rsidRPr="008E0908">
        <w:rPr>
          <w:rStyle w:val="Emphasis"/>
        </w:rPr>
        <w:t>greatly reduce emissions</w:t>
      </w:r>
      <w:r w:rsidRPr="00270EDF">
        <w:rPr>
          <w:rStyle w:val="StyleUnderline"/>
        </w:rPr>
        <w:t xml:space="preserve"> using carrots instead of sticks</w:t>
      </w:r>
      <w:r w:rsidRPr="008E0908">
        <w:rPr>
          <w:sz w:val="14"/>
        </w:rPr>
        <w:t xml:space="preserve">: giving people incentives to use low-emission technologies rather than trying to regulate or tax them into giving up high-emission activities. And </w:t>
      </w:r>
      <w:r w:rsidRPr="00270EDF">
        <w:rPr>
          <w:rStyle w:val="StyleUnderline"/>
        </w:rPr>
        <w:t>the politics</w:t>
      </w:r>
      <w:r w:rsidRPr="008E0908">
        <w:rPr>
          <w:sz w:val="14"/>
        </w:rPr>
        <w:t xml:space="preserve"> of carrots </w:t>
      </w:r>
      <w:r w:rsidRPr="00270EDF">
        <w:rPr>
          <w:rStyle w:val="StyleUnderline"/>
        </w:rPr>
        <w:t>are</w:t>
      </w:r>
      <w:r w:rsidRPr="008E0908">
        <w:rPr>
          <w:sz w:val="14"/>
        </w:rPr>
        <w:t xml:space="preserve"> obviously </w:t>
      </w:r>
      <w:r w:rsidRPr="008E0908">
        <w:rPr>
          <w:rStyle w:val="Emphasis"/>
        </w:rPr>
        <w:t>a lot easier</w:t>
      </w:r>
      <w:r w:rsidRPr="008E0908">
        <w:rPr>
          <w:sz w:val="14"/>
        </w:rPr>
        <w:t xml:space="preserve"> than the politics of sticks.</w:t>
      </w:r>
    </w:p>
    <w:p w14:paraId="01F9F32E" w14:textId="77777777" w:rsidR="004D26D9" w:rsidRPr="008E0908" w:rsidRDefault="004D26D9" w:rsidP="004D26D9">
      <w:pPr>
        <w:rPr>
          <w:sz w:val="14"/>
        </w:rPr>
      </w:pPr>
      <w:r w:rsidRPr="008E0908">
        <w:rPr>
          <w:sz w:val="14"/>
        </w:rPr>
        <w:t xml:space="preserve">Strange to say, however, at this precise moment — the most hopeful moment for the environment, as far as I can tell, in decades — my inbox has been filling up with woeful </w:t>
      </w:r>
      <w:r w:rsidRPr="00270EDF">
        <w:rPr>
          <w:rStyle w:val="StyleUnderline"/>
        </w:rPr>
        <w:t>claims that environmental protection is incompatible with economic growth</w:t>
      </w:r>
      <w:r w:rsidRPr="008E0908">
        <w:rPr>
          <w:sz w:val="14"/>
        </w:rPr>
        <w:t>. These claims are oddly bipartisan. Some of them come from people on the left who insist that the planet can’t be saved unless we give up on the notion of perpetual economic growth. Others come from people on the right who insist that we must give up on all this environmentalism if we want to preserve prosperity.</w:t>
      </w:r>
    </w:p>
    <w:p w14:paraId="6CF2CB54" w14:textId="77777777" w:rsidR="004D26D9" w:rsidRPr="008E0908" w:rsidRDefault="004D26D9" w:rsidP="004D26D9">
      <w:pPr>
        <w:rPr>
          <w:sz w:val="14"/>
        </w:rPr>
      </w:pPr>
      <w:r w:rsidRPr="008E0908">
        <w:rPr>
          <w:sz w:val="14"/>
        </w:rPr>
        <w:t xml:space="preserve">So let’s talk about why such claims </w:t>
      </w:r>
      <w:r w:rsidRPr="00270EDF">
        <w:rPr>
          <w:rStyle w:val="StyleUnderline"/>
        </w:rPr>
        <w:t xml:space="preserve">are </w:t>
      </w:r>
      <w:r w:rsidRPr="008E0908">
        <w:rPr>
          <w:rStyle w:val="Emphasis"/>
        </w:rPr>
        <w:t>all wrong</w:t>
      </w:r>
      <w:r w:rsidRPr="008E0908">
        <w:rPr>
          <w:sz w:val="14"/>
        </w:rPr>
        <w:t>.</w:t>
      </w:r>
    </w:p>
    <w:p w14:paraId="396F4862" w14:textId="77777777" w:rsidR="004D26D9" w:rsidRPr="008E0908" w:rsidRDefault="004D26D9" w:rsidP="004D26D9">
      <w:pPr>
        <w:rPr>
          <w:sz w:val="14"/>
        </w:rPr>
      </w:pPr>
      <w:r w:rsidRPr="008E0908">
        <w:rPr>
          <w:sz w:val="14"/>
        </w:rPr>
        <w:t xml:space="preserve">Part of the problem is that </w:t>
      </w:r>
      <w:r w:rsidRPr="00270EDF">
        <w:rPr>
          <w:rStyle w:val="StyleUnderline"/>
        </w:rPr>
        <w:t xml:space="preserve">many people </w:t>
      </w:r>
      <w:r w:rsidRPr="008E0908">
        <w:rPr>
          <w:rStyle w:val="Emphasis"/>
        </w:rPr>
        <w:t>don’t understand</w:t>
      </w:r>
      <w:r w:rsidRPr="00270EDF">
        <w:rPr>
          <w:rStyle w:val="StyleUnderline"/>
        </w:rPr>
        <w:t xml:space="preserve"> what economic growth means</w:t>
      </w:r>
      <w:r w:rsidRPr="008E0908">
        <w:rPr>
          <w:sz w:val="14"/>
        </w:rPr>
        <w:t xml:space="preserve">, </w:t>
      </w:r>
      <w:r w:rsidRPr="00270EDF">
        <w:rPr>
          <w:rStyle w:val="StyleUnderline"/>
        </w:rPr>
        <w:t xml:space="preserve">imagining that it necessarily involves producing the </w:t>
      </w:r>
      <w:r w:rsidRPr="008E0908">
        <w:rPr>
          <w:rStyle w:val="Emphasis"/>
        </w:rPr>
        <w:t>same things</w:t>
      </w:r>
      <w:r w:rsidRPr="00270EDF">
        <w:rPr>
          <w:rStyle w:val="StyleUnderline"/>
        </w:rPr>
        <w:t xml:space="preserve"> you were producing before</w:t>
      </w:r>
      <w:r w:rsidRPr="008E0908">
        <w:rPr>
          <w:sz w:val="14"/>
        </w:rPr>
        <w:t xml:space="preserve">, </w:t>
      </w:r>
      <w:r w:rsidRPr="00270EDF">
        <w:rPr>
          <w:rStyle w:val="StyleUnderline"/>
        </w:rPr>
        <w:t xml:space="preserve">in the </w:t>
      </w:r>
      <w:r w:rsidRPr="008E0908">
        <w:rPr>
          <w:rStyle w:val="Emphasis"/>
        </w:rPr>
        <w:t>same ways</w:t>
      </w:r>
      <w:r w:rsidRPr="008E0908">
        <w:rPr>
          <w:sz w:val="14"/>
        </w:rPr>
        <w:t xml:space="preserve">, </w:t>
      </w:r>
      <w:r w:rsidRPr="00270EDF">
        <w:rPr>
          <w:rStyle w:val="StyleUnderline"/>
        </w:rPr>
        <w:t xml:space="preserve">but just at </w:t>
      </w:r>
      <w:r w:rsidRPr="008E0908">
        <w:rPr>
          <w:rStyle w:val="Emphasis"/>
        </w:rPr>
        <w:t>a larger scale</w:t>
      </w:r>
      <w:r w:rsidRPr="008E0908">
        <w:rPr>
          <w:sz w:val="14"/>
        </w:rPr>
        <w:t>.</w:t>
      </w:r>
    </w:p>
    <w:p w14:paraId="7D38B389" w14:textId="77777777" w:rsidR="004D26D9" w:rsidRPr="008E0908" w:rsidRDefault="004D26D9" w:rsidP="004D26D9">
      <w:pPr>
        <w:rPr>
          <w:sz w:val="14"/>
        </w:rPr>
      </w:pPr>
      <w:r w:rsidRPr="008E0908">
        <w:rPr>
          <w:sz w:val="14"/>
        </w:rPr>
        <w:t xml:space="preserve">But </w:t>
      </w:r>
      <w:r w:rsidRPr="00270EDF">
        <w:rPr>
          <w:rStyle w:val="StyleUnderline"/>
        </w:rPr>
        <w:t xml:space="preserve">that’s </w:t>
      </w:r>
      <w:r w:rsidRPr="008E0908">
        <w:rPr>
          <w:rStyle w:val="Emphasis"/>
        </w:rPr>
        <w:t>not at all</w:t>
      </w:r>
      <w:r w:rsidRPr="00270EDF">
        <w:rPr>
          <w:rStyle w:val="StyleUnderline"/>
        </w:rPr>
        <w:t xml:space="preserve"> what growth means</w:t>
      </w:r>
      <w:r w:rsidRPr="008E0908">
        <w:rPr>
          <w:sz w:val="14"/>
        </w:rPr>
        <w:t xml:space="preserve">. Currently, America’s real gross domestic product is about a third larger than it was in 2007. But the economy of 2023 isn’t just the economy of 2007 scaled up by a third. </w:t>
      </w:r>
      <w:r w:rsidRPr="00270EDF">
        <w:rPr>
          <w:rStyle w:val="StyleUnderline"/>
        </w:rPr>
        <w:t xml:space="preserve">Production of some goods has gone </w:t>
      </w:r>
      <w:r w:rsidRPr="008E0908">
        <w:rPr>
          <w:rStyle w:val="Emphasis"/>
        </w:rPr>
        <w:t>way down</w:t>
      </w:r>
      <w:r w:rsidRPr="008E0908">
        <w:rPr>
          <w:sz w:val="14"/>
        </w:rPr>
        <w:t xml:space="preserve"> — </w:t>
      </w:r>
      <w:r w:rsidRPr="00270EDF">
        <w:rPr>
          <w:rStyle w:val="StyleUnderline"/>
        </w:rPr>
        <w:t xml:space="preserve">coal production has been cut roughly in </w:t>
      </w:r>
      <w:r w:rsidRPr="008E0908">
        <w:rPr>
          <w:rStyle w:val="Emphasis"/>
        </w:rPr>
        <w:t>half</w:t>
      </w:r>
      <w:r w:rsidRPr="008E0908">
        <w:rPr>
          <w:sz w:val="14"/>
        </w:rPr>
        <w:t xml:space="preserve">. </w:t>
      </w:r>
      <w:r w:rsidRPr="00270EDF">
        <w:rPr>
          <w:rStyle w:val="StyleUnderline"/>
        </w:rPr>
        <w:t xml:space="preserve">Official growth measures also try to take </w:t>
      </w:r>
      <w:r w:rsidRPr="008E0908">
        <w:rPr>
          <w:rStyle w:val="Emphasis"/>
        </w:rPr>
        <w:t>quality changes</w:t>
      </w:r>
      <w:r w:rsidRPr="00270EDF">
        <w:rPr>
          <w:rStyle w:val="StyleUnderline"/>
        </w:rPr>
        <w:t xml:space="preserve"> into account</w:t>
      </w:r>
      <w:r w:rsidRPr="008E0908">
        <w:rPr>
          <w:sz w:val="14"/>
        </w:rPr>
        <w:t xml:space="preserve">: </w:t>
      </w:r>
      <w:r w:rsidRPr="00270EDF">
        <w:rPr>
          <w:rStyle w:val="StyleUnderline"/>
        </w:rPr>
        <w:t xml:space="preserve">We’re producing fewer </w:t>
      </w:r>
      <w:r w:rsidRPr="008E0908">
        <w:rPr>
          <w:rStyle w:val="Emphasis"/>
        </w:rPr>
        <w:t>cars</w:t>
      </w:r>
      <w:r w:rsidRPr="008E0908">
        <w:rPr>
          <w:sz w:val="14"/>
        </w:rPr>
        <w:t xml:space="preserve"> than we were in 2007, </w:t>
      </w:r>
      <w:r w:rsidRPr="00270EDF">
        <w:rPr>
          <w:rStyle w:val="StyleUnderline"/>
        </w:rPr>
        <w:t>but measured real output</w:t>
      </w:r>
      <w:r w:rsidRPr="008E0908">
        <w:rPr>
          <w:sz w:val="14"/>
        </w:rPr>
        <w:t xml:space="preserve"> in the motor vehicle industry </w:t>
      </w:r>
      <w:r w:rsidRPr="00270EDF">
        <w:rPr>
          <w:rStyle w:val="StyleUnderline"/>
        </w:rPr>
        <w:t>is higher</w:t>
      </w:r>
      <w:r w:rsidRPr="008E0908">
        <w:rPr>
          <w:sz w:val="14"/>
        </w:rPr>
        <w:t xml:space="preserve">, </w:t>
      </w:r>
      <w:r w:rsidRPr="00270EDF">
        <w:rPr>
          <w:rStyle w:val="StyleUnderline"/>
        </w:rPr>
        <w:t>because</w:t>
      </w:r>
      <w:r w:rsidRPr="008E0908">
        <w:rPr>
          <w:sz w:val="14"/>
        </w:rPr>
        <w:t xml:space="preserve"> government statisticians believe that </w:t>
      </w:r>
      <w:r w:rsidRPr="00270EDF">
        <w:rPr>
          <w:rStyle w:val="StyleUnderline"/>
        </w:rPr>
        <w:t xml:space="preserve">recently produced cars are </w:t>
      </w:r>
      <w:r w:rsidRPr="008E0908">
        <w:rPr>
          <w:rStyle w:val="Emphasis"/>
        </w:rPr>
        <w:t>better in several ways</w:t>
      </w:r>
      <w:r w:rsidRPr="008E0908">
        <w:rPr>
          <w:sz w:val="14"/>
        </w:rPr>
        <w:t xml:space="preserve"> than older models are, and try to estimate how much people would have been willing to pay for those improvements.</w:t>
      </w:r>
    </w:p>
    <w:p w14:paraId="034C8A1B" w14:textId="77777777" w:rsidR="004D26D9" w:rsidRPr="008E0908" w:rsidRDefault="004D26D9" w:rsidP="004D26D9">
      <w:pPr>
        <w:rPr>
          <w:sz w:val="14"/>
        </w:rPr>
      </w:pPr>
      <w:r w:rsidRPr="008E0908">
        <w:rPr>
          <w:sz w:val="14"/>
        </w:rPr>
        <w:t xml:space="preserve">Above all, </w:t>
      </w:r>
      <w:r w:rsidRPr="00270EDF">
        <w:rPr>
          <w:rStyle w:val="StyleUnderline"/>
        </w:rPr>
        <w:t xml:space="preserve">real G.D.P. says nothing about </w:t>
      </w:r>
      <w:r w:rsidRPr="008E0908">
        <w:rPr>
          <w:rStyle w:val="Emphasis"/>
        </w:rPr>
        <w:t>how</w:t>
      </w:r>
      <w:r w:rsidRPr="00270EDF">
        <w:rPr>
          <w:rStyle w:val="StyleUnderline"/>
        </w:rPr>
        <w:t xml:space="preserve"> stuff is produced</w:t>
      </w:r>
      <w:r w:rsidRPr="008E0908">
        <w:rPr>
          <w:sz w:val="14"/>
        </w:rPr>
        <w:t xml:space="preserve">. </w:t>
      </w:r>
      <w:r w:rsidRPr="008E0908">
        <w:rPr>
          <w:rStyle w:val="StyleUnderline"/>
        </w:rPr>
        <w:t xml:space="preserve">A kilowatt-hour of electricity counts the </w:t>
      </w:r>
      <w:r w:rsidRPr="008E0908">
        <w:rPr>
          <w:rStyle w:val="Emphasis"/>
        </w:rPr>
        <w:t>same</w:t>
      </w:r>
      <w:r w:rsidRPr="008E0908">
        <w:rPr>
          <w:rStyle w:val="StyleUnderline"/>
        </w:rPr>
        <w:t xml:space="preserve"> whether it was generated by burning coal or wind power</w:t>
      </w:r>
      <w:r w:rsidRPr="008E0908">
        <w:rPr>
          <w:sz w:val="14"/>
        </w:rPr>
        <w:t>, but the environmental impact is completely different.</w:t>
      </w:r>
    </w:p>
    <w:p w14:paraId="2A5AE0B0" w14:textId="77777777" w:rsidR="004D26D9" w:rsidRPr="008E0908" w:rsidRDefault="004D26D9" w:rsidP="004D26D9">
      <w:pPr>
        <w:rPr>
          <w:sz w:val="14"/>
        </w:rPr>
      </w:pPr>
      <w:r w:rsidRPr="008E0908">
        <w:rPr>
          <w:sz w:val="14"/>
        </w:rPr>
        <w:t xml:space="preserve">As a result, </w:t>
      </w:r>
      <w:r w:rsidRPr="00270EDF">
        <w:rPr>
          <w:rStyle w:val="StyleUnderline"/>
        </w:rPr>
        <w:t xml:space="preserve">there’s </w:t>
      </w:r>
      <w:r w:rsidRPr="008E0908">
        <w:rPr>
          <w:rStyle w:val="Emphasis"/>
        </w:rPr>
        <w:t>no reason</w:t>
      </w:r>
      <w:r w:rsidRPr="00270EDF">
        <w:rPr>
          <w:rStyle w:val="StyleUnderline"/>
        </w:rPr>
        <w:t xml:space="preserve"> a growing economy must place an increasing burden on the environment</w:t>
      </w:r>
      <w:r w:rsidRPr="008E0908">
        <w:rPr>
          <w:sz w:val="14"/>
        </w:rPr>
        <w:t xml:space="preserve">. In fact, </w:t>
      </w:r>
      <w:r w:rsidRPr="00270EDF">
        <w:rPr>
          <w:rStyle w:val="StyleUnderline"/>
        </w:rPr>
        <w:t xml:space="preserve">environmental quality is often </w:t>
      </w:r>
      <w:r w:rsidRPr="008E0908">
        <w:rPr>
          <w:rStyle w:val="Emphasis"/>
        </w:rPr>
        <w:t>better</w:t>
      </w:r>
      <w:r w:rsidRPr="00270EDF">
        <w:rPr>
          <w:rStyle w:val="StyleUnderline"/>
        </w:rPr>
        <w:t xml:space="preserve"> in rich countries</w:t>
      </w:r>
      <w:r w:rsidRPr="008E0908">
        <w:rPr>
          <w:sz w:val="14"/>
        </w:rPr>
        <w:t xml:space="preserve">, with high G.D.P. per capita, than in middle-income countries — a phenomenon the economists Gene Grossman and Alan Krueger dubbed </w:t>
      </w:r>
      <w:r w:rsidRPr="00270EDF">
        <w:rPr>
          <w:rStyle w:val="StyleUnderline"/>
        </w:rPr>
        <w:t xml:space="preserve">the </w:t>
      </w:r>
      <w:r w:rsidRPr="008E0908">
        <w:rPr>
          <w:rStyle w:val="Emphasis"/>
        </w:rPr>
        <w:t>environmental Kuznets curve</w:t>
      </w:r>
      <w:r w:rsidRPr="008E0908">
        <w:rPr>
          <w:sz w:val="14"/>
        </w:rPr>
        <w:t>.</w:t>
      </w:r>
    </w:p>
    <w:p w14:paraId="7B6A803A" w14:textId="77777777" w:rsidR="004D26D9" w:rsidRPr="008E0908" w:rsidRDefault="004D26D9" w:rsidP="004D26D9">
      <w:pPr>
        <w:rPr>
          <w:sz w:val="14"/>
        </w:rPr>
      </w:pPr>
      <w:r w:rsidRPr="008E0908">
        <w:rPr>
          <w:sz w:val="14"/>
        </w:rPr>
        <w:t>Consider, for example, a comparison between the New York metropolitan area and Delhi, India. Delhi has a larger population but a much smaller G.D.P. So does New York’s big economy mean a highly stressed environment? To take a very visible indicator, how does air quality in the two cities compare? As anyone who’s visited both places knows, New York air is, well, relatively OK, while Delhi air … isn’t.</w:t>
      </w:r>
    </w:p>
    <w:p w14:paraId="3FC61C11" w14:textId="77777777" w:rsidR="004D26D9" w:rsidRPr="008E0908" w:rsidRDefault="004D26D9" w:rsidP="004D26D9">
      <w:pPr>
        <w:rPr>
          <w:sz w:val="14"/>
        </w:rPr>
      </w:pPr>
      <w:r w:rsidRPr="008E0908">
        <w:rPr>
          <w:sz w:val="14"/>
        </w:rPr>
        <w:t xml:space="preserve">So </w:t>
      </w:r>
      <w:r w:rsidRPr="00270EDF">
        <w:rPr>
          <w:rStyle w:val="StyleUnderline"/>
        </w:rPr>
        <w:t xml:space="preserve">there is </w:t>
      </w:r>
      <w:r w:rsidRPr="008E0908">
        <w:rPr>
          <w:rStyle w:val="Emphasis"/>
        </w:rPr>
        <w:t>no necessary relationship</w:t>
      </w:r>
      <w:r w:rsidRPr="008E0908">
        <w:rPr>
          <w:rStyle w:val="StyleUnderline"/>
        </w:rPr>
        <w:t xml:space="preserve"> </w:t>
      </w:r>
      <w:r w:rsidRPr="00270EDF">
        <w:rPr>
          <w:rStyle w:val="StyleUnderline"/>
        </w:rPr>
        <w:t>between economic growth and the burden we place on the environment</w:t>
      </w:r>
      <w:r w:rsidRPr="008E0908">
        <w:rPr>
          <w:sz w:val="14"/>
        </w:rPr>
        <w:t xml:space="preserve">. It’s true that the Industrial Revolution greatly increased pollution of all kinds, and countries like India that are still in the early phases of their own economic development are by and large paying a large environmental price. But </w:t>
      </w:r>
      <w:r w:rsidRPr="00270EDF">
        <w:rPr>
          <w:rStyle w:val="StyleUnderline"/>
        </w:rPr>
        <w:t>at higher levels of development</w:t>
      </w:r>
      <w:r w:rsidRPr="008E0908">
        <w:rPr>
          <w:sz w:val="14"/>
        </w:rPr>
        <w:t xml:space="preserve">, </w:t>
      </w:r>
      <w:r w:rsidRPr="008E0908">
        <w:rPr>
          <w:rStyle w:val="Emphasis"/>
        </w:rPr>
        <w:t>delinking</w:t>
      </w:r>
      <w:r w:rsidRPr="00270EDF">
        <w:rPr>
          <w:rStyle w:val="StyleUnderline"/>
        </w:rPr>
        <w:t xml:space="preserve"> growth from environmental impact</w:t>
      </w:r>
      <w:r w:rsidRPr="008E0908">
        <w:rPr>
          <w:sz w:val="14"/>
        </w:rPr>
        <w:t xml:space="preserve"> isn’t just possible in principle but something that </w:t>
      </w:r>
      <w:r w:rsidRPr="008E0908">
        <w:rPr>
          <w:rStyle w:val="Emphasis"/>
        </w:rPr>
        <w:t>happens a lot in practice</w:t>
      </w:r>
      <w:r w:rsidRPr="008E0908">
        <w:rPr>
          <w:sz w:val="14"/>
        </w:rPr>
        <w:t>.</w:t>
      </w:r>
    </w:p>
    <w:p w14:paraId="2E2FA0B4" w14:textId="77777777" w:rsidR="004D26D9" w:rsidRPr="008E0908" w:rsidRDefault="004D26D9" w:rsidP="004D26D9">
      <w:pPr>
        <w:rPr>
          <w:sz w:val="14"/>
        </w:rPr>
      </w:pPr>
      <w:r w:rsidRPr="008E0908">
        <w:rPr>
          <w:sz w:val="14"/>
        </w:rPr>
        <w:t xml:space="preserve">Here’s a favorite chart of mine from the invaluable Our World in Data website. It shows carbon dioxide emissions per capita </w:t>
      </w:r>
      <w:r w:rsidRPr="00270EDF">
        <w:rPr>
          <w:rStyle w:val="StyleUnderline"/>
        </w:rPr>
        <w:t xml:space="preserve">in </w:t>
      </w:r>
      <w:r w:rsidRPr="008E0908">
        <w:rPr>
          <w:rStyle w:val="Emphasis"/>
        </w:rPr>
        <w:t>Britain</w:t>
      </w:r>
      <w:r w:rsidRPr="008E0908">
        <w:rPr>
          <w:sz w:val="14"/>
        </w:rPr>
        <w:t xml:space="preserve">, where the Industrial Revolution began. The early phases of industrialization were indeed associated with a huge rise in emissions. But more recently </w:t>
      </w:r>
      <w:r w:rsidRPr="00270EDF">
        <w:rPr>
          <w:rStyle w:val="StyleUnderline"/>
        </w:rPr>
        <w:t>emissions have fallen back to the levels of</w:t>
      </w:r>
      <w:r w:rsidRPr="008E0908">
        <w:rPr>
          <w:sz w:val="14"/>
        </w:rPr>
        <w:t xml:space="preserve"> the ’50s — </w:t>
      </w:r>
      <w:r w:rsidRPr="00270EDF">
        <w:rPr>
          <w:rStyle w:val="StyleUnderline"/>
        </w:rPr>
        <w:t xml:space="preserve">the </w:t>
      </w:r>
      <w:r w:rsidRPr="00270EDF">
        <w:rPr>
          <w:rStyle w:val="Emphasis"/>
        </w:rPr>
        <w:t>1850s</w:t>
      </w:r>
      <w:r w:rsidRPr="008E0908">
        <w:rPr>
          <w:sz w:val="14"/>
        </w:rPr>
        <w:t>:</w:t>
      </w:r>
    </w:p>
    <w:p w14:paraId="7434DBC6" w14:textId="77777777" w:rsidR="004D26D9" w:rsidRPr="008E0908" w:rsidRDefault="004D26D9" w:rsidP="004D26D9">
      <w:pPr>
        <w:rPr>
          <w:sz w:val="14"/>
        </w:rPr>
      </w:pPr>
      <w:r w:rsidRPr="008E0908">
        <w:rPr>
          <w:sz w:val="14"/>
        </w:rPr>
        <w:t xml:space="preserve">How did Britain do that? Part of the answer is that over time the British economy switched from relying on coal to relying on hydrocarbons, which when burned generate less carbon dioxide. Britain also learned to use energy more efficiently over time. But more recently </w:t>
      </w:r>
      <w:r w:rsidRPr="008E0908">
        <w:rPr>
          <w:rStyle w:val="StyleUnderline"/>
        </w:rPr>
        <w:t xml:space="preserve">a big factor has been the rise of </w:t>
      </w:r>
      <w:r w:rsidRPr="008E0908">
        <w:rPr>
          <w:rStyle w:val="Emphasis"/>
        </w:rPr>
        <w:t>renewable energy</w:t>
      </w:r>
      <w:r w:rsidRPr="008E0908">
        <w:rPr>
          <w:sz w:val="14"/>
        </w:rPr>
        <w:t>, especially, in Britain’s case, wind power:</w:t>
      </w:r>
    </w:p>
    <w:p w14:paraId="2AE03896" w14:textId="77777777" w:rsidR="004D26D9" w:rsidRPr="008E0908" w:rsidRDefault="004D26D9" w:rsidP="004D26D9">
      <w:pPr>
        <w:rPr>
          <w:sz w:val="14"/>
        </w:rPr>
      </w:pPr>
      <w:r w:rsidRPr="008E0908">
        <w:rPr>
          <w:sz w:val="14"/>
        </w:rPr>
        <w:t xml:space="preserve">So </w:t>
      </w:r>
      <w:r w:rsidRPr="008E0908">
        <w:rPr>
          <w:rStyle w:val="StyleUnderline"/>
        </w:rPr>
        <w:t>when you hear</w:t>
      </w:r>
      <w:r w:rsidRPr="008E0908">
        <w:rPr>
          <w:sz w:val="14"/>
        </w:rPr>
        <w:t xml:space="preserve"> an environmentalist say something like, “</w:t>
      </w:r>
      <w:r w:rsidRPr="008E0908">
        <w:rPr>
          <w:rStyle w:val="StyleUnderline"/>
        </w:rPr>
        <w:t>We live on a finite planet</w:t>
      </w:r>
      <w:r w:rsidRPr="008E0908">
        <w:rPr>
          <w:sz w:val="14"/>
        </w:rPr>
        <w:t xml:space="preserve">, </w:t>
      </w:r>
      <w:r w:rsidRPr="008E0908">
        <w:rPr>
          <w:rStyle w:val="StyleUnderline"/>
        </w:rPr>
        <w:t>so we can’t have unlimited economic growth</w:t>
      </w:r>
      <w:r w:rsidRPr="008E0908">
        <w:rPr>
          <w:sz w:val="14"/>
        </w:rPr>
        <w:t xml:space="preserve">,” what they’re actually revealing is that </w:t>
      </w:r>
      <w:r w:rsidRPr="008E0908">
        <w:rPr>
          <w:rStyle w:val="StyleUnderline"/>
        </w:rPr>
        <w:t xml:space="preserve">they </w:t>
      </w:r>
      <w:r w:rsidRPr="008E0908">
        <w:rPr>
          <w:rStyle w:val="Emphasis"/>
        </w:rPr>
        <w:t>don’t understand</w:t>
      </w:r>
      <w:r w:rsidRPr="008E0908">
        <w:rPr>
          <w:rStyle w:val="StyleUnderline"/>
        </w:rPr>
        <w:t xml:space="preserve"> what economic growth means</w:t>
      </w:r>
      <w:r w:rsidRPr="008E0908">
        <w:rPr>
          <w:sz w:val="14"/>
        </w:rPr>
        <w:t xml:space="preserve">. Furthermore, </w:t>
      </w:r>
      <w:r w:rsidRPr="008E0908">
        <w:rPr>
          <w:rStyle w:val="StyleUnderline"/>
        </w:rPr>
        <w:t>in practice</w:t>
      </w:r>
      <w:r w:rsidRPr="008E0908">
        <w:rPr>
          <w:sz w:val="14"/>
        </w:rPr>
        <w:t xml:space="preserve">, </w:t>
      </w:r>
      <w:r w:rsidRPr="008E0908">
        <w:rPr>
          <w:rStyle w:val="StyleUnderline"/>
        </w:rPr>
        <w:t xml:space="preserve">they’re </w:t>
      </w:r>
      <w:r w:rsidRPr="008E0908">
        <w:rPr>
          <w:rStyle w:val="Emphasis"/>
        </w:rPr>
        <w:t>lending aid</w:t>
      </w:r>
      <w:r w:rsidRPr="008E0908">
        <w:rPr>
          <w:rStyle w:val="StyleUnderline"/>
        </w:rPr>
        <w:t xml:space="preserve"> and </w:t>
      </w:r>
      <w:r w:rsidRPr="008E0908">
        <w:rPr>
          <w:rStyle w:val="Emphasis"/>
        </w:rPr>
        <w:t>comfort</w:t>
      </w:r>
      <w:r w:rsidRPr="008E0908">
        <w:rPr>
          <w:rStyle w:val="StyleUnderline"/>
        </w:rPr>
        <w:t xml:space="preserve"> to anti-environmentalists</w:t>
      </w:r>
      <w:r w:rsidRPr="008E0908">
        <w:rPr>
          <w:sz w:val="14"/>
        </w:rPr>
        <w:t>, who want us to believe that protecting the environment is incompatible with rising living standards.</w:t>
      </w:r>
    </w:p>
    <w:p w14:paraId="76E79D7E" w14:textId="77777777" w:rsidR="004D26D9" w:rsidRDefault="004D26D9" w:rsidP="004D26D9">
      <w:pPr>
        <w:pStyle w:val="Heading4"/>
      </w:pPr>
      <w:r>
        <w:t xml:space="preserve">The Kuznets effect is documented in </w:t>
      </w:r>
      <w:r w:rsidRPr="00DD51EF">
        <w:rPr>
          <w:u w:val="single"/>
        </w:rPr>
        <w:t>every</w:t>
      </w:r>
      <w:r>
        <w:t xml:space="preserve"> major environmental area. Err aff—you should </w:t>
      </w:r>
      <w:r w:rsidRPr="00DD51EF">
        <w:rPr>
          <w:u w:val="single"/>
        </w:rPr>
        <w:t>overcorrect</w:t>
      </w:r>
      <w:r>
        <w:t xml:space="preserve"> for negativity biases.</w:t>
      </w:r>
    </w:p>
    <w:p w14:paraId="2E91E429" w14:textId="77777777" w:rsidR="004D26D9" w:rsidRDefault="004D26D9" w:rsidP="004D26D9">
      <w:r w:rsidRPr="00792CD7">
        <w:rPr>
          <w:rStyle w:val="Style13ptBold"/>
        </w:rPr>
        <w:t>Pooley and Tupy, 22</w:t>
      </w:r>
      <w:r>
        <w:t xml:space="preserve">—associate professor of business management at Brigham Young University-Hawaii; senior fellow at the Cato Institute’s Center for Global Liberty and Prosperity (Gale and Marian, “The enemies of progress from the Romantics to the extreme environmentalists,” </w:t>
      </w:r>
      <w:r w:rsidRPr="00792CD7">
        <w:rPr>
          <w:i/>
        </w:rPr>
        <w:t>Superabundance: The Story of Population Growth, Innovation, and Human Flourishing on an Infinitely Bountiful Planet</w:t>
      </w:r>
      <w:r>
        <w:t>, Chapter 10, 434-435, dml)</w:t>
      </w:r>
    </w:p>
    <w:p w14:paraId="2DEAB643" w14:textId="77777777" w:rsidR="004D26D9" w:rsidRPr="00B859C8" w:rsidRDefault="004D26D9" w:rsidP="004D26D9">
      <w:pPr>
        <w:rPr>
          <w:sz w:val="14"/>
        </w:rPr>
      </w:pPr>
      <w:r w:rsidRPr="00B859C8">
        <w:rPr>
          <w:sz w:val="14"/>
        </w:rPr>
        <w:t xml:space="preserve">On the other hand, all </w:t>
      </w:r>
      <w:r w:rsidRPr="00B859C8">
        <w:rPr>
          <w:rStyle w:val="StyleUnderline"/>
        </w:rPr>
        <w:t>humans suffer from</w:t>
      </w:r>
      <w:r w:rsidRPr="00B859C8">
        <w:rPr>
          <w:sz w:val="14"/>
        </w:rPr>
        <w:t xml:space="preserve"> a number of </w:t>
      </w:r>
      <w:r w:rsidRPr="00B859C8">
        <w:rPr>
          <w:rStyle w:val="Emphasis"/>
        </w:rPr>
        <w:t>negativity biases</w:t>
      </w:r>
      <w:r w:rsidRPr="00B859C8">
        <w:rPr>
          <w:sz w:val="14"/>
        </w:rPr>
        <w:t xml:space="preserve">, which we discussed in Chapter 1. </w:t>
      </w:r>
      <w:r w:rsidRPr="00B859C8">
        <w:rPr>
          <w:rStyle w:val="StyleUnderline"/>
        </w:rPr>
        <w:t>These</w:t>
      </w:r>
      <w:r w:rsidRPr="00B859C8">
        <w:rPr>
          <w:sz w:val="14"/>
        </w:rPr>
        <w:t xml:space="preserve"> biases tend to </w:t>
      </w:r>
      <w:r w:rsidRPr="00B859C8">
        <w:rPr>
          <w:rStyle w:val="StyleUnderline"/>
        </w:rPr>
        <w:t xml:space="preserve">make us </w:t>
      </w:r>
      <w:r w:rsidRPr="00984DEB">
        <w:rPr>
          <w:rStyle w:val="Emphasis"/>
        </w:rPr>
        <w:t>underestimate</w:t>
      </w:r>
      <w:r w:rsidRPr="00B859C8">
        <w:rPr>
          <w:rStyle w:val="StyleUnderline"/>
        </w:rPr>
        <w:t xml:space="preserve"> or </w:t>
      </w:r>
      <w:r w:rsidRPr="00984DEB">
        <w:rPr>
          <w:rStyle w:val="Emphasis"/>
        </w:rPr>
        <w:t>filter out</w:t>
      </w:r>
      <w:r w:rsidRPr="00B859C8">
        <w:rPr>
          <w:rStyle w:val="StyleUnderline"/>
        </w:rPr>
        <w:t xml:space="preserve"> that which is </w:t>
      </w:r>
      <w:r w:rsidRPr="00984DEB">
        <w:rPr>
          <w:rStyle w:val="Emphasis"/>
        </w:rPr>
        <w:t>good</w:t>
      </w:r>
      <w:r w:rsidRPr="00B859C8">
        <w:rPr>
          <w:sz w:val="14"/>
        </w:rPr>
        <w:t xml:space="preserve">, </w:t>
      </w:r>
      <w:r w:rsidRPr="00B859C8">
        <w:rPr>
          <w:rStyle w:val="StyleUnderline"/>
        </w:rPr>
        <w:t xml:space="preserve">while focusing a </w:t>
      </w:r>
      <w:r w:rsidRPr="00984DEB">
        <w:rPr>
          <w:rStyle w:val="Emphasis"/>
        </w:rPr>
        <w:t>disproportionate amount</w:t>
      </w:r>
      <w:r w:rsidRPr="00B859C8">
        <w:rPr>
          <w:sz w:val="14"/>
        </w:rPr>
        <w:t xml:space="preserve"> of our attention </w:t>
      </w:r>
      <w:r w:rsidRPr="00B859C8">
        <w:rPr>
          <w:rStyle w:val="StyleUnderline"/>
        </w:rPr>
        <w:t xml:space="preserve">on that which is </w:t>
      </w:r>
      <w:r w:rsidRPr="00984DEB">
        <w:rPr>
          <w:rStyle w:val="Emphasis"/>
        </w:rPr>
        <w:t>bad</w:t>
      </w:r>
      <w:r w:rsidRPr="00B859C8">
        <w:rPr>
          <w:sz w:val="14"/>
        </w:rPr>
        <w:t xml:space="preserve">. The universality of these psychological traits may help to explain why respondents who enjoy a much better quality of the environment perceive the state of the planet in ways that are fairly similar to respondents suffering from a much worse quality of the environment. Unfortunately, our </w:t>
      </w:r>
      <w:r w:rsidRPr="00B859C8">
        <w:rPr>
          <w:rStyle w:val="StyleUnderline"/>
        </w:rPr>
        <w:t>negativity biases</w:t>
      </w:r>
      <w:r w:rsidRPr="00B859C8">
        <w:rPr>
          <w:sz w:val="14"/>
        </w:rPr>
        <w:t xml:space="preserve"> also </w:t>
      </w:r>
      <w:r w:rsidRPr="00B859C8">
        <w:rPr>
          <w:rStyle w:val="StyleUnderline"/>
        </w:rPr>
        <w:t xml:space="preserve">make us </w:t>
      </w:r>
      <w:r w:rsidRPr="00984DEB">
        <w:rPr>
          <w:rStyle w:val="Emphasis"/>
        </w:rPr>
        <w:t>underappreciate</w:t>
      </w:r>
      <w:r w:rsidRPr="00B859C8">
        <w:rPr>
          <w:rStyle w:val="StyleUnderline"/>
        </w:rPr>
        <w:t xml:space="preserve"> or </w:t>
      </w:r>
      <w:r w:rsidRPr="00984DEB">
        <w:rPr>
          <w:rStyle w:val="Emphasis"/>
        </w:rPr>
        <w:t>ignore</w:t>
      </w:r>
      <w:r w:rsidRPr="00B859C8">
        <w:rPr>
          <w:rStyle w:val="StyleUnderline"/>
        </w:rPr>
        <w:t xml:space="preserve"> the real progress that humans have made in </w:t>
      </w:r>
      <w:r w:rsidRPr="00984DEB">
        <w:rPr>
          <w:rStyle w:val="Emphasis"/>
        </w:rPr>
        <w:t>tackling</w:t>
      </w:r>
      <w:r w:rsidRPr="00B859C8">
        <w:rPr>
          <w:rStyle w:val="StyleUnderline"/>
        </w:rPr>
        <w:t xml:space="preserve"> environmental problems</w:t>
      </w:r>
      <w:r w:rsidRPr="00B859C8">
        <w:rPr>
          <w:sz w:val="14"/>
        </w:rPr>
        <w:t xml:space="preserve"> in the past. Furthermore, </w:t>
      </w:r>
      <w:r w:rsidRPr="00B859C8">
        <w:rPr>
          <w:rStyle w:val="StyleUnderline"/>
        </w:rPr>
        <w:t xml:space="preserve">they militate against an attitude of </w:t>
      </w:r>
      <w:r w:rsidRPr="00984DEB">
        <w:rPr>
          <w:rStyle w:val="Emphasis"/>
        </w:rPr>
        <w:t>rational optimism</w:t>
      </w:r>
      <w:r w:rsidRPr="00B859C8">
        <w:rPr>
          <w:rStyle w:val="StyleUnderline"/>
        </w:rPr>
        <w:t xml:space="preserve"> about our ability to solve environmental problems in the future</w:t>
      </w:r>
      <w:r w:rsidRPr="00B859C8">
        <w:rPr>
          <w:sz w:val="14"/>
        </w:rPr>
        <w:t>. It is in this context that the role of improving standards of living cannot be overemphasized.</w:t>
      </w:r>
    </w:p>
    <w:p w14:paraId="205EF91D" w14:textId="77777777" w:rsidR="004D26D9" w:rsidRPr="00B859C8" w:rsidRDefault="004D26D9" w:rsidP="004D26D9">
      <w:pPr>
        <w:rPr>
          <w:sz w:val="14"/>
        </w:rPr>
      </w:pPr>
      <w:r w:rsidRPr="00B859C8">
        <w:rPr>
          <w:rStyle w:val="StyleUnderline"/>
        </w:rPr>
        <w:t xml:space="preserve">Economists have </w:t>
      </w:r>
      <w:r w:rsidRPr="00984DEB">
        <w:rPr>
          <w:rStyle w:val="Emphasis"/>
        </w:rPr>
        <w:t>long suspected</w:t>
      </w:r>
      <w:r w:rsidRPr="00B859C8">
        <w:rPr>
          <w:rStyle w:val="StyleUnderline"/>
        </w:rPr>
        <w:t xml:space="preserve"> that there is a link between </w:t>
      </w:r>
      <w:r w:rsidRPr="00984DEB">
        <w:rPr>
          <w:rStyle w:val="Emphasis"/>
        </w:rPr>
        <w:t>increasing prosperity</w:t>
      </w:r>
      <w:r w:rsidRPr="00B859C8">
        <w:rPr>
          <w:rStyle w:val="StyleUnderline"/>
        </w:rPr>
        <w:t xml:space="preserve"> and </w:t>
      </w:r>
      <w:r w:rsidRPr="00984DEB">
        <w:rPr>
          <w:rStyle w:val="Emphasis"/>
        </w:rPr>
        <w:t>heightened concerns</w:t>
      </w:r>
      <w:r w:rsidRPr="00B859C8">
        <w:rPr>
          <w:rStyle w:val="StyleUnderline"/>
        </w:rPr>
        <w:t xml:space="preserve"> for the environment</w:t>
      </w:r>
      <w:r w:rsidRPr="00B859C8">
        <w:rPr>
          <w:sz w:val="14"/>
        </w:rPr>
        <w:t xml:space="preserve">. </w:t>
      </w:r>
      <w:r w:rsidRPr="00984DEB">
        <w:rPr>
          <w:rStyle w:val="StyleUnderline"/>
        </w:rPr>
        <w:t xml:space="preserve">According to the </w:t>
      </w:r>
      <w:r w:rsidRPr="00984DEB">
        <w:rPr>
          <w:rStyle w:val="Emphasis"/>
        </w:rPr>
        <w:t>environmental Kuznets curve</w:t>
      </w:r>
      <w:r w:rsidRPr="00B859C8">
        <w:rPr>
          <w:sz w:val="14"/>
        </w:rPr>
        <w:t xml:space="preserve"> (</w:t>
      </w:r>
      <w:r w:rsidRPr="00984DEB">
        <w:rPr>
          <w:rStyle w:val="Emphasis"/>
        </w:rPr>
        <w:t>EKC</w:t>
      </w:r>
      <w:r w:rsidRPr="00B859C8">
        <w:rPr>
          <w:sz w:val="14"/>
        </w:rPr>
        <w:t xml:space="preserve">), a hypothesis with a large following in the field of economics, </w:t>
      </w:r>
      <w:r w:rsidRPr="00B859C8">
        <w:rPr>
          <w:rStyle w:val="StyleUnderline"/>
        </w:rPr>
        <w:t xml:space="preserve">the environment </w:t>
      </w:r>
      <w:r w:rsidRPr="00984DEB">
        <w:rPr>
          <w:rStyle w:val="StyleUnderline"/>
        </w:rPr>
        <w:t>worsens</w:t>
      </w:r>
      <w:r w:rsidRPr="00B859C8">
        <w:rPr>
          <w:sz w:val="14"/>
        </w:rPr>
        <w:t xml:space="preserve"> in tandem </w:t>
      </w:r>
      <w:r w:rsidRPr="00B859C8">
        <w:rPr>
          <w:rStyle w:val="StyleUnderline"/>
        </w:rPr>
        <w:t>with</w:t>
      </w:r>
      <w:r w:rsidRPr="00B859C8">
        <w:rPr>
          <w:sz w:val="14"/>
        </w:rPr>
        <w:t xml:space="preserve"> economic </w:t>
      </w:r>
      <w:r w:rsidRPr="00B859C8">
        <w:rPr>
          <w:rStyle w:val="StyleUnderline"/>
        </w:rPr>
        <w:t xml:space="preserve">growth </w:t>
      </w:r>
      <w:r w:rsidRPr="00984DEB">
        <w:rPr>
          <w:rStyle w:val="StyleUnderline"/>
        </w:rPr>
        <w:t>until a certain income</w:t>
      </w:r>
      <w:r w:rsidRPr="00B859C8">
        <w:rPr>
          <w:sz w:val="14"/>
        </w:rPr>
        <w:t xml:space="preserve"> per person </w:t>
      </w:r>
      <w:r w:rsidRPr="00984DEB">
        <w:rPr>
          <w:rStyle w:val="StyleUnderline"/>
        </w:rPr>
        <w:t>is reached</w:t>
      </w:r>
      <w:r w:rsidRPr="00B859C8">
        <w:rPr>
          <w:sz w:val="14"/>
        </w:rPr>
        <w:t xml:space="preserve">. </w:t>
      </w:r>
      <w:r w:rsidRPr="00B859C8">
        <w:rPr>
          <w:rStyle w:val="StyleUnderline"/>
        </w:rPr>
        <w:t>At that point</w:t>
      </w:r>
      <w:r w:rsidRPr="00B859C8">
        <w:rPr>
          <w:sz w:val="14"/>
        </w:rPr>
        <w:t xml:space="preserve">, </w:t>
      </w:r>
      <w:r w:rsidRPr="00B859C8">
        <w:rPr>
          <w:rStyle w:val="StyleUnderline"/>
        </w:rPr>
        <w:t xml:space="preserve">resources start flowing toward </w:t>
      </w:r>
      <w:r w:rsidRPr="00984DEB">
        <w:rPr>
          <w:rStyle w:val="Emphasis"/>
        </w:rPr>
        <w:t>environmental protection</w:t>
      </w:r>
      <w:r w:rsidRPr="00B859C8">
        <w:rPr>
          <w:sz w:val="14"/>
        </w:rPr>
        <w:t xml:space="preserve">, </w:t>
      </w:r>
      <w:r w:rsidRPr="00B859C8">
        <w:rPr>
          <w:rStyle w:val="StyleUnderline"/>
        </w:rPr>
        <w:t xml:space="preserve">and the ecosystem is </w:t>
      </w:r>
      <w:r w:rsidRPr="00984DEB">
        <w:rPr>
          <w:rStyle w:val="Emphasis"/>
        </w:rPr>
        <w:t>restored</w:t>
      </w:r>
      <w:r w:rsidRPr="00B859C8">
        <w:rPr>
          <w:sz w:val="14"/>
        </w:rPr>
        <w:t>.74</w:t>
      </w:r>
    </w:p>
    <w:p w14:paraId="7687A007" w14:textId="77777777" w:rsidR="004D26D9" w:rsidRPr="00B859C8" w:rsidRDefault="004D26D9" w:rsidP="004D26D9">
      <w:pPr>
        <w:rPr>
          <w:sz w:val="14"/>
        </w:rPr>
      </w:pPr>
      <w:r w:rsidRPr="00B859C8">
        <w:rPr>
          <w:sz w:val="14"/>
        </w:rPr>
        <w:t xml:space="preserve">As such, a 2006 paper found that “among </w:t>
      </w:r>
      <w:r w:rsidRPr="00984DEB">
        <w:rPr>
          <w:rStyle w:val="Emphasis"/>
        </w:rPr>
        <w:t>50 nations</w:t>
      </w:r>
      <w:r w:rsidRPr="00B859C8">
        <w:rPr>
          <w:sz w:val="14"/>
        </w:rPr>
        <w:t xml:space="preserve"> with extensive forests </w:t>
      </w:r>
      <w:r w:rsidRPr="00B859C8">
        <w:rPr>
          <w:rStyle w:val="StyleUnderline"/>
        </w:rPr>
        <w:t>reported in the</w:t>
      </w:r>
      <w:r w:rsidRPr="00B859C8">
        <w:rPr>
          <w:sz w:val="14"/>
        </w:rPr>
        <w:t xml:space="preserve"> </w:t>
      </w:r>
      <w:r w:rsidRPr="00B859C8">
        <w:rPr>
          <w:rStyle w:val="StyleUnderline"/>
        </w:rPr>
        <w:t>F</w:t>
      </w:r>
      <w:r w:rsidRPr="00B859C8">
        <w:rPr>
          <w:sz w:val="14"/>
        </w:rPr>
        <w:t xml:space="preserve">ood and </w:t>
      </w:r>
      <w:r w:rsidRPr="00B859C8">
        <w:rPr>
          <w:rStyle w:val="StyleUnderline"/>
        </w:rPr>
        <w:t>A</w:t>
      </w:r>
      <w:r w:rsidRPr="00B859C8">
        <w:rPr>
          <w:sz w:val="14"/>
        </w:rPr>
        <w:t xml:space="preserve">griculture </w:t>
      </w:r>
      <w:r w:rsidRPr="00B859C8">
        <w:rPr>
          <w:rStyle w:val="StyleUnderline"/>
        </w:rPr>
        <w:t>O</w:t>
      </w:r>
      <w:r w:rsidRPr="00B859C8">
        <w:rPr>
          <w:sz w:val="14"/>
        </w:rPr>
        <w:t xml:space="preserve">rganization’s comprehensive Global Forest Resources </w:t>
      </w:r>
      <w:r w:rsidRPr="00B859C8">
        <w:rPr>
          <w:rStyle w:val="StyleUnderline"/>
        </w:rPr>
        <w:t>Assessment</w:t>
      </w:r>
      <w:r w:rsidRPr="00B859C8">
        <w:rPr>
          <w:sz w:val="14"/>
        </w:rPr>
        <w:t xml:space="preserve"> 2005, no nation where annual per person gross domestic product exceeded $4,600 had a negative rate of growing stock change.”75 Put differently, </w:t>
      </w:r>
      <w:r w:rsidRPr="00984DEB">
        <w:rPr>
          <w:sz w:val="14"/>
          <w:szCs w:val="14"/>
        </w:rPr>
        <w:t>societies</w:t>
      </w:r>
      <w:r w:rsidRPr="00B859C8">
        <w:rPr>
          <w:sz w:val="14"/>
        </w:rPr>
        <w:t xml:space="preserve"> with per capita incomes above $6,200 (in 2019 dollars) </w:t>
      </w:r>
      <w:r w:rsidRPr="00B859C8">
        <w:rPr>
          <w:rStyle w:val="StyleUnderline"/>
        </w:rPr>
        <w:t xml:space="preserve">either </w:t>
      </w:r>
      <w:r w:rsidRPr="00984DEB">
        <w:rPr>
          <w:rStyle w:val="Emphasis"/>
        </w:rPr>
        <w:t>stopped deforestation</w:t>
      </w:r>
      <w:r w:rsidRPr="00B859C8">
        <w:rPr>
          <w:rStyle w:val="StyleUnderline"/>
        </w:rPr>
        <w:t xml:space="preserve"> or experienced </w:t>
      </w:r>
      <w:r w:rsidRPr="00984DEB">
        <w:rPr>
          <w:rStyle w:val="Emphasis"/>
        </w:rPr>
        <w:t>afforestation</w:t>
      </w:r>
      <w:r w:rsidRPr="00B859C8">
        <w:rPr>
          <w:sz w:val="14"/>
        </w:rPr>
        <w:t xml:space="preserve"> (a development of new forests). </w:t>
      </w:r>
      <w:r w:rsidRPr="00B859C8">
        <w:rPr>
          <w:rStyle w:val="StyleUnderline"/>
        </w:rPr>
        <w:t xml:space="preserve">Similar EKC effects have been observed with regard to </w:t>
      </w:r>
      <w:r w:rsidRPr="00984DEB">
        <w:rPr>
          <w:rStyle w:val="Emphasis"/>
        </w:rPr>
        <w:t>water</w:t>
      </w:r>
      <w:r w:rsidRPr="00B859C8">
        <w:rPr>
          <w:rStyle w:val="StyleUnderline"/>
        </w:rPr>
        <w:t xml:space="preserve"> and </w:t>
      </w:r>
      <w:r w:rsidRPr="00984DEB">
        <w:rPr>
          <w:rStyle w:val="Emphasis"/>
        </w:rPr>
        <w:t>air pollution</w:t>
      </w:r>
      <w:r w:rsidRPr="00B859C8">
        <w:rPr>
          <w:sz w:val="14"/>
        </w:rPr>
        <w:t xml:space="preserve">, </w:t>
      </w:r>
      <w:r w:rsidRPr="00B859C8">
        <w:rPr>
          <w:rStyle w:val="StyleUnderline"/>
        </w:rPr>
        <w:t xml:space="preserve">as well as </w:t>
      </w:r>
      <w:r w:rsidRPr="00984DEB">
        <w:rPr>
          <w:rStyle w:val="Emphasis"/>
        </w:rPr>
        <w:t>emissions</w:t>
      </w:r>
      <w:r w:rsidRPr="00B859C8">
        <w:rPr>
          <w:sz w:val="14"/>
        </w:rPr>
        <w:t xml:space="preserve"> of sulfur dioxide, nitrogen oxide, lead, chlorofluorocarbons, </w:t>
      </w:r>
      <w:r w:rsidRPr="00984DEB">
        <w:rPr>
          <w:rStyle w:val="Emphasis"/>
        </w:rPr>
        <w:t>sewage</w:t>
      </w:r>
      <w:r w:rsidRPr="00B859C8">
        <w:rPr>
          <w:sz w:val="14"/>
        </w:rPr>
        <w:t xml:space="preserve">, </w:t>
      </w:r>
      <w:r w:rsidRPr="00B859C8">
        <w:rPr>
          <w:rStyle w:val="StyleUnderline"/>
        </w:rPr>
        <w:t xml:space="preserve">and </w:t>
      </w:r>
      <w:r w:rsidRPr="00984DEB">
        <w:rPr>
          <w:rStyle w:val="Emphasis"/>
        </w:rPr>
        <w:t>other environmental hazards</w:t>
      </w:r>
      <w:r w:rsidRPr="00B859C8">
        <w:rPr>
          <w:sz w:val="14"/>
        </w:rPr>
        <w:t>.</w:t>
      </w:r>
    </w:p>
    <w:p w14:paraId="4C132C38" w14:textId="77777777" w:rsidR="004D26D9" w:rsidRPr="00E77031" w:rsidRDefault="004D26D9" w:rsidP="004D26D9"/>
    <w:p w14:paraId="16944DF7"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33274"/>
    <w:multiLevelType w:val="hybridMultilevel"/>
    <w:tmpl w:val="86FA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491862"/>
    <w:multiLevelType w:val="hybridMultilevel"/>
    <w:tmpl w:val="ECCA89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783596"/>
    <w:multiLevelType w:val="hybridMultilevel"/>
    <w:tmpl w:val="ECCA8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D6C19"/>
    <w:multiLevelType w:val="hybridMultilevel"/>
    <w:tmpl w:val="32A89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330DFA"/>
    <w:multiLevelType w:val="hybridMultilevel"/>
    <w:tmpl w:val="3492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533601">
    <w:abstractNumId w:val="9"/>
  </w:num>
  <w:num w:numId="2" w16cid:durableId="325011259">
    <w:abstractNumId w:val="7"/>
  </w:num>
  <w:num w:numId="3" w16cid:durableId="421032522">
    <w:abstractNumId w:val="6"/>
  </w:num>
  <w:num w:numId="4" w16cid:durableId="723719998">
    <w:abstractNumId w:val="5"/>
  </w:num>
  <w:num w:numId="5" w16cid:durableId="646399084">
    <w:abstractNumId w:val="4"/>
  </w:num>
  <w:num w:numId="6" w16cid:durableId="1462728450">
    <w:abstractNumId w:val="8"/>
  </w:num>
  <w:num w:numId="7" w16cid:durableId="125239821">
    <w:abstractNumId w:val="3"/>
  </w:num>
  <w:num w:numId="8" w16cid:durableId="142160025">
    <w:abstractNumId w:val="2"/>
  </w:num>
  <w:num w:numId="9" w16cid:durableId="2025016140">
    <w:abstractNumId w:val="1"/>
  </w:num>
  <w:num w:numId="10" w16cid:durableId="1576822271">
    <w:abstractNumId w:val="0"/>
  </w:num>
  <w:num w:numId="11" w16cid:durableId="370879725">
    <w:abstractNumId w:val="16"/>
  </w:num>
  <w:num w:numId="12" w16cid:durableId="967978724">
    <w:abstractNumId w:val="15"/>
  </w:num>
  <w:num w:numId="13" w16cid:durableId="540285890">
    <w:abstractNumId w:val="13"/>
  </w:num>
  <w:num w:numId="14" w16cid:durableId="87117553">
    <w:abstractNumId w:val="11"/>
  </w:num>
  <w:num w:numId="15" w16cid:durableId="1037314842">
    <w:abstractNumId w:val="12"/>
  </w:num>
  <w:num w:numId="16" w16cid:durableId="1122530080">
    <w:abstractNumId w:val="10"/>
  </w:num>
  <w:num w:numId="17" w16cid:durableId="1525552982">
    <w:abstractNumId w:val="19"/>
  </w:num>
  <w:num w:numId="18" w16cid:durableId="91243961">
    <w:abstractNumId w:val="18"/>
  </w:num>
  <w:num w:numId="19" w16cid:durableId="517041084">
    <w:abstractNumId w:val="17"/>
  </w:num>
  <w:num w:numId="20" w16cid:durableId="1822885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D26D9"/>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D26D9"/>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B697"/>
  <w15:chartTrackingRefBased/>
  <w15:docId w15:val="{DE32DD74-957B-4C14-AF47-FB3F34C32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D26D9"/>
    <w:pPr>
      <w:spacing w:after="0" w:line="240" w:lineRule="auto"/>
    </w:pPr>
    <w:rPr>
      <w:rFonts w:ascii="Georgia" w:hAnsi="Georgia"/>
      <w:sz w:val="20"/>
    </w:rPr>
  </w:style>
  <w:style w:type="paragraph" w:styleId="Heading1">
    <w:name w:val="heading 1"/>
    <w:aliases w:val="Pocket"/>
    <w:basedOn w:val="Normal"/>
    <w:next w:val="Normal"/>
    <w:link w:val="Heading1Char"/>
    <w:qFormat/>
    <w:rsid w:val="004D26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26D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4D26D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4D26D9"/>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4D26D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D26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26D9"/>
  </w:style>
  <w:style w:type="character" w:customStyle="1" w:styleId="Heading1Char">
    <w:name w:val="Heading 1 Char"/>
    <w:aliases w:val="Pocket Char"/>
    <w:basedOn w:val="DefaultParagraphFont"/>
    <w:link w:val="Heading1"/>
    <w:rsid w:val="004D26D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D26D9"/>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4D26D9"/>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D26D9"/>
    <w:rPr>
      <w:rFonts w:ascii="Georgia" w:eastAsiaTheme="majorEastAsia" w:hAnsi="Georgia" w:cstheme="majorBidi"/>
      <w:b/>
      <w:iCs/>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7"/>
    <w:qFormat/>
    <w:rsid w:val="004D26D9"/>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D26D9"/>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6"/>
    <w:qFormat/>
    <w:rsid w:val="004D26D9"/>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4D26D9"/>
    <w:rPr>
      <w:color w:val="auto"/>
      <w:u w:val="none"/>
    </w:rPr>
  </w:style>
  <w:style w:type="character" w:styleId="FollowedHyperlink">
    <w:name w:val="FollowedHyperlink"/>
    <w:basedOn w:val="DefaultParagraphFont"/>
    <w:uiPriority w:val="99"/>
    <w:semiHidden/>
    <w:unhideWhenUsed/>
    <w:rsid w:val="004D26D9"/>
    <w:rPr>
      <w:color w:val="auto"/>
      <w:u w:val="none"/>
    </w:rPr>
  </w:style>
  <w:style w:type="character" w:customStyle="1" w:styleId="Heading5Char">
    <w:name w:val="Heading 5 Char"/>
    <w:basedOn w:val="DefaultParagraphFont"/>
    <w:link w:val="Heading5"/>
    <w:uiPriority w:val="9"/>
    <w:semiHidden/>
    <w:rsid w:val="004D26D9"/>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4D26D9"/>
    <w:rPr>
      <w:b/>
      <w:bCs/>
    </w:rPr>
  </w:style>
  <w:style w:type="character" w:styleId="BookTitle">
    <w:name w:val="Book Title"/>
    <w:basedOn w:val="DefaultParagraphFont"/>
    <w:uiPriority w:val="33"/>
    <w:semiHidden/>
    <w:qFormat/>
    <w:rsid w:val="004D26D9"/>
    <w:rPr>
      <w:b/>
      <w:bCs/>
      <w:i/>
      <w:iCs/>
      <w:spacing w:val="5"/>
    </w:rPr>
  </w:style>
  <w:style w:type="numbering" w:styleId="111111">
    <w:name w:val="Outline List 2"/>
    <w:basedOn w:val="NoList"/>
    <w:uiPriority w:val="99"/>
    <w:semiHidden/>
    <w:unhideWhenUsed/>
    <w:rsid w:val="004D26D9"/>
  </w:style>
  <w:style w:type="paragraph" w:styleId="Header">
    <w:name w:val="header"/>
    <w:basedOn w:val="Normal"/>
    <w:link w:val="HeaderChar"/>
    <w:uiPriority w:val="99"/>
    <w:semiHidden/>
    <w:rsid w:val="004D26D9"/>
    <w:pPr>
      <w:tabs>
        <w:tab w:val="center" w:pos="4680"/>
        <w:tab w:val="right" w:pos="9360"/>
      </w:tabs>
    </w:pPr>
  </w:style>
  <w:style w:type="character" w:customStyle="1" w:styleId="HeaderChar">
    <w:name w:val="Header Char"/>
    <w:basedOn w:val="DefaultParagraphFont"/>
    <w:link w:val="Header"/>
    <w:uiPriority w:val="99"/>
    <w:semiHidden/>
    <w:rsid w:val="004D26D9"/>
    <w:rPr>
      <w:rFonts w:ascii="Georgia" w:hAnsi="Georgia"/>
      <w:sz w:val="20"/>
    </w:rPr>
  </w:style>
  <w:style w:type="paragraph" w:styleId="Footer">
    <w:name w:val="footer"/>
    <w:basedOn w:val="Normal"/>
    <w:link w:val="FooterChar"/>
    <w:uiPriority w:val="99"/>
    <w:semiHidden/>
    <w:rsid w:val="004D26D9"/>
    <w:pPr>
      <w:tabs>
        <w:tab w:val="center" w:pos="4680"/>
        <w:tab w:val="right" w:pos="9360"/>
      </w:tabs>
    </w:pPr>
  </w:style>
  <w:style w:type="character" w:customStyle="1" w:styleId="FooterChar">
    <w:name w:val="Footer Char"/>
    <w:basedOn w:val="DefaultParagraphFont"/>
    <w:link w:val="Footer"/>
    <w:uiPriority w:val="99"/>
    <w:semiHidden/>
    <w:rsid w:val="004D26D9"/>
    <w:rPr>
      <w:rFonts w:ascii="Georgia" w:hAnsi="Georgia"/>
      <w:sz w:val="20"/>
    </w:rPr>
  </w:style>
  <w:style w:type="paragraph" w:styleId="BodyText">
    <w:name w:val="Body Text"/>
    <w:basedOn w:val="Normal"/>
    <w:link w:val="BodyTextChar"/>
    <w:uiPriority w:val="99"/>
    <w:semiHidden/>
    <w:unhideWhenUsed/>
    <w:rsid w:val="004D26D9"/>
    <w:pPr>
      <w:spacing w:after="120"/>
    </w:pPr>
  </w:style>
  <w:style w:type="character" w:customStyle="1" w:styleId="BodyTextChar">
    <w:name w:val="Body Text Char"/>
    <w:basedOn w:val="DefaultParagraphFont"/>
    <w:link w:val="BodyText"/>
    <w:uiPriority w:val="99"/>
    <w:semiHidden/>
    <w:rsid w:val="004D26D9"/>
    <w:rPr>
      <w:rFonts w:ascii="Georgia" w:hAnsi="Georgia"/>
      <w:sz w:val="20"/>
    </w:rPr>
  </w:style>
  <w:style w:type="paragraph" w:styleId="NoSpacing">
    <w:name w:val="No Spacing"/>
    <w:link w:val="NoSpacingChar"/>
    <w:uiPriority w:val="99"/>
    <w:semiHidden/>
    <w:unhideWhenUsed/>
    <w:qFormat/>
    <w:rsid w:val="004D26D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26D9"/>
    <w:rPr>
      <w:rFonts w:ascii="Calibri" w:hAnsi="Calibri" w:cs="Calibri"/>
    </w:rPr>
  </w:style>
  <w:style w:type="character" w:styleId="UnresolvedMention">
    <w:name w:val="Unresolved Mention"/>
    <w:basedOn w:val="DefaultParagraphFont"/>
    <w:uiPriority w:val="99"/>
    <w:semiHidden/>
    <w:unhideWhenUsed/>
    <w:rsid w:val="004D26D9"/>
    <w:rPr>
      <w:color w:val="605E5C"/>
      <w:shd w:val="clear" w:color="auto" w:fill="E1DFDD"/>
    </w:rPr>
  </w:style>
  <w:style w:type="paragraph" w:customStyle="1" w:styleId="textbold">
    <w:name w:val="text bold"/>
    <w:basedOn w:val="Normal"/>
    <w:link w:val="Emphasis"/>
    <w:uiPriority w:val="7"/>
    <w:qFormat/>
    <w:rsid w:val="004D26D9"/>
    <w:pPr>
      <w:ind w:left="720"/>
      <w:jc w:val="both"/>
    </w:pPr>
    <w:rPr>
      <w:b/>
      <w:iCs/>
      <w:sz w:val="22"/>
      <w:u w:val="single"/>
    </w:rPr>
  </w:style>
  <w:style w:type="paragraph" w:customStyle="1" w:styleId="Emphasis1">
    <w:name w:val="Emphasis1"/>
    <w:basedOn w:val="Normal"/>
    <w:autoRedefine/>
    <w:uiPriority w:val="8"/>
    <w:qFormat/>
    <w:rsid w:val="004D26D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4D26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16090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apers.ssrn.com/sol3/papers.cfm?abstract_id=4160906" TargetMode="External"/><Relationship Id="rId12" Type="http://schemas.openxmlformats.org/officeDocument/2006/relationships/hyperlink" Target="https://papers.ssrn.com/sol3/papers.cfm?abstract_id=419613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pers.ssrn.com/sol3/papers.cfm?abstract_id=4196139" TargetMode="External"/><Relationship Id="rId11" Type="http://schemas.openxmlformats.org/officeDocument/2006/relationships/hyperlink" Target="https://papers.ssrn.com/sol3/papers.cfm?abstract_id=4196139" TargetMode="External"/><Relationship Id="rId5" Type="http://schemas.openxmlformats.org/officeDocument/2006/relationships/webSettings" Target="webSettings.xml"/><Relationship Id="rId10" Type="http://schemas.openxmlformats.org/officeDocument/2006/relationships/hyperlink" Target="https://papers.ssrn.com/sol3/papers.cfm?abstract_id=4196139" TargetMode="External"/><Relationship Id="rId4" Type="http://schemas.openxmlformats.org/officeDocument/2006/relationships/settings" Target="settings.xml"/><Relationship Id="rId9" Type="http://schemas.openxmlformats.org/officeDocument/2006/relationships/hyperlink" Target="https://degrowth.info/en/blog/a-coherent-monetary-theory-is-a-threat-to-the-capitalist-stat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42634</Words>
  <Characters>243017</Characters>
  <Application>Microsoft Office Word</Application>
  <DocSecurity>0</DocSecurity>
  <Lines>2025</Lines>
  <Paragraphs>570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2023-06-19T11:50:00Z</dcterms:created>
  <dcterms:modified xsi:type="dcterms:W3CDTF">2023-06-19T11:51:00Z</dcterms:modified>
</cp:coreProperties>
</file>