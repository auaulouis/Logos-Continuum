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7AFFF" w14:textId="77777777" w:rsidR="009D672A" w:rsidRDefault="009D672A" w:rsidP="009D672A">
      <w:pPr>
        <w:pStyle w:val="Heading1"/>
      </w:pPr>
      <w:r>
        <w:t>AFF</w:t>
      </w:r>
    </w:p>
    <w:p w14:paraId="6A577611" w14:textId="77777777" w:rsidR="009D672A" w:rsidRDefault="009D672A" w:rsidP="009D672A">
      <w:pPr>
        <w:pStyle w:val="Heading2"/>
      </w:pPr>
      <w:r>
        <w:t>AT Econ Rationality K</w:t>
      </w:r>
    </w:p>
    <w:p w14:paraId="38595F5D" w14:textId="77777777" w:rsidR="009D672A" w:rsidRDefault="009D672A" w:rsidP="009D672A">
      <w:pPr>
        <w:pStyle w:val="Heading3"/>
      </w:pPr>
      <w:r>
        <w:t>AT Neolib---2AC</w:t>
      </w:r>
    </w:p>
    <w:p w14:paraId="57AC4FEB" w14:textId="77777777" w:rsidR="009D672A" w:rsidRDefault="009D672A" w:rsidP="009D672A">
      <w:pPr>
        <w:pStyle w:val="Heading4"/>
      </w:pPr>
      <w:r>
        <w:t xml:space="preserve">‘Neolib’ is a useless frame that obfuscates the pedagogy required to influence socioeconomic conditions---either they oppose gradual transformation, and link to our DAs to the alt, or they don’t and have ZERO link or answer to the perm </w:t>
      </w:r>
    </w:p>
    <w:p w14:paraId="0882E21C" w14:textId="77777777" w:rsidR="009D672A" w:rsidRPr="002405C0" w:rsidRDefault="009D672A" w:rsidP="009D672A">
      <w:r w:rsidRPr="007D656B">
        <w:rPr>
          <w:rStyle w:val="Style13ptBold"/>
        </w:rPr>
        <w:t>Goldfarb ’17</w:t>
      </w:r>
      <w:r>
        <w:t xml:space="preserve"> [</w:t>
      </w:r>
      <w:r w:rsidRPr="002405C0">
        <w:t>Jeffrey</w:t>
      </w:r>
      <w:r>
        <w:t xml:space="preserve">; April 7; </w:t>
      </w:r>
      <w:r w:rsidRPr="002405C0">
        <w:t>Professor of Sociology at the New School for Media Research</w:t>
      </w:r>
      <w:r>
        <w:t xml:space="preserve">; Public Seminar, </w:t>
      </w:r>
      <w:r w:rsidRPr="002405C0">
        <w:t>“What Do You Mean When You Use the Term Neoliberalism?,” http://www.publicseminar.org/2017/04/what-do-you-mean-when-you-use-the-term-neoliberalism/#.WbWtjrJ96-o</w:t>
      </w:r>
      <w:r>
        <w:t>]</w:t>
      </w:r>
    </w:p>
    <w:p w14:paraId="202909B1" w14:textId="77777777" w:rsidR="009D672A" w:rsidRDefault="009D672A" w:rsidP="009D672A">
      <w:pPr>
        <w:rPr>
          <w:sz w:val="12"/>
        </w:rPr>
      </w:pPr>
      <w:r w:rsidRPr="007B2C2D">
        <w:rPr>
          <w:rStyle w:val="StyleUnderline"/>
        </w:rPr>
        <w:t>The term “</w:t>
      </w:r>
      <w:r w:rsidRPr="00FC6D27">
        <w:rPr>
          <w:rStyle w:val="StyleUnderline"/>
          <w:highlight w:val="cyan"/>
        </w:rPr>
        <w:t>neolib</w:t>
      </w:r>
      <w:r w:rsidRPr="007B2C2D">
        <w:rPr>
          <w:rStyle w:val="StyleUnderline"/>
        </w:rPr>
        <w:t xml:space="preserve">eralism” </w:t>
      </w:r>
      <w:r w:rsidRPr="008F1372">
        <w:rPr>
          <w:rStyle w:val="StyleUnderline"/>
        </w:rPr>
        <w:t>drives me crazy</w:t>
      </w:r>
      <w:r w:rsidRPr="00E64622">
        <w:rPr>
          <w:sz w:val="16"/>
        </w:rPr>
        <w:t xml:space="preserve">, specifically when used in the U.S.. </w:t>
      </w:r>
      <w:r w:rsidRPr="008F1372">
        <w:rPr>
          <w:rStyle w:val="StyleUnderline"/>
        </w:rPr>
        <w:t xml:space="preserve">It </w:t>
      </w:r>
      <w:r w:rsidRPr="003459FA">
        <w:rPr>
          <w:rStyle w:val="Emphasis"/>
          <w:highlight w:val="cyan"/>
        </w:rPr>
        <w:t>explains too much with too little</w:t>
      </w:r>
      <w:r w:rsidRPr="003459FA">
        <w:rPr>
          <w:rStyle w:val="StyleUnderline"/>
          <w:highlight w:val="cyan"/>
        </w:rPr>
        <w:t xml:space="preserve">, concealing </w:t>
      </w:r>
      <w:r w:rsidRPr="003459FA">
        <w:rPr>
          <w:rStyle w:val="Emphasis"/>
          <w:highlight w:val="cyan"/>
        </w:rPr>
        <w:t>crucial distinctions</w:t>
      </w:r>
      <w:r w:rsidRPr="003459FA">
        <w:rPr>
          <w:rStyle w:val="StyleUnderline"/>
          <w:highlight w:val="cyan"/>
        </w:rPr>
        <w:t xml:space="preserve">, as it </w:t>
      </w:r>
      <w:r w:rsidRPr="003459FA">
        <w:rPr>
          <w:rStyle w:val="Emphasis"/>
          <w:highlight w:val="cyan"/>
        </w:rPr>
        <w:t>frustrates crucial coalitions</w:t>
      </w:r>
      <w:r w:rsidRPr="003459FA">
        <w:rPr>
          <w:rStyle w:val="StyleUnderline"/>
          <w:highlight w:val="cyan"/>
        </w:rPr>
        <w:t xml:space="preserve"> against</w:t>
      </w:r>
      <w:r w:rsidRPr="008F1372">
        <w:rPr>
          <w:rStyle w:val="StyleUnderline"/>
        </w:rPr>
        <w:t xml:space="preserve"> the </w:t>
      </w:r>
      <w:r w:rsidRPr="003459FA">
        <w:rPr>
          <w:rStyle w:val="Emphasis"/>
          <w:highlight w:val="cyan"/>
        </w:rPr>
        <w:t>clear and present danger</w:t>
      </w:r>
      <w:r w:rsidRPr="008F1372">
        <w:rPr>
          <w:rStyle w:val="StyleUnderline"/>
        </w:rPr>
        <w:t xml:space="preserve"> of the new </w:t>
      </w:r>
      <w:r w:rsidRPr="007B2C2D">
        <w:rPr>
          <w:rStyle w:val="StyleUnderline"/>
        </w:rPr>
        <w:t xml:space="preserve">authoritarianism of </w:t>
      </w:r>
      <w:r w:rsidRPr="007B2C2D">
        <w:rPr>
          <w:rStyle w:val="Emphasis"/>
        </w:rPr>
        <w:t>Trump</w:t>
      </w:r>
      <w:r w:rsidRPr="007B2C2D">
        <w:rPr>
          <w:rStyle w:val="StyleUnderline"/>
        </w:rPr>
        <w:t xml:space="preserve">, </w:t>
      </w:r>
      <w:r w:rsidRPr="007B2C2D">
        <w:rPr>
          <w:rStyle w:val="Emphasis"/>
        </w:rPr>
        <w:t>Le Pen,</w:t>
      </w:r>
      <w:r w:rsidRPr="007B2C2D">
        <w:rPr>
          <w:rStyle w:val="StyleUnderline"/>
        </w:rPr>
        <w:t xml:space="preserve"> </w:t>
      </w:r>
      <w:r w:rsidRPr="007B2C2D">
        <w:rPr>
          <w:rStyle w:val="Emphasis"/>
        </w:rPr>
        <w:t>Orban</w:t>
      </w:r>
      <w:r w:rsidRPr="007B2C2D">
        <w:rPr>
          <w:rStyle w:val="StyleUnderline"/>
        </w:rPr>
        <w:t xml:space="preserve">, </w:t>
      </w:r>
      <w:r w:rsidRPr="007B2C2D">
        <w:rPr>
          <w:rStyle w:val="Emphasis"/>
        </w:rPr>
        <w:t>Kaczynski, et al..</w:t>
      </w:r>
      <w:r w:rsidRPr="00E64622">
        <w:rPr>
          <w:sz w:val="16"/>
        </w:rPr>
        <w:t xml:space="preserve"> </w:t>
      </w:r>
      <w:r w:rsidRPr="007B2C2D">
        <w:rPr>
          <w:rStyle w:val="StyleUnderline"/>
        </w:rPr>
        <w:t xml:space="preserve">Further, it’s </w:t>
      </w:r>
      <w:r w:rsidRPr="007B2C2D">
        <w:rPr>
          <w:rStyle w:val="Emphasis"/>
        </w:rPr>
        <w:t>meaningless</w:t>
      </w:r>
      <w:r w:rsidRPr="007B2C2D">
        <w:rPr>
          <w:rStyle w:val="StyleUnderline"/>
        </w:rPr>
        <w:t xml:space="preserve"> for much of the American citizenry beyond academic and leftist circles</w:t>
      </w:r>
      <w:r w:rsidRPr="00E64622">
        <w:rPr>
          <w:sz w:val="16"/>
        </w:rPr>
        <w:t xml:space="preserve">. </w:t>
      </w:r>
      <w:r w:rsidRPr="007B2C2D">
        <w:rPr>
          <w:rStyle w:val="StyleUnderline"/>
        </w:rPr>
        <w:t xml:space="preserve">It’s </w:t>
      </w:r>
      <w:r w:rsidRPr="00E64622">
        <w:rPr>
          <w:sz w:val="16"/>
        </w:rPr>
        <w:t>“</w:t>
      </w:r>
      <w:r w:rsidRPr="007B2C2D">
        <w:rPr>
          <w:rStyle w:val="StyleUnderline"/>
        </w:rPr>
        <w:t>elite</w:t>
      </w:r>
      <w:r w:rsidRPr="00E64622">
        <w:rPr>
          <w:sz w:val="16"/>
        </w:rPr>
        <w:t xml:space="preserve"> — speak,” confusing at best, </w:t>
      </w:r>
      <w:r w:rsidRPr="007B2C2D">
        <w:rPr>
          <w:rStyle w:val="Emphasis"/>
        </w:rPr>
        <w:t>destructive</w:t>
      </w:r>
      <w:r w:rsidRPr="00E64622">
        <w:rPr>
          <w:sz w:val="16"/>
        </w:rPr>
        <w:t>, at worst.</w:t>
      </w:r>
    </w:p>
    <w:p w14:paraId="616583A5" w14:textId="77777777" w:rsidR="009D672A" w:rsidRDefault="009D672A" w:rsidP="009D672A">
      <w:pPr>
        <w:rPr>
          <w:sz w:val="12"/>
        </w:rPr>
      </w:pPr>
      <w:r w:rsidRPr="00E64622">
        <w:rPr>
          <w:sz w:val="16"/>
        </w:rPr>
        <w:t>I, of course, know, that many of my friends, colleagues, students and comrades, whom I respect, use the term. While I understand and often appreciate what they are getting at, I worry about the consequences, intended and unintended, of using the term.</w:t>
      </w:r>
    </w:p>
    <w:p w14:paraId="0E784190" w14:textId="77777777" w:rsidR="009D672A" w:rsidRDefault="009D672A" w:rsidP="009D672A">
      <w:pPr>
        <w:rPr>
          <w:sz w:val="12"/>
        </w:rPr>
      </w:pPr>
      <w:r w:rsidRPr="00E64622">
        <w:rPr>
          <w:sz w:val="16"/>
        </w:rPr>
        <w:t>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w:t>
      </w:r>
    </w:p>
    <w:p w14:paraId="3677E504" w14:textId="77777777" w:rsidR="009D672A" w:rsidRDefault="009D672A" w:rsidP="009D672A">
      <w:pPr>
        <w:rPr>
          <w:sz w:val="12"/>
        </w:rPr>
      </w:pPr>
      <w:r w:rsidRPr="00E64622">
        <w:rPr>
          <w:sz w:val="16"/>
        </w:rPr>
        <w:t>The center of my bewilderment is with the “liberalism” that the “neo” is intended to specify. Is it the liberalism of the United States or liberalism as the term is used in much of the rest of the world? If it is the global definition of liberalism, “</w:t>
      </w:r>
      <w:r w:rsidRPr="008F1372">
        <w:rPr>
          <w:rStyle w:val="StyleUnderline"/>
        </w:rPr>
        <w:t>neoliberalism” refers to the radical application of market logic and practices to broader and broader previously nonmarket activities: from family life, to the arts and sciences, and education, and even to geopolitics</w:t>
      </w:r>
      <w:r w:rsidRPr="00E64622">
        <w:rPr>
          <w:sz w:val="16"/>
        </w:rPr>
        <w:t xml:space="preserve"> (Trump’s transactional approach to foreign policy). </w:t>
      </w:r>
      <w:r w:rsidRPr="008F1372">
        <w:rPr>
          <w:rStyle w:val="StyleUnderline"/>
        </w:rPr>
        <w:t>It</w:t>
      </w:r>
      <w:r w:rsidRPr="00E64622">
        <w:rPr>
          <w:sz w:val="16"/>
        </w:rPr>
        <w:t xml:space="preserve"> further, </w:t>
      </w:r>
      <w:r w:rsidRPr="008F1372">
        <w:rPr>
          <w:rStyle w:val="StyleUnderline"/>
        </w:rPr>
        <w:t xml:space="preserve">centrally, refers to the radical commitment to </w:t>
      </w:r>
      <w:r w:rsidRPr="003459FA">
        <w:rPr>
          <w:rStyle w:val="StyleUnderline"/>
          <w:highlight w:val="cyan"/>
        </w:rPr>
        <w:t>let the market run wild</w:t>
      </w:r>
      <w:r w:rsidRPr="008F1372">
        <w:rPr>
          <w:rStyle w:val="StyleUnderline"/>
        </w:rPr>
        <w:t xml:space="preserve"> without political interference. If the referent is to the distinctively American approach to liberalism, “neoliberalism” is manifested in the political innovations in the tradition of </w:t>
      </w:r>
      <w:r w:rsidRPr="003459FA">
        <w:rPr>
          <w:rStyle w:val="StyleUnderline"/>
          <w:highlight w:val="cyan"/>
        </w:rPr>
        <w:t>[and] The New Deal</w:t>
      </w:r>
      <w:r w:rsidRPr="008F1372">
        <w:rPr>
          <w:rStyle w:val="StyleUnderline"/>
        </w:rPr>
        <w:t xml:space="preserve"> to work on the relationship between state and market mechanism </w:t>
      </w:r>
      <w:r w:rsidRPr="003459FA">
        <w:rPr>
          <w:rStyle w:val="StyleUnderline"/>
          <w:highlight w:val="cyan"/>
        </w:rPr>
        <w:t>to accomplish</w:t>
      </w:r>
      <w:r w:rsidRPr="008F1372">
        <w:rPr>
          <w:rStyle w:val="StyleUnderline"/>
        </w:rPr>
        <w:t xml:space="preserve"> what the rest of the world understands as </w:t>
      </w:r>
      <w:r w:rsidRPr="003459FA">
        <w:rPr>
          <w:rStyle w:val="Emphasis"/>
          <w:highlight w:val="cyan"/>
        </w:rPr>
        <w:t>social democratic ends</w:t>
      </w:r>
      <w:r w:rsidRPr="008F1372">
        <w:rPr>
          <w:rStyle w:val="StyleUnderline"/>
        </w:rPr>
        <w:t xml:space="preserve">. These two definitions </w:t>
      </w:r>
      <w:r w:rsidRPr="003459FA">
        <w:rPr>
          <w:rStyle w:val="Emphasis"/>
          <w:highlight w:val="cyan"/>
        </w:rPr>
        <w:t>clearly are not the same</w:t>
      </w:r>
      <w:r w:rsidRPr="00E64622">
        <w:rPr>
          <w:sz w:val="16"/>
        </w:rPr>
        <w:t>.</w:t>
      </w:r>
    </w:p>
    <w:p w14:paraId="30998AAB" w14:textId="77777777" w:rsidR="009D672A" w:rsidRDefault="009D672A" w:rsidP="009D672A">
      <w:pPr>
        <w:rPr>
          <w:rStyle w:val="StyleUnderline"/>
          <w:sz w:val="12"/>
        </w:rPr>
      </w:pPr>
      <w:r w:rsidRPr="003459FA">
        <w:rPr>
          <w:rStyle w:val="StyleUnderline"/>
          <w:highlight w:val="cyan"/>
        </w:rPr>
        <w:t>Without</w:t>
      </w:r>
      <w:r w:rsidRPr="00E64622">
        <w:rPr>
          <w:sz w:val="16"/>
        </w:rPr>
        <w:t xml:space="preserve"> recognizing </w:t>
      </w:r>
      <w:r w:rsidRPr="003459FA">
        <w:rPr>
          <w:rStyle w:val="StyleUnderline"/>
          <w:highlight w:val="cyan"/>
        </w:rPr>
        <w:t>the distinction</w:t>
      </w:r>
      <w:r w:rsidRPr="00E64622">
        <w:rPr>
          <w:sz w:val="16"/>
        </w:rPr>
        <w:t xml:space="preserve"> between these meanings, </w:t>
      </w:r>
      <w:r w:rsidRPr="003459FA">
        <w:rPr>
          <w:rStyle w:val="StyleUnderline"/>
          <w:highlight w:val="cyan"/>
        </w:rPr>
        <w:t xml:space="preserve">you cannot tell the difference between a </w:t>
      </w:r>
      <w:r w:rsidRPr="003459FA">
        <w:rPr>
          <w:rStyle w:val="Emphasis"/>
          <w:highlight w:val="cyan"/>
        </w:rPr>
        <w:t>realistic project of the left</w:t>
      </w:r>
      <w:r w:rsidRPr="003459FA">
        <w:rPr>
          <w:rStyle w:val="StyleUnderline"/>
          <w:highlight w:val="cyan"/>
        </w:rPr>
        <w:t xml:space="preserve"> and a </w:t>
      </w:r>
      <w:r w:rsidRPr="003459FA">
        <w:rPr>
          <w:rStyle w:val="Emphasis"/>
          <w:highlight w:val="cyan"/>
        </w:rPr>
        <w:t>destructive utopian project of the right</w:t>
      </w:r>
      <w:r w:rsidRPr="00E64622">
        <w:rPr>
          <w:sz w:val="16"/>
        </w:rPr>
        <w:t xml:space="preserve">. Without recognizing the distinction between the meanings, in the U.S., </w:t>
      </w:r>
      <w:r w:rsidRPr="008F1372">
        <w:rPr>
          <w:rStyle w:val="StyleUnderline"/>
        </w:rPr>
        <w:t>you cannot tell the difference between the positions of the Democratic and Republican parties, while differences among progressives are exaggerated.</w:t>
      </w:r>
    </w:p>
    <w:p w14:paraId="0D698F27" w14:textId="77777777" w:rsidR="009D672A" w:rsidRPr="00FC6D27" w:rsidRDefault="009D672A" w:rsidP="009D672A">
      <w:pPr>
        <w:rPr>
          <w:sz w:val="12"/>
        </w:rPr>
      </w:pPr>
      <w:r w:rsidRPr="00E64622">
        <w:rPr>
          <w:sz w:val="16"/>
        </w:rPr>
        <w:t xml:space="preserve">Then there is the problem that </w:t>
      </w:r>
      <w:r w:rsidRPr="008F1372">
        <w:rPr>
          <w:rStyle w:val="StyleUnderline"/>
        </w:rPr>
        <w:t xml:space="preserve">the term neoliberalism is </w:t>
      </w:r>
      <w:r w:rsidRPr="008F1372">
        <w:rPr>
          <w:rStyle w:val="Emphasis"/>
        </w:rPr>
        <w:t>next to meaningless beyond academic circles</w:t>
      </w:r>
      <w:r w:rsidRPr="00E64622">
        <w:rPr>
          <w:sz w:val="16"/>
        </w:rPr>
        <w:t xml:space="preserve">. For most Americans, the term liberalism refers to a set of policies that involve government in their lives in the pursuit of public goods: Social Security, Medicare, Medicaid, the Environmental Protection Agency, </w:t>
      </w:r>
      <w:r w:rsidRPr="006B0C13">
        <w:rPr>
          <w:rStyle w:val="Emphasis"/>
        </w:rPr>
        <w:t>public education</w:t>
      </w:r>
      <w:r w:rsidRPr="006B0C13">
        <w:rPr>
          <w:sz w:val="16"/>
        </w:rPr>
        <w:t>, A</w:t>
      </w:r>
      <w:r w:rsidRPr="00E64622">
        <w:rPr>
          <w:sz w:val="16"/>
        </w:rPr>
        <w:t xml:space="preserve">mtrak, food stamps, gun controls, and the like. Following this commonsense, Obamacare is judged as an extension of liberal policies, (neoliberal?) as it involves the government more actively in healthcare. Also following this logic, </w:t>
      </w:r>
      <w:r w:rsidRPr="003459FA">
        <w:rPr>
          <w:rStyle w:val="StyleUnderline"/>
          <w:highlight w:val="cyan"/>
        </w:rPr>
        <w:t>Obamacare could be judged</w:t>
      </w:r>
      <w:r w:rsidRPr="008F1372">
        <w:rPr>
          <w:rStyle w:val="StyleUnderline"/>
        </w:rPr>
        <w:t xml:space="preserve">, then, wanting on new </w:t>
      </w:r>
      <w:r w:rsidRPr="003459FA">
        <w:rPr>
          <w:rStyle w:val="Emphasis"/>
          <w:highlight w:val="cyan"/>
        </w:rPr>
        <w:t>(neo?) liberal</w:t>
      </w:r>
      <w:r w:rsidRPr="00E64622">
        <w:rPr>
          <w:sz w:val="16"/>
        </w:rPr>
        <w:t xml:space="preserve"> grounds, because it does not go far enough, i.e. toward a single payer plan, or “Medicare for all.” The rejection of these policies, </w:t>
      </w:r>
      <w:r w:rsidRPr="003459FA">
        <w:rPr>
          <w:rStyle w:val="StyleUnderline"/>
          <w:highlight w:val="cyan"/>
        </w:rPr>
        <w:t xml:space="preserve">because they involve </w:t>
      </w:r>
      <w:r w:rsidRPr="003459FA">
        <w:rPr>
          <w:rStyle w:val="Emphasis"/>
          <w:highlight w:val="cyan"/>
        </w:rPr>
        <w:t>state encroachment</w:t>
      </w:r>
      <w:r w:rsidRPr="008F1372">
        <w:rPr>
          <w:rStyle w:val="StyleUnderline"/>
        </w:rPr>
        <w:t xml:space="preserve"> into the lives of individual citizens</w:t>
      </w:r>
      <w:r w:rsidRPr="00E64622">
        <w:rPr>
          <w:sz w:val="16"/>
        </w:rPr>
        <w:t xml:space="preserve">, because they compromise their </w:t>
      </w:r>
      <w:r w:rsidRPr="00FC6D27">
        <w:rPr>
          <w:sz w:val="16"/>
        </w:rPr>
        <w:t xml:space="preserve">liberty </w:t>
      </w:r>
      <w:r w:rsidRPr="00FC6D27">
        <w:rPr>
          <w:rStyle w:val="StyleUnderline"/>
        </w:rPr>
        <w:t xml:space="preserve">, [this] is the </w:t>
      </w:r>
      <w:r w:rsidRPr="00FC6D27">
        <w:rPr>
          <w:rStyle w:val="Emphasis"/>
        </w:rPr>
        <w:t>conservative</w:t>
      </w:r>
      <w:r w:rsidRPr="00FC6D27">
        <w:rPr>
          <w:rStyle w:val="StyleUnderline"/>
        </w:rPr>
        <w:t xml:space="preserve"> position in the United States.</w:t>
      </w:r>
    </w:p>
    <w:p w14:paraId="25A57428" w14:textId="77777777" w:rsidR="009D672A" w:rsidRDefault="009D672A" w:rsidP="009D672A">
      <w:pPr>
        <w:rPr>
          <w:sz w:val="12"/>
        </w:rPr>
      </w:pPr>
      <w:r w:rsidRPr="00FC6D27">
        <w:rPr>
          <w:rStyle w:val="StyleUnderline"/>
        </w:rPr>
        <w:t xml:space="preserve">Naming what is understood by Americans as conservative, as neoliberal, is only meaningful for people who </w:t>
      </w:r>
      <w:r w:rsidRPr="00FC6D27">
        <w:rPr>
          <w:rStyle w:val="Emphasis"/>
        </w:rPr>
        <w:t>have their heads in different times or different places</w:t>
      </w:r>
      <w:r w:rsidRPr="00FC6D27">
        <w:rPr>
          <w:sz w:val="16"/>
        </w:rPr>
        <w:t>, who know something about the history of 19th century liberalism and who know quite a lot about political discourse around the world. I am tempted to call people who do this rootless cosmopolitans (with my tongue embed in my cheek). Intellectuals is</w:t>
      </w:r>
      <w:r w:rsidRPr="00E64622">
        <w:rPr>
          <w:sz w:val="16"/>
        </w:rPr>
        <w:t xml:space="preserve">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w:t>
      </w:r>
    </w:p>
    <w:p w14:paraId="5765E3B8" w14:textId="77777777" w:rsidR="009D672A" w:rsidRDefault="009D672A" w:rsidP="009D672A">
      <w:pPr>
        <w:rPr>
          <w:sz w:val="12"/>
        </w:rPr>
      </w:pPr>
      <w:r w:rsidRPr="009F50E6">
        <w:rPr>
          <w:rStyle w:val="StyleUnderline"/>
        </w:rPr>
        <w:t xml:space="preserve">In the U.S., when you use the term neoliberalism as a name for the prevailing order of things, and </w:t>
      </w:r>
      <w:r w:rsidRPr="009F50E6">
        <w:rPr>
          <w:rStyle w:val="Emphasis"/>
        </w:rPr>
        <w:t>as the source of just about every major problem</w:t>
      </w:r>
      <w:r w:rsidRPr="009F50E6">
        <w:rPr>
          <w:rStyle w:val="StyleUnderline"/>
        </w:rPr>
        <w:t>, you create a chasm between yourself and other Americans.</w:t>
      </w:r>
      <w:r w:rsidRPr="00E64622">
        <w:rPr>
          <w:sz w:val="16"/>
        </w:rPr>
        <w:t xml:space="preserve"> </w:t>
      </w:r>
      <w:r w:rsidRPr="009F50E6">
        <w:rPr>
          <w:rStyle w:val="StyleUnderline"/>
        </w:rPr>
        <w:t>This</w:t>
      </w:r>
      <w:r w:rsidRPr="00E64622">
        <w:rPr>
          <w:sz w:val="16"/>
        </w:rPr>
        <w:t xml:space="preserve"> fundamentally </w:t>
      </w:r>
      <w:r w:rsidRPr="003459FA">
        <w:rPr>
          <w:rStyle w:val="StyleUnderline"/>
          <w:highlight w:val="cyan"/>
        </w:rPr>
        <w:t>undermines</w:t>
      </w:r>
      <w:r w:rsidRPr="008F1372">
        <w:rPr>
          <w:rStyle w:val="StyleUnderline"/>
        </w:rPr>
        <w:t xml:space="preserve"> the democratic task</w:t>
      </w:r>
      <w:r w:rsidRPr="00E64622">
        <w:rPr>
          <w:sz w:val="16"/>
        </w:rPr>
        <w:t xml:space="preserve">, </w:t>
      </w:r>
      <w:r w:rsidRPr="008F1372">
        <w:rPr>
          <w:rStyle w:val="StyleUnderline"/>
        </w:rPr>
        <w:t xml:space="preserve">to engage in mutually </w:t>
      </w:r>
      <w:r w:rsidRPr="003459FA">
        <w:rPr>
          <w:rStyle w:val="Emphasis"/>
          <w:highlight w:val="cyan"/>
        </w:rPr>
        <w:t xml:space="preserve">meaningful </w:t>
      </w:r>
      <w:r w:rsidRPr="008F1372">
        <w:rPr>
          <w:rStyle w:val="Emphasis"/>
        </w:rPr>
        <w:t xml:space="preserve">public </w:t>
      </w:r>
      <w:r w:rsidRPr="003459FA">
        <w:rPr>
          <w:rStyle w:val="Emphasis"/>
          <w:highlight w:val="cyan"/>
        </w:rPr>
        <w:t>debate</w:t>
      </w:r>
      <w:r w:rsidRPr="003459FA">
        <w:rPr>
          <w:rStyle w:val="StyleUnderline"/>
          <w:highlight w:val="cyan"/>
        </w:rPr>
        <w:t xml:space="preserve"> and action that moves people to </w:t>
      </w:r>
      <w:r w:rsidRPr="003459FA">
        <w:rPr>
          <w:rStyle w:val="Emphasis"/>
          <w:highlight w:val="cyan"/>
        </w:rPr>
        <w:t>support progressive policies</w:t>
      </w:r>
      <w:r w:rsidRPr="003459FA">
        <w:rPr>
          <w:sz w:val="16"/>
          <w:highlight w:val="cyan"/>
        </w:rPr>
        <w:t>,</w:t>
      </w:r>
      <w:r w:rsidRPr="00E64622">
        <w:rPr>
          <w:sz w:val="16"/>
        </w:rPr>
        <w:t xml:space="preserve"> foreign and domestic, </w:t>
      </w:r>
      <w:r w:rsidRPr="008F1372">
        <w:rPr>
          <w:rStyle w:val="StyleUnderline"/>
        </w:rPr>
        <w:t>to address the problems of social injustice, concerning economic inequalities, issues of race, gender and sexuality.</w:t>
      </w:r>
      <w:r w:rsidRPr="00E64622">
        <w:rPr>
          <w:sz w:val="16"/>
        </w:rPr>
        <w:t xml:space="preserve"> </w:t>
      </w:r>
      <w:r w:rsidRPr="008F1372">
        <w:rPr>
          <w:rStyle w:val="StyleUnderline"/>
        </w:rPr>
        <w:t>Your criticism of neoliberalism may work</w:t>
      </w:r>
      <w:r w:rsidRPr="00E64622">
        <w:rPr>
          <w:sz w:val="16"/>
        </w:rPr>
        <w:t xml:space="preserve">, despite its imprecision, </w:t>
      </w:r>
      <w:r w:rsidRPr="008F1372">
        <w:rPr>
          <w:rStyle w:val="StyleUnderline"/>
        </w:rPr>
        <w:t xml:space="preserve">in the </w:t>
      </w:r>
      <w:r w:rsidRPr="008F1372">
        <w:rPr>
          <w:rStyle w:val="Emphasis"/>
        </w:rPr>
        <w:t>lecture halls</w:t>
      </w:r>
      <w:r w:rsidRPr="008F1372">
        <w:rPr>
          <w:rStyle w:val="StyleUnderline"/>
        </w:rPr>
        <w:t xml:space="preserve"> of universities, as you present brilliant speeches</w:t>
      </w:r>
      <w:r w:rsidRPr="00E64622">
        <w:rPr>
          <w:sz w:val="16"/>
        </w:rPr>
        <w:t xml:space="preserve"> carefully </w:t>
      </w:r>
      <w:r w:rsidRPr="008F1372">
        <w:rPr>
          <w:rStyle w:val="StyleUnderline"/>
        </w:rPr>
        <w:t>de-constructing</w:t>
      </w:r>
      <w:r w:rsidRPr="00E64622">
        <w:rPr>
          <w:sz w:val="16"/>
        </w:rPr>
        <w:t xml:space="preserve"> the limits of liberal feminism and the like, and on Facebook, as you exchange smart critical observations on your page to the approval of all your “friends.” But you’re preaching to the already convinced, and making sure that those who are not convinced stay away.</w:t>
      </w:r>
    </w:p>
    <w:p w14:paraId="7ADDE4BA" w14:textId="77777777" w:rsidR="009D672A" w:rsidRDefault="009D672A" w:rsidP="009D672A">
      <w:pPr>
        <w:rPr>
          <w:sz w:val="12"/>
        </w:rPr>
      </w:pPr>
      <w:r w:rsidRPr="00E64622">
        <w:rPr>
          <w:sz w:val="16"/>
        </w:rPr>
        <w:t xml:space="preserve">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8F1372">
        <w:rPr>
          <w:rStyle w:val="StyleUnderline"/>
        </w:rPr>
        <w:t>I</w:t>
      </w:r>
      <w:r w:rsidRPr="00E64622">
        <w:rPr>
          <w:sz w:val="16"/>
        </w:rPr>
        <w:t xml:space="preserve"> </w:t>
      </w:r>
      <w:r w:rsidRPr="008F1372">
        <w:rPr>
          <w:rStyle w:val="StyleUnderline"/>
        </w:rPr>
        <w:t>too am worried by those who think that the free market is the answer to all problems</w:t>
      </w:r>
      <w:r w:rsidRPr="00E64622">
        <w:rPr>
          <w:sz w:val="16"/>
        </w:rPr>
        <w:t>, those who believe in market magic. I ask my critical readers: am I missing something? Where am I going wrong in my understanding? This is an honest question, I would happy to be convinced.</w:t>
      </w:r>
    </w:p>
    <w:p w14:paraId="2D9CC070" w14:textId="77777777" w:rsidR="009D672A" w:rsidRPr="00E137EB" w:rsidRDefault="009D672A" w:rsidP="009D672A">
      <w:pPr>
        <w:rPr>
          <w:sz w:val="16"/>
          <w:bdr w:val="single" w:sz="8" w:space="0" w:color="auto"/>
        </w:rPr>
      </w:pPr>
      <w:r w:rsidRPr="00E64622">
        <w:rPr>
          <w:sz w:val="16"/>
        </w:rPr>
        <w:t xml:space="preserve">But as you are trying to convince me, keep in mind my political concerns. I think that using the term neoliberalism </w:t>
      </w:r>
      <w:r w:rsidRPr="008F1372">
        <w:rPr>
          <w:rStyle w:val="StyleUnderline"/>
        </w:rPr>
        <w:t>to identify both those who would utilize the market to extend</w:t>
      </w:r>
      <w:r w:rsidRPr="00E64622">
        <w:rPr>
          <w:sz w:val="16"/>
        </w:rPr>
        <w:t xml:space="preserve"> </w:t>
      </w:r>
      <w:r w:rsidRPr="008F1372">
        <w:rPr>
          <w:rStyle w:val="StyleUnderline"/>
        </w:rPr>
        <w:t>the New Deal tradition and those who turn to the market as the answer to all social, political and cultural problems</w:t>
      </w:r>
      <w:r w:rsidRPr="00E64622">
        <w:rPr>
          <w:sz w:val="16"/>
        </w:rPr>
        <w:t xml:space="preserve">, in the American context, the Clintons and Obama, on the one hand, with Reagan, the Bushes and Ryan-Trump, on the other, </w:t>
      </w:r>
      <w:r w:rsidRPr="008F1372">
        <w:rPr>
          <w:rStyle w:val="StyleUnderline"/>
        </w:rPr>
        <w:t>is a major problem.</w:t>
      </w:r>
      <w:r w:rsidRPr="00E64622">
        <w:rPr>
          <w:sz w:val="16"/>
        </w:rPr>
        <w:t xml:space="preserve"> </w:t>
      </w:r>
      <w:r w:rsidRPr="008F1372">
        <w:rPr>
          <w:rStyle w:val="StyleUnderline"/>
        </w:rPr>
        <w:t xml:space="preserve">This identification covers up </w:t>
      </w:r>
      <w:r w:rsidRPr="008F1372">
        <w:rPr>
          <w:rStyle w:val="Emphasis"/>
        </w:rPr>
        <w:t>the major political conflicts</w:t>
      </w:r>
      <w:r w:rsidRPr="008F1372">
        <w:rPr>
          <w:rStyle w:val="StyleUnderline"/>
        </w:rPr>
        <w:t xml:space="preserve"> of our times, as it divides the left so that it can be conquered.</w:t>
      </w:r>
    </w:p>
    <w:p w14:paraId="718F4EBE" w14:textId="77777777" w:rsidR="009D672A" w:rsidRPr="00F11E1B" w:rsidRDefault="009D672A" w:rsidP="009D672A"/>
    <w:p w14:paraId="21CCC8DC" w14:textId="77777777" w:rsidR="009D672A" w:rsidRDefault="009D672A" w:rsidP="009D672A">
      <w:pPr>
        <w:pStyle w:val="Heading3"/>
      </w:pPr>
      <w:r>
        <w:t>AT Economics K---2AC</w:t>
      </w:r>
    </w:p>
    <w:p w14:paraId="484260E2" w14:textId="77777777" w:rsidR="009D672A" w:rsidRPr="00BA5E3E" w:rsidRDefault="009D672A" w:rsidP="009D672A">
      <w:pPr>
        <w:pStyle w:val="Heading4"/>
      </w:pPr>
      <w:r>
        <w:t xml:space="preserve">The links are a </w:t>
      </w:r>
      <w:r>
        <w:rPr>
          <w:u w:val="single"/>
        </w:rPr>
        <w:t>caricature</w:t>
      </w:r>
      <w:r>
        <w:t xml:space="preserve"> of the aff.</w:t>
      </w:r>
    </w:p>
    <w:p w14:paraId="358BAA73" w14:textId="77777777" w:rsidR="009D672A" w:rsidRPr="004328CE" w:rsidRDefault="009D672A" w:rsidP="009D672A">
      <w:r w:rsidRPr="004328CE">
        <w:rPr>
          <w:rStyle w:val="Style13ptBold"/>
        </w:rPr>
        <w:t>Coyle ’18</w:t>
      </w:r>
      <w:r>
        <w:t xml:space="preserve"> [Diane Coyle; April 13; Economics Professor at the University of Manchester; Prospect Magazine, “In defence of the economists,” https://www.prospectmagazine.co.uk/economics-and-finance/dianecoyle]</w:t>
      </w:r>
    </w:p>
    <w:p w14:paraId="4A16CA47" w14:textId="77777777" w:rsidR="009D672A" w:rsidRPr="004328CE" w:rsidRDefault="009D672A" w:rsidP="009D672A">
      <w:pPr>
        <w:rPr>
          <w:sz w:val="16"/>
        </w:rPr>
      </w:pPr>
      <w:r>
        <w:rPr>
          <w:sz w:val="16"/>
        </w:rPr>
        <w:t>S</w:t>
      </w:r>
      <w:r w:rsidRPr="004328CE">
        <w:rPr>
          <w:sz w:val="16"/>
        </w:rPr>
        <w:t xml:space="preserve">These are typical. Most of </w:t>
      </w:r>
      <w:r w:rsidRPr="004328CE">
        <w:rPr>
          <w:rStyle w:val="StyleUnderline"/>
        </w:rPr>
        <w:t>m</w:t>
      </w:r>
      <w:r w:rsidRPr="00BA5E3E">
        <w:rPr>
          <w:rStyle w:val="StyleUnderline"/>
        </w:rPr>
        <w:t>odern economics is</w:t>
      </w:r>
      <w:r w:rsidRPr="00BA5E3E">
        <w:rPr>
          <w:sz w:val="16"/>
        </w:rPr>
        <w:t xml:space="preserve"> like this: </w:t>
      </w:r>
      <w:r w:rsidRPr="00BA5E3E">
        <w:rPr>
          <w:rStyle w:val="Emphasis"/>
        </w:rPr>
        <w:t>empirical testing</w:t>
      </w:r>
      <w:r w:rsidRPr="00BA5E3E">
        <w:rPr>
          <w:sz w:val="16"/>
        </w:rPr>
        <w:t xml:space="preserve">, often </w:t>
      </w:r>
      <w:r w:rsidRPr="00BA5E3E">
        <w:rPr>
          <w:rStyle w:val="StyleUnderline"/>
        </w:rPr>
        <w:t xml:space="preserve">using </w:t>
      </w:r>
      <w:r w:rsidRPr="00BA5E3E">
        <w:rPr>
          <w:rStyle w:val="Emphasis"/>
        </w:rPr>
        <w:t>new sources of data</w:t>
      </w:r>
      <w:r w:rsidRPr="00BA5E3E">
        <w:rPr>
          <w:sz w:val="16"/>
        </w:rPr>
        <w:t>, addressing questions of immediate importance and relevance to policymakers, citizens and businesses.</w:t>
      </w:r>
    </w:p>
    <w:p w14:paraId="675AF117" w14:textId="77777777" w:rsidR="009D672A" w:rsidRPr="004328CE" w:rsidRDefault="009D672A" w:rsidP="009D672A">
      <w:pPr>
        <w:rPr>
          <w:sz w:val="16"/>
        </w:rPr>
      </w:pPr>
      <w:r w:rsidRPr="004328CE">
        <w:rPr>
          <w:rStyle w:val="StyleUnderline"/>
          <w:highlight w:val="cyan"/>
        </w:rPr>
        <w:t>Economists</w:t>
      </w:r>
      <w:r w:rsidRPr="00BA5E3E">
        <w:rPr>
          <w:rStyle w:val="StyleUnderline"/>
        </w:rPr>
        <w:t xml:space="preserve"> are </w:t>
      </w:r>
      <w:r w:rsidRPr="00BA5E3E">
        <w:rPr>
          <w:rStyle w:val="Emphasis"/>
        </w:rPr>
        <w:t>not in thrall</w:t>
      </w:r>
      <w:r w:rsidRPr="00BA5E3E">
        <w:rPr>
          <w:rStyle w:val="StyleUnderline"/>
        </w:rPr>
        <w:t xml:space="preserve"> to neoclassical economics</w:t>
      </w:r>
      <w:r w:rsidRPr="00BA5E3E">
        <w:rPr>
          <w:sz w:val="16"/>
        </w:rPr>
        <w:t xml:space="preserve"> and they certainly do not neglect the role of technology. </w:t>
      </w:r>
      <w:r w:rsidRPr="00BA5E3E">
        <w:rPr>
          <w:rStyle w:val="StyleUnderline"/>
        </w:rPr>
        <w:t xml:space="preserve">Economics does not </w:t>
      </w:r>
      <w:r w:rsidRPr="00BA5E3E">
        <w:rPr>
          <w:rStyle w:val="Emphasis"/>
        </w:rPr>
        <w:t>require</w:t>
      </w:r>
      <w:r w:rsidRPr="00BA5E3E">
        <w:rPr>
          <w:rStyle w:val="StyleUnderline"/>
        </w:rPr>
        <w:t xml:space="preserve"> that people be </w:t>
      </w:r>
      <w:r w:rsidRPr="00BA5E3E">
        <w:rPr>
          <w:rStyle w:val="Emphasis"/>
        </w:rPr>
        <w:t>rational, calculating automatons</w:t>
      </w:r>
      <w:r w:rsidRPr="00BA5E3E">
        <w:rPr>
          <w:rStyle w:val="StyleUnderline"/>
        </w:rPr>
        <w:t xml:space="preserve">. It </w:t>
      </w:r>
      <w:r w:rsidRPr="00BA5E3E">
        <w:rPr>
          <w:rStyle w:val="Emphasis"/>
        </w:rPr>
        <w:t>very often</w:t>
      </w:r>
      <w:r w:rsidRPr="00BA5E3E">
        <w:rPr>
          <w:rStyle w:val="StyleUnderline"/>
        </w:rPr>
        <w:t xml:space="preserve"> has people interacting with each other rather than acting as </w:t>
      </w:r>
      <w:r w:rsidRPr="00BA5E3E">
        <w:rPr>
          <w:rStyle w:val="Emphasis"/>
        </w:rPr>
        <w:t>atomistic individuals</w:t>
      </w:r>
      <w:r w:rsidRPr="00BA5E3E">
        <w:rPr>
          <w:sz w:val="16"/>
        </w:rPr>
        <w:t xml:space="preserve">, despite Reed’s charge. As a matter of course, </w:t>
      </w:r>
      <w:r w:rsidRPr="00BA5E3E">
        <w:rPr>
          <w:rStyle w:val="StyleUnderline"/>
        </w:rPr>
        <w:t xml:space="preserve">it </w:t>
      </w:r>
      <w:r w:rsidRPr="004328CE">
        <w:rPr>
          <w:rStyle w:val="Emphasis"/>
          <w:highlight w:val="cyan"/>
        </w:rPr>
        <w:t>assume</w:t>
      </w:r>
      <w:r w:rsidRPr="00BA5E3E">
        <w:rPr>
          <w:rStyle w:val="Emphasis"/>
        </w:rPr>
        <w:t>s</w:t>
      </w:r>
      <w:r w:rsidRPr="004328CE">
        <w:rPr>
          <w:rStyle w:val="StyleUnderline"/>
        </w:rPr>
        <w:t xml:space="preserve"> there is a </w:t>
      </w:r>
      <w:r w:rsidRPr="004328CE">
        <w:rPr>
          <w:rStyle w:val="Emphasis"/>
        </w:rPr>
        <w:t xml:space="preserve">fog of </w:t>
      </w:r>
      <w:r w:rsidRPr="004328CE">
        <w:rPr>
          <w:rStyle w:val="Emphasis"/>
          <w:highlight w:val="cyan"/>
        </w:rPr>
        <w:t>uncertainty</w:t>
      </w:r>
      <w:r w:rsidRPr="004328CE">
        <w:rPr>
          <w:sz w:val="16"/>
        </w:rPr>
        <w:t xml:space="preserve">, and </w:t>
      </w:r>
      <w:r w:rsidRPr="004328CE">
        <w:rPr>
          <w:rStyle w:val="StyleUnderline"/>
        </w:rPr>
        <w:t>that differe</w:t>
      </w:r>
      <w:r w:rsidRPr="00BA5E3E">
        <w:rPr>
          <w:rStyle w:val="StyleUnderline"/>
        </w:rPr>
        <w:t xml:space="preserve">nt people know </w:t>
      </w:r>
      <w:r w:rsidRPr="00BA5E3E">
        <w:rPr>
          <w:rStyle w:val="Emphasis"/>
        </w:rPr>
        <w:t>different things</w:t>
      </w:r>
      <w:r w:rsidRPr="00BA5E3E">
        <w:rPr>
          <w:rStyle w:val="StyleUnderline"/>
        </w:rPr>
        <w:t>: that t</w:t>
      </w:r>
      <w:r w:rsidRPr="004328CE">
        <w:rPr>
          <w:rStyle w:val="StyleUnderline"/>
        </w:rPr>
        <w:t xml:space="preserve">here are </w:t>
      </w:r>
      <w:r w:rsidRPr="004328CE">
        <w:rPr>
          <w:rStyle w:val="Emphasis"/>
        </w:rPr>
        <w:t>asymmetries of information</w:t>
      </w:r>
      <w:r w:rsidRPr="004328CE">
        <w:rPr>
          <w:sz w:val="16"/>
        </w:rPr>
        <w:t>.</w:t>
      </w:r>
    </w:p>
    <w:p w14:paraId="26DFDD64" w14:textId="77777777" w:rsidR="009D672A" w:rsidRPr="00BA5E3E" w:rsidRDefault="009D672A" w:rsidP="009D672A">
      <w:pPr>
        <w:rPr>
          <w:sz w:val="16"/>
        </w:rPr>
      </w:pPr>
      <w:r w:rsidRPr="00BA5E3E">
        <w:rPr>
          <w:sz w:val="16"/>
        </w:rPr>
        <w:t>Economists know that few markets are perfectly competitive and many—including me—specialise in studying markets where some firms have a lot of market power, customers may make choices that cost them more than necessary, and disequilibrium is the norm. There is nothing in economics that means we cannot take into account the ambiguous effects of changes such as an increase in pay or a higher tax rate. On the contrary, a lot of the empirical work we do involves trying to estimate the relative importance of things like this.</w:t>
      </w:r>
    </w:p>
    <w:p w14:paraId="753D1D97" w14:textId="77777777" w:rsidR="009D672A" w:rsidRPr="004328CE" w:rsidRDefault="009D672A" w:rsidP="009D672A">
      <w:pPr>
        <w:rPr>
          <w:sz w:val="16"/>
        </w:rPr>
      </w:pPr>
      <w:r w:rsidRPr="00BA5E3E">
        <w:rPr>
          <w:sz w:val="16"/>
        </w:rPr>
        <w:t xml:space="preserve">Among </w:t>
      </w:r>
      <w:r w:rsidRPr="004328CE">
        <w:rPr>
          <w:rStyle w:val="Emphasis"/>
          <w:highlight w:val="cyan"/>
        </w:rPr>
        <w:t>all</w:t>
      </w:r>
      <w:r w:rsidRPr="004328CE">
        <w:rPr>
          <w:rStyle w:val="Emphasis"/>
        </w:rPr>
        <w:t xml:space="preserve"> the </w:t>
      </w:r>
      <w:r w:rsidRPr="004328CE">
        <w:rPr>
          <w:rStyle w:val="Emphasis"/>
          <w:highlight w:val="cyan"/>
        </w:rPr>
        <w:t>academic economists</w:t>
      </w:r>
      <w:r w:rsidRPr="004328CE">
        <w:rPr>
          <w:sz w:val="16"/>
        </w:rPr>
        <w:t xml:space="preserve"> I know and read, many think the use and allocation of resources is best done by markets but </w:t>
      </w:r>
      <w:r w:rsidRPr="004328CE">
        <w:rPr>
          <w:rStyle w:val="StyleUnderline"/>
          <w:highlight w:val="cyan"/>
        </w:rPr>
        <w:t>understand</w:t>
      </w:r>
      <w:r w:rsidRPr="004328CE">
        <w:rPr>
          <w:rStyle w:val="StyleUnderline"/>
        </w:rPr>
        <w:t xml:space="preserve"> that </w:t>
      </w:r>
      <w:r w:rsidRPr="004328CE">
        <w:rPr>
          <w:rStyle w:val="StyleUnderline"/>
          <w:highlight w:val="cyan"/>
        </w:rPr>
        <w:t xml:space="preserve">markets are </w:t>
      </w:r>
      <w:r w:rsidRPr="00BA5E3E">
        <w:rPr>
          <w:rStyle w:val="Emphasis"/>
          <w:highlight w:val="cyan"/>
        </w:rPr>
        <w:t>shaped by government</w:t>
      </w:r>
      <w:r w:rsidRPr="004328CE">
        <w:rPr>
          <w:rStyle w:val="Emphasis"/>
        </w:rPr>
        <w:t xml:space="preserve"> policy</w:t>
      </w:r>
      <w:r w:rsidRPr="004328CE">
        <w:rPr>
          <w:rStyle w:val="StyleUnderline"/>
        </w:rPr>
        <w:t xml:space="preserve"> and that </w:t>
      </w:r>
      <w:r w:rsidRPr="004328CE">
        <w:rPr>
          <w:rStyle w:val="StyleUnderline"/>
          <w:highlight w:val="cyan"/>
        </w:rPr>
        <w:t xml:space="preserve">there is </w:t>
      </w:r>
      <w:r w:rsidRPr="004328CE">
        <w:rPr>
          <w:rStyle w:val="Emphasis"/>
          <w:highlight w:val="cyan"/>
        </w:rPr>
        <w:t>no</w:t>
      </w:r>
      <w:r w:rsidRPr="004328CE">
        <w:rPr>
          <w:rStyle w:val="Emphasis"/>
        </w:rPr>
        <w:t xml:space="preserve"> such thing</w:t>
      </w:r>
      <w:r w:rsidRPr="004328CE">
        <w:rPr>
          <w:rStyle w:val="StyleUnderline"/>
        </w:rPr>
        <w:t xml:space="preserve"> as the </w:t>
      </w:r>
      <w:r w:rsidRPr="004328CE">
        <w:rPr>
          <w:rStyle w:val="Emphasis"/>
        </w:rPr>
        <w:t xml:space="preserve">abstract </w:t>
      </w:r>
      <w:r w:rsidRPr="004328CE">
        <w:rPr>
          <w:rStyle w:val="Emphasis"/>
          <w:highlight w:val="cyan"/>
        </w:rPr>
        <w:t>“free” market</w:t>
      </w:r>
      <w:r w:rsidRPr="004328CE">
        <w:rPr>
          <w:rStyle w:val="StyleUnderline"/>
          <w:highlight w:val="cyan"/>
        </w:rPr>
        <w:t>. I</w:t>
      </w:r>
      <w:r w:rsidRPr="004328CE">
        <w:rPr>
          <w:rStyle w:val="StyleUnderline"/>
        </w:rPr>
        <w:t xml:space="preserve"> </w:t>
      </w:r>
      <w:r w:rsidRPr="004328CE">
        <w:rPr>
          <w:rStyle w:val="Emphasis"/>
        </w:rPr>
        <w:t xml:space="preserve">literally </w:t>
      </w:r>
      <w:r w:rsidRPr="004328CE">
        <w:rPr>
          <w:rStyle w:val="Emphasis"/>
          <w:highlight w:val="cyan"/>
        </w:rPr>
        <w:t>can’t think</w:t>
      </w:r>
      <w:r w:rsidRPr="004328CE">
        <w:rPr>
          <w:rStyle w:val="StyleUnderline"/>
          <w:highlight w:val="cyan"/>
        </w:rPr>
        <w:t xml:space="preserve"> of a </w:t>
      </w:r>
      <w:r w:rsidRPr="004328CE">
        <w:rPr>
          <w:rStyle w:val="Emphasis"/>
          <w:highlight w:val="cyan"/>
        </w:rPr>
        <w:t>single one</w:t>
      </w:r>
      <w:r w:rsidRPr="004328CE">
        <w:rPr>
          <w:rStyle w:val="StyleUnderline"/>
          <w:highlight w:val="cyan"/>
        </w:rPr>
        <w:t xml:space="preserve"> for whom</w:t>
      </w:r>
      <w:r w:rsidRPr="004328CE">
        <w:rPr>
          <w:rStyle w:val="StyleUnderline"/>
        </w:rPr>
        <w:t xml:space="preserve"> the “tenets of </w:t>
      </w:r>
      <w:r w:rsidRPr="004328CE">
        <w:rPr>
          <w:rStyle w:val="StyleUnderline"/>
          <w:highlight w:val="cyan"/>
        </w:rPr>
        <w:t>neoclassicism shape</w:t>
      </w:r>
      <w:r w:rsidRPr="004328CE">
        <w:rPr>
          <w:rStyle w:val="StyleUnderline"/>
        </w:rPr>
        <w:t xml:space="preserve"> their </w:t>
      </w:r>
      <w:r w:rsidRPr="004328CE">
        <w:rPr>
          <w:rStyle w:val="StyleUnderline"/>
          <w:highlight w:val="cyan"/>
        </w:rPr>
        <w:t>day-to-day work</w:t>
      </w:r>
      <w:r w:rsidRPr="004328CE">
        <w:rPr>
          <w:rStyle w:val="StyleUnderline"/>
        </w:rPr>
        <w:t>,”</w:t>
      </w:r>
      <w:r w:rsidRPr="004328CE">
        <w:rPr>
          <w:sz w:val="16"/>
        </w:rPr>
        <w:t xml:space="preserve"> as Reed puts it in his article. As for the charge that economics is guilty of a “neglect of technology,” this mystifies me as an economist—among many—currently researching technological change.</w:t>
      </w:r>
    </w:p>
    <w:p w14:paraId="44A52902" w14:textId="77777777" w:rsidR="009D672A" w:rsidRPr="004328CE" w:rsidRDefault="009D672A" w:rsidP="009D672A">
      <w:pPr>
        <w:rPr>
          <w:sz w:val="16"/>
        </w:rPr>
      </w:pPr>
      <w:r w:rsidRPr="004328CE">
        <w:rPr>
          <w:sz w:val="16"/>
        </w:rPr>
        <w:t>Yes, the subject is mathematical. It is not possible to do applied statistical estimation without writing things down as equations. Our models are written with mathematical notation as a shorthand and to enforce logical consistency, just as historians use models—”the causes of the First World War”—but write them out with lots of words.</w:t>
      </w:r>
    </w:p>
    <w:p w14:paraId="0F231503" w14:textId="77777777" w:rsidR="009D672A" w:rsidRPr="00BA5E3E" w:rsidRDefault="009D672A" w:rsidP="009D672A">
      <w:pPr>
        <w:rPr>
          <w:sz w:val="16"/>
        </w:rPr>
      </w:pPr>
      <w:r w:rsidRPr="00BA5E3E">
        <w:rPr>
          <w:rStyle w:val="StyleUnderline"/>
        </w:rPr>
        <w:t xml:space="preserve">It is </w:t>
      </w:r>
      <w:r w:rsidRPr="00BA5E3E">
        <w:rPr>
          <w:rStyle w:val="Emphasis"/>
        </w:rPr>
        <w:t>both bizarre and frustrating</w:t>
      </w:r>
      <w:r w:rsidRPr="00BA5E3E">
        <w:rPr>
          <w:rStyle w:val="StyleUnderline"/>
        </w:rPr>
        <w:t xml:space="preserve"> to </w:t>
      </w:r>
      <w:r w:rsidRPr="00BA5E3E">
        <w:rPr>
          <w:rStyle w:val="Emphasis"/>
        </w:rPr>
        <w:t>read over and over again</w:t>
      </w:r>
      <w:r w:rsidRPr="00BA5E3E">
        <w:rPr>
          <w:rStyle w:val="StyleUnderline"/>
        </w:rPr>
        <w:t xml:space="preserve"> the </w:t>
      </w:r>
      <w:r w:rsidRPr="00BA5E3E">
        <w:rPr>
          <w:rStyle w:val="Emphasis"/>
        </w:rPr>
        <w:t xml:space="preserve">same </w:t>
      </w:r>
      <w:r w:rsidRPr="004328CE">
        <w:rPr>
          <w:rStyle w:val="Emphasis"/>
          <w:highlight w:val="cyan"/>
        </w:rPr>
        <w:t>absurd claims</w:t>
      </w:r>
      <w:r w:rsidRPr="004328CE">
        <w:rPr>
          <w:rStyle w:val="StyleUnderline"/>
        </w:rPr>
        <w:t xml:space="preserve"> about economics. The caricature </w:t>
      </w:r>
      <w:r w:rsidRPr="004328CE">
        <w:rPr>
          <w:rStyle w:val="Emphasis"/>
          <w:highlight w:val="cyan"/>
        </w:rPr>
        <w:t>presumes</w:t>
      </w:r>
      <w:r w:rsidRPr="004328CE">
        <w:rPr>
          <w:rStyle w:val="StyleUnderline"/>
        </w:rPr>
        <w:t xml:space="preserve"> that </w:t>
      </w:r>
      <w:r w:rsidRPr="004328CE">
        <w:rPr>
          <w:rStyle w:val="StyleUnderline"/>
          <w:highlight w:val="cyan"/>
        </w:rPr>
        <w:t xml:space="preserve">practitioners </w:t>
      </w:r>
      <w:r w:rsidRPr="004328CE">
        <w:rPr>
          <w:rStyle w:val="Emphasis"/>
          <w:highlight w:val="cyan"/>
        </w:rPr>
        <w:t>pass</w:t>
      </w:r>
      <w:r w:rsidRPr="004328CE">
        <w:rPr>
          <w:rStyle w:val="Emphasis"/>
        </w:rPr>
        <w:t xml:space="preserve"> their </w:t>
      </w:r>
      <w:r w:rsidRPr="004328CE">
        <w:rPr>
          <w:rStyle w:val="Emphasis"/>
          <w:highlight w:val="cyan"/>
        </w:rPr>
        <w:t>careers</w:t>
      </w:r>
      <w:r w:rsidRPr="004328CE">
        <w:rPr>
          <w:rStyle w:val="StyleUnderline"/>
        </w:rPr>
        <w:t xml:space="preserve"> in the discipline </w:t>
      </w:r>
      <w:r w:rsidRPr="004328CE">
        <w:rPr>
          <w:rStyle w:val="Emphasis"/>
          <w:highlight w:val="cyan"/>
        </w:rPr>
        <w:t>without</w:t>
      </w:r>
      <w:r w:rsidRPr="004328CE">
        <w:rPr>
          <w:rStyle w:val="Emphasis"/>
        </w:rPr>
        <w:t xml:space="preserve"> ever </w:t>
      </w:r>
      <w:r w:rsidRPr="004328CE">
        <w:rPr>
          <w:rStyle w:val="Emphasis"/>
          <w:highlight w:val="cyan"/>
        </w:rPr>
        <w:t>being troubled</w:t>
      </w:r>
      <w:r w:rsidRPr="004328CE">
        <w:rPr>
          <w:rStyle w:val="StyleUnderline"/>
          <w:highlight w:val="cyan"/>
        </w:rPr>
        <w:t xml:space="preserve"> by </w:t>
      </w:r>
      <w:r w:rsidRPr="004328CE">
        <w:rPr>
          <w:rStyle w:val="Emphasis"/>
          <w:highlight w:val="cyan"/>
        </w:rPr>
        <w:t>another thought</w:t>
      </w:r>
      <w:r w:rsidRPr="004328CE">
        <w:rPr>
          <w:rStyle w:val="StyleUnderline"/>
          <w:highlight w:val="cyan"/>
        </w:rPr>
        <w:t xml:space="preserve"> after their </w:t>
      </w:r>
      <w:r w:rsidRPr="004328CE">
        <w:rPr>
          <w:rStyle w:val="Emphasis"/>
          <w:highlight w:val="cyan"/>
        </w:rPr>
        <w:t>first-year</w:t>
      </w:r>
      <w:r w:rsidRPr="004328CE">
        <w:rPr>
          <w:rStyle w:val="Emphasis"/>
        </w:rPr>
        <w:t xml:space="preserve"> undergraduate </w:t>
      </w:r>
      <w:r w:rsidRPr="004328CE">
        <w:rPr>
          <w:rStyle w:val="Emphasis"/>
          <w:highlight w:val="cyan"/>
        </w:rPr>
        <w:t>course</w:t>
      </w:r>
      <w:r w:rsidRPr="004328CE">
        <w:rPr>
          <w:rStyle w:val="StyleUnderline"/>
        </w:rPr>
        <w:t xml:space="preserve">. Critiques of this kind are </w:t>
      </w:r>
      <w:r w:rsidRPr="004328CE">
        <w:rPr>
          <w:rStyle w:val="StyleUnderline"/>
          <w:highlight w:val="cyan"/>
        </w:rPr>
        <w:t>like looking at</w:t>
      </w:r>
      <w:r w:rsidRPr="004328CE">
        <w:rPr>
          <w:rStyle w:val="StyleUnderline"/>
        </w:rPr>
        <w:t xml:space="preserve"> an </w:t>
      </w:r>
      <w:r w:rsidRPr="004328CE">
        <w:rPr>
          <w:rStyle w:val="Emphasis"/>
          <w:highlight w:val="cyan"/>
        </w:rPr>
        <w:t>intro</w:t>
      </w:r>
      <w:r w:rsidRPr="004328CE">
        <w:rPr>
          <w:rStyle w:val="Emphasis"/>
        </w:rPr>
        <w:t xml:space="preserve">ductory </w:t>
      </w:r>
      <w:r w:rsidRPr="004328CE">
        <w:rPr>
          <w:rStyle w:val="Emphasis"/>
          <w:highlight w:val="cyan"/>
        </w:rPr>
        <w:t>physics</w:t>
      </w:r>
      <w:r w:rsidRPr="004328CE">
        <w:rPr>
          <w:rStyle w:val="Emphasis"/>
        </w:rPr>
        <w:t xml:space="preserve"> textbook</w:t>
      </w:r>
      <w:r w:rsidRPr="004328CE">
        <w:rPr>
          <w:rStyle w:val="StyleUnderline"/>
        </w:rPr>
        <w:t xml:space="preserve"> </w:t>
      </w:r>
      <w:r w:rsidRPr="004328CE">
        <w:rPr>
          <w:rStyle w:val="StyleUnderline"/>
          <w:highlight w:val="cyan"/>
        </w:rPr>
        <w:t xml:space="preserve">and condemning physics for </w:t>
      </w:r>
      <w:r w:rsidRPr="004328CE">
        <w:rPr>
          <w:rStyle w:val="Emphasis"/>
          <w:highlight w:val="cyan"/>
        </w:rPr>
        <w:t>ignoring friction</w:t>
      </w:r>
      <w:r w:rsidRPr="004328CE">
        <w:rPr>
          <w:sz w:val="16"/>
        </w:rPr>
        <w:t>.</w:t>
      </w:r>
    </w:p>
    <w:p w14:paraId="4FE9BB0D" w14:textId="77777777" w:rsidR="009D672A" w:rsidRDefault="009D672A" w:rsidP="009D672A">
      <w:pPr>
        <w:pStyle w:val="Heading3"/>
      </w:pPr>
      <w:r>
        <w:t>Alt Fails---2AC</w:t>
      </w:r>
    </w:p>
    <w:p w14:paraId="54B9CCF2" w14:textId="77777777" w:rsidR="009D672A" w:rsidRDefault="009D672A" w:rsidP="009D672A">
      <w:pPr>
        <w:pStyle w:val="Heading4"/>
      </w:pPr>
      <w:r>
        <w:t xml:space="preserve">The alternative </w:t>
      </w:r>
      <w:r w:rsidRPr="00BA5E3E">
        <w:rPr>
          <w:u w:val="single"/>
        </w:rPr>
        <w:t>fails</w:t>
      </w:r>
      <w:r>
        <w:t>. It turns out planning on an economy is pretty hard…</w:t>
      </w:r>
    </w:p>
    <w:p w14:paraId="76F836FA" w14:textId="77777777" w:rsidR="009D672A" w:rsidRPr="00BA5E3E" w:rsidRDefault="009D672A" w:rsidP="009D672A">
      <w:r w:rsidRPr="006C2321">
        <w:rPr>
          <w:rStyle w:val="Style13ptBold"/>
        </w:rPr>
        <w:t>Tor, 19</w:t>
      </w:r>
      <w:r>
        <w:t>—Professor of Law and Director, Research Program on Law and Market Behavior, Notre Dame Law School (Avishalom, “Should Antitrust Survive Behavioral Economics?” Notre Dame Legal Studies Paper No. 1919, dml)</w:t>
      </w:r>
    </w:p>
    <w:p w14:paraId="2B621792" w14:textId="77777777" w:rsidR="009D672A" w:rsidRPr="00C7594D" w:rsidRDefault="009D672A" w:rsidP="009D672A">
      <w:pPr>
        <w:rPr>
          <w:sz w:val="16"/>
        </w:rPr>
      </w:pPr>
      <w:r w:rsidRPr="00C7594D">
        <w:rPr>
          <w:sz w:val="16"/>
        </w:rPr>
        <w:t xml:space="preserve">Where the comparison between competition and regulation is concerened, some models suggest the latter can outperform the former. Nonetheless, this advantage is typically limited to narrow market settings and, more importantly, depends on mostly unrealistic assumptions regarding regulators’ knowledge and ability. The limits of regulatory interventions are particularly significant, moreover, with respect to consumer choice. Indeed, </w:t>
      </w:r>
      <w:r w:rsidRPr="006C2321">
        <w:rPr>
          <w:rStyle w:val="StyleUnderline"/>
        </w:rPr>
        <w:t xml:space="preserve">interventions </w:t>
      </w:r>
      <w:r w:rsidRPr="00C7594D">
        <w:rPr>
          <w:rStyle w:val="StyleUnderline"/>
        </w:rPr>
        <w:t>that limit sellers’</w:t>
      </w:r>
      <w:r w:rsidRPr="006C2321">
        <w:rPr>
          <w:rStyle w:val="StyleUnderline"/>
        </w:rPr>
        <w:t xml:space="preserve"> manipulation of consumer choice</w:t>
      </w:r>
      <w:r w:rsidRPr="00C7594D">
        <w:rPr>
          <w:sz w:val="16"/>
        </w:rPr>
        <w:t xml:space="preserve"> might be beneficial, but they </w:t>
      </w:r>
      <w:r w:rsidRPr="006C2321">
        <w:rPr>
          <w:rStyle w:val="StyleUnderline"/>
        </w:rPr>
        <w:t xml:space="preserve">function best as </w:t>
      </w:r>
      <w:r w:rsidRPr="00C7594D">
        <w:rPr>
          <w:rStyle w:val="Emphasis"/>
        </w:rPr>
        <w:t>complements</w:t>
      </w:r>
      <w:r w:rsidRPr="006C2321">
        <w:rPr>
          <w:rStyle w:val="StyleUnderline"/>
        </w:rPr>
        <w:t xml:space="preserve"> for </w:t>
      </w:r>
      <w:r w:rsidRPr="00C7594D">
        <w:rPr>
          <w:rStyle w:val="Emphasis"/>
        </w:rPr>
        <w:t>competition-favoring policies</w:t>
      </w:r>
      <w:r w:rsidRPr="00C7594D">
        <w:rPr>
          <w:sz w:val="16"/>
        </w:rPr>
        <w:t xml:space="preserve">. Regulatory </w:t>
      </w:r>
      <w:r w:rsidRPr="00406716">
        <w:rPr>
          <w:rStyle w:val="StyleUnderline"/>
          <w:highlight w:val="cyan"/>
        </w:rPr>
        <w:t xml:space="preserve">efforts to </w:t>
      </w:r>
      <w:r w:rsidRPr="00406716">
        <w:rPr>
          <w:rStyle w:val="Emphasis"/>
          <w:highlight w:val="cyan"/>
        </w:rPr>
        <w:t>directly</w:t>
      </w:r>
      <w:r w:rsidRPr="00C7594D">
        <w:rPr>
          <w:rStyle w:val="Emphasis"/>
        </w:rPr>
        <w:t xml:space="preserve"> constrain</w:t>
      </w:r>
      <w:r w:rsidRPr="006C2321">
        <w:rPr>
          <w:rStyle w:val="StyleUnderline"/>
        </w:rPr>
        <w:t xml:space="preserve"> and </w:t>
      </w:r>
      <w:r w:rsidRPr="00406716">
        <w:rPr>
          <w:rStyle w:val="Emphasis"/>
          <w:highlight w:val="cyan"/>
        </w:rPr>
        <w:t>determine</w:t>
      </w:r>
      <w:r w:rsidRPr="00406716">
        <w:rPr>
          <w:rStyle w:val="StyleUnderline"/>
          <w:highlight w:val="cyan"/>
        </w:rPr>
        <w:t xml:space="preserve"> consumer choice</w:t>
      </w:r>
      <w:r w:rsidRPr="00C7594D">
        <w:rPr>
          <w:sz w:val="16"/>
        </w:rPr>
        <w:t xml:space="preserve">, in contrast, </w:t>
      </w:r>
      <w:r w:rsidRPr="00406716">
        <w:rPr>
          <w:rStyle w:val="StyleUnderline"/>
          <w:highlight w:val="cyan"/>
        </w:rPr>
        <w:t>are</w:t>
      </w:r>
      <w:r w:rsidRPr="00C7594D">
        <w:rPr>
          <w:sz w:val="16"/>
        </w:rPr>
        <w:t xml:space="preserve"> usually </w:t>
      </w:r>
      <w:r w:rsidRPr="00406716">
        <w:rPr>
          <w:rStyle w:val="Emphasis"/>
          <w:highlight w:val="cyan"/>
        </w:rPr>
        <w:t>unlikely</w:t>
      </w:r>
      <w:r w:rsidRPr="00406716">
        <w:rPr>
          <w:rStyle w:val="StyleUnderline"/>
          <w:highlight w:val="cyan"/>
        </w:rPr>
        <w:t xml:space="preserve"> to improve</w:t>
      </w:r>
      <w:r w:rsidRPr="006C2321">
        <w:rPr>
          <w:rStyle w:val="StyleUnderline"/>
        </w:rPr>
        <w:t xml:space="preserve"> consumer </w:t>
      </w:r>
      <w:r w:rsidRPr="00406716">
        <w:rPr>
          <w:rStyle w:val="StyleUnderline"/>
          <w:highlight w:val="cyan"/>
        </w:rPr>
        <w:t xml:space="preserve">welfare and </w:t>
      </w:r>
      <w:r w:rsidRPr="001A7FCA">
        <w:rPr>
          <w:rStyle w:val="Emphasis"/>
          <w:highlight w:val="cyan"/>
        </w:rPr>
        <w:t>cannot replace competition</w:t>
      </w:r>
      <w:r w:rsidRPr="001A7FCA">
        <w:rPr>
          <w:rStyle w:val="StyleUnderline"/>
          <w:highlight w:val="cyan"/>
        </w:rPr>
        <w:t xml:space="preserve"> </w:t>
      </w:r>
      <w:r w:rsidRPr="00406716">
        <w:rPr>
          <w:rStyle w:val="StyleUnderline"/>
          <w:highlight w:val="cyan"/>
        </w:rPr>
        <w:t xml:space="preserve">as the </w:t>
      </w:r>
      <w:r w:rsidRPr="001A7FCA">
        <w:rPr>
          <w:rStyle w:val="Emphasis"/>
          <w:highlight w:val="cyan"/>
        </w:rPr>
        <w:t>fundamental policy approach</w:t>
      </w:r>
      <w:r w:rsidRPr="001A7FCA">
        <w:rPr>
          <w:rStyle w:val="StyleUnderline"/>
        </w:rPr>
        <w:t xml:space="preserve"> </w:t>
      </w:r>
      <w:r w:rsidRPr="00406716">
        <w:rPr>
          <w:rStyle w:val="StyleUnderline"/>
          <w:highlight w:val="cyan"/>
        </w:rPr>
        <w:t>to market behavior</w:t>
      </w:r>
      <w:r w:rsidRPr="006C2321">
        <w:rPr>
          <w:rStyle w:val="StyleUnderline"/>
        </w:rPr>
        <w:t xml:space="preserve"> across the board</w:t>
      </w:r>
      <w:r w:rsidRPr="00C7594D">
        <w:rPr>
          <w:sz w:val="16"/>
        </w:rPr>
        <w:t xml:space="preserve">. </w:t>
      </w:r>
    </w:p>
    <w:p w14:paraId="6D2F1487" w14:textId="77777777" w:rsidR="009D672A" w:rsidRPr="00C7594D" w:rsidRDefault="009D672A" w:rsidP="009D672A">
      <w:pPr>
        <w:rPr>
          <w:sz w:val="16"/>
        </w:rPr>
      </w:pPr>
      <w:r w:rsidRPr="00C7594D">
        <w:rPr>
          <w:sz w:val="16"/>
        </w:rPr>
        <w:t xml:space="preserve">Frequently, </w:t>
      </w:r>
      <w:r w:rsidRPr="006C2321">
        <w:rPr>
          <w:rStyle w:val="StyleUnderline"/>
        </w:rPr>
        <w:t xml:space="preserve">the </w:t>
      </w:r>
      <w:r w:rsidRPr="00406716">
        <w:rPr>
          <w:rStyle w:val="Emphasis"/>
          <w:highlight w:val="cyan"/>
        </w:rPr>
        <w:t>strategic responses of</w:t>
      </w:r>
      <w:r w:rsidRPr="00014A24">
        <w:rPr>
          <w:rStyle w:val="Emphasis"/>
        </w:rPr>
        <w:t xml:space="preserve"> rational </w:t>
      </w:r>
      <w:r w:rsidRPr="00406716">
        <w:rPr>
          <w:rStyle w:val="Emphasis"/>
          <w:highlight w:val="cyan"/>
        </w:rPr>
        <w:t>producers</w:t>
      </w:r>
      <w:r w:rsidRPr="00C7594D">
        <w:rPr>
          <w:sz w:val="16"/>
        </w:rPr>
        <w:t xml:space="preserve"> to the predictable mistakes of some boundedly rational consumers </w:t>
      </w:r>
      <w:r w:rsidRPr="006C2321">
        <w:rPr>
          <w:rStyle w:val="StyleUnderline"/>
        </w:rPr>
        <w:t xml:space="preserve">also </w:t>
      </w:r>
      <w:r w:rsidRPr="00406716">
        <w:rPr>
          <w:rStyle w:val="StyleUnderline"/>
          <w:highlight w:val="cyan"/>
        </w:rPr>
        <w:t>render</w:t>
      </w:r>
      <w:r w:rsidRPr="00C7594D">
        <w:rPr>
          <w:sz w:val="16"/>
        </w:rPr>
        <w:t xml:space="preserve"> regulatory </w:t>
      </w:r>
      <w:r w:rsidRPr="00406716">
        <w:rPr>
          <w:rStyle w:val="StyleUnderline"/>
          <w:highlight w:val="cyan"/>
        </w:rPr>
        <w:t xml:space="preserve">alternatives to competition </w:t>
      </w:r>
      <w:r w:rsidRPr="00406716">
        <w:rPr>
          <w:rStyle w:val="Emphasis"/>
          <w:highlight w:val="cyan"/>
        </w:rPr>
        <w:t>inefficient</w:t>
      </w:r>
      <w:r w:rsidRPr="006C2321">
        <w:rPr>
          <w:rStyle w:val="StyleUnderline"/>
        </w:rPr>
        <w:t xml:space="preserve"> or</w:t>
      </w:r>
      <w:r w:rsidRPr="00C7594D">
        <w:rPr>
          <w:sz w:val="16"/>
        </w:rPr>
        <w:t xml:space="preserve"> at least </w:t>
      </w:r>
      <w:r w:rsidRPr="00BA5E3E">
        <w:rPr>
          <w:rStyle w:val="StyleUnderline"/>
          <w:highlight w:val="cyan"/>
        </w:rPr>
        <w:t xml:space="preserve">effective </w:t>
      </w:r>
      <w:r w:rsidRPr="00BA5E3E">
        <w:rPr>
          <w:rStyle w:val="Emphasis"/>
          <w:highlight w:val="cyan"/>
        </w:rPr>
        <w:t>only</w:t>
      </w:r>
      <w:r w:rsidRPr="00BA5E3E">
        <w:rPr>
          <w:rStyle w:val="StyleUnderline"/>
          <w:highlight w:val="cyan"/>
        </w:rPr>
        <w:t xml:space="preserve"> under</w:t>
      </w:r>
      <w:r w:rsidRPr="006C2321">
        <w:rPr>
          <w:rStyle w:val="StyleUnderline"/>
        </w:rPr>
        <w:t xml:space="preserve"> </w:t>
      </w:r>
      <w:r w:rsidRPr="00014A24">
        <w:rPr>
          <w:rStyle w:val="Emphasis"/>
        </w:rPr>
        <w:t xml:space="preserve">very </w:t>
      </w:r>
      <w:r w:rsidRPr="00BA5E3E">
        <w:rPr>
          <w:rStyle w:val="Emphasis"/>
          <w:highlight w:val="cyan"/>
        </w:rPr>
        <w:t>specific circumstances</w:t>
      </w:r>
      <w:r w:rsidRPr="00BA5E3E">
        <w:rPr>
          <w:rStyle w:val="StyleUnderline"/>
        </w:rPr>
        <w:t xml:space="preserve">. </w:t>
      </w:r>
      <w:r w:rsidRPr="00BA5E3E">
        <w:rPr>
          <w:rStyle w:val="StyleUnderline"/>
          <w:highlight w:val="cyan"/>
        </w:rPr>
        <w:t>Even when</w:t>
      </w:r>
      <w:r w:rsidRPr="00C7594D">
        <w:rPr>
          <w:sz w:val="16"/>
        </w:rPr>
        <w:t xml:space="preserve"> simple </w:t>
      </w:r>
      <w:r w:rsidRPr="00BA5E3E">
        <w:rPr>
          <w:rStyle w:val="Emphasis"/>
          <w:highlight w:val="cyan"/>
        </w:rPr>
        <w:t>models</w:t>
      </w:r>
      <w:r w:rsidRPr="00C7594D">
        <w:rPr>
          <w:sz w:val="16"/>
        </w:rPr>
        <w:t xml:space="preserve"> suggest that direct regulation of price or other product characteristics </w:t>
      </w:r>
      <w:r w:rsidRPr="006C2321">
        <w:rPr>
          <w:rStyle w:val="StyleUnderline"/>
        </w:rPr>
        <w:t xml:space="preserve">can </w:t>
      </w:r>
      <w:r w:rsidRPr="00BA5E3E">
        <w:rPr>
          <w:rStyle w:val="Emphasis"/>
          <w:highlight w:val="cyan"/>
        </w:rPr>
        <w:t>outperform competition</w:t>
      </w:r>
      <w:r w:rsidRPr="00C7594D">
        <w:rPr>
          <w:sz w:val="16"/>
        </w:rPr>
        <w:t xml:space="preserve">, </w:t>
      </w:r>
      <w:r w:rsidRPr="006C2321">
        <w:rPr>
          <w:rStyle w:val="StyleUnderline"/>
        </w:rPr>
        <w:t xml:space="preserve">the </w:t>
      </w:r>
      <w:r w:rsidRPr="00BA5E3E">
        <w:rPr>
          <w:rStyle w:val="Emphasis"/>
          <w:highlight w:val="cyan"/>
        </w:rPr>
        <w:t>reality</w:t>
      </w:r>
      <w:r w:rsidRPr="006C2321">
        <w:rPr>
          <w:rStyle w:val="StyleUnderline"/>
        </w:rPr>
        <w:t xml:space="preserve"> involved</w:t>
      </w:r>
      <w:r w:rsidRPr="00C7594D">
        <w:rPr>
          <w:sz w:val="16"/>
        </w:rPr>
        <w:t xml:space="preserve"> in implementing such regulation </w:t>
      </w:r>
      <w:r w:rsidRPr="00BA5E3E">
        <w:rPr>
          <w:rStyle w:val="StyleUnderline"/>
          <w:highlight w:val="cyan"/>
        </w:rPr>
        <w:t>is</w:t>
      </w:r>
      <w:r w:rsidRPr="006C2321">
        <w:rPr>
          <w:rStyle w:val="StyleUnderline"/>
        </w:rPr>
        <w:t xml:space="preserve"> likely to be </w:t>
      </w:r>
      <w:r w:rsidRPr="00014A24">
        <w:rPr>
          <w:rStyle w:val="Emphasis"/>
        </w:rPr>
        <w:t xml:space="preserve">far </w:t>
      </w:r>
      <w:r w:rsidRPr="00BA5E3E">
        <w:rPr>
          <w:rStyle w:val="Emphasis"/>
          <w:highlight w:val="cyan"/>
        </w:rPr>
        <w:t>more challenging</w:t>
      </w:r>
      <w:r w:rsidRPr="00C7594D">
        <w:rPr>
          <w:sz w:val="16"/>
        </w:rPr>
        <w:t xml:space="preserve">, as the public choice literature describes at length and </w:t>
      </w:r>
      <w:r w:rsidRPr="00014A24">
        <w:rPr>
          <w:rStyle w:val="Emphasis"/>
        </w:rPr>
        <w:t xml:space="preserve">amply </w:t>
      </w:r>
      <w:r w:rsidRPr="00BA5E3E">
        <w:rPr>
          <w:rStyle w:val="Emphasis"/>
          <w:highlight w:val="cyan"/>
        </w:rPr>
        <w:t>illustrated</w:t>
      </w:r>
      <w:r w:rsidRPr="00BA5E3E">
        <w:rPr>
          <w:rStyle w:val="StyleUnderline"/>
          <w:highlight w:val="cyan"/>
        </w:rPr>
        <w:t xml:space="preserve"> by</w:t>
      </w:r>
      <w:r w:rsidRPr="006C2321">
        <w:rPr>
          <w:rStyle w:val="StyleUnderline"/>
        </w:rPr>
        <w:t xml:space="preserve"> the </w:t>
      </w:r>
      <w:r w:rsidRPr="00BA5E3E">
        <w:rPr>
          <w:rStyle w:val="Emphasis"/>
          <w:highlight w:val="cyan"/>
        </w:rPr>
        <w:t>empirical evidence</w:t>
      </w:r>
      <w:r w:rsidRPr="00C7594D">
        <w:rPr>
          <w:sz w:val="16"/>
        </w:rPr>
        <w:t>.</w:t>
      </w:r>
    </w:p>
    <w:p w14:paraId="42336CBD" w14:textId="77777777" w:rsidR="009D672A" w:rsidRDefault="009D672A" w:rsidP="009D672A">
      <w:pPr>
        <w:rPr>
          <w:sz w:val="16"/>
        </w:rPr>
      </w:pPr>
      <w:r w:rsidRPr="00C7594D">
        <w:rPr>
          <w:sz w:val="16"/>
        </w:rPr>
        <w:t xml:space="preserve">Caution regarding the likely benefits of regulatory </w:t>
      </w:r>
      <w:r w:rsidRPr="00BA5E3E">
        <w:rPr>
          <w:rStyle w:val="StyleUnderline"/>
          <w:highlight w:val="cyan"/>
        </w:rPr>
        <w:t>alternatives</w:t>
      </w:r>
      <w:r w:rsidRPr="00406716">
        <w:rPr>
          <w:rStyle w:val="StyleUnderline"/>
        </w:rPr>
        <w:t xml:space="preserve"> to competition</w:t>
      </w:r>
      <w:r w:rsidRPr="00C7594D">
        <w:rPr>
          <w:sz w:val="16"/>
        </w:rPr>
        <w:t xml:space="preserve"> is further suggested by regulators’ own bounded rationality. And while </w:t>
      </w:r>
      <w:r w:rsidRPr="00014A24">
        <w:rPr>
          <w:sz w:val="16"/>
          <w:szCs w:val="16"/>
        </w:rPr>
        <w:t>regulators</w:t>
      </w:r>
      <w:r w:rsidRPr="00C7594D">
        <w:rPr>
          <w:sz w:val="16"/>
        </w:rPr>
        <w:t xml:space="preserve"> are better positioned than individual consumers to avoid systematic error, they still </w:t>
      </w:r>
      <w:r w:rsidRPr="00BA5E3E">
        <w:rPr>
          <w:rStyle w:val="StyleUnderline"/>
          <w:highlight w:val="cyan"/>
        </w:rPr>
        <w:t>are at</w:t>
      </w:r>
      <w:r w:rsidRPr="006C2321">
        <w:rPr>
          <w:rStyle w:val="StyleUnderline"/>
        </w:rPr>
        <w:t xml:space="preserve"> a </w:t>
      </w:r>
      <w:r w:rsidRPr="00014A24">
        <w:rPr>
          <w:rStyle w:val="Emphasis"/>
        </w:rPr>
        <w:t xml:space="preserve">substantial </w:t>
      </w:r>
      <w:r w:rsidRPr="00BA5E3E">
        <w:rPr>
          <w:rStyle w:val="Emphasis"/>
          <w:highlight w:val="cyan"/>
        </w:rPr>
        <w:t>disadvantage</w:t>
      </w:r>
      <w:r w:rsidRPr="00BA5E3E">
        <w:rPr>
          <w:rStyle w:val="StyleUnderline"/>
          <w:highlight w:val="cyan"/>
        </w:rPr>
        <w:t xml:space="preserve"> vis a vis </w:t>
      </w:r>
      <w:r w:rsidRPr="00BA5E3E">
        <w:rPr>
          <w:rStyle w:val="Emphasis"/>
          <w:highlight w:val="cyan"/>
        </w:rPr>
        <w:t>sophisticated firms</w:t>
      </w:r>
      <w:r w:rsidRPr="00BA5E3E">
        <w:rPr>
          <w:rStyle w:val="StyleUnderline"/>
        </w:rPr>
        <w:t xml:space="preserve"> that </w:t>
      </w:r>
      <w:r w:rsidRPr="00BA5E3E">
        <w:rPr>
          <w:rStyle w:val="Emphasis"/>
        </w:rPr>
        <w:t>react stra</w:t>
      </w:r>
      <w:r w:rsidRPr="00014A24">
        <w:rPr>
          <w:rStyle w:val="Emphasis"/>
        </w:rPr>
        <w:t>tegically</w:t>
      </w:r>
      <w:r w:rsidRPr="006C2321">
        <w:rPr>
          <w:rStyle w:val="StyleUnderline"/>
        </w:rPr>
        <w:t xml:space="preserve"> to their interventions</w:t>
      </w:r>
      <w:r w:rsidRPr="00C7594D">
        <w:rPr>
          <w:sz w:val="16"/>
        </w:rPr>
        <w:t xml:space="preserve">. </w:t>
      </w:r>
    </w:p>
    <w:p w14:paraId="49DF6580" w14:textId="77777777" w:rsidR="009D672A" w:rsidRPr="008C0EA5" w:rsidRDefault="009D672A" w:rsidP="009D672A">
      <w:pPr>
        <w:pStyle w:val="Heading4"/>
      </w:pPr>
      <w:r>
        <w:t xml:space="preserve">Centralized planning fails, even with perfect tech---but the alt ensures digital authoritarianism </w:t>
      </w:r>
    </w:p>
    <w:p w14:paraId="1A45CD59" w14:textId="77777777" w:rsidR="009D672A" w:rsidRDefault="009D672A" w:rsidP="009D672A">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02E38DC0" w14:textId="77777777" w:rsidR="009D672A" w:rsidRPr="00D54BC9" w:rsidRDefault="009D672A" w:rsidP="009D672A">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6EC1BDFD" w14:textId="77777777" w:rsidR="009D672A" w:rsidRPr="00D54BC9" w:rsidRDefault="009D672A" w:rsidP="009D672A">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19A27871" w14:textId="77777777" w:rsidR="009D672A" w:rsidRPr="00D54BC9" w:rsidRDefault="009D672A" w:rsidP="009D672A">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08F35641" w14:textId="77777777" w:rsidR="009D672A" w:rsidRDefault="009D672A" w:rsidP="009D672A">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7A40AEDC" w14:textId="77777777" w:rsidR="009D672A" w:rsidRPr="00D54BC9" w:rsidRDefault="009D672A" w:rsidP="009D672A">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1E81376B" w14:textId="77777777" w:rsidR="009D672A" w:rsidRDefault="009D672A" w:rsidP="009D672A">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5E37C355" w14:textId="77777777" w:rsidR="009D672A" w:rsidRPr="00D54BC9" w:rsidRDefault="009D672A" w:rsidP="009D672A">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1C4D8E50" w14:textId="77777777" w:rsidR="009D672A" w:rsidRPr="00D54BC9" w:rsidRDefault="009D672A" w:rsidP="009D672A">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66596542" w14:textId="77777777" w:rsidR="009D672A" w:rsidRPr="00D54BC9" w:rsidRDefault="009D672A" w:rsidP="009D672A">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0E8E78C9" w14:textId="77777777" w:rsidR="009D672A" w:rsidRPr="00D54BC9" w:rsidRDefault="009D672A" w:rsidP="009D672A">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0ABC6867" w14:textId="77777777" w:rsidR="009D672A" w:rsidRPr="00D54BC9" w:rsidRDefault="009D672A" w:rsidP="009D672A">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78FDDF6D" w14:textId="77777777" w:rsidR="009D672A" w:rsidRPr="00D54BC9" w:rsidRDefault="009D672A" w:rsidP="009D672A">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3E7158A7" w14:textId="77777777" w:rsidR="009D672A" w:rsidRDefault="009D672A" w:rsidP="009D672A">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1D62C27B" w14:textId="77777777" w:rsidR="009D672A" w:rsidRPr="00D54BC9" w:rsidRDefault="009D672A" w:rsidP="009D672A">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70CBAAEB" w14:textId="77777777" w:rsidR="009D672A" w:rsidRDefault="009D672A" w:rsidP="009D672A">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5068E917" w14:textId="77777777" w:rsidR="009D672A" w:rsidRDefault="009D672A" w:rsidP="009D672A">
      <w:pPr>
        <w:pStyle w:val="Heading3"/>
      </w:pPr>
      <w:r>
        <w:t>Alt Fails (Cap)---2AC</w:t>
      </w:r>
    </w:p>
    <w:p w14:paraId="63C2EA99" w14:textId="77777777" w:rsidR="009D672A" w:rsidRDefault="009D672A" w:rsidP="009D672A">
      <w:pPr>
        <w:pStyle w:val="Heading4"/>
      </w:pPr>
      <w:r>
        <w:t xml:space="preserve">Alt has </w:t>
      </w:r>
      <w:r w:rsidRPr="00A16AE1">
        <w:rPr>
          <w:u w:val="single"/>
        </w:rPr>
        <w:t>zero chance</w:t>
      </w:r>
      <w:r>
        <w:t xml:space="preserve"> of success---prefer quantitative studies that analyze </w:t>
      </w:r>
      <w:r w:rsidRPr="00A16AE1">
        <w:rPr>
          <w:u w:val="single"/>
        </w:rPr>
        <w:t>one-thousand years</w:t>
      </w:r>
      <w:r>
        <w:t xml:space="preserve"> of data---gradual reforms</w:t>
      </w:r>
    </w:p>
    <w:p w14:paraId="47AEE837" w14:textId="77777777" w:rsidR="009D672A" w:rsidRDefault="009D672A" w:rsidP="009D672A">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 Sage Online]</w:t>
      </w:r>
    </w:p>
    <w:p w14:paraId="1C0F70C1" w14:textId="77777777" w:rsidR="009D672A" w:rsidRDefault="009D672A" w:rsidP="009D672A">
      <w:r>
        <w:t xml:space="preserve">David Calnitsky, Published August 8, 2021 </w:t>
      </w:r>
    </w:p>
    <w:p w14:paraId="17656FBC" w14:textId="77777777" w:rsidR="009D672A" w:rsidRDefault="009D672A" w:rsidP="009D672A">
      <w:pPr>
        <w:rPr>
          <w:rStyle w:val="StyleUnderline"/>
        </w:rPr>
      </w:pPr>
      <w:r w:rsidRPr="00FC35D9">
        <w:rPr>
          <w:sz w:val="16"/>
        </w:rPr>
        <w:t xml:space="preserve">I do not, however, think that </w:t>
      </w:r>
      <w:r w:rsidRPr="00FC35D9">
        <w:rPr>
          <w:rStyle w:val="Emphasis"/>
          <w:highlight w:val="cyan"/>
        </w:rPr>
        <w:t>the rev</w:t>
      </w:r>
      <w:r w:rsidRPr="00EF1BCE">
        <w:rPr>
          <w:rStyle w:val="Emphasis"/>
        </w:rPr>
        <w:t xml:space="preserve">olutionary road </w:t>
      </w:r>
      <w:r w:rsidRPr="00FC35D9">
        <w:rPr>
          <w:rStyle w:val="Emphasis"/>
          <w:highlight w:val="cyan"/>
        </w:rPr>
        <w:t>is</w:t>
      </w:r>
      <w:r w:rsidRPr="00FC35D9">
        <w:rPr>
          <w:sz w:val="16"/>
        </w:rPr>
        <w:t xml:space="preserve"> implausible. Rather, it is </w:t>
      </w:r>
      <w:r w:rsidRPr="00FC35D9">
        <w:rPr>
          <w:rStyle w:val="Emphasis"/>
          <w:highlight w:val="cyan"/>
        </w:rPr>
        <w:t>impossible</w:t>
      </w:r>
      <w:r w:rsidRPr="00FC35D9">
        <w:rPr>
          <w:sz w:val="16"/>
        </w:rPr>
        <w:t xml:space="preserve">, at least </w:t>
      </w:r>
      <w:r w:rsidRPr="00EF1BCE">
        <w:rPr>
          <w:rStyle w:val="StyleUnderline"/>
        </w:rPr>
        <w:t>inside the rich capitalist democracies</w:t>
      </w:r>
      <w:r w:rsidRPr="00FC35D9">
        <w:rPr>
          <w:sz w:val="16"/>
        </w:rPr>
        <w:t xml:space="preserve">. </w:t>
      </w:r>
      <w:r w:rsidRPr="00EF1BCE">
        <w:rPr>
          <w:rStyle w:val="StyleUnderline"/>
        </w:rPr>
        <w:t>And between the implausible and the impossible the choice is clear.</w:t>
      </w:r>
    </w:p>
    <w:p w14:paraId="297C4E0C" w14:textId="77777777" w:rsidR="009D672A" w:rsidRPr="00FC35D9" w:rsidRDefault="009D672A" w:rsidP="009D672A">
      <w:pPr>
        <w:rPr>
          <w:sz w:val="16"/>
        </w:rPr>
      </w:pPr>
      <w:r w:rsidRPr="00FC35D9">
        <w:rPr>
          <w:sz w:val="16"/>
        </w:rPr>
        <w:t xml:space="preserve">Again, </w:t>
      </w:r>
      <w:r w:rsidRPr="00EF1BCE">
        <w:rPr>
          <w:rStyle w:val="StyleUnderline"/>
        </w:rPr>
        <w:t>this can be framed as an empirical hypothesis</w:t>
      </w:r>
      <w:r w:rsidRPr="00FC35D9">
        <w:rPr>
          <w:sz w:val="16"/>
        </w:rPr>
        <w:t xml:space="preserve">: </w:t>
      </w:r>
      <w:r w:rsidRPr="00FC35D9">
        <w:rPr>
          <w:rStyle w:val="Emphasis"/>
          <w:highlight w:val="cyan"/>
        </w:rPr>
        <w:t>You do not see rev</w:t>
      </w:r>
      <w:r w:rsidRPr="00EF1BCE">
        <w:rPr>
          <w:rStyle w:val="Emphasis"/>
        </w:rPr>
        <w:t>olution</w:t>
      </w:r>
      <w:r w:rsidRPr="00FC35D9">
        <w:rPr>
          <w:rStyle w:val="Emphasis"/>
          <w:highlight w:val="cyan"/>
        </w:rPr>
        <w:t>s</w:t>
      </w:r>
      <w:r w:rsidRPr="00EF1BCE">
        <w:rPr>
          <w:rStyle w:val="Emphasis"/>
        </w:rPr>
        <w:t xml:space="preserve"> </w:t>
      </w:r>
      <w:r w:rsidRPr="00FC35D9">
        <w:rPr>
          <w:rStyle w:val="Emphasis"/>
          <w:highlight w:val="cyan"/>
        </w:rPr>
        <w:t>in developed capitalist democracies</w:t>
      </w:r>
      <w:r w:rsidRPr="00FC35D9">
        <w:rPr>
          <w:sz w:val="16"/>
        </w:rPr>
        <w:t xml:space="preserve">. As Przeworski and Limongi (1997) have written, </w:t>
      </w:r>
      <w:r w:rsidRPr="00EF1BCE">
        <w:rPr>
          <w:rStyle w:val="StyleUnderline"/>
        </w:rPr>
        <w:t xml:space="preserve">there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FC35D9">
        <w:rPr>
          <w:rStyle w:val="StyleUnderline"/>
          <w:highlight w:val="cyan"/>
        </w:rPr>
        <w:t xml:space="preserve">Drawing on a </w:t>
      </w:r>
      <w:r w:rsidRPr="00FC35D9">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FC35D9">
        <w:rPr>
          <w:rStyle w:val="Emphasis"/>
          <w:highlight w:val="cyan"/>
        </w:rPr>
        <w:t>not one had collapsed</w:t>
      </w:r>
      <w:r w:rsidRPr="00FC35D9">
        <w:rPr>
          <w:rStyle w:val="StyleUnderline"/>
          <w:highlight w:val="cyan"/>
        </w:rPr>
        <w:t xml:space="preserve"> with</w:t>
      </w:r>
      <w:r w:rsidRPr="00EF1BCE">
        <w:rPr>
          <w:rStyle w:val="StyleUnderline"/>
        </w:rPr>
        <w:t xml:space="preserve"> a per-capita </w:t>
      </w:r>
      <w:r w:rsidRPr="00FC35D9">
        <w:rPr>
          <w:rStyle w:val="StyleUnderline"/>
          <w:highlight w:val="cyan"/>
        </w:rPr>
        <w:t>GDP higher than</w:t>
      </w:r>
      <w:r w:rsidRPr="00EF1BCE">
        <w:rPr>
          <w:rStyle w:val="StyleUnderline"/>
        </w:rPr>
        <w:t xml:space="preserve"> that of </w:t>
      </w:r>
      <w:r w:rsidRPr="00FC35D9">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GDP brings with it an enormous amount of regime stability. </w:t>
      </w:r>
      <w:r w:rsidRPr="00FC35D9">
        <w:rPr>
          <w:rStyle w:val="StyleUnderline"/>
          <w:highlight w:val="cyan"/>
        </w:rPr>
        <w:t>These</w:t>
      </w:r>
      <w:r w:rsidRPr="00EF1BCE">
        <w:rPr>
          <w:rStyle w:val="StyleUnderline"/>
        </w:rPr>
        <w:t xml:space="preserve"> data in fact </w:t>
      </w:r>
      <w:r w:rsidRPr="00FC35D9">
        <w:rPr>
          <w:rStyle w:val="StyleUnderline"/>
          <w:highlight w:val="cyan"/>
        </w:rPr>
        <w:t xml:space="preserve">include </w:t>
      </w:r>
      <w:r w:rsidRPr="00FC35D9">
        <w:rPr>
          <w:rStyle w:val="Emphasis"/>
          <w:highlight w:val="cyan"/>
        </w:rPr>
        <w:t>any kind of regime collapse</w:t>
      </w:r>
      <w:r w:rsidRPr="00EF1BCE">
        <w:rPr>
          <w:rStyle w:val="StyleUnderline"/>
        </w:rPr>
        <w:t>;</w:t>
      </w:r>
      <w:r w:rsidRPr="00FC35D9">
        <w:rPr>
          <w:sz w:val="16"/>
        </w:rPr>
        <w:t xml:space="preserve"> </w:t>
      </w:r>
      <w:r w:rsidRPr="00FC35D9">
        <w:rPr>
          <w:rStyle w:val="StyleUnderline"/>
        </w:rPr>
        <w:t>narrowing the data to socialist revolution makes the empirical case against it even more impressive.</w:t>
      </w:r>
      <w:r w:rsidRPr="00FC35D9">
        <w:rPr>
          <w:sz w:val="16"/>
        </w:rPr>
        <w:t xml:space="preserve"> Any case for revolution must begin by acknowledging rather than ignoring this evidence.</w:t>
      </w:r>
    </w:p>
    <w:p w14:paraId="20CAF887" w14:textId="77777777" w:rsidR="009D672A" w:rsidRPr="00FC35D9" w:rsidRDefault="009D672A" w:rsidP="009D672A">
      <w:pPr>
        <w:rPr>
          <w:sz w:val="16"/>
        </w:rPr>
      </w:pPr>
      <w:r w:rsidRPr="00FC35D9">
        <w:rPr>
          <w:sz w:val="16"/>
        </w:rPr>
        <w:t xml:space="preserve">To look at this question in a different way, I draw on the Cross-National Time-Series Data Archive, which contains information on revolutions (rather than government collapse) for over 200 countries since 1919. </w:t>
      </w:r>
      <w:r w:rsidRPr="00EF1BCE">
        <w:rPr>
          <w:rStyle w:val="StyleUnderline"/>
        </w:rPr>
        <w:t>Their definition of revolution is very broad</w:t>
      </w:r>
      <w:r w:rsidRPr="00FC35D9">
        <w:rPr>
          <w:sz w:val="16"/>
        </w:rPr>
        <w:t xml:space="preserve"> (see footnote 7) </w:t>
      </w:r>
      <w:r w:rsidRPr="00EF1BCE">
        <w:rPr>
          <w:rStyle w:val="StyleUnderline"/>
        </w:rPr>
        <w:t>and includes “attempts” to overthrow government as well as “unsuccessful” rebellions</w:t>
      </w:r>
      <w:r w:rsidRPr="00FC35D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25AD288A" w14:textId="77777777" w:rsidR="009D672A" w:rsidRPr="00FC35D9" w:rsidRDefault="009D672A" w:rsidP="009D672A">
      <w:pPr>
        <w:rPr>
          <w:sz w:val="16"/>
        </w:rPr>
      </w:pPr>
      <w:r w:rsidRPr="00FC35D9">
        <w:rPr>
          <w:sz w:val="16"/>
        </w:rPr>
        <w:t>figure</w:t>
      </w:r>
    </w:p>
    <w:p w14:paraId="7EF8F345" w14:textId="77777777" w:rsidR="009D672A" w:rsidRPr="00FC35D9" w:rsidRDefault="009D672A" w:rsidP="009D672A">
      <w:pPr>
        <w:rPr>
          <w:sz w:val="16"/>
        </w:rPr>
      </w:pPr>
      <w:r w:rsidRPr="00FC35D9">
        <w:rPr>
          <w:sz w:val="16"/>
        </w:rPr>
        <w:t>Figure 9. Histogram of country-years with revolutions.</w:t>
      </w:r>
    </w:p>
    <w:p w14:paraId="2F99A6A9" w14:textId="77777777" w:rsidR="009D672A" w:rsidRPr="00FC35D9" w:rsidRDefault="009D672A" w:rsidP="009D672A">
      <w:pPr>
        <w:rPr>
          <w:sz w:val="16"/>
        </w:rPr>
      </w:pPr>
      <w:r w:rsidRPr="00FC35D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49B8054" w14:textId="77777777" w:rsidR="009D672A" w:rsidRDefault="009D672A" w:rsidP="009D672A">
      <w:pPr>
        <w:rPr>
          <w:rStyle w:val="StyleUnderline"/>
        </w:rPr>
      </w:pPr>
      <w:r w:rsidRPr="00FC35D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C96F5AD" w14:textId="77777777" w:rsidR="009D672A" w:rsidRDefault="009D672A" w:rsidP="009D672A">
      <w:pPr>
        <w:rPr>
          <w:rStyle w:val="Emphasis"/>
        </w:rPr>
      </w:pPr>
      <w:r w:rsidRPr="00FC35D9">
        <w:rPr>
          <w:sz w:val="16"/>
        </w:rPr>
        <w:t>(1) </w:t>
      </w:r>
      <w:r w:rsidRPr="00EF1BCE">
        <w:rPr>
          <w:rStyle w:val="Emphasis"/>
        </w:rPr>
        <w:t>Workers do not want it</w:t>
      </w:r>
    </w:p>
    <w:p w14:paraId="565BBB8C" w14:textId="77777777" w:rsidR="009D672A" w:rsidRDefault="009D672A" w:rsidP="009D672A">
      <w:pPr>
        <w:rPr>
          <w:rStyle w:val="Emphasis"/>
        </w:rPr>
      </w:pPr>
      <w:r w:rsidRPr="00FC35D9">
        <w:rPr>
          <w:sz w:val="16"/>
        </w:rPr>
        <w:t>(2) </w:t>
      </w:r>
      <w:r w:rsidRPr="00EF1BCE">
        <w:rPr>
          <w:rStyle w:val="Emphasis"/>
        </w:rPr>
        <w:t>Capitalists would sooner grant reforms</w:t>
      </w:r>
    </w:p>
    <w:p w14:paraId="1836D190" w14:textId="77777777" w:rsidR="009D672A" w:rsidRPr="00FC35D9" w:rsidRDefault="009D672A" w:rsidP="009D672A">
      <w:pPr>
        <w:rPr>
          <w:sz w:val="16"/>
        </w:rPr>
      </w:pPr>
      <w:r w:rsidRPr="00FC35D9">
        <w:rPr>
          <w:sz w:val="16"/>
        </w:rPr>
        <w:t>(3) </w:t>
      </w:r>
      <w:r w:rsidRPr="00FC35D9">
        <w:rPr>
          <w:rStyle w:val="Emphasis"/>
          <w:highlight w:val="cyan"/>
        </w:rPr>
        <w:t>A smashed state is</w:t>
      </w:r>
      <w:r w:rsidRPr="00EF1BCE">
        <w:rPr>
          <w:rStyle w:val="Emphasis"/>
        </w:rPr>
        <w:t xml:space="preserve"> more </w:t>
      </w:r>
      <w:r w:rsidRPr="00FC35D9">
        <w:rPr>
          <w:rStyle w:val="Emphasis"/>
          <w:highlight w:val="cyan"/>
        </w:rPr>
        <w:t>likely to result in tyranny</w:t>
      </w:r>
      <w:r w:rsidRPr="00FC35D9">
        <w:rPr>
          <w:sz w:val="16"/>
        </w:rPr>
        <w:t xml:space="preserve"> than deep democracy</w:t>
      </w:r>
    </w:p>
    <w:p w14:paraId="0A1243C7" w14:textId="77777777" w:rsidR="009D672A" w:rsidRPr="00FC35D9" w:rsidRDefault="009D672A" w:rsidP="009D672A">
      <w:pPr>
        <w:rPr>
          <w:sz w:val="16"/>
        </w:rPr>
      </w:pPr>
      <w:r w:rsidRPr="00FC35D9">
        <w:rPr>
          <w:rStyle w:val="StyleUnderline"/>
          <w:highlight w:val="cyan"/>
        </w:rPr>
        <w:t>Not only has there never been a successful revolution</w:t>
      </w:r>
      <w:r w:rsidRPr="00EF1BCE">
        <w:rPr>
          <w:rStyle w:val="StyleUnderline"/>
        </w:rPr>
        <w:t xml:space="preserve"> in a developed democracy, </w:t>
      </w:r>
      <w:r w:rsidRPr="00FC35D9">
        <w:rPr>
          <w:rStyle w:val="Emphasis"/>
          <w:highlight w:val="cyan"/>
        </w:rPr>
        <w:t>there has never</w:t>
      </w:r>
      <w:r w:rsidRPr="00EF1BCE">
        <w:rPr>
          <w:rStyle w:val="Emphasis"/>
        </w:rPr>
        <w:t xml:space="preserve"> been </w:t>
      </w:r>
      <w:r w:rsidRPr="00FC35D9">
        <w:rPr>
          <w:rStyle w:val="Emphasis"/>
          <w:highlight w:val="cyan"/>
        </w:rPr>
        <w:t>a working class that</w:t>
      </w:r>
      <w:r w:rsidRPr="00EF1BCE">
        <w:rPr>
          <w:rStyle w:val="Emphasis"/>
        </w:rPr>
        <w:t xml:space="preserve"> has </w:t>
      </w:r>
      <w:r w:rsidRPr="00FC35D9">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79BEE130" w14:textId="77777777" w:rsidR="009D672A" w:rsidRDefault="009D672A" w:rsidP="009D672A">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FC35D9">
        <w:rPr>
          <w:rStyle w:val="Emphasis"/>
          <w:highlight w:val="cyan"/>
        </w:rPr>
        <w:t>rev</w:t>
      </w:r>
      <w:r w:rsidRPr="00EF1BCE">
        <w:rPr>
          <w:rStyle w:val="Emphasis"/>
        </w:rPr>
        <w:t xml:space="preserve">olution </w:t>
      </w:r>
      <w:r w:rsidRPr="00FC35D9">
        <w:rPr>
          <w:rStyle w:val="Emphasis"/>
          <w:highlight w:val="cyan"/>
        </w:rPr>
        <w:t>involves</w:t>
      </w:r>
      <w:r w:rsidRPr="00EF1BCE">
        <w:rPr>
          <w:rStyle w:val="Emphasis"/>
        </w:rPr>
        <w:t xml:space="preserve"> taking on </w:t>
      </w:r>
      <w:r w:rsidRPr="00FC35D9">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FC35D9">
        <w:rPr>
          <w:rStyle w:val="Emphasis"/>
          <w:highlight w:val="cyan"/>
        </w:rPr>
        <w:t>people have a lot to lose</w:t>
      </w:r>
      <w:r w:rsidRPr="00EF1BCE">
        <w:rPr>
          <w:rStyle w:val="Emphasis"/>
        </w:rPr>
        <w:t>.</w:t>
      </w:r>
    </w:p>
    <w:p w14:paraId="2AD1DB9C" w14:textId="77777777" w:rsidR="009D672A" w:rsidRPr="00FC35D9" w:rsidRDefault="009D672A" w:rsidP="009D672A">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FE2BC2C" w14:textId="77777777" w:rsidR="009D672A" w:rsidRPr="00FC35D9" w:rsidRDefault="009D672A" w:rsidP="009D672A">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4859CF48" w14:textId="77777777" w:rsidR="009D672A" w:rsidRPr="00FC35D9" w:rsidRDefault="009D672A" w:rsidP="009D672A">
      <w:pPr>
        <w:rPr>
          <w:sz w:val="16"/>
        </w:rPr>
      </w:pPr>
      <w:r w:rsidRPr="00FC35D9">
        <w:rPr>
          <w:sz w:val="16"/>
        </w:rPr>
        <w:t xml:space="preserve">To my mind, these factors explain why </w:t>
      </w:r>
      <w:r w:rsidRPr="00FC35D9">
        <w:rPr>
          <w:rStyle w:val="Emphasis"/>
          <w:highlight w:val="cyan"/>
        </w:rPr>
        <w:t>all working classes</w:t>
      </w:r>
      <w:r w:rsidRPr="00EF1BCE">
        <w:rPr>
          <w:rStyle w:val="Emphasis"/>
        </w:rPr>
        <w:t xml:space="preserve"> in all developed democracies </w:t>
      </w:r>
      <w:r w:rsidRPr="00FC35D9">
        <w:rPr>
          <w:rStyle w:val="Emphasis"/>
          <w:highlight w:val="cyan"/>
        </w:rPr>
        <w:t>have been</w:t>
      </w:r>
      <w:r w:rsidRPr="00EF1BCE">
        <w:rPr>
          <w:rStyle w:val="Emphasis"/>
        </w:rPr>
        <w:t xml:space="preserve"> decidedly </w:t>
      </w:r>
      <w:r w:rsidRPr="00FC35D9">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3871DB31" w14:textId="77777777" w:rsidR="009D672A" w:rsidRPr="00FC35D9" w:rsidRDefault="009D672A" w:rsidP="009D672A">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2F2BF12" w14:textId="77777777" w:rsidR="009D672A" w:rsidRDefault="009D672A" w:rsidP="009D672A">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sufficiently developed to make socialism </w:t>
      </w:r>
      <w:r w:rsidRPr="00FC35D9">
        <w:rPr>
          <w:sz w:val="16"/>
        </w:rPr>
        <w:t xml:space="preserve">(or communism) </w:t>
      </w:r>
      <w:r w:rsidRPr="00FC35D9">
        <w:rPr>
          <w:rStyle w:val="StyleUnderline"/>
        </w:rPr>
        <w:t>objectively viable</w:t>
      </w:r>
      <w:r w:rsidRPr="00FC35D9">
        <w:rPr>
          <w:sz w:val="16"/>
        </w:rPr>
        <w:t xml:space="preserve">.27 As Elster (1986) has argued, </w:t>
      </w:r>
      <w:r w:rsidRPr="00FC35D9">
        <w:rPr>
          <w:rStyle w:val="StyleUnderline"/>
        </w:rPr>
        <w:t xml:space="preserve">the circumstances under which revolutions </w:t>
      </w:r>
      <w:r w:rsidRPr="00FC35D9">
        <w:rPr>
          <w:rStyle w:val="Emphasis"/>
        </w:rPr>
        <w:t>spark and succeed never coincide</w:t>
      </w:r>
      <w:r w:rsidRPr="00EF1BCE">
        <w:rPr>
          <w:rStyle w:val="StyleUnderline"/>
        </w:rPr>
        <w:t>.</w:t>
      </w:r>
    </w:p>
    <w:p w14:paraId="3598C7F7" w14:textId="77777777" w:rsidR="009D672A" w:rsidRPr="00FC35D9" w:rsidRDefault="009D672A" w:rsidP="009D672A">
      <w:pPr>
        <w:rPr>
          <w:sz w:val="16"/>
        </w:rPr>
      </w:pPr>
      <w:r w:rsidRPr="00FC35D9">
        <w:rPr>
          <w:sz w:val="16"/>
        </w:rPr>
        <w:t xml:space="preserve">What about the </w:t>
      </w:r>
      <w:r w:rsidRPr="00FC35D9">
        <w:rPr>
          <w:rStyle w:val="Emphasis"/>
          <w:highlight w:val="cyan"/>
        </w:rPr>
        <w:t>capitalists</w:t>
      </w:r>
      <w:r w:rsidRPr="00FC35D9">
        <w:rPr>
          <w:sz w:val="16"/>
        </w:rPr>
        <w:t xml:space="preserve">? Under these circumstances, it is reasonable to expect that they </w:t>
      </w:r>
      <w:r w:rsidRPr="00342425">
        <w:rPr>
          <w:rStyle w:val="StyleUnderline"/>
        </w:rPr>
        <w:t xml:space="preserve">will </w:t>
      </w:r>
      <w:r w:rsidRPr="00FC35D9">
        <w:rPr>
          <w:rStyle w:val="StyleUnderline"/>
          <w:highlight w:val="cyan"/>
        </w:rPr>
        <w:t>fight</w:t>
      </w:r>
      <w:r w:rsidRPr="00342425">
        <w:rPr>
          <w:rStyle w:val="StyleUnderline"/>
        </w:rPr>
        <w:t xml:space="preserve"> </w:t>
      </w:r>
      <w:r w:rsidRPr="00FC35D9">
        <w:rPr>
          <w:rStyle w:val="Emphasis"/>
          <w:highlight w:val="cyan"/>
        </w:rPr>
        <w:t>far harder</w:t>
      </w:r>
      <w:r w:rsidRPr="00FC35D9">
        <w:rPr>
          <w:rStyle w:val="StyleUnderline"/>
          <w:highlight w:val="cyan"/>
        </w:rPr>
        <w:t xml:space="preserve"> against a revolution than</w:t>
      </w:r>
      <w:r w:rsidRPr="00342425">
        <w:rPr>
          <w:rStyle w:val="StyleUnderline"/>
        </w:rPr>
        <w:t xml:space="preserve"> they would against </w:t>
      </w:r>
      <w:r w:rsidRPr="00FC35D9">
        <w:rPr>
          <w:rStyle w:val="StyleUnderline"/>
          <w:highlight w:val="cyan"/>
        </w:rPr>
        <w:t>reformist drives</w:t>
      </w:r>
      <w:r w:rsidRPr="00FC35D9">
        <w:rPr>
          <w:sz w:val="16"/>
        </w:rPr>
        <w:t xml:space="preserve">. Indeed, </w:t>
      </w:r>
      <w:r w:rsidRPr="00342425">
        <w:rPr>
          <w:rStyle w:val="StyleUnderline"/>
        </w:rPr>
        <w:t xml:space="preserve">ignoring the response from capitalists violates Elster’s first law of political rationality: Never assume your opponent is less rational than you. </w:t>
      </w:r>
      <w:r w:rsidRPr="00FC35D9">
        <w:rPr>
          <w:rStyle w:val="StyleUnderline"/>
          <w:highlight w:val="cyan"/>
        </w:rPr>
        <w:t>If revolution were the alt</w:t>
      </w:r>
      <w:r w:rsidRPr="00342425">
        <w:rPr>
          <w:rStyle w:val="StyleUnderline"/>
        </w:rPr>
        <w:t>ernative</w:t>
      </w:r>
      <w:r w:rsidRPr="00FC35D9">
        <w:rPr>
          <w:sz w:val="16"/>
        </w:rPr>
        <w:t xml:space="preserve">, </w:t>
      </w:r>
      <w:r w:rsidRPr="00FC35D9">
        <w:rPr>
          <w:rStyle w:val="StyleUnderline"/>
          <w:highlight w:val="cyan"/>
        </w:rPr>
        <w:t>employers would grant every</w:t>
      </w:r>
      <w:r w:rsidRPr="00342425">
        <w:rPr>
          <w:rStyle w:val="StyleUnderline"/>
        </w:rPr>
        <w:t xml:space="preserve"> imaginable </w:t>
      </w:r>
      <w:r w:rsidRPr="00FC35D9">
        <w:rPr>
          <w:rStyle w:val="Emphasis"/>
          <w:highlight w:val="cyan"/>
        </w:rPr>
        <w:t>reform</w:t>
      </w:r>
      <w:r w:rsidRPr="00FC35D9">
        <w:rPr>
          <w:sz w:val="16"/>
        </w:rPr>
        <w:t>, from far higher taxes to the rejiggering of power relations in the workplace. In a mugging, most people will surrender their wallet before their life.</w:t>
      </w:r>
    </w:p>
    <w:p w14:paraId="413C31F0" w14:textId="77777777" w:rsidR="009D672A" w:rsidRPr="00FC35D9" w:rsidRDefault="009D672A" w:rsidP="009D672A">
      <w:pPr>
        <w:rPr>
          <w:sz w:val="16"/>
        </w:rPr>
      </w:pPr>
      <w:r w:rsidRPr="00FC35D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3D54A18C" w14:textId="77777777" w:rsidR="009D672A" w:rsidRPr="00FC35D9" w:rsidRDefault="009D672A" w:rsidP="009D672A">
      <w:pPr>
        <w:rPr>
          <w:sz w:val="16"/>
        </w:rPr>
      </w:pPr>
      <w:r w:rsidRPr="00FC35D9">
        <w:rPr>
          <w:sz w:val="16"/>
        </w:rPr>
        <w:t>Thus far, the main reason revolution is off the table is because no one wants it—not workers, nor employers, nor the state.</w:t>
      </w:r>
    </w:p>
    <w:p w14:paraId="72C65E22" w14:textId="77777777" w:rsidR="009D672A" w:rsidRPr="00FC35D9" w:rsidRDefault="009D672A" w:rsidP="009D672A">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FC35D9">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FC35D9">
        <w:rPr>
          <w:rStyle w:val="StyleUnderline"/>
          <w:highlight w:val="cyan"/>
        </w:rPr>
        <w:t>has never</w:t>
      </w:r>
      <w:r w:rsidRPr="00342425">
        <w:rPr>
          <w:rStyle w:val="StyleUnderline"/>
        </w:rPr>
        <w:t xml:space="preserve"> before </w:t>
      </w:r>
      <w:r w:rsidRPr="00FC35D9">
        <w:rPr>
          <w:rStyle w:val="StyleUnderline"/>
          <w:highlight w:val="cyan"/>
        </w:rPr>
        <w:t>emerged in the</w:t>
      </w:r>
      <w:r w:rsidRPr="00342425">
        <w:rPr>
          <w:rStyle w:val="StyleUnderline"/>
        </w:rPr>
        <w:t xml:space="preserve"> </w:t>
      </w:r>
      <w:r w:rsidRPr="00FC35D9">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3F163C3B" w14:textId="77777777" w:rsidR="009D672A" w:rsidRPr="00FC35D9" w:rsidRDefault="009D672A" w:rsidP="009D672A">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53118344" w14:textId="77777777" w:rsidR="009D672A" w:rsidRPr="00FC35D9" w:rsidRDefault="009D672A" w:rsidP="009D672A">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61E5ADC1" w14:textId="77777777" w:rsidR="009D672A" w:rsidRPr="00FC35D9" w:rsidRDefault="009D672A" w:rsidP="009D672A">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4347AE17" w14:textId="77777777" w:rsidR="009D672A" w:rsidRPr="00FC35D9" w:rsidRDefault="009D672A" w:rsidP="009D672A">
      <w:pPr>
        <w:rPr>
          <w:u w:val="single"/>
        </w:rPr>
      </w:pPr>
      <w:r w:rsidRPr="00FC35D9">
        <w:rPr>
          <w:sz w:val="16"/>
        </w:rPr>
        <w:t xml:space="preserve">There is a final reason to be skeptical of non-evolutionary strategies: The highly dubious premise that the system we erect the morning after will actually work. </w:t>
      </w:r>
      <w:r w:rsidRPr="00342425">
        <w:rPr>
          <w:rStyle w:val="StyleUnderline"/>
        </w:rPr>
        <w:t xml:space="preserve">A </w:t>
      </w:r>
      <w:r w:rsidRPr="00FC35D9">
        <w:rPr>
          <w:rStyle w:val="StyleUnderline"/>
          <w:highlight w:val="cyan"/>
        </w:rPr>
        <w:t>socialist economy</w:t>
      </w:r>
      <w:r w:rsidRPr="00FC35D9">
        <w:rPr>
          <w:sz w:val="16"/>
        </w:rPr>
        <w:t xml:space="preserve">, if plopped down tomorrow, </w:t>
      </w:r>
      <w:r w:rsidRPr="00FC35D9">
        <w:rPr>
          <w:rStyle w:val="StyleUnderline"/>
          <w:highlight w:val="cyan"/>
        </w:rPr>
        <w:t>would be</w:t>
      </w:r>
      <w:r w:rsidRPr="00342425">
        <w:rPr>
          <w:rStyle w:val="StyleUnderline"/>
        </w:rPr>
        <w:t xml:space="preserve"> so </w:t>
      </w:r>
      <w:r w:rsidRPr="00FC35D9">
        <w:rPr>
          <w:rStyle w:val="StyleUnderline"/>
          <w:highlight w:val="cyan"/>
        </w:rPr>
        <w:t xml:space="preserve">rife with </w:t>
      </w:r>
      <w:r w:rsidRPr="00FC35D9">
        <w:rPr>
          <w:rStyle w:val="Emphasis"/>
          <w:highlight w:val="cyan"/>
        </w:rPr>
        <w:t>unintended consequences</w:t>
      </w:r>
      <w:r w:rsidRPr="00FC35D9">
        <w:rPr>
          <w:sz w:val="16"/>
        </w:rPr>
        <w:t xml:space="preserve"> and pathologies that </w:t>
      </w:r>
      <w:r w:rsidRPr="00342425">
        <w:rPr>
          <w:rStyle w:val="StyleUnderline"/>
        </w:rPr>
        <w:t>it is easy to imagine a democracy voting its way back into capitalism</w:t>
      </w:r>
      <w:r w:rsidRPr="00FC35D9">
        <w:rPr>
          <w:sz w:val="16"/>
        </w:rPr>
        <w:t xml:space="preserve">. </w:t>
      </w:r>
      <w:r w:rsidRPr="00342425">
        <w:rPr>
          <w:rStyle w:val="StyleUnderline"/>
        </w:rPr>
        <w:t>This is true even if we believe</w:t>
      </w:r>
      <w:r w:rsidRPr="00FC35D9">
        <w:rPr>
          <w:sz w:val="16"/>
        </w:rPr>
        <w:t xml:space="preserve"> (mistakenly, in my view) </w:t>
      </w:r>
      <w:r w:rsidRPr="00342425">
        <w:rPr>
          <w:rStyle w:val="StyleUnderline"/>
        </w:rPr>
        <w:t xml:space="preserve">that the socialist calculation debate is solvable in the age of big data </w:t>
      </w:r>
      <w:r w:rsidRPr="00FC35D9">
        <w:rPr>
          <w:sz w:val="16"/>
        </w:rPr>
        <w:t xml:space="preserve">(Morozov, 2019). Interlocutors in the calculation debate have had very little to say about the politics of transition. Indeed, </w:t>
      </w:r>
      <w:r w:rsidRPr="00FC35D9">
        <w:rPr>
          <w:rStyle w:val="StyleUnderline"/>
          <w:highlight w:val="cyan"/>
        </w:rPr>
        <w:t xml:space="preserve">it is hard to </w:t>
      </w:r>
      <w:r w:rsidRPr="00FC35D9">
        <w:rPr>
          <w:rStyle w:val="Emphasis"/>
          <w:highlight w:val="cyan"/>
        </w:rPr>
        <w:t>imagine success</w:t>
      </w:r>
      <w:r w:rsidRPr="00FC35D9">
        <w:rPr>
          <w:sz w:val="16"/>
        </w:rPr>
        <w:t xml:space="preserve"> of any kind </w:t>
      </w:r>
      <w:r w:rsidRPr="00FC35D9">
        <w:rPr>
          <w:rStyle w:val="StyleUnderline"/>
          <w:highlight w:val="cyan"/>
        </w:rPr>
        <w:t>without</w:t>
      </w:r>
      <w:r w:rsidRPr="00342425">
        <w:rPr>
          <w:rStyle w:val="StyleUnderline"/>
        </w:rPr>
        <w:t xml:space="preserve"> a </w:t>
      </w:r>
      <w:r w:rsidRPr="00342425">
        <w:rPr>
          <w:rStyle w:val="Emphasis"/>
        </w:rPr>
        <w:t xml:space="preserve">slow and </w:t>
      </w:r>
      <w:r w:rsidRPr="00FC35D9">
        <w:rPr>
          <w:rStyle w:val="Emphasis"/>
          <w:highlight w:val="cyan"/>
        </w:rPr>
        <w:t>incremental</w:t>
      </w:r>
      <w:r w:rsidRPr="00342425">
        <w:rPr>
          <w:rStyle w:val="Emphasis"/>
        </w:rPr>
        <w:t xml:space="preserve"> </w:t>
      </w:r>
      <w:r w:rsidRPr="00FC35D9">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FC35D9">
        <w:rPr>
          <w:rStyle w:val="StyleUnderline"/>
          <w:highlight w:val="cyan"/>
        </w:rPr>
        <w:t xml:space="preserve">the only way to avoid </w:t>
      </w:r>
      <w:r w:rsidRPr="00FC35D9">
        <w:rPr>
          <w:rStyle w:val="Emphasis"/>
        </w:rPr>
        <w:t xml:space="preserve">devastating </w:t>
      </w:r>
      <w:r w:rsidRPr="00FC35D9">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p>
    <w:p w14:paraId="2FEE6E31" w14:textId="77777777" w:rsidR="009D672A" w:rsidRPr="002D6513" w:rsidRDefault="009D672A" w:rsidP="009D672A">
      <w:pPr>
        <w:pStyle w:val="Heading4"/>
        <w:rPr>
          <w:u w:val="single"/>
        </w:rPr>
      </w:pPr>
      <w:r>
        <w:t xml:space="preserve">Sudden transition kills </w:t>
      </w:r>
      <w:r w:rsidRPr="002D6513">
        <w:rPr>
          <w:u w:val="single"/>
        </w:rPr>
        <w:t>two-thirds</w:t>
      </w:r>
      <w:r>
        <w:t xml:space="preserve"> of the world within </w:t>
      </w:r>
      <w:r w:rsidRPr="002D6513">
        <w:rPr>
          <w:u w:val="single"/>
        </w:rPr>
        <w:t>two weeks</w:t>
      </w:r>
      <w:r>
        <w:t xml:space="preserve">---ONLY gradual transition via reformism is possible in the modern world---prefer ev from the world’s </w:t>
      </w:r>
      <w:r w:rsidRPr="002D6513">
        <w:rPr>
          <w:u w:val="single"/>
        </w:rPr>
        <w:t>most famous living Marxist</w:t>
      </w:r>
    </w:p>
    <w:p w14:paraId="69060C5D" w14:textId="77777777" w:rsidR="009D672A" w:rsidRDefault="009D672A" w:rsidP="009D672A">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28153F54" w14:textId="77777777" w:rsidR="009D672A" w:rsidRDefault="009D672A" w:rsidP="009D672A">
      <w:r>
        <w:t>Global Unrest</w:t>
      </w:r>
    </w:p>
    <w:p w14:paraId="522B3070" w14:textId="77777777" w:rsidR="009D672A" w:rsidRPr="00342425" w:rsidRDefault="009D672A" w:rsidP="009D672A">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5DEE17FF" w14:textId="77777777" w:rsidR="009D672A" w:rsidRPr="00342425" w:rsidRDefault="009D672A" w:rsidP="009D672A">
      <w:pPr>
        <w:rPr>
          <w:sz w:val="16"/>
        </w:rPr>
      </w:pPr>
      <w:r w:rsidRPr="00342425">
        <w:rPr>
          <w:sz w:val="16"/>
        </w:rPr>
        <w:t xml:space="preserve">This is the core of the problem. </w:t>
      </w:r>
      <w:r w:rsidRPr="005C0BCF">
        <w:rPr>
          <w:rStyle w:val="Emphasis"/>
          <w:highlight w:val="cyan"/>
        </w:rPr>
        <w:t>In Marx’s time</w:t>
      </w:r>
      <w:r w:rsidRPr="005C0BCF">
        <w:rPr>
          <w:sz w:val="16"/>
          <w:highlight w:val="cyan"/>
        </w:rPr>
        <w:t xml:space="preserve">, </w:t>
      </w:r>
      <w:r w:rsidRPr="005C0BCF">
        <w:rPr>
          <w:rStyle w:val="StyleUnderline"/>
          <w:highlight w:val="cyan"/>
        </w:rPr>
        <w:t xml:space="preserve">if there was a </w:t>
      </w:r>
      <w:r w:rsidRPr="005C0BCF">
        <w:rPr>
          <w:rStyle w:val="Emphasis"/>
          <w:highlight w:val="cyan"/>
        </w:rPr>
        <w:t>sudden collapse</w:t>
      </w:r>
      <w:r w:rsidRPr="00FC63ED">
        <w:rPr>
          <w:rStyle w:val="Emphasis"/>
        </w:rPr>
        <w:t xml:space="preserve"> of capitalism</w:t>
      </w:r>
      <w:r w:rsidRPr="00342425">
        <w:rPr>
          <w:sz w:val="16"/>
        </w:rPr>
        <w:t xml:space="preserve">, </w:t>
      </w:r>
      <w:r w:rsidRPr="005C0BCF">
        <w:rPr>
          <w:rStyle w:val="StyleUnderline"/>
          <w:highlight w:val="cyan"/>
        </w:rPr>
        <w:t>most people</w:t>
      </w:r>
      <w:r w:rsidRPr="00FC63ED">
        <w:rPr>
          <w:rStyle w:val="StyleUnderline"/>
        </w:rPr>
        <w:t xml:space="preserve"> in the world </w:t>
      </w:r>
      <w:r w:rsidRPr="005C0BCF">
        <w:rPr>
          <w:rStyle w:val="StyleUnderline"/>
          <w:highlight w:val="cyan"/>
        </w:rPr>
        <w:t>would</w:t>
      </w:r>
      <w:r w:rsidRPr="00FC63ED">
        <w:rPr>
          <w:rStyle w:val="StyleUnderline"/>
        </w:rPr>
        <w:t xml:space="preserve"> still </w:t>
      </w:r>
      <w:r w:rsidRPr="005C0BCF">
        <w:rPr>
          <w:rStyle w:val="StyleUnderline"/>
          <w:highlight w:val="cyan"/>
        </w:rPr>
        <w:t>have been able to feed</w:t>
      </w:r>
      <w:r w:rsidRPr="00FC63ED">
        <w:rPr>
          <w:rStyle w:val="StyleUnderline"/>
        </w:rPr>
        <w:t xml:space="preserve"> </w:t>
      </w:r>
      <w:r w:rsidRPr="005C0BCF">
        <w:rPr>
          <w:rStyle w:val="StyleUnderline"/>
          <w:highlight w:val="cyan"/>
        </w:rPr>
        <w:t>themselves</w:t>
      </w:r>
      <w:r w:rsidRPr="00FC63ED">
        <w:rPr>
          <w:rStyle w:val="StyleUnderline"/>
        </w:rPr>
        <w:t xml:space="preserve"> and reproduce.</w:t>
      </w:r>
      <w:r w:rsidRPr="00342425">
        <w:rPr>
          <w:sz w:val="16"/>
        </w:rPr>
        <w:t xml:space="preserve"> They were reasonably self-sufficient in their local area procuring the kinds of things they needed to live and reproduce. </w:t>
      </w:r>
      <w:r w:rsidRPr="005C0BCF">
        <w:rPr>
          <w:rStyle w:val="StyleUnderline"/>
          <w:highlight w:val="cyan"/>
        </w:rPr>
        <w:t>People could put</w:t>
      </w:r>
      <w:r w:rsidRPr="00FC63ED">
        <w:rPr>
          <w:rStyle w:val="StyleUnderline"/>
        </w:rPr>
        <w:t xml:space="preserve"> some sort of </w:t>
      </w:r>
      <w:r w:rsidRPr="005C0BCF">
        <w:rPr>
          <w:rStyle w:val="StyleUnderline"/>
          <w:highlight w:val="cyan"/>
        </w:rPr>
        <w:t>breakfast on</w:t>
      </w:r>
      <w:r w:rsidRPr="00FC63ED">
        <w:rPr>
          <w:rStyle w:val="StyleUnderline"/>
        </w:rPr>
        <w:t xml:space="preserve"> </w:t>
      </w:r>
      <w:r w:rsidRPr="005C0BCF">
        <w:rPr>
          <w:rStyle w:val="StyleUnderline"/>
          <w:highlight w:val="cyan"/>
        </w:rPr>
        <w:t>the</w:t>
      </w:r>
      <w:r w:rsidRPr="00FC63ED">
        <w:rPr>
          <w:rStyle w:val="StyleUnderline"/>
        </w:rPr>
        <w:t xml:space="preserve">ir </w:t>
      </w:r>
      <w:r w:rsidRPr="005C0BCF">
        <w:rPr>
          <w:rStyle w:val="StyleUnderline"/>
          <w:highlight w:val="cyan"/>
        </w:rPr>
        <w:t>table</w:t>
      </w:r>
      <w:r w:rsidRPr="00FC63ED">
        <w:rPr>
          <w:rStyle w:val="StyleUnderline"/>
        </w:rPr>
        <w:t xml:space="preserve"> irrespective of what was going on in the </w:t>
      </w:r>
      <w:r w:rsidRPr="00FC63ED">
        <w:rPr>
          <w:rStyle w:val="Emphasis"/>
        </w:rPr>
        <w:t>global economy</w:t>
      </w:r>
      <w:r w:rsidRPr="00FC63ED">
        <w:rPr>
          <w:rStyle w:val="StyleUnderline"/>
        </w:rPr>
        <w:t xml:space="preserve"> and in </w:t>
      </w:r>
      <w:r w:rsidRPr="00FC63ED">
        <w:rPr>
          <w:rStyle w:val="Emphasis"/>
        </w:rPr>
        <w:t>global markets</w:t>
      </w:r>
      <w:r w:rsidRPr="00342425">
        <w:rPr>
          <w:sz w:val="16"/>
        </w:rPr>
        <w:t xml:space="preserve">. </w:t>
      </w:r>
      <w:r w:rsidRPr="005C0BCF">
        <w:rPr>
          <w:rStyle w:val="StyleUnderline"/>
          <w:highlight w:val="cyan"/>
        </w:rPr>
        <w:t>Right now</w:t>
      </w:r>
      <w:r w:rsidRPr="00342425">
        <w:rPr>
          <w:sz w:val="16"/>
        </w:rPr>
        <w:t xml:space="preserve">, </w:t>
      </w:r>
      <w:r w:rsidRPr="005C0BCF">
        <w:rPr>
          <w:rStyle w:val="StyleUnderline"/>
          <w:highlight w:val="cyan"/>
        </w:rPr>
        <w:t>that’s no longer the case</w:t>
      </w:r>
      <w:r w:rsidRPr="00342425">
        <w:rPr>
          <w:sz w:val="16"/>
        </w:rPr>
        <w:t xml:space="preserve"> in many parts of the world. </w:t>
      </w:r>
      <w:r w:rsidRPr="005C0BCF">
        <w:rPr>
          <w:rStyle w:val="StyleUnderline"/>
          <w:highlight w:val="cyan"/>
        </w:rPr>
        <w:t>Most</w:t>
      </w:r>
      <w:r w:rsidRPr="00342425">
        <w:rPr>
          <w:rStyle w:val="StyleUnderline"/>
        </w:rPr>
        <w:t xml:space="preserve"> </w:t>
      </w:r>
      <w:r w:rsidRPr="005C0BCF">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C0BCF">
        <w:rPr>
          <w:rStyle w:val="StyleUnderline"/>
          <w:highlight w:val="cyan"/>
        </w:rPr>
        <w:t>Europe</w:t>
      </w:r>
      <w:r w:rsidRPr="00342425">
        <w:rPr>
          <w:rStyle w:val="StyleUnderline"/>
        </w:rPr>
        <w:t xml:space="preserve">, in Japan, and now increasingly in </w:t>
      </w:r>
      <w:r w:rsidRPr="005C0BCF">
        <w:rPr>
          <w:rStyle w:val="StyleUnderline"/>
          <w:highlight w:val="cyan"/>
        </w:rPr>
        <w:t>China</w:t>
      </w:r>
      <w:r w:rsidRPr="00342425">
        <w:rPr>
          <w:rStyle w:val="StyleUnderline"/>
        </w:rPr>
        <w:t xml:space="preserve">, </w:t>
      </w:r>
      <w:r w:rsidRPr="005C0BCF">
        <w:rPr>
          <w:rStyle w:val="StyleUnderline"/>
          <w:highlight w:val="cyan"/>
        </w:rPr>
        <w:t>India</w:t>
      </w:r>
      <w:r w:rsidRPr="00342425">
        <w:rPr>
          <w:rStyle w:val="StyleUnderline"/>
        </w:rPr>
        <w:t xml:space="preserve">, Indonesia, </w:t>
      </w:r>
      <w:r w:rsidRPr="005C0BCF">
        <w:rPr>
          <w:rStyle w:val="StyleUnderline"/>
          <w:highlight w:val="cyan"/>
        </w:rPr>
        <w:t>and</w:t>
      </w:r>
      <w:r w:rsidRPr="00342425">
        <w:rPr>
          <w:rStyle w:val="StyleUnderline"/>
        </w:rPr>
        <w:t xml:space="preserve"> in Latin </w:t>
      </w:r>
      <w:r w:rsidRPr="005C0BCF">
        <w:rPr>
          <w:rStyle w:val="StyleUnderline"/>
          <w:highlight w:val="cyan"/>
        </w:rPr>
        <w:t>America</w:t>
      </w:r>
      <w:r w:rsidRPr="00342425">
        <w:rPr>
          <w:rStyle w:val="StyleUnderline"/>
        </w:rPr>
        <w:t xml:space="preserve"> are </w:t>
      </w:r>
      <w:r w:rsidRPr="005C0BCF">
        <w:rPr>
          <w:rStyle w:val="StyleUnderline"/>
          <w:highlight w:val="cyan"/>
        </w:rPr>
        <w:t>depend</w:t>
      </w:r>
      <w:r w:rsidRPr="00342425">
        <w:rPr>
          <w:rStyle w:val="StyleUnderline"/>
        </w:rPr>
        <w:t xml:space="preserve">ing more and more </w:t>
      </w:r>
      <w:r w:rsidRPr="005C0BCF">
        <w:rPr>
          <w:rStyle w:val="StyleUnderline"/>
          <w:highlight w:val="cyan"/>
        </w:rPr>
        <w:t>on</w:t>
      </w:r>
      <w:r w:rsidRPr="00342425">
        <w:rPr>
          <w:rStyle w:val="StyleUnderline"/>
        </w:rPr>
        <w:t xml:space="preserve"> the delivery of </w:t>
      </w:r>
      <w:r w:rsidRPr="005C0BCF">
        <w:rPr>
          <w:rStyle w:val="StyleUnderline"/>
          <w:highlight w:val="cyan"/>
        </w:rPr>
        <w:t>food through</w:t>
      </w:r>
      <w:r w:rsidRPr="00342425">
        <w:rPr>
          <w:rStyle w:val="StyleUnderline"/>
        </w:rPr>
        <w:t xml:space="preserve"> the circulation of </w:t>
      </w:r>
      <w:r w:rsidRPr="005C0BCF">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C0BCF">
        <w:rPr>
          <w:rStyle w:val="StyleUnderline"/>
          <w:highlight w:val="cyan"/>
        </w:rPr>
        <w:t>capital</w:t>
      </w:r>
      <w:r w:rsidRPr="00FC63ED">
        <w:rPr>
          <w:rStyle w:val="StyleUnderline"/>
        </w:rPr>
        <w:t xml:space="preserve"> operating in the world market has largely </w:t>
      </w:r>
      <w:r w:rsidRPr="005C0BCF">
        <w:rPr>
          <w:rStyle w:val="StyleUnderline"/>
          <w:highlight w:val="cyan"/>
        </w:rPr>
        <w:t>eliminated</w:t>
      </w:r>
      <w:r w:rsidRPr="00FC63ED">
        <w:rPr>
          <w:rStyle w:val="StyleUnderline"/>
        </w:rPr>
        <w:t xml:space="preserve"> the prospect of </w:t>
      </w:r>
      <w:r w:rsidRPr="005C0BCF">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C0BCF">
        <w:rPr>
          <w:rStyle w:val="StyleUnderline"/>
          <w:highlight w:val="cyan"/>
        </w:rPr>
        <w:t>the world</w:t>
      </w:r>
      <w:r w:rsidRPr="005C0BCF">
        <w:rPr>
          <w:rStyle w:val="StyleUnderline"/>
        </w:rPr>
        <w:t xml:space="preserve">’s population </w:t>
      </w:r>
      <w:r w:rsidRPr="005C0BCF">
        <w:rPr>
          <w:rStyle w:val="StyleUnderline"/>
          <w:highlight w:val="cyan"/>
        </w:rPr>
        <w:t>is</w:t>
      </w:r>
      <w:r w:rsidRPr="005C0BCF">
        <w:rPr>
          <w:rStyle w:val="StyleUnderline"/>
        </w:rPr>
        <w:t xml:space="preserve"> now </w:t>
      </w:r>
      <w:r w:rsidRPr="005C0BCF">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C0BCF">
        <w:rPr>
          <w:rStyle w:val="StyleUnderline"/>
          <w:highlight w:val="cyan"/>
        </w:rPr>
        <w:t>energy</w:t>
      </w:r>
      <w:r w:rsidRPr="00FC63ED">
        <w:rPr>
          <w:rStyle w:val="StyleUnderline"/>
        </w:rPr>
        <w:t xml:space="preserve"> required </w:t>
      </w:r>
      <w:r w:rsidRPr="005C0BCF">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121B6D47" w14:textId="77777777" w:rsidR="009D672A" w:rsidRPr="00342425" w:rsidRDefault="009D672A" w:rsidP="009D672A">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DE38E2">
        <w:rPr>
          <w:rStyle w:val="Emphasis"/>
        </w:rPr>
        <w:t>reproduction of daily life</w:t>
      </w:r>
      <w:r w:rsidRPr="00DE38E2">
        <w:rPr>
          <w:rStyle w:val="StyleUnderline"/>
        </w:rPr>
        <w:t xml:space="preserve"> to fail. </w:t>
      </w:r>
      <w:r w:rsidRPr="005C0BCF">
        <w:rPr>
          <w:rStyle w:val="StyleUnderline"/>
          <w:highlight w:val="cyan"/>
        </w:rPr>
        <w:t>The</w:t>
      </w:r>
      <w:r w:rsidRPr="00DE38E2">
        <w:rPr>
          <w:rStyle w:val="StyleUnderline"/>
        </w:rPr>
        <w:t xml:space="preserve"> economic consequences and social impacts and </w:t>
      </w:r>
      <w:r w:rsidRPr="005C0BCF">
        <w:rPr>
          <w:rStyle w:val="StyleUnderline"/>
          <w:highlight w:val="cyan"/>
        </w:rPr>
        <w:t>costs of a</w:t>
      </w:r>
      <w:r w:rsidRPr="00DE38E2">
        <w:rPr>
          <w:rStyle w:val="StyleUnderline"/>
        </w:rPr>
        <w:t xml:space="preserve"> massive and prolonged </w:t>
      </w:r>
      <w:r w:rsidRPr="005C0BCF">
        <w:rPr>
          <w:rStyle w:val="StyleUnderline"/>
          <w:highlight w:val="cyan"/>
        </w:rPr>
        <w:t>failure in the continuity of capital circulation will be catastrophic and</w:t>
      </w:r>
      <w:r w:rsidRPr="00DE38E2">
        <w:rPr>
          <w:rStyle w:val="StyleUnderline"/>
        </w:rPr>
        <w:t xml:space="preserve"> potentially </w:t>
      </w:r>
      <w:r w:rsidRPr="005C0BCF">
        <w:rPr>
          <w:rStyle w:val="Emphasis"/>
          <w:highlight w:val="cyan"/>
        </w:rPr>
        <w:t>lethal</w:t>
      </w:r>
      <w:r w:rsidRPr="00DE38E2">
        <w:rPr>
          <w:rStyle w:val="StyleUnderline"/>
        </w:rPr>
        <w:t xml:space="preserve"> for a significant portion of the world’s population.</w:t>
      </w:r>
      <w:r w:rsidRPr="00342425">
        <w:rPr>
          <w:sz w:val="16"/>
        </w:rPr>
        <w:t xml:space="preserve"> To be sure, indigenous and peasant populations in the Andean highlands may survive quite well, but </w:t>
      </w:r>
      <w:r w:rsidRPr="00DE38E2">
        <w:rPr>
          <w:rStyle w:val="StyleUnderline"/>
        </w:rPr>
        <w:t>if the flow of capital shuts down</w:t>
      </w:r>
      <w:r w:rsidRPr="00342425">
        <w:rPr>
          <w:sz w:val="16"/>
        </w:rPr>
        <w:t xml:space="preserve"> for any prolonged period, then </w:t>
      </w:r>
      <w:r w:rsidRPr="00DE38E2">
        <w:rPr>
          <w:rStyle w:val="Emphasis"/>
        </w:rPr>
        <w:t xml:space="preserve">maybe </w:t>
      </w:r>
      <w:r w:rsidRPr="005C0BCF">
        <w:rPr>
          <w:rStyle w:val="Emphasis"/>
          <w:highlight w:val="cyan"/>
        </w:rPr>
        <w:t>two-thirds of the world’s population would within a few weeks be threatened with starvation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C0BCF">
        <w:rPr>
          <w:rStyle w:val="Emphasis"/>
          <w:highlight w:val="cyan"/>
        </w:rPr>
        <w:t>We cannot</w:t>
      </w:r>
      <w:r w:rsidRPr="00DE38E2">
        <w:rPr>
          <w:rStyle w:val="Emphasis"/>
        </w:rPr>
        <w:t xml:space="preserve"> now </w:t>
      </w:r>
      <w:r w:rsidRPr="005C0BCF">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C0BCF">
        <w:rPr>
          <w:rStyle w:val="StyleUnderline"/>
          <w:highlight w:val="cyan"/>
        </w:rPr>
        <w:t>disruption</w:t>
      </w:r>
      <w:r w:rsidRPr="00DE38E2">
        <w:rPr>
          <w:rStyle w:val="StyleUnderline"/>
        </w:rPr>
        <w:t xml:space="preserve"> of capital circulation </w:t>
      </w:r>
      <w:r w:rsidRPr="005C0BCF">
        <w:rPr>
          <w:rStyle w:val="StyleUnderline"/>
          <w:highlight w:val="cyan"/>
        </w:rPr>
        <w:t>even if the</w:t>
      </w:r>
      <w:r w:rsidRPr="00DE38E2">
        <w:rPr>
          <w:rStyle w:val="StyleUnderline"/>
        </w:rPr>
        <w:t xml:space="preserve"> more </w:t>
      </w:r>
      <w:r w:rsidRPr="005C0BCF">
        <w:rPr>
          <w:rStyle w:val="Emphasis"/>
          <w:highlight w:val="cyan"/>
        </w:rPr>
        <w:t>egregious forms of accumulation are strictly curbed</w:t>
      </w:r>
      <w:r w:rsidRPr="00DE38E2">
        <w:rPr>
          <w:rStyle w:val="StyleUnderline"/>
        </w:rPr>
        <w:t xml:space="preserve">. </w:t>
      </w:r>
      <w:r w:rsidRPr="005C0BCF">
        <w:rPr>
          <w:rStyle w:val="StyleUnderline"/>
          <w:highlight w:val="cyan"/>
        </w:rPr>
        <w:t>The</w:t>
      </w:r>
      <w:r w:rsidRPr="00DE38E2">
        <w:rPr>
          <w:rStyle w:val="StyleUnderline"/>
        </w:rPr>
        <w:t xml:space="preserve"> kind of </w:t>
      </w:r>
      <w:r w:rsidRPr="005C0BCF">
        <w:rPr>
          <w:rStyle w:val="StyleUnderline"/>
          <w:highlight w:val="cyan"/>
        </w:rPr>
        <w:t>fantasy</w:t>
      </w:r>
      <w:r w:rsidRPr="00DE38E2">
        <w:rPr>
          <w:rStyle w:val="StyleUnderline"/>
        </w:rPr>
        <w:t xml:space="preserve"> that </w:t>
      </w:r>
      <w:r w:rsidRPr="005C0BCF">
        <w:rPr>
          <w:rStyle w:val="StyleUnderline"/>
          <w:highlight w:val="cyan"/>
        </w:rPr>
        <w:t>revolutionaries</w:t>
      </w:r>
      <w:r w:rsidRPr="00DE38E2">
        <w:rPr>
          <w:rStyle w:val="StyleUnderline"/>
        </w:rPr>
        <w:t xml:space="preserve"> might once have </w:t>
      </w:r>
      <w:r w:rsidRPr="005C0BCF">
        <w:rPr>
          <w:rStyle w:val="StyleUnderline"/>
          <w:highlight w:val="cyan"/>
        </w:rPr>
        <w:t>had</w:t>
      </w:r>
      <w:r w:rsidRPr="00DE38E2">
        <w:rPr>
          <w:rStyle w:val="StyleUnderline"/>
        </w:rPr>
        <w:t xml:space="preserve"> – which was that capitalism could be destroyed and burned down</w:t>
      </w:r>
      <w:r w:rsidRPr="00342425">
        <w:rPr>
          <w:sz w:val="16"/>
        </w:rPr>
        <w:t xml:space="preserve"> overnight and that something different could immediately be built upon the ashes – </w:t>
      </w:r>
      <w:r w:rsidRPr="005C0BCF">
        <w:rPr>
          <w:rStyle w:val="Emphasis"/>
          <w:highlight w:val="cyan"/>
        </w:rPr>
        <w:t>is impossible today</w:t>
      </w:r>
      <w:r w:rsidRPr="00DE38E2">
        <w:rPr>
          <w:rStyle w:val="StyleUnderline"/>
        </w:rPr>
        <w:t xml:space="preserve"> even supposing there ever was a time when such a revolutionary overthrow might have happe</w:t>
      </w:r>
      <w:r w:rsidRPr="00342425">
        <w:rPr>
          <w:sz w:val="16"/>
        </w:rPr>
        <w:t xml:space="preserve">ned. Some form of the circulation of commodities and therefore of money capital has to be kept in motion for some considerable time lest most of us starve. It is in this sense that we might say that </w:t>
      </w:r>
      <w:r w:rsidRPr="005C0BCF">
        <w:rPr>
          <w:rStyle w:val="StyleUnderline"/>
          <w:highlight w:val="cyan"/>
        </w:rPr>
        <w:t>capital appears</w:t>
      </w:r>
      <w:r w:rsidRPr="00FC63ED">
        <w:rPr>
          <w:rStyle w:val="StyleUnderline"/>
        </w:rPr>
        <w:t xml:space="preserve"> to be now </w:t>
      </w:r>
      <w:r w:rsidRPr="005C0BCF">
        <w:rPr>
          <w:rStyle w:val="Emphasis"/>
          <w:highlight w:val="cyan"/>
        </w:rPr>
        <w:t>too big to fail</w:t>
      </w:r>
      <w:r w:rsidRPr="00FC63ED">
        <w:rPr>
          <w:rStyle w:val="Emphasis"/>
        </w:rPr>
        <w:t>.</w:t>
      </w:r>
      <w:r w:rsidRPr="00342425">
        <w:rPr>
          <w:sz w:val="16"/>
        </w:rPr>
        <w:t xml:space="preserve"> We </w:t>
      </w:r>
      <w:r w:rsidRPr="00FC63ED">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342425">
        <w:rPr>
          <w:sz w:val="16"/>
        </w:rPr>
        <w:t>s. As Marx noted in his commentary on the Paris Commune,</w:t>
      </w:r>
    </w:p>
    <w:p w14:paraId="413BF5E3" w14:textId="77777777" w:rsidR="009D672A" w:rsidRPr="00342425" w:rsidRDefault="009D672A" w:rsidP="009D672A">
      <w:pPr>
        <w:rPr>
          <w:sz w:val="16"/>
        </w:rPr>
      </w:pPr>
      <w:r w:rsidRPr="0034242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3454EF0A" w14:textId="77777777" w:rsidR="009D672A" w:rsidRPr="00452CA0" w:rsidRDefault="009D672A" w:rsidP="009D672A">
      <w:r w:rsidRPr="005C0BCF">
        <w:rPr>
          <w:rStyle w:val="StyleUnderline"/>
          <w:highlight w:val="cyan"/>
        </w:rPr>
        <w:t>The task is to</w:t>
      </w:r>
      <w:r w:rsidRPr="00FC63ED">
        <w:rPr>
          <w:rStyle w:val="StyleUnderline"/>
        </w:rPr>
        <w:t xml:space="preserve"> identify that which </w:t>
      </w:r>
      <w:r w:rsidRPr="00FC63ED">
        <w:rPr>
          <w:rStyle w:val="Emphasis"/>
        </w:rPr>
        <w:t xml:space="preserve">lays latent in our existing society to </w:t>
      </w:r>
      <w:r w:rsidRPr="005C0BCF">
        <w:rPr>
          <w:rStyle w:val="Emphasis"/>
          <w:highlight w:val="cyan"/>
        </w:rPr>
        <w:t>find a peaceful transition to a more socialist alternative</w:t>
      </w:r>
      <w:r w:rsidRPr="005C0BCF">
        <w:rPr>
          <w:sz w:val="16"/>
          <w:highlight w:val="cyan"/>
        </w:rPr>
        <w:t xml:space="preserve">. </w:t>
      </w:r>
      <w:r w:rsidRPr="005C0BCF">
        <w:rPr>
          <w:rStyle w:val="Emphasis"/>
          <w:highlight w:val="cyan"/>
        </w:rPr>
        <w:t>Revolution is</w:t>
      </w:r>
      <w:r w:rsidRPr="00FC63ED">
        <w:rPr>
          <w:rStyle w:val="Emphasis"/>
        </w:rPr>
        <w:t xml:space="preserve"> </w:t>
      </w:r>
      <w:r w:rsidRPr="005C0BCF">
        <w:rPr>
          <w:rStyle w:val="Emphasis"/>
          <w:highlight w:val="cyan"/>
        </w:rPr>
        <w:t>a</w:t>
      </w:r>
      <w:r w:rsidRPr="00FC63ED">
        <w:rPr>
          <w:rStyle w:val="Emphasis"/>
        </w:rPr>
        <w:t xml:space="preserve"> long </w:t>
      </w:r>
      <w:r w:rsidRPr="005C0BCF">
        <w:rPr>
          <w:rStyle w:val="Emphasis"/>
          <w:highlight w:val="cyan"/>
        </w:rPr>
        <w:t>process not an event</w:t>
      </w:r>
      <w:r w:rsidRPr="00342425">
        <w:rPr>
          <w:sz w:val="16"/>
        </w:rPr>
        <w:t>.</w:t>
      </w:r>
    </w:p>
    <w:p w14:paraId="396329DA" w14:textId="77777777" w:rsidR="009D672A" w:rsidRPr="00452CA0" w:rsidRDefault="009D672A" w:rsidP="009D672A"/>
    <w:p w14:paraId="2C495428" w14:textId="77777777" w:rsidR="009D672A" w:rsidRPr="009D6D81" w:rsidRDefault="009D672A" w:rsidP="009D672A">
      <w:pPr>
        <w:pStyle w:val="Heading4"/>
      </w:pPr>
      <w:r w:rsidRPr="009D6D81">
        <w:t>Extinction</w:t>
      </w:r>
    </w:p>
    <w:p w14:paraId="142E52B5" w14:textId="77777777" w:rsidR="009D672A" w:rsidRPr="004D32E7" w:rsidRDefault="009D672A" w:rsidP="009D672A">
      <w:r w:rsidRPr="004D32E7">
        <w:rPr>
          <w:rStyle w:val="Style13ptBold"/>
        </w:rPr>
        <w:t>Jain ’19</w:t>
      </w:r>
      <w:r>
        <w:t xml:space="preserve"> [</w:t>
      </w:r>
      <w:r w:rsidRPr="004D32E7">
        <w:t>Ash</w:t>
      </w:r>
      <w:r>
        <w:t xml:space="preserve">; October; </w:t>
      </w:r>
      <w:r w:rsidRPr="004D32E7">
        <w:t>Senior Fellow and Coordinator of the Democratic Order Initiative and D10 Strategy Forum at the Atlantic Council, Former Adjunct Professor at Georgetown University’s School of Foreign Service, JD and MS Degree in Foreign Service from Georgetown University</w:t>
      </w:r>
      <w:r>
        <w:t xml:space="preserve">; Atlantic Council Strategy Paper, </w:t>
      </w:r>
      <w:r w:rsidRPr="004D32E7">
        <w:t>“Present at the Re-Creation: A Global Strategy for Revitalizing, Adapting, and Defending a Rules-Based International System,</w:t>
      </w:r>
      <w:r>
        <w:t>”</w:t>
      </w:r>
      <w:r w:rsidRPr="004D32E7">
        <w:t xml:space="preserve"> https://www.atlanticcouncil.org/wp-content/uploads/2019/10/Present-at-the-Recreation.pdf</w:t>
      </w:r>
      <w:r>
        <w:t>]</w:t>
      </w:r>
    </w:p>
    <w:p w14:paraId="5027AADE" w14:textId="77777777" w:rsidR="009D672A" w:rsidRPr="009D6D81" w:rsidRDefault="009D672A" w:rsidP="009D672A">
      <w:pPr>
        <w:rPr>
          <w:sz w:val="12"/>
          <w:szCs w:val="18"/>
        </w:rPr>
      </w:pPr>
      <w:r w:rsidRPr="009D6D81">
        <w:rPr>
          <w:sz w:val="16"/>
        </w:rPr>
        <w:t xml:space="preserve">Still, </w:t>
      </w:r>
      <w:r w:rsidRPr="00005B8F">
        <w:rPr>
          <w:rStyle w:val="StyleUnderline"/>
        </w:rPr>
        <w:t xml:space="preserve">it is doubtful whether this </w:t>
      </w:r>
      <w:r w:rsidRPr="00DC7A9F">
        <w:rPr>
          <w:rStyle w:val="StyleUnderline"/>
        </w:rPr>
        <w:t>dramatic improvement in the human condition could have been achieved in the absence of the rules-based international system</w:t>
      </w:r>
      <w:r w:rsidRPr="00DC7A9F">
        <w:rPr>
          <w:sz w:val="16"/>
        </w:rPr>
        <w:t xml:space="preserve">. Moreover, many of these other driving forces are themselves constitutive of, if not partially the result of, that system. Global bipolarity, and then </w:t>
      </w:r>
      <w:r w:rsidRPr="00DC7A9F">
        <w:rPr>
          <w:rStyle w:val="StyleUnderline"/>
        </w:rPr>
        <w:t xml:space="preserve">unipolarity with 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at its center, was critical for the</w:t>
      </w:r>
      <w:r w:rsidRPr="00DC7A9F">
        <w:rPr>
          <w:sz w:val="16"/>
        </w:rPr>
        <w:t xml:space="preserve"> postwar </w:t>
      </w:r>
      <w:r w:rsidRPr="00DC7A9F">
        <w:rPr>
          <w:rStyle w:val="StyleUnderline"/>
        </w:rPr>
        <w:t xml:space="preserve">development of a rules-based system, which may not have </w:t>
      </w:r>
      <w:r w:rsidRPr="00DC7A9F">
        <w:rPr>
          <w:rStyle w:val="Emphasis"/>
        </w:rPr>
        <w:t>be</w:t>
      </w:r>
      <w:r w:rsidRPr="00DC7A9F">
        <w:rPr>
          <w:rStyle w:val="StyleUnderline"/>
        </w:rPr>
        <w:t>en possible</w:t>
      </w:r>
      <w:r w:rsidRPr="00DC7A9F">
        <w:rPr>
          <w:sz w:val="16"/>
        </w:rPr>
        <w:t xml:space="preserve"> in a more multipolar distribution</w:t>
      </w:r>
      <w:r w:rsidRPr="009D6D81">
        <w:rPr>
          <w:sz w:val="16"/>
        </w:rPr>
        <w:t xml:space="preserve"> of international power, or </w:t>
      </w:r>
      <w:r w:rsidRPr="00005B8F">
        <w:rPr>
          <w:rStyle w:val="StyleUnderline"/>
        </w:rPr>
        <w:t xml:space="preserve">with a </w:t>
      </w:r>
      <w:r w:rsidRPr="004D32E7">
        <w:rPr>
          <w:rStyle w:val="Emphasis"/>
          <w:highlight w:val="cyan"/>
        </w:rPr>
        <w:t>non-democratic</w:t>
      </w:r>
      <w:r w:rsidRPr="00005B8F">
        <w:rPr>
          <w:rStyle w:val="StyleUnderline"/>
        </w:rPr>
        <w:t xml:space="preserve"> hegemon</w:t>
      </w:r>
      <w:r w:rsidRPr="009D6D81">
        <w:rPr>
          <w:sz w:val="16"/>
        </w:rPr>
        <w:t xml:space="preserve"> at the system’s apex. </w:t>
      </w:r>
      <w:r w:rsidRPr="009D6D81">
        <w:rPr>
          <w:sz w:val="12"/>
          <w:szCs w:val="18"/>
        </w:rPr>
        <w:t xml:space="preserve">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United States and its democratic partners, along with nongovernmental organizations and individuals operating in these states, were the most important norm entrepreneurs propagating global norms around issues of good governance, democracy, and human rights. </w:t>
      </w:r>
    </w:p>
    <w:p w14:paraId="1CD2DA92" w14:textId="77777777" w:rsidR="009D672A" w:rsidRPr="009D6D81" w:rsidRDefault="009D672A" w:rsidP="009D672A">
      <w:pPr>
        <w:rPr>
          <w:sz w:val="12"/>
          <w:szCs w:val="18"/>
        </w:rPr>
      </w:pPr>
      <w:r w:rsidRPr="009D6D81">
        <w:rPr>
          <w:sz w:val="12"/>
          <w:szCs w:val="18"/>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6017D74C" w14:textId="77777777" w:rsidR="009D672A" w:rsidRPr="00DC7A9F" w:rsidRDefault="009D672A" w:rsidP="009D672A">
      <w:pPr>
        <w:rPr>
          <w:sz w:val="12"/>
          <w:szCs w:val="18"/>
        </w:rPr>
      </w:pPr>
      <w:r w:rsidRPr="009D6D81">
        <w:rPr>
          <w:sz w:val="12"/>
          <w:szCs w:val="18"/>
        </w:rPr>
        <w:t xml:space="preserve">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w:t>
      </w:r>
      <w:r w:rsidRPr="00DC7A9F">
        <w:rPr>
          <w:sz w:val="12"/>
          <w:szCs w:val="18"/>
        </w:rPr>
        <w:t>defend a rules-based international system.</w:t>
      </w:r>
    </w:p>
    <w:p w14:paraId="0DAB6AA9" w14:textId="77777777" w:rsidR="009D672A" w:rsidRPr="00DC7A9F" w:rsidRDefault="009D672A" w:rsidP="009D672A">
      <w:pPr>
        <w:rPr>
          <w:sz w:val="12"/>
          <w:szCs w:val="18"/>
        </w:rPr>
      </w:pPr>
      <w:r w:rsidRPr="00DC7A9F">
        <w:rPr>
          <w:sz w:val="12"/>
          <w:szCs w:val="1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04278607" w14:textId="77777777" w:rsidR="009D672A" w:rsidRPr="009D6D81" w:rsidRDefault="009D672A" w:rsidP="009D672A">
      <w:pPr>
        <w:rPr>
          <w:sz w:val="10"/>
          <w:szCs w:val="16"/>
        </w:rPr>
      </w:pPr>
      <w:r w:rsidRPr="00DC7A9F">
        <w:rPr>
          <w:rStyle w:val="StyleUnderline"/>
        </w:rPr>
        <w:t xml:space="preserve">While 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remains the world’s most powerful state militarily and economically, it is declining relative to other rising</w:t>
      </w:r>
      <w:r w:rsidRPr="00005B8F">
        <w:rPr>
          <w:rStyle w:val="StyleUnderline"/>
        </w:rPr>
        <w:t xml:space="preserve"> powers, particularly </w:t>
      </w:r>
      <w:r w:rsidRPr="004D32E7">
        <w:rPr>
          <w:rStyle w:val="Emphasis"/>
          <w:highlight w:val="cyan"/>
        </w:rPr>
        <w:t>China</w:t>
      </w:r>
      <w:r w:rsidRPr="009D6D81">
        <w:rPr>
          <w:sz w:val="16"/>
        </w:rPr>
        <w:t xml:space="preserve">. </w:t>
      </w:r>
      <w:r w:rsidRPr="009D6D81">
        <w:rPr>
          <w:sz w:val="10"/>
          <w:szCs w:val="16"/>
        </w:rPr>
        <w:t xml:space="preserve">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7B4D6998" w14:textId="77777777" w:rsidR="009D672A" w:rsidRPr="009D6D81" w:rsidRDefault="009D672A" w:rsidP="009D672A">
      <w:pPr>
        <w:rPr>
          <w:sz w:val="10"/>
          <w:szCs w:val="16"/>
        </w:rPr>
      </w:pPr>
      <w:r w:rsidRPr="009D6D81">
        <w:rPr>
          <w:sz w:val="10"/>
          <w:szCs w:val="16"/>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63D8EF1E" w14:textId="77777777" w:rsidR="009D672A" w:rsidRPr="009D6D81" w:rsidRDefault="009D672A" w:rsidP="009D672A">
      <w:pPr>
        <w:rPr>
          <w:sz w:val="10"/>
          <w:szCs w:val="16"/>
        </w:rPr>
      </w:pPr>
      <w:r w:rsidRPr="009D6D81">
        <w:rPr>
          <w:sz w:val="10"/>
          <w:szCs w:val="16"/>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145A3854" w14:textId="77777777" w:rsidR="009D672A" w:rsidRPr="009D6D81" w:rsidRDefault="009D672A" w:rsidP="009D672A">
      <w:pPr>
        <w:rPr>
          <w:sz w:val="10"/>
          <w:szCs w:val="16"/>
        </w:rPr>
      </w:pPr>
      <w:r w:rsidRPr="009D6D81">
        <w:rPr>
          <w:sz w:val="10"/>
          <w:szCs w:val="16"/>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642FAD9A" w14:textId="77777777" w:rsidR="009D672A" w:rsidRPr="009D6D81" w:rsidRDefault="009D672A" w:rsidP="009D672A">
      <w:pPr>
        <w:rPr>
          <w:sz w:val="10"/>
          <w:szCs w:val="16"/>
        </w:rPr>
      </w:pPr>
      <w:r w:rsidRPr="009D6D81">
        <w:rPr>
          <w:sz w:val="10"/>
          <w:szCs w:val="16"/>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1423EAE7" w14:textId="77777777" w:rsidR="009D672A" w:rsidRPr="009D6D81" w:rsidRDefault="009D672A" w:rsidP="009D672A">
      <w:pPr>
        <w:rPr>
          <w:sz w:val="10"/>
          <w:szCs w:val="16"/>
        </w:rPr>
      </w:pPr>
      <w:r w:rsidRPr="009D6D81">
        <w:rPr>
          <w:sz w:val="10"/>
          <w:szCs w:val="16"/>
        </w:rPr>
        <w:t xml:space="preserve">The major shift since the dawn of the post-Cold War world, therefore, is not that the power of the United States and its democratic allies and partners has declined substantially. The major difference is that the share possessed by autocratic challengers, especially China, has grown. As Figure 4 shows, the world is approaching a more bipolar distribution of power, with more wealth concentrated in the democracies and in a grouping of autocratic challengers led by China. </w:t>
      </w:r>
    </w:p>
    <w:p w14:paraId="40F7605B" w14:textId="77777777" w:rsidR="009D672A" w:rsidRPr="009D6D81" w:rsidRDefault="009D672A" w:rsidP="009D672A">
      <w:pPr>
        <w:rPr>
          <w:sz w:val="10"/>
          <w:szCs w:val="16"/>
        </w:rPr>
      </w:pPr>
      <w:r w:rsidRPr="009D6D81">
        <w:rPr>
          <w:sz w:val="10"/>
          <w:szCs w:val="16"/>
        </w:rPr>
        <w:t xml:space="preserve">This means that, if they are able to work together more cohesively, the United States and its democratic allies and partners still have the power and influence necessary to significantly shape international outcomes. Moreover, if they are able to expand their ranks to court other nonaligned democracies like India, Indonesia, and Mexico, their influence on the international system can be even more decisive. </w:t>
      </w:r>
    </w:p>
    <w:p w14:paraId="6D3864FD" w14:textId="77777777" w:rsidR="009D672A" w:rsidRPr="009D6D81" w:rsidRDefault="009D672A" w:rsidP="009D672A">
      <w:pPr>
        <w:rPr>
          <w:sz w:val="16"/>
        </w:rPr>
      </w:pPr>
      <w:r w:rsidRPr="009D6D81">
        <w:rPr>
          <w:sz w:val="16"/>
        </w:rPr>
        <w:t xml:space="preserve">Disruptive Technologies. </w:t>
      </w:r>
      <w:r w:rsidRPr="00005B8F">
        <w:rPr>
          <w:rStyle w:val="StyleUnderline"/>
        </w:rPr>
        <w:t>New technologies—including</w:t>
      </w:r>
      <w:r w:rsidRPr="009D6D81">
        <w:rPr>
          <w:sz w:val="16"/>
        </w:rPr>
        <w:t xml:space="preserve"> artificial intelligence </w:t>
      </w:r>
      <w:r w:rsidRPr="004D32E7">
        <w:rPr>
          <w:rStyle w:val="Emphasis"/>
          <w:highlight w:val="cyan"/>
        </w:rPr>
        <w:t>(AI)</w:t>
      </w:r>
      <w:r w:rsidRPr="009D6D81">
        <w:rPr>
          <w:sz w:val="16"/>
        </w:rPr>
        <w:t>, robotics, quantum computing, and biotech, among others—</w:t>
      </w:r>
      <w:r w:rsidRPr="00005B8F">
        <w:rPr>
          <w:rStyle w:val="StyleUnderline"/>
        </w:rPr>
        <w:t xml:space="preserve">are being </w:t>
      </w:r>
      <w:r w:rsidRPr="00DC7A9F">
        <w:rPr>
          <w:rStyle w:val="Emphasis"/>
          <w:highlight w:val="cyan"/>
        </w:rPr>
        <w:t>developed</w:t>
      </w:r>
      <w:r w:rsidRPr="00DC7A9F">
        <w:rPr>
          <w:rStyle w:val="StyleUnderline"/>
          <w:highlight w:val="cyan"/>
        </w:rPr>
        <w:t xml:space="preserve"> at</w:t>
      </w:r>
      <w:r w:rsidRPr="00005B8F">
        <w:rPr>
          <w:rStyle w:val="StyleUnderline"/>
        </w:rPr>
        <w:t xml:space="preserve"> an </w:t>
      </w:r>
      <w:r w:rsidRPr="004D32E7">
        <w:rPr>
          <w:rStyle w:val="Emphasis"/>
          <w:highlight w:val="cyan"/>
        </w:rPr>
        <w:t>exponential pace</w:t>
      </w:r>
      <w:r w:rsidRPr="00005B8F">
        <w:rPr>
          <w:rStyle w:val="StyleUnderline"/>
        </w:rPr>
        <w:t>, and have the promise to transform society</w:t>
      </w:r>
      <w:r w:rsidRPr="009D6D81">
        <w:rPr>
          <w:sz w:val="16"/>
        </w:rPr>
        <w:t>. They will determine how people live and function in the twenty-first century, significantly shaping the global economy, international security, and the course of geopolitics.</w:t>
      </w:r>
    </w:p>
    <w:p w14:paraId="27872743" w14:textId="77777777" w:rsidR="009D672A" w:rsidRPr="00DC7A9F" w:rsidRDefault="009D672A" w:rsidP="009D672A">
      <w:pPr>
        <w:rPr>
          <w:b/>
          <w:iCs/>
          <w:u w:val="single"/>
          <w:bdr w:val="single" w:sz="8" w:space="0" w:color="auto"/>
        </w:rPr>
      </w:pPr>
      <w:r w:rsidRPr="009D6D81">
        <w:rPr>
          <w:sz w:val="16"/>
        </w:rPr>
        <w:t xml:space="preserve">Throughout history, progress has been built on technological innovation, ranging from Thomas Edison’s light bulb to Henry Ford’s assembly line to the silicon chip, the personal computer, and the Internet. While new technology promises improved productivity and quality of life, </w:t>
      </w:r>
      <w:r w:rsidRPr="00005B8F">
        <w:rPr>
          <w:rStyle w:val="StyleUnderline"/>
        </w:rPr>
        <w:t xml:space="preserve">it </w:t>
      </w:r>
      <w:r w:rsidRPr="00DC7A9F">
        <w:rPr>
          <w:rStyle w:val="StyleUnderline"/>
          <w:highlight w:val="cyan"/>
        </w:rPr>
        <w:t>will bring</w:t>
      </w:r>
      <w:r w:rsidRPr="00005B8F">
        <w:rPr>
          <w:rStyle w:val="StyleUnderline"/>
        </w:rPr>
        <w:t xml:space="preserve"> serious downside risks, including</w:t>
      </w:r>
      <w:r w:rsidRPr="009D6D81">
        <w:rPr>
          <w:sz w:val="16"/>
        </w:rPr>
        <w:t xml:space="preserve"> economic dislocation and </w:t>
      </w:r>
      <w:r w:rsidRPr="00005B8F">
        <w:rPr>
          <w:rStyle w:val="Emphasis"/>
        </w:rPr>
        <w:t xml:space="preserve">weapons </w:t>
      </w:r>
      <w:r w:rsidRPr="004D32E7">
        <w:rPr>
          <w:rStyle w:val="Emphasis"/>
          <w:highlight w:val="cyan"/>
        </w:rPr>
        <w:t>prolif</w:t>
      </w:r>
      <w:r w:rsidRPr="00005B8F">
        <w:rPr>
          <w:rStyle w:val="Emphasis"/>
        </w:rPr>
        <w:t>eration</w:t>
      </w:r>
      <w:r w:rsidRPr="009D6D81">
        <w:rPr>
          <w:sz w:val="16"/>
        </w:rPr>
        <w:t xml:space="preserve">. AI, for example, is already being widely adopted in the private sector to achieve great efficiencies and cost savings.25 At the same time, automation threatens to put millions out of work as jobs once performed by humans are replaced by machines. Moreover, </w:t>
      </w:r>
      <w:r w:rsidRPr="00005B8F">
        <w:rPr>
          <w:rStyle w:val="StyleUnderline"/>
        </w:rPr>
        <w:t>AI is</w:t>
      </w:r>
      <w:r w:rsidRPr="009D6D81">
        <w:rPr>
          <w:sz w:val="16"/>
        </w:rPr>
        <w:t xml:space="preserve"> also </w:t>
      </w:r>
      <w:r w:rsidRPr="00005B8F">
        <w:rPr>
          <w:rStyle w:val="StyleUnderline"/>
        </w:rPr>
        <w:t xml:space="preserve">being introduced into national </w:t>
      </w:r>
      <w:r w:rsidRPr="00DC7A9F">
        <w:rPr>
          <w:rStyle w:val="StyleUnderline"/>
        </w:rPr>
        <w:t xml:space="preserve">militaries. A logical next step is fully </w:t>
      </w:r>
      <w:r w:rsidRPr="00DC7A9F">
        <w:rPr>
          <w:rStyle w:val="Emphasis"/>
        </w:rPr>
        <w:t>a</w:t>
      </w:r>
      <w:r w:rsidRPr="00DC7A9F">
        <w:rPr>
          <w:sz w:val="16"/>
        </w:rPr>
        <w:t xml:space="preserve">utonomous </w:t>
      </w:r>
      <w:r w:rsidRPr="00DC7A9F">
        <w:rPr>
          <w:rStyle w:val="Emphasis"/>
        </w:rPr>
        <w:t>w</w:t>
      </w:r>
      <w:r w:rsidRPr="00DC7A9F">
        <w:rPr>
          <w:sz w:val="16"/>
        </w:rPr>
        <w:t>eapon</w:t>
      </w:r>
      <w:r w:rsidRPr="00DC7A9F">
        <w:rPr>
          <w:rStyle w:val="Emphasis"/>
        </w:rPr>
        <w:t>s</w:t>
      </w:r>
      <w:r w:rsidRPr="00DC7A9F">
        <w:rPr>
          <w:sz w:val="16"/>
        </w:rPr>
        <w:t xml:space="preserve"> that</w:t>
      </w:r>
      <w:r w:rsidRPr="00DC7A9F">
        <w:rPr>
          <w:rStyle w:val="StyleUnderline"/>
        </w:rPr>
        <w:t xml:space="preserve"> can select and engage targets without a human in the decision-making loop</w:t>
      </w:r>
      <w:r w:rsidRPr="00DC7A9F">
        <w:rPr>
          <w:sz w:val="16"/>
        </w:rPr>
        <w:t xml:space="preserve">. Some warn that </w:t>
      </w:r>
      <w:r w:rsidRPr="00DC7A9F">
        <w:rPr>
          <w:rStyle w:val="StyleUnderline"/>
        </w:rPr>
        <w:t>these</w:t>
      </w:r>
      <w:r w:rsidRPr="00005B8F">
        <w:rPr>
          <w:rStyle w:val="StyleUnderline"/>
        </w:rPr>
        <w:t xml:space="preserve"> </w:t>
      </w:r>
      <w:r w:rsidRPr="004D32E7">
        <w:rPr>
          <w:rStyle w:val="Emphasis"/>
          <w:highlight w:val="cyan"/>
        </w:rPr>
        <w:t>“killer robots”</w:t>
      </w:r>
      <w:r w:rsidRPr="00005B8F">
        <w:rPr>
          <w:rStyle w:val="StyleUnderline"/>
        </w:rPr>
        <w:t xml:space="preserve"> introduce many</w:t>
      </w:r>
      <w:r w:rsidRPr="009D6D81">
        <w:rPr>
          <w:sz w:val="16"/>
        </w:rPr>
        <w:t xml:space="preserve"> ethical and </w:t>
      </w:r>
      <w:r w:rsidRPr="00005B8F">
        <w:rPr>
          <w:rStyle w:val="StyleUnderline"/>
        </w:rPr>
        <w:t xml:space="preserve">security risks, including the fear that they may turn on their creators and </w:t>
      </w:r>
      <w:r w:rsidRPr="004D32E7">
        <w:rPr>
          <w:rStyle w:val="Emphasis"/>
          <w:highlight w:val="cyan"/>
        </w:rPr>
        <w:t>threaten humans’</w:t>
      </w:r>
      <w:r w:rsidRPr="00005B8F">
        <w:rPr>
          <w:rStyle w:val="Emphasis"/>
        </w:rPr>
        <w:t xml:space="preserve"> very </w:t>
      </w:r>
      <w:r w:rsidRPr="004D32E7">
        <w:rPr>
          <w:rStyle w:val="Emphasis"/>
          <w:highlight w:val="cyan"/>
        </w:rPr>
        <w:t>existence</w:t>
      </w:r>
      <w:r w:rsidRPr="009D6D81">
        <w:rPr>
          <w:sz w:val="16"/>
        </w:rPr>
        <w:t xml:space="preserve"> or, indeed, what it means to be human.26 Henry Kissinger warns, “We are in danger of losing the capacity that has been the essence of human cognition.”27 </w:t>
      </w:r>
    </w:p>
    <w:p w14:paraId="06F9F7CE" w14:textId="77777777" w:rsidR="009D672A" w:rsidRPr="00DC7A9F" w:rsidRDefault="009D672A" w:rsidP="009D672A">
      <w:pPr>
        <w:rPr>
          <w:sz w:val="16"/>
        </w:rPr>
      </w:pPr>
      <w:r w:rsidRPr="00005B8F">
        <w:rPr>
          <w:rStyle w:val="StyleUnderline"/>
        </w:rPr>
        <w:t>The existing international system was designed to deal with</w:t>
      </w:r>
      <w:r w:rsidRPr="009D6D81">
        <w:rPr>
          <w:sz w:val="16"/>
        </w:rPr>
        <w:t xml:space="preserve"> the most important </w:t>
      </w:r>
      <w:r w:rsidRPr="00005B8F">
        <w:rPr>
          <w:rStyle w:val="StyleUnderline"/>
        </w:rPr>
        <w:t xml:space="preserve">dual-use </w:t>
      </w:r>
      <w:r w:rsidRPr="00005B8F">
        <w:rPr>
          <w:rStyle w:val="Emphasis"/>
        </w:rPr>
        <w:t>tech</w:t>
      </w:r>
      <w:r w:rsidRPr="009D6D81">
        <w:rPr>
          <w:sz w:val="16"/>
        </w:rPr>
        <w:t xml:space="preserve">nologies of the twentieth century, such as </w:t>
      </w:r>
      <w:r w:rsidRPr="00DC7A9F">
        <w:rPr>
          <w:sz w:val="16"/>
        </w:rPr>
        <w:t xml:space="preserve">nuclear power, </w:t>
      </w:r>
      <w:r w:rsidRPr="00DC7A9F">
        <w:rPr>
          <w:rStyle w:val="StyleUnderline"/>
        </w:rPr>
        <w:t>but it must be updated to deal with the technologies of the twenty-first century</w:t>
      </w:r>
      <w:r w:rsidRPr="00DC7A9F">
        <w:rPr>
          <w:sz w:val="16"/>
        </w:rPr>
        <w:t xml:space="preserve">. As with nuclear energy, the international community needs an entirely new set of international norms, standards, and agreements for responsible uses of new technologies that mitigate their downside risks, while maximizing their upside potential. </w:t>
      </w:r>
    </w:p>
    <w:p w14:paraId="3EA451BC" w14:textId="77777777" w:rsidR="009D672A" w:rsidRPr="009D6D81" w:rsidRDefault="009D672A" w:rsidP="009D672A">
      <w:pPr>
        <w:rPr>
          <w:sz w:val="16"/>
        </w:rPr>
      </w:pPr>
      <w:r w:rsidRPr="00DC7A9F">
        <w:rPr>
          <w:sz w:val="16"/>
        </w:rPr>
        <w:t xml:space="preserve">Since the time of Edison, </w:t>
      </w:r>
      <w:r w:rsidRPr="00DC7A9F">
        <w:rPr>
          <w:rStyle w:val="StyleUnderline"/>
        </w:rPr>
        <w:t xml:space="preserve">the </w:t>
      </w:r>
      <w:r w:rsidRPr="00DC7A9F">
        <w:rPr>
          <w:rStyle w:val="Emphasis"/>
        </w:rPr>
        <w:t>U</w:t>
      </w:r>
      <w:r w:rsidRPr="00DC7A9F">
        <w:rPr>
          <w:sz w:val="16"/>
        </w:rPr>
        <w:t xml:space="preserve">nited </w:t>
      </w:r>
      <w:r w:rsidRPr="00DC7A9F">
        <w:rPr>
          <w:rStyle w:val="Emphasis"/>
        </w:rPr>
        <w:t>S</w:t>
      </w:r>
      <w:r w:rsidRPr="00DC7A9F">
        <w:rPr>
          <w:sz w:val="16"/>
        </w:rPr>
        <w:t xml:space="preserve">tates </w:t>
      </w:r>
      <w:r w:rsidRPr="00DC7A9F">
        <w:rPr>
          <w:rStyle w:val="StyleUnderline"/>
        </w:rPr>
        <w:t>has been the world’s most innovative country, but it is at risk of losing that title to China</w:t>
      </w:r>
      <w:r w:rsidRPr="00DC7A9F">
        <w:rPr>
          <w:sz w:val="16"/>
        </w:rPr>
        <w:t xml:space="preserve"> and other</w:t>
      </w:r>
      <w:r w:rsidRPr="009D6D81">
        <w:rPr>
          <w:sz w:val="16"/>
        </w:rPr>
        <w:t xml:space="preserve"> countries </w:t>
      </w:r>
      <w:r w:rsidRPr="00005B8F">
        <w:rPr>
          <w:rStyle w:val="StyleUnderline"/>
        </w:rPr>
        <w:t>that aim for the first-mover advantage in the next round of technological breakthroughs</w:t>
      </w:r>
      <w:r w:rsidRPr="009D6D81">
        <w:rPr>
          <w:sz w:val="16"/>
        </w:rPr>
        <w:t xml:space="preserve">. Throughout history, technological progress and international leadership have gone hand in hand. Think of roads and aqueducts in ancient Rome, the steam engine in nineteenth-century Great Britain, and the Internet in the United States. </w:t>
      </w:r>
      <w:r w:rsidRPr="00DC7A9F">
        <w:rPr>
          <w:rStyle w:val="StyleUnderline"/>
        </w:rPr>
        <w:t xml:space="preserve">If </w:t>
      </w:r>
      <w:r w:rsidRPr="00DC7A9F">
        <w:rPr>
          <w:rStyle w:val="StyleUnderline"/>
          <w:highlight w:val="cyan"/>
        </w:rPr>
        <w:t>China</w:t>
      </w:r>
      <w:r w:rsidRPr="00005B8F">
        <w:rPr>
          <w:rStyle w:val="StyleUnderline"/>
        </w:rPr>
        <w:t xml:space="preserve"> or another </w:t>
      </w:r>
      <w:r w:rsidRPr="00DC7A9F">
        <w:rPr>
          <w:rStyle w:val="StyleUnderline"/>
        </w:rPr>
        <w:t xml:space="preserve">country </w:t>
      </w:r>
      <w:r w:rsidRPr="00DC7A9F">
        <w:rPr>
          <w:rStyle w:val="Emphasis"/>
        </w:rPr>
        <w:t xml:space="preserve">takes the </w:t>
      </w:r>
      <w:r w:rsidRPr="00DC7A9F">
        <w:rPr>
          <w:rStyle w:val="Emphasis"/>
          <w:highlight w:val="cyan"/>
        </w:rPr>
        <w:t>lead</w:t>
      </w:r>
      <w:r w:rsidRPr="00DC7A9F">
        <w:rPr>
          <w:rStyle w:val="StyleUnderline"/>
          <w:highlight w:val="cyan"/>
        </w:rPr>
        <w:t xml:space="preserve"> </w:t>
      </w:r>
      <w:r w:rsidRPr="00DC7A9F">
        <w:rPr>
          <w:rStyle w:val="StyleUnderline"/>
        </w:rPr>
        <w:t xml:space="preserve">in the new </w:t>
      </w:r>
      <w:r w:rsidRPr="00DC7A9F">
        <w:rPr>
          <w:rStyle w:val="Emphasis"/>
        </w:rPr>
        <w:t>tech arms race</w:t>
      </w:r>
      <w:r w:rsidRPr="00DC7A9F">
        <w:rPr>
          <w:rStyle w:val="StyleUnderline"/>
        </w:rPr>
        <w:t>, Beijin</w:t>
      </w:r>
      <w:r w:rsidRPr="00005B8F">
        <w:rPr>
          <w:rStyle w:val="StyleUnderline"/>
        </w:rPr>
        <w:t xml:space="preserve">g </w:t>
      </w:r>
      <w:r w:rsidRPr="00DC7A9F">
        <w:rPr>
          <w:rStyle w:val="StyleUnderline"/>
          <w:highlight w:val="cyan"/>
        </w:rPr>
        <w:t>may</w:t>
      </w:r>
      <w:r w:rsidRPr="00005B8F">
        <w:rPr>
          <w:rStyle w:val="StyleUnderline"/>
        </w:rPr>
        <w:t xml:space="preserve"> be in a better position to </w:t>
      </w:r>
      <w:r w:rsidRPr="004D32E7">
        <w:rPr>
          <w:rStyle w:val="Emphasis"/>
          <w:highlight w:val="cyan"/>
        </w:rPr>
        <w:t>rewrite the</w:t>
      </w:r>
      <w:r w:rsidRPr="00005B8F">
        <w:rPr>
          <w:rStyle w:val="Emphasis"/>
        </w:rPr>
        <w:t xml:space="preserve"> international </w:t>
      </w:r>
      <w:r w:rsidRPr="004D32E7">
        <w:rPr>
          <w:rStyle w:val="Emphasis"/>
          <w:highlight w:val="cyan"/>
        </w:rPr>
        <w:t>system’s rules</w:t>
      </w:r>
      <w:r w:rsidRPr="009D6D81">
        <w:rPr>
          <w:sz w:val="16"/>
        </w:rPr>
        <w:t xml:space="preserve">. </w:t>
      </w:r>
    </w:p>
    <w:p w14:paraId="40E0601B" w14:textId="77777777" w:rsidR="009D672A" w:rsidRDefault="009D672A" w:rsidP="009D672A">
      <w:pPr>
        <w:rPr>
          <w:sz w:val="16"/>
        </w:rPr>
      </w:pPr>
    </w:p>
    <w:p w14:paraId="7AD3B83B" w14:textId="77777777" w:rsidR="009D672A" w:rsidRDefault="009D672A" w:rsidP="009D672A"/>
    <w:p w14:paraId="274FBA21" w14:textId="77777777" w:rsidR="009D672A" w:rsidRPr="008C0EA5" w:rsidRDefault="009D672A" w:rsidP="009D672A"/>
    <w:p w14:paraId="38A43FDB" w14:textId="77777777" w:rsidR="009D672A" w:rsidRDefault="009D672A" w:rsidP="009D672A">
      <w:pPr>
        <w:pStyle w:val="Heading3"/>
      </w:pPr>
      <w:r>
        <w:t>FW---2AC</w:t>
      </w:r>
    </w:p>
    <w:p w14:paraId="1032936C" w14:textId="77777777" w:rsidR="009D672A" w:rsidRPr="00FA631B" w:rsidRDefault="009D672A" w:rsidP="009D672A">
      <w:pPr>
        <w:pStyle w:val="Heading4"/>
      </w:pPr>
      <w:r w:rsidRPr="00FA631B">
        <w:t xml:space="preserve">Utopianism fails – without the ability to </w:t>
      </w:r>
      <w:r w:rsidRPr="00FA631B">
        <w:rPr>
          <w:u w:val="single"/>
        </w:rPr>
        <w:t>compare proposals</w:t>
      </w:r>
      <w:r w:rsidRPr="00FA631B">
        <w:t xml:space="preserve"> they have </w:t>
      </w:r>
      <w:r w:rsidRPr="00FA631B">
        <w:rPr>
          <w:u w:val="single"/>
        </w:rPr>
        <w:t>no method</w:t>
      </w:r>
      <w:r w:rsidRPr="00FA631B">
        <w:t xml:space="preserve"> for spill-up, and their </w:t>
      </w:r>
      <w:r w:rsidRPr="00FA631B">
        <w:rPr>
          <w:u w:val="single"/>
        </w:rPr>
        <w:t>refusal</w:t>
      </w:r>
      <w:r w:rsidRPr="00FA631B">
        <w:t xml:space="preserve"> to engage the process of </w:t>
      </w:r>
      <w:r w:rsidRPr="00FA631B">
        <w:rPr>
          <w:u w:val="single"/>
        </w:rPr>
        <w:t>imaginative hypothesis generation</w:t>
      </w:r>
      <w:r w:rsidRPr="00FA631B">
        <w:t xml:space="preserve"> proves they either leave things in the hands of useless elites </w:t>
      </w:r>
      <w:r w:rsidRPr="00FA631B">
        <w:rPr>
          <w:u w:val="single"/>
        </w:rPr>
        <w:t>or</w:t>
      </w:r>
      <w:r w:rsidRPr="00FA631B">
        <w:t xml:space="preserve"> they spill up to a new society that’s </w:t>
      </w:r>
      <w:r w:rsidRPr="00FA631B">
        <w:rPr>
          <w:u w:val="single"/>
        </w:rPr>
        <w:t>more likely than not</w:t>
      </w:r>
      <w:r w:rsidRPr="00FA631B">
        <w:t xml:space="preserve"> to fail</w:t>
      </w:r>
    </w:p>
    <w:p w14:paraId="7F4E480F" w14:textId="77777777" w:rsidR="009D672A" w:rsidRPr="008C0D81" w:rsidRDefault="009D672A" w:rsidP="009D672A">
      <w:r w:rsidRPr="008C0D81">
        <w:rPr>
          <w:rStyle w:val="Style13ptBold"/>
        </w:rPr>
        <w:t xml:space="preserve">Wilkinson, </w:t>
      </w:r>
      <w:r>
        <w:rPr>
          <w:rStyle w:val="Style13ptBold"/>
        </w:rPr>
        <w:t>17</w:t>
      </w:r>
      <w:r w:rsidRPr="008C0D81">
        <w:t xml:space="preserve">—Vice President for Policy at the Niskanen Center (Will, </w:t>
      </w:r>
      <w:r>
        <w:t xml:space="preserve">October 24, </w:t>
      </w:r>
      <w:r w:rsidRPr="008C0D81">
        <w:t xml:space="preserve">“PUBLIC POLICY AFTER UTOPIA,” </w:t>
      </w:r>
      <w:hyperlink r:id="rId6" w:history="1">
        <w:r w:rsidRPr="008C0D81">
          <w:rPr>
            <w:rStyle w:val="Hyperlink"/>
          </w:rPr>
          <w:t>https://niskanencenter.org/blog/public-policy-utopia/</w:t>
        </w:r>
      </w:hyperlink>
      <w:r w:rsidRPr="008C0D81">
        <w:t>, dml)</w:t>
      </w:r>
    </w:p>
    <w:p w14:paraId="792F5FA2" w14:textId="77777777" w:rsidR="009D672A" w:rsidRPr="008C0D81" w:rsidRDefault="009D672A" w:rsidP="009D672A">
      <w:r w:rsidRPr="008C0D81">
        <w:rPr>
          <w:sz w:val="16"/>
        </w:rPr>
        <w:t xml:space="preserve">Many political philosophers, and most </w:t>
      </w:r>
      <w:r w:rsidRPr="008C0D81">
        <w:rPr>
          <w:rStyle w:val="StyleUnderline"/>
        </w:rPr>
        <w:t xml:space="preserve">adherents of radical political ideologies, tend to think that an </w:t>
      </w:r>
      <w:r w:rsidRPr="008C0D81">
        <w:rPr>
          <w:rStyle w:val="Emphasis"/>
        </w:rPr>
        <w:t>ideal vision</w:t>
      </w:r>
      <w:r w:rsidRPr="008C0D81">
        <w:rPr>
          <w:rStyle w:val="StyleUnderline"/>
        </w:rPr>
        <w:t xml:space="preserve"> of the best</w:t>
      </w:r>
      <w:r w:rsidRPr="008C0D81">
        <w:rPr>
          <w:sz w:val="16"/>
        </w:rPr>
        <w:t xml:space="preserve"> social, economic, and political </w:t>
      </w:r>
      <w:r w:rsidRPr="008C0D81">
        <w:rPr>
          <w:rStyle w:val="StyleUnderline"/>
        </w:rPr>
        <w:t xml:space="preserve">system serves a </w:t>
      </w:r>
      <w:r w:rsidRPr="008C0D81">
        <w:rPr>
          <w:rStyle w:val="Emphasis"/>
        </w:rPr>
        <w:t>useful</w:t>
      </w:r>
      <w:r w:rsidRPr="008C0D81">
        <w:rPr>
          <w:rStyle w:val="StyleUnderline"/>
        </w:rPr>
        <w:t xml:space="preserve"> and </w:t>
      </w:r>
      <w:r w:rsidRPr="008C0D81">
        <w:rPr>
          <w:rStyle w:val="Emphasis"/>
        </w:rPr>
        <w:t>necessary orienting function</w:t>
      </w:r>
      <w:r w:rsidRPr="008C0D81">
        <w:rPr>
          <w:sz w:val="16"/>
        </w:rPr>
        <w:t xml:space="preserve">. </w:t>
      </w:r>
      <w:r w:rsidRPr="008C0D81">
        <w:rPr>
          <w:rStyle w:val="StyleUnderline"/>
        </w:rPr>
        <w:t xml:space="preserve">The idea is that reformers </w:t>
      </w:r>
      <w:r w:rsidRPr="008C0D81">
        <w:rPr>
          <w:rStyle w:val="Emphasis"/>
        </w:rPr>
        <w:t>need to know what to aim at</w:t>
      </w:r>
      <w:r w:rsidRPr="008C0D81">
        <w:rPr>
          <w:rStyle w:val="StyleUnderline"/>
        </w:rPr>
        <w:t xml:space="preserve"> if they are to make </w:t>
      </w:r>
      <w:r w:rsidRPr="008C0D81">
        <w:rPr>
          <w:rStyle w:val="Emphasis"/>
        </w:rPr>
        <w:t>steady incremental progress</w:t>
      </w:r>
      <w:r w:rsidRPr="008C0D81">
        <w:rPr>
          <w:rStyle w:val="StyleUnderline"/>
        </w:rPr>
        <w:t xml:space="preserve"> toward the maximally good</w:t>
      </w:r>
      <w:r w:rsidRPr="008C0D81">
        <w:rPr>
          <w:sz w:val="16"/>
        </w:rPr>
        <w:t xml:space="preserve"> and just </w:t>
      </w:r>
      <w:r w:rsidRPr="008C0D81">
        <w:rPr>
          <w:rStyle w:val="StyleUnderline"/>
        </w:rPr>
        <w:t xml:space="preserve">society. If you don’t know where you’re headed—if you </w:t>
      </w:r>
      <w:r w:rsidRPr="008C0D81">
        <w:rPr>
          <w:rStyle w:val="Emphasis"/>
        </w:rPr>
        <w:t>don’t know what utopia looks like</w:t>
      </w:r>
      <w:r w:rsidRPr="008C0D81">
        <w:rPr>
          <w:rStyle w:val="StyleUnderline"/>
        </w:rPr>
        <w:t xml:space="preserve">—how are you supposed to know </w:t>
      </w:r>
      <w:r w:rsidRPr="008C0D81">
        <w:rPr>
          <w:rStyle w:val="Emphasis"/>
        </w:rPr>
        <w:t>which steps to take next</w:t>
      </w:r>
      <w:r w:rsidRPr="008C0D81">
        <w:rPr>
          <w:rStyle w:val="StyleUnderline"/>
        </w:rPr>
        <w:t xml:space="preserve">? </w:t>
      </w:r>
      <w:r w:rsidRPr="008C0D81">
        <w:rPr>
          <w:rStyle w:val="StyleUnderline"/>
          <w:highlight w:val="cyan"/>
        </w:rPr>
        <w:t>The idea that a vision of an ideal society can serve as a</w:t>
      </w:r>
      <w:r w:rsidRPr="008C0D81">
        <w:rPr>
          <w:rStyle w:val="StyleUnderline"/>
        </w:rPr>
        <w:t xml:space="preserve"> </w:t>
      </w:r>
      <w:r w:rsidRPr="008C0D81">
        <w:rPr>
          <w:rStyle w:val="Emphasis"/>
        </w:rPr>
        <w:t>moral</w:t>
      </w:r>
      <w:r w:rsidRPr="008C0D81">
        <w:rPr>
          <w:rStyle w:val="StyleUnderline"/>
        </w:rPr>
        <w:t xml:space="preserve"> and </w:t>
      </w:r>
      <w:r w:rsidRPr="008C0D81">
        <w:rPr>
          <w:rStyle w:val="Emphasis"/>
        </w:rPr>
        <w:t xml:space="preserve">strategic </w:t>
      </w:r>
      <w:r w:rsidRPr="008C0D81">
        <w:rPr>
          <w:rStyle w:val="Emphasis"/>
          <w:highlight w:val="cyan"/>
        </w:rPr>
        <w:t>star</w:t>
      </w:r>
      <w:r w:rsidRPr="008C0D81">
        <w:rPr>
          <w:rStyle w:val="StyleUnderline"/>
          <w:highlight w:val="cyan"/>
        </w:rPr>
        <w:t xml:space="preserve"> to steer by </w:t>
      </w:r>
      <w:r w:rsidRPr="008C0D81">
        <w:rPr>
          <w:rStyle w:val="StyleUnderline"/>
        </w:rPr>
        <w:t xml:space="preserve">is both intuitive and appealing. But it </w:t>
      </w:r>
      <w:r w:rsidRPr="008C0D81">
        <w:rPr>
          <w:rStyle w:val="Emphasis"/>
        </w:rPr>
        <w:t>turns out to be wrong</w:t>
      </w:r>
      <w:r w:rsidRPr="008C0D81">
        <w:rPr>
          <w:rStyle w:val="StyleUnderline"/>
        </w:rPr>
        <w:t>. This</w:t>
      </w:r>
      <w:r w:rsidRPr="008C0D81">
        <w:rPr>
          <w:sz w:val="16"/>
        </w:rPr>
        <w:t xml:space="preserve"> </w:t>
      </w:r>
      <w:r w:rsidRPr="008C0D81">
        <w:rPr>
          <w:rStyle w:val="StyleUnderline"/>
        </w:rPr>
        <w:t xml:space="preserve">sort of political ideal actually </w:t>
      </w:r>
      <w:r w:rsidRPr="008C0D81">
        <w:rPr>
          <w:rStyle w:val="Emphasis"/>
          <w:highlight w:val="cyan"/>
        </w:rPr>
        <w:t>can’t help us find our way</w:t>
      </w:r>
      <w:r w:rsidRPr="008C0D81">
        <w:rPr>
          <w:rStyle w:val="StyleUnderline"/>
          <w:highlight w:val="cyan"/>
        </w:rPr>
        <w:t xml:space="preserve"> through the </w:t>
      </w:r>
      <w:r w:rsidRPr="008C0D81">
        <w:rPr>
          <w:rStyle w:val="Emphasis"/>
          <w:highlight w:val="cyan"/>
        </w:rPr>
        <w:t>thicket of real-world politics</w:t>
      </w:r>
      <w:r w:rsidRPr="008C0D81">
        <w:rPr>
          <w:rStyle w:val="StyleUnderline"/>
        </w:rPr>
        <w:t xml:space="preserve"> into the clearing of justice</w:t>
      </w:r>
      <w:r w:rsidRPr="008C0D81">
        <w:rPr>
          <w:sz w:val="16"/>
        </w:rPr>
        <w:t xml:space="preserve">.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Wiens is state of the art, and adds texture to Gaus’ critique. A major paradigm shift in political theory is underway, and </w:t>
      </w:r>
      <w:r w:rsidRPr="008C0D81">
        <w:rPr>
          <w:rStyle w:val="StyleUnderline"/>
        </w:rPr>
        <w:t xml:space="preserve">it’s </w:t>
      </w:r>
      <w:r w:rsidRPr="008C0D81">
        <w:rPr>
          <w:rStyle w:val="Emphasis"/>
        </w:rPr>
        <w:t>all over but the shoutin’</w:t>
      </w:r>
      <w:r w:rsidRPr="008C0D81">
        <w:rPr>
          <w:rStyle w:val="StyleUnderline"/>
        </w:rPr>
        <w:t xml:space="preserve"> for ideal theory. But </w:t>
      </w:r>
      <w:r w:rsidRPr="008C0D81">
        <w:rPr>
          <w:rStyle w:val="Emphasis"/>
        </w:rPr>
        <w:t>it takes a while for the shoutin’ to peter out</w:t>
      </w:r>
      <w:r w:rsidRPr="008C0D81">
        <w:rPr>
          <w:rStyle w:val="StyleUnderline"/>
        </w:rPr>
        <w:t xml:space="preserve">. </w:t>
      </w:r>
      <w:r w:rsidRPr="008C0D81">
        <w:rPr>
          <w:rStyle w:val="StyleUnderline"/>
          <w:highlight w:val="cyan"/>
        </w:rPr>
        <w:t xml:space="preserve">New paradigms can take </w:t>
      </w:r>
      <w:r w:rsidRPr="008C0D81">
        <w:rPr>
          <w:rStyle w:val="Emphasis"/>
          <w:highlight w:val="cyan"/>
        </w:rPr>
        <w:t>a generation or more</w:t>
      </w:r>
      <w:r w:rsidRPr="008C0D81">
        <w:rPr>
          <w:rStyle w:val="StyleUnderline"/>
          <w:highlight w:val="cyan"/>
        </w:rPr>
        <w:t xml:space="preserve"> to </w:t>
      </w:r>
      <w:r w:rsidRPr="008C0D81">
        <w:rPr>
          <w:rStyle w:val="Emphasis"/>
          <w:highlight w:val="cyan"/>
        </w:rPr>
        <w:t>trickle down</w:t>
      </w:r>
      <w:r w:rsidRPr="008C0D81">
        <w:rPr>
          <w:rStyle w:val="StyleUnderline"/>
          <w:highlight w:val="cyan"/>
        </w:rPr>
        <w:t xml:space="preserve"> </w:t>
      </w:r>
      <w:r w:rsidRPr="008C0D81">
        <w:rPr>
          <w:rStyle w:val="StyleUnderline"/>
        </w:rPr>
        <w:t xml:space="preserve">through the intellectual culture. So we’ve </w:t>
      </w:r>
      <w:r w:rsidRPr="008C0D81">
        <w:rPr>
          <w:rStyle w:val="Emphasis"/>
        </w:rPr>
        <w:t>barely begun to grasp</w:t>
      </w:r>
      <w:r w:rsidRPr="008C0D81">
        <w:rPr>
          <w:rStyle w:val="StyleUnderline"/>
        </w:rPr>
        <w:t xml:space="preserve"> what it means to give up on ideal theory</w:t>
      </w:r>
      <w:r w:rsidRPr="008C0D81">
        <w:rPr>
          <w:sz w:val="16"/>
        </w:rPr>
        <w:t xml:space="preserve">, especially in public policy. It’s a bit dramatic to say that the death of ideal theory changes everything, but it changes a lot. It definitely changes what it means to be an ideologically principled think tank. If you agree with Gaus, as I do, then you will think that there’s a pretty major intellectual mistake lurking within the ideal-theoretic version of libertarianism that the most prominent institutions of the “freedom movement” were built to promote. Again, this has nothing to do with libertarianism, per se. Gaus’ argument is general. </w:t>
      </w:r>
      <w:r w:rsidRPr="008C0D81">
        <w:rPr>
          <w:rStyle w:val="StyleUnderline"/>
        </w:rPr>
        <w:t xml:space="preserve">It </w:t>
      </w:r>
      <w:r w:rsidRPr="008C0D81">
        <w:rPr>
          <w:rStyle w:val="Emphasis"/>
        </w:rPr>
        <w:t>doesn’t matter which normative standard you use</w:t>
      </w:r>
      <w:r w:rsidRPr="008C0D81">
        <w:rPr>
          <w:rStyle w:val="StyleUnderline"/>
        </w:rPr>
        <w:t xml:space="preserve"> to rank possible social systems. It could be the orthodox libertarian conception of freedom as non-coercion</w:t>
      </w:r>
      <w:r w:rsidRPr="008C0D81">
        <w:rPr>
          <w:sz w:val="16"/>
        </w:rPr>
        <w:t xml:space="preserve">, John Rawls’ two principles of justice, </w:t>
      </w:r>
      <w:r w:rsidRPr="008C0D81">
        <w:rPr>
          <w:rStyle w:val="StyleUnderline"/>
        </w:rPr>
        <w:t xml:space="preserve">or a </w:t>
      </w:r>
      <w:r w:rsidRPr="008C0D81">
        <w:rPr>
          <w:rStyle w:val="Emphasis"/>
        </w:rPr>
        <w:t>radically egalitarian conception of material equality</w:t>
      </w:r>
      <w:r w:rsidRPr="008C0D81">
        <w:rPr>
          <w:rStyle w:val="StyleUnderline"/>
        </w:rPr>
        <w:t xml:space="preserve">. It doesn’t matter. In order to say that </w:t>
      </w:r>
      <w:r w:rsidRPr="008C0D81">
        <w:rPr>
          <w:rStyle w:val="Emphasis"/>
        </w:rPr>
        <w:t>any particular system is the best</w:t>
      </w:r>
      <w:r w:rsidRPr="008C0D81">
        <w:rPr>
          <w:rStyle w:val="StyleUnderline"/>
        </w:rPr>
        <w:t xml:space="preserve"> in terms of your chosen normative standard, you’ve </w:t>
      </w:r>
      <w:r w:rsidRPr="008C0D81">
        <w:rPr>
          <w:rStyle w:val="Emphasis"/>
        </w:rPr>
        <w:t>got to be able</w:t>
      </w:r>
      <w:r w:rsidRPr="008C0D81">
        <w:rPr>
          <w:rStyle w:val="StyleUnderline"/>
        </w:rPr>
        <w:t xml:space="preserve"> to </w:t>
      </w:r>
      <w:r w:rsidRPr="008C0D81">
        <w:rPr>
          <w:rStyle w:val="Emphasis"/>
        </w:rPr>
        <w:t>rank rival systems against that standard</w:t>
      </w:r>
      <w:r w:rsidRPr="008C0D81">
        <w:rPr>
          <w:sz w:val="16"/>
        </w:rPr>
        <w:t xml:space="preserve">. Doing that ranking in a principled, non-arbitrary way requires evidence of what the realization of your favorite possible social world would actually look like. Otherwise you can’t really say that it does better in terms of your chosen standard than competing systems. Utopia is a guess </w:t>
      </w:r>
      <w:r w:rsidRPr="008C0D81">
        <w:rPr>
          <w:rStyle w:val="StyleUnderline"/>
        </w:rPr>
        <w:t xml:space="preserve">The fact that </w:t>
      </w:r>
      <w:r w:rsidRPr="008C0D81">
        <w:rPr>
          <w:rStyle w:val="Emphasis"/>
        </w:rPr>
        <w:t>all our evidence</w:t>
      </w:r>
      <w:r w:rsidRPr="008C0D81">
        <w:rPr>
          <w:rStyle w:val="StyleUnderline"/>
        </w:rPr>
        <w:t xml:space="preserve"> about how social systems </w:t>
      </w:r>
      <w:r w:rsidRPr="008C0D81">
        <w:rPr>
          <w:rStyle w:val="Emphasis"/>
        </w:rPr>
        <w:t>actually work</w:t>
      </w:r>
      <w:r w:rsidRPr="008C0D81">
        <w:rPr>
          <w:rStyle w:val="StyleUnderline"/>
        </w:rPr>
        <w:t xml:space="preserve"> comes from </w:t>
      </w:r>
      <w:r w:rsidRPr="008C0D81">
        <w:rPr>
          <w:rStyle w:val="Emphasis"/>
        </w:rPr>
        <w:t>formerly</w:t>
      </w:r>
      <w:r w:rsidRPr="008C0D81">
        <w:rPr>
          <w:rStyle w:val="StyleUnderline"/>
        </w:rPr>
        <w:t xml:space="preserve"> or </w:t>
      </w:r>
      <w:r w:rsidRPr="008C0D81">
        <w:rPr>
          <w:rStyle w:val="Emphasis"/>
        </w:rPr>
        <w:t>presently existing systems</w:t>
      </w:r>
      <w:r w:rsidRPr="008C0D81">
        <w:rPr>
          <w:rStyle w:val="StyleUnderline"/>
        </w:rPr>
        <w:t xml:space="preserve"> is a </w:t>
      </w:r>
      <w:r w:rsidRPr="008C0D81">
        <w:rPr>
          <w:rStyle w:val="Emphasis"/>
        </w:rPr>
        <w:t>huge problem</w:t>
      </w:r>
      <w:r w:rsidRPr="008C0D81">
        <w:rPr>
          <w:rStyle w:val="StyleUnderline"/>
        </w:rPr>
        <w:t xml:space="preserve"> for anyone committed to a </w:t>
      </w:r>
      <w:r w:rsidRPr="008C0D81">
        <w:rPr>
          <w:rStyle w:val="Emphasis"/>
        </w:rPr>
        <w:t>radically revisionary ideal</w:t>
      </w:r>
      <w:r w:rsidRPr="008C0D81">
        <w:rPr>
          <w:rStyle w:val="StyleUnderline"/>
        </w:rPr>
        <w:t xml:space="preserve"> of the morally best society. </w:t>
      </w:r>
      <w:r w:rsidRPr="008C0D81">
        <w:rPr>
          <w:rStyle w:val="StyleUnderline"/>
          <w:highlight w:val="cyan"/>
        </w:rPr>
        <w:t xml:space="preserve">The </w:t>
      </w:r>
      <w:r w:rsidRPr="008C0D81">
        <w:rPr>
          <w:rStyle w:val="Emphasis"/>
          <w:highlight w:val="cyan"/>
        </w:rPr>
        <w:t xml:space="preserve">further a </w:t>
      </w:r>
      <w:r w:rsidRPr="008C0D81">
        <w:rPr>
          <w:rStyle w:val="Emphasis"/>
        </w:rPr>
        <w:t xml:space="preserve">possible </w:t>
      </w:r>
      <w:r w:rsidRPr="008C0D81">
        <w:rPr>
          <w:rStyle w:val="Emphasis"/>
          <w:highlight w:val="cyan"/>
        </w:rPr>
        <w:t>system is from a histori</w:t>
      </w:r>
      <w:r w:rsidRPr="008C0D81">
        <w:rPr>
          <w:rStyle w:val="Emphasis"/>
        </w:rPr>
        <w:t>cal system</w:t>
      </w:r>
      <w:r w:rsidRPr="008C0D81">
        <w:rPr>
          <w:rStyle w:val="StyleUnderline"/>
        </w:rPr>
        <w:t xml:space="preserve">, and thus from our base of evidence about how social systems function, </w:t>
      </w:r>
      <w:r w:rsidRPr="008C0D81">
        <w:rPr>
          <w:rStyle w:val="StyleUnderline"/>
          <w:highlight w:val="cyan"/>
        </w:rPr>
        <w:t xml:space="preserve">the </w:t>
      </w:r>
      <w:r w:rsidRPr="008C0D81">
        <w:rPr>
          <w:rStyle w:val="Emphasis"/>
          <w:highlight w:val="cyan"/>
        </w:rPr>
        <w:t>more likely we are to be mistaken</w:t>
      </w:r>
      <w:r w:rsidRPr="008C0D81">
        <w:rPr>
          <w:rStyle w:val="StyleUnderline"/>
          <w:highlight w:val="cyan"/>
        </w:rPr>
        <w:t xml:space="preserve"> about how it would work if it were realized. And</w:t>
      </w:r>
      <w:r w:rsidRPr="008C0D81">
        <w:rPr>
          <w:rStyle w:val="StyleUnderline"/>
        </w:rPr>
        <w:t xml:space="preserve"> the more likely we are to be mistaken about how it would actually work, </w:t>
      </w:r>
      <w:r w:rsidRPr="008C0D81">
        <w:rPr>
          <w:rStyle w:val="StyleUnderline"/>
          <w:highlight w:val="cyan"/>
        </w:rPr>
        <w:t xml:space="preserve">the </w:t>
      </w:r>
      <w:r w:rsidRPr="008C0D81">
        <w:rPr>
          <w:rStyle w:val="Emphasis"/>
          <w:highlight w:val="cyan"/>
        </w:rPr>
        <w:t>more likely we are to be mistaken</w:t>
      </w:r>
      <w:r w:rsidRPr="008C0D81">
        <w:rPr>
          <w:rStyle w:val="StyleUnderline"/>
          <w:highlight w:val="cyan"/>
        </w:rPr>
        <w:t xml:space="preserve"> that it is</w:t>
      </w:r>
      <w:r w:rsidRPr="008C0D81">
        <w:rPr>
          <w:rStyle w:val="StyleUnderline"/>
        </w:rPr>
        <w:t xml:space="preserve"> </w:t>
      </w:r>
      <w:r w:rsidRPr="008C0D81">
        <w:rPr>
          <w:rStyle w:val="Emphasis"/>
        </w:rPr>
        <w:t>more free</w:t>
      </w:r>
      <w:r w:rsidRPr="008C0D81">
        <w:rPr>
          <w:rStyle w:val="StyleUnderline"/>
        </w:rPr>
        <w:t xml:space="preserve">, or </w:t>
      </w:r>
      <w:r w:rsidRPr="008C0D81">
        <w:rPr>
          <w:rStyle w:val="Emphasis"/>
        </w:rPr>
        <w:t>more equal</w:t>
      </w:r>
      <w:r w:rsidRPr="008C0D81">
        <w:rPr>
          <w:rStyle w:val="StyleUnderline"/>
        </w:rPr>
        <w:t xml:space="preserve">, or </w:t>
      </w:r>
      <w:r w:rsidRPr="008C0D81">
        <w:rPr>
          <w:rStyle w:val="Emphasis"/>
          <w:highlight w:val="cyan"/>
        </w:rPr>
        <w:t>more</w:t>
      </w:r>
      <w:r w:rsidRPr="008C0D81">
        <w:rPr>
          <w:rStyle w:val="Emphasis"/>
        </w:rPr>
        <w:t xml:space="preserve"> socially </w:t>
      </w:r>
      <w:r w:rsidRPr="008C0D81">
        <w:rPr>
          <w:rStyle w:val="Emphasis"/>
          <w:highlight w:val="cyan"/>
        </w:rPr>
        <w:t>just</w:t>
      </w:r>
      <w:r w:rsidRPr="008C0D81">
        <w:rPr>
          <w:rStyle w:val="StyleUnderline"/>
        </w:rPr>
        <w:t xml:space="preserve"> than other systems, possible or actual</w:t>
      </w:r>
      <w:r w:rsidRPr="008C0D81">
        <w:rPr>
          <w:sz w:val="16"/>
        </w:rPr>
        <w:t xml:space="preserve">. Indeed, there’s basically no way to rationally justify the belief that, say, “anarcho-capitalism” ranks better in terms of libertarian freedom than “Canada 2017,” or the belief that “economic democracy” ranks better in terms of socialist equality than “Canada 2017.” </w:t>
      </w:r>
      <w:r w:rsidRPr="008C0D81">
        <w:rPr>
          <w:rStyle w:val="StyleUnderline"/>
        </w:rPr>
        <w:t xml:space="preserve">You may think you can imagine how anarcho-capitalism or economic democracy would work, but </w:t>
      </w:r>
      <w:r w:rsidRPr="008C0D81">
        <w:rPr>
          <w:rStyle w:val="Emphasis"/>
        </w:rPr>
        <w:t>you can’t</w:t>
      </w:r>
      <w:r w:rsidRPr="008C0D81">
        <w:rPr>
          <w:rStyle w:val="StyleUnderline"/>
        </w:rPr>
        <w:t xml:space="preserve">. You’re </w:t>
      </w:r>
      <w:r w:rsidRPr="008C0D81">
        <w:rPr>
          <w:rStyle w:val="Emphasis"/>
        </w:rPr>
        <w:t>really just guessing</w:t>
      </w:r>
      <w:r w:rsidRPr="008C0D81">
        <w:rPr>
          <w:rStyle w:val="StyleUnderline"/>
        </w:rPr>
        <w:t xml:space="preserve">—extrapolating </w:t>
      </w:r>
      <w:r w:rsidRPr="008C0D81">
        <w:rPr>
          <w:rStyle w:val="Emphasis"/>
        </w:rPr>
        <w:t>way beyond your evidence</w:t>
      </w:r>
      <w:r w:rsidRPr="008C0D81">
        <w:rPr>
          <w:rStyle w:val="StyleUnderline"/>
        </w:rPr>
        <w:t xml:space="preserve">. </w:t>
      </w:r>
      <w:r w:rsidRPr="008C0D81">
        <w:rPr>
          <w:rStyle w:val="StyleUnderline"/>
          <w:highlight w:val="cyan"/>
        </w:rPr>
        <w:t xml:space="preserve">You </w:t>
      </w:r>
      <w:r w:rsidRPr="008C0D81">
        <w:rPr>
          <w:rStyle w:val="Emphasis"/>
          <w:highlight w:val="cyan"/>
        </w:rPr>
        <w:t>can’t just stipulate</w:t>
      </w:r>
      <w:r w:rsidRPr="008C0D81">
        <w:rPr>
          <w:rStyle w:val="StyleUnderline"/>
          <w:highlight w:val="cyan"/>
        </w:rPr>
        <w:t xml:space="preserve"> that it works the way you want it to work</w:t>
      </w:r>
      <w:r w:rsidRPr="008C0D81">
        <w:rPr>
          <w:rStyle w:val="StyleUnderline"/>
        </w:rPr>
        <w:t xml:space="preserve">. </w:t>
      </w:r>
      <w:r w:rsidRPr="008C0D81">
        <w:rPr>
          <w:rStyle w:val="Emphasis"/>
        </w:rPr>
        <w:t>Rationally speaking</w:t>
      </w:r>
      <w:r w:rsidRPr="008C0D81">
        <w:rPr>
          <w:rStyle w:val="StyleUnderline"/>
        </w:rPr>
        <w:t xml:space="preserve">, you </w:t>
      </w:r>
      <w:r w:rsidRPr="008C0D81">
        <w:rPr>
          <w:rStyle w:val="Emphasis"/>
        </w:rPr>
        <w:t>probably shouldn’t even suspect</w:t>
      </w:r>
      <w:r w:rsidRPr="008C0D81">
        <w:rPr>
          <w:rStyle w:val="StyleUnderline"/>
        </w:rPr>
        <w:t xml:space="preserve"> that your favorite system comes out </w:t>
      </w:r>
      <w:r w:rsidRPr="008C0D81">
        <w:rPr>
          <w:rStyle w:val="Emphasis"/>
        </w:rPr>
        <w:t>better than an actual system</w:t>
      </w:r>
      <w:r w:rsidRPr="008C0D81">
        <w:rPr>
          <w:rStyle w:val="StyleUnderline"/>
        </w:rPr>
        <w:t xml:space="preserve">. </w:t>
      </w:r>
      <w:r w:rsidRPr="008C0D81">
        <w:rPr>
          <w:rStyle w:val="Emphasis"/>
        </w:rPr>
        <w:t>Rationally speaking</w:t>
      </w:r>
      <w:r w:rsidRPr="008C0D81">
        <w:rPr>
          <w:rStyle w:val="StyleUnderline"/>
        </w:rPr>
        <w:t xml:space="preserve">, your favorite </w:t>
      </w:r>
      <w:r w:rsidRPr="008C0D81">
        <w:rPr>
          <w:rStyle w:val="Emphasis"/>
        </w:rPr>
        <w:t>probably shouldn’t be your favorite</w:t>
      </w:r>
      <w:r w:rsidRPr="008C0D81">
        <w:rPr>
          <w:rStyle w:val="StyleUnderline"/>
        </w:rPr>
        <w:t xml:space="preserve">. </w:t>
      </w:r>
      <w:r w:rsidRPr="008C0D81">
        <w:rPr>
          <w:rStyle w:val="Emphasis"/>
        </w:rPr>
        <w:t>Utopia is a guess</w:t>
      </w:r>
      <w:r w:rsidRPr="008C0D81">
        <w:rPr>
          <w:sz w:val="16"/>
        </w:rPr>
        <w:t xml:space="preserve">. Again, this is a general problem. But it does hit especially hard for those who appreciate the unpredictability of complex systems and the inevitability of unintended consequences. It’s no coincidence that Gaus is a Hayekian. As my colleague Jeffrey Friedman argues, expert predictions about the the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8C0D81">
        <w:rPr>
          <w:rStyle w:val="Emphasis"/>
        </w:rPr>
        <w:t>context matters a great deal</w:t>
      </w:r>
      <w:r w:rsidRPr="008C0D81">
        <w:rPr>
          <w:sz w:val="16"/>
        </w:rPr>
        <w:t xml:space="preserve">, that </w:t>
      </w:r>
      <w:r w:rsidRPr="008C0D81">
        <w:rPr>
          <w:rStyle w:val="StyleUnderline"/>
        </w:rPr>
        <w:t xml:space="preserve">a lot of </w:t>
      </w:r>
      <w:r w:rsidRPr="008C0D81">
        <w:rPr>
          <w:rStyle w:val="Emphasis"/>
        </w:rPr>
        <w:t>interrelated factors</w:t>
      </w:r>
      <w:r w:rsidRPr="008C0D81">
        <w:rPr>
          <w:rStyle w:val="StyleUnderline"/>
        </w:rPr>
        <w:t xml:space="preserve"> affect the dynamics of</w:t>
      </w:r>
      <w:r w:rsidRPr="008C0D81">
        <w:rPr>
          <w:sz w:val="16"/>
        </w:rPr>
        <w:t xml:space="preserve"> low-wage </w:t>
      </w:r>
      <w:r w:rsidRPr="008C0D81">
        <w:rPr>
          <w:rStyle w:val="Emphasis"/>
        </w:rPr>
        <w:t>labor markets</w:t>
      </w:r>
      <w:r w:rsidRPr="008C0D81">
        <w:rPr>
          <w:rStyle w:val="StyleUnderline"/>
        </w:rPr>
        <w:t>, and</w:t>
      </w:r>
      <w:r w:rsidRPr="008C0D81">
        <w:rPr>
          <w:sz w:val="16"/>
        </w:rPr>
        <w:t xml:space="preserve"> that </w:t>
      </w:r>
      <w:r w:rsidRPr="008C0D81">
        <w:rPr>
          <w:rStyle w:val="StyleUnderline"/>
        </w:rPr>
        <w:t xml:space="preserve">I </w:t>
      </w:r>
      <w:r w:rsidRPr="008C0D81">
        <w:rPr>
          <w:rStyle w:val="Emphasis"/>
        </w:rPr>
        <w:t>can’t say in advance</w:t>
      </w:r>
      <w:r w:rsidRPr="008C0D81">
        <w:rPr>
          <w:rStyle w:val="StyleUnderline"/>
        </w:rPr>
        <w:t xml:space="preserve"> which margin will adjust</w:t>
      </w:r>
      <w:r w:rsidRPr="008C0D81">
        <w:rPr>
          <w:sz w:val="16"/>
        </w:rPr>
        <w:t xml:space="preserve"> when the wage floor is raised. Indeed, whether we should expect increases in the minimum wage to hurt or help low-wage workers is a question Nobel Prize-winning economists disagree about. </w:t>
      </w:r>
      <w:r w:rsidRPr="008C0D81">
        <w:rPr>
          <w:rStyle w:val="StyleUnderline"/>
        </w:rPr>
        <w:t xml:space="preserve">Labor markets are complicated! Well, the </w:t>
      </w:r>
      <w:r w:rsidRPr="008C0D81">
        <w:rPr>
          <w:rStyle w:val="Emphasis"/>
        </w:rPr>
        <w:t>comprehensive political economies</w:t>
      </w:r>
      <w:r w:rsidRPr="008C0D81">
        <w:rPr>
          <w:rStyle w:val="StyleUnderline"/>
        </w:rPr>
        <w:t xml:space="preserve"> of nation-states are </w:t>
      </w:r>
      <w:r w:rsidRPr="008C0D81">
        <w:rPr>
          <w:rStyle w:val="Emphasis"/>
        </w:rPr>
        <w:t>vastly more complicated</w:t>
      </w:r>
      <w:r w:rsidRPr="008C0D81">
        <w:rPr>
          <w:rStyle w:val="StyleUnderline"/>
        </w:rPr>
        <w:t xml:space="preserve">. And that means that our predictions about the outcome of radically changing the entire system are </w:t>
      </w:r>
      <w:r w:rsidRPr="008C0D81">
        <w:rPr>
          <w:rStyle w:val="Emphasis"/>
        </w:rPr>
        <w:t>unlikely to be better than random</w:t>
      </w:r>
      <w:r w:rsidRPr="008C0D81">
        <w:rPr>
          <w:rStyle w:val="StyleUnderline"/>
        </w:rPr>
        <w:t xml:space="preserve">. If your favorite system is </w:t>
      </w:r>
      <w:r w:rsidRPr="008C0D81">
        <w:rPr>
          <w:rStyle w:val="Emphasis"/>
        </w:rPr>
        <w:t>quite a bit different</w:t>
      </w:r>
      <w:r w:rsidRPr="008C0D81">
        <w:rPr>
          <w:rStyle w:val="StyleUnderline"/>
        </w:rPr>
        <w:t xml:space="preserve"> from any system that has existed, then </w:t>
      </w:r>
      <w:r w:rsidRPr="008C0D81">
        <w:rPr>
          <w:rStyle w:val="Emphasis"/>
        </w:rPr>
        <w:t>even if it were true</w:t>
      </w:r>
      <w:r w:rsidRPr="008C0D81">
        <w:rPr>
          <w:rStyle w:val="StyleUnderline"/>
        </w:rPr>
        <w:t xml:space="preserve"> that it would rank </w:t>
      </w:r>
      <w:r w:rsidRPr="008C0D81">
        <w:rPr>
          <w:rStyle w:val="Emphasis"/>
        </w:rPr>
        <w:t>numero uno</w:t>
      </w:r>
      <w:r w:rsidRPr="008C0D81">
        <w:rPr>
          <w:rStyle w:val="StyleUnderline"/>
        </w:rPr>
        <w:t xml:space="preserve"> in terms of your favorite normative standard, you’re </w:t>
      </w:r>
      <w:r w:rsidRPr="008C0D81">
        <w:rPr>
          <w:rStyle w:val="Emphasis"/>
        </w:rPr>
        <w:t>not in a position to rationally believe it</w:t>
      </w:r>
      <w:r w:rsidRPr="008C0D81">
        <w:rPr>
          <w:rStyle w:val="StyleUnderline"/>
        </w:rPr>
        <w:t xml:space="preserve">. Clearly then, it’s </w:t>
      </w:r>
      <w:r w:rsidRPr="008C0D81">
        <w:rPr>
          <w:rStyle w:val="Emphasis"/>
        </w:rPr>
        <w:t>not actually useful to aim toward a distant ideal</w:t>
      </w:r>
      <w:r w:rsidRPr="008C0D81">
        <w:rPr>
          <w:rStyle w:val="StyleUnderline"/>
        </w:rPr>
        <w:t xml:space="preserve"> when you </w:t>
      </w:r>
      <w:r w:rsidRPr="008C0D81">
        <w:rPr>
          <w:rStyle w:val="Emphasis"/>
        </w:rPr>
        <w:t>don’t really have a good reason</w:t>
      </w:r>
      <w:r w:rsidRPr="008C0D81">
        <w:rPr>
          <w:rStyle w:val="StyleUnderline"/>
        </w:rPr>
        <w:t xml:space="preserve"> to believe that it’s </w:t>
      </w:r>
      <w:r w:rsidRPr="008C0D81">
        <w:rPr>
          <w:rStyle w:val="Emphasis"/>
        </w:rPr>
        <w:t>better than actually existing systems</w:t>
      </w:r>
      <w:r w:rsidRPr="008C0D81">
        <w:rPr>
          <w:rStyle w:val="StyleUnderline"/>
        </w:rPr>
        <w:t xml:space="preserve"> in terms of liberty or equality or nationalist solidarity or whatever it is you care about</w:t>
      </w:r>
      <w:r w:rsidRPr="008C0D81">
        <w:rPr>
          <w:sz w:val="16"/>
        </w:rPr>
        <w:t xml:space="preserve">. This is a hard lesson for ideologues to swallow. I still haven’t totally digested it. But a number of things have become much clearer after giving up on my sinful, ideal-theoretic ways. Analysis after ideal theory: measurement and comparison </w:t>
      </w:r>
      <w:r w:rsidRPr="008C0D81">
        <w:rPr>
          <w:rStyle w:val="StyleUnderline"/>
        </w:rPr>
        <w:t xml:space="preserve">The death of ideal theory implies a </w:t>
      </w:r>
      <w:r w:rsidRPr="008C0D81">
        <w:rPr>
          <w:rStyle w:val="Emphasis"/>
        </w:rPr>
        <w:t>non-ideological</w:t>
      </w:r>
      <w:r w:rsidRPr="008C0D81">
        <w:rPr>
          <w:rStyle w:val="StyleUnderline"/>
        </w:rPr>
        <w:t xml:space="preserve">, </w:t>
      </w:r>
      <w:r w:rsidRPr="008C0D81">
        <w:rPr>
          <w:rStyle w:val="Emphasis"/>
        </w:rPr>
        <w:t>empirical</w:t>
      </w:r>
      <w:r w:rsidRPr="008C0D81">
        <w:rPr>
          <w:rStyle w:val="StyleUnderline"/>
        </w:rPr>
        <w:t xml:space="preserve">, </w:t>
      </w:r>
      <w:r w:rsidRPr="008C0D81">
        <w:rPr>
          <w:rStyle w:val="Emphasis"/>
        </w:rPr>
        <w:t>comparative approach</w:t>
      </w:r>
      <w:r w:rsidRPr="008C0D81">
        <w:rPr>
          <w:rStyle w:val="StyleUnderline"/>
        </w:rPr>
        <w:t xml:space="preserve"> to political analysis. That </w:t>
      </w:r>
      <w:r w:rsidRPr="008C0D81">
        <w:rPr>
          <w:rStyle w:val="Emphasis"/>
        </w:rPr>
        <w:t>doesn’t mean giving up</w:t>
      </w:r>
      <w:r w:rsidRPr="008C0D81">
        <w:rPr>
          <w:rStyle w:val="StyleUnderline"/>
        </w:rPr>
        <w:t xml:space="preserve"> on</w:t>
      </w:r>
      <w:r w:rsidRPr="008C0D81">
        <w:rPr>
          <w:sz w:val="16"/>
        </w:rPr>
        <w:t xml:space="preserve">, say, the value of </w:t>
      </w:r>
      <w:r w:rsidRPr="008C0D81">
        <w:rPr>
          <w:rStyle w:val="StyleUnderline"/>
        </w:rPr>
        <w:t>freedom</w:t>
      </w:r>
      <w:r w:rsidRPr="008C0D81">
        <w:rPr>
          <w:sz w:val="16"/>
        </w:rPr>
        <w:t xml:space="preserve">. I think I’m more libertarian—more committed to value of liberty—than I’ve ever been. </w:t>
      </w:r>
      <w:r w:rsidRPr="008C0D81">
        <w:rPr>
          <w:rStyle w:val="StyleUnderline"/>
        </w:rPr>
        <w:t xml:space="preserve">But that </w:t>
      </w:r>
      <w:r w:rsidRPr="008C0D81">
        <w:rPr>
          <w:rStyle w:val="Emphasis"/>
        </w:rPr>
        <w:t>doesn’t mean being committed</w:t>
      </w:r>
      <w:r w:rsidRPr="008C0D81">
        <w:rPr>
          <w:rStyle w:val="StyleUnderline"/>
        </w:rPr>
        <w:t xml:space="preserve"> to</w:t>
      </w:r>
      <w:r w:rsidRPr="008C0D81">
        <w:rPr>
          <w:sz w:val="16"/>
        </w:rPr>
        <w:t xml:space="preserve"> an eschatology of liberty, </w:t>
      </w:r>
      <w:r w:rsidRPr="008C0D81">
        <w:rPr>
          <w:rStyle w:val="StyleUnderline"/>
        </w:rPr>
        <w:t xml:space="preserve">a picture of an </w:t>
      </w:r>
      <w:r w:rsidRPr="008C0D81">
        <w:rPr>
          <w:rStyle w:val="Emphasis"/>
        </w:rPr>
        <w:t>ideally free society</w:t>
      </w:r>
      <w:r w:rsidRPr="008C0D81">
        <w:rPr>
          <w:sz w:val="16"/>
        </w:rPr>
        <w:t xml:space="preserve">, or a libertarian utopia. </w:t>
      </w:r>
      <w:r w:rsidRPr="008C0D81">
        <w:rPr>
          <w:rStyle w:val="StyleUnderline"/>
        </w:rPr>
        <w:t xml:space="preserve">We’re </w:t>
      </w:r>
      <w:r w:rsidRPr="008C0D81">
        <w:rPr>
          <w:rStyle w:val="Emphasis"/>
        </w:rPr>
        <w:t>not in a position</w:t>
      </w:r>
      <w:r w:rsidRPr="008C0D81">
        <w:rPr>
          <w:rStyle w:val="StyleUnderline"/>
        </w:rPr>
        <w:t xml:space="preserve"> to know what that looks like. The </w:t>
      </w:r>
      <w:r w:rsidRPr="008C0D81">
        <w:rPr>
          <w:rStyle w:val="Emphasis"/>
        </w:rPr>
        <w:t>best we can do</w:t>
      </w:r>
      <w:r w:rsidRPr="008C0D81">
        <w:rPr>
          <w:rStyle w:val="StyleUnderline"/>
        </w:rPr>
        <w:t xml:space="preserve"> is to go ahead and try to </w:t>
      </w:r>
      <w:r w:rsidRPr="008C0D81">
        <w:rPr>
          <w:rStyle w:val="Emphasis"/>
        </w:rPr>
        <w:t>rank social systems</w:t>
      </w:r>
      <w:r w:rsidRPr="008C0D81">
        <w:rPr>
          <w:rStyle w:val="StyleUnderline"/>
        </w:rPr>
        <w:t xml:space="preserve"> in terms of the values we care about, and then see what we can learn</w:t>
      </w:r>
      <w:r w:rsidRPr="008C0D81">
        <w:rPr>
          <w:sz w:val="16"/>
        </w:rPr>
        <w:t xml:space="preserve">. The Cato Institute’s Human Freedom Index is one such useful measurement attempt. What do we see? Look: </w:t>
      </w:r>
      <w:r w:rsidRPr="008C0D81">
        <w:rPr>
          <w:sz w:val="10"/>
          <w:szCs w:val="10"/>
        </w:rPr>
        <w:t xml:space="preserve">Every highlighted country is some version of the liberal-democratic capitalist welfare state. Evidently, this general regime type is good for freedom. Indeed, it is likely the best we have ever done in terms of freedom. 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the“biggest” governments. That’s unexpected. 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metrics.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 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 </w:t>
      </w:r>
      <w:r w:rsidRPr="008C0D81">
        <w:rPr>
          <w:sz w:val="16"/>
        </w:rPr>
        <w:t xml:space="preserve">Though libertarianism is of personal interest to me, I want to emphasize again that </w:t>
      </w:r>
      <w:r w:rsidRPr="008C0D81">
        <w:rPr>
          <w:rStyle w:val="StyleUnderline"/>
        </w:rPr>
        <w:t xml:space="preserve">my larger point has </w:t>
      </w:r>
      <w:r w:rsidRPr="008C0D81">
        <w:rPr>
          <w:rStyle w:val="Emphasis"/>
        </w:rPr>
        <w:t>nothing to do with libertarianism</w:t>
      </w:r>
      <w:r w:rsidRPr="008C0D81">
        <w:rPr>
          <w:sz w:val="16"/>
        </w:rPr>
        <w:t xml:space="preserve">. The same lesson applies to alt-right ethno-nationalists dazzled by a fanciful picture of a homogenous, solidaristic ethno-state. </w:t>
      </w:r>
      <w:r w:rsidRPr="008C0D81">
        <w:rPr>
          <w:rStyle w:val="StyleUnderline"/>
        </w:rPr>
        <w:t xml:space="preserve">The </w:t>
      </w:r>
      <w:r w:rsidRPr="008C0D81">
        <w:rPr>
          <w:rStyle w:val="Emphasis"/>
        </w:rPr>
        <w:t>same lesson applies</w:t>
      </w:r>
      <w:r w:rsidRPr="008C0D81">
        <w:rPr>
          <w:rStyle w:val="StyleUnderline"/>
        </w:rPr>
        <w:t xml:space="preserve"> to </w:t>
      </w:r>
      <w:r w:rsidRPr="008C0D81">
        <w:rPr>
          <w:rStyle w:val="Emphasis"/>
        </w:rPr>
        <w:t>progressives</w:t>
      </w:r>
      <w:r w:rsidRPr="008C0D81">
        <w:rPr>
          <w:rStyle w:val="StyleUnderline"/>
        </w:rPr>
        <w:t xml:space="preserve"> and </w:t>
      </w:r>
      <w:r w:rsidRPr="008C0D81">
        <w:rPr>
          <w:rStyle w:val="Emphasis"/>
        </w:rPr>
        <w:t>socialists</w:t>
      </w:r>
      <w:r w:rsidRPr="008C0D81">
        <w:rPr>
          <w:rStyle w:val="StyleUnderline"/>
        </w:rPr>
        <w:t xml:space="preserve"> in the grip of </w:t>
      </w:r>
      <w:r w:rsidRPr="008C0D81">
        <w:rPr>
          <w:rStyle w:val="Emphasis"/>
        </w:rPr>
        <w:t>utopian pictures of egalitarian social justice</w:t>
      </w:r>
      <w:r w:rsidRPr="008C0D81">
        <w:rPr>
          <w:sz w:val="16"/>
        </w:rPr>
        <w:t xml:space="preserve">. Of course, </w:t>
      </w:r>
      <w:r w:rsidRPr="008C0D81">
        <w:rPr>
          <w:rStyle w:val="Emphasis"/>
        </w:rPr>
        <w:t>nobody knows</w:t>
      </w:r>
      <w:r w:rsidRPr="008C0D81">
        <w:rPr>
          <w:rStyle w:val="StyleUnderline"/>
        </w:rPr>
        <w:t xml:space="preserve"> what an ideally equal society would look like</w:t>
      </w:r>
      <w:r w:rsidRPr="008C0D81">
        <w:rPr>
          <w:sz w:val="16"/>
        </w:rPr>
        <w:t xml:space="preserve">.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 </w:t>
      </w:r>
      <w:r w:rsidRPr="008C0D81">
        <w:rPr>
          <w:sz w:val="10"/>
          <w:szCs w:val="10"/>
        </w:rPr>
        <w:t xml:space="preserve">The overlap is striking. And this highlights some of the pathologies of ideal theory: irrational polarization and the narcissism of small differences. Some pathologies of ideal theory, both personal and political 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 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r w:rsidRPr="008C0D81">
        <w:rPr>
          <w:rStyle w:val="StyleUnderline"/>
        </w:rPr>
        <w:t xml:space="preserve">It is </w:t>
      </w:r>
      <w:r w:rsidRPr="008C0D81">
        <w:rPr>
          <w:rStyle w:val="Emphasis"/>
        </w:rPr>
        <w:t>intellectually corrupt</w:t>
      </w:r>
      <w:r w:rsidRPr="008C0D81">
        <w:rPr>
          <w:rStyle w:val="StyleUnderline"/>
        </w:rPr>
        <w:t xml:space="preserve"> and </w:t>
      </w:r>
      <w:r w:rsidRPr="008C0D81">
        <w:rPr>
          <w:rStyle w:val="Emphasis"/>
        </w:rPr>
        <w:t>corrupting</w:t>
      </w:r>
      <w:r w:rsidRPr="008C0D81">
        <w:rPr>
          <w:rStyle w:val="StyleUnderline"/>
        </w:rPr>
        <w:t xml:space="preserve"> to define liberty or equality or you-name-it in terms of an </w:t>
      </w:r>
      <w:r w:rsidRPr="008C0D81">
        <w:rPr>
          <w:rStyle w:val="Emphasis"/>
        </w:rPr>
        <w:t>idealized</w:t>
      </w:r>
      <w:r w:rsidRPr="008C0D81">
        <w:rPr>
          <w:rStyle w:val="StyleUnderline"/>
        </w:rPr>
        <w:t xml:space="preserve">, </w:t>
      </w:r>
      <w:r w:rsidRPr="008C0D81">
        <w:rPr>
          <w:rStyle w:val="Emphasis"/>
        </w:rPr>
        <w:t>counter-factual social system</w:t>
      </w:r>
      <w:r w:rsidRPr="008C0D81">
        <w:rPr>
          <w:rStyle w:val="StyleUnderline"/>
        </w:rPr>
        <w:t xml:space="preserve"> that </w:t>
      </w:r>
      <w:r w:rsidRPr="008C0D81">
        <w:rPr>
          <w:rStyle w:val="Emphasis"/>
        </w:rPr>
        <w:t>may</w:t>
      </w:r>
      <w:r w:rsidRPr="008C0D81">
        <w:rPr>
          <w:rStyle w:val="StyleUnderline"/>
        </w:rPr>
        <w:t xml:space="preserve"> or </w:t>
      </w:r>
      <w:r w:rsidRPr="008C0D81">
        <w:rPr>
          <w:rStyle w:val="Emphasis"/>
        </w:rPr>
        <w:t>may not do especially well</w:t>
      </w:r>
      <w:r w:rsidRPr="008C0D81">
        <w:rPr>
          <w:rStyle w:val="StyleUnderline"/>
        </w:rPr>
        <w:t xml:space="preserve"> in delivering the goods. </w:t>
      </w:r>
      <w:r w:rsidRPr="008C0D81">
        <w:rPr>
          <w:rStyle w:val="StyleUnderline"/>
          <w:highlight w:val="cyan"/>
        </w:rPr>
        <w:t xml:space="preserve">Commitment to a vision of the perfect society is </w:t>
      </w:r>
      <w:r w:rsidRPr="008C0D81">
        <w:rPr>
          <w:rStyle w:val="Emphasis"/>
          <w:highlight w:val="cyan"/>
        </w:rPr>
        <w:t>more likely than not to lead you astray</w:t>
      </w:r>
      <w:r w:rsidRPr="008C0D81">
        <w:rPr>
          <w:sz w:val="16"/>
        </w:rPr>
        <w:t xml:space="preserve">. Consider how unlikely it is for a typical libertarian to correctly predict more than a couple of the top-ten freest countries on the libertarian freedom index. </w:t>
      </w:r>
      <w:r w:rsidRPr="008C0D81">
        <w:rPr>
          <w:rStyle w:val="StyleUnderline"/>
          <w:highlight w:val="cyan"/>
        </w:rPr>
        <w:t>The fact that</w:t>
      </w:r>
      <w:r w:rsidRPr="008C0D81">
        <w:rPr>
          <w:rStyle w:val="StyleUnderline"/>
        </w:rPr>
        <w:t xml:space="preserve"> ideological </w:t>
      </w:r>
      <w:r w:rsidRPr="008C0D81">
        <w:rPr>
          <w:rStyle w:val="StyleUnderline"/>
          <w:highlight w:val="cyan"/>
        </w:rPr>
        <w:t xml:space="preserve">radicals are </w:t>
      </w:r>
      <w:r w:rsidRPr="008C0D81">
        <w:rPr>
          <w:rStyle w:val="Emphasis"/>
        </w:rPr>
        <w:t xml:space="preserve">pretty </w:t>
      </w:r>
      <w:r w:rsidRPr="008C0D81">
        <w:rPr>
          <w:rStyle w:val="Emphasis"/>
          <w:highlight w:val="cyan"/>
        </w:rPr>
        <w:t xml:space="preserve">unreliable at ranking </w:t>
      </w:r>
      <w:r w:rsidRPr="008C0D81">
        <w:rPr>
          <w:rStyle w:val="Emphasis"/>
        </w:rPr>
        <w:t xml:space="preserve">existing social </w:t>
      </w:r>
      <w:r w:rsidRPr="008C0D81">
        <w:rPr>
          <w:rStyle w:val="Emphasis"/>
          <w:highlight w:val="cyan"/>
        </w:rPr>
        <w:t>systems</w:t>
      </w:r>
      <w:r w:rsidRPr="008C0D81">
        <w:rPr>
          <w:rStyle w:val="StyleUnderline"/>
        </w:rPr>
        <w:t xml:space="preserve"> in terms of their favored values </w:t>
      </w:r>
      <w:r w:rsidRPr="008C0D81">
        <w:rPr>
          <w:rStyle w:val="Emphasis"/>
        </w:rPr>
        <w:t>ought to make us skeptical</w:t>
      </w:r>
      <w:r w:rsidRPr="008C0D81">
        <w:rPr>
          <w:rStyle w:val="StyleUnderline"/>
        </w:rPr>
        <w:t xml:space="preserve"> of claims that highly counterfactual systems would rank first. And it </w:t>
      </w:r>
      <w:r w:rsidRPr="008C0D81">
        <w:rPr>
          <w:rStyle w:val="Emphasis"/>
          <w:highlight w:val="cyan"/>
        </w:rPr>
        <w:t>ought to lead us to suspect</w:t>
      </w:r>
      <w:r w:rsidRPr="008C0D81">
        <w:rPr>
          <w:rStyle w:val="StyleUnderline"/>
          <w:highlight w:val="cyan"/>
        </w:rPr>
        <w:t xml:space="preserve"> that ideal</w:t>
      </w:r>
      <w:r w:rsidRPr="008C0D81">
        <w:rPr>
          <w:rStyle w:val="StyleUnderline"/>
        </w:rPr>
        <w:t xml:space="preserve">-theoretical political </w:t>
      </w:r>
      <w:r w:rsidRPr="008C0D81">
        <w:rPr>
          <w:rStyle w:val="StyleUnderline"/>
          <w:highlight w:val="cyan"/>
        </w:rPr>
        <w:t xml:space="preserve">theorizing </w:t>
      </w:r>
      <w:r w:rsidRPr="008C0D81">
        <w:rPr>
          <w:rStyle w:val="Emphasis"/>
          <w:highlight w:val="cyan"/>
        </w:rPr>
        <w:t>leads us to see the actual world less clearly than we might</w:t>
      </w:r>
      <w:r w:rsidRPr="008C0D81">
        <w:rPr>
          <w:rStyle w:val="StyleUnderline"/>
          <w:highlight w:val="cyan"/>
        </w:rPr>
        <w:t xml:space="preserve">, due to </w:t>
      </w:r>
      <w:r w:rsidRPr="008C0D81">
        <w:rPr>
          <w:rStyle w:val="Emphasis"/>
          <w:highlight w:val="cyan"/>
        </w:rPr>
        <w:t>cherry-picking</w:t>
      </w:r>
      <w:r w:rsidRPr="008C0D81">
        <w:rPr>
          <w:rStyle w:val="StyleUnderline"/>
          <w:highlight w:val="cyan"/>
        </w:rPr>
        <w:t xml:space="preserve"> and </w:t>
      </w:r>
      <w:r w:rsidRPr="008C0D81">
        <w:rPr>
          <w:rStyle w:val="Emphasis"/>
          <w:highlight w:val="cyan"/>
        </w:rPr>
        <w:t>confirmation bias</w:t>
      </w:r>
      <w:r w:rsidRPr="008C0D81">
        <w:rPr>
          <w:sz w:val="16"/>
          <w:highlight w:val="cyan"/>
        </w:rPr>
        <w:t xml:space="preserve">. </w:t>
      </w:r>
      <w:r w:rsidRPr="008C0D81">
        <w:rPr>
          <w:rStyle w:val="StyleUnderline"/>
          <w:highlight w:val="cyan"/>
        </w:rPr>
        <w:t xml:space="preserve">If you’ve </w:t>
      </w:r>
      <w:r w:rsidRPr="008C0D81">
        <w:rPr>
          <w:rStyle w:val="Emphasis"/>
          <w:highlight w:val="cyan"/>
        </w:rPr>
        <w:t>already irrationally ranked a fanciful social system tops</w:t>
      </w:r>
      <w:r w:rsidRPr="008C0D81">
        <w:rPr>
          <w:rStyle w:val="StyleUnderline"/>
        </w:rPr>
        <w:t xml:space="preserve"> in terms your favored value, </w:t>
      </w:r>
      <w:r w:rsidRPr="008C0D81">
        <w:rPr>
          <w:rStyle w:val="StyleUnderline"/>
          <w:highlight w:val="cyan"/>
        </w:rPr>
        <w:t>you’ve</w:t>
      </w:r>
      <w:r w:rsidRPr="008C0D81">
        <w:rPr>
          <w:rStyle w:val="StyleUnderline"/>
        </w:rPr>
        <w:t xml:space="preserve"> </w:t>
      </w:r>
      <w:r w:rsidRPr="008C0D81">
        <w:rPr>
          <w:rStyle w:val="Emphasis"/>
        </w:rPr>
        <w:t xml:space="preserve">effectively </w:t>
      </w:r>
      <w:r w:rsidRPr="008C0D81">
        <w:rPr>
          <w:rStyle w:val="Emphasis"/>
          <w:highlight w:val="cyan"/>
        </w:rPr>
        <w:t>committed</w:t>
      </w:r>
      <w:r w:rsidRPr="008C0D81">
        <w:rPr>
          <w:rStyle w:val="StyleUnderline"/>
          <w:highlight w:val="cyan"/>
        </w:rPr>
        <w:t xml:space="preserve"> to the idea that the world works in a certain way </w:t>
      </w:r>
      <w:r w:rsidRPr="008C0D81">
        <w:rPr>
          <w:rStyle w:val="Emphasis"/>
          <w:highlight w:val="cyan"/>
        </w:rPr>
        <w:t>without</w:t>
      </w:r>
      <w:r w:rsidRPr="008C0D81">
        <w:rPr>
          <w:rStyle w:val="Emphasis"/>
        </w:rPr>
        <w:t xml:space="preserve"> sufficient </w:t>
      </w:r>
      <w:r w:rsidRPr="008C0D81">
        <w:rPr>
          <w:rStyle w:val="Emphasis"/>
          <w:highlight w:val="cyan"/>
        </w:rPr>
        <w:t>evidence that it actually does</w:t>
      </w:r>
      <w:r w:rsidRPr="008C0D81">
        <w:rPr>
          <w:rStyle w:val="StyleUnderline"/>
        </w:rPr>
        <w:t xml:space="preserve">. This is </w:t>
      </w:r>
      <w:r w:rsidRPr="008C0D81">
        <w:rPr>
          <w:rStyle w:val="Emphasis"/>
        </w:rPr>
        <w:t>almost always a commitment of identity</w:t>
      </w:r>
      <w:r w:rsidRPr="008C0D81">
        <w:rPr>
          <w:rStyle w:val="StyleUnderline"/>
        </w:rPr>
        <w:t xml:space="preserve"> and </w:t>
      </w:r>
      <w:r w:rsidRPr="008C0D81">
        <w:rPr>
          <w:rStyle w:val="Emphasis"/>
        </w:rPr>
        <w:t>group membership rather than a judgment of reason</w:t>
      </w:r>
      <w:r w:rsidRPr="008C0D81">
        <w:rPr>
          <w:rStyle w:val="StyleUnderline"/>
        </w:rPr>
        <w:t xml:space="preserve">. And it leads you to </w:t>
      </w:r>
      <w:r w:rsidRPr="008C0D81">
        <w:rPr>
          <w:rStyle w:val="Emphasis"/>
        </w:rPr>
        <w:t>cast about for evidence</w:t>
      </w:r>
      <w:r w:rsidRPr="008C0D81">
        <w:rPr>
          <w:rStyle w:val="StyleUnderline"/>
        </w:rPr>
        <w:t xml:space="preserve"> that the world </w:t>
      </w:r>
      <w:r w:rsidRPr="008C0D81">
        <w:rPr>
          <w:rStyle w:val="Emphasis"/>
        </w:rPr>
        <w:t>does work the way it would need to work</w:t>
      </w:r>
      <w:r w:rsidRPr="008C0D81">
        <w:rPr>
          <w:rStyle w:val="StyleUnderline"/>
        </w:rPr>
        <w:t xml:space="preserve"> in order to vindicate your ranking. </w:t>
      </w:r>
      <w:r w:rsidRPr="008C0D81">
        <w:rPr>
          <w:rStyle w:val="StyleUnderline"/>
          <w:highlight w:val="cyan"/>
        </w:rPr>
        <w:t>You</w:t>
      </w:r>
      <w:r w:rsidRPr="008C0D81">
        <w:rPr>
          <w:rStyle w:val="StyleUnderline"/>
        </w:rPr>
        <w:t xml:space="preserve"> end up </w:t>
      </w:r>
      <w:r w:rsidRPr="008C0D81">
        <w:rPr>
          <w:rStyle w:val="Emphasis"/>
          <w:highlight w:val="cyan"/>
        </w:rPr>
        <w:t>lend</w:t>
      </w:r>
      <w:r w:rsidRPr="008C0D81">
        <w:rPr>
          <w:rStyle w:val="Emphasis"/>
        </w:rPr>
        <w:t xml:space="preserve">ing a great deal of </w:t>
      </w:r>
      <w:r w:rsidRPr="008C0D81">
        <w:rPr>
          <w:rStyle w:val="Emphasis"/>
          <w:highlight w:val="cyan"/>
        </w:rPr>
        <w:t>cred</w:t>
      </w:r>
      <w:r w:rsidRPr="008C0D81">
        <w:rPr>
          <w:rStyle w:val="Emphasis"/>
        </w:rPr>
        <w:t xml:space="preserve">ibility </w:t>
      </w:r>
      <w:r w:rsidRPr="008C0D81">
        <w:rPr>
          <w:rStyle w:val="Emphasis"/>
          <w:highlight w:val="cyan"/>
        </w:rPr>
        <w:t>to comforting evidence</w:t>
      </w:r>
      <w:r w:rsidRPr="008C0D81">
        <w:rPr>
          <w:rStyle w:val="StyleUnderline"/>
          <w:highlight w:val="cyan"/>
        </w:rPr>
        <w:t xml:space="preserve">, while </w:t>
      </w:r>
      <w:r w:rsidRPr="008C0D81">
        <w:rPr>
          <w:rStyle w:val="Emphasis"/>
          <w:highlight w:val="cyan"/>
        </w:rPr>
        <w:t>ignoring</w:t>
      </w:r>
      <w:r w:rsidRPr="008C0D81">
        <w:rPr>
          <w:rStyle w:val="StyleUnderline"/>
          <w:highlight w:val="cyan"/>
        </w:rPr>
        <w:t xml:space="preserve"> and </w:t>
      </w:r>
      <w:r w:rsidRPr="008C0D81">
        <w:rPr>
          <w:rStyle w:val="Emphasis"/>
          <w:highlight w:val="cyan"/>
        </w:rPr>
        <w:t>dismissing evidence</w:t>
      </w:r>
      <w:r w:rsidRPr="008C0D81">
        <w:rPr>
          <w:rStyle w:val="StyleUnderline"/>
          <w:highlight w:val="cyan"/>
        </w:rPr>
        <w:t xml:space="preserve"> that the world </w:t>
      </w:r>
      <w:r w:rsidRPr="008C0D81">
        <w:rPr>
          <w:rStyle w:val="Emphasis"/>
          <w:highlight w:val="cyan"/>
        </w:rPr>
        <w:t>doesn’t work that way you’d like it</w:t>
      </w:r>
      <w:r w:rsidRPr="008C0D81">
        <w:rPr>
          <w:rStyle w:val="Emphasis"/>
        </w:rPr>
        <w:t xml:space="preserve"> to work</w:t>
      </w:r>
      <w:r w:rsidRPr="008C0D81">
        <w:rPr>
          <w:rStyle w:val="StyleUnderline"/>
        </w:rPr>
        <w:t xml:space="preserve">. The result is that your ideal-theoretic commitment ends up </w:t>
      </w:r>
      <w:r w:rsidRPr="008C0D81">
        <w:rPr>
          <w:rStyle w:val="Emphasis"/>
        </w:rPr>
        <w:t>driving your model of the world</w:t>
      </w:r>
      <w:r w:rsidRPr="008C0D81">
        <w:rPr>
          <w:rStyle w:val="StyleUnderline"/>
        </w:rPr>
        <w:t xml:space="preserve">. </w:t>
      </w:r>
      <w:r w:rsidRPr="008C0D81">
        <w:rPr>
          <w:rStyle w:val="StyleUnderline"/>
          <w:highlight w:val="cyan"/>
        </w:rPr>
        <w:t>But if your</w:t>
      </w:r>
      <w:r w:rsidRPr="008C0D81">
        <w:rPr>
          <w:rStyle w:val="StyleUnderline"/>
        </w:rPr>
        <w:t xml:space="preserve"> ideal </w:t>
      </w:r>
      <w:r w:rsidRPr="008C0D81">
        <w:rPr>
          <w:rStyle w:val="StyleUnderline"/>
          <w:highlight w:val="cyan"/>
        </w:rPr>
        <w:t>theory is</w:t>
      </w:r>
      <w:r w:rsidRPr="008C0D81">
        <w:rPr>
          <w:rStyle w:val="StyleUnderline"/>
        </w:rPr>
        <w:t xml:space="preserve"> </w:t>
      </w:r>
      <w:r w:rsidRPr="008C0D81">
        <w:rPr>
          <w:rStyle w:val="Emphasis"/>
        </w:rPr>
        <w:t xml:space="preserve">likely to be </w:t>
      </w:r>
      <w:r w:rsidRPr="008C0D81">
        <w:rPr>
          <w:rStyle w:val="Emphasis"/>
          <w:highlight w:val="cyan"/>
        </w:rPr>
        <w:t>wrong in the first place</w:t>
      </w:r>
      <w:r w:rsidRPr="008C0D81">
        <w:rPr>
          <w:rStyle w:val="StyleUnderline"/>
          <w:highlight w:val="cyan"/>
        </w:rPr>
        <w:t xml:space="preserve">, </w:t>
      </w:r>
      <w:r w:rsidRPr="008C0D81">
        <w:rPr>
          <w:rStyle w:val="StyleUnderline"/>
        </w:rPr>
        <w:t xml:space="preserve">using it as a </w:t>
      </w:r>
      <w:r w:rsidRPr="008C0D81">
        <w:rPr>
          <w:rStyle w:val="Emphasis"/>
        </w:rPr>
        <w:t>filter for evaluating evidence</w:t>
      </w:r>
      <w:r w:rsidRPr="008C0D81">
        <w:rPr>
          <w:rStyle w:val="StyleUnderline"/>
        </w:rPr>
        <w:t xml:space="preserve"> is going to leave you with a </w:t>
      </w:r>
      <w:r w:rsidRPr="008C0D81">
        <w:rPr>
          <w:rStyle w:val="Emphasis"/>
        </w:rPr>
        <w:t>disastrously distorted picture</w:t>
      </w:r>
      <w:r w:rsidRPr="008C0D81">
        <w:rPr>
          <w:rStyle w:val="StyleUnderline"/>
        </w:rPr>
        <w:t xml:space="preserve"> of the way the world actually works. And that means </w:t>
      </w:r>
      <w:r w:rsidRPr="008C0D81">
        <w:rPr>
          <w:rStyle w:val="StyleUnderline"/>
          <w:highlight w:val="cyan"/>
        </w:rPr>
        <w:t xml:space="preserve">you’re going to make </w:t>
      </w:r>
      <w:r w:rsidRPr="008C0D81">
        <w:rPr>
          <w:rStyle w:val="Emphasis"/>
          <w:highlight w:val="cyan"/>
        </w:rPr>
        <w:t>systematically terrible predictions</w:t>
      </w:r>
      <w:r w:rsidRPr="008C0D81">
        <w:rPr>
          <w:rStyle w:val="StyleUnderline"/>
          <w:highlight w:val="cyan"/>
        </w:rPr>
        <w:t xml:space="preserve"> about the </w:t>
      </w:r>
      <w:r w:rsidRPr="008C0D81">
        <w:rPr>
          <w:rStyle w:val="Emphasis"/>
          <w:highlight w:val="cyan"/>
        </w:rPr>
        <w:t>likely consequences</w:t>
      </w:r>
      <w:r w:rsidRPr="008C0D81">
        <w:rPr>
          <w:rStyle w:val="StyleUnderline"/>
        </w:rPr>
        <w:t xml:space="preserve"> of this or that policy change. </w:t>
      </w:r>
      <w:r w:rsidRPr="008C0D81">
        <w:rPr>
          <w:rStyle w:val="StyleUnderline"/>
          <w:highlight w:val="cyan"/>
        </w:rPr>
        <w:t>You may want to</w:t>
      </w:r>
      <w:r w:rsidRPr="008C0D81">
        <w:rPr>
          <w:rStyle w:val="StyleUnderline"/>
        </w:rPr>
        <w:t xml:space="preserve"> identify reforms most likely to </w:t>
      </w:r>
      <w:r w:rsidRPr="008C0D81">
        <w:rPr>
          <w:rStyle w:val="StyleUnderline"/>
          <w:highlight w:val="cyan"/>
        </w:rPr>
        <w:t>promote</w:t>
      </w:r>
      <w:r w:rsidRPr="008C0D81">
        <w:rPr>
          <w:rStyle w:val="StyleUnderline"/>
        </w:rPr>
        <w:t xml:space="preserve"> liberty or equality, or </w:t>
      </w:r>
      <w:r w:rsidRPr="008C0D81">
        <w:rPr>
          <w:rStyle w:val="StyleUnderline"/>
          <w:highlight w:val="cyan"/>
        </w:rPr>
        <w:t xml:space="preserve">whatever, but </w:t>
      </w:r>
      <w:r w:rsidRPr="008C0D81">
        <w:rPr>
          <w:rStyle w:val="Emphasis"/>
          <w:highlight w:val="cyan"/>
        </w:rPr>
        <w:t>you’ll end up really bad at this</w:t>
      </w:r>
      <w:r w:rsidRPr="008C0D81">
        <w:rPr>
          <w:rStyle w:val="StyleUnderline"/>
          <w:highlight w:val="cyan"/>
        </w:rPr>
        <w:t xml:space="preserve"> because your </w:t>
      </w:r>
      <w:r w:rsidRPr="008C0D81">
        <w:rPr>
          <w:rStyle w:val="Emphasis"/>
          <w:highlight w:val="cyan"/>
        </w:rPr>
        <w:t>distorted ideological model</w:t>
      </w:r>
      <w:r w:rsidRPr="008C0D81">
        <w:rPr>
          <w:rStyle w:val="StyleUnderline"/>
          <w:highlight w:val="cyan"/>
        </w:rPr>
        <w:t xml:space="preserve"> of the world will leave you </w:t>
      </w:r>
      <w:r w:rsidRPr="008C0D81">
        <w:rPr>
          <w:rStyle w:val="Emphasis"/>
          <w:highlight w:val="cyan"/>
        </w:rPr>
        <w:t>unable to evaluate evidence objectively</w:t>
      </w:r>
      <w:r w:rsidRPr="008C0D81">
        <w:rPr>
          <w:rStyle w:val="StyleUnderline"/>
        </w:rPr>
        <w:t xml:space="preserve">. </w:t>
      </w:r>
      <w:r w:rsidRPr="008C0D81">
        <w:rPr>
          <w:sz w:val="16"/>
        </w:rPr>
        <w:t xml:space="preserve">Progress in policy requires idealistic moral passion without preconceived ideals For me, the death of ideal theory has meant adopting a non-speculative, non-utopian perspective on freedom-enhancing institutions. </w:t>
      </w:r>
      <w:r w:rsidRPr="008C0D81">
        <w:rPr>
          <w:rStyle w:val="StyleUnderline"/>
        </w:rPr>
        <w:t xml:space="preserve">If </w:t>
      </w:r>
      <w:r w:rsidRPr="008C0D81">
        <w:rPr>
          <w:rStyle w:val="Emphasis"/>
        </w:rPr>
        <w:t>you know that you can’t know in advance</w:t>
      </w:r>
      <w:r w:rsidRPr="008C0D81">
        <w:rPr>
          <w:rStyle w:val="StyleUnderline"/>
        </w:rPr>
        <w:t xml:space="preserve"> what the freest social system looks will look like, you’re unlikely to see evidence that suggests that policy A</w:t>
      </w:r>
      <w:r w:rsidRPr="008C0D81">
        <w:rPr>
          <w:sz w:val="16"/>
        </w:rPr>
        <w:t xml:space="preserve"> (social insurance, e.g.) </w:t>
      </w:r>
      <w:r w:rsidRPr="008C0D81">
        <w:rPr>
          <w:rStyle w:val="StyleUnderline"/>
        </w:rPr>
        <w:t>is freedom-enhancing, or that policy B</w:t>
      </w:r>
      <w:r w:rsidRPr="008C0D81">
        <w:rPr>
          <w:sz w:val="16"/>
        </w:rPr>
        <w:t xml:space="preserve"> (heroin legalization, e.g.) </w:t>
      </w:r>
      <w:r w:rsidRPr="008C0D81">
        <w:rPr>
          <w:rStyle w:val="StyleUnderline"/>
        </w:rPr>
        <w:t>isn’t</w:t>
      </w:r>
      <w:r w:rsidRPr="008C0D81">
        <w:rPr>
          <w:sz w:val="16"/>
        </w:rPr>
        <w:t xml:space="preserve">, as threats to your identity as a freedom lover. </w:t>
      </w:r>
      <w:r w:rsidRPr="008C0D81">
        <w:rPr>
          <w:rStyle w:val="StyleUnderline"/>
          <w:highlight w:val="cyan"/>
        </w:rPr>
        <w:t>Uncertainty</w:t>
      </w:r>
      <w:r w:rsidRPr="008C0D81">
        <w:rPr>
          <w:rStyle w:val="StyleUnderline"/>
        </w:rPr>
        <w:t xml:space="preserve"> about the details of the freest feasible social scheme </w:t>
      </w:r>
      <w:r w:rsidRPr="008C0D81">
        <w:rPr>
          <w:rStyle w:val="Emphasis"/>
          <w:highlight w:val="cyan"/>
        </w:rPr>
        <w:t>opens you up</w:t>
      </w:r>
      <w:r w:rsidRPr="008C0D81">
        <w:rPr>
          <w:rStyle w:val="StyleUnderline"/>
          <w:highlight w:val="cyan"/>
        </w:rPr>
        <w:t xml:space="preserve"> to looking at evidence in a </w:t>
      </w:r>
      <w:r w:rsidRPr="008C0D81">
        <w:rPr>
          <w:rStyle w:val="Emphasis"/>
          <w:highlight w:val="cyan"/>
        </w:rPr>
        <w:t>genuinely curious</w:t>
      </w:r>
      <w:r w:rsidRPr="008C0D81">
        <w:rPr>
          <w:rStyle w:val="StyleUnderline"/>
          <w:highlight w:val="cyan"/>
        </w:rPr>
        <w:t xml:space="preserve">, </w:t>
      </w:r>
      <w:r w:rsidRPr="008C0D81">
        <w:rPr>
          <w:rStyle w:val="Emphasis"/>
          <w:highlight w:val="cyan"/>
        </w:rPr>
        <w:t>non-biased way</w:t>
      </w:r>
      <w:r w:rsidRPr="008C0D81">
        <w:rPr>
          <w:rStyle w:val="StyleUnderline"/>
          <w:highlight w:val="cyan"/>
        </w:rPr>
        <w:t xml:space="preserve">. And it frees you from the anxiety that </w:t>
      </w:r>
      <w:r w:rsidRPr="008C0D81">
        <w:rPr>
          <w:rStyle w:val="StyleUnderline"/>
        </w:rPr>
        <w:t xml:space="preserve">genuine </w:t>
      </w:r>
      <w:r w:rsidRPr="008C0D81">
        <w:rPr>
          <w:rStyle w:val="StyleUnderline"/>
          <w:highlight w:val="cyan"/>
        </w:rPr>
        <w:t>experts</w:t>
      </w:r>
      <w:r w:rsidRPr="008C0D81">
        <w:rPr>
          <w:rStyle w:val="StyleUnderline"/>
        </w:rPr>
        <w:t xml:space="preserve">, people with merited epistemic authority, </w:t>
      </w:r>
      <w:r w:rsidRPr="008C0D81">
        <w:rPr>
          <w:rStyle w:val="StyleUnderline"/>
          <w:highlight w:val="cyan"/>
        </w:rPr>
        <w:t>will say things you don’t want to hear. This</w:t>
      </w:r>
      <w:r w:rsidRPr="008C0D81">
        <w:rPr>
          <w:rStyle w:val="StyleUnderline"/>
        </w:rPr>
        <w:t xml:space="preserve"> in turn </w:t>
      </w:r>
      <w:r w:rsidRPr="008C0D81">
        <w:rPr>
          <w:rStyle w:val="Emphasis"/>
          <w:highlight w:val="cyan"/>
        </w:rPr>
        <w:t>frees you from the urge</w:t>
      </w:r>
      <w:r w:rsidRPr="008C0D81">
        <w:rPr>
          <w:rStyle w:val="StyleUnderline"/>
          <w:highlight w:val="cyan"/>
        </w:rPr>
        <w:t xml:space="preserve"> to wage </w:t>
      </w:r>
      <w:r w:rsidRPr="008C0D81">
        <w:rPr>
          <w:rStyle w:val="Emphasis"/>
          <w:highlight w:val="cyan"/>
        </w:rPr>
        <w:t>quixotic campaigns</w:t>
      </w:r>
      <w:r w:rsidRPr="008C0D81">
        <w:rPr>
          <w:rStyle w:val="StyleUnderline"/>
          <w:highlight w:val="cyan"/>
        </w:rPr>
        <w:t xml:space="preserve"> against</w:t>
      </w:r>
      <w:r w:rsidRPr="008C0D81">
        <w:rPr>
          <w:rStyle w:val="StyleUnderline"/>
        </w:rPr>
        <w:t xml:space="preserve"> the authority of legitimate </w:t>
      </w:r>
      <w:r w:rsidRPr="008C0D81">
        <w:rPr>
          <w:rStyle w:val="StyleUnderline"/>
          <w:highlight w:val="cyan"/>
        </w:rPr>
        <w:t>experts</w:t>
      </w:r>
      <w:r w:rsidRPr="008C0D81">
        <w:rPr>
          <w:rStyle w:val="StyleUnderline"/>
        </w:rPr>
        <w:t xml:space="preserve">. </w:t>
      </w:r>
      <w:r w:rsidRPr="008C0D81">
        <w:rPr>
          <w:rStyle w:val="Emphasis"/>
        </w:rPr>
        <w:t>You can start acting like a rational person</w:t>
      </w:r>
      <w:r w:rsidRPr="008C0D81">
        <w:rPr>
          <w:rStyle w:val="StyleUnderline"/>
        </w:rPr>
        <w:t xml:space="preserve">! You can simply </w:t>
      </w:r>
      <w:r w:rsidRPr="008C0D81">
        <w:rPr>
          <w:rStyle w:val="Emphasis"/>
        </w:rPr>
        <w:t>defer to the consensus of experts</w:t>
      </w:r>
      <w:r w:rsidRPr="008C0D81">
        <w:rPr>
          <w:rStyle w:val="StyleUnderline"/>
        </w:rPr>
        <w:t xml:space="preserve"> on empirical questions, or </w:t>
      </w:r>
      <w:r w:rsidRPr="008C0D81">
        <w:rPr>
          <w:rStyle w:val="Emphasis"/>
        </w:rPr>
        <w:t>accept that you bear an extraordinary burden of proof</w:t>
      </w:r>
      <w:r w:rsidRPr="008C0D81">
        <w:rPr>
          <w:rStyle w:val="StyleUnderline"/>
        </w:rPr>
        <w:t xml:space="preserve"> when you disagree</w:t>
      </w:r>
      <w:r w:rsidRPr="008C0D81">
        <w:rPr>
          <w:sz w:val="16"/>
        </w:rPr>
        <w:t xml:space="preserve">. I think </w:t>
      </w:r>
      <w:r w:rsidRPr="008C0D81">
        <w:rPr>
          <w:rStyle w:val="StyleUnderline"/>
        </w:rPr>
        <w:t xml:space="preserve">the reign of ideal theory in political philosophy turned lots of incredibly smart, principled, morally motivated people into </w:t>
      </w:r>
      <w:r w:rsidRPr="008C0D81">
        <w:rPr>
          <w:rStyle w:val="Emphasis"/>
        </w:rPr>
        <w:t>unreliable</w:t>
      </w:r>
      <w:r w:rsidRPr="008C0D81">
        <w:rPr>
          <w:rStyle w:val="StyleUnderline"/>
        </w:rPr>
        <w:t xml:space="preserve">, </w:t>
      </w:r>
      <w:r w:rsidRPr="008C0D81">
        <w:rPr>
          <w:rStyle w:val="Emphasis"/>
        </w:rPr>
        <w:t>untrustworthy ideologues</w:t>
      </w:r>
      <w:r w:rsidRPr="008C0D81">
        <w:rPr>
          <w:sz w:val="16"/>
        </w:rPr>
        <w:t xml:space="preserve">. </w:t>
      </w:r>
      <w:r w:rsidRPr="008C0D81">
        <w:rPr>
          <w:rStyle w:val="StyleUnderline"/>
        </w:rPr>
        <w:t xml:space="preserve">This has </w:t>
      </w:r>
      <w:r w:rsidRPr="008C0D81">
        <w:rPr>
          <w:rStyle w:val="Emphasis"/>
        </w:rPr>
        <w:t>left the field of rational policy analysis</w:t>
      </w:r>
      <w:r w:rsidRPr="008C0D81">
        <w:rPr>
          <w:rStyle w:val="StyleUnderline"/>
        </w:rPr>
        <w:t xml:space="preserve"> to </w:t>
      </w:r>
      <w:r w:rsidRPr="008C0D81">
        <w:rPr>
          <w:rStyle w:val="Emphasis"/>
        </w:rPr>
        <w:t>utilitarian technocrats</w:t>
      </w:r>
      <w:r w:rsidRPr="008C0D81">
        <w:rPr>
          <w:rStyle w:val="StyleUnderline"/>
        </w:rPr>
        <w:t xml:space="preserve">, who have </w:t>
      </w:r>
      <w:r w:rsidRPr="008C0D81">
        <w:rPr>
          <w:rStyle w:val="Emphasis"/>
        </w:rPr>
        <w:t>their own serious problems</w:t>
      </w:r>
      <w:r w:rsidRPr="008C0D81">
        <w:rPr>
          <w:sz w:val="16"/>
        </w:rPr>
        <w:t xml:space="preserve">. Long story short, </w:t>
      </w:r>
      <w:r w:rsidRPr="008C0D81">
        <w:rPr>
          <w:rStyle w:val="StyleUnderline"/>
        </w:rPr>
        <w:t xml:space="preserve">we ended up with a sort of </w:t>
      </w:r>
      <w:r w:rsidRPr="008C0D81">
        <w:rPr>
          <w:rStyle w:val="Emphasis"/>
        </w:rPr>
        <w:t>divide</w:t>
      </w:r>
      <w:r w:rsidRPr="008C0D81">
        <w:rPr>
          <w:rStyle w:val="StyleUnderline"/>
        </w:rPr>
        <w:t xml:space="preserve"> in public policy between </w:t>
      </w:r>
      <w:r w:rsidRPr="008C0D81">
        <w:rPr>
          <w:rStyle w:val="Emphasis"/>
        </w:rPr>
        <w:t>morally passionate advocates trapped in epistemic bubbles</w:t>
      </w:r>
      <w:r w:rsidRPr="008C0D81">
        <w:rPr>
          <w:rStyle w:val="StyleUnderline"/>
        </w:rPr>
        <w:t xml:space="preserve"> and </w:t>
      </w:r>
      <w:r w:rsidRPr="008C0D81">
        <w:rPr>
          <w:rStyle w:val="Emphasis"/>
        </w:rPr>
        <w:t>technicians capable of objective analysis but devoid of guiding vision</w:t>
      </w:r>
      <w:r w:rsidRPr="008C0D81">
        <w:rPr>
          <w:sz w:val="16"/>
        </w:rPr>
        <w:t xml:space="preserve">. </w:t>
      </w:r>
      <w:r w:rsidRPr="008C0D81">
        <w:rPr>
          <w:rStyle w:val="StyleUnderline"/>
        </w:rPr>
        <w:t xml:space="preserve">What </w:t>
      </w:r>
      <w:r w:rsidRPr="008C0D81">
        <w:rPr>
          <w:rStyle w:val="StyleUnderline"/>
          <w:highlight w:val="cyan"/>
        </w:rPr>
        <w:t>we need</w:t>
      </w:r>
      <w:r w:rsidRPr="008C0D81">
        <w:rPr>
          <w:rStyle w:val="StyleUnderline"/>
        </w:rPr>
        <w:t xml:space="preserve"> are </w:t>
      </w:r>
      <w:r w:rsidRPr="008C0D81">
        <w:rPr>
          <w:rStyle w:val="StyleUnderline"/>
          <w:highlight w:val="cyan"/>
        </w:rPr>
        <w:t>folks</w:t>
      </w:r>
      <w:r w:rsidRPr="008C0D81">
        <w:rPr>
          <w:rStyle w:val="StyleUnderline"/>
        </w:rPr>
        <w:t xml:space="preserve"> who are </w:t>
      </w:r>
      <w:r w:rsidRPr="008C0D81">
        <w:rPr>
          <w:rStyle w:val="Emphasis"/>
        </w:rPr>
        <w:t>passionate</w:t>
      </w:r>
      <w:r w:rsidRPr="008C0D81">
        <w:rPr>
          <w:sz w:val="16"/>
        </w:rPr>
        <w:t xml:space="preserve"> about freedom, or social justice (or what have you) </w:t>
      </w:r>
      <w:r w:rsidRPr="008C0D81">
        <w:rPr>
          <w:rStyle w:val="StyleUnderline"/>
          <w:highlight w:val="cyan"/>
        </w:rPr>
        <w:t xml:space="preserve">who </w:t>
      </w:r>
      <w:r w:rsidRPr="008C0D81">
        <w:rPr>
          <w:rStyle w:val="Emphasis"/>
          <w:highlight w:val="cyan"/>
        </w:rPr>
        <w:t>actively seek solutions</w:t>
      </w:r>
      <w:r w:rsidRPr="008C0D81">
        <w:rPr>
          <w:rStyle w:val="StyleUnderline"/>
        </w:rPr>
        <w:t xml:space="preserve"> to </w:t>
      </w:r>
      <w:r w:rsidRPr="008C0D81">
        <w:rPr>
          <w:rStyle w:val="Emphasis"/>
        </w:rPr>
        <w:t>domination</w:t>
      </w:r>
      <w:r w:rsidRPr="008C0D81">
        <w:rPr>
          <w:rStyle w:val="StyleUnderline"/>
        </w:rPr>
        <w:t xml:space="preserve"> and </w:t>
      </w:r>
      <w:r w:rsidRPr="008C0D81">
        <w:rPr>
          <w:rStyle w:val="Emphasis"/>
        </w:rPr>
        <w:t>injustice</w:t>
      </w:r>
      <w:r w:rsidRPr="008C0D81">
        <w:rPr>
          <w:rStyle w:val="StyleUnderline"/>
        </w:rPr>
        <w:t xml:space="preserve">, </w:t>
      </w:r>
      <w:r w:rsidRPr="008C0D81">
        <w:rPr>
          <w:rStyle w:val="StyleUnderline"/>
          <w:highlight w:val="cyan"/>
        </w:rPr>
        <w:t xml:space="preserve">but who </w:t>
      </w:r>
      <w:r w:rsidRPr="008C0D81">
        <w:rPr>
          <w:rStyle w:val="Emphasis"/>
          <w:highlight w:val="cyan"/>
        </w:rPr>
        <w:t>also don’t think</w:t>
      </w:r>
      <w:r w:rsidRPr="008C0D81">
        <w:rPr>
          <w:rStyle w:val="StyleUnderline"/>
          <w:highlight w:val="cyan"/>
        </w:rPr>
        <w:t xml:space="preserve"> they </w:t>
      </w:r>
      <w:r w:rsidRPr="008C0D81">
        <w:rPr>
          <w:rStyle w:val="Emphasis"/>
          <w:highlight w:val="cyan"/>
        </w:rPr>
        <w:t>already know exactly what ideal</w:t>
      </w:r>
      <w:r w:rsidRPr="008C0D81">
        <w:rPr>
          <w:rStyle w:val="Emphasis"/>
        </w:rPr>
        <w:t xml:space="preserve"> liberation</w:t>
      </w:r>
      <w:r w:rsidRPr="008C0D81">
        <w:rPr>
          <w:rStyle w:val="StyleUnderline"/>
        </w:rPr>
        <w:t xml:space="preserve"> or </w:t>
      </w:r>
      <w:r w:rsidRPr="008C0D81">
        <w:rPr>
          <w:rStyle w:val="Emphasis"/>
        </w:rPr>
        <w:t xml:space="preserve">social </w:t>
      </w:r>
      <w:r w:rsidRPr="008C0D81">
        <w:rPr>
          <w:rStyle w:val="Emphasis"/>
          <w:highlight w:val="cyan"/>
        </w:rPr>
        <w:t>justice look like</w:t>
      </w:r>
      <w:r w:rsidRPr="008C0D81">
        <w:rPr>
          <w:rStyle w:val="StyleUnderline"/>
          <w:highlight w:val="cyan"/>
        </w:rPr>
        <w:t xml:space="preserve">, and are </w:t>
      </w:r>
      <w:r w:rsidRPr="008C0D81">
        <w:rPr>
          <w:rStyle w:val="Emphasis"/>
          <w:highlight w:val="cyan"/>
        </w:rPr>
        <w:t>therefore motivated</w:t>
      </w:r>
      <w:r w:rsidRPr="008C0D81">
        <w:rPr>
          <w:rStyle w:val="StyleUnderline"/>
          <w:highlight w:val="cyan"/>
        </w:rPr>
        <w:t xml:space="preserve"> to </w:t>
      </w:r>
      <w:r w:rsidRPr="008C0D81">
        <w:rPr>
          <w:rStyle w:val="Emphasis"/>
          <w:highlight w:val="cyan"/>
        </w:rPr>
        <w:t>identify our real alternatives</w:t>
      </w:r>
      <w:r w:rsidRPr="008C0D81">
        <w:rPr>
          <w:rStyle w:val="StyleUnderline"/>
          <w:highlight w:val="cyan"/>
        </w:rPr>
        <w:t xml:space="preserve"> and to </w:t>
      </w:r>
      <w:r w:rsidRPr="008C0D81">
        <w:rPr>
          <w:rStyle w:val="Emphasis"/>
          <w:highlight w:val="cyan"/>
        </w:rPr>
        <w:t>evaluate them objectively</w:t>
      </w:r>
      <w:r w:rsidRPr="008C0D81">
        <w:rPr>
          <w:rStyle w:val="StyleUnderline"/>
          <w:highlight w:val="cyan"/>
        </w:rPr>
        <w:t>.</w:t>
      </w:r>
      <w:r w:rsidRPr="008C0D81">
        <w:rPr>
          <w:rStyle w:val="StyleUnderline"/>
        </w:rPr>
        <w:t xml:space="preserve"> The space of possibility is </w:t>
      </w:r>
      <w:r w:rsidRPr="008C0D81">
        <w:rPr>
          <w:rStyle w:val="Emphasis"/>
        </w:rPr>
        <w:t>infinite</w:t>
      </w:r>
      <w:r w:rsidRPr="008C0D81">
        <w:rPr>
          <w:rStyle w:val="StyleUnderline"/>
        </w:rPr>
        <w:t xml:space="preserve">, and it takes </w:t>
      </w:r>
      <w:r w:rsidRPr="008C0D81">
        <w:rPr>
          <w:rStyle w:val="Emphasis"/>
        </w:rPr>
        <w:t>energy</w:t>
      </w:r>
      <w:r w:rsidRPr="008C0D81">
        <w:rPr>
          <w:rStyle w:val="StyleUnderline"/>
        </w:rPr>
        <w:t xml:space="preserve"> and </w:t>
      </w:r>
      <w:r w:rsidRPr="008C0D81">
        <w:rPr>
          <w:rStyle w:val="Emphasis"/>
        </w:rPr>
        <w:t>enthusiasm</w:t>
      </w:r>
      <w:r w:rsidRPr="008C0D81">
        <w:rPr>
          <w:rStyle w:val="StyleUnderline"/>
        </w:rPr>
        <w:t xml:space="preserve"> to want to explore it. </w:t>
      </w:r>
      <w:r w:rsidRPr="008C0D81">
        <w:rPr>
          <w:rStyle w:val="Emphasis"/>
          <w:sz w:val="30"/>
          <w:szCs w:val="30"/>
        </w:rPr>
        <w:t>Imaginative hypothesis generation</w:t>
      </w:r>
      <w:r w:rsidRPr="008C0D81">
        <w:rPr>
          <w:rStyle w:val="Emphasis"/>
        </w:rPr>
        <w:t xml:space="preserve"> is the great intangible without which progress is impossible</w:t>
      </w:r>
      <w:r w:rsidRPr="008C0D81">
        <w:rPr>
          <w:rStyle w:val="StyleUnderline"/>
        </w:rPr>
        <w:t xml:space="preserve"> or </w:t>
      </w:r>
      <w:r w:rsidRPr="008C0D81">
        <w:rPr>
          <w:rStyle w:val="Emphasis"/>
        </w:rPr>
        <w:t>maddeningly slow</w:t>
      </w:r>
      <w:r w:rsidRPr="008C0D81">
        <w:rPr>
          <w:rStyle w:val="StyleUnderline"/>
        </w:rPr>
        <w:t xml:space="preserve">. The </w:t>
      </w:r>
      <w:r w:rsidRPr="008C0D81">
        <w:rPr>
          <w:rStyle w:val="Emphasis"/>
        </w:rPr>
        <w:t>technicians</w:t>
      </w:r>
      <w:r w:rsidRPr="008C0D81">
        <w:rPr>
          <w:rStyle w:val="StyleUnderline"/>
        </w:rPr>
        <w:t xml:space="preserve">, the </w:t>
      </w:r>
      <w:r w:rsidRPr="008C0D81">
        <w:rPr>
          <w:rStyle w:val="Emphasis"/>
        </w:rPr>
        <w:t>quants</w:t>
      </w:r>
      <w:r w:rsidRPr="008C0D81">
        <w:rPr>
          <w:rStyle w:val="StyleUnderline"/>
        </w:rPr>
        <w:t xml:space="preserve">, the </w:t>
      </w:r>
      <w:r w:rsidRPr="008C0D81">
        <w:rPr>
          <w:rStyle w:val="Emphasis"/>
        </w:rPr>
        <w:t>lab rats</w:t>
      </w:r>
      <w:r w:rsidRPr="008C0D81">
        <w:rPr>
          <w:rStyle w:val="StyleUnderline"/>
        </w:rPr>
        <w:t xml:space="preserve"> tend to be </w:t>
      </w:r>
      <w:r w:rsidRPr="008C0D81">
        <w:rPr>
          <w:rStyle w:val="Emphasis"/>
        </w:rPr>
        <w:t>awful</w:t>
      </w:r>
      <w:r w:rsidRPr="008C0D81">
        <w:rPr>
          <w:rStyle w:val="StyleUnderline"/>
        </w:rPr>
        <w:t xml:space="preserve"> at dreaming up hypotheses. </w:t>
      </w:r>
      <w:r w:rsidRPr="008C0D81">
        <w:rPr>
          <w:rStyle w:val="Emphasis"/>
        </w:rPr>
        <w:t>Ideological moral passion</w:t>
      </w:r>
      <w:r w:rsidRPr="008C0D81">
        <w:rPr>
          <w:rStyle w:val="StyleUnderline"/>
        </w:rPr>
        <w:t xml:space="preserve"> is the </w:t>
      </w:r>
      <w:r w:rsidRPr="008C0D81">
        <w:rPr>
          <w:rStyle w:val="Emphasis"/>
        </w:rPr>
        <w:t>perfect wild horse to harness</w:t>
      </w:r>
      <w:r w:rsidRPr="008C0D81">
        <w:rPr>
          <w:rStyle w:val="StyleUnderline"/>
        </w:rPr>
        <w:t xml:space="preserve">; it could </w:t>
      </w:r>
      <w:r w:rsidRPr="008C0D81">
        <w:rPr>
          <w:rStyle w:val="Emphasis"/>
        </w:rPr>
        <w:t>power the exploration</w:t>
      </w:r>
      <w:r w:rsidRPr="008C0D81">
        <w:rPr>
          <w:rStyle w:val="StyleUnderline"/>
        </w:rPr>
        <w:t xml:space="preserve"> of the </w:t>
      </w:r>
      <w:r w:rsidRPr="008C0D81">
        <w:rPr>
          <w:rStyle w:val="Emphasis"/>
        </w:rPr>
        <w:t>near frontier of the feasible</w:t>
      </w:r>
      <w:r w:rsidRPr="008C0D81">
        <w:rPr>
          <w:rStyle w:val="StyleUnderline"/>
        </w:rPr>
        <w:t xml:space="preserve">. But thanks to the tyranny of the ideal, it’s a source of intellectual energy </w:t>
      </w:r>
      <w:r w:rsidRPr="008C0D81">
        <w:rPr>
          <w:rStyle w:val="Emphasis"/>
        </w:rPr>
        <w:t>more often wasted hooked up to a wagon train headed off the map to Shangri-La</w:t>
      </w:r>
      <w:r w:rsidRPr="008C0D81">
        <w:rPr>
          <w:rStyle w:val="StyleUnderline"/>
        </w:rPr>
        <w:t xml:space="preserve">. </w:t>
      </w:r>
    </w:p>
    <w:p w14:paraId="2974B12E" w14:textId="77777777" w:rsidR="009D672A" w:rsidRPr="008C0D81" w:rsidRDefault="009D672A" w:rsidP="009D672A"/>
    <w:p w14:paraId="7CBDF7C4" w14:textId="77777777" w:rsidR="009D672A" w:rsidRPr="00533990" w:rsidRDefault="009D672A" w:rsidP="009D672A">
      <w:pPr>
        <w:pStyle w:val="Heading3"/>
      </w:pPr>
      <w:r>
        <w:t>Link Turn---Structural Reforms---2AC</w:t>
      </w:r>
    </w:p>
    <w:p w14:paraId="1ED7140A" w14:textId="77777777" w:rsidR="009D672A" w:rsidRPr="0082033F" w:rsidRDefault="009D672A" w:rsidP="009D672A">
      <w:pPr>
        <w:pStyle w:val="Heading4"/>
      </w:pPr>
      <w:r>
        <w:t>Structural reforms are better than the alt at undermining capitalism---revolutions prematurely fail, blocking long-term transformation---but structural reforms avoid their link args!</w:t>
      </w:r>
    </w:p>
    <w:p w14:paraId="3C288499" w14:textId="77777777" w:rsidR="009D672A" w:rsidRDefault="009D672A" w:rsidP="009D672A">
      <w:r w:rsidRPr="0082033F">
        <w:rPr>
          <w:rStyle w:val="Style13ptBold"/>
        </w:rPr>
        <w:t>Day ’18</w:t>
      </w:r>
      <w:r>
        <w:t xml:space="preserve"> [Meagan; Fall; MA Goldsmiths, activist, staff writer for Jacobin, author of the 2016 book Maximum Sunlight and co-author of the book Bigger than Bernie: How We Go from the Sanders Campaign to Democratic Socialism; Socialist Forum, “Why Socialists Should Fight for Structural Reforms,” https://socialistforum.dsausa.org/issues/fall-2018/why-socialists-should-fight-for-structural-reforms]</w:t>
      </w:r>
    </w:p>
    <w:p w14:paraId="7973A790" w14:textId="77777777" w:rsidR="009D672A" w:rsidRDefault="009D672A" w:rsidP="009D672A">
      <w:pPr>
        <w:rPr>
          <w:rStyle w:val="Emphasis"/>
        </w:rPr>
      </w:pPr>
      <w:r w:rsidRPr="00037EE9">
        <w:rPr>
          <w:sz w:val="16"/>
        </w:rPr>
        <w:t xml:space="preserve">“First of all, you have to have clear in your mind the meaning of the word ‘revolution’. Many people have a stereotyped picture of what a revolution is like. They say a revolution is when people come with guns, when they surround a fortress or take over a city. What they do is they confuse revolution with insurrection. Insurrection is just one stage of revolution. </w:t>
      </w:r>
      <w:r w:rsidRPr="00AD4750">
        <w:rPr>
          <w:rStyle w:val="Emphasis"/>
          <w:highlight w:val="cyan"/>
        </w:rPr>
        <w:t>Revolution is</w:t>
      </w:r>
      <w:r w:rsidRPr="007E218E">
        <w:rPr>
          <w:rStyle w:val="Emphasis"/>
        </w:rPr>
        <w:t xml:space="preserve"> a lot more. It’s </w:t>
      </w:r>
      <w:r w:rsidRPr="00AD4750">
        <w:rPr>
          <w:rStyle w:val="Emphasis"/>
          <w:highlight w:val="cyan"/>
        </w:rPr>
        <w:t>a</w:t>
      </w:r>
      <w:r w:rsidRPr="007E218E">
        <w:rPr>
          <w:rStyle w:val="Emphasis"/>
        </w:rPr>
        <w:t xml:space="preserve"> long </w:t>
      </w:r>
      <w:r w:rsidRPr="00AD4750">
        <w:rPr>
          <w:rStyle w:val="Emphasis"/>
          <w:highlight w:val="cyan"/>
        </w:rPr>
        <w:t>process</w:t>
      </w:r>
      <w:r w:rsidRPr="007E218E">
        <w:rPr>
          <w:rStyle w:val="Emphasis"/>
        </w:rPr>
        <w:t>.”</w:t>
      </w:r>
    </w:p>
    <w:p w14:paraId="64F0322D" w14:textId="77777777" w:rsidR="009D672A" w:rsidRPr="00037EE9" w:rsidRDefault="009D672A" w:rsidP="009D672A">
      <w:pPr>
        <w:rPr>
          <w:sz w:val="16"/>
        </w:rPr>
      </w:pPr>
      <w:r w:rsidRPr="007E218E">
        <w:rPr>
          <w:rStyle w:val="StyleUnderline"/>
        </w:rPr>
        <w:t>Have we reached the insurrectionary stage of revolution</w:t>
      </w:r>
      <w:r w:rsidRPr="00037EE9">
        <w:rPr>
          <w:sz w:val="16"/>
        </w:rPr>
        <w:t xml:space="preserve">? Definitely not. </w:t>
      </w:r>
      <w:r w:rsidRPr="00AD4750">
        <w:rPr>
          <w:rStyle w:val="StyleUnderline"/>
          <w:highlight w:val="cyan"/>
        </w:rPr>
        <w:t>In the U.S. we have never come close to a point where workers were ready</w:t>
      </w:r>
      <w:r w:rsidRPr="007E218E">
        <w:rPr>
          <w:rStyle w:val="StyleUnderline"/>
        </w:rPr>
        <w:t xml:space="preserve"> to wrest control of the state from capitalists and establish socialism. </w:t>
      </w:r>
      <w:r w:rsidRPr="00AD4750">
        <w:rPr>
          <w:rStyle w:val="Emphasis"/>
          <w:highlight w:val="cyan"/>
        </w:rPr>
        <w:t>We have no</w:t>
      </w:r>
      <w:r w:rsidRPr="007E218E">
        <w:rPr>
          <w:rStyle w:val="StyleUnderline"/>
        </w:rPr>
        <w:t xml:space="preserve"> independent working-class </w:t>
      </w:r>
      <w:r w:rsidRPr="00AD4750">
        <w:rPr>
          <w:rStyle w:val="Emphasis"/>
          <w:highlight w:val="cyan"/>
        </w:rPr>
        <w:t>party</w:t>
      </w:r>
      <w:r w:rsidRPr="007E218E">
        <w:rPr>
          <w:rStyle w:val="StyleUnderline"/>
        </w:rPr>
        <w:t xml:space="preserve">, </w:t>
      </w:r>
      <w:r w:rsidRPr="00AD4750">
        <w:rPr>
          <w:rStyle w:val="StyleUnderline"/>
          <w:highlight w:val="cyan"/>
        </w:rPr>
        <w:t>our</w:t>
      </w:r>
      <w:r w:rsidRPr="007E218E">
        <w:rPr>
          <w:rStyle w:val="StyleUnderline"/>
        </w:rPr>
        <w:t xml:space="preserve"> socialist </w:t>
      </w:r>
      <w:r w:rsidRPr="00AD4750">
        <w:rPr>
          <w:rStyle w:val="StyleUnderline"/>
          <w:highlight w:val="cyan"/>
        </w:rPr>
        <w:t>org</w:t>
      </w:r>
      <w:r w:rsidRPr="007E218E">
        <w:rPr>
          <w:rStyle w:val="StyleUnderline"/>
        </w:rPr>
        <w:t>anization</w:t>
      </w:r>
      <w:r w:rsidRPr="00AD4750">
        <w:rPr>
          <w:rStyle w:val="StyleUnderline"/>
          <w:highlight w:val="cyan"/>
        </w:rPr>
        <w:t>s</w:t>
      </w:r>
      <w:r w:rsidRPr="007E218E">
        <w:rPr>
          <w:rStyle w:val="StyleUnderline"/>
        </w:rPr>
        <w:t xml:space="preserve"> and press organs </w:t>
      </w:r>
      <w:r w:rsidRPr="00AD4750">
        <w:rPr>
          <w:rStyle w:val="StyleUnderline"/>
          <w:highlight w:val="cyan"/>
        </w:rPr>
        <w:t>are</w:t>
      </w:r>
      <w:r w:rsidRPr="007E218E">
        <w:rPr>
          <w:rStyle w:val="StyleUnderline"/>
        </w:rPr>
        <w:t xml:space="preserve"> relatively </w:t>
      </w:r>
      <w:r w:rsidRPr="00AD4750">
        <w:rPr>
          <w:rStyle w:val="StyleUnderline"/>
          <w:highlight w:val="cyan"/>
        </w:rPr>
        <w:t>small</w:t>
      </w:r>
      <w:r w:rsidRPr="007E218E">
        <w:rPr>
          <w:rStyle w:val="StyleUnderline"/>
        </w:rPr>
        <w:t>, our unions are on the back foot</w:t>
      </w:r>
      <w:r w:rsidRPr="00037EE9">
        <w:rPr>
          <w:sz w:val="16"/>
        </w:rPr>
        <w:t>, and millions of people have effectively given up on the possibility of changing the world through collective action.</w:t>
      </w:r>
    </w:p>
    <w:p w14:paraId="6DC1D3B8" w14:textId="77777777" w:rsidR="009D672A" w:rsidRDefault="009D672A" w:rsidP="009D672A">
      <w:pPr>
        <w:rPr>
          <w:rStyle w:val="StyleUnderline"/>
        </w:rPr>
      </w:pPr>
      <w:r w:rsidRPr="00037EE9">
        <w:rPr>
          <w:sz w:val="16"/>
        </w:rPr>
        <w:t xml:space="preserve">It’s important to acknowledge </w:t>
      </w:r>
      <w:r w:rsidRPr="007E218E">
        <w:rPr>
          <w:rStyle w:val="StyleUnderline"/>
        </w:rPr>
        <w:t xml:space="preserve">this, because </w:t>
      </w:r>
      <w:r w:rsidRPr="00AD4750">
        <w:rPr>
          <w:rStyle w:val="StyleUnderline"/>
          <w:highlight w:val="cyan"/>
        </w:rPr>
        <w:t>if we delude ourselves into thinking</w:t>
      </w:r>
      <w:r w:rsidRPr="007E218E">
        <w:rPr>
          <w:rStyle w:val="StyleUnderline"/>
        </w:rPr>
        <w:t xml:space="preserve"> that </w:t>
      </w:r>
      <w:r w:rsidRPr="00AD4750">
        <w:rPr>
          <w:rStyle w:val="StyleUnderline"/>
          <w:highlight w:val="cyan"/>
        </w:rPr>
        <w:t>we’re not</w:t>
      </w:r>
      <w:r w:rsidRPr="007E218E">
        <w:rPr>
          <w:rStyle w:val="StyleUnderline"/>
        </w:rPr>
        <w:t xml:space="preserve"> </w:t>
      </w:r>
      <w:r w:rsidRPr="00AD4750">
        <w:rPr>
          <w:rStyle w:val="Emphasis"/>
          <w:highlight w:val="cyan"/>
        </w:rPr>
        <w:t>vastly outmatched</w:t>
      </w:r>
      <w:r w:rsidRPr="007E218E">
        <w:rPr>
          <w:rStyle w:val="StyleUnderline"/>
        </w:rPr>
        <w:t xml:space="preserve"> by the capitalist class and its political functionaries, </w:t>
      </w:r>
      <w:r w:rsidRPr="00AD4750">
        <w:rPr>
          <w:rStyle w:val="StyleUnderline"/>
          <w:highlight w:val="cyan"/>
        </w:rPr>
        <w:t>we</w:t>
      </w:r>
      <w:r w:rsidRPr="007E218E">
        <w:rPr>
          <w:rStyle w:val="StyleUnderline"/>
        </w:rPr>
        <w:t xml:space="preserve"> can </w:t>
      </w:r>
      <w:r w:rsidRPr="00AD4750">
        <w:rPr>
          <w:rStyle w:val="StyleUnderline"/>
          <w:highlight w:val="cyan"/>
        </w:rPr>
        <w:t>end up making</w:t>
      </w:r>
      <w:r w:rsidRPr="007E218E">
        <w:rPr>
          <w:rStyle w:val="StyleUnderline"/>
        </w:rPr>
        <w:t xml:space="preserve"> deeply </w:t>
      </w:r>
      <w:r w:rsidRPr="00AD4750">
        <w:rPr>
          <w:rStyle w:val="Emphasis"/>
          <w:highlight w:val="cyan"/>
        </w:rPr>
        <w:t>misguided decisions</w:t>
      </w:r>
      <w:r w:rsidRPr="007E218E">
        <w:rPr>
          <w:rStyle w:val="StyleUnderline"/>
        </w:rPr>
        <w:t xml:space="preserve"> about how to ac</w:t>
      </w:r>
      <w:r w:rsidRPr="00037EE9">
        <w:rPr>
          <w:sz w:val="16"/>
        </w:rPr>
        <w:t>t</w:t>
      </w:r>
      <w:r w:rsidRPr="007E218E">
        <w:rPr>
          <w:rStyle w:val="StyleUnderline"/>
        </w:rPr>
        <w:t xml:space="preserve">. </w:t>
      </w:r>
      <w:r w:rsidRPr="00AD4750">
        <w:rPr>
          <w:rStyle w:val="StyleUnderline"/>
        </w:rPr>
        <w:t>Those</w:t>
      </w:r>
      <w:r w:rsidRPr="007E218E">
        <w:rPr>
          <w:rStyle w:val="StyleUnderline"/>
        </w:rPr>
        <w:t xml:space="preserve"> decisions can result in the destruction of our movement’s infrastructure, while also </w:t>
      </w:r>
      <w:r w:rsidRPr="00AD4750">
        <w:rPr>
          <w:rStyle w:val="Emphasis"/>
          <w:highlight w:val="cyan"/>
        </w:rPr>
        <w:t>alienating</w:t>
      </w:r>
      <w:r w:rsidRPr="00AD4750">
        <w:rPr>
          <w:rStyle w:val="StyleUnderline"/>
          <w:highlight w:val="cyan"/>
        </w:rPr>
        <w:t xml:space="preserve"> ourselves from a</w:t>
      </w:r>
      <w:r w:rsidRPr="007E218E">
        <w:rPr>
          <w:rStyle w:val="StyleUnderline"/>
        </w:rPr>
        <w:t xml:space="preserve"> potential </w:t>
      </w:r>
      <w:r w:rsidRPr="00AD4750">
        <w:rPr>
          <w:rStyle w:val="StyleUnderline"/>
          <w:highlight w:val="cyan"/>
        </w:rPr>
        <w:t>mass audience</w:t>
      </w:r>
      <w:r w:rsidRPr="007E218E">
        <w:rPr>
          <w:rStyle w:val="StyleUnderline"/>
        </w:rPr>
        <w:t>.</w:t>
      </w:r>
    </w:p>
    <w:p w14:paraId="3FE41ED9" w14:textId="77777777" w:rsidR="009D672A" w:rsidRPr="00037EE9" w:rsidRDefault="009D672A" w:rsidP="009D672A">
      <w:pPr>
        <w:rPr>
          <w:sz w:val="16"/>
        </w:rPr>
      </w:pPr>
      <w:r w:rsidRPr="00AD4750">
        <w:rPr>
          <w:rStyle w:val="StyleUnderline"/>
          <w:highlight w:val="cyan"/>
        </w:rPr>
        <w:t>If we’re serious about transforming</w:t>
      </w:r>
      <w:r w:rsidRPr="007E218E">
        <w:rPr>
          <w:rStyle w:val="StyleUnderline"/>
        </w:rPr>
        <w:t xml:space="preserve"> the social order as soon as possible, </w:t>
      </w:r>
      <w:r w:rsidRPr="00AD4750">
        <w:rPr>
          <w:rStyle w:val="StyleUnderline"/>
          <w:highlight w:val="cyan"/>
        </w:rPr>
        <w:t>we have a responsibility to avoid</w:t>
      </w:r>
      <w:r w:rsidRPr="007E218E">
        <w:rPr>
          <w:rStyle w:val="StyleUnderline"/>
        </w:rPr>
        <w:t xml:space="preserve"> making </w:t>
      </w:r>
      <w:r w:rsidRPr="00AD4750">
        <w:rPr>
          <w:rStyle w:val="Emphasis"/>
          <w:highlight w:val="cyan"/>
        </w:rPr>
        <w:t>rash errors</w:t>
      </w:r>
      <w:r w:rsidRPr="007E218E">
        <w:rPr>
          <w:rStyle w:val="StyleUnderline"/>
        </w:rPr>
        <w:t xml:space="preserve"> that can lead us down long detours</w:t>
      </w:r>
      <w:r w:rsidRPr="00037EE9">
        <w:rPr>
          <w:sz w:val="16"/>
        </w:rPr>
        <w:t xml:space="preserve">. </w:t>
      </w:r>
      <w:r w:rsidRPr="00AD4750">
        <w:rPr>
          <w:rStyle w:val="StyleUnderline"/>
        </w:rPr>
        <w:t>That means understanding that right now, despite our recent growth and rising profile, our resources are relatively limited and our popular influence is low.</w:t>
      </w:r>
      <w:r w:rsidRPr="00037EE9">
        <w:rPr>
          <w:sz w:val="16"/>
        </w:rPr>
        <w:t xml:space="preserve"> Even so, there also signs of regeneration that we can’t afford to ignore. The mass popularity of Bernie Sanders’ vision for economic redistribution and the growing favorability toward the word “socialism” is one indication. The idea of class has re-entered the national political conversation in an actually meaningful way. Educators are continuing to engage in deeply politicized forms of strike activity around the country. The membership of socialist organizations, which stagnated at a low level for decades, is suddenly mushrooming. And candidates calling themselves democratic socialists are winning elections in states and cities all over the country.</w:t>
      </w:r>
    </w:p>
    <w:p w14:paraId="2D803EFA" w14:textId="77777777" w:rsidR="009D672A" w:rsidRPr="00037EE9" w:rsidRDefault="009D672A" w:rsidP="009D672A">
      <w:pPr>
        <w:rPr>
          <w:sz w:val="16"/>
        </w:rPr>
      </w:pPr>
      <w:r w:rsidRPr="007E218E">
        <w:rPr>
          <w:rStyle w:val="StyleUnderline"/>
        </w:rPr>
        <w:t>For the first time in a good half-century</w:t>
      </w:r>
      <w:r w:rsidRPr="00037EE9">
        <w:rPr>
          <w:sz w:val="16"/>
        </w:rPr>
        <w:t xml:space="preserve">, </w:t>
      </w:r>
      <w:r w:rsidRPr="007E218E">
        <w:rPr>
          <w:rStyle w:val="StyleUnderline"/>
        </w:rPr>
        <w:t>the U.S. socialist left has an opportunity to engage in mass politics and make a real impact in mainstream political life</w:t>
      </w:r>
      <w:r w:rsidRPr="00037EE9">
        <w:rPr>
          <w:sz w:val="16"/>
        </w:rPr>
        <w:t>. If we didn’t, the White House wouldn’t feel the need to publish 72-page memos propagandizing against us. We have to think logically and systematically about how to make the most of that opportunity.</w:t>
      </w:r>
    </w:p>
    <w:p w14:paraId="2BFCD5FD" w14:textId="77777777" w:rsidR="009D672A" w:rsidRPr="00037EE9" w:rsidRDefault="009D672A" w:rsidP="009D672A">
      <w:pPr>
        <w:rPr>
          <w:sz w:val="16"/>
        </w:rPr>
      </w:pPr>
      <w:r w:rsidRPr="00037EE9">
        <w:rPr>
          <w:sz w:val="16"/>
        </w:rPr>
        <w:t>What do we need to make a socialist revolution? Many things, obviously, but we can’t dispense with these two. First, we need the working-class majority to understand what’s wrong with capitalism and see the need for its replacement. Second, we need the working-class majority to be strong enough to really go toe-to-toe with the capitalist class and win.</w:t>
      </w:r>
    </w:p>
    <w:p w14:paraId="1DAA043C" w14:textId="77777777" w:rsidR="009D672A" w:rsidRPr="00037EE9" w:rsidRDefault="009D672A" w:rsidP="009D672A">
      <w:pPr>
        <w:rPr>
          <w:sz w:val="16"/>
        </w:rPr>
      </w:pPr>
      <w:r w:rsidRPr="00037EE9">
        <w:rPr>
          <w:sz w:val="16"/>
        </w:rPr>
        <w:t>When the socialist left thinks about how to choose the demands we should elevate and the campaigns we should focus our energy on, we should always be asking whether a particular fight serves these two purposes: building working-class consciousness and confidence (or ideological empowerment), and strengthening working-class institutions and giving working people more leverage over the bosses (material empowerment).</w:t>
      </w:r>
    </w:p>
    <w:p w14:paraId="1E71238D" w14:textId="77777777" w:rsidR="009D672A" w:rsidRDefault="009D672A" w:rsidP="009D672A">
      <w:r w:rsidRPr="00037EE9">
        <w:rPr>
          <w:sz w:val="16"/>
        </w:rPr>
        <w:t xml:space="preserve">There are </w:t>
      </w:r>
      <w:r w:rsidRPr="003459FA">
        <w:rPr>
          <w:rStyle w:val="Emphasis"/>
          <w:highlight w:val="cyan"/>
        </w:rPr>
        <w:t>some reforms</w:t>
      </w:r>
      <w:r w:rsidRPr="00037EE9">
        <w:rPr>
          <w:sz w:val="16"/>
        </w:rPr>
        <w:t xml:space="preserve"> that — if fought for strategically and won on the right terms — </w:t>
      </w:r>
      <w:r w:rsidRPr="00AD4750">
        <w:rPr>
          <w:rStyle w:val="Emphasis"/>
          <w:highlight w:val="cyan"/>
        </w:rPr>
        <w:t>position us better to square off with cap</w:t>
      </w:r>
      <w:r w:rsidRPr="00037EE9">
        <w:rPr>
          <w:sz w:val="16"/>
        </w:rPr>
        <w:t xml:space="preserve">italism </w:t>
      </w:r>
      <w:r w:rsidRPr="00AD4750">
        <w:rPr>
          <w:rStyle w:val="Emphasis"/>
          <w:highlight w:val="cyan"/>
        </w:rPr>
        <w:t>down the line</w:t>
      </w:r>
      <w:r w:rsidRPr="00037EE9">
        <w:rPr>
          <w:sz w:val="16"/>
        </w:rPr>
        <w:t xml:space="preserve"> a</w:t>
      </w:r>
      <w:r w:rsidRPr="00AD4750">
        <w:rPr>
          <w:rStyle w:val="StyleUnderline"/>
        </w:rPr>
        <w:t>nd not get obliterated in the process</w:t>
      </w:r>
      <w:r w:rsidRPr="00037EE9">
        <w:rPr>
          <w:sz w:val="16"/>
        </w:rPr>
        <w:t xml:space="preserve">. The Austrian socialist Andre </w:t>
      </w:r>
      <w:r w:rsidRPr="003459FA">
        <w:rPr>
          <w:rStyle w:val="StyleUnderline"/>
          <w:highlight w:val="cyan"/>
        </w:rPr>
        <w:t>Gorz called this</w:t>
      </w:r>
      <w:r w:rsidRPr="00037EE9">
        <w:rPr>
          <w:sz w:val="16"/>
        </w:rPr>
        <w:t xml:space="preserve"> kind of reform </w:t>
      </w:r>
      <w:r w:rsidRPr="003459FA">
        <w:rPr>
          <w:rStyle w:val="StyleUnderline"/>
          <w:highlight w:val="cyan"/>
        </w:rPr>
        <w:t>a “</w:t>
      </w:r>
      <w:r w:rsidRPr="003459FA">
        <w:rPr>
          <w:rStyle w:val="Emphasis"/>
          <w:highlight w:val="cyan"/>
        </w:rPr>
        <w:t>structural reform</w:t>
      </w:r>
      <w:r w:rsidRPr="00037EE9">
        <w:rPr>
          <w:sz w:val="16"/>
        </w:rPr>
        <w:t>.”</w:t>
      </w:r>
      <w:r w:rsidRPr="007E218E">
        <w:rPr>
          <w:rStyle w:val="StyleUnderline"/>
        </w:rPr>
        <w:t xml:space="preserve"> </w:t>
      </w:r>
      <w:r w:rsidRPr="003459FA">
        <w:rPr>
          <w:rStyle w:val="StyleUnderline"/>
          <w:highlight w:val="cyan"/>
        </w:rPr>
        <w:t>To be</w:t>
      </w:r>
      <w:r w:rsidRPr="00037EE9">
        <w:rPr>
          <w:sz w:val="16"/>
        </w:rPr>
        <w:t xml:space="preserve"> a </w:t>
      </w:r>
      <w:r w:rsidRPr="003459FA">
        <w:rPr>
          <w:rStyle w:val="StyleUnderline"/>
          <w:highlight w:val="cyan"/>
        </w:rPr>
        <w:t>structural</w:t>
      </w:r>
      <w:r w:rsidRPr="00037EE9">
        <w:rPr>
          <w:sz w:val="16"/>
        </w:rPr>
        <w:t xml:space="preserve"> reform, a reform cannot simply be an improvement in the immediate state of affairs; </w:t>
      </w:r>
      <w:r w:rsidRPr="003459FA">
        <w:rPr>
          <w:rStyle w:val="StyleUnderline"/>
          <w:highlight w:val="cyan"/>
        </w:rPr>
        <w:t>it has to involve a transfer of</w:t>
      </w:r>
      <w:r w:rsidRPr="00037EE9">
        <w:rPr>
          <w:sz w:val="16"/>
        </w:rPr>
        <w:t xml:space="preserve"> significant</w:t>
      </w:r>
      <w:r w:rsidRPr="007E218E">
        <w:rPr>
          <w:rStyle w:val="StyleUnderline"/>
        </w:rPr>
        <w:t xml:space="preserve"> </w:t>
      </w:r>
      <w:r w:rsidRPr="003459FA">
        <w:rPr>
          <w:rStyle w:val="Emphasis"/>
          <w:highlight w:val="cyan"/>
        </w:rPr>
        <w:t>power from capital to labor</w:t>
      </w:r>
      <w:r w:rsidRPr="003459FA">
        <w:rPr>
          <w:rStyle w:val="StyleUnderline"/>
          <w:highlight w:val="cyan"/>
        </w:rPr>
        <w:t>, constitute “a victory of democracy over the dictatorship of</w:t>
      </w:r>
      <w:r w:rsidRPr="00037EE9">
        <w:rPr>
          <w:sz w:val="16"/>
        </w:rPr>
        <w:t xml:space="preserve"> profit,” and point to a world beyond capitalism.</w:t>
      </w:r>
    </w:p>
    <w:p w14:paraId="756DA313" w14:textId="77777777" w:rsidR="009D672A" w:rsidRDefault="009D672A" w:rsidP="009D672A"/>
    <w:p w14:paraId="0A15FB5A" w14:textId="77777777" w:rsidR="009D672A" w:rsidRPr="00281023" w:rsidRDefault="009D672A" w:rsidP="009D672A">
      <w:pPr>
        <w:pStyle w:val="Heading4"/>
      </w:pPr>
      <w:r>
        <w:t xml:space="preserve">The plan’s a </w:t>
      </w:r>
      <w:r>
        <w:rPr>
          <w:u w:val="single"/>
        </w:rPr>
        <w:t>structural reform</w:t>
      </w:r>
      <w:r w:rsidRPr="002D6513">
        <w:t>---</w:t>
      </w:r>
      <w:r>
        <w:t>we can use politics to reengineer markets to minimize odious impacts and set the stage for further transformation</w:t>
      </w:r>
    </w:p>
    <w:p w14:paraId="08587175" w14:textId="77777777" w:rsidR="009D672A" w:rsidRDefault="009D672A" w:rsidP="009D672A">
      <w:r w:rsidRPr="0082033F">
        <w:rPr>
          <w:rStyle w:val="Style13ptBold"/>
        </w:rPr>
        <w:t>Jurgens ’20</w:t>
      </w:r>
      <w:r>
        <w:t xml:space="preserve"> [Chris; July 16; Director, Reimagining Capitalism; “Dodd Frank Ten Years On: Why </w:t>
      </w:r>
      <w:r w:rsidRPr="00281023">
        <w:rPr>
          <w:rStyle w:val="Emphasis"/>
          <w:highlight w:val="cyan"/>
        </w:rPr>
        <w:t>We</w:t>
      </w:r>
      <w:r w:rsidRPr="00281023">
        <w:rPr>
          <w:rStyle w:val="Emphasis"/>
        </w:rPr>
        <w:t xml:space="preserve"> Still </w:t>
      </w:r>
      <w:r w:rsidRPr="00281023">
        <w:rPr>
          <w:rStyle w:val="Emphasis"/>
          <w:highlight w:val="cyan"/>
        </w:rPr>
        <w:t>Need Structural Reform of the Financial Sector</w:t>
      </w:r>
      <w:r>
        <w:t>,” https://omidyar.com/dodd-frank-ten-years-on-why-we-still-need-structural-reform-of-the-financial-sector]</w:t>
      </w:r>
    </w:p>
    <w:p w14:paraId="44054D1A" w14:textId="77777777" w:rsidR="009D672A" w:rsidRPr="00AD4750" w:rsidRDefault="009D672A" w:rsidP="009D672A">
      <w:pPr>
        <w:rPr>
          <w:sz w:val="14"/>
        </w:rPr>
      </w:pPr>
      <w:r w:rsidRPr="0082033F">
        <w:rPr>
          <w:rStyle w:val="StyleUnderline"/>
        </w:rPr>
        <w:t>Fueled by multiple waves of deregulation over the last several decades, the financial sector has grown</w:t>
      </w:r>
      <w:r w:rsidRPr="00AD4750">
        <w:rPr>
          <w:sz w:val="14"/>
        </w:rPr>
        <w:t xml:space="preserve"> </w:t>
      </w:r>
      <w:r w:rsidRPr="0082033F">
        <w:rPr>
          <w:rStyle w:val="StyleUnderline"/>
        </w:rPr>
        <w:t>in size, scope, complexity, and power</w:t>
      </w:r>
      <w:r w:rsidRPr="00AD4750">
        <w:rPr>
          <w:sz w:val="14"/>
        </w:rPr>
        <w:t xml:space="preserve"> — even after the financial crisis of 2008.</w:t>
      </w:r>
    </w:p>
    <w:p w14:paraId="1A6BAFBF" w14:textId="77777777" w:rsidR="009D672A" w:rsidRPr="00AD4750" w:rsidRDefault="009D672A" w:rsidP="009D672A">
      <w:pPr>
        <w:rPr>
          <w:sz w:val="14"/>
        </w:rPr>
      </w:pPr>
      <w:r w:rsidRPr="0082033F">
        <w:rPr>
          <w:rStyle w:val="StyleUnderline"/>
        </w:rPr>
        <w:t>We have seen the rapid growth of financial sector activities that are ever more removed from helping</w:t>
      </w:r>
      <w:r w:rsidRPr="00AD4750">
        <w:rPr>
          <w:sz w:val="14"/>
        </w:rPr>
        <w:t xml:space="preserve"> households and companies save and invest, and ever more geared towards generating profits for Wall Street — like high frequency trading, leveraged buyouts, activist hedge funds, and speculation in complex derivatives.</w:t>
      </w:r>
    </w:p>
    <w:p w14:paraId="3041E8F0" w14:textId="77777777" w:rsidR="009D672A" w:rsidRPr="00AD4750" w:rsidRDefault="009D672A" w:rsidP="009D672A">
      <w:pPr>
        <w:rPr>
          <w:sz w:val="14"/>
        </w:rPr>
      </w:pPr>
      <w:r w:rsidRPr="00AD4750">
        <w:rPr>
          <w:sz w:val="14"/>
        </w:rPr>
        <w:t xml:space="preserve">At the same time, </w:t>
      </w:r>
      <w:r w:rsidRPr="00281023">
        <w:rPr>
          <w:rStyle w:val="StyleUnderline"/>
          <w:highlight w:val="cyan"/>
        </w:rPr>
        <w:t xml:space="preserve">the </w:t>
      </w:r>
      <w:r w:rsidRPr="00281023">
        <w:rPr>
          <w:rStyle w:val="StyleUnderline"/>
        </w:rPr>
        <w:t xml:space="preserve">financial </w:t>
      </w:r>
      <w:r w:rsidRPr="00281023">
        <w:rPr>
          <w:rStyle w:val="StyleUnderline"/>
          <w:highlight w:val="cyan"/>
        </w:rPr>
        <w:t>sector has become</w:t>
      </w:r>
      <w:r w:rsidRPr="0082033F">
        <w:rPr>
          <w:rStyle w:val="StyleUnderline"/>
        </w:rPr>
        <w:t xml:space="preserve"> more </w:t>
      </w:r>
      <w:r w:rsidRPr="00281023">
        <w:rPr>
          <w:rStyle w:val="Emphasis"/>
          <w:highlight w:val="cyan"/>
        </w:rPr>
        <w:t>concentrated</w:t>
      </w:r>
      <w:r w:rsidRPr="00AD4750">
        <w:rPr>
          <w:sz w:val="14"/>
          <w:highlight w:val="cyan"/>
        </w:rPr>
        <w:t xml:space="preserve">, </w:t>
      </w:r>
      <w:r w:rsidRPr="00281023">
        <w:rPr>
          <w:rStyle w:val="StyleUnderline"/>
          <w:highlight w:val="cyan"/>
        </w:rPr>
        <w:t>enabling</w:t>
      </w:r>
      <w:r w:rsidRPr="0082033F">
        <w:rPr>
          <w:rStyle w:val="StyleUnderline"/>
        </w:rPr>
        <w:t xml:space="preserve"> large incumbents</w:t>
      </w:r>
      <w:r w:rsidRPr="00AD4750">
        <w:rPr>
          <w:sz w:val="14"/>
        </w:rPr>
        <w:t xml:space="preserve"> </w:t>
      </w:r>
      <w:r w:rsidRPr="0082033F">
        <w:rPr>
          <w:rStyle w:val="StyleUnderline"/>
        </w:rPr>
        <w:t xml:space="preserve">to wield increasing </w:t>
      </w:r>
      <w:r w:rsidRPr="00281023">
        <w:rPr>
          <w:rStyle w:val="Emphasis"/>
          <w:highlight w:val="cyan"/>
        </w:rPr>
        <w:t>market power</w:t>
      </w:r>
      <w:r w:rsidRPr="00AD4750">
        <w:rPr>
          <w:sz w:val="14"/>
        </w:rPr>
        <w:t xml:space="preserve">, and creating an environment in which “too big </w:t>
      </w:r>
      <w:r w:rsidRPr="00281023">
        <w:rPr>
          <w:rStyle w:val="StyleUnderline"/>
          <w:highlight w:val="cyan"/>
        </w:rPr>
        <w:t>to</w:t>
      </w:r>
      <w:r w:rsidRPr="00AD4750">
        <w:rPr>
          <w:sz w:val="14"/>
        </w:rPr>
        <w:t xml:space="preserve"> fail” institutions can </w:t>
      </w:r>
      <w:r w:rsidRPr="00281023">
        <w:rPr>
          <w:rStyle w:val="Emphasis"/>
          <w:highlight w:val="cyan"/>
        </w:rPr>
        <w:t>privatize profits</w:t>
      </w:r>
      <w:r w:rsidRPr="00281023">
        <w:rPr>
          <w:rStyle w:val="StyleUnderline"/>
          <w:highlight w:val="cyan"/>
        </w:rPr>
        <w:t xml:space="preserve"> while </w:t>
      </w:r>
      <w:r w:rsidRPr="00281023">
        <w:rPr>
          <w:rStyle w:val="Emphasis"/>
          <w:highlight w:val="cyan"/>
        </w:rPr>
        <w:t>socializing losses</w:t>
      </w:r>
      <w:r w:rsidRPr="00281023">
        <w:rPr>
          <w:rStyle w:val="StyleUnderline"/>
          <w:highlight w:val="cyan"/>
        </w:rPr>
        <w:t>. Wall Street has</w:t>
      </w:r>
      <w:r w:rsidRPr="00AD4750">
        <w:rPr>
          <w:sz w:val="14"/>
        </w:rPr>
        <w:t xml:space="preserve"> also </w:t>
      </w:r>
      <w:r w:rsidRPr="00281023">
        <w:rPr>
          <w:rStyle w:val="StyleUnderline"/>
        </w:rPr>
        <w:t>exerted</w:t>
      </w:r>
      <w:r w:rsidRPr="00AD4750">
        <w:rPr>
          <w:sz w:val="14"/>
        </w:rPr>
        <w:t xml:space="preserve"> ever </w:t>
      </w:r>
      <w:r w:rsidRPr="00281023">
        <w:rPr>
          <w:rStyle w:val="Emphasis"/>
          <w:highlight w:val="cyan"/>
        </w:rPr>
        <w:t>great</w:t>
      </w:r>
      <w:r w:rsidRPr="00AD4750">
        <w:rPr>
          <w:sz w:val="14"/>
        </w:rPr>
        <w:t xml:space="preserve">er </w:t>
      </w:r>
      <w:r w:rsidRPr="00281023">
        <w:rPr>
          <w:rStyle w:val="Emphasis"/>
          <w:highlight w:val="cyan"/>
        </w:rPr>
        <w:t>influence in politics</w:t>
      </w:r>
      <w:r w:rsidRPr="00AD4750">
        <w:rPr>
          <w:sz w:val="14"/>
        </w:rPr>
        <w:t xml:space="preserve"> and regulation. This year alone, the financial sector has made nearly $700 million in political contributions.</w:t>
      </w:r>
    </w:p>
    <w:p w14:paraId="6B91FBA7" w14:textId="77777777" w:rsidR="009D672A" w:rsidRPr="00AD4750" w:rsidRDefault="009D672A" w:rsidP="009D672A">
      <w:pPr>
        <w:rPr>
          <w:sz w:val="14"/>
        </w:rPr>
      </w:pPr>
      <w:r w:rsidRPr="00281023">
        <w:rPr>
          <w:rStyle w:val="StyleUnderline"/>
          <w:highlight w:val="cyan"/>
        </w:rPr>
        <w:t>The impacts</w:t>
      </w:r>
      <w:r w:rsidRPr="0082033F">
        <w:rPr>
          <w:rStyle w:val="StyleUnderline"/>
        </w:rPr>
        <w:t xml:space="preserve"> of financialization </w:t>
      </w:r>
      <w:r w:rsidRPr="00281023">
        <w:rPr>
          <w:rStyle w:val="Emphasis"/>
          <w:highlight w:val="cyan"/>
        </w:rPr>
        <w:t>permeate our economy</w:t>
      </w:r>
      <w:r w:rsidRPr="0082033F">
        <w:rPr>
          <w:rStyle w:val="StyleUnderline"/>
        </w:rPr>
        <w:t>.</w:t>
      </w:r>
      <w:r w:rsidRPr="00AD4750">
        <w:rPr>
          <w:sz w:val="14"/>
        </w:rPr>
        <w:t xml:space="preserve"> </w:t>
      </w:r>
      <w:r w:rsidRPr="0082033F">
        <w:rPr>
          <w:rStyle w:val="StyleUnderline"/>
        </w:rPr>
        <w:t>It drives over-indebtedness of both households and companies</w:t>
      </w:r>
      <w:r w:rsidRPr="00AD4750">
        <w:rPr>
          <w:sz w:val="14"/>
        </w:rPr>
        <w:t xml:space="preserve">. </w:t>
      </w:r>
      <w:r w:rsidRPr="0082033F">
        <w:rPr>
          <w:rStyle w:val="StyleUnderline"/>
        </w:rPr>
        <w:t>And Wall Street’s insatiable demand for transaction and trading volume creates unhealthy pressures for short-termism in the corporate sector</w:t>
      </w:r>
      <w:r w:rsidRPr="00AD4750">
        <w:rPr>
          <w:sz w:val="14"/>
        </w:rPr>
        <w:t xml:space="preserve">, </w:t>
      </w:r>
      <w:r w:rsidRPr="0082033F">
        <w:rPr>
          <w:rStyle w:val="StyleUnderline"/>
        </w:rPr>
        <w:t xml:space="preserve">fueling </w:t>
      </w:r>
      <w:r w:rsidRPr="0082033F">
        <w:rPr>
          <w:rStyle w:val="Emphasis"/>
        </w:rPr>
        <w:t>stock buybacks</w:t>
      </w:r>
      <w:r w:rsidRPr="00AD4750">
        <w:rPr>
          <w:sz w:val="14"/>
        </w:rPr>
        <w:t xml:space="preserve"> </w:t>
      </w:r>
      <w:r w:rsidRPr="0082033F">
        <w:rPr>
          <w:rStyle w:val="StyleUnderline"/>
        </w:rPr>
        <w:t>and</w:t>
      </w:r>
      <w:r w:rsidRPr="00AD4750">
        <w:rPr>
          <w:sz w:val="14"/>
        </w:rPr>
        <w:t xml:space="preserve"> </w:t>
      </w:r>
      <w:r w:rsidRPr="0082033F">
        <w:rPr>
          <w:rStyle w:val="StyleUnderline"/>
        </w:rPr>
        <w:t xml:space="preserve">various forms of </w:t>
      </w:r>
      <w:r w:rsidRPr="0082033F">
        <w:rPr>
          <w:rStyle w:val="Emphasis"/>
        </w:rPr>
        <w:t>financial engineering</w:t>
      </w:r>
      <w:r w:rsidRPr="0082033F">
        <w:rPr>
          <w:rStyle w:val="StyleUnderline"/>
        </w:rPr>
        <w:t xml:space="preserve"> that have no intrinsic value</w:t>
      </w:r>
      <w:r w:rsidRPr="00AD4750">
        <w:rPr>
          <w:sz w:val="14"/>
        </w:rPr>
        <w:t>, other than to juice short-term stock performance.</w:t>
      </w:r>
    </w:p>
    <w:p w14:paraId="5A7025E9" w14:textId="77777777" w:rsidR="009D672A" w:rsidRPr="00AD4750" w:rsidRDefault="009D672A" w:rsidP="009D672A">
      <w:pPr>
        <w:rPr>
          <w:sz w:val="14"/>
        </w:rPr>
      </w:pPr>
      <w:r w:rsidRPr="00AD4750">
        <w:rPr>
          <w:sz w:val="14"/>
        </w:rPr>
        <w:t xml:space="preserve">Recent crises have demonstrated how </w:t>
      </w:r>
      <w:r w:rsidRPr="00281023">
        <w:rPr>
          <w:rStyle w:val="StyleUnderline"/>
          <w:highlight w:val="cyan"/>
        </w:rPr>
        <w:t xml:space="preserve">a too powerful financial sector has served to </w:t>
      </w:r>
      <w:r w:rsidRPr="00281023">
        <w:rPr>
          <w:rStyle w:val="Emphasis"/>
          <w:highlight w:val="cyan"/>
        </w:rPr>
        <w:t>deepen structural inequality</w:t>
      </w:r>
      <w:r w:rsidRPr="00AD4750">
        <w:rPr>
          <w:sz w:val="14"/>
        </w:rPr>
        <w:t xml:space="preserve">, exacerbate racial divides, </w:t>
      </w:r>
      <w:r w:rsidRPr="00281023">
        <w:rPr>
          <w:rStyle w:val="Emphasis"/>
          <w:highlight w:val="cyan"/>
        </w:rPr>
        <w:t>and reduce</w:t>
      </w:r>
      <w:r w:rsidRPr="00AD4750">
        <w:rPr>
          <w:sz w:val="14"/>
        </w:rPr>
        <w:t xml:space="preserve"> the </w:t>
      </w:r>
      <w:r w:rsidRPr="00281023">
        <w:rPr>
          <w:rStyle w:val="Emphasis"/>
          <w:highlight w:val="cyan"/>
        </w:rPr>
        <w:t>resilience</w:t>
      </w:r>
      <w:r w:rsidRPr="00AD4750">
        <w:rPr>
          <w:sz w:val="14"/>
        </w:rPr>
        <w:t xml:space="preserve"> of our economy as a whole.</w:t>
      </w:r>
    </w:p>
    <w:p w14:paraId="1B6B3962" w14:textId="77777777" w:rsidR="009D672A" w:rsidRPr="00AD4750" w:rsidRDefault="009D672A" w:rsidP="009D672A">
      <w:pPr>
        <w:rPr>
          <w:sz w:val="14"/>
        </w:rPr>
      </w:pPr>
      <w:r w:rsidRPr="00AD4750">
        <w:rPr>
          <w:sz w:val="14"/>
        </w:rPr>
        <w:t>Two Crises: Different Sparks, Same Impact</w:t>
      </w:r>
    </w:p>
    <w:p w14:paraId="7B8520FE" w14:textId="77777777" w:rsidR="009D672A" w:rsidRPr="00AD4750" w:rsidRDefault="009D672A" w:rsidP="009D672A">
      <w:pPr>
        <w:rPr>
          <w:sz w:val="14"/>
        </w:rPr>
      </w:pPr>
      <w:r w:rsidRPr="00AD4750">
        <w:rPr>
          <w:sz w:val="14"/>
        </w:rPr>
        <w:t>The financial crisis of 2008 — caused by an unchecked, unbridled financial sector — had a deep and lasting impact in exacerbating the yawning inequality we see today.</w:t>
      </w:r>
    </w:p>
    <w:p w14:paraId="3D4F998C" w14:textId="77777777" w:rsidR="009D672A" w:rsidRPr="00AD4750" w:rsidRDefault="009D672A" w:rsidP="009D672A">
      <w:pPr>
        <w:rPr>
          <w:sz w:val="14"/>
        </w:rPr>
      </w:pPr>
      <w:r w:rsidRPr="00AD4750">
        <w:rPr>
          <w:sz w:val="14"/>
        </w:rPr>
        <w:t>Millions of working families saw their wealth wiped out by risky mortgages and the crash in housing prices, and millions more lost jobs in the ensuing recession. The impacts were particularly severe in communities of color, where families that were more vulnerable to an economic shock were aggressively targeted by predatory lenders.</w:t>
      </w:r>
    </w:p>
    <w:p w14:paraId="31C271A4" w14:textId="77777777" w:rsidR="009D672A" w:rsidRPr="00AD4750" w:rsidRDefault="009D672A" w:rsidP="009D672A">
      <w:pPr>
        <w:rPr>
          <w:sz w:val="14"/>
        </w:rPr>
      </w:pPr>
      <w:r w:rsidRPr="00AD4750">
        <w:rPr>
          <w:sz w:val="14"/>
        </w:rPr>
        <w:t>Meanwhile, the major financial institutions whose reckless behavior caused the crisis were bailed out by the Fed on the order of tens of trillions of dollars — backed by taxpayers. Most major financial institutions returned to profitability in short order, and to doling out record-setting bonuses to executives. Not a single financial sector executive of consequence went to jail.</w:t>
      </w:r>
    </w:p>
    <w:p w14:paraId="0B8E7BFF" w14:textId="77777777" w:rsidR="009D672A" w:rsidRPr="00AD4750" w:rsidRDefault="009D672A" w:rsidP="009D672A">
      <w:pPr>
        <w:rPr>
          <w:sz w:val="14"/>
        </w:rPr>
      </w:pPr>
      <w:r w:rsidRPr="00AD4750">
        <w:rPr>
          <w:sz w:val="14"/>
        </w:rPr>
        <w:t>Bottom line: Wall Street and Corporate America got bailed out, working people fell further behind.</w:t>
      </w:r>
    </w:p>
    <w:p w14:paraId="743789D3" w14:textId="77777777" w:rsidR="009D672A" w:rsidRPr="00AD4750" w:rsidRDefault="009D672A" w:rsidP="009D672A">
      <w:pPr>
        <w:rPr>
          <w:sz w:val="14"/>
        </w:rPr>
      </w:pPr>
      <w:r w:rsidRPr="00AD4750">
        <w:rPr>
          <w:sz w:val="14"/>
        </w:rPr>
        <w:t>Sadly, the same story is playing out today. While the spark for our current economic crisis is different — the forced shutdown of the economy by a global pandemic — the impacts of this crisis on the American people are strikingly, and depressingly similar, to the last one.</w:t>
      </w:r>
    </w:p>
    <w:p w14:paraId="11AF5998" w14:textId="77777777" w:rsidR="009D672A" w:rsidRPr="00AD4750" w:rsidRDefault="009D672A" w:rsidP="009D672A">
      <w:pPr>
        <w:rPr>
          <w:sz w:val="14"/>
        </w:rPr>
      </w:pPr>
      <w:r w:rsidRPr="00AD4750">
        <w:rPr>
          <w:sz w:val="14"/>
        </w:rPr>
        <w:t>The most severe negative health and economic impacts have again fallen on working people, and have disproportionately affected communities of color. Again, big businesses and their shareholders were among the first to get bailed out — with the Federal Reserve taking unprecedented action to backstop the financial sector and corporate America.</w:t>
      </w:r>
    </w:p>
    <w:p w14:paraId="0F0CCC1A" w14:textId="77777777" w:rsidR="009D672A" w:rsidRPr="00AD4750" w:rsidRDefault="009D672A" w:rsidP="009D672A">
      <w:pPr>
        <w:rPr>
          <w:sz w:val="14"/>
        </w:rPr>
      </w:pPr>
      <w:r w:rsidRPr="00AD4750">
        <w:rPr>
          <w:sz w:val="14"/>
        </w:rPr>
        <w:t>The divergent realities of Wall Street and working people have rarely been more apparent. Recent weeks have seen the stock market rise to near its pre-crisis highs, even as tens of millions of people remain out of work, with another 1.3 million people applied for unemployment insurance this week, and small business failures continue to rise.</w:t>
      </w:r>
    </w:p>
    <w:p w14:paraId="78FEB78A" w14:textId="77777777" w:rsidR="009D672A" w:rsidRPr="00AD4750" w:rsidRDefault="009D672A" w:rsidP="009D672A">
      <w:pPr>
        <w:rPr>
          <w:sz w:val="14"/>
        </w:rPr>
      </w:pPr>
      <w:r w:rsidRPr="00AD4750">
        <w:rPr>
          <w:sz w:val="14"/>
        </w:rPr>
        <w:t>Despite the vastly different causes of the crises of 2008 and 2020, the outcome remains the same: Wall Street is prioritized over working people.</w:t>
      </w:r>
    </w:p>
    <w:p w14:paraId="5ED42EE1" w14:textId="77777777" w:rsidR="009D672A" w:rsidRPr="00AD4750" w:rsidRDefault="009D672A" w:rsidP="009D672A">
      <w:pPr>
        <w:rPr>
          <w:sz w:val="14"/>
        </w:rPr>
      </w:pPr>
      <w:r w:rsidRPr="00AD4750">
        <w:rPr>
          <w:sz w:val="14"/>
        </w:rPr>
        <w:t>Addressing Structural Inequality Requires Reimagining Capitalism — and Rewiring Finance</w:t>
      </w:r>
    </w:p>
    <w:p w14:paraId="0D17506C" w14:textId="77777777" w:rsidR="009D672A" w:rsidRPr="00AD4750" w:rsidRDefault="009D672A" w:rsidP="009D672A">
      <w:pPr>
        <w:rPr>
          <w:sz w:val="14"/>
        </w:rPr>
      </w:pPr>
      <w:r w:rsidRPr="00AD4750">
        <w:rPr>
          <w:sz w:val="14"/>
        </w:rPr>
        <w:t xml:space="preserve">The defining characteristic of the American economy has become deepening, pervasive, structural inequality — and we are seeing that </w:t>
      </w:r>
      <w:r w:rsidRPr="00281023">
        <w:rPr>
          <w:rStyle w:val="Emphasis"/>
          <w:highlight w:val="cyan"/>
        </w:rPr>
        <w:t>economic crises</w:t>
      </w:r>
      <w:r w:rsidRPr="00AD4750">
        <w:rPr>
          <w:sz w:val="14"/>
        </w:rPr>
        <w:t xml:space="preserve"> — </w:t>
      </w:r>
      <w:r w:rsidRPr="0082033F">
        <w:rPr>
          <w:rStyle w:val="Emphasis"/>
        </w:rPr>
        <w:t>whatever their cause</w:t>
      </w:r>
      <w:r w:rsidRPr="00AD4750">
        <w:rPr>
          <w:sz w:val="14"/>
        </w:rPr>
        <w:t xml:space="preserve"> — </w:t>
      </w:r>
      <w:r w:rsidRPr="0082033F">
        <w:rPr>
          <w:rStyle w:val="StyleUnderline"/>
        </w:rPr>
        <w:t xml:space="preserve">further </w:t>
      </w:r>
      <w:r w:rsidRPr="00281023">
        <w:rPr>
          <w:rStyle w:val="StyleUnderline"/>
          <w:highlight w:val="cyan"/>
        </w:rPr>
        <w:t>accelerate</w:t>
      </w:r>
      <w:r w:rsidRPr="0082033F">
        <w:rPr>
          <w:rStyle w:val="StyleUnderline"/>
        </w:rPr>
        <w:t xml:space="preserve"> </w:t>
      </w:r>
      <w:r w:rsidRPr="00281023">
        <w:rPr>
          <w:rStyle w:val="StyleUnderline"/>
          <w:highlight w:val="cyan"/>
        </w:rPr>
        <w:t>the stratification of power, wealth</w:t>
      </w:r>
      <w:r w:rsidRPr="0082033F">
        <w:rPr>
          <w:rStyle w:val="StyleUnderline"/>
        </w:rPr>
        <w:t>, and opportunity in our society</w:t>
      </w:r>
      <w:r w:rsidRPr="00AD4750">
        <w:rPr>
          <w:sz w:val="14"/>
        </w:rPr>
        <w:t>. The financial crisis set American families back a decade — and the current crisis threatens to set us back another decade, if not more, if we do not take action to address the fundamental causes of structural inequality.</w:t>
      </w:r>
    </w:p>
    <w:p w14:paraId="5274FB2D" w14:textId="77777777" w:rsidR="009D672A" w:rsidRDefault="009D672A" w:rsidP="009D672A">
      <w:pPr>
        <w:rPr>
          <w:rStyle w:val="Emphasis"/>
        </w:rPr>
      </w:pPr>
      <w:r w:rsidRPr="00AD4750">
        <w:rPr>
          <w:sz w:val="14"/>
        </w:rPr>
        <w:t xml:space="preserve">This is why Omidyar Network has committed to Reimagining Capitalism. We believe this will require new ideas to replace the outdated and discredited ideology of neoliberalism. </w:t>
      </w:r>
      <w:r w:rsidRPr="00281023">
        <w:rPr>
          <w:rStyle w:val="StyleUnderline"/>
          <w:highlight w:val="cyan"/>
        </w:rPr>
        <w:t>It will require</w:t>
      </w:r>
      <w:r w:rsidRPr="0082033F">
        <w:rPr>
          <w:rStyle w:val="StyleUnderline"/>
        </w:rPr>
        <w:t xml:space="preserve"> </w:t>
      </w:r>
      <w:r w:rsidRPr="00281023">
        <w:rPr>
          <w:rStyle w:val="StyleUnderline"/>
          <w:highlight w:val="cyan"/>
        </w:rPr>
        <w:t>counterweights to power</w:t>
      </w:r>
      <w:r w:rsidRPr="0082033F">
        <w:rPr>
          <w:rStyle w:val="StyleUnderline"/>
        </w:rPr>
        <w:t xml:space="preserve">, checking </w:t>
      </w:r>
      <w:r w:rsidRPr="0082033F">
        <w:rPr>
          <w:rStyle w:val="Emphasis"/>
        </w:rPr>
        <w:t>concentrated</w:t>
      </w:r>
      <w:r w:rsidRPr="0082033F">
        <w:rPr>
          <w:rStyle w:val="StyleUnderline"/>
        </w:rPr>
        <w:t xml:space="preserve"> political and economic power,</w:t>
      </w:r>
      <w:r w:rsidRPr="00AD4750">
        <w:rPr>
          <w:sz w:val="14"/>
        </w:rPr>
        <w:t xml:space="preserve"> and building up power for those stakeholders who lack a voice in our current system. And </w:t>
      </w:r>
      <w:r w:rsidRPr="00281023">
        <w:rPr>
          <w:rStyle w:val="StyleUnderline"/>
          <w:highlight w:val="cyan"/>
        </w:rPr>
        <w:t xml:space="preserve">it will require rewriting the rules that govern markets, to better </w:t>
      </w:r>
      <w:r w:rsidRPr="00281023">
        <w:rPr>
          <w:rStyle w:val="Emphasis"/>
          <w:highlight w:val="cyan"/>
        </w:rPr>
        <w:t>orient</w:t>
      </w:r>
      <w:r w:rsidRPr="00281023">
        <w:rPr>
          <w:rStyle w:val="StyleUnderline"/>
          <w:highlight w:val="cyan"/>
        </w:rPr>
        <w:t xml:space="preserve"> the power of markets towards the </w:t>
      </w:r>
      <w:r w:rsidRPr="00281023">
        <w:rPr>
          <w:rStyle w:val="Emphasis"/>
          <w:highlight w:val="cyan"/>
        </w:rPr>
        <w:t>societal outcomes we desire</w:t>
      </w:r>
      <w:r w:rsidRPr="0082033F">
        <w:rPr>
          <w:rStyle w:val="Emphasis"/>
        </w:rPr>
        <w:t>.</w:t>
      </w:r>
    </w:p>
    <w:p w14:paraId="6CD4D32C" w14:textId="77777777" w:rsidR="009D672A" w:rsidRDefault="009D672A" w:rsidP="009D672A">
      <w:pPr>
        <w:rPr>
          <w:rStyle w:val="StyleUnderline"/>
        </w:rPr>
      </w:pPr>
      <w:r w:rsidRPr="00AD4750">
        <w:rPr>
          <w:sz w:val="14"/>
        </w:rPr>
        <w:t xml:space="preserve">It is through this prism that </w:t>
      </w:r>
      <w:r w:rsidRPr="00281023">
        <w:rPr>
          <w:rStyle w:val="StyleUnderline"/>
          <w:highlight w:val="cyan"/>
        </w:rPr>
        <w:t xml:space="preserve">we are embarking on work to </w:t>
      </w:r>
      <w:r w:rsidRPr="00281023">
        <w:rPr>
          <w:rStyle w:val="Emphasis"/>
          <w:highlight w:val="cyan"/>
        </w:rPr>
        <w:t>reimagine finance</w:t>
      </w:r>
      <w:r w:rsidRPr="0082033F">
        <w:rPr>
          <w:rStyle w:val="Emphasis"/>
        </w:rPr>
        <w:t xml:space="preserve"> </w:t>
      </w:r>
      <w:r w:rsidRPr="0082033F">
        <w:rPr>
          <w:rStyle w:val="StyleUnderline"/>
        </w:rPr>
        <w:t>in our economic system and our society.</w:t>
      </w:r>
    </w:p>
    <w:p w14:paraId="3BB6396B" w14:textId="77777777" w:rsidR="009D672A" w:rsidRDefault="009D672A" w:rsidP="009D672A">
      <w:pPr>
        <w:rPr>
          <w:rStyle w:val="StyleUnderline"/>
        </w:rPr>
      </w:pPr>
      <w:r w:rsidRPr="00AD4750">
        <w:rPr>
          <w:sz w:val="14"/>
        </w:rPr>
        <w:t xml:space="preserve">We believe our </w:t>
      </w:r>
      <w:r w:rsidRPr="00281023">
        <w:rPr>
          <w:rStyle w:val="StyleUnderline"/>
          <w:highlight w:val="cyan"/>
        </w:rPr>
        <w:t xml:space="preserve">financial sector has become </w:t>
      </w:r>
      <w:r w:rsidRPr="00281023">
        <w:rPr>
          <w:rStyle w:val="Emphasis"/>
          <w:highlight w:val="cyan"/>
        </w:rPr>
        <w:t>too big</w:t>
      </w:r>
      <w:r w:rsidRPr="0082033F">
        <w:rPr>
          <w:rStyle w:val="StyleUnderline"/>
        </w:rPr>
        <w:t xml:space="preserve">, </w:t>
      </w:r>
      <w:r w:rsidRPr="0082033F">
        <w:rPr>
          <w:rStyle w:val="Emphasis"/>
        </w:rPr>
        <w:t xml:space="preserve">too </w:t>
      </w:r>
      <w:r w:rsidRPr="00281023">
        <w:rPr>
          <w:rStyle w:val="Emphasis"/>
          <w:highlight w:val="cyan"/>
        </w:rPr>
        <w:t>concentrated</w:t>
      </w:r>
      <w:r w:rsidRPr="0082033F">
        <w:rPr>
          <w:rStyle w:val="StyleUnderline"/>
        </w:rPr>
        <w:t xml:space="preserve">, </w:t>
      </w:r>
      <w:r w:rsidRPr="0082033F">
        <w:rPr>
          <w:rStyle w:val="Emphasis"/>
        </w:rPr>
        <w:t xml:space="preserve">too </w:t>
      </w:r>
      <w:r w:rsidRPr="00281023">
        <w:rPr>
          <w:rStyle w:val="Emphasis"/>
          <w:highlight w:val="cyan"/>
        </w:rPr>
        <w:t>powerful</w:t>
      </w:r>
      <w:r w:rsidRPr="00AD4750">
        <w:rPr>
          <w:sz w:val="14"/>
        </w:rPr>
        <w:t xml:space="preserve">, </w:t>
      </w:r>
      <w:r w:rsidRPr="00281023">
        <w:rPr>
          <w:rStyle w:val="StyleUnderline"/>
          <w:highlight w:val="cyan"/>
        </w:rPr>
        <w:t>and</w:t>
      </w:r>
      <w:r w:rsidRPr="00AD4750">
        <w:rPr>
          <w:sz w:val="14"/>
        </w:rPr>
        <w:t xml:space="preserve"> </w:t>
      </w:r>
      <w:r w:rsidRPr="0082033F">
        <w:rPr>
          <w:rStyle w:val="StyleUnderline"/>
        </w:rPr>
        <w:t xml:space="preserve">too </w:t>
      </w:r>
      <w:r w:rsidRPr="00281023">
        <w:rPr>
          <w:rStyle w:val="StyleUnderline"/>
          <w:highlight w:val="cyan"/>
        </w:rPr>
        <w:t xml:space="preserve">focused on </w:t>
      </w:r>
      <w:r w:rsidRPr="00AA5846">
        <w:rPr>
          <w:rStyle w:val="StyleUnderline"/>
        </w:rPr>
        <w:t xml:space="preserve">driving </w:t>
      </w:r>
      <w:r w:rsidRPr="00281023">
        <w:rPr>
          <w:rStyle w:val="StyleUnderline"/>
          <w:highlight w:val="cyan"/>
        </w:rPr>
        <w:t xml:space="preserve">profits </w:t>
      </w:r>
      <w:r w:rsidRPr="00AA5846">
        <w:rPr>
          <w:rStyle w:val="StyleUnderline"/>
        </w:rPr>
        <w:t>for itself, rather than serving the real economy.</w:t>
      </w:r>
    </w:p>
    <w:p w14:paraId="58C59037" w14:textId="77777777" w:rsidR="009D672A" w:rsidRDefault="009D672A" w:rsidP="009D672A">
      <w:pPr>
        <w:rPr>
          <w:rStyle w:val="StyleUnderline"/>
        </w:rPr>
      </w:pPr>
      <w:r w:rsidRPr="00AD4750">
        <w:rPr>
          <w:sz w:val="14"/>
        </w:rPr>
        <w:t xml:space="preserve">This may not be what some expect to hear from Omidyar Network. We have a decade-long history of harnessing capital as a force for good as a prominent impact investor, and we have invested in hundreds of companies and funds focused on solutions to social and environmental challenges. </w:t>
      </w:r>
      <w:r w:rsidRPr="0082033F">
        <w:rPr>
          <w:rStyle w:val="StyleUnderline"/>
        </w:rPr>
        <w:t>We believe that a healthy, competitive, fair, and stable financial system is a fundamental building block of our economy and of a reimagined capitalism, and that financial markets and private investment can be powerful forces for positive impact in our society.</w:t>
      </w:r>
    </w:p>
    <w:p w14:paraId="2E3A7FB9" w14:textId="77777777" w:rsidR="009D672A" w:rsidRDefault="009D672A" w:rsidP="009D672A">
      <w:pPr>
        <w:rPr>
          <w:rStyle w:val="StyleUnderline"/>
        </w:rPr>
      </w:pPr>
      <w:r w:rsidRPr="00AD4750">
        <w:rPr>
          <w:sz w:val="14"/>
        </w:rPr>
        <w:t xml:space="preserve">But we have come to believe that </w:t>
      </w:r>
      <w:r w:rsidRPr="0082033F">
        <w:rPr>
          <w:rStyle w:val="StyleUnderline"/>
        </w:rPr>
        <w:t>investing for positive impact is a necessary but not sufficient role for philanthropy to play in building a fairer financial system</w:t>
      </w:r>
      <w:r w:rsidRPr="00AD4750">
        <w:rPr>
          <w:sz w:val="14"/>
        </w:rPr>
        <w:t xml:space="preserve">. We </w:t>
      </w:r>
      <w:r w:rsidRPr="0082033F">
        <w:rPr>
          <w:rStyle w:val="StyleUnderline"/>
        </w:rPr>
        <w:t>also need to curb the negative impacts of the financial sector on inequality in our society.</w:t>
      </w:r>
    </w:p>
    <w:p w14:paraId="1542ABB5" w14:textId="77777777" w:rsidR="009D672A" w:rsidRPr="00AD4750" w:rsidRDefault="009D672A" w:rsidP="009D672A">
      <w:pPr>
        <w:rPr>
          <w:sz w:val="14"/>
        </w:rPr>
      </w:pPr>
      <w:r w:rsidRPr="00AD4750">
        <w:rPr>
          <w:sz w:val="14"/>
        </w:rPr>
        <w:t>As Dennis Kelleher, states, too often today’s financial sector functions as “</w:t>
      </w:r>
      <w:r w:rsidRPr="0082033F">
        <w:rPr>
          <w:rStyle w:val="StyleUnderline"/>
        </w:rPr>
        <w:t>a wealth-extraction mechanism for the few rather than a wealth-creation system for the man</w:t>
      </w:r>
      <w:r w:rsidRPr="00AD4750">
        <w:rPr>
          <w:sz w:val="14"/>
        </w:rPr>
        <w:t>y.”</w:t>
      </w:r>
    </w:p>
    <w:p w14:paraId="39C20DE1" w14:textId="77777777" w:rsidR="009D672A" w:rsidRDefault="009D672A" w:rsidP="009D672A">
      <w:r w:rsidRPr="00AD4750">
        <w:rPr>
          <w:sz w:val="14"/>
        </w:rPr>
        <w:t xml:space="preserve">In our view, </w:t>
      </w:r>
      <w:r w:rsidRPr="00281023">
        <w:rPr>
          <w:rStyle w:val="Emphasis"/>
          <w:highlight w:val="cyan"/>
        </w:rPr>
        <w:t>we need structural reform of the financial sector</w:t>
      </w:r>
      <w:r w:rsidRPr="00AD4750">
        <w:rPr>
          <w:sz w:val="14"/>
          <w:highlight w:val="cyan"/>
        </w:rPr>
        <w:t xml:space="preserve"> </w:t>
      </w:r>
      <w:r w:rsidRPr="00281023">
        <w:rPr>
          <w:rStyle w:val="StyleUnderline"/>
          <w:highlight w:val="cyan"/>
        </w:rPr>
        <w:t>to</w:t>
      </w:r>
      <w:r w:rsidRPr="00AD4750">
        <w:rPr>
          <w:sz w:val="14"/>
        </w:rPr>
        <w:t xml:space="preserve"> curb exploitative and predatory practices, </w:t>
      </w:r>
      <w:r w:rsidRPr="00AA5846">
        <w:rPr>
          <w:rStyle w:val="StyleUnderline"/>
        </w:rPr>
        <w:t xml:space="preserve">check the </w:t>
      </w:r>
      <w:r w:rsidRPr="00AA5846">
        <w:rPr>
          <w:rStyle w:val="Emphasis"/>
        </w:rPr>
        <w:t>concentrated power of Wall</w:t>
      </w:r>
      <w:r w:rsidRPr="00AA5846">
        <w:rPr>
          <w:rStyle w:val="StyleUnderline"/>
        </w:rPr>
        <w:t xml:space="preserve"> </w:t>
      </w:r>
      <w:r w:rsidRPr="00AA5846">
        <w:rPr>
          <w:rStyle w:val="Emphasis"/>
        </w:rPr>
        <w:t>Street</w:t>
      </w:r>
      <w:r w:rsidRPr="00AA5846">
        <w:rPr>
          <w:rStyle w:val="StyleUnderline"/>
        </w:rPr>
        <w:t xml:space="preserve">, and </w:t>
      </w:r>
      <w:r w:rsidRPr="00281023">
        <w:rPr>
          <w:rStyle w:val="StyleUnderline"/>
          <w:highlight w:val="cyan"/>
        </w:rPr>
        <w:t xml:space="preserve">reorient </w:t>
      </w:r>
      <w:r w:rsidRPr="00AA5846">
        <w:rPr>
          <w:rStyle w:val="StyleUnderline"/>
        </w:rPr>
        <w:t xml:space="preserve">the financial sector to serve the real economy in a way which enables </w:t>
      </w:r>
      <w:r w:rsidRPr="00AA5846">
        <w:rPr>
          <w:rStyle w:val="Emphasis"/>
        </w:rPr>
        <w:t>growth</w:t>
      </w:r>
      <w:r w:rsidRPr="00AD4750">
        <w:rPr>
          <w:sz w:val="14"/>
        </w:rPr>
        <w:t>, innovation, investment, jobs, and economic stability. We need to build towards a fairer, more inclusive industry that helps everyone manage their finances effectively, no matter their wealth, race, or zip code.</w:t>
      </w:r>
    </w:p>
    <w:p w14:paraId="649B4362" w14:textId="77777777" w:rsidR="009D672A" w:rsidRDefault="009D672A" w:rsidP="009D672A"/>
    <w:p w14:paraId="3374EDDB" w14:textId="77777777" w:rsidR="009D672A" w:rsidRDefault="009D672A" w:rsidP="009D672A">
      <w:pPr>
        <w:pStyle w:val="Heading3"/>
      </w:pPr>
      <w:r>
        <w:t>Link Turn---Financial Reform---2AC</w:t>
      </w:r>
    </w:p>
    <w:p w14:paraId="27D5A993" w14:textId="77777777" w:rsidR="009D672A" w:rsidRDefault="009D672A" w:rsidP="009D672A">
      <w:pPr>
        <w:pStyle w:val="Heading4"/>
      </w:pPr>
      <w:r>
        <w:t>Link turn---only financial reform can motivate and enable socialist movements to succeed</w:t>
      </w:r>
    </w:p>
    <w:p w14:paraId="4AD73D06" w14:textId="77777777" w:rsidR="009D672A" w:rsidRDefault="009D672A" w:rsidP="009D672A">
      <w:r w:rsidRPr="00CD1CDF">
        <w:rPr>
          <w:rStyle w:val="Style13ptBold"/>
        </w:rPr>
        <w:t xml:space="preserve">Block ’18 </w:t>
      </w:r>
      <w:r w:rsidRPr="00037FC7">
        <w:t>[</w:t>
      </w:r>
      <w:r>
        <w:t xml:space="preserve">Fred; May/June; Emeriti/Research Professor Department of Sociology, University of California Davis, leads the Center for Engaged Scholarship; “Financial Democratization and the Transition to Socialism,” May- </w:t>
      </w:r>
      <w:hyperlink r:id="rId7" w:history="1">
        <w:r w:rsidRPr="009714FD">
          <w:rPr>
            <w:rStyle w:val="Hyperlink"/>
          </w:rPr>
          <w:t>https://ssc.wisc.edu/~wright/929-utopias-2018/wp-content/uploads/2018/01/Block-Democratizing-Finance-April-2017.pdf</w:t>
        </w:r>
      </w:hyperlink>
      <w:r>
        <w:rPr>
          <w:rStyle w:val="Hyperlink"/>
        </w:rPr>
        <w:t>]</w:t>
      </w:r>
    </w:p>
    <w:p w14:paraId="3E4CFA1A" w14:textId="77777777" w:rsidR="009D672A" w:rsidRPr="006B1724" w:rsidRDefault="009D672A" w:rsidP="009D672A">
      <w:pPr>
        <w:rPr>
          <w:sz w:val="16"/>
        </w:rPr>
      </w:pPr>
      <w:r w:rsidRPr="006B1724">
        <w:rPr>
          <w:sz w:val="16"/>
        </w:rPr>
        <w:t>1. Introduction.</w:t>
      </w:r>
    </w:p>
    <w:p w14:paraId="2A239901" w14:textId="77777777" w:rsidR="009D672A" w:rsidRPr="006B1724" w:rsidRDefault="009D672A" w:rsidP="009D672A">
      <w:pPr>
        <w:rPr>
          <w:sz w:val="16"/>
        </w:rPr>
      </w:pPr>
      <w:r w:rsidRPr="00D9309E">
        <w:rPr>
          <w:rStyle w:val="StyleUnderline"/>
        </w:rPr>
        <w:t xml:space="preserve">Recent </w:t>
      </w:r>
      <w:r w:rsidRPr="003459FA">
        <w:rPr>
          <w:rStyle w:val="StyleUnderline"/>
          <w:highlight w:val="cyan"/>
        </w:rPr>
        <w:t xml:space="preserve">events in </w:t>
      </w:r>
      <w:r w:rsidRPr="003459FA">
        <w:rPr>
          <w:rStyle w:val="Emphasis"/>
          <w:highlight w:val="cyan"/>
        </w:rPr>
        <w:t>Greece</w:t>
      </w:r>
      <w:r w:rsidRPr="006B1724">
        <w:rPr>
          <w:sz w:val="16"/>
        </w:rPr>
        <w:t xml:space="preserve"> </w:t>
      </w:r>
      <w:r w:rsidRPr="00D9309E">
        <w:rPr>
          <w:rStyle w:val="StyleUnderline"/>
        </w:rPr>
        <w:t xml:space="preserve">have </w:t>
      </w:r>
      <w:r w:rsidRPr="003459FA">
        <w:rPr>
          <w:rStyle w:val="StyleUnderline"/>
          <w:highlight w:val="cyan"/>
        </w:rPr>
        <w:t>suggest</w:t>
      </w:r>
      <w:r w:rsidRPr="00D9309E">
        <w:rPr>
          <w:rStyle w:val="StyleUnderline"/>
        </w:rPr>
        <w:t>ed the possibility of a</w:t>
      </w:r>
      <w:r w:rsidRPr="006B1724">
        <w:rPr>
          <w:sz w:val="16"/>
        </w:rPr>
        <w:t xml:space="preserve"> surprising </w:t>
      </w:r>
      <w:r w:rsidRPr="003459FA">
        <w:rPr>
          <w:rStyle w:val="Emphasis"/>
          <w:highlight w:val="cyan"/>
        </w:rPr>
        <w:t>convergence</w:t>
      </w:r>
      <w:r w:rsidRPr="006B1724">
        <w:rPr>
          <w:sz w:val="16"/>
        </w:rPr>
        <w:t xml:space="preserve"> </w:t>
      </w:r>
      <w:r w:rsidRPr="003459FA">
        <w:rPr>
          <w:rStyle w:val="StyleUnderline"/>
          <w:highlight w:val="cyan"/>
        </w:rPr>
        <w:t>between</w:t>
      </w:r>
      <w:r w:rsidRPr="006B1724">
        <w:rPr>
          <w:sz w:val="16"/>
        </w:rPr>
        <w:t xml:space="preserve"> radical </w:t>
      </w:r>
      <w:r w:rsidRPr="003459FA">
        <w:rPr>
          <w:rStyle w:val="Emphasis"/>
          <w:highlight w:val="cyan"/>
        </w:rPr>
        <w:t>financial reform and socialist politics</w:t>
      </w:r>
      <w:r w:rsidRPr="006B1724">
        <w:rPr>
          <w:sz w:val="16"/>
        </w:rPr>
        <w:t xml:space="preserve">. Since 2010, </w:t>
      </w:r>
      <w:r w:rsidRPr="00D9309E">
        <w:rPr>
          <w:rStyle w:val="StyleUnderline"/>
        </w:rPr>
        <w:t xml:space="preserve">Greece has been the most serious European victim of </w:t>
      </w:r>
      <w:r w:rsidRPr="00D9309E">
        <w:rPr>
          <w:rStyle w:val="Emphasis"/>
        </w:rPr>
        <w:t>austerity</w:t>
      </w:r>
      <w:r w:rsidRPr="00D9309E">
        <w:rPr>
          <w:rStyle w:val="StyleUnderline"/>
        </w:rPr>
        <w:t xml:space="preserve"> policies</w:t>
      </w:r>
      <w:r w:rsidRPr="006B1724">
        <w:rPr>
          <w:sz w:val="16"/>
        </w:rPr>
        <w:t xml:space="preserve"> that have produced high unemployment and economic misery. On January 25, 2015, </w:t>
      </w:r>
      <w:r w:rsidRPr="00D9309E">
        <w:rPr>
          <w:rStyle w:val="Emphasis"/>
        </w:rPr>
        <w:t>Syriza</w:t>
      </w:r>
      <w:r w:rsidRPr="00D9309E">
        <w:rPr>
          <w:rStyle w:val="StyleUnderline"/>
        </w:rPr>
        <w:t xml:space="preserve">-- a left-wing party opposed to austerity-- </w:t>
      </w:r>
      <w:r w:rsidRPr="00D9309E">
        <w:rPr>
          <w:rStyle w:val="Emphasis"/>
        </w:rPr>
        <w:t>won</w:t>
      </w:r>
      <w:r w:rsidRPr="006B1724">
        <w:rPr>
          <w:sz w:val="16"/>
        </w:rPr>
        <w:t xml:space="preserve"> </w:t>
      </w:r>
      <w:r w:rsidRPr="00D9309E">
        <w:rPr>
          <w:rStyle w:val="StyleUnderline"/>
        </w:rPr>
        <w:t xml:space="preserve">the Greek parliamentary election and was </w:t>
      </w:r>
      <w:r w:rsidRPr="00D9309E">
        <w:rPr>
          <w:rStyle w:val="Emphasis"/>
        </w:rPr>
        <w:t>able</w:t>
      </w:r>
      <w:r w:rsidRPr="00D9309E">
        <w:rPr>
          <w:rStyle w:val="StyleUnderline"/>
        </w:rPr>
        <w:t xml:space="preserve"> to </w:t>
      </w:r>
      <w:r w:rsidRPr="00D9309E">
        <w:rPr>
          <w:rStyle w:val="Emphasis"/>
        </w:rPr>
        <w:t>form a government</w:t>
      </w:r>
      <w:r w:rsidRPr="00D9309E">
        <w:rPr>
          <w:rStyle w:val="StyleUnderline"/>
        </w:rPr>
        <w:t>. What followed were months of painful negotiations with the Troika</w:t>
      </w:r>
      <w:r w:rsidRPr="006B1724">
        <w:rPr>
          <w:sz w:val="16"/>
        </w:rPr>
        <w:t>—the European Commission, the European Central Bank, and the International Monetary Fund –over the terms of a new loan that Greece needed if it was to stay in the Eurozone. The Syriza finance minister, Yanis Varoufakis, a leftist economist, became extremely unpopular with the Troika negotiators because of his insistence that Greece be released from years of painful austerity. His resignation was required before a new bailout that involved continuingh austerity was finalized.</w:t>
      </w:r>
    </w:p>
    <w:p w14:paraId="32B181DF" w14:textId="77777777" w:rsidR="009D672A" w:rsidRPr="006B1724" w:rsidRDefault="009D672A" w:rsidP="009D672A">
      <w:pPr>
        <w:rPr>
          <w:sz w:val="16"/>
        </w:rPr>
      </w:pPr>
      <w:r w:rsidRPr="006B1724">
        <w:rPr>
          <w:sz w:val="16"/>
        </w:rPr>
        <w:t xml:space="preserve">After leaving </w:t>
      </w:r>
      <w:r w:rsidRPr="00D9309E">
        <w:rPr>
          <w:rStyle w:val="StyleUnderline"/>
        </w:rPr>
        <w:t>the government</w:t>
      </w:r>
      <w:r w:rsidRPr="006B1724">
        <w:rPr>
          <w:sz w:val="16"/>
        </w:rPr>
        <w:t xml:space="preserve">, Varoufakis revealed that his department </w:t>
      </w:r>
      <w:r w:rsidRPr="00D9309E">
        <w:rPr>
          <w:rStyle w:val="StyleUnderline"/>
        </w:rPr>
        <w:t xml:space="preserve">had been working on a </w:t>
      </w:r>
      <w:r w:rsidRPr="00D9309E">
        <w:rPr>
          <w:rStyle w:val="Emphasis"/>
        </w:rPr>
        <w:t>contingency plan</w:t>
      </w:r>
      <w:r w:rsidRPr="006B1724">
        <w:rPr>
          <w:sz w:val="16"/>
        </w:rPr>
        <w:t xml:space="preserve"> </w:t>
      </w:r>
      <w:r w:rsidRPr="00D9309E">
        <w:rPr>
          <w:rStyle w:val="StyleUnderline"/>
        </w:rPr>
        <w:t>if Greece could not come to terms with the Troika</w:t>
      </w:r>
      <w:r w:rsidRPr="006B1724">
        <w:rPr>
          <w:sz w:val="16"/>
        </w:rPr>
        <w:t>. The plan was a response to the threat that the European Central Bank would stop providing lines of credit to Greece’s banking system which would mean that Greek banks would have to close their doors and the resulting absence of credit would bring the entire economy to a standstill.</w:t>
      </w:r>
    </w:p>
    <w:p w14:paraId="5ED01EED" w14:textId="77777777" w:rsidR="009D672A" w:rsidRPr="006B1724" w:rsidRDefault="009D672A" w:rsidP="009D672A">
      <w:pPr>
        <w:rPr>
          <w:sz w:val="16"/>
        </w:rPr>
      </w:pPr>
      <w:r w:rsidRPr="006B1724">
        <w:rPr>
          <w:sz w:val="16"/>
        </w:rPr>
        <w:t xml:space="preserve">Varoufakis and his team planned </w:t>
      </w:r>
      <w:r w:rsidRPr="00D9309E">
        <w:rPr>
          <w:rStyle w:val="StyleUnderline"/>
        </w:rPr>
        <w:t xml:space="preserve">to use the nation’s </w:t>
      </w:r>
      <w:r w:rsidRPr="00D9309E">
        <w:rPr>
          <w:rStyle w:val="Emphasis"/>
        </w:rPr>
        <w:t>tax identification</w:t>
      </w:r>
      <w:r w:rsidRPr="006B1724">
        <w:rPr>
          <w:sz w:val="16"/>
        </w:rPr>
        <w:t xml:space="preserve"> </w:t>
      </w:r>
      <w:r w:rsidRPr="00D9309E">
        <w:rPr>
          <w:rStyle w:val="StyleUnderline"/>
        </w:rPr>
        <w:t xml:space="preserve">system to construct a </w:t>
      </w:r>
      <w:r w:rsidRPr="00D9309E">
        <w:rPr>
          <w:rStyle w:val="Emphasis"/>
        </w:rPr>
        <w:t>parallel credit system</w:t>
      </w:r>
      <w:r w:rsidRPr="006B1724">
        <w:rPr>
          <w:sz w:val="16"/>
        </w:rPr>
        <w:t xml:space="preserve"> that could function while the Greek banking system was out of commission. In the absence of checks, individuals and businesses would be able to pay their bills by having this newly created parallel banking system debit or credit their tax account by the amount required. Presumably, those with large debt positions would have to pay some interest, but many of those who were economically active would see their debits offset by inflows of payments from others. Once this system was in place, ordinary economic activity could continue even without a banking system, and it might even be possible to reverse years of austerity in Greece if those running the parallel system made access to credit available at favorable interest rates. Some businesses that had been previously starved for credit could conceivably expand their operations. In short, this was a plan to use the government’s authority to create a public system of credit creation.</w:t>
      </w:r>
    </w:p>
    <w:p w14:paraId="713F5EE8" w14:textId="77777777" w:rsidR="009D672A" w:rsidRPr="006B1724" w:rsidRDefault="009D672A" w:rsidP="009D672A">
      <w:pPr>
        <w:rPr>
          <w:sz w:val="16"/>
        </w:rPr>
      </w:pPr>
      <w:r w:rsidRPr="006B1724">
        <w:rPr>
          <w:sz w:val="16"/>
        </w:rPr>
        <w:t xml:space="preserve">To be sure, </w:t>
      </w:r>
      <w:r w:rsidRPr="00D9309E">
        <w:rPr>
          <w:rStyle w:val="StyleUnderline"/>
        </w:rPr>
        <w:t>this</w:t>
      </w:r>
      <w:r w:rsidRPr="006B1724">
        <w:rPr>
          <w:sz w:val="16"/>
        </w:rPr>
        <w:t xml:space="preserve"> plan </w:t>
      </w:r>
      <w:r w:rsidRPr="00D9309E">
        <w:rPr>
          <w:rStyle w:val="StyleUnderline"/>
        </w:rPr>
        <w:t xml:space="preserve">was </w:t>
      </w:r>
      <w:r w:rsidRPr="00D9309E">
        <w:rPr>
          <w:rStyle w:val="Emphasis"/>
        </w:rPr>
        <w:t>never implemented</w:t>
      </w:r>
      <w:r w:rsidRPr="006B1724">
        <w:rPr>
          <w:sz w:val="16"/>
        </w:rPr>
        <w:t xml:space="preserve"> and its mere existence was seized upon by other political parties in Greece to tell voters that the Syriza government was reckless and dangerous. </w:t>
      </w:r>
      <w:r w:rsidRPr="00D9309E">
        <w:rPr>
          <w:rStyle w:val="StyleUnderline"/>
        </w:rPr>
        <w:t xml:space="preserve">Nevertheless, the incident is important because it represents a rare moment of </w:t>
      </w:r>
      <w:r w:rsidRPr="00D9309E">
        <w:rPr>
          <w:rStyle w:val="Emphasis"/>
        </w:rPr>
        <w:t>convergence</w:t>
      </w:r>
      <w:r w:rsidRPr="006B1724">
        <w:rPr>
          <w:sz w:val="16"/>
        </w:rPr>
        <w:t xml:space="preserve"> </w:t>
      </w:r>
      <w:r w:rsidRPr="00D9309E">
        <w:rPr>
          <w:rStyle w:val="StyleUnderline"/>
        </w:rPr>
        <w:t xml:space="preserve">between two political and intellectual currents that have been </w:t>
      </w:r>
      <w:r w:rsidRPr="00D9309E">
        <w:rPr>
          <w:rStyle w:val="Emphasis"/>
        </w:rPr>
        <w:t>deeply at odds</w:t>
      </w:r>
      <w:r w:rsidRPr="00D9309E">
        <w:rPr>
          <w:rStyle w:val="StyleUnderline"/>
        </w:rPr>
        <w:t xml:space="preserve"> for </w:t>
      </w:r>
      <w:r w:rsidRPr="00D9309E">
        <w:rPr>
          <w:rStyle w:val="Emphasis"/>
        </w:rPr>
        <w:t>many decades</w:t>
      </w:r>
      <w:r w:rsidRPr="006B1724">
        <w:rPr>
          <w:sz w:val="16"/>
        </w:rPr>
        <w:t xml:space="preserve">. The first is </w:t>
      </w:r>
      <w:r w:rsidRPr="00D9309E">
        <w:rPr>
          <w:rStyle w:val="StyleUnderline"/>
        </w:rPr>
        <w:t>the tradition of Marxi</w:t>
      </w:r>
      <w:r w:rsidRPr="006C7C96">
        <w:rPr>
          <w:rStyle w:val="StyleUnderline"/>
        </w:rPr>
        <w:t>an socialism</w:t>
      </w:r>
      <w:r w:rsidRPr="006C7C96">
        <w:rPr>
          <w:sz w:val="16"/>
        </w:rPr>
        <w:t xml:space="preserve"> that </w:t>
      </w:r>
      <w:r w:rsidRPr="006C7C96">
        <w:rPr>
          <w:rStyle w:val="StyleUnderline"/>
        </w:rPr>
        <w:t>has</w:t>
      </w:r>
      <w:r w:rsidRPr="006C7C96">
        <w:rPr>
          <w:sz w:val="16"/>
        </w:rPr>
        <w:t xml:space="preserve"> </w:t>
      </w:r>
      <w:r w:rsidRPr="006C7C96">
        <w:rPr>
          <w:rStyle w:val="Emphasis"/>
        </w:rPr>
        <w:t>historically</w:t>
      </w:r>
      <w:r w:rsidRPr="006C7C96">
        <w:rPr>
          <w:sz w:val="16"/>
        </w:rPr>
        <w:t xml:space="preserve"> </w:t>
      </w:r>
      <w:r w:rsidRPr="006C7C96">
        <w:rPr>
          <w:rStyle w:val="StyleUnderline"/>
        </w:rPr>
        <w:t>adopted</w:t>
      </w:r>
      <w:r w:rsidRPr="006C7C96">
        <w:rPr>
          <w:sz w:val="16"/>
        </w:rPr>
        <w:t xml:space="preserve"> quite </w:t>
      </w:r>
      <w:r w:rsidRPr="006C7C96">
        <w:rPr>
          <w:rStyle w:val="Emphasis"/>
        </w:rPr>
        <w:t>orthodox</w:t>
      </w:r>
      <w:r w:rsidRPr="006C7C96">
        <w:rPr>
          <w:sz w:val="16"/>
        </w:rPr>
        <w:t xml:space="preserve"> </w:t>
      </w:r>
      <w:r w:rsidRPr="006C7C96">
        <w:rPr>
          <w:rStyle w:val="StyleUnderline"/>
        </w:rPr>
        <w:t>positions on questions of finance</w:t>
      </w:r>
      <w:r w:rsidRPr="006C7C96">
        <w:rPr>
          <w:sz w:val="16"/>
        </w:rPr>
        <w:t xml:space="preserve">. Polanyi argues, for example, in The Great Transformation that after World War I, </w:t>
      </w:r>
      <w:r w:rsidRPr="006C7C96">
        <w:rPr>
          <w:rStyle w:val="StyleUnderline"/>
        </w:rPr>
        <w:t>socialist intellectuals were</w:t>
      </w:r>
      <w:r w:rsidRPr="00D9309E">
        <w:rPr>
          <w:rStyle w:val="StyleUnderline"/>
        </w:rPr>
        <w:t xml:space="preserve"> virtually unanimous in advocating a return to the </w:t>
      </w:r>
      <w:r w:rsidRPr="00D9309E">
        <w:rPr>
          <w:rStyle w:val="Emphasis"/>
        </w:rPr>
        <w:t>Gold Standard</w:t>
      </w:r>
      <w:r w:rsidRPr="006B1724">
        <w:rPr>
          <w:sz w:val="16"/>
        </w:rPr>
        <w:t xml:space="preserve"> and even when socialist parties won national elections, </w:t>
      </w:r>
      <w:r w:rsidRPr="00D9309E">
        <w:rPr>
          <w:rStyle w:val="StyleUnderline"/>
        </w:rPr>
        <w:t>they were usually quite reluctant to engage in</w:t>
      </w:r>
      <w:r w:rsidRPr="006B1724">
        <w:rPr>
          <w:sz w:val="16"/>
        </w:rPr>
        <w:t xml:space="preserve"> deficit </w:t>
      </w:r>
      <w:r w:rsidRPr="00D9309E">
        <w:rPr>
          <w:rStyle w:val="Emphasis"/>
        </w:rPr>
        <w:t>financing</w:t>
      </w:r>
      <w:r w:rsidRPr="006B1724">
        <w:rPr>
          <w:sz w:val="16"/>
        </w:rPr>
        <w:t xml:space="preserve"> or other unorthodox policies. 5</w:t>
      </w:r>
    </w:p>
    <w:p w14:paraId="2728F14E" w14:textId="77777777" w:rsidR="009D672A" w:rsidRPr="006B1724" w:rsidRDefault="009D672A" w:rsidP="009D672A">
      <w:pPr>
        <w:rPr>
          <w:sz w:val="16"/>
        </w:rPr>
      </w:pPr>
      <w:r w:rsidRPr="006B1724">
        <w:rPr>
          <w:sz w:val="16"/>
        </w:rPr>
        <w:t>The second tradition is more heterogeneous; it includes thinkers of both the right and the left who imagined that redesigning the mechanisms through which credit is allocated in the economy could be a path to significant economic and political improvements. 6 We can call this group radical financial reformers; representative figures include C.H. Douglas who inspired “social credit” parties in a number of English speaking countries and various left-wing proponents of local money systems based on labor time. 7 In The General Theory, John Maynard Keynes pays tribute to Silvio Gesell, a German-born thinker who lived for a time in Argentina and proposed the concept of stamped money.8 Currency would lose its value unless it was stamped each month and the cost of the stamps would provide a powerful incentive against hording.</w:t>
      </w:r>
    </w:p>
    <w:p w14:paraId="68BDFD19" w14:textId="77777777" w:rsidR="009D672A" w:rsidRPr="00D9309E" w:rsidRDefault="009D672A" w:rsidP="009D672A">
      <w:pPr>
        <w:rPr>
          <w:rStyle w:val="StyleUnderline"/>
        </w:rPr>
      </w:pPr>
      <w:r w:rsidRPr="006B1724">
        <w:rPr>
          <w:sz w:val="16"/>
        </w:rPr>
        <w:t xml:space="preserve">With a few notable exceptions, </w:t>
      </w:r>
      <w:r w:rsidRPr="00D9309E">
        <w:rPr>
          <w:rStyle w:val="StyleUnderline"/>
        </w:rPr>
        <w:t xml:space="preserve">there has been </w:t>
      </w:r>
      <w:r w:rsidRPr="00D9309E">
        <w:rPr>
          <w:rStyle w:val="Emphasis"/>
        </w:rPr>
        <w:t>little love lost</w:t>
      </w:r>
      <w:r w:rsidRPr="006B1724">
        <w:rPr>
          <w:sz w:val="16"/>
        </w:rPr>
        <w:t xml:space="preserve"> </w:t>
      </w:r>
      <w:r w:rsidRPr="00D9309E">
        <w:rPr>
          <w:rStyle w:val="StyleUnderline"/>
        </w:rPr>
        <w:t>between these</w:t>
      </w:r>
      <w:r w:rsidRPr="006B1724">
        <w:rPr>
          <w:sz w:val="16"/>
        </w:rPr>
        <w:t xml:space="preserve"> two </w:t>
      </w:r>
      <w:r w:rsidRPr="00D9309E">
        <w:rPr>
          <w:rStyle w:val="StyleUnderline"/>
        </w:rPr>
        <w:t>traditions</w:t>
      </w:r>
      <w:r w:rsidRPr="006B1724">
        <w:rPr>
          <w:sz w:val="16"/>
        </w:rPr>
        <w:t xml:space="preserve">.9 For one thing, fascists in the 1920’s and 1930 often made use of these alternative credit ideas to attack existing financial elites and to attract the support of disillusioned leftists. Ezra Pound, for example, was influenced by both Douglas and Gesell and their views helped to inform his idiosyncratic embrace of Mussolini. But the deeper issue is that </w:t>
      </w:r>
      <w:r w:rsidRPr="003459FA">
        <w:rPr>
          <w:rStyle w:val="StyleUnderline"/>
          <w:highlight w:val="cyan"/>
        </w:rPr>
        <w:t>Marxists</w:t>
      </w:r>
      <w:r w:rsidRPr="006B1724">
        <w:rPr>
          <w:sz w:val="16"/>
        </w:rPr>
        <w:t xml:space="preserve"> have generally </w:t>
      </w:r>
      <w:r w:rsidRPr="00D9309E">
        <w:rPr>
          <w:rStyle w:val="StyleUnderline"/>
        </w:rPr>
        <w:t xml:space="preserve">argued that the only way to transform the financial system is by </w:t>
      </w:r>
      <w:r w:rsidRPr="00D9309E">
        <w:rPr>
          <w:rStyle w:val="Emphasis"/>
        </w:rPr>
        <w:t>ending</w:t>
      </w:r>
      <w:r w:rsidRPr="006B1724">
        <w:rPr>
          <w:sz w:val="16"/>
        </w:rPr>
        <w:t xml:space="preserve"> the system of private </w:t>
      </w:r>
      <w:r w:rsidRPr="00D9309E">
        <w:rPr>
          <w:rStyle w:val="Emphasis"/>
        </w:rPr>
        <w:t>property</w:t>
      </w:r>
      <w:r w:rsidRPr="00D9309E">
        <w:rPr>
          <w:rStyle w:val="StyleUnderline"/>
        </w:rPr>
        <w:t xml:space="preserve">. </w:t>
      </w:r>
      <w:r w:rsidRPr="006C7C96">
        <w:rPr>
          <w:rStyle w:val="StyleUnderline"/>
        </w:rPr>
        <w:t>They</w:t>
      </w:r>
      <w:r w:rsidRPr="00D9309E">
        <w:rPr>
          <w:rStyle w:val="StyleUnderline"/>
        </w:rPr>
        <w:t xml:space="preserve"> have </w:t>
      </w:r>
      <w:r w:rsidRPr="003459FA">
        <w:rPr>
          <w:rStyle w:val="StyleUnderline"/>
          <w:highlight w:val="cyan"/>
        </w:rPr>
        <w:t xml:space="preserve">viewed attempts to </w:t>
      </w:r>
      <w:r w:rsidRPr="003459FA">
        <w:rPr>
          <w:rStyle w:val="Emphasis"/>
          <w:highlight w:val="cyan"/>
        </w:rPr>
        <w:t>tinker</w:t>
      </w:r>
      <w:r w:rsidRPr="003459FA">
        <w:rPr>
          <w:sz w:val="16"/>
          <w:highlight w:val="cyan"/>
        </w:rPr>
        <w:t xml:space="preserve"> </w:t>
      </w:r>
      <w:r w:rsidRPr="003459FA">
        <w:rPr>
          <w:rStyle w:val="StyleUnderline"/>
          <w:highlight w:val="cyan"/>
        </w:rPr>
        <w:t>with</w:t>
      </w:r>
      <w:r w:rsidRPr="006B1724">
        <w:rPr>
          <w:sz w:val="16"/>
        </w:rPr>
        <w:t xml:space="preserve"> the organization of </w:t>
      </w:r>
      <w:r w:rsidRPr="00D9309E">
        <w:rPr>
          <w:rStyle w:val="StyleUnderline"/>
        </w:rPr>
        <w:t xml:space="preserve">the </w:t>
      </w:r>
      <w:r w:rsidRPr="003459FA">
        <w:rPr>
          <w:rStyle w:val="StyleUnderline"/>
          <w:highlight w:val="cyan"/>
        </w:rPr>
        <w:t>financ</w:t>
      </w:r>
      <w:r w:rsidRPr="00D9309E">
        <w:rPr>
          <w:rStyle w:val="StyleUnderline"/>
        </w:rPr>
        <w:t>ial</w:t>
      </w:r>
      <w:r w:rsidRPr="006B1724">
        <w:rPr>
          <w:sz w:val="16"/>
        </w:rPr>
        <w:t xml:space="preserve"> or credit </w:t>
      </w:r>
      <w:r w:rsidRPr="00D9309E">
        <w:rPr>
          <w:rStyle w:val="StyleUnderline"/>
        </w:rPr>
        <w:t xml:space="preserve">system </w:t>
      </w:r>
      <w:r w:rsidRPr="003459FA">
        <w:rPr>
          <w:rStyle w:val="StyleUnderline"/>
          <w:highlight w:val="cyan"/>
        </w:rPr>
        <w:t xml:space="preserve">as a </w:t>
      </w:r>
      <w:r w:rsidRPr="003459FA">
        <w:rPr>
          <w:rStyle w:val="Emphasis"/>
          <w:highlight w:val="cyan"/>
        </w:rPr>
        <w:t>diversion</w:t>
      </w:r>
      <w:r w:rsidRPr="006B1724">
        <w:rPr>
          <w:sz w:val="16"/>
        </w:rPr>
        <w:t xml:space="preserve"> </w:t>
      </w:r>
      <w:r w:rsidRPr="00D9309E">
        <w:rPr>
          <w:rStyle w:val="StyleUnderline"/>
        </w:rPr>
        <w:t>from the struggle to gain control over the means of production.</w:t>
      </w:r>
    </w:p>
    <w:p w14:paraId="5BA39806" w14:textId="77777777" w:rsidR="009D672A" w:rsidRPr="006B1724" w:rsidRDefault="009D672A" w:rsidP="009D672A">
      <w:pPr>
        <w:rPr>
          <w:sz w:val="16"/>
        </w:rPr>
      </w:pPr>
      <w:r w:rsidRPr="003459FA">
        <w:rPr>
          <w:rStyle w:val="Emphasis"/>
          <w:highlight w:val="cyan"/>
        </w:rPr>
        <w:t>But</w:t>
      </w:r>
      <w:r w:rsidRPr="006B1724">
        <w:rPr>
          <w:sz w:val="16"/>
        </w:rPr>
        <w:t xml:space="preserve"> the Syriza incident suggests that </w:t>
      </w:r>
      <w:r w:rsidRPr="009E6789">
        <w:rPr>
          <w:rStyle w:val="StyleUnderline"/>
        </w:rPr>
        <w:t xml:space="preserve">in the current period characterized by an accelerating process of </w:t>
      </w:r>
      <w:r w:rsidRPr="009E6789">
        <w:rPr>
          <w:rStyle w:val="Emphasis"/>
        </w:rPr>
        <w:t>financialization</w:t>
      </w:r>
      <w:r w:rsidRPr="009E6789">
        <w:rPr>
          <w:sz w:val="16"/>
        </w:rPr>
        <w:t xml:space="preserve"> of economies around the world, </w:t>
      </w:r>
      <w:r w:rsidRPr="009E6789">
        <w:rPr>
          <w:rStyle w:val="StyleUnderline"/>
        </w:rPr>
        <w:t xml:space="preserve">there is now a possibility of a </w:t>
      </w:r>
      <w:r w:rsidRPr="009E6789">
        <w:rPr>
          <w:rStyle w:val="Emphasis"/>
        </w:rPr>
        <w:t>creative synthesis between these</w:t>
      </w:r>
      <w:r w:rsidRPr="006B1724">
        <w:rPr>
          <w:sz w:val="16"/>
        </w:rPr>
        <w:t xml:space="preserve"> two </w:t>
      </w:r>
      <w:r w:rsidRPr="00D9309E">
        <w:rPr>
          <w:rStyle w:val="Emphasis"/>
        </w:rPr>
        <w:t>traditions</w:t>
      </w:r>
      <w:r w:rsidRPr="006B1724">
        <w:rPr>
          <w:sz w:val="16"/>
        </w:rPr>
        <w:t xml:space="preserve">. This essay will go even further to suggest that radical </w:t>
      </w:r>
      <w:r w:rsidRPr="003459FA">
        <w:rPr>
          <w:rStyle w:val="Emphasis"/>
          <w:highlight w:val="cyan"/>
        </w:rPr>
        <w:t>financial reform</w:t>
      </w:r>
      <w:r w:rsidRPr="003459FA">
        <w:rPr>
          <w:sz w:val="16"/>
          <w:highlight w:val="cyan"/>
        </w:rPr>
        <w:t xml:space="preserve"> </w:t>
      </w:r>
      <w:r w:rsidRPr="003459FA">
        <w:rPr>
          <w:rStyle w:val="StyleUnderline"/>
          <w:highlight w:val="cyan"/>
        </w:rPr>
        <w:t xml:space="preserve">might provide the means to </w:t>
      </w:r>
      <w:r w:rsidRPr="00B73B1D">
        <w:rPr>
          <w:rStyle w:val="Emphasis"/>
        </w:rPr>
        <w:t>overcome</w:t>
      </w:r>
      <w:r w:rsidRPr="00B73B1D">
        <w:rPr>
          <w:sz w:val="16"/>
        </w:rPr>
        <w:t xml:space="preserve"> the formidable </w:t>
      </w:r>
      <w:r w:rsidRPr="00B73B1D">
        <w:rPr>
          <w:rStyle w:val="Emphasis"/>
        </w:rPr>
        <w:t>barriers</w:t>
      </w:r>
      <w:r w:rsidRPr="00B73B1D">
        <w:rPr>
          <w:sz w:val="16"/>
        </w:rPr>
        <w:t xml:space="preserve"> </w:t>
      </w:r>
      <w:r w:rsidRPr="00B73B1D">
        <w:rPr>
          <w:rStyle w:val="StyleUnderline"/>
        </w:rPr>
        <w:t xml:space="preserve">to </w:t>
      </w:r>
      <w:r w:rsidRPr="003459FA">
        <w:rPr>
          <w:rStyle w:val="StyleUnderline"/>
          <w:highlight w:val="cyan"/>
        </w:rPr>
        <w:t xml:space="preserve">a </w:t>
      </w:r>
      <w:r w:rsidRPr="003459FA">
        <w:rPr>
          <w:rStyle w:val="Emphasis"/>
          <w:highlight w:val="cyan"/>
        </w:rPr>
        <w:t>democratic transition to socialism</w:t>
      </w:r>
      <w:r w:rsidRPr="003459FA">
        <w:rPr>
          <w:sz w:val="16"/>
          <w:highlight w:val="cyan"/>
        </w:rPr>
        <w:t>.</w:t>
      </w:r>
      <w:r w:rsidRPr="006B1724">
        <w:rPr>
          <w:sz w:val="16"/>
        </w:rPr>
        <w:t xml:space="preserve"> In parallel with the concerns of the Syriza finance ministry, elected left governments from the 1930’s onward have had to contend with capital flight and capital strikes when they try to implement measures that threaten the interests of property holders. The result of these resistance efforts is generally a downturn in economic output that undermines political support for the leftist government. As Wright has argued the difficulty of getting through these periods of diminished output has repeatedly frustrated democratic socialist advances.10</w:t>
      </w:r>
    </w:p>
    <w:p w14:paraId="2E0C0642" w14:textId="77777777" w:rsidR="009D672A" w:rsidRPr="006B1724" w:rsidRDefault="009D672A" w:rsidP="009D672A">
      <w:pPr>
        <w:rPr>
          <w:sz w:val="16"/>
        </w:rPr>
      </w:pPr>
      <w:r w:rsidRPr="006B1724">
        <w:rPr>
          <w:sz w:val="16"/>
        </w:rPr>
        <w:t>But what if an elected left government were able to implement an incremental program of financial reforms that began to create a parallel financial system that existed alongside the existing financial structures? It might be possible that after these parallel financial institutions had grown over some years, the left government would be able to survive a direct conflict with propertied interests because the historic weapons of capital strike and capital flight would no longer be sufficient to cause a sharp economic downturn. In other words, if radical financial reform could weaken the structural power of capital to resist a broader program of socialist transition, it might be the key strategic tool that advocates of socialism have long sought. In this sense, the democratization of finance would be the paradigmatic real utopia because over a decade or two, it could transform the balance of power in the struggle to shape the social order.</w:t>
      </w:r>
    </w:p>
    <w:p w14:paraId="1E58D0EB" w14:textId="77777777" w:rsidR="009D672A" w:rsidRPr="006B1724" w:rsidRDefault="009D672A" w:rsidP="009D672A">
      <w:pPr>
        <w:rPr>
          <w:sz w:val="16"/>
        </w:rPr>
      </w:pPr>
      <w:r w:rsidRPr="006B1724">
        <w:rPr>
          <w:sz w:val="16"/>
        </w:rPr>
        <w:t>2. What has Changed.</w:t>
      </w:r>
    </w:p>
    <w:p w14:paraId="50539106" w14:textId="77777777" w:rsidR="009D672A" w:rsidRPr="006B1724" w:rsidRDefault="009D672A" w:rsidP="009D672A">
      <w:pPr>
        <w:rPr>
          <w:sz w:val="16"/>
        </w:rPr>
      </w:pPr>
      <w:r w:rsidRPr="006B1724">
        <w:rPr>
          <w:sz w:val="16"/>
        </w:rPr>
        <w:t xml:space="preserve">There are three basic reasons that </w:t>
      </w:r>
      <w:r w:rsidRPr="00D9309E">
        <w:rPr>
          <w:rStyle w:val="StyleUnderline"/>
        </w:rPr>
        <w:t xml:space="preserve">a synthesis between socialist theory and financial reform is </w:t>
      </w:r>
      <w:r w:rsidRPr="00D9309E">
        <w:rPr>
          <w:rStyle w:val="Emphasis"/>
        </w:rPr>
        <w:t>now feasible</w:t>
      </w:r>
      <w:r w:rsidRPr="006B1724">
        <w:rPr>
          <w:sz w:val="16"/>
        </w:rPr>
        <w:t>. The first is the dramatic shift in the role of large corporations in developed market economies. This shift is particularly visible in the United States where one scholar has written a book entitled, The Vanishing American Corporation. 11 The basic idea is that the corporations that dominated the U.S. economy a generation ago employed hundreds of thousands of people in giant factories and huge headquarters buildings. But this is no longer the case. Large manufacturing firms such as General Motors have drastically reduced their global labor force through the adoption of new production technologies. Newly dominant corporations are exemplified by Facebook and Apple. Facebook employs fewer than 13,000 people and Apple has only about 66,000 employees in the U.S. 12 To be sure, they accomplish this leanness in different ways. Facebook relies on hundreds of millions of users to produce content while Apple relies on subcontractors in Asia to produce most of its products. But the end result is the same; the share of total employment provided by large corporations has been falling precipitously for decades.</w:t>
      </w:r>
    </w:p>
    <w:p w14:paraId="30EF823A" w14:textId="77777777" w:rsidR="009D672A" w:rsidRPr="006B1724" w:rsidRDefault="009D672A" w:rsidP="009D672A">
      <w:pPr>
        <w:rPr>
          <w:sz w:val="16"/>
        </w:rPr>
      </w:pPr>
      <w:r w:rsidRPr="006B1724">
        <w:rPr>
          <w:sz w:val="16"/>
        </w:rPr>
        <w:t>Moreover, the new technologies have also created expanded opportunities for small and medium-sized enterprises. Part of this is the decomposition of production processes as large firms increase their reliance on subcontractors and various forms of outsourcing. But another part is that declining capital costs put sophisticated technologies in the reach of small firms. Current possibilities range from people making a living by buying and selling things on E-Bay or renting out units on Airbnb to people developing new smart phone apps to highly specialized and tiny manufacturing firms that sell their products over the internet. At the same time, a cultural interest in healthy and organic food has also led to a proliferation of new restaurants and small businesses selling specialty foods and beverages.</w:t>
      </w:r>
    </w:p>
    <w:p w14:paraId="6F63A5E3" w14:textId="77777777" w:rsidR="009D672A" w:rsidRPr="006B1724" w:rsidRDefault="009D672A" w:rsidP="009D672A">
      <w:pPr>
        <w:rPr>
          <w:sz w:val="16"/>
        </w:rPr>
      </w:pPr>
      <w:r w:rsidRPr="006B1724">
        <w:rPr>
          <w:sz w:val="16"/>
        </w:rPr>
        <w:t>These trends mean that most people are now either self-employed, work in the public sector and nonprofits, or in business firms with fewer than 500 employees. To be sure, many of those who are self-employed or work in small firms might still be directly dependent on large corporations, working for them as subcontractors or franchisees or hoping that their small firm might ultimately be bought out by a larger firm. Nevertheless, the result is still an economy that is substantially more open to bottom up initiatives than was true thirty or forty years ago.</w:t>
      </w:r>
    </w:p>
    <w:p w14:paraId="5CDFE5DB" w14:textId="77777777" w:rsidR="009D672A" w:rsidRPr="006B1724" w:rsidRDefault="009D672A" w:rsidP="009D672A">
      <w:pPr>
        <w:rPr>
          <w:sz w:val="16"/>
        </w:rPr>
      </w:pPr>
      <w:r w:rsidRPr="006B1724">
        <w:rPr>
          <w:sz w:val="16"/>
        </w:rPr>
        <w:t xml:space="preserve">Yet at the same time, </w:t>
      </w:r>
      <w:r w:rsidRPr="00B73B1D">
        <w:rPr>
          <w:rStyle w:val="StyleUnderline"/>
        </w:rPr>
        <w:t>the</w:t>
      </w:r>
      <w:r w:rsidRPr="00B73B1D">
        <w:rPr>
          <w:sz w:val="16"/>
        </w:rPr>
        <w:t xml:space="preserve"> </w:t>
      </w:r>
      <w:r w:rsidRPr="00B73B1D">
        <w:rPr>
          <w:rStyle w:val="Emphasis"/>
        </w:rPr>
        <w:t>financial system</w:t>
      </w:r>
      <w:r w:rsidRPr="00B73B1D">
        <w:rPr>
          <w:sz w:val="16"/>
        </w:rPr>
        <w:t xml:space="preserve"> </w:t>
      </w:r>
      <w:r w:rsidRPr="00B73B1D">
        <w:rPr>
          <w:rStyle w:val="StyleUnderline"/>
        </w:rPr>
        <w:t>has been moving</w:t>
      </w:r>
      <w:r w:rsidRPr="00B73B1D">
        <w:rPr>
          <w:sz w:val="16"/>
        </w:rPr>
        <w:t xml:space="preserve"> in the opposite direction </w:t>
      </w:r>
      <w:r w:rsidRPr="00B73B1D">
        <w:rPr>
          <w:rStyle w:val="StyleUnderline"/>
        </w:rPr>
        <w:t>towards</w:t>
      </w:r>
      <w:r w:rsidRPr="006B1724">
        <w:rPr>
          <w:sz w:val="16"/>
        </w:rPr>
        <w:t xml:space="preserve"> </w:t>
      </w:r>
      <w:r w:rsidRPr="00B73B1D">
        <w:rPr>
          <w:rStyle w:val="Emphasis"/>
        </w:rPr>
        <w:t>greater centralization</w:t>
      </w:r>
      <w:r w:rsidRPr="006B1724">
        <w:rPr>
          <w:sz w:val="16"/>
        </w:rPr>
        <w:t xml:space="preserve"> in </w:t>
      </w:r>
      <w:r w:rsidRPr="003459FA">
        <w:rPr>
          <w:rStyle w:val="StyleUnderline"/>
          <w:highlight w:val="cyan"/>
        </w:rPr>
        <w:t>giant firms</w:t>
      </w:r>
      <w:r w:rsidRPr="006B1724">
        <w:rPr>
          <w:sz w:val="16"/>
        </w:rPr>
        <w:t xml:space="preserve">. This has been </w:t>
      </w:r>
      <w:r w:rsidRPr="00D9309E">
        <w:rPr>
          <w:rStyle w:val="Emphasis"/>
        </w:rPr>
        <w:t>particularly</w:t>
      </w:r>
      <w:r w:rsidRPr="006B1724">
        <w:rPr>
          <w:sz w:val="16"/>
        </w:rPr>
        <w:t xml:space="preserve"> acute </w:t>
      </w:r>
      <w:r w:rsidRPr="003459FA">
        <w:rPr>
          <w:rStyle w:val="StyleUnderline"/>
          <w:highlight w:val="cyan"/>
        </w:rPr>
        <w:t>in</w:t>
      </w:r>
      <w:r w:rsidRPr="00D9309E">
        <w:rPr>
          <w:rStyle w:val="StyleUnderline"/>
        </w:rPr>
        <w:t xml:space="preserve"> the </w:t>
      </w:r>
      <w:r w:rsidRPr="003459FA">
        <w:rPr>
          <w:rStyle w:val="Emphasis"/>
          <w:highlight w:val="cyan"/>
        </w:rPr>
        <w:t>banking</w:t>
      </w:r>
      <w:r w:rsidRPr="00D9309E">
        <w:rPr>
          <w:rStyle w:val="StyleUnderline"/>
        </w:rPr>
        <w:t xml:space="preserve"> sector where a handful of giant banks now control a wildly disproportionate share of all consumer deposits</w:t>
      </w:r>
      <w:r w:rsidRPr="006B1724">
        <w:rPr>
          <w:sz w:val="16"/>
        </w:rPr>
        <w:t xml:space="preserve">. 13 </w:t>
      </w:r>
      <w:r w:rsidRPr="00B73B1D">
        <w:rPr>
          <w:rStyle w:val="StyleUnderline"/>
        </w:rPr>
        <w:t xml:space="preserve">This creates a large </w:t>
      </w:r>
      <w:r w:rsidRPr="00B73B1D">
        <w:rPr>
          <w:rStyle w:val="Emphasis"/>
        </w:rPr>
        <w:t>financing gap</w:t>
      </w:r>
      <w:r w:rsidRPr="00B73B1D">
        <w:rPr>
          <w:sz w:val="16"/>
        </w:rPr>
        <w:t xml:space="preserve"> </w:t>
      </w:r>
      <w:r w:rsidRPr="00B73B1D">
        <w:rPr>
          <w:rStyle w:val="StyleUnderline"/>
        </w:rPr>
        <w:t>because these giant institutions</w:t>
      </w:r>
      <w:r w:rsidRPr="00D9309E">
        <w:rPr>
          <w:rStyle w:val="StyleUnderline"/>
        </w:rPr>
        <w:t xml:space="preserve"> </w:t>
      </w:r>
      <w:r w:rsidRPr="003459FA">
        <w:rPr>
          <w:rStyle w:val="StyleUnderline"/>
          <w:highlight w:val="cyan"/>
        </w:rPr>
        <w:t>have</w:t>
      </w:r>
      <w:r w:rsidRPr="00D9309E">
        <w:rPr>
          <w:rStyle w:val="StyleUnderline"/>
        </w:rPr>
        <w:t xml:space="preserve"> very </w:t>
      </w:r>
      <w:r w:rsidRPr="003459FA">
        <w:rPr>
          <w:rStyle w:val="StyleUnderline"/>
          <w:highlight w:val="cyan"/>
        </w:rPr>
        <w:t>little interest in</w:t>
      </w:r>
      <w:r w:rsidRPr="00D9309E">
        <w:rPr>
          <w:rStyle w:val="StyleUnderline"/>
        </w:rPr>
        <w:t xml:space="preserve"> the time-intensive work of </w:t>
      </w:r>
      <w:r w:rsidRPr="003459FA">
        <w:rPr>
          <w:rStyle w:val="StyleUnderline"/>
          <w:highlight w:val="cyan"/>
        </w:rPr>
        <w:t>providing loans to small</w:t>
      </w:r>
      <w:r w:rsidRPr="00D9309E">
        <w:rPr>
          <w:rStyle w:val="StyleUnderline"/>
        </w:rPr>
        <w:t xml:space="preserve"> and medium sized </w:t>
      </w:r>
      <w:r w:rsidRPr="003459FA">
        <w:rPr>
          <w:rStyle w:val="StyleUnderline"/>
          <w:highlight w:val="cyan"/>
        </w:rPr>
        <w:t>enterprises</w:t>
      </w:r>
      <w:r w:rsidRPr="00D9309E">
        <w:rPr>
          <w:rStyle w:val="StyleUnderline"/>
        </w:rPr>
        <w:t xml:space="preserve">. The result is a large and growing </w:t>
      </w:r>
      <w:r w:rsidRPr="00D9309E">
        <w:rPr>
          <w:rStyle w:val="Emphasis"/>
        </w:rPr>
        <w:t>disjuncture</w:t>
      </w:r>
      <w:r w:rsidRPr="006B1724">
        <w:rPr>
          <w:sz w:val="16"/>
        </w:rPr>
        <w:t xml:space="preserve"> </w:t>
      </w:r>
      <w:r w:rsidRPr="00D9309E">
        <w:rPr>
          <w:rStyle w:val="StyleUnderline"/>
        </w:rPr>
        <w:t xml:space="preserve">between expanding </w:t>
      </w:r>
      <w:r w:rsidRPr="00D9309E">
        <w:rPr>
          <w:rStyle w:val="Emphasis"/>
        </w:rPr>
        <w:t>entrepreneurial</w:t>
      </w:r>
      <w:r w:rsidRPr="00D9309E">
        <w:rPr>
          <w:rStyle w:val="StyleUnderline"/>
        </w:rPr>
        <w:t xml:space="preserve"> opportunities and a financial system</w:t>
      </w:r>
      <w:r w:rsidRPr="006B1724">
        <w:rPr>
          <w:sz w:val="16"/>
        </w:rPr>
        <w:t xml:space="preserve"> that is </w:t>
      </w:r>
      <w:r w:rsidRPr="00D9309E">
        <w:rPr>
          <w:rStyle w:val="StyleUnderline"/>
        </w:rPr>
        <w:t xml:space="preserve">preoccupied with </w:t>
      </w:r>
      <w:r w:rsidRPr="00D9309E">
        <w:rPr>
          <w:rStyle w:val="Emphasis"/>
        </w:rPr>
        <w:t>giant transactions</w:t>
      </w:r>
      <w:r w:rsidRPr="00D9309E">
        <w:rPr>
          <w:rStyle w:val="StyleUnderline"/>
        </w:rPr>
        <w:t xml:space="preserve"> in large </w:t>
      </w:r>
      <w:r w:rsidRPr="00D9309E">
        <w:rPr>
          <w:rStyle w:val="Emphasis"/>
        </w:rPr>
        <w:t>money markets</w:t>
      </w:r>
      <w:r w:rsidRPr="006B1724">
        <w:rPr>
          <w:sz w:val="16"/>
        </w:rPr>
        <w:t xml:space="preserve">. This gap means that </w:t>
      </w:r>
      <w:r w:rsidRPr="00D9309E">
        <w:rPr>
          <w:rStyle w:val="StyleUnderline"/>
        </w:rPr>
        <w:t>for the first time since the heroic days of agrarian populism in the late 19th century and early 20th century</w:t>
      </w:r>
      <w:r w:rsidRPr="006B1724">
        <w:rPr>
          <w:sz w:val="16"/>
        </w:rPr>
        <w:t xml:space="preserve">, 14 </w:t>
      </w:r>
      <w:r w:rsidRPr="00D9309E">
        <w:rPr>
          <w:rStyle w:val="StyleUnderline"/>
        </w:rPr>
        <w:t xml:space="preserve">the issue of </w:t>
      </w:r>
      <w:r w:rsidRPr="00D9309E">
        <w:rPr>
          <w:rStyle w:val="Emphasis"/>
        </w:rPr>
        <w:t xml:space="preserve">financial </w:t>
      </w:r>
      <w:r w:rsidRPr="003459FA">
        <w:rPr>
          <w:rStyle w:val="Emphasis"/>
          <w:highlight w:val="cyan"/>
        </w:rPr>
        <w:t>reform</w:t>
      </w:r>
      <w:r w:rsidRPr="003459FA">
        <w:rPr>
          <w:sz w:val="16"/>
          <w:highlight w:val="cyan"/>
        </w:rPr>
        <w:t xml:space="preserve"> </w:t>
      </w:r>
      <w:r w:rsidRPr="003459FA">
        <w:rPr>
          <w:rStyle w:val="StyleUnderline"/>
          <w:highlight w:val="cyan"/>
        </w:rPr>
        <w:t>to make</w:t>
      </w:r>
      <w:r w:rsidRPr="00D9309E">
        <w:rPr>
          <w:rStyle w:val="StyleUnderline"/>
        </w:rPr>
        <w:t xml:space="preserve"> </w:t>
      </w:r>
      <w:r w:rsidRPr="00D9309E">
        <w:rPr>
          <w:rStyle w:val="Emphasis"/>
        </w:rPr>
        <w:t xml:space="preserve">low cost </w:t>
      </w:r>
      <w:r w:rsidRPr="003459FA">
        <w:rPr>
          <w:rStyle w:val="Emphasis"/>
          <w:highlight w:val="cyan"/>
        </w:rPr>
        <w:t>credit available</w:t>
      </w:r>
      <w:r w:rsidRPr="00D9309E">
        <w:rPr>
          <w:rStyle w:val="Emphasis"/>
        </w:rPr>
        <w:t xml:space="preserve"> to millions</w:t>
      </w:r>
      <w:r w:rsidRPr="006B1724">
        <w:rPr>
          <w:sz w:val="16"/>
        </w:rPr>
        <w:t xml:space="preserve"> of people </w:t>
      </w:r>
      <w:r w:rsidRPr="003459FA">
        <w:rPr>
          <w:rStyle w:val="StyleUnderline"/>
          <w:highlight w:val="cyan"/>
        </w:rPr>
        <w:t>has</w:t>
      </w:r>
      <w:r w:rsidRPr="00D9309E">
        <w:rPr>
          <w:rStyle w:val="StyleUnderline"/>
        </w:rPr>
        <w:t xml:space="preserve"> the </w:t>
      </w:r>
      <w:r w:rsidRPr="003459FA">
        <w:rPr>
          <w:rStyle w:val="StyleUnderline"/>
          <w:highlight w:val="cyan"/>
        </w:rPr>
        <w:t xml:space="preserve">potential to </w:t>
      </w:r>
      <w:r w:rsidRPr="003459FA">
        <w:rPr>
          <w:rStyle w:val="Emphasis"/>
          <w:highlight w:val="cyan"/>
        </w:rPr>
        <w:t>motivate large scale social movement pressures</w:t>
      </w:r>
      <w:r w:rsidRPr="003459FA">
        <w:rPr>
          <w:sz w:val="16"/>
          <w:highlight w:val="cyan"/>
        </w:rPr>
        <w:t>.</w:t>
      </w:r>
    </w:p>
    <w:p w14:paraId="1481EE15" w14:textId="77777777" w:rsidR="009D672A" w:rsidRPr="006B1724" w:rsidRDefault="009D672A" w:rsidP="009D672A">
      <w:pPr>
        <w:rPr>
          <w:sz w:val="16"/>
        </w:rPr>
      </w:pPr>
      <w:r w:rsidRPr="00D9309E">
        <w:rPr>
          <w:rStyle w:val="StyleUnderline"/>
        </w:rPr>
        <w:t xml:space="preserve">So there is a </w:t>
      </w:r>
      <w:r w:rsidRPr="00D9309E">
        <w:rPr>
          <w:rStyle w:val="Emphasis"/>
        </w:rPr>
        <w:t>political opportunity</w:t>
      </w:r>
      <w:r w:rsidRPr="006B1724">
        <w:rPr>
          <w:sz w:val="16"/>
        </w:rPr>
        <w:t xml:space="preserve"> at the same time that the corporate community’s capacity to resist reform pressures has fallen. In earlier decades, when the biggest corporations were responsible for a large share of total employment, their political clout was much greater. Their threat to reduce investment and to shut down factories could almost instantly produce mass unemployment. Now, however, with their diminished payrolls, such threats are less compelling. These big firms have become much more reliant on political allies in Congress and the White House to protect them from reform initiatives that threaten their power. But this shift is a source of vulnerability because pro-business politicians can suffer big electoral defeats.</w:t>
      </w:r>
    </w:p>
    <w:p w14:paraId="57976834" w14:textId="77777777" w:rsidR="009D672A" w:rsidRPr="006B1724" w:rsidRDefault="009D672A" w:rsidP="009D672A">
      <w:pPr>
        <w:rPr>
          <w:sz w:val="16"/>
        </w:rPr>
      </w:pPr>
      <w:r w:rsidRPr="006B1724">
        <w:rPr>
          <w:sz w:val="16"/>
        </w:rPr>
        <w:t>A second factor that facilitates this synthesis between socialism and radical financial reform is that at the current stage of economic development, investment in infrastructure has become an increasingly large element of total investment. 15 There are basically four reasons for this. The first is the accelerated processes of urbanization that have concentrated human populations in cities. In contrast to towns and rural areas, urban agglomerations require much more infrastructure per capita in order to manage flows of goods, people, energy, water, and sewage. Second, new technologies of transportation and communication tend not to displace earlier ones so there need to be simultaneous investments in multiple systems. In transportation, we now require infrastructure spending for water-borne transport, roads, railroads, air travel, and space travel. In communications, we have land lines, broadcasting, cable systems, mobile phones, the internet, and plans for a much more advanced system for transmitting vast amounts of digital data. Third, most infrastructure projects—both maintenance and new construction-- are relatively labor intensive as compared to manufacturing and this drives up their relative cost. Finally, climate change is necessitating major new investments designed to protect populations from deadly storms and rising sea levels.</w:t>
      </w:r>
    </w:p>
    <w:p w14:paraId="66858527" w14:textId="77777777" w:rsidR="009D672A" w:rsidRPr="006B1724" w:rsidRDefault="009D672A" w:rsidP="009D672A">
      <w:pPr>
        <w:rPr>
          <w:sz w:val="16"/>
        </w:rPr>
      </w:pPr>
      <w:r w:rsidRPr="006B1724">
        <w:rPr>
          <w:sz w:val="16"/>
        </w:rPr>
        <w:t>The growing magnitude of infrastructure investment creates a huge problem because most infrastructure spending has features of a public good. This means that private firms, acting alone, are usually unable or unwilling to make these investments. Governments end up building infrastructure themselves, contracting with private firms to do the actual building, working out regulatory formulae that guarantee profits to private firms that make needed infrastructure investments, or resorting to public-private partnerships that assure private interests a future income stream for helping to finance the infrastructure. The difficulty is that resistance to higher taxation across the developed market societies means that governments at all levels find it increasingly difficult to finance needed infrastructure spending no matter which of these strategies they choose.</w:t>
      </w:r>
    </w:p>
    <w:p w14:paraId="2B522972" w14:textId="77777777" w:rsidR="009D672A" w:rsidRPr="006B1724" w:rsidRDefault="009D672A" w:rsidP="009D672A">
      <w:pPr>
        <w:rPr>
          <w:sz w:val="16"/>
        </w:rPr>
      </w:pPr>
      <w:r w:rsidRPr="006B1724">
        <w:rPr>
          <w:sz w:val="16"/>
        </w:rPr>
        <w:t>A logical solution to this problem has emerged in countries such as Brazil and Germany that have state investment banks. 16 Such banks are defined as off-budget entities, so their debt is not included on the government’s balance sheet, but they have a franchise to create credit. So these institutions are able to make very large investments in infrastructure projects with both other public sector partners and with private firms. Even in the United States with its deep hostility to violations of the separation between government and the market, President Obama pressed for the creation of a national infrastructure bank that would emulate what Germany and Brazil have done. While Congress has refused to cooperate, this is an indication that the issue of infrastructure spending has put on the political agenda a major reform of the financial system.</w:t>
      </w:r>
    </w:p>
    <w:p w14:paraId="0A0CD30F" w14:textId="77777777" w:rsidR="009D672A" w:rsidRPr="006B1724" w:rsidRDefault="009D672A" w:rsidP="009D672A">
      <w:pPr>
        <w:rPr>
          <w:sz w:val="16"/>
        </w:rPr>
      </w:pPr>
      <w:r w:rsidRPr="006B1724">
        <w:rPr>
          <w:sz w:val="16"/>
        </w:rPr>
        <w:t>The third factor that facilitates a new synthesis between socialism and radical financial reform is that we now have available a better understanding of how the credit system works than the perspectives used by earlier generations of left theorists. This new understanding is what Robert Hockett has outlined in his contribution to this volume. It is basically the franchise theory of credit creation. The argument is that in the modern era of central banks as lenders of last resort, the state basically grants a franchise to private actors to engage in the process of credit creation. Without the state’s ultimate agreement to protect these franchise holders from failure, they would not be able to engage in the process of creating credit out of thin air. But this process of credit creation is essential or otherwise economic activity would quickly decelerate in the absence of access to credit at reasonable rates.</w:t>
      </w:r>
    </w:p>
    <w:p w14:paraId="2909955B" w14:textId="77777777" w:rsidR="009D672A" w:rsidRPr="006B1724" w:rsidRDefault="009D672A" w:rsidP="009D672A">
      <w:pPr>
        <w:rPr>
          <w:sz w:val="16"/>
        </w:rPr>
      </w:pPr>
      <w:r w:rsidRPr="006B1724">
        <w:rPr>
          <w:sz w:val="16"/>
        </w:rPr>
        <w:t>The critical feature of the franchise model is that it makes clear where power actually lies. As franchisees, the private financial intermediaries that create credit are obviously dependent on the government. Without the franchise arrangement, the risky activity of credit creation would sooner or later lead them to fail. However, these institutions also have a very strong interest in hiding the reality of this dependence because government authorities must also regulate the financial sector and place limits on the riskiness of their portfolios. Since the banks and other financial institutions make greater profits by taking on higher levels of risk, they are constantly facing conflicts with regulators about the appropriate level of risk. 17 Their main strategy for gaining leverage on the regulators is by insisting that the dependence runs in the opposite direction. They do this by arguing that banks and other financial institutions engage in the critical task of intermediation—connecting lenders and borrowers. They further claim that if they are unable to engage in the vital task of intermediation, economic activity would slow to a crawl and government revenues would fall precipitously. It follows that financial intermediaries must be granted maximal freedom to direct credit where it is needed. Excessive regulation of finance will “kill the goose that lays the golden eggs.” Of course, this argument gains force because of the widely believed idea that the fastest route to prosperity is to depend on the selfregulating dynamic of markets.18</w:t>
      </w:r>
    </w:p>
    <w:p w14:paraId="6FB392A8" w14:textId="77777777" w:rsidR="009D672A" w:rsidRPr="006B1724" w:rsidRDefault="009D672A" w:rsidP="009D672A">
      <w:pPr>
        <w:rPr>
          <w:sz w:val="16"/>
        </w:rPr>
      </w:pPr>
      <w:r w:rsidRPr="006B1724">
        <w:rPr>
          <w:sz w:val="16"/>
        </w:rPr>
        <w:t>Since the franchise model cuts through this ideological haze, it opens up a whole set of alternative policy options. One is to replace the current framework of financial regulation with the public utility model. That model is based on the idea that in providing a private firm with the monopoly rights to provide electricity or natural gas to homes and businesses in a certain geographical area, it is appropriate for regulators to control the amount of profit that the firm can earn from that business. In exchange for giving a particular financial institution the franchise to create credit, the government should set a maximum amount of profit that the firm could earn. Such an approach would have the great advantage of discouraging financial institutions from taking on higher levels of risk since they would not be able to retain profits in excess of the government set ceiling.</w:t>
      </w:r>
    </w:p>
    <w:p w14:paraId="570E25A0" w14:textId="77777777" w:rsidR="009D672A" w:rsidRPr="006B1724" w:rsidRDefault="009D672A" w:rsidP="009D672A">
      <w:pPr>
        <w:rPr>
          <w:sz w:val="16"/>
        </w:rPr>
      </w:pPr>
      <w:r w:rsidRPr="006B1724">
        <w:rPr>
          <w:sz w:val="16"/>
        </w:rPr>
        <w:t>The more radical option is for the government to expand the category of franchisees that are authorized to create credit to entities that are not organized to pursue profitability. This can happen in two ways. One is for the government to create in-house franchisees which would be public sector agencies that have the ability to create credit. The other is to encourage the creation of organizations, organized by local or state governments, or nonprofit institutions that would be credit creating franchisees. In both these scenarios, granting the franchise would have to be accompanied by regulatory measures since public or nonprofit entities would still have incentives to engage in irresponsible or unsustainable credit creation.19 But as we have argued, the United States has already implemented parts of this radical scenario. Moreover, the unsuccessful Obama proposal to create a national infrastructure bank is essentially the idea of the government creating another in-house franchisee.20 Hence, the changes that are proposed here represent not something fundamentally new, but simply expanding the scale of what already exists.</w:t>
      </w:r>
    </w:p>
    <w:p w14:paraId="54C648DC" w14:textId="77777777" w:rsidR="009D672A" w:rsidRPr="006B1724" w:rsidRDefault="009D672A" w:rsidP="009D672A">
      <w:pPr>
        <w:rPr>
          <w:sz w:val="16"/>
        </w:rPr>
      </w:pPr>
      <w:r w:rsidRPr="006B1724">
        <w:rPr>
          <w:sz w:val="16"/>
        </w:rPr>
        <w:t>Another strength of the franchise model is that it makes clear how much agency governments already exercise in shaping their nation’s financial system. Let us take by way of comparison the apparel industry. In the case of apparel, government actions including trade policies, labor policies, tax policies, and so on are likely to influence the way the industry has evolved, but very often this influence occurs at the margin. The choices made by entrepreneurs and firms, within the context of government policies, make a huge difference in determining how much production occurs domestically, whether that production is oriented towards fashion and high end consumers or to mass markets, and the mix of cutting edge technology and skilled or unskilled labor that are used for production.</w:t>
      </w:r>
    </w:p>
    <w:p w14:paraId="55E602AD" w14:textId="77777777" w:rsidR="009D672A" w:rsidRPr="006B1724" w:rsidRDefault="009D672A" w:rsidP="009D672A">
      <w:pPr>
        <w:rPr>
          <w:sz w:val="16"/>
        </w:rPr>
      </w:pPr>
      <w:r w:rsidRPr="00D9309E">
        <w:rPr>
          <w:rStyle w:val="StyleUnderline"/>
        </w:rPr>
        <w:t>In</w:t>
      </w:r>
      <w:r w:rsidRPr="006B1724">
        <w:rPr>
          <w:sz w:val="16"/>
        </w:rPr>
        <w:t xml:space="preserve"> </w:t>
      </w:r>
      <w:r w:rsidRPr="00D9309E">
        <w:rPr>
          <w:rStyle w:val="Emphasis"/>
        </w:rPr>
        <w:t>finance</w:t>
      </w:r>
      <w:r w:rsidRPr="006B1724">
        <w:rPr>
          <w:sz w:val="16"/>
        </w:rPr>
        <w:t xml:space="preserve">, in contrast, </w:t>
      </w:r>
      <w:r w:rsidRPr="00D9309E">
        <w:rPr>
          <w:rStyle w:val="StyleUnderline"/>
        </w:rPr>
        <w:t>government policies tend to exert</w:t>
      </w:r>
      <w:r w:rsidRPr="006B1724">
        <w:rPr>
          <w:sz w:val="16"/>
        </w:rPr>
        <w:t xml:space="preserve"> a much </w:t>
      </w:r>
      <w:r w:rsidRPr="006B1724">
        <w:rPr>
          <w:rStyle w:val="Emphasis"/>
        </w:rPr>
        <w:t>strong</w:t>
      </w:r>
      <w:r w:rsidRPr="006B1724">
        <w:rPr>
          <w:sz w:val="16"/>
        </w:rPr>
        <w:t xml:space="preserve">er </w:t>
      </w:r>
      <w:r w:rsidRPr="006B1724">
        <w:rPr>
          <w:rStyle w:val="Emphasis"/>
        </w:rPr>
        <w:t>influence</w:t>
      </w:r>
      <w:r w:rsidRPr="006B1724">
        <w:rPr>
          <w:sz w:val="16"/>
        </w:rPr>
        <w:t xml:space="preserve"> </w:t>
      </w:r>
      <w:r w:rsidRPr="006B1724">
        <w:rPr>
          <w:rStyle w:val="StyleUnderline"/>
        </w:rPr>
        <w:t>over the evolution of the industry. There are some legacy institutions that have continued in some form since the 19th century, but the specific role</w:t>
      </w:r>
      <w:r w:rsidRPr="006B1724">
        <w:rPr>
          <w:sz w:val="16"/>
        </w:rPr>
        <w:t xml:space="preserve"> that </w:t>
      </w:r>
      <w:r w:rsidRPr="006B1724">
        <w:rPr>
          <w:rStyle w:val="StyleUnderline"/>
        </w:rPr>
        <w:t>they play in the 2010’s</w:t>
      </w:r>
      <w:r w:rsidRPr="006B1724">
        <w:rPr>
          <w:sz w:val="16"/>
        </w:rPr>
        <w:t xml:space="preserve"> generally </w:t>
      </w:r>
      <w:r w:rsidRPr="006B1724">
        <w:rPr>
          <w:rStyle w:val="StyleUnderline"/>
        </w:rPr>
        <w:t xml:space="preserve">has less to do with their </w:t>
      </w:r>
      <w:r w:rsidRPr="006B1724">
        <w:rPr>
          <w:rStyle w:val="Emphasis"/>
        </w:rPr>
        <w:t>historic</w:t>
      </w:r>
      <w:r w:rsidRPr="006B1724">
        <w:rPr>
          <w:rStyle w:val="StyleUnderline"/>
        </w:rPr>
        <w:t xml:space="preserve"> emphases than on </w:t>
      </w:r>
      <w:r w:rsidRPr="006B1724">
        <w:rPr>
          <w:rStyle w:val="Emphasis"/>
        </w:rPr>
        <w:t>recent government policies</w:t>
      </w:r>
      <w:r w:rsidRPr="006B1724">
        <w:rPr>
          <w:rStyle w:val="StyleUnderline"/>
        </w:rPr>
        <w:t>. In the U.S.,</w:t>
      </w:r>
      <w:r w:rsidRPr="006B1724">
        <w:rPr>
          <w:sz w:val="16"/>
        </w:rPr>
        <w:t xml:space="preserve"> for example, </w:t>
      </w:r>
      <w:r w:rsidRPr="006B1724">
        <w:rPr>
          <w:rStyle w:val="StyleUnderline"/>
        </w:rPr>
        <w:t xml:space="preserve">there was a very long history of a highly </w:t>
      </w:r>
      <w:r w:rsidRPr="006B1724">
        <w:rPr>
          <w:rStyle w:val="Emphasis"/>
        </w:rPr>
        <w:t>diversified banking sector</w:t>
      </w:r>
      <w:r w:rsidRPr="006B1724">
        <w:rPr>
          <w:sz w:val="16"/>
        </w:rPr>
        <w:t xml:space="preserve"> </w:t>
      </w:r>
      <w:r w:rsidRPr="006B1724">
        <w:rPr>
          <w:rStyle w:val="StyleUnderline"/>
        </w:rPr>
        <w:t>with</w:t>
      </w:r>
      <w:r w:rsidRPr="006B1724">
        <w:rPr>
          <w:sz w:val="16"/>
        </w:rPr>
        <w:t xml:space="preserve"> </w:t>
      </w:r>
      <w:r w:rsidRPr="006B1724">
        <w:rPr>
          <w:rStyle w:val="Emphasis"/>
        </w:rPr>
        <w:t xml:space="preserve">thousands of small and </w:t>
      </w:r>
      <w:r w:rsidRPr="00B40309">
        <w:rPr>
          <w:rStyle w:val="Emphasis"/>
        </w:rPr>
        <w:t>medium sized banks</w:t>
      </w:r>
      <w:r w:rsidRPr="00B40309">
        <w:rPr>
          <w:sz w:val="16"/>
        </w:rPr>
        <w:t xml:space="preserve">. But </w:t>
      </w:r>
      <w:r w:rsidRPr="00B40309">
        <w:rPr>
          <w:rStyle w:val="StyleUnderline"/>
        </w:rPr>
        <w:t>that</w:t>
      </w:r>
      <w:r w:rsidRPr="00B40309">
        <w:rPr>
          <w:sz w:val="16"/>
        </w:rPr>
        <w:t xml:space="preserve"> </w:t>
      </w:r>
      <w:r w:rsidRPr="00B40309">
        <w:rPr>
          <w:rStyle w:val="Emphasis"/>
        </w:rPr>
        <w:t>changed</w:t>
      </w:r>
      <w:r w:rsidRPr="00B40309">
        <w:rPr>
          <w:sz w:val="16"/>
        </w:rPr>
        <w:t xml:space="preserve"> in the 1980’s </w:t>
      </w:r>
      <w:r w:rsidRPr="00B40309">
        <w:rPr>
          <w:rStyle w:val="StyleUnderline"/>
        </w:rPr>
        <w:t>when</w:t>
      </w:r>
      <w:r w:rsidRPr="00B40309">
        <w:rPr>
          <w:sz w:val="16"/>
        </w:rPr>
        <w:t xml:space="preserve"> the </w:t>
      </w:r>
      <w:r w:rsidRPr="00B40309">
        <w:rPr>
          <w:rStyle w:val="Emphasis"/>
        </w:rPr>
        <w:t>Reagan</w:t>
      </w:r>
      <w:r w:rsidRPr="00B40309">
        <w:rPr>
          <w:sz w:val="16"/>
        </w:rPr>
        <w:t xml:space="preserve"> Administration </w:t>
      </w:r>
      <w:r w:rsidRPr="00B40309">
        <w:rPr>
          <w:rStyle w:val="StyleUnderline"/>
        </w:rPr>
        <w:t xml:space="preserve">decided that insufficient industry </w:t>
      </w:r>
      <w:r w:rsidRPr="00B40309">
        <w:rPr>
          <w:rStyle w:val="Emphasis"/>
        </w:rPr>
        <w:t>concentration</w:t>
      </w:r>
      <w:r w:rsidRPr="00B40309">
        <w:rPr>
          <w:sz w:val="16"/>
        </w:rPr>
        <w:t xml:space="preserve"> </w:t>
      </w:r>
      <w:r w:rsidRPr="00B40309">
        <w:rPr>
          <w:rStyle w:val="StyleUnderline"/>
        </w:rPr>
        <w:t>was</w:t>
      </w:r>
      <w:r w:rsidRPr="00B40309">
        <w:rPr>
          <w:sz w:val="16"/>
        </w:rPr>
        <w:t xml:space="preserve"> </w:t>
      </w:r>
      <w:r w:rsidRPr="00B40309">
        <w:rPr>
          <w:rStyle w:val="Emphasis"/>
        </w:rPr>
        <w:t>hurting</w:t>
      </w:r>
      <w:r w:rsidRPr="00B40309">
        <w:rPr>
          <w:sz w:val="16"/>
        </w:rPr>
        <w:t xml:space="preserve"> the </w:t>
      </w:r>
      <w:r w:rsidRPr="00B40309">
        <w:rPr>
          <w:rStyle w:val="Emphasis"/>
        </w:rPr>
        <w:t>competitiveness</w:t>
      </w:r>
      <w:r w:rsidRPr="00B40309">
        <w:rPr>
          <w:sz w:val="16"/>
        </w:rPr>
        <w:t xml:space="preserve"> of U.S. banks in the global economy. 21 </w:t>
      </w:r>
      <w:r w:rsidRPr="00B40309">
        <w:rPr>
          <w:rStyle w:val="StyleUnderline"/>
        </w:rPr>
        <w:t xml:space="preserve">Government </w:t>
      </w:r>
      <w:r w:rsidRPr="00B40309">
        <w:rPr>
          <w:rStyle w:val="Emphasis"/>
        </w:rPr>
        <w:t>policies</w:t>
      </w:r>
      <w:r w:rsidRPr="00B40309">
        <w:rPr>
          <w:rStyle w:val="StyleUnderline"/>
        </w:rPr>
        <w:t xml:space="preserve"> drove a huge wave of </w:t>
      </w:r>
      <w:r w:rsidRPr="00B40309">
        <w:rPr>
          <w:rStyle w:val="Emphasis"/>
        </w:rPr>
        <w:t>mergers</w:t>
      </w:r>
      <w:r w:rsidRPr="00B40309">
        <w:rPr>
          <w:rStyle w:val="StyleUnderline"/>
        </w:rPr>
        <w:t xml:space="preserve"> and </w:t>
      </w:r>
      <w:r w:rsidRPr="00B40309">
        <w:rPr>
          <w:rStyle w:val="Emphasis"/>
        </w:rPr>
        <w:t>takeovers</w:t>
      </w:r>
      <w:r w:rsidRPr="00B40309">
        <w:rPr>
          <w:sz w:val="16"/>
        </w:rPr>
        <w:t xml:space="preserve"> over a quarter century that ended up with a handful of giant banks controlling more than 50% of all consumer deposits. In Germany, in contrast, a very different set of government policies worked to preserve a tripartite structure in which the terrain was divided among private banks, landesbanks (state banks), and cooperative banks.22</w:t>
      </w:r>
    </w:p>
    <w:p w14:paraId="7401901E" w14:textId="77777777" w:rsidR="009D672A" w:rsidRPr="00B40309" w:rsidRDefault="009D672A" w:rsidP="009D672A">
      <w:pPr>
        <w:rPr>
          <w:sz w:val="16"/>
        </w:rPr>
      </w:pPr>
      <w:r w:rsidRPr="006B1724">
        <w:rPr>
          <w:sz w:val="16"/>
        </w:rPr>
        <w:t xml:space="preserve">The point is that </w:t>
      </w:r>
      <w:r w:rsidRPr="006B1724">
        <w:rPr>
          <w:rStyle w:val="StyleUnderline"/>
        </w:rPr>
        <w:t xml:space="preserve">even theorists who draw on a </w:t>
      </w:r>
      <w:r w:rsidRPr="006B1724">
        <w:rPr>
          <w:rStyle w:val="Emphasis"/>
        </w:rPr>
        <w:t>Marxian framework</w:t>
      </w:r>
      <w:r w:rsidRPr="006B1724">
        <w:rPr>
          <w:sz w:val="16"/>
        </w:rPr>
        <w:t xml:space="preserve"> for understanding the dynamics of capitalism </w:t>
      </w:r>
      <w:r w:rsidRPr="006B1724">
        <w:rPr>
          <w:rStyle w:val="Emphasis"/>
        </w:rPr>
        <w:t xml:space="preserve">have to </w:t>
      </w:r>
      <w:r w:rsidRPr="00045231">
        <w:rPr>
          <w:rStyle w:val="Emphasis"/>
        </w:rPr>
        <w:t>acknowledge</w:t>
      </w:r>
      <w:r w:rsidRPr="00045231">
        <w:rPr>
          <w:sz w:val="16"/>
        </w:rPr>
        <w:t xml:space="preserve"> </w:t>
      </w:r>
      <w:r w:rsidRPr="00045231">
        <w:rPr>
          <w:rStyle w:val="StyleUnderline"/>
        </w:rPr>
        <w:t xml:space="preserve">what we can call the relative </w:t>
      </w:r>
      <w:r w:rsidRPr="00045231">
        <w:rPr>
          <w:rStyle w:val="Emphasis"/>
        </w:rPr>
        <w:t>autonomy of the financial superstructure</w:t>
      </w:r>
      <w:r w:rsidRPr="00045231">
        <w:rPr>
          <w:sz w:val="16"/>
        </w:rPr>
        <w:t xml:space="preserve">.23 </w:t>
      </w:r>
      <w:r w:rsidRPr="00045231">
        <w:rPr>
          <w:rStyle w:val="StyleUnderline"/>
        </w:rPr>
        <w:t xml:space="preserve">The logic of extracting </w:t>
      </w:r>
      <w:r w:rsidRPr="00045231">
        <w:rPr>
          <w:rStyle w:val="Emphasis"/>
        </w:rPr>
        <w:t>surplus value</w:t>
      </w:r>
      <w:r w:rsidRPr="00045231">
        <w:rPr>
          <w:rStyle w:val="StyleUnderline"/>
        </w:rPr>
        <w:t xml:space="preserve"> at the point of production does </w:t>
      </w:r>
      <w:r w:rsidRPr="00045231">
        <w:rPr>
          <w:rStyle w:val="Emphasis"/>
        </w:rPr>
        <w:t>not dictate a particular</w:t>
      </w:r>
      <w:r w:rsidRPr="00045231">
        <w:rPr>
          <w:sz w:val="16"/>
        </w:rPr>
        <w:t xml:space="preserve"> form or </w:t>
      </w:r>
      <w:r w:rsidRPr="00045231">
        <w:rPr>
          <w:rStyle w:val="Emphasis"/>
        </w:rPr>
        <w:t>structure for a society’s financial system</w:t>
      </w:r>
      <w:r w:rsidRPr="00045231">
        <w:rPr>
          <w:rStyle w:val="StyleUnderline"/>
        </w:rPr>
        <w:t xml:space="preserve">. There is great </w:t>
      </w:r>
      <w:r w:rsidRPr="00045231">
        <w:rPr>
          <w:rStyle w:val="Emphasis"/>
        </w:rPr>
        <w:t>diversity</w:t>
      </w:r>
      <w:r w:rsidRPr="00045231">
        <w:rPr>
          <w:rStyle w:val="StyleUnderline"/>
        </w:rPr>
        <w:t xml:space="preserve"> in the structure of financial institutions in</w:t>
      </w:r>
      <w:r w:rsidRPr="00045231">
        <w:rPr>
          <w:sz w:val="16"/>
        </w:rPr>
        <w:t xml:space="preserve"> different developed </w:t>
      </w:r>
      <w:r w:rsidRPr="00045231">
        <w:rPr>
          <w:rStyle w:val="StyleUnderline"/>
        </w:rPr>
        <w:t xml:space="preserve">market societies with </w:t>
      </w:r>
      <w:r w:rsidRPr="00045231">
        <w:rPr>
          <w:rStyle w:val="Emphasis"/>
        </w:rPr>
        <w:t>some</w:t>
      </w:r>
      <w:r w:rsidRPr="00045231">
        <w:rPr>
          <w:sz w:val="16"/>
        </w:rPr>
        <w:t xml:space="preserve"> </w:t>
      </w:r>
      <w:r w:rsidRPr="00045231">
        <w:rPr>
          <w:rStyle w:val="StyleUnderline"/>
        </w:rPr>
        <w:t xml:space="preserve">relying heavily on </w:t>
      </w:r>
      <w:r w:rsidRPr="00045231">
        <w:rPr>
          <w:rStyle w:val="Emphasis"/>
        </w:rPr>
        <w:t>public</w:t>
      </w:r>
      <w:r w:rsidRPr="00045231">
        <w:rPr>
          <w:sz w:val="16"/>
        </w:rPr>
        <w:t xml:space="preserve"> sector financial </w:t>
      </w:r>
      <w:r w:rsidRPr="00045231">
        <w:rPr>
          <w:rStyle w:val="StyleUnderline"/>
        </w:rPr>
        <w:t xml:space="preserve">entities and others demonstrating considerable </w:t>
      </w:r>
      <w:r w:rsidRPr="00045231">
        <w:rPr>
          <w:rStyle w:val="Emphasis"/>
        </w:rPr>
        <w:t>regulatory effectiveness</w:t>
      </w:r>
      <w:r w:rsidRPr="00045231">
        <w:rPr>
          <w:sz w:val="16"/>
        </w:rPr>
        <w:t xml:space="preserve"> in keeping destabilizing speculative finance in check. In short, state policies have been and continue to be critical</w:t>
      </w:r>
      <w:r w:rsidRPr="00B40309">
        <w:rPr>
          <w:sz w:val="16"/>
        </w:rPr>
        <w:t xml:space="preserve"> in determining what a nation’s financial industry looks like. All of </w:t>
      </w:r>
      <w:r w:rsidRPr="00B40309">
        <w:rPr>
          <w:rStyle w:val="StyleUnderline"/>
        </w:rPr>
        <w:t>this suggests</w:t>
      </w:r>
      <w:r w:rsidRPr="00B40309">
        <w:rPr>
          <w:sz w:val="16"/>
        </w:rPr>
        <w:t xml:space="preserve"> that </w:t>
      </w:r>
      <w:r w:rsidRPr="00B40309">
        <w:rPr>
          <w:rStyle w:val="Emphasis"/>
        </w:rPr>
        <w:t>reform</w:t>
      </w:r>
      <w:r w:rsidRPr="00B40309">
        <w:rPr>
          <w:sz w:val="16"/>
        </w:rPr>
        <w:t xml:space="preserve"> initiatives </w:t>
      </w:r>
      <w:r w:rsidRPr="00B40309">
        <w:rPr>
          <w:rStyle w:val="StyleUnderline"/>
        </w:rPr>
        <w:t xml:space="preserve">in this sphere </w:t>
      </w:r>
      <w:r w:rsidRPr="00B40309">
        <w:rPr>
          <w:rStyle w:val="Emphasis"/>
        </w:rPr>
        <w:t>could be successful</w:t>
      </w:r>
      <w:r w:rsidRPr="00B40309">
        <w:rPr>
          <w:sz w:val="16"/>
        </w:rPr>
        <w:t>.</w:t>
      </w:r>
    </w:p>
    <w:p w14:paraId="7B02D6F7" w14:textId="77777777" w:rsidR="009D672A" w:rsidRPr="006B1724" w:rsidRDefault="009D672A" w:rsidP="009D672A">
      <w:pPr>
        <w:rPr>
          <w:sz w:val="16"/>
        </w:rPr>
      </w:pPr>
      <w:r w:rsidRPr="00B40309">
        <w:rPr>
          <w:sz w:val="16"/>
        </w:rPr>
        <w:t>3. The Problem of Socialist Transition</w:t>
      </w:r>
      <w:r w:rsidRPr="006B1724">
        <w:rPr>
          <w:sz w:val="16"/>
        </w:rPr>
        <w:t>.</w:t>
      </w:r>
    </w:p>
    <w:p w14:paraId="36FDBC8A" w14:textId="77777777" w:rsidR="009D672A" w:rsidRPr="006B1724" w:rsidRDefault="009D672A" w:rsidP="009D672A">
      <w:pPr>
        <w:rPr>
          <w:sz w:val="16"/>
        </w:rPr>
      </w:pPr>
      <w:r w:rsidRPr="006B1724">
        <w:rPr>
          <w:rStyle w:val="StyleUnderline"/>
        </w:rPr>
        <w:t xml:space="preserve">The recent experience of </w:t>
      </w:r>
      <w:r w:rsidRPr="003459FA">
        <w:rPr>
          <w:rStyle w:val="Emphasis"/>
          <w:highlight w:val="cyan"/>
        </w:rPr>
        <w:t>Greece’s Syriza</w:t>
      </w:r>
      <w:r w:rsidRPr="006B1724">
        <w:rPr>
          <w:sz w:val="16"/>
        </w:rPr>
        <w:t xml:space="preserve"> government </w:t>
      </w:r>
      <w:r w:rsidRPr="003459FA">
        <w:rPr>
          <w:rStyle w:val="Emphasis"/>
          <w:highlight w:val="cyan"/>
        </w:rPr>
        <w:t>exemplifies</w:t>
      </w:r>
      <w:r w:rsidRPr="006B1724">
        <w:rPr>
          <w:sz w:val="16"/>
        </w:rPr>
        <w:t xml:space="preserve"> </w:t>
      </w:r>
      <w:r w:rsidRPr="003459FA">
        <w:rPr>
          <w:rStyle w:val="StyleUnderline"/>
          <w:highlight w:val="cyan"/>
        </w:rPr>
        <w:t>the problem</w:t>
      </w:r>
      <w:r w:rsidRPr="006B1724">
        <w:rPr>
          <w:rStyle w:val="StyleUnderline"/>
        </w:rPr>
        <w:t xml:space="preserve"> </w:t>
      </w:r>
      <w:r w:rsidRPr="003459FA">
        <w:rPr>
          <w:rStyle w:val="StyleUnderline"/>
          <w:highlight w:val="cyan"/>
        </w:rPr>
        <w:t>faced by</w:t>
      </w:r>
      <w:r w:rsidRPr="006B1724">
        <w:rPr>
          <w:sz w:val="16"/>
        </w:rPr>
        <w:t xml:space="preserve"> leftist </w:t>
      </w:r>
      <w:r w:rsidRPr="003459FA">
        <w:rPr>
          <w:rStyle w:val="StyleUnderline"/>
          <w:highlight w:val="cyan"/>
        </w:rPr>
        <w:t>parties that</w:t>
      </w:r>
      <w:r w:rsidRPr="006B1724">
        <w:rPr>
          <w:rStyle w:val="StyleUnderline"/>
        </w:rPr>
        <w:t xml:space="preserve"> have </w:t>
      </w:r>
      <w:r w:rsidRPr="003459FA">
        <w:rPr>
          <w:rStyle w:val="Emphasis"/>
          <w:highlight w:val="cyan"/>
        </w:rPr>
        <w:t>promised</w:t>
      </w:r>
      <w:r w:rsidRPr="006B1724">
        <w:rPr>
          <w:sz w:val="16"/>
        </w:rPr>
        <w:t xml:space="preserve"> their supporters </w:t>
      </w:r>
      <w:r w:rsidRPr="003459FA">
        <w:rPr>
          <w:rStyle w:val="StyleUnderline"/>
          <w:highlight w:val="cyan"/>
        </w:rPr>
        <w:t>a</w:t>
      </w:r>
      <w:r w:rsidRPr="006B1724">
        <w:rPr>
          <w:sz w:val="16"/>
        </w:rPr>
        <w:t xml:space="preserve"> </w:t>
      </w:r>
      <w:r w:rsidRPr="006B1724">
        <w:rPr>
          <w:rStyle w:val="Emphasis"/>
        </w:rPr>
        <w:t xml:space="preserve">definitive </w:t>
      </w:r>
      <w:r w:rsidRPr="003459FA">
        <w:rPr>
          <w:rStyle w:val="Emphasis"/>
          <w:highlight w:val="cyan"/>
        </w:rPr>
        <w:t>break with “capitalism”</w:t>
      </w:r>
      <w:r w:rsidRPr="006B1724">
        <w:rPr>
          <w:sz w:val="16"/>
        </w:rPr>
        <w:t xml:space="preserve"> </w:t>
      </w:r>
      <w:r w:rsidRPr="006B1724">
        <w:rPr>
          <w:rStyle w:val="StyleUnderline"/>
        </w:rPr>
        <w:t>defined as the rationality of a market economy based on the pursuit of profit. Such governments</w:t>
      </w:r>
      <w:r w:rsidRPr="006B1724">
        <w:rPr>
          <w:sz w:val="16"/>
        </w:rPr>
        <w:t xml:space="preserve"> generally have </w:t>
      </w:r>
      <w:r w:rsidRPr="003459FA">
        <w:rPr>
          <w:rStyle w:val="Emphasis"/>
          <w:highlight w:val="cyan"/>
        </w:rPr>
        <w:t>face</w:t>
      </w:r>
      <w:r w:rsidRPr="006B1724">
        <w:rPr>
          <w:sz w:val="16"/>
        </w:rPr>
        <w:t xml:space="preserve">d a combination of </w:t>
      </w:r>
      <w:r w:rsidRPr="00045231">
        <w:rPr>
          <w:rStyle w:val="Emphasis"/>
        </w:rPr>
        <w:t xml:space="preserve">domestic and foreign </w:t>
      </w:r>
      <w:r w:rsidRPr="003459FA">
        <w:rPr>
          <w:rStyle w:val="Emphasis"/>
          <w:highlight w:val="cyan"/>
        </w:rPr>
        <w:t>opposition</w:t>
      </w:r>
      <w:r w:rsidRPr="006B1724">
        <w:rPr>
          <w:sz w:val="16"/>
        </w:rPr>
        <w:t xml:space="preserve"> </w:t>
      </w:r>
      <w:r w:rsidRPr="006B1724">
        <w:rPr>
          <w:rStyle w:val="StyleUnderline"/>
        </w:rPr>
        <w:t>that</w:t>
      </w:r>
      <w:r w:rsidRPr="006B1724">
        <w:rPr>
          <w:sz w:val="16"/>
        </w:rPr>
        <w:t xml:space="preserve"> </w:t>
      </w:r>
      <w:r w:rsidRPr="006B1724">
        <w:rPr>
          <w:rStyle w:val="Emphasis"/>
        </w:rPr>
        <w:t>fundamentally weakens</w:t>
      </w:r>
      <w:r w:rsidRPr="006B1724">
        <w:rPr>
          <w:sz w:val="16"/>
        </w:rPr>
        <w:t xml:space="preserve"> </w:t>
      </w:r>
      <w:r w:rsidRPr="006B1724">
        <w:rPr>
          <w:rStyle w:val="StyleUnderline"/>
        </w:rPr>
        <w:t>the</w:t>
      </w:r>
      <w:r w:rsidRPr="006B1724">
        <w:rPr>
          <w:sz w:val="16"/>
        </w:rPr>
        <w:t xml:space="preserve"> domestic economy with the usual result that the leftist government retreats from its </w:t>
      </w:r>
      <w:r w:rsidRPr="006B1724">
        <w:rPr>
          <w:rStyle w:val="Emphasis"/>
        </w:rPr>
        <w:t>transformational agenda</w:t>
      </w:r>
      <w:r w:rsidRPr="006B1724">
        <w:rPr>
          <w:sz w:val="16"/>
        </w:rPr>
        <w:t xml:space="preserve">. Chile in 1973 represents the exception where the elected government persisted in its project, but mounting domestic turmoil provided the excuse for a U.S.-backed military faction to cease power. One way or the other, </w:t>
      </w:r>
      <w:r w:rsidRPr="003459FA">
        <w:rPr>
          <w:rStyle w:val="Emphasis"/>
          <w:highlight w:val="cyan"/>
        </w:rPr>
        <w:t>every time</w:t>
      </w:r>
      <w:r w:rsidRPr="006B1724">
        <w:rPr>
          <w:sz w:val="16"/>
        </w:rPr>
        <w:t xml:space="preserve"> an electoral path to </w:t>
      </w:r>
      <w:r w:rsidRPr="003459FA">
        <w:rPr>
          <w:rStyle w:val="StyleUnderline"/>
          <w:highlight w:val="cyan"/>
        </w:rPr>
        <w:t>socialism has been attempted, it</w:t>
      </w:r>
      <w:r w:rsidRPr="006B1724">
        <w:rPr>
          <w:rStyle w:val="StyleUnderline"/>
        </w:rPr>
        <w:t xml:space="preserve"> has </w:t>
      </w:r>
      <w:r w:rsidRPr="003459FA">
        <w:rPr>
          <w:rStyle w:val="Emphasis"/>
          <w:highlight w:val="cyan"/>
        </w:rPr>
        <w:t>ended in defeat</w:t>
      </w:r>
      <w:r w:rsidRPr="003459FA">
        <w:rPr>
          <w:sz w:val="16"/>
          <w:highlight w:val="cyan"/>
        </w:rPr>
        <w:t>.</w:t>
      </w:r>
    </w:p>
    <w:p w14:paraId="3F36C8E2" w14:textId="77777777" w:rsidR="009D672A" w:rsidRPr="006B1724" w:rsidRDefault="009D672A" w:rsidP="009D672A">
      <w:pPr>
        <w:rPr>
          <w:sz w:val="16"/>
        </w:rPr>
      </w:pPr>
      <w:r w:rsidRPr="006B1724">
        <w:rPr>
          <w:sz w:val="16"/>
        </w:rPr>
        <w:t xml:space="preserve">Wright has theorized this problem in terms of </w:t>
      </w:r>
      <w:r w:rsidRPr="003459FA">
        <w:rPr>
          <w:rStyle w:val="StyleUnderline"/>
          <w:highlight w:val="cyan"/>
        </w:rPr>
        <w:t>the</w:t>
      </w:r>
      <w:r w:rsidRPr="003459FA">
        <w:rPr>
          <w:sz w:val="16"/>
          <w:highlight w:val="cyan"/>
        </w:rPr>
        <w:t xml:space="preserve"> “</w:t>
      </w:r>
      <w:r w:rsidRPr="003459FA">
        <w:rPr>
          <w:rStyle w:val="Emphasis"/>
          <w:highlight w:val="cyan"/>
        </w:rPr>
        <w:t>transition trough</w:t>
      </w:r>
      <w:r w:rsidRPr="006B1724">
        <w:rPr>
          <w:sz w:val="16"/>
        </w:rPr>
        <w:t xml:space="preserve">” that an elected socialist government is likely to face.24 While the new administration is elected with a promise to raise living standards for a majority of the population, </w:t>
      </w:r>
      <w:r w:rsidRPr="006B1724">
        <w:rPr>
          <w:rStyle w:val="Emphasis"/>
        </w:rPr>
        <w:t>domestic and foreign resistance</w:t>
      </w:r>
      <w:r w:rsidRPr="006B1724">
        <w:rPr>
          <w:sz w:val="16"/>
        </w:rPr>
        <w:t xml:space="preserve"> </w:t>
      </w:r>
      <w:r w:rsidRPr="006B1724">
        <w:rPr>
          <w:rStyle w:val="StyleUnderline"/>
        </w:rPr>
        <w:t xml:space="preserve">generally </w:t>
      </w:r>
      <w:r w:rsidRPr="003459FA">
        <w:rPr>
          <w:rStyle w:val="StyleUnderline"/>
          <w:highlight w:val="cyan"/>
        </w:rPr>
        <w:t>leads to</w:t>
      </w:r>
      <w:r w:rsidRPr="006B1724">
        <w:rPr>
          <w:sz w:val="16"/>
        </w:rPr>
        <w:t xml:space="preserve"> an economic </w:t>
      </w:r>
      <w:r w:rsidRPr="003459FA">
        <w:rPr>
          <w:rStyle w:val="Emphasis"/>
          <w:highlight w:val="cyan"/>
        </w:rPr>
        <w:t>downturn</w:t>
      </w:r>
      <w:r w:rsidRPr="003459FA">
        <w:rPr>
          <w:sz w:val="16"/>
          <w:highlight w:val="cyan"/>
        </w:rPr>
        <w:t xml:space="preserve"> </w:t>
      </w:r>
      <w:r w:rsidRPr="003459FA">
        <w:rPr>
          <w:rStyle w:val="StyleUnderline"/>
          <w:highlight w:val="cyan"/>
        </w:rPr>
        <w:t>that</w:t>
      </w:r>
      <w:r w:rsidRPr="006B1724">
        <w:rPr>
          <w:rStyle w:val="StyleUnderline"/>
        </w:rPr>
        <w:t xml:space="preserve"> inevitably </w:t>
      </w:r>
      <w:r w:rsidRPr="003459FA">
        <w:rPr>
          <w:rStyle w:val="Emphasis"/>
          <w:highlight w:val="cyan"/>
        </w:rPr>
        <w:t>erodes</w:t>
      </w:r>
      <w:r w:rsidRPr="006B1724">
        <w:rPr>
          <w:sz w:val="16"/>
        </w:rPr>
        <w:t xml:space="preserve"> the government’s </w:t>
      </w:r>
      <w:r w:rsidRPr="003459FA">
        <w:rPr>
          <w:rStyle w:val="Emphasis"/>
          <w:highlight w:val="cyan"/>
        </w:rPr>
        <w:t>support</w:t>
      </w:r>
      <w:r w:rsidRPr="003459FA">
        <w:rPr>
          <w:sz w:val="16"/>
          <w:highlight w:val="cyan"/>
        </w:rPr>
        <w:t xml:space="preserve"> </w:t>
      </w:r>
      <w:r w:rsidRPr="00045231">
        <w:rPr>
          <w:rStyle w:val="StyleUnderline"/>
        </w:rPr>
        <w:t xml:space="preserve">because the promised increases in output and more equitable distribution are </w:t>
      </w:r>
      <w:r w:rsidRPr="00045231">
        <w:rPr>
          <w:rStyle w:val="Emphasis"/>
        </w:rPr>
        <w:t>not occurring</w:t>
      </w:r>
      <w:r w:rsidRPr="00045231">
        <w:rPr>
          <w:sz w:val="16"/>
        </w:rPr>
        <w:t>. So the critical issue is whether there are means by which both the depth and the duration of the transition trough can be minimized</w:t>
      </w:r>
      <w:r w:rsidRPr="003459FA">
        <w:rPr>
          <w:sz w:val="16"/>
          <w:highlight w:val="cyan"/>
        </w:rPr>
        <w:t xml:space="preserve">. </w:t>
      </w:r>
      <w:r w:rsidRPr="003459FA">
        <w:rPr>
          <w:rStyle w:val="StyleUnderline"/>
          <w:highlight w:val="cyan"/>
        </w:rPr>
        <w:t xml:space="preserve">If the trough is </w:t>
      </w:r>
      <w:r w:rsidRPr="003459FA">
        <w:rPr>
          <w:rStyle w:val="Emphasis"/>
          <w:highlight w:val="cyan"/>
        </w:rPr>
        <w:t>shallower</w:t>
      </w:r>
      <w:r w:rsidRPr="006B1724">
        <w:rPr>
          <w:sz w:val="16"/>
        </w:rPr>
        <w:t xml:space="preserve"> </w:t>
      </w:r>
      <w:r w:rsidRPr="006B1724">
        <w:rPr>
          <w:rStyle w:val="StyleUnderline"/>
        </w:rPr>
        <w:t>and</w:t>
      </w:r>
      <w:r w:rsidRPr="006B1724">
        <w:rPr>
          <w:sz w:val="16"/>
        </w:rPr>
        <w:t xml:space="preserve"> </w:t>
      </w:r>
      <w:r w:rsidRPr="006B1724">
        <w:rPr>
          <w:rStyle w:val="Emphasis"/>
        </w:rPr>
        <w:t>briefer</w:t>
      </w:r>
      <w:r w:rsidRPr="006B1724">
        <w:rPr>
          <w:rStyle w:val="StyleUnderline"/>
        </w:rPr>
        <w:t xml:space="preserve">, </w:t>
      </w:r>
      <w:r w:rsidRPr="003459FA">
        <w:rPr>
          <w:rStyle w:val="StyleUnderline"/>
          <w:highlight w:val="cyan"/>
        </w:rPr>
        <w:t xml:space="preserve">the chances are </w:t>
      </w:r>
      <w:r w:rsidRPr="003459FA">
        <w:rPr>
          <w:rStyle w:val="Emphasis"/>
          <w:highlight w:val="cyan"/>
        </w:rPr>
        <w:t>greater</w:t>
      </w:r>
      <w:r w:rsidRPr="006B1724">
        <w:rPr>
          <w:sz w:val="16"/>
        </w:rPr>
        <w:t xml:space="preserve"> </w:t>
      </w:r>
      <w:r w:rsidRPr="006B1724">
        <w:rPr>
          <w:rStyle w:val="StyleUnderline"/>
        </w:rPr>
        <w:t xml:space="preserve">that </w:t>
      </w:r>
      <w:r w:rsidRPr="00045231">
        <w:rPr>
          <w:rStyle w:val="StyleUnderline"/>
        </w:rPr>
        <w:t xml:space="preserve">the government can </w:t>
      </w:r>
      <w:r w:rsidRPr="00045231">
        <w:rPr>
          <w:rStyle w:val="Emphasis"/>
        </w:rPr>
        <w:t>consolidate</w:t>
      </w:r>
      <w:r w:rsidRPr="00045231">
        <w:rPr>
          <w:sz w:val="16"/>
        </w:rPr>
        <w:t xml:space="preserve"> its </w:t>
      </w:r>
      <w:r w:rsidRPr="00045231">
        <w:rPr>
          <w:rStyle w:val="Emphasis"/>
        </w:rPr>
        <w:t>domestic support</w:t>
      </w:r>
      <w:r w:rsidRPr="00045231">
        <w:rPr>
          <w:sz w:val="16"/>
        </w:rPr>
        <w:t xml:space="preserve"> </w:t>
      </w:r>
      <w:r w:rsidRPr="00045231">
        <w:rPr>
          <w:rStyle w:val="StyleUnderline"/>
        </w:rPr>
        <w:t xml:space="preserve">and </w:t>
      </w:r>
      <w:r w:rsidRPr="00045231">
        <w:rPr>
          <w:rStyle w:val="Emphasis"/>
        </w:rPr>
        <w:t>move forward</w:t>
      </w:r>
      <w:r w:rsidRPr="00045231">
        <w:rPr>
          <w:sz w:val="16"/>
        </w:rPr>
        <w:t xml:space="preserve"> with its transitional</w:t>
      </w:r>
      <w:r w:rsidRPr="006B1724">
        <w:rPr>
          <w:sz w:val="16"/>
        </w:rPr>
        <w:t xml:space="preserve"> program. But assessing this issue requires a more careful view of why and how the transition trough emerges in the first place.</w:t>
      </w:r>
    </w:p>
    <w:p w14:paraId="33C55C45" w14:textId="77777777" w:rsidR="009D672A" w:rsidRPr="006B1724" w:rsidRDefault="009D672A" w:rsidP="009D672A">
      <w:pPr>
        <w:rPr>
          <w:sz w:val="16"/>
        </w:rPr>
      </w:pPr>
      <w:r w:rsidRPr="006B1724">
        <w:rPr>
          <w:sz w:val="16"/>
        </w:rPr>
        <w:t>The trough is generally created through the confluence of domestic and global pressures. At home, resistance to the government’s proposals means that businesses and wealthy individuals are likely to forego new investments and large firms might begin layoffs in anticipation of weakening demand. At the same time, both foreign and domestic groups are likely to start shifting liquid capital out of the country in anticipation of a fall in the value of the national currency. The government’s ability to offset this capital flight with increased foreign borrowing is likely to be limited because of the hostility of international banks and global organizations. The result is invariably a currency crisis where the government has to take action to prevent a dramatic fall in the value of the nation’s currency.25 While the government might impose controls to slow the flight of capital, it usually has to raise domestic interest rates in an effort to slow the outflows. But the tighter monetary policy generally has the effect of further slowing domestic economic activity so that the transition trough becomes even deeper.</w:t>
      </w:r>
    </w:p>
    <w:p w14:paraId="35719890" w14:textId="77777777" w:rsidR="009D672A" w:rsidRPr="006B1724" w:rsidRDefault="009D672A" w:rsidP="009D672A">
      <w:pPr>
        <w:rPr>
          <w:sz w:val="16"/>
        </w:rPr>
      </w:pPr>
      <w:r w:rsidRPr="006B1724">
        <w:rPr>
          <w:sz w:val="16"/>
        </w:rPr>
        <w:t>This combination is powerful because the domestic and foreign opponents are able to continue the pressure month after month. It makes sense for firms to withhold investment and make do with lower profits for a year or longer in order to defeat the leftist threat and guarantee larger profits in the future. At the same time, the outflows of capital are likely to continue, so the government has little respite from the ongoing currency crisis. The possibility of a reformdriven domestic economic expansion gets pushed off into the future as the transition trough becomes longer and deeper.</w:t>
      </w:r>
    </w:p>
    <w:p w14:paraId="61F68974" w14:textId="77777777" w:rsidR="009D672A" w:rsidRPr="006B1724" w:rsidRDefault="009D672A" w:rsidP="009D672A">
      <w:pPr>
        <w:rPr>
          <w:sz w:val="16"/>
        </w:rPr>
      </w:pPr>
      <w:r w:rsidRPr="006B1724">
        <w:rPr>
          <w:sz w:val="16"/>
        </w:rPr>
        <w:t xml:space="preserve">However, the kinds of </w:t>
      </w:r>
      <w:r w:rsidRPr="003459FA">
        <w:rPr>
          <w:rStyle w:val="Emphasis"/>
          <w:highlight w:val="cyan"/>
        </w:rPr>
        <w:t>financial reforms</w:t>
      </w:r>
      <w:r w:rsidRPr="006B1724">
        <w:rPr>
          <w:sz w:val="16"/>
        </w:rPr>
        <w:t xml:space="preserve"> proposed here </w:t>
      </w:r>
      <w:r w:rsidRPr="00045231">
        <w:rPr>
          <w:rStyle w:val="StyleUnderline"/>
        </w:rPr>
        <w:t xml:space="preserve">have the capacity to </w:t>
      </w:r>
      <w:r w:rsidRPr="003459FA">
        <w:rPr>
          <w:rStyle w:val="Emphasis"/>
          <w:highlight w:val="cyan"/>
        </w:rPr>
        <w:t>reduce</w:t>
      </w:r>
      <w:r w:rsidRPr="006B1724">
        <w:rPr>
          <w:sz w:val="16"/>
        </w:rPr>
        <w:t xml:space="preserve"> </w:t>
      </w:r>
      <w:r w:rsidRPr="006B1724">
        <w:rPr>
          <w:rStyle w:val="StyleUnderline"/>
        </w:rPr>
        <w:t xml:space="preserve">the severity and duration of </w:t>
      </w:r>
      <w:r w:rsidRPr="003459FA">
        <w:rPr>
          <w:rStyle w:val="StyleUnderline"/>
          <w:highlight w:val="cyan"/>
        </w:rPr>
        <w:t xml:space="preserve">the </w:t>
      </w:r>
      <w:r w:rsidRPr="00045231">
        <w:rPr>
          <w:rStyle w:val="StyleUnderline"/>
        </w:rPr>
        <w:t xml:space="preserve">transition </w:t>
      </w:r>
      <w:r w:rsidRPr="003459FA">
        <w:rPr>
          <w:rStyle w:val="StyleUnderline"/>
          <w:highlight w:val="cyan"/>
        </w:rPr>
        <w:t>trough</w:t>
      </w:r>
      <w:r w:rsidRPr="006B1724">
        <w:rPr>
          <w:sz w:val="16"/>
        </w:rPr>
        <w:t>. The central mechanism is the expansion of the not-for-profit portion of the financial system and the shrinking of the for-profit segment. The nonprofit financial institutions could be expected to maintain and expand their lending so as to blunt any kind of investment slowdown by large firms and for-profit financial institutions. Given the growing importance of infrastructure spending and the fact that employment by large corporations has already dropped precipitously, there is a distinct possibility that expanded lending by the more democratic financial institutions would maintain employment levels at pretransition levels.</w:t>
      </w:r>
    </w:p>
    <w:p w14:paraId="4A04095F" w14:textId="77777777" w:rsidR="009D672A" w:rsidRPr="006B1724" w:rsidRDefault="009D672A" w:rsidP="009D672A">
      <w:pPr>
        <w:rPr>
          <w:sz w:val="16"/>
        </w:rPr>
      </w:pPr>
      <w:r w:rsidRPr="006B1724">
        <w:rPr>
          <w:sz w:val="16"/>
        </w:rPr>
        <w:t>But even if there was little or no domestic investment slowdown, the pressures of capital flight would continue. But it is here that the growing size of the nonprofit financial institutions would become relevant. Not only would they be reluctant to participate in the capital flight, they would also have the ability to increase their borrowing abroad to offset the pressures on the national currency. So, for example, a public infrastructure bank and large nonprofit investment banks, for example, with an established track record of operating effectively would retain their capacity to borrow on global capital markets. They might in this transition period have to pay a somewhat higher rate of interest, but their increased borrowing could give the government some respite from pressures on the currency.</w:t>
      </w:r>
    </w:p>
    <w:p w14:paraId="17E86060" w14:textId="77777777" w:rsidR="009D672A" w:rsidRPr="006B1724" w:rsidRDefault="009D672A" w:rsidP="009D672A">
      <w:pPr>
        <w:rPr>
          <w:sz w:val="16"/>
        </w:rPr>
      </w:pPr>
      <w:r w:rsidRPr="006B1724">
        <w:rPr>
          <w:sz w:val="16"/>
        </w:rPr>
        <w:t>Moreover, if the level of domestic economic activity did not fall substantially during the transition, the government would have more legitimacy in denouncing the flight of capital as a deliberate effort at economic sabotage. As long as the economy was doing reasonably well, the claim that investors were shifting capital abroad to protect themselves from economic disaster would be less credible. This would create a political context in which the government could legitimately impose more effective capital controls to slow the outflows. The combination of those controls and increased international borrowing by large nonprofit banks might be sufficient to avoid a currency crisis.</w:t>
      </w:r>
    </w:p>
    <w:p w14:paraId="48C5F4B4" w14:textId="77777777" w:rsidR="009D672A" w:rsidRPr="006B1724" w:rsidRDefault="009D672A" w:rsidP="009D672A">
      <w:pPr>
        <w:rPr>
          <w:rStyle w:val="StyleUnderline"/>
        </w:rPr>
      </w:pPr>
      <w:r w:rsidRPr="003459FA">
        <w:rPr>
          <w:rStyle w:val="StyleUnderline"/>
          <w:highlight w:val="cyan"/>
        </w:rPr>
        <w:t>With this</w:t>
      </w:r>
      <w:r w:rsidRPr="006B1724">
        <w:rPr>
          <w:sz w:val="16"/>
        </w:rPr>
        <w:t xml:space="preserve"> additional </w:t>
      </w:r>
      <w:r w:rsidRPr="003459FA">
        <w:rPr>
          <w:rStyle w:val="Emphasis"/>
          <w:highlight w:val="cyan"/>
        </w:rPr>
        <w:t>breathing room</w:t>
      </w:r>
      <w:r w:rsidRPr="003459FA">
        <w:rPr>
          <w:sz w:val="16"/>
          <w:highlight w:val="cyan"/>
        </w:rPr>
        <w:t xml:space="preserve">, </w:t>
      </w:r>
      <w:r w:rsidRPr="003459FA">
        <w:rPr>
          <w:rStyle w:val="StyleUnderline"/>
          <w:highlight w:val="cyan"/>
        </w:rPr>
        <w:t>the left government might</w:t>
      </w:r>
      <w:r w:rsidRPr="006B1724">
        <w:rPr>
          <w:rStyle w:val="StyleUnderline"/>
        </w:rPr>
        <w:t xml:space="preserve"> be able to </w:t>
      </w:r>
      <w:r w:rsidRPr="006B1724">
        <w:rPr>
          <w:rStyle w:val="Emphasis"/>
        </w:rPr>
        <w:t>sustain</w:t>
      </w:r>
      <w:r w:rsidRPr="006B1724">
        <w:rPr>
          <w:rStyle w:val="StyleUnderline"/>
        </w:rPr>
        <w:t xml:space="preserve"> its </w:t>
      </w:r>
      <w:r w:rsidRPr="006B1724">
        <w:rPr>
          <w:rStyle w:val="Emphasis"/>
        </w:rPr>
        <w:t>reform agenda long enough</w:t>
      </w:r>
      <w:r w:rsidRPr="006B1724">
        <w:rPr>
          <w:sz w:val="16"/>
        </w:rPr>
        <w:t xml:space="preserve"> </w:t>
      </w:r>
      <w:r w:rsidRPr="006B1724">
        <w:rPr>
          <w:rStyle w:val="StyleUnderline"/>
        </w:rPr>
        <w:t>that the electorate would</w:t>
      </w:r>
      <w:r w:rsidRPr="006B1724">
        <w:rPr>
          <w:sz w:val="16"/>
        </w:rPr>
        <w:t xml:space="preserve"> begin to </w:t>
      </w:r>
      <w:r w:rsidRPr="003459FA">
        <w:rPr>
          <w:rStyle w:val="StyleUnderline"/>
          <w:highlight w:val="cyan"/>
        </w:rPr>
        <w:t>experience</w:t>
      </w:r>
      <w:r w:rsidRPr="003459FA">
        <w:rPr>
          <w:sz w:val="16"/>
          <w:highlight w:val="cyan"/>
        </w:rPr>
        <w:t xml:space="preserve"> </w:t>
      </w:r>
      <w:r w:rsidRPr="00045231">
        <w:rPr>
          <w:rStyle w:val="Emphasis"/>
        </w:rPr>
        <w:t>real gains</w:t>
      </w:r>
      <w:r w:rsidRPr="00045231">
        <w:rPr>
          <w:sz w:val="16"/>
        </w:rPr>
        <w:t xml:space="preserve">. If a reform-driven economic expansion were to begin, then some of the domestic and foreign opponents might decide that a boycott strategy no longer made sense. As some private firms and international lenders began to relent, the government would have growing room to maneuver and its economic </w:t>
      </w:r>
      <w:r w:rsidRPr="00045231">
        <w:rPr>
          <w:rStyle w:val="StyleUnderline"/>
        </w:rPr>
        <w:t>successes would grant it greater</w:t>
      </w:r>
      <w:r w:rsidRPr="006B1724">
        <w:rPr>
          <w:rStyle w:val="StyleUnderline"/>
        </w:rPr>
        <w:t xml:space="preserve"> economic </w:t>
      </w:r>
      <w:r w:rsidRPr="003459FA">
        <w:rPr>
          <w:rStyle w:val="Emphasis"/>
          <w:highlight w:val="cyan"/>
        </w:rPr>
        <w:t>legitimacy</w:t>
      </w:r>
      <w:r w:rsidRPr="006B1724">
        <w:rPr>
          <w:sz w:val="16"/>
        </w:rPr>
        <w:t xml:space="preserve">. </w:t>
      </w:r>
      <w:r w:rsidRPr="006B1724">
        <w:rPr>
          <w:rStyle w:val="StyleUnderline"/>
        </w:rPr>
        <w:t>Once past the transition trough</w:t>
      </w:r>
      <w:r w:rsidRPr="006B1724">
        <w:rPr>
          <w:sz w:val="16"/>
        </w:rPr>
        <w:t xml:space="preserve">, there would still be the possibility of reversals, but </w:t>
      </w:r>
      <w:r w:rsidRPr="006B1724">
        <w:rPr>
          <w:rStyle w:val="StyleUnderline"/>
        </w:rPr>
        <w:t>some of the critical reforms could become firmly institutionalized.</w:t>
      </w:r>
    </w:p>
    <w:p w14:paraId="6D496F36" w14:textId="77777777" w:rsidR="009D672A" w:rsidRPr="006B1724" w:rsidRDefault="009D672A" w:rsidP="009D672A">
      <w:pPr>
        <w:rPr>
          <w:sz w:val="16"/>
        </w:rPr>
      </w:pPr>
      <w:r w:rsidRPr="006B1724">
        <w:rPr>
          <w:rStyle w:val="StyleUnderline"/>
        </w:rPr>
        <w:t>This is</w:t>
      </w:r>
      <w:r w:rsidRPr="006B1724">
        <w:rPr>
          <w:sz w:val="16"/>
        </w:rPr>
        <w:t xml:space="preserve"> the core claim for </w:t>
      </w:r>
      <w:r w:rsidRPr="006B1724">
        <w:rPr>
          <w:rStyle w:val="StyleUnderline"/>
        </w:rPr>
        <w:t>why</w:t>
      </w:r>
      <w:r w:rsidRPr="006B1724">
        <w:rPr>
          <w:sz w:val="16"/>
        </w:rPr>
        <w:t xml:space="preserve"> radical </w:t>
      </w:r>
      <w:r w:rsidRPr="006B1724">
        <w:rPr>
          <w:rStyle w:val="Emphasis"/>
        </w:rPr>
        <w:t>financial reform</w:t>
      </w:r>
      <w:r w:rsidRPr="006B1724">
        <w:rPr>
          <w:sz w:val="16"/>
        </w:rPr>
        <w:t xml:space="preserve"> </w:t>
      </w:r>
      <w:r w:rsidRPr="006B1724">
        <w:rPr>
          <w:rStyle w:val="StyleUnderline"/>
        </w:rPr>
        <w:t xml:space="preserve">represents a </w:t>
      </w:r>
      <w:r w:rsidRPr="006B1724">
        <w:rPr>
          <w:rStyle w:val="Emphasis"/>
        </w:rPr>
        <w:t>real utopia</w:t>
      </w:r>
      <w:r w:rsidRPr="006B1724">
        <w:rPr>
          <w:sz w:val="16"/>
        </w:rPr>
        <w:t xml:space="preserve">. It could make it possible for an elected leftist government to make the transition trough shallow and short enough that the government could survive and win the next election. But this still leaves open the question of how the left government would organize the stages of its reform projects and shape the rhetoric it uses for both its base and its opponents. </w:t>
      </w:r>
    </w:p>
    <w:p w14:paraId="353C51F2" w14:textId="77777777" w:rsidR="009D672A" w:rsidRPr="006B1724" w:rsidRDefault="009D672A" w:rsidP="009D672A">
      <w:pPr>
        <w:rPr>
          <w:sz w:val="16"/>
        </w:rPr>
      </w:pPr>
      <w:r w:rsidRPr="006B1724">
        <w:rPr>
          <w:sz w:val="16"/>
        </w:rPr>
        <w:t>The Strategy of Transition</w:t>
      </w:r>
    </w:p>
    <w:p w14:paraId="662076F8" w14:textId="77777777" w:rsidR="009D672A" w:rsidRPr="006B1724" w:rsidRDefault="009D672A" w:rsidP="009D672A">
      <w:pPr>
        <w:rPr>
          <w:sz w:val="16"/>
        </w:rPr>
      </w:pPr>
      <w:r w:rsidRPr="006B1724">
        <w:rPr>
          <w:sz w:val="16"/>
        </w:rPr>
        <w:t>The strategy proposed here includes two distinct stages that are likely to play out over a ten to twenty year period. In the first stage, the left pushes through a program of radical financial reform that is designed to dramatically expand the scope and reach of the nonprofit financial sector. However, those reforms will inevitably take some years to mature as some newly created institutions take root and grow and as some already existing institutions expand their operations. The maturity of the parallel financial institutions is absolutely essential for the ability of a left government to eventually withstand the transition trough. In other words, the left wants to postpone a direct confrontation with domestic and foreign opponents until the nonprofit financial sector has reached critical mass. So how could this play out strategically and rhetorically?</w:t>
      </w:r>
    </w:p>
    <w:p w14:paraId="068101EE" w14:textId="77777777" w:rsidR="009D672A" w:rsidRPr="006B1724" w:rsidRDefault="009D672A" w:rsidP="009D672A">
      <w:pPr>
        <w:rPr>
          <w:sz w:val="16"/>
        </w:rPr>
      </w:pPr>
      <w:r w:rsidRPr="006B1724">
        <w:rPr>
          <w:rStyle w:val="StyleUnderline"/>
        </w:rPr>
        <w:t xml:space="preserve">The critical </w:t>
      </w:r>
      <w:r w:rsidRPr="006B1724">
        <w:rPr>
          <w:rStyle w:val="Emphasis"/>
        </w:rPr>
        <w:t>rhetorical</w:t>
      </w:r>
      <w:r w:rsidRPr="006B1724">
        <w:rPr>
          <w:sz w:val="16"/>
        </w:rPr>
        <w:t xml:space="preserve"> </w:t>
      </w:r>
      <w:r w:rsidRPr="006B1724">
        <w:rPr>
          <w:rStyle w:val="StyleUnderline"/>
        </w:rPr>
        <w:t xml:space="preserve">element is that the left political movement needs to embrace the </w:t>
      </w:r>
      <w:r w:rsidRPr="006B1724">
        <w:rPr>
          <w:rStyle w:val="Emphasis"/>
        </w:rPr>
        <w:t>Polanyian definition</w:t>
      </w:r>
      <w:r w:rsidRPr="006B1724">
        <w:rPr>
          <w:sz w:val="16"/>
        </w:rPr>
        <w:t xml:space="preserve"> </w:t>
      </w:r>
      <w:r w:rsidRPr="006B1724">
        <w:rPr>
          <w:rStyle w:val="StyleUnderline"/>
        </w:rPr>
        <w:t xml:space="preserve">of socialism as the </w:t>
      </w:r>
      <w:r w:rsidRPr="006B1724">
        <w:rPr>
          <w:rStyle w:val="Emphasis"/>
        </w:rPr>
        <w:t>subordination</w:t>
      </w:r>
      <w:r w:rsidRPr="006B1724">
        <w:rPr>
          <w:sz w:val="16"/>
        </w:rPr>
        <w:t xml:space="preserve"> </w:t>
      </w:r>
      <w:r w:rsidRPr="006B1724">
        <w:rPr>
          <w:rStyle w:val="StyleUnderline"/>
        </w:rPr>
        <w:t>of markets to democratic politics</w:t>
      </w:r>
      <w:r w:rsidRPr="006B1724">
        <w:rPr>
          <w:sz w:val="16"/>
        </w:rPr>
        <w:t xml:space="preserve">.26 </w:t>
      </w:r>
      <w:r w:rsidRPr="006B1724">
        <w:rPr>
          <w:rStyle w:val="StyleUnderline"/>
        </w:rPr>
        <w:t>This formulation indicates</w:t>
      </w:r>
      <w:r w:rsidRPr="006B1724">
        <w:rPr>
          <w:sz w:val="16"/>
        </w:rPr>
        <w:t xml:space="preserve"> that </w:t>
      </w:r>
      <w:r w:rsidRPr="003459FA">
        <w:rPr>
          <w:rStyle w:val="StyleUnderline"/>
          <w:highlight w:val="cyan"/>
        </w:rPr>
        <w:t>there is no</w:t>
      </w:r>
      <w:r w:rsidRPr="006B1724">
        <w:rPr>
          <w:rStyle w:val="StyleUnderline"/>
        </w:rPr>
        <w:t xml:space="preserve"> single </w:t>
      </w:r>
      <w:r w:rsidRPr="003459FA">
        <w:rPr>
          <w:rStyle w:val="Emphasis"/>
          <w:highlight w:val="cyan"/>
        </w:rPr>
        <w:t>moment</w:t>
      </w:r>
      <w:r w:rsidRPr="003459FA">
        <w:rPr>
          <w:rStyle w:val="StyleUnderline"/>
          <w:highlight w:val="cyan"/>
        </w:rPr>
        <w:t xml:space="preserve"> of transition</w:t>
      </w:r>
      <w:r w:rsidRPr="006B1724">
        <w:rPr>
          <w:sz w:val="16"/>
        </w:rPr>
        <w:t xml:space="preserve"> from a profit-oriented economy to a socialist economy; </w:t>
      </w:r>
      <w:r w:rsidRPr="003459FA">
        <w:rPr>
          <w:rStyle w:val="StyleUnderline"/>
          <w:highlight w:val="cyan"/>
        </w:rPr>
        <w:t>it is</w:t>
      </w:r>
      <w:r w:rsidRPr="006B1724">
        <w:rPr>
          <w:rStyle w:val="StyleUnderline"/>
        </w:rPr>
        <w:t xml:space="preserve"> rather </w:t>
      </w:r>
      <w:r w:rsidRPr="003459FA">
        <w:rPr>
          <w:rStyle w:val="StyleUnderline"/>
          <w:highlight w:val="cyan"/>
        </w:rPr>
        <w:t>a</w:t>
      </w:r>
      <w:r w:rsidRPr="006B1724">
        <w:rPr>
          <w:rStyle w:val="StyleUnderline"/>
        </w:rPr>
        <w:t>n</w:t>
      </w:r>
      <w:r w:rsidRPr="006B1724">
        <w:rPr>
          <w:sz w:val="16"/>
        </w:rPr>
        <w:t xml:space="preserve"> </w:t>
      </w:r>
      <w:r w:rsidRPr="006B1724">
        <w:rPr>
          <w:rStyle w:val="Emphasis"/>
        </w:rPr>
        <w:t xml:space="preserve">evolutionary </w:t>
      </w:r>
      <w:r w:rsidRPr="003459FA">
        <w:rPr>
          <w:rStyle w:val="Emphasis"/>
          <w:highlight w:val="cyan"/>
        </w:rPr>
        <w:t>process</w:t>
      </w:r>
      <w:r w:rsidRPr="006B1724">
        <w:rPr>
          <w:sz w:val="16"/>
        </w:rPr>
        <w:t xml:space="preserve"> </w:t>
      </w:r>
      <w:r w:rsidRPr="006B1724">
        <w:rPr>
          <w:rStyle w:val="StyleUnderline"/>
        </w:rPr>
        <w:t xml:space="preserve">through which there is an ever </w:t>
      </w:r>
      <w:r w:rsidRPr="006B1724">
        <w:rPr>
          <w:rStyle w:val="Emphasis"/>
        </w:rPr>
        <w:t>greater</w:t>
      </w:r>
      <w:r w:rsidRPr="006B1724">
        <w:rPr>
          <w:sz w:val="16"/>
        </w:rPr>
        <w:t xml:space="preserve"> </w:t>
      </w:r>
      <w:r w:rsidRPr="006B1724">
        <w:rPr>
          <w:rStyle w:val="StyleUnderline"/>
        </w:rPr>
        <w:t>and</w:t>
      </w:r>
      <w:r w:rsidRPr="006B1724">
        <w:rPr>
          <w:sz w:val="16"/>
        </w:rPr>
        <w:t xml:space="preserve"> </w:t>
      </w:r>
      <w:r w:rsidRPr="006B1724">
        <w:rPr>
          <w:rStyle w:val="Emphasis"/>
        </w:rPr>
        <w:t>deeper</w:t>
      </w:r>
      <w:r w:rsidRPr="006B1724">
        <w:rPr>
          <w:sz w:val="16"/>
        </w:rPr>
        <w:t xml:space="preserve"> </w:t>
      </w:r>
      <w:r w:rsidRPr="006B1724">
        <w:rPr>
          <w:rStyle w:val="StyleUnderline"/>
        </w:rPr>
        <w:t>extension of democracy into economic decision making. This</w:t>
      </w:r>
      <w:r w:rsidRPr="006B1724">
        <w:rPr>
          <w:sz w:val="16"/>
        </w:rPr>
        <w:t xml:space="preserve"> formulation also </w:t>
      </w:r>
      <w:r w:rsidRPr="006B1724">
        <w:rPr>
          <w:rStyle w:val="StyleUnderline"/>
        </w:rPr>
        <w:t xml:space="preserve">highlights that the movement is firmly committed to protecting </w:t>
      </w:r>
      <w:r w:rsidRPr="006B1724">
        <w:rPr>
          <w:rStyle w:val="Emphasis"/>
        </w:rPr>
        <w:t>democratic institutions</w:t>
      </w:r>
      <w:r w:rsidRPr="006B1724">
        <w:rPr>
          <w:sz w:val="16"/>
        </w:rPr>
        <w:t xml:space="preserve"> and democratic norms including competitive elections fought against parties with very different political commitments. </w:t>
      </w:r>
      <w:r w:rsidRPr="006B1724">
        <w:rPr>
          <w:rStyle w:val="StyleUnderline"/>
        </w:rPr>
        <w:t xml:space="preserve">Within this framework, the movement can be </w:t>
      </w:r>
      <w:r w:rsidRPr="006B1724">
        <w:rPr>
          <w:rStyle w:val="Emphasis"/>
        </w:rPr>
        <w:t>quite open</w:t>
      </w:r>
      <w:r w:rsidRPr="006B1724">
        <w:rPr>
          <w:sz w:val="16"/>
        </w:rPr>
        <w:t xml:space="preserve"> with its opponents and its supporters </w:t>
      </w:r>
      <w:r w:rsidRPr="006B1724">
        <w:rPr>
          <w:rStyle w:val="StyleUnderline"/>
        </w:rPr>
        <w:t>that it is committed to a gradual and deep socialist transition</w:t>
      </w:r>
      <w:r w:rsidRPr="006B1724">
        <w:rPr>
          <w:sz w:val="16"/>
        </w:rPr>
        <w:t xml:space="preserve"> that will preserve democratic institutions and practices.</w:t>
      </w:r>
    </w:p>
    <w:p w14:paraId="1E33C847" w14:textId="77777777" w:rsidR="009D672A" w:rsidRPr="006B1724" w:rsidRDefault="009D672A" w:rsidP="009D672A">
      <w:pPr>
        <w:rPr>
          <w:rStyle w:val="Emphasis"/>
        </w:rPr>
      </w:pPr>
      <w:r w:rsidRPr="006B1724">
        <w:rPr>
          <w:rStyle w:val="StyleUnderline"/>
        </w:rPr>
        <w:t xml:space="preserve">The movement </w:t>
      </w:r>
      <w:r w:rsidRPr="006B1724">
        <w:rPr>
          <w:rStyle w:val="Emphasis"/>
        </w:rPr>
        <w:t>then</w:t>
      </w:r>
      <w:r w:rsidRPr="006B1724">
        <w:rPr>
          <w:rStyle w:val="StyleUnderline"/>
        </w:rPr>
        <w:t xml:space="preserve"> explains that one of the most important planks in its socialist agenda is the </w:t>
      </w:r>
      <w:r w:rsidRPr="006B1724">
        <w:rPr>
          <w:rStyle w:val="Emphasis"/>
        </w:rPr>
        <w:t>democratization of the financial system</w:t>
      </w:r>
      <w:r w:rsidRPr="006B1724">
        <w:rPr>
          <w:sz w:val="16"/>
        </w:rPr>
        <w:t xml:space="preserve">. The </w:t>
      </w:r>
      <w:r w:rsidRPr="006B1724">
        <w:rPr>
          <w:rStyle w:val="StyleUnderline"/>
        </w:rPr>
        <w:t>arguments are made that the existing financial system</w:t>
      </w:r>
      <w:r w:rsidRPr="006B1724">
        <w:rPr>
          <w:sz w:val="16"/>
        </w:rPr>
        <w:t xml:space="preserve">, despite being underwritten and guaranteed by the government, </w:t>
      </w:r>
      <w:r w:rsidRPr="006B1724">
        <w:rPr>
          <w:rStyle w:val="StyleUnderline"/>
        </w:rPr>
        <w:t>serves</w:t>
      </w:r>
      <w:r w:rsidRPr="006B1724">
        <w:rPr>
          <w:sz w:val="16"/>
        </w:rPr>
        <w:t xml:space="preserve"> </w:t>
      </w:r>
      <w:r w:rsidRPr="006B1724">
        <w:rPr>
          <w:rStyle w:val="Emphasis"/>
        </w:rPr>
        <w:t>oligarchic interests</w:t>
      </w:r>
      <w:r w:rsidRPr="006B1724">
        <w:rPr>
          <w:sz w:val="16"/>
        </w:rPr>
        <w:t xml:space="preserve"> </w:t>
      </w:r>
      <w:r w:rsidRPr="006B1724">
        <w:rPr>
          <w:rStyle w:val="StyleUnderline"/>
        </w:rPr>
        <w:t>and</w:t>
      </w:r>
      <w:r w:rsidRPr="006B1724">
        <w:rPr>
          <w:sz w:val="16"/>
        </w:rPr>
        <w:t xml:space="preserve"> </w:t>
      </w:r>
      <w:r w:rsidRPr="006B1724">
        <w:rPr>
          <w:rStyle w:val="Emphasis"/>
        </w:rPr>
        <w:t>fails</w:t>
      </w:r>
      <w:r w:rsidRPr="006B1724">
        <w:rPr>
          <w:sz w:val="16"/>
        </w:rPr>
        <w:t xml:space="preserve"> </w:t>
      </w:r>
      <w:r w:rsidRPr="006B1724">
        <w:rPr>
          <w:rStyle w:val="StyleUnderline"/>
        </w:rPr>
        <w:t>to work for the</w:t>
      </w:r>
      <w:r w:rsidRPr="006B1724">
        <w:rPr>
          <w:sz w:val="16"/>
        </w:rPr>
        <w:t xml:space="preserve"> vast </w:t>
      </w:r>
      <w:r w:rsidRPr="006B1724">
        <w:rPr>
          <w:rStyle w:val="Emphasis"/>
        </w:rPr>
        <w:t>majority</w:t>
      </w:r>
      <w:r w:rsidRPr="006B1724">
        <w:rPr>
          <w:sz w:val="16"/>
        </w:rPr>
        <w:t xml:space="preserve"> of the population. </w:t>
      </w:r>
      <w:r w:rsidRPr="006B1724">
        <w:rPr>
          <w:rStyle w:val="StyleUnderline"/>
        </w:rPr>
        <w:t xml:space="preserve">The promise is made that while there will be some </w:t>
      </w:r>
      <w:r w:rsidRPr="006B1724">
        <w:rPr>
          <w:rStyle w:val="Emphasis"/>
        </w:rPr>
        <w:t>tightening</w:t>
      </w:r>
      <w:r w:rsidRPr="006B1724">
        <w:rPr>
          <w:sz w:val="16"/>
        </w:rPr>
        <w:t xml:space="preserve"> </w:t>
      </w:r>
      <w:r w:rsidRPr="006B1724">
        <w:rPr>
          <w:rStyle w:val="StyleUnderline"/>
        </w:rPr>
        <w:t>of</w:t>
      </w:r>
      <w:r w:rsidRPr="006B1724">
        <w:rPr>
          <w:sz w:val="16"/>
        </w:rPr>
        <w:t xml:space="preserve"> the </w:t>
      </w:r>
      <w:r w:rsidRPr="006B1724">
        <w:rPr>
          <w:rStyle w:val="StyleUnderline"/>
        </w:rPr>
        <w:t>regulations of private</w:t>
      </w:r>
      <w:r w:rsidRPr="006B1724">
        <w:rPr>
          <w:sz w:val="16"/>
        </w:rPr>
        <w:t xml:space="preserve"> financial </w:t>
      </w:r>
      <w:r w:rsidRPr="006B1724">
        <w:rPr>
          <w:rStyle w:val="StyleUnderline"/>
        </w:rPr>
        <w:t xml:space="preserve">firms, those firms will </w:t>
      </w:r>
      <w:r w:rsidRPr="006B1724">
        <w:rPr>
          <w:rStyle w:val="Emphasis"/>
        </w:rPr>
        <w:t>continue to operate</w:t>
      </w:r>
      <w:r w:rsidRPr="006B1724">
        <w:rPr>
          <w:sz w:val="16"/>
        </w:rPr>
        <w:t xml:space="preserve"> </w:t>
      </w:r>
      <w:r w:rsidRPr="006B1724">
        <w:rPr>
          <w:rStyle w:val="StyleUnderline"/>
        </w:rPr>
        <w:t>only</w:t>
      </w:r>
      <w:r w:rsidRPr="006B1724">
        <w:rPr>
          <w:sz w:val="16"/>
        </w:rPr>
        <w:t xml:space="preserve"> </w:t>
      </w:r>
      <w:r w:rsidRPr="006B1724">
        <w:rPr>
          <w:rStyle w:val="Emphasis"/>
        </w:rPr>
        <w:t>now</w:t>
      </w:r>
      <w:r w:rsidRPr="006B1724">
        <w:rPr>
          <w:sz w:val="16"/>
        </w:rPr>
        <w:t xml:space="preserve"> </w:t>
      </w:r>
      <w:r w:rsidRPr="006B1724">
        <w:rPr>
          <w:rStyle w:val="StyleUnderline"/>
        </w:rPr>
        <w:t xml:space="preserve">they will </w:t>
      </w:r>
      <w:r w:rsidRPr="006B1724">
        <w:rPr>
          <w:rStyle w:val="Emphasis"/>
        </w:rPr>
        <w:t>face</w:t>
      </w:r>
      <w:r w:rsidRPr="006B1724">
        <w:rPr>
          <w:sz w:val="16"/>
        </w:rPr>
        <w:t xml:space="preserve"> direct </w:t>
      </w:r>
      <w:r w:rsidRPr="006B1724">
        <w:rPr>
          <w:rStyle w:val="Emphasis"/>
        </w:rPr>
        <w:t>competition</w:t>
      </w:r>
      <w:r w:rsidRPr="006B1724">
        <w:rPr>
          <w:sz w:val="16"/>
        </w:rPr>
        <w:t xml:space="preserve"> from a network of nonprofit financial institutions. </w:t>
      </w:r>
      <w:r w:rsidRPr="006B1724">
        <w:rPr>
          <w:rStyle w:val="StyleUnderline"/>
        </w:rPr>
        <w:t>Since the theorists of the market</w:t>
      </w:r>
      <w:r w:rsidRPr="006B1724">
        <w:rPr>
          <w:sz w:val="16"/>
        </w:rPr>
        <w:t xml:space="preserve"> always </w:t>
      </w:r>
      <w:r w:rsidRPr="006B1724">
        <w:rPr>
          <w:rStyle w:val="Emphasis"/>
        </w:rPr>
        <w:t>stress</w:t>
      </w:r>
      <w:r w:rsidRPr="006B1724">
        <w:rPr>
          <w:sz w:val="16"/>
        </w:rPr>
        <w:t xml:space="preserve"> </w:t>
      </w:r>
      <w:r w:rsidRPr="006B1724">
        <w:rPr>
          <w:rStyle w:val="StyleUnderline"/>
        </w:rPr>
        <w:t>the</w:t>
      </w:r>
      <w:r w:rsidRPr="006B1724">
        <w:rPr>
          <w:sz w:val="16"/>
        </w:rPr>
        <w:t xml:space="preserve"> </w:t>
      </w:r>
      <w:r w:rsidRPr="006B1724">
        <w:rPr>
          <w:rStyle w:val="Emphasis"/>
        </w:rPr>
        <w:t>value of competition</w:t>
      </w:r>
      <w:r w:rsidRPr="006B1724">
        <w:rPr>
          <w:sz w:val="16"/>
        </w:rPr>
        <w:t xml:space="preserve">, </w:t>
      </w:r>
      <w:r w:rsidRPr="006B1724">
        <w:rPr>
          <w:rStyle w:val="StyleUnderline"/>
        </w:rPr>
        <w:t xml:space="preserve">what could be wrong with </w:t>
      </w:r>
      <w:r w:rsidRPr="006B1724">
        <w:rPr>
          <w:rStyle w:val="Emphasis"/>
        </w:rPr>
        <w:t>subjecting entrenched</w:t>
      </w:r>
      <w:r w:rsidRPr="006B1724">
        <w:rPr>
          <w:sz w:val="16"/>
        </w:rPr>
        <w:t xml:space="preserve"> financial </w:t>
      </w:r>
      <w:r w:rsidRPr="006B1724">
        <w:rPr>
          <w:rStyle w:val="Emphasis"/>
        </w:rPr>
        <w:t>firms with some healthy disruption by new market entrants?</w:t>
      </w:r>
    </w:p>
    <w:p w14:paraId="439703D7" w14:textId="77777777" w:rsidR="009D672A" w:rsidRPr="006B1724" w:rsidRDefault="009D672A" w:rsidP="009D672A">
      <w:pPr>
        <w:rPr>
          <w:sz w:val="16"/>
        </w:rPr>
      </w:pPr>
      <w:r w:rsidRPr="006B1724">
        <w:rPr>
          <w:rStyle w:val="StyleUnderline"/>
        </w:rPr>
        <w:t xml:space="preserve">Once the movement raises </w:t>
      </w:r>
      <w:r w:rsidRPr="00045231">
        <w:rPr>
          <w:rStyle w:val="StyleUnderline"/>
        </w:rPr>
        <w:t xml:space="preserve">the </w:t>
      </w:r>
      <w:r w:rsidRPr="00045231">
        <w:rPr>
          <w:rStyle w:val="Emphasis"/>
        </w:rPr>
        <w:t>banner</w:t>
      </w:r>
      <w:r w:rsidRPr="00045231">
        <w:rPr>
          <w:sz w:val="16"/>
        </w:rPr>
        <w:t xml:space="preserve"> </w:t>
      </w:r>
      <w:r w:rsidRPr="00045231">
        <w:rPr>
          <w:rStyle w:val="StyleUnderline"/>
        </w:rPr>
        <w:t>of</w:t>
      </w:r>
      <w:r w:rsidRPr="00045231">
        <w:rPr>
          <w:sz w:val="16"/>
        </w:rPr>
        <w:t xml:space="preserve"> radical</w:t>
      </w:r>
      <w:r w:rsidRPr="006B1724">
        <w:rPr>
          <w:sz w:val="16"/>
        </w:rPr>
        <w:t xml:space="preserve"> </w:t>
      </w:r>
      <w:r w:rsidRPr="003459FA">
        <w:rPr>
          <w:rStyle w:val="StyleUnderline"/>
          <w:highlight w:val="cyan"/>
        </w:rPr>
        <w:t>financial reform</w:t>
      </w:r>
      <w:r w:rsidRPr="006B1724">
        <w:rPr>
          <w:rStyle w:val="StyleUnderline"/>
        </w:rPr>
        <w:t xml:space="preserve">, the idea is to </w:t>
      </w:r>
      <w:r w:rsidRPr="003459FA">
        <w:rPr>
          <w:rStyle w:val="StyleUnderline"/>
          <w:highlight w:val="cyan"/>
        </w:rPr>
        <w:t xml:space="preserve">create a </w:t>
      </w:r>
      <w:r w:rsidRPr="003459FA">
        <w:rPr>
          <w:rStyle w:val="Emphasis"/>
          <w:highlight w:val="cyan"/>
        </w:rPr>
        <w:t>broad movement</w:t>
      </w:r>
      <w:r w:rsidRPr="003459FA">
        <w:rPr>
          <w:sz w:val="16"/>
          <w:highlight w:val="cyan"/>
        </w:rPr>
        <w:t xml:space="preserve"> </w:t>
      </w:r>
      <w:r w:rsidRPr="00045231">
        <w:rPr>
          <w:rStyle w:val="StyleUnderline"/>
        </w:rPr>
        <w:t>that includes</w:t>
      </w:r>
      <w:r w:rsidRPr="00045231">
        <w:rPr>
          <w:sz w:val="16"/>
        </w:rPr>
        <w:t xml:space="preserve"> small and medium sized </w:t>
      </w:r>
      <w:r w:rsidRPr="00045231">
        <w:rPr>
          <w:rStyle w:val="Emphasis"/>
        </w:rPr>
        <w:t>businesses</w:t>
      </w:r>
      <w:r w:rsidRPr="00045231">
        <w:rPr>
          <w:sz w:val="16"/>
        </w:rPr>
        <w:t xml:space="preserve"> </w:t>
      </w:r>
      <w:r w:rsidRPr="00045231">
        <w:rPr>
          <w:rStyle w:val="StyleUnderline"/>
        </w:rPr>
        <w:t xml:space="preserve">who can be persuaded of the advantages of radical financial reform with the argument that in a democratic society, </w:t>
      </w:r>
      <w:r w:rsidRPr="00045231">
        <w:rPr>
          <w:rStyle w:val="Emphasis"/>
        </w:rPr>
        <w:t>finance</w:t>
      </w:r>
      <w:r w:rsidRPr="00045231">
        <w:rPr>
          <w:rStyle w:val="StyleUnderline"/>
        </w:rPr>
        <w:t xml:space="preserve"> should </w:t>
      </w:r>
      <w:r w:rsidRPr="00045231">
        <w:rPr>
          <w:rStyle w:val="Emphasis"/>
        </w:rPr>
        <w:t>also be organized democratically</w:t>
      </w:r>
      <w:r w:rsidRPr="00045231">
        <w:rPr>
          <w:rStyle w:val="StyleUnderline"/>
        </w:rPr>
        <w:t>. After some years, the movement would win an election and it would then be able to implement its financial reform agenda</w:t>
      </w:r>
      <w:r w:rsidRPr="00045231">
        <w:rPr>
          <w:sz w:val="16"/>
        </w:rPr>
        <w:t>. There would, of course, be opposition from the existing financial institutions, but they would not be expected to escalate their opposition to a full scale confrontation. Since</w:t>
      </w:r>
      <w:r w:rsidRPr="006B1724">
        <w:rPr>
          <w:sz w:val="16"/>
        </w:rPr>
        <w:t xml:space="preserve"> the movement had gained broad public support for its proposals, the financial interests would risk even harsher regulations if they escalated the confrontation and still ended up losing.</w:t>
      </w:r>
    </w:p>
    <w:p w14:paraId="137B23DA" w14:textId="77777777" w:rsidR="009D672A" w:rsidRPr="006B1724" w:rsidRDefault="009D672A" w:rsidP="009D672A">
      <w:pPr>
        <w:rPr>
          <w:sz w:val="16"/>
        </w:rPr>
      </w:pPr>
      <w:r w:rsidRPr="006B1724">
        <w:rPr>
          <w:rStyle w:val="StyleUnderline"/>
        </w:rPr>
        <w:t xml:space="preserve">The victorious movement would </w:t>
      </w:r>
      <w:r w:rsidRPr="006B1724">
        <w:rPr>
          <w:rStyle w:val="Emphasis"/>
        </w:rPr>
        <w:t>also</w:t>
      </w:r>
      <w:r w:rsidRPr="006B1724">
        <w:rPr>
          <w:sz w:val="16"/>
        </w:rPr>
        <w:t xml:space="preserve"> </w:t>
      </w:r>
      <w:r w:rsidRPr="006B1724">
        <w:rPr>
          <w:rStyle w:val="StyleUnderline"/>
        </w:rPr>
        <w:t>pursue</w:t>
      </w:r>
      <w:r w:rsidRPr="006B1724">
        <w:rPr>
          <w:sz w:val="16"/>
        </w:rPr>
        <w:t xml:space="preserve"> </w:t>
      </w:r>
      <w:r w:rsidRPr="006B1724">
        <w:rPr>
          <w:rStyle w:val="Emphasis"/>
        </w:rPr>
        <w:t>other reforms</w:t>
      </w:r>
      <w:r w:rsidRPr="006B1724">
        <w:rPr>
          <w:sz w:val="16"/>
        </w:rPr>
        <w:t xml:space="preserve"> that are familiar in the repertoire of social democracy. This would include enhanced programs to transfer resources to people in the bottom half of the income distribution, the strengthening of labor rights, measures to combat racial and gender inequality, improved environmental regulations, a push to increase democratic participation in governance, and modest increases in taxation on corporations and the rich. The movement would, however, avoid pursuing reforms that directly challenged the power of big business such as very large tax increases or reforms to require corporate boards to be restructured to include stakeholders such as employees and customers. The movement would stress its commitment to incremental improvements that made the economy work for all citizens.</w:t>
      </w:r>
    </w:p>
    <w:p w14:paraId="761B2661" w14:textId="77777777" w:rsidR="009D672A" w:rsidRPr="006B1724" w:rsidRDefault="009D672A" w:rsidP="009D672A">
      <w:pPr>
        <w:rPr>
          <w:sz w:val="16"/>
        </w:rPr>
      </w:pPr>
      <w:r w:rsidRPr="006B1724">
        <w:rPr>
          <w:sz w:val="16"/>
        </w:rPr>
        <w:t>The idea in this phase would be to avoid provoking a major confrontation with business and owner interests both domestically and internationally. If the scenario of capital flight and capital strike began to unfold, the movement would retreat while working to hold on to the financial reforms that it had implemented. It would, in effect, for the next period of ten to twenty years bide its time while the reforms were producing an incremental restructuring of the financial system. Even in the likely event that the movement was voted out of office during this period, the new decentralized system of financial institutions would continue to grow since they were meeting real needs of a variety of constituencies.</w:t>
      </w:r>
    </w:p>
    <w:p w14:paraId="0A9C3C52" w14:textId="77777777" w:rsidR="009D672A" w:rsidRPr="006B1724" w:rsidRDefault="009D672A" w:rsidP="009D672A">
      <w:pPr>
        <w:rPr>
          <w:rStyle w:val="StyleUnderline"/>
        </w:rPr>
      </w:pPr>
      <w:r w:rsidRPr="003459FA">
        <w:rPr>
          <w:rStyle w:val="StyleUnderline"/>
          <w:highlight w:val="cyan"/>
        </w:rPr>
        <w:t xml:space="preserve">When the </w:t>
      </w:r>
      <w:r w:rsidRPr="00045231">
        <w:rPr>
          <w:rStyle w:val="StyleUnderline"/>
        </w:rPr>
        <w:t xml:space="preserve">movement felt that the </w:t>
      </w:r>
      <w:r w:rsidRPr="003459FA">
        <w:rPr>
          <w:rStyle w:val="Emphasis"/>
          <w:highlight w:val="cyan"/>
        </w:rPr>
        <w:t>time</w:t>
      </w:r>
      <w:r w:rsidRPr="003459FA">
        <w:rPr>
          <w:sz w:val="16"/>
          <w:highlight w:val="cyan"/>
        </w:rPr>
        <w:t xml:space="preserve"> </w:t>
      </w:r>
      <w:r w:rsidRPr="003459FA">
        <w:rPr>
          <w:rStyle w:val="StyleUnderline"/>
          <w:highlight w:val="cyan"/>
        </w:rPr>
        <w:t xml:space="preserve">was right, </w:t>
      </w:r>
      <w:r w:rsidRPr="00045231">
        <w:rPr>
          <w:rStyle w:val="StyleUnderline"/>
        </w:rPr>
        <w:t xml:space="preserve">it would </w:t>
      </w:r>
      <w:r w:rsidRPr="003459FA">
        <w:rPr>
          <w:rStyle w:val="Emphasis"/>
          <w:highlight w:val="cyan"/>
        </w:rPr>
        <w:t>campaign</w:t>
      </w:r>
      <w:r w:rsidRPr="003459FA">
        <w:rPr>
          <w:sz w:val="16"/>
          <w:highlight w:val="cyan"/>
        </w:rPr>
        <w:t xml:space="preserve"> </w:t>
      </w:r>
      <w:r w:rsidRPr="003459FA">
        <w:rPr>
          <w:rStyle w:val="StyleUnderline"/>
          <w:highlight w:val="cyan"/>
        </w:rPr>
        <w:t>fo</w:t>
      </w:r>
      <w:r w:rsidRPr="006B1724">
        <w:rPr>
          <w:rStyle w:val="StyleUnderline"/>
        </w:rPr>
        <w:t>r</w:t>
      </w:r>
      <w:r w:rsidRPr="006B1724">
        <w:rPr>
          <w:sz w:val="16"/>
        </w:rPr>
        <w:t xml:space="preserve"> office with a promise to make </w:t>
      </w:r>
      <w:r w:rsidRPr="003459FA">
        <w:rPr>
          <w:rStyle w:val="Emphasis"/>
          <w:highlight w:val="cyan"/>
        </w:rPr>
        <w:t>deeper reforms</w:t>
      </w:r>
      <w:r w:rsidRPr="006B1724">
        <w:rPr>
          <w:sz w:val="16"/>
        </w:rPr>
        <w:t xml:space="preserve"> </w:t>
      </w:r>
      <w:r w:rsidRPr="006B1724">
        <w:rPr>
          <w:rStyle w:val="StyleUnderline"/>
        </w:rPr>
        <w:t xml:space="preserve">that would challenge the power of the rich and large corporate entities. This is when issues of </w:t>
      </w:r>
      <w:r w:rsidRPr="006B1724">
        <w:rPr>
          <w:rStyle w:val="Emphasis"/>
        </w:rPr>
        <w:t>restructuring corporate governance</w:t>
      </w:r>
      <w:r w:rsidRPr="006B1724">
        <w:rPr>
          <w:sz w:val="16"/>
        </w:rPr>
        <w:t xml:space="preserve"> or a major escalation of redistribution through the tax system </w:t>
      </w:r>
      <w:r w:rsidRPr="006B1724">
        <w:rPr>
          <w:rStyle w:val="StyleUnderline"/>
        </w:rPr>
        <w:t>would be on the agenda</w:t>
      </w:r>
      <w:r w:rsidRPr="006B1724">
        <w:rPr>
          <w:sz w:val="16"/>
        </w:rPr>
        <w:t xml:space="preserve">. In short, </w:t>
      </w:r>
      <w:r w:rsidRPr="006B1724">
        <w:rPr>
          <w:rStyle w:val="StyleUnderline"/>
        </w:rPr>
        <w:t>the movement would provoke a confrontation in the hope that the transition trough would be short and shallow. Having</w:t>
      </w:r>
      <w:r w:rsidRPr="006B1724">
        <w:rPr>
          <w:sz w:val="16"/>
        </w:rPr>
        <w:t xml:space="preserve"> </w:t>
      </w:r>
      <w:r w:rsidRPr="006B1724">
        <w:rPr>
          <w:rStyle w:val="Emphasis"/>
        </w:rPr>
        <w:t>weathered this storm</w:t>
      </w:r>
      <w:r w:rsidRPr="006B1724">
        <w:rPr>
          <w:sz w:val="16"/>
        </w:rPr>
        <w:t xml:space="preserve">, </w:t>
      </w:r>
      <w:r w:rsidRPr="006B1724">
        <w:rPr>
          <w:rStyle w:val="StyleUnderline"/>
        </w:rPr>
        <w:t>the movement would</w:t>
      </w:r>
      <w:r w:rsidRPr="006B1724">
        <w:rPr>
          <w:sz w:val="16"/>
        </w:rPr>
        <w:t xml:space="preserve"> </w:t>
      </w:r>
      <w:r w:rsidRPr="006B1724">
        <w:rPr>
          <w:rStyle w:val="Emphasis"/>
        </w:rPr>
        <w:t>then</w:t>
      </w:r>
      <w:r w:rsidRPr="006B1724">
        <w:rPr>
          <w:sz w:val="16"/>
        </w:rPr>
        <w:t xml:space="preserve"> </w:t>
      </w:r>
      <w:r w:rsidRPr="006B1724">
        <w:rPr>
          <w:rStyle w:val="StyleUnderline"/>
        </w:rPr>
        <w:t xml:space="preserve">be able to </w:t>
      </w:r>
      <w:r w:rsidRPr="006B1724">
        <w:rPr>
          <w:rStyle w:val="Emphasis"/>
        </w:rPr>
        <w:t>create an economy that truly worked for all citizens</w:t>
      </w:r>
      <w:r w:rsidRPr="006B1724">
        <w:rPr>
          <w:rStyle w:val="StyleUnderline"/>
        </w:rPr>
        <w:t>.</w:t>
      </w:r>
    </w:p>
    <w:p w14:paraId="26C2CA9E" w14:textId="77777777" w:rsidR="009D672A" w:rsidRDefault="009D672A" w:rsidP="009D672A">
      <w:pPr>
        <w:pStyle w:val="Heading3"/>
      </w:pPr>
      <w:r>
        <w:t>Link Turn---1AR</w:t>
      </w:r>
    </w:p>
    <w:p w14:paraId="19E3C50D" w14:textId="77777777" w:rsidR="009D672A" w:rsidRDefault="009D672A" w:rsidP="009D672A">
      <w:pPr>
        <w:pStyle w:val="Heading4"/>
      </w:pPr>
      <w:r>
        <w:t>Step-by-step strategy good---it is the only way to build a viable socialist transition</w:t>
      </w:r>
    </w:p>
    <w:p w14:paraId="520B394C" w14:textId="77777777" w:rsidR="009D672A" w:rsidRPr="0014380B" w:rsidRDefault="009D672A" w:rsidP="009D672A">
      <w:r w:rsidRPr="00D61F8F">
        <w:rPr>
          <w:rStyle w:val="Style13ptBold"/>
        </w:rPr>
        <w:t xml:space="preserve">Marcuse </w:t>
      </w:r>
      <w:r>
        <w:rPr>
          <w:rStyle w:val="Style13ptBold"/>
        </w:rPr>
        <w:t xml:space="preserve">’13 </w:t>
      </w:r>
      <w:r w:rsidRPr="00037FC7">
        <w:t>[Peter</w:t>
      </w:r>
      <w:r>
        <w:t xml:space="preserve">; 2013; Professor of Urban Planning (Emeritus) at Columbia University; Crisis and Commonwealth: Marcuse, Marx, McLaren, edited by Charles Reitz, Lexington Books,“Socialism One Sector at a Time,” </w:t>
      </w:r>
      <w:r w:rsidRPr="0014380B">
        <w:t>p. 43–50</w:t>
      </w:r>
      <w:r>
        <w:t>]</w:t>
      </w:r>
    </w:p>
    <w:p w14:paraId="13A1ED95" w14:textId="77777777" w:rsidR="009D672A" w:rsidRPr="0014380B" w:rsidRDefault="009D672A" w:rsidP="009D672A">
      <w:pPr>
        <w:rPr>
          <w:sz w:val="16"/>
        </w:rPr>
      </w:pPr>
      <w:r w:rsidRPr="0014380B">
        <w:rPr>
          <w:rStyle w:val="StyleUnderline"/>
        </w:rPr>
        <w:t>Capitalism is in</w:t>
      </w:r>
      <w:r w:rsidRPr="0014380B">
        <w:rPr>
          <w:sz w:val="16"/>
        </w:rPr>
        <w:t xml:space="preserve"> trouble. We use the word “</w:t>
      </w:r>
      <w:r w:rsidRPr="0014380B">
        <w:rPr>
          <w:rStyle w:val="Emphasis"/>
        </w:rPr>
        <w:t>crisis</w:t>
      </w:r>
      <w:r w:rsidRPr="0014380B">
        <w:rPr>
          <w:sz w:val="16"/>
        </w:rPr>
        <w:t xml:space="preserve">” to describe it, but not to suggest that other times are “normal” and desirable. If that were the case, it would serve the Tea Party’s addiction to looking back, wanting to return to the old “pre-crisis” days. We see crisis as </w:t>
      </w:r>
      <w:r w:rsidRPr="0014380B">
        <w:rPr>
          <w:rStyle w:val="StyleUnderline"/>
        </w:rPr>
        <w:t xml:space="preserve">rooted in the nature of the system. The crisis </w:t>
      </w:r>
      <w:r w:rsidRPr="0014380B">
        <w:rPr>
          <w:rStyle w:val="Emphasis"/>
        </w:rPr>
        <w:t>accentuates</w:t>
      </w:r>
      <w:r w:rsidRPr="0014380B">
        <w:rPr>
          <w:sz w:val="16"/>
        </w:rPr>
        <w:t xml:space="preserve"> the </w:t>
      </w:r>
      <w:r w:rsidRPr="0014380B">
        <w:rPr>
          <w:rStyle w:val="StyleUnderline"/>
        </w:rPr>
        <w:t xml:space="preserve">problems and makes them more </w:t>
      </w:r>
      <w:r w:rsidRPr="0014380B">
        <w:rPr>
          <w:rStyle w:val="Emphasis"/>
        </w:rPr>
        <w:t>visible</w:t>
      </w:r>
      <w:r w:rsidRPr="0014380B">
        <w:rPr>
          <w:rStyle w:val="StyleUnderline"/>
        </w:rPr>
        <w:t xml:space="preserve">. They are </w:t>
      </w:r>
      <w:r w:rsidRPr="0014380B">
        <w:rPr>
          <w:rStyle w:val="Emphasis"/>
        </w:rPr>
        <w:t>very apparent today</w:t>
      </w:r>
      <w:r w:rsidRPr="0014380B">
        <w:rPr>
          <w:sz w:val="16"/>
        </w:rPr>
        <w:t>.</w:t>
      </w:r>
    </w:p>
    <w:p w14:paraId="46241FDB" w14:textId="77777777" w:rsidR="009D672A" w:rsidRPr="0014380B" w:rsidRDefault="009D672A" w:rsidP="009D672A">
      <w:pPr>
        <w:rPr>
          <w:sz w:val="16"/>
        </w:rPr>
      </w:pPr>
      <w:r w:rsidRPr="0014380B">
        <w:rPr>
          <w:sz w:val="16"/>
        </w:rPr>
        <w:t xml:space="preserve">In the United States, </w:t>
      </w:r>
      <w:r w:rsidRPr="0014380B">
        <w:rPr>
          <w:rStyle w:val="StyleUnderline"/>
        </w:rPr>
        <w:t xml:space="preserve">the </w:t>
      </w:r>
      <w:r w:rsidRPr="0014380B">
        <w:rPr>
          <w:rStyle w:val="Emphasis"/>
        </w:rPr>
        <w:t>unemployment rate</w:t>
      </w:r>
      <w:r w:rsidRPr="0014380B">
        <w:rPr>
          <w:sz w:val="16"/>
        </w:rPr>
        <w:t xml:space="preserve"> has been over 9 percent for more than two years, recovery is minimal, and the real rates for un- and under-employment are much higher. Income inequality is enormous; the top one-half of 1 percent of income recipients got almost 20 percent of all in- come last year, the bottom 99.5 percent only 80 percent, the top 20 percent got 57 percent, the bottom 20 percent got 3 percent.1 Education doesn’t help; in 2010, 48 percent of the class of 2010 worked jobs that required less than a bachelor’s degree, and 38 percent didn’t even need high school diplomas. It </w:t>
      </w:r>
      <w:r w:rsidRPr="0014380B">
        <w:rPr>
          <w:rStyle w:val="StyleUnderline"/>
        </w:rPr>
        <w:t xml:space="preserve">will get </w:t>
      </w:r>
      <w:r w:rsidRPr="0014380B">
        <w:rPr>
          <w:rStyle w:val="Emphasis"/>
        </w:rPr>
        <w:t>worse</w:t>
      </w:r>
      <w:r w:rsidRPr="0014380B">
        <w:rPr>
          <w:sz w:val="16"/>
        </w:rPr>
        <w:t xml:space="preserve">: predictions are that number of college grads will grow by 19 million between 2010 and 2020, while the number of jobs requiring that education will grow by less than 7 million.2 </w:t>
      </w:r>
      <w:r w:rsidRPr="0014380B">
        <w:rPr>
          <w:rStyle w:val="Emphasis"/>
        </w:rPr>
        <w:t>Climate change</w:t>
      </w:r>
      <w:r w:rsidRPr="0014380B">
        <w:rPr>
          <w:sz w:val="16"/>
        </w:rPr>
        <w:t xml:space="preserve"> </w:t>
      </w:r>
      <w:r w:rsidRPr="0014380B">
        <w:rPr>
          <w:rStyle w:val="StyleUnderline"/>
        </w:rPr>
        <w:t xml:space="preserve">is increasing, natural </w:t>
      </w:r>
      <w:r w:rsidRPr="0014380B">
        <w:rPr>
          <w:rStyle w:val="Emphasis"/>
        </w:rPr>
        <w:t>disasters</w:t>
      </w:r>
      <w:r w:rsidRPr="0014380B">
        <w:rPr>
          <w:sz w:val="16"/>
        </w:rPr>
        <w:t xml:space="preserve">, caused in part by harmful industrial and market-led residential expansion, are </w:t>
      </w:r>
      <w:r w:rsidRPr="0014380B">
        <w:rPr>
          <w:rStyle w:val="StyleUnderline"/>
        </w:rPr>
        <w:t xml:space="preserve">posing </w:t>
      </w:r>
      <w:r w:rsidRPr="0014380B">
        <w:rPr>
          <w:rStyle w:val="Emphasis"/>
        </w:rPr>
        <w:t>a</w:t>
      </w:r>
      <w:r w:rsidRPr="0014380B">
        <w:rPr>
          <w:sz w:val="16"/>
        </w:rPr>
        <w:t xml:space="preserve">n even </w:t>
      </w:r>
      <w:r w:rsidRPr="0014380B">
        <w:rPr>
          <w:rStyle w:val="Emphasis"/>
        </w:rPr>
        <w:t>greater threat</w:t>
      </w:r>
      <w:r w:rsidRPr="0014380B">
        <w:rPr>
          <w:rStyle w:val="StyleUnderline"/>
        </w:rPr>
        <w:t xml:space="preserve">. Two </w:t>
      </w:r>
      <w:r w:rsidRPr="0014380B">
        <w:rPr>
          <w:rStyle w:val="Emphasis"/>
        </w:rPr>
        <w:t>world wars</w:t>
      </w:r>
      <w:r w:rsidRPr="0014380B">
        <w:rPr>
          <w:sz w:val="16"/>
        </w:rPr>
        <w:t xml:space="preserve"> have cost between 60 million and 92 million lives. </w:t>
      </w:r>
      <w:r w:rsidRPr="0014380B">
        <w:rPr>
          <w:rStyle w:val="StyleUnderline"/>
        </w:rPr>
        <w:t>Fifteen percent</w:t>
      </w:r>
      <w:r w:rsidRPr="0014380B">
        <w:rPr>
          <w:sz w:val="16"/>
        </w:rPr>
        <w:t xml:space="preserve"> of all households live </w:t>
      </w:r>
      <w:r w:rsidRPr="0014380B">
        <w:rPr>
          <w:rStyle w:val="StyleUnderline"/>
        </w:rPr>
        <w:t>below</w:t>
      </w:r>
      <w:r w:rsidRPr="0014380B">
        <w:rPr>
          <w:sz w:val="16"/>
        </w:rPr>
        <w:t xml:space="preserve"> the </w:t>
      </w:r>
      <w:r w:rsidRPr="0014380B">
        <w:rPr>
          <w:rStyle w:val="Emphasis"/>
        </w:rPr>
        <w:t>poverty</w:t>
      </w:r>
      <w:r w:rsidRPr="0014380B">
        <w:rPr>
          <w:sz w:val="16"/>
        </w:rPr>
        <w:t xml:space="preserve"> level, </w:t>
      </w:r>
      <w:r w:rsidRPr="0014380B">
        <w:rPr>
          <w:rStyle w:val="StyleUnderline"/>
        </w:rPr>
        <w:t>6.7 percent at</w:t>
      </w:r>
      <w:r w:rsidRPr="0014380B">
        <w:rPr>
          <w:sz w:val="16"/>
        </w:rPr>
        <w:t xml:space="preserve"> even </w:t>
      </w:r>
      <w:r w:rsidRPr="0014380B">
        <w:rPr>
          <w:rStyle w:val="StyleUnderline"/>
        </w:rPr>
        <w:t>less than half</w:t>
      </w:r>
      <w:r w:rsidRPr="0014380B">
        <w:rPr>
          <w:sz w:val="16"/>
        </w:rPr>
        <w:t xml:space="preserve"> of that level.3 </w:t>
      </w:r>
      <w:r w:rsidRPr="0014380B">
        <w:rPr>
          <w:rStyle w:val="StyleUnderline"/>
        </w:rPr>
        <w:t>Four million households</w:t>
      </w:r>
      <w:r w:rsidRPr="0014380B">
        <w:rPr>
          <w:sz w:val="16"/>
        </w:rPr>
        <w:t xml:space="preserve"> must </w:t>
      </w:r>
      <w:r w:rsidRPr="0014380B">
        <w:rPr>
          <w:rStyle w:val="StyleUnderline"/>
        </w:rPr>
        <w:t>pay mortgages</w:t>
      </w:r>
      <w:r w:rsidRPr="0014380B">
        <w:rPr>
          <w:sz w:val="16"/>
        </w:rPr>
        <w:t xml:space="preserve"> on their homes </w:t>
      </w:r>
      <w:r w:rsidRPr="0014380B">
        <w:rPr>
          <w:rStyle w:val="StyleUnderline"/>
        </w:rPr>
        <w:t>for more than they are worth</w:t>
      </w:r>
      <w:r w:rsidRPr="0014380B">
        <w:rPr>
          <w:sz w:val="16"/>
        </w:rPr>
        <w:t xml:space="preserve"> on the market, </w:t>
      </w:r>
      <w:r w:rsidRPr="0014380B">
        <w:rPr>
          <w:rStyle w:val="StyleUnderline"/>
        </w:rPr>
        <w:t>or are</w:t>
      </w:r>
      <w:r w:rsidRPr="0014380B">
        <w:rPr>
          <w:sz w:val="16"/>
        </w:rPr>
        <w:t xml:space="preserve"> already </w:t>
      </w:r>
      <w:r w:rsidRPr="0014380B">
        <w:rPr>
          <w:rStyle w:val="StyleUnderline"/>
        </w:rPr>
        <w:t>in foreclosure. Yet the stock market has gone from 3,301 to 14,000</w:t>
      </w:r>
      <w:r w:rsidRPr="0014380B">
        <w:rPr>
          <w:sz w:val="16"/>
        </w:rPr>
        <w:t xml:space="preserve"> just in the last ten years.4 </w:t>
      </w:r>
    </w:p>
    <w:p w14:paraId="72E6ED45" w14:textId="77777777" w:rsidR="009D672A" w:rsidRPr="00744D17" w:rsidRDefault="009D672A" w:rsidP="009D672A">
      <w:pPr>
        <w:rPr>
          <w:sz w:val="16"/>
        </w:rPr>
      </w:pPr>
      <w:r w:rsidRPr="0014380B">
        <w:rPr>
          <w:rStyle w:val="StyleUnderline"/>
        </w:rPr>
        <w:t xml:space="preserve">You would think that the </w:t>
      </w:r>
      <w:r w:rsidRPr="0014380B">
        <w:rPr>
          <w:rStyle w:val="Emphasis"/>
        </w:rPr>
        <w:t>door would be open to consider alternatives to a system that had these results</w:t>
      </w:r>
      <w:r w:rsidRPr="0014380B">
        <w:rPr>
          <w:sz w:val="16"/>
        </w:rPr>
        <w:t>, at least if you were not part of the 1 percent, and that socialism would be high on the list―not socialism Soviet Union style, but socialism as Marx had envisioned it, “to each according to their needs, from each according to their abilities,” “where the free</w:t>
      </w:r>
      <w:r w:rsidRPr="00744D17">
        <w:rPr>
          <w:sz w:val="16"/>
        </w:rPr>
        <w:t xml:space="preserve"> development of each is dependent on the free development of all, and the free development of all is dependent on the free development of each”—a fair and democratic socialism.</w:t>
      </w:r>
    </w:p>
    <w:p w14:paraId="202972AB" w14:textId="77777777" w:rsidR="009D672A" w:rsidRPr="00D61F8F" w:rsidRDefault="009D672A" w:rsidP="009D672A">
      <w:pPr>
        <w:rPr>
          <w:rStyle w:val="StyleUnderline"/>
        </w:rPr>
      </w:pPr>
      <w:r w:rsidRPr="0014380B">
        <w:rPr>
          <w:rStyle w:val="StyleUnderline"/>
        </w:rPr>
        <w:t>But</w:t>
      </w:r>
      <w:r w:rsidRPr="0014380B">
        <w:rPr>
          <w:sz w:val="16"/>
        </w:rPr>
        <w:t xml:space="preserve"> Marx</w:t>
      </w:r>
      <w:r w:rsidRPr="00744D17">
        <w:rPr>
          <w:sz w:val="16"/>
        </w:rPr>
        <w:t xml:space="preserve"> had envisaged </w:t>
      </w:r>
      <w:r w:rsidRPr="003459FA">
        <w:rPr>
          <w:rStyle w:val="StyleUnderline"/>
          <w:highlight w:val="cyan"/>
        </w:rPr>
        <w:t>a transition</w:t>
      </w:r>
      <w:r w:rsidRPr="00744D17">
        <w:rPr>
          <w:sz w:val="16"/>
        </w:rPr>
        <w:t xml:space="preserve"> to socialism </w:t>
      </w:r>
      <w:r w:rsidRPr="003459FA">
        <w:rPr>
          <w:rStyle w:val="StyleUnderline"/>
          <w:highlight w:val="cyan"/>
        </w:rPr>
        <w:t xml:space="preserve">that would depend on </w:t>
      </w:r>
      <w:r w:rsidRPr="003459FA">
        <w:rPr>
          <w:rStyle w:val="Emphasis"/>
          <w:highlight w:val="cyan"/>
        </w:rPr>
        <w:t>revolution</w:t>
      </w:r>
      <w:r w:rsidRPr="0014380B">
        <w:rPr>
          <w:rStyle w:val="Emphasis"/>
        </w:rPr>
        <w:t>ary action</w:t>
      </w:r>
      <w:r w:rsidRPr="0014380B">
        <w:rPr>
          <w:sz w:val="16"/>
        </w:rPr>
        <w:t>, and</w:t>
      </w:r>
      <w:r w:rsidRPr="00744D17">
        <w:rPr>
          <w:sz w:val="16"/>
        </w:rPr>
        <w:t xml:space="preserve"> that led by the proletariat. But revolution in the classic sense </w:t>
      </w:r>
      <w:r w:rsidRPr="003459FA">
        <w:rPr>
          <w:rStyle w:val="StyleUnderline"/>
          <w:highlight w:val="cyan"/>
        </w:rPr>
        <w:t>is</w:t>
      </w:r>
      <w:r w:rsidRPr="00744D17">
        <w:rPr>
          <w:sz w:val="16"/>
        </w:rPr>
        <w:t xml:space="preserve"> </w:t>
      </w:r>
      <w:r w:rsidRPr="00D61F8F">
        <w:rPr>
          <w:rStyle w:val="Emphasis"/>
        </w:rPr>
        <w:t xml:space="preserve">pretty clearly </w:t>
      </w:r>
      <w:r w:rsidRPr="003459FA">
        <w:rPr>
          <w:rStyle w:val="Emphasis"/>
          <w:highlight w:val="cyan"/>
        </w:rPr>
        <w:t>not on the agenda</w:t>
      </w:r>
      <w:r w:rsidRPr="00744D17">
        <w:rPr>
          <w:sz w:val="16"/>
        </w:rPr>
        <w:t xml:space="preserve"> today </w:t>
      </w:r>
      <w:r w:rsidRPr="0014380B">
        <w:rPr>
          <w:rStyle w:val="StyleUnderline"/>
        </w:rPr>
        <w:t>in</w:t>
      </w:r>
      <w:r w:rsidRPr="0014380B">
        <w:rPr>
          <w:sz w:val="16"/>
        </w:rPr>
        <w:t xml:space="preserve"> </w:t>
      </w:r>
      <w:r w:rsidRPr="0014380B">
        <w:rPr>
          <w:rStyle w:val="Emphasis"/>
        </w:rPr>
        <w:t>any advanced industrial society</w:t>
      </w:r>
      <w:r w:rsidRPr="0014380B">
        <w:rPr>
          <w:sz w:val="16"/>
        </w:rPr>
        <w:t xml:space="preserve">, </w:t>
      </w:r>
      <w:r w:rsidRPr="0014380B">
        <w:rPr>
          <w:rStyle w:val="StyleUnderline"/>
        </w:rPr>
        <w:t>or</w:t>
      </w:r>
      <w:r w:rsidRPr="0014380B">
        <w:rPr>
          <w:sz w:val="16"/>
        </w:rPr>
        <w:t xml:space="preserve"> for that matter </w:t>
      </w:r>
      <w:r w:rsidRPr="0014380B">
        <w:rPr>
          <w:rStyle w:val="StyleUnderline"/>
        </w:rPr>
        <w:t>in</w:t>
      </w:r>
      <w:r w:rsidRPr="0014380B">
        <w:rPr>
          <w:sz w:val="16"/>
        </w:rPr>
        <w:t xml:space="preserve"> </w:t>
      </w:r>
      <w:r w:rsidRPr="0014380B">
        <w:rPr>
          <w:rStyle w:val="Emphasis"/>
        </w:rPr>
        <w:t>any country in the world</w:t>
      </w:r>
      <w:r w:rsidRPr="0014380B">
        <w:rPr>
          <w:sz w:val="16"/>
        </w:rPr>
        <w:t xml:space="preserve">, and today’s proletariat is very different from what it was in Marx’s day. </w:t>
      </w:r>
      <w:r w:rsidRPr="0014380B">
        <w:rPr>
          <w:rStyle w:val="StyleUnderline"/>
        </w:rPr>
        <w:t xml:space="preserve">The closest that </w:t>
      </w:r>
      <w:r w:rsidRPr="0014380B">
        <w:rPr>
          <w:rStyle w:val="Emphasis"/>
        </w:rPr>
        <w:t>any</w:t>
      </w:r>
      <w:r w:rsidRPr="0014380B">
        <w:rPr>
          <w:rStyle w:val="StyleUnderline"/>
        </w:rPr>
        <w:t xml:space="preserve"> industrially developed country has come, </w:t>
      </w:r>
      <w:r w:rsidRPr="0014380B">
        <w:rPr>
          <w:rStyle w:val="Emphasis"/>
        </w:rPr>
        <w:t>post-war</w:t>
      </w:r>
      <w:r w:rsidRPr="0014380B">
        <w:rPr>
          <w:rStyle w:val="StyleUnderline"/>
        </w:rPr>
        <w:t>, to a serious movement that adopted democratic socialism</w:t>
      </w:r>
      <w:r w:rsidRPr="00D61F8F">
        <w:rPr>
          <w:rStyle w:val="StyleUnderline"/>
        </w:rPr>
        <w:t xml:space="preserve"> as a goal was in </w:t>
      </w:r>
      <w:r w:rsidRPr="00D61F8F">
        <w:rPr>
          <w:rStyle w:val="Emphasis"/>
        </w:rPr>
        <w:t>1968</w:t>
      </w:r>
      <w:r w:rsidRPr="00744D17">
        <w:rPr>
          <w:sz w:val="16"/>
        </w:rPr>
        <w:t xml:space="preserve">. Unexpectedly, </w:t>
      </w:r>
      <w:r w:rsidRPr="00D61F8F">
        <w:rPr>
          <w:rStyle w:val="StyleUnderline"/>
        </w:rPr>
        <w:t>a revolution was victorious only in</w:t>
      </w:r>
      <w:r w:rsidRPr="00744D17">
        <w:rPr>
          <w:sz w:val="16"/>
        </w:rPr>
        <w:t xml:space="preserve"> two </w:t>
      </w:r>
      <w:r w:rsidRPr="00D61F8F">
        <w:rPr>
          <w:rStyle w:val="StyleUnderline"/>
        </w:rPr>
        <w:t>industrially</w:t>
      </w:r>
      <w:r w:rsidRPr="00744D17">
        <w:rPr>
          <w:sz w:val="16"/>
        </w:rPr>
        <w:t xml:space="preserve"> </w:t>
      </w:r>
      <w:r w:rsidRPr="00D61F8F">
        <w:rPr>
          <w:rStyle w:val="Emphasis"/>
        </w:rPr>
        <w:t>under-developed</w:t>
      </w:r>
      <w:r w:rsidRPr="00744D17">
        <w:rPr>
          <w:sz w:val="16"/>
        </w:rPr>
        <w:t xml:space="preserve"> </w:t>
      </w:r>
      <w:r w:rsidRPr="00D61F8F">
        <w:rPr>
          <w:rStyle w:val="StyleUnderline"/>
        </w:rPr>
        <w:t>countries, Russia and China, and in those, it</w:t>
      </w:r>
      <w:r w:rsidRPr="00744D17">
        <w:rPr>
          <w:sz w:val="16"/>
        </w:rPr>
        <w:t xml:space="preserve"> </w:t>
      </w:r>
      <w:r w:rsidRPr="00D61F8F">
        <w:rPr>
          <w:rStyle w:val="Emphasis"/>
        </w:rPr>
        <w:t>did not last</w:t>
      </w:r>
      <w:r w:rsidRPr="00D61F8F">
        <w:rPr>
          <w:rStyle w:val="StyleUnderline"/>
        </w:rPr>
        <w:t>.</w:t>
      </w:r>
    </w:p>
    <w:p w14:paraId="7120D4AC" w14:textId="77777777" w:rsidR="009D672A" w:rsidRPr="00744D17" w:rsidRDefault="009D672A" w:rsidP="009D672A">
      <w:pPr>
        <w:rPr>
          <w:sz w:val="16"/>
        </w:rPr>
      </w:pPr>
      <w:r w:rsidRPr="00F042D0">
        <w:rPr>
          <w:rStyle w:val="StyleUnderline"/>
        </w:rPr>
        <w:t>The</w:t>
      </w:r>
      <w:r w:rsidRPr="00F042D0">
        <w:rPr>
          <w:sz w:val="16"/>
        </w:rPr>
        <w:t xml:space="preserve"> </w:t>
      </w:r>
      <w:r w:rsidRPr="00F042D0">
        <w:rPr>
          <w:rStyle w:val="Emphasis"/>
        </w:rPr>
        <w:t>reasons for the historical defeat</w:t>
      </w:r>
      <w:r w:rsidRPr="00F042D0">
        <w:rPr>
          <w:sz w:val="16"/>
        </w:rPr>
        <w:t xml:space="preserve">—defeat in the sense that its goal, as Marx saw it, of permanent democratic socialist political change and corresponding economic change, was not successfully and sustainably achieved— </w:t>
      </w:r>
      <w:r w:rsidRPr="00F042D0">
        <w:rPr>
          <w:rStyle w:val="StyleUnderline"/>
        </w:rPr>
        <w:t>are</w:t>
      </w:r>
      <w:r w:rsidRPr="00F042D0">
        <w:rPr>
          <w:sz w:val="16"/>
        </w:rPr>
        <w:t xml:space="preserve"> </w:t>
      </w:r>
      <w:r w:rsidRPr="00F042D0">
        <w:rPr>
          <w:rStyle w:val="Emphasis"/>
        </w:rPr>
        <w:t>complex</w:t>
      </w:r>
      <w:r w:rsidRPr="00F042D0">
        <w:rPr>
          <w:rStyle w:val="StyleUnderline"/>
        </w:rPr>
        <w:t>. There seems to be some</w:t>
      </w:r>
      <w:r w:rsidRPr="00F042D0">
        <w:rPr>
          <w:sz w:val="16"/>
        </w:rPr>
        <w:t xml:space="preserve"> </w:t>
      </w:r>
      <w:r w:rsidRPr="00F042D0">
        <w:rPr>
          <w:rStyle w:val="Emphasis"/>
        </w:rPr>
        <w:t>threshold</w:t>
      </w:r>
      <w:r w:rsidRPr="00F042D0">
        <w:rPr>
          <w:sz w:val="16"/>
        </w:rPr>
        <w:t xml:space="preserve"> </w:t>
      </w:r>
      <w:r w:rsidRPr="00F042D0">
        <w:rPr>
          <w:rStyle w:val="StyleUnderline"/>
        </w:rPr>
        <w:t xml:space="preserve">beyond which </w:t>
      </w:r>
      <w:r w:rsidRPr="00F042D0">
        <w:rPr>
          <w:rStyle w:val="Emphasis"/>
        </w:rPr>
        <w:t>change will not last</w:t>
      </w:r>
      <w:r w:rsidRPr="00F042D0">
        <w:rPr>
          <w:sz w:val="16"/>
        </w:rPr>
        <w:t xml:space="preserve">, some threshold </w:t>
      </w:r>
      <w:r w:rsidRPr="00F042D0">
        <w:rPr>
          <w:rStyle w:val="StyleUnderline"/>
        </w:rPr>
        <w:t xml:space="preserve">where </w:t>
      </w:r>
      <w:r w:rsidRPr="00F042D0">
        <w:rPr>
          <w:rStyle w:val="Emphasis"/>
        </w:rPr>
        <w:t>two bold steps forward</w:t>
      </w:r>
      <w:r w:rsidRPr="00F042D0">
        <w:rPr>
          <w:sz w:val="16"/>
        </w:rPr>
        <w:t xml:space="preserve"> </w:t>
      </w:r>
      <w:r w:rsidRPr="00F042D0">
        <w:rPr>
          <w:rStyle w:val="StyleUnderline"/>
        </w:rPr>
        <w:t>seem to be regularly</w:t>
      </w:r>
      <w:r w:rsidRPr="00F042D0">
        <w:rPr>
          <w:sz w:val="16"/>
        </w:rPr>
        <w:t xml:space="preserve"> </w:t>
      </w:r>
      <w:r w:rsidRPr="00F042D0">
        <w:rPr>
          <w:rStyle w:val="Emphasis"/>
        </w:rPr>
        <w:t>followed</w:t>
      </w:r>
      <w:r w:rsidRPr="00F042D0">
        <w:rPr>
          <w:sz w:val="16"/>
        </w:rPr>
        <w:t xml:space="preserve"> </w:t>
      </w:r>
      <w:r w:rsidRPr="00F042D0">
        <w:rPr>
          <w:rStyle w:val="StyleUnderline"/>
        </w:rPr>
        <w:t>by</w:t>
      </w:r>
      <w:r w:rsidRPr="00F042D0">
        <w:rPr>
          <w:sz w:val="16"/>
        </w:rPr>
        <w:t xml:space="preserve"> </w:t>
      </w:r>
      <w:r w:rsidRPr="00F042D0">
        <w:rPr>
          <w:rStyle w:val="Emphasis"/>
        </w:rPr>
        <w:t>one giant step back</w:t>
      </w:r>
      <w:r w:rsidRPr="00F042D0">
        <w:rPr>
          <w:rStyle w:val="StyleUnderline"/>
        </w:rPr>
        <w:t>. Political change seems</w:t>
      </w:r>
      <w:r w:rsidRPr="00F042D0">
        <w:rPr>
          <w:sz w:val="16"/>
        </w:rPr>
        <w:t xml:space="preserve"> to be </w:t>
      </w:r>
      <w:r w:rsidRPr="00F042D0">
        <w:rPr>
          <w:rStyle w:val="Emphasis"/>
        </w:rPr>
        <w:t>easier</w:t>
      </w:r>
      <w:r w:rsidRPr="00F042D0">
        <w:rPr>
          <w:sz w:val="16"/>
        </w:rPr>
        <w:t xml:space="preserve"> to achieve </w:t>
      </w:r>
      <w:r w:rsidRPr="00F042D0">
        <w:rPr>
          <w:rStyle w:val="StyleUnderline"/>
        </w:rPr>
        <w:t>than</w:t>
      </w:r>
      <w:r w:rsidRPr="00F042D0">
        <w:rPr>
          <w:sz w:val="16"/>
        </w:rPr>
        <w:t xml:space="preserve"> </w:t>
      </w:r>
      <w:r w:rsidRPr="00F042D0">
        <w:rPr>
          <w:rStyle w:val="Emphasis"/>
        </w:rPr>
        <w:t>economic</w:t>
      </w:r>
      <w:r w:rsidRPr="00F042D0">
        <w:rPr>
          <w:sz w:val="16"/>
        </w:rPr>
        <w:t>, although classical Marxist theory would expect the sequence to be the other way around. Certainly the complex recent experiences in China, Tunisia, Egypt, Vietnam, seem to follow that historical</w:t>
      </w:r>
      <w:r w:rsidRPr="00744D17">
        <w:rPr>
          <w:sz w:val="16"/>
        </w:rPr>
        <w:t xml:space="preserve"> pattern.</w:t>
      </w:r>
    </w:p>
    <w:p w14:paraId="138BC06D" w14:textId="77777777" w:rsidR="009D672A" w:rsidRPr="00F042D0" w:rsidRDefault="009D672A" w:rsidP="009D672A">
      <w:pPr>
        <w:rPr>
          <w:sz w:val="16"/>
        </w:rPr>
      </w:pPr>
      <w:r w:rsidRPr="00461AFA">
        <w:rPr>
          <w:rStyle w:val="StyleUnderline"/>
        </w:rPr>
        <w:t>The underlying explanation</w:t>
      </w:r>
      <w:r w:rsidRPr="00461AFA">
        <w:rPr>
          <w:sz w:val="16"/>
        </w:rPr>
        <w:t xml:space="preserve"> may well be straight-forward. </w:t>
      </w:r>
      <w:r w:rsidRPr="003459FA">
        <w:rPr>
          <w:rStyle w:val="Emphasis"/>
          <w:highlight w:val="cyan"/>
        </w:rPr>
        <w:t>Globally</w:t>
      </w:r>
      <w:r w:rsidRPr="00461AFA">
        <w:rPr>
          <w:sz w:val="16"/>
        </w:rPr>
        <w:t xml:space="preserve">, </w:t>
      </w:r>
      <w:r w:rsidRPr="003459FA">
        <w:rPr>
          <w:rStyle w:val="StyleUnderline"/>
          <w:highlight w:val="cyan"/>
        </w:rPr>
        <w:t>it</w:t>
      </w:r>
      <w:r w:rsidRPr="00744D17">
        <w:rPr>
          <w:sz w:val="16"/>
        </w:rPr>
        <w:t xml:space="preserve"> certainly </w:t>
      </w:r>
      <w:r w:rsidRPr="003459FA">
        <w:rPr>
          <w:rStyle w:val="StyleUnderline"/>
          <w:highlight w:val="cyan"/>
        </w:rPr>
        <w:t>has to do with</w:t>
      </w:r>
      <w:r w:rsidRPr="00D61F8F">
        <w:rPr>
          <w:rStyle w:val="StyleUnderline"/>
        </w:rPr>
        <w:t xml:space="preserve"> the</w:t>
      </w:r>
      <w:r w:rsidRPr="00744D17">
        <w:rPr>
          <w:sz w:val="16"/>
        </w:rPr>
        <w:t xml:space="preserve"> </w:t>
      </w:r>
      <w:r w:rsidRPr="003459FA">
        <w:rPr>
          <w:rStyle w:val="Emphasis"/>
          <w:highlight w:val="cyan"/>
        </w:rPr>
        <w:t>power of</w:t>
      </w:r>
      <w:r w:rsidRPr="00744D17">
        <w:rPr>
          <w:sz w:val="16"/>
        </w:rPr>
        <w:t xml:space="preserve"> the </w:t>
      </w:r>
      <w:r w:rsidRPr="003459FA">
        <w:rPr>
          <w:rStyle w:val="Emphasis"/>
          <w:highlight w:val="cyan"/>
        </w:rPr>
        <w:t>developed industrial countries</w:t>
      </w:r>
      <w:r w:rsidRPr="00D61F8F">
        <w:rPr>
          <w:rStyle w:val="StyleUnderline"/>
        </w:rPr>
        <w:t>, the</w:t>
      </w:r>
      <w:r w:rsidRPr="00744D17">
        <w:rPr>
          <w:sz w:val="16"/>
        </w:rPr>
        <w:t xml:space="preserve"> </w:t>
      </w:r>
      <w:r w:rsidRPr="003459FA">
        <w:rPr>
          <w:rStyle w:val="Emphasis"/>
          <w:highlight w:val="cyan"/>
        </w:rPr>
        <w:t>domination</w:t>
      </w:r>
      <w:r w:rsidRPr="003459FA">
        <w:rPr>
          <w:sz w:val="16"/>
          <w:highlight w:val="cyan"/>
        </w:rPr>
        <w:t xml:space="preserve"> </w:t>
      </w:r>
      <w:r w:rsidRPr="003459FA">
        <w:rPr>
          <w:rStyle w:val="StyleUnderline"/>
          <w:highlight w:val="cyan"/>
        </w:rPr>
        <w:t>of the</w:t>
      </w:r>
      <w:r w:rsidRPr="003459FA">
        <w:rPr>
          <w:sz w:val="16"/>
          <w:highlight w:val="cyan"/>
        </w:rPr>
        <w:t xml:space="preserve"> </w:t>
      </w:r>
      <w:r w:rsidRPr="003459FA">
        <w:rPr>
          <w:rStyle w:val="Emphasis"/>
          <w:highlight w:val="cyan"/>
        </w:rPr>
        <w:t>global South</w:t>
      </w:r>
      <w:r w:rsidRPr="00744D17">
        <w:rPr>
          <w:sz w:val="16"/>
        </w:rPr>
        <w:t xml:space="preserve"> by the global North. </w:t>
      </w:r>
      <w:r w:rsidRPr="003459FA">
        <w:rPr>
          <w:rStyle w:val="Emphasis"/>
          <w:highlight w:val="cyan"/>
        </w:rPr>
        <w:t>Within</w:t>
      </w:r>
      <w:r w:rsidRPr="00744D17">
        <w:rPr>
          <w:sz w:val="16"/>
        </w:rPr>
        <w:t xml:space="preserve"> the </w:t>
      </w:r>
      <w:r w:rsidRPr="00D61F8F">
        <w:rPr>
          <w:rStyle w:val="StyleUnderline"/>
        </w:rPr>
        <w:t>technologically most-</w:t>
      </w:r>
      <w:r w:rsidRPr="003459FA">
        <w:rPr>
          <w:rStyle w:val="StyleUnderline"/>
          <w:highlight w:val="cyan"/>
        </w:rPr>
        <w:t>developed countries</w:t>
      </w:r>
      <w:r w:rsidRPr="00744D17">
        <w:rPr>
          <w:sz w:val="16"/>
        </w:rPr>
        <w:t xml:space="preserve"> of the North, </w:t>
      </w:r>
      <w:r w:rsidRPr="00D61F8F">
        <w:rPr>
          <w:rStyle w:val="StyleUnderline"/>
        </w:rPr>
        <w:t xml:space="preserve">however, it also necessarily has to do with the </w:t>
      </w:r>
      <w:r w:rsidRPr="00D61F8F">
        <w:rPr>
          <w:rStyle w:val="Emphasis"/>
        </w:rPr>
        <w:t xml:space="preserve">strength of the </w:t>
      </w:r>
      <w:r w:rsidRPr="003459FA">
        <w:rPr>
          <w:rStyle w:val="Emphasis"/>
          <w:highlight w:val="cyan"/>
        </w:rPr>
        <w:t>forces</w:t>
      </w:r>
      <w:r w:rsidRPr="003459FA">
        <w:rPr>
          <w:rStyle w:val="StyleUnderline"/>
          <w:highlight w:val="cyan"/>
        </w:rPr>
        <w:t xml:space="preserve"> </w:t>
      </w:r>
      <w:r w:rsidRPr="003459FA">
        <w:rPr>
          <w:rStyle w:val="Emphasis"/>
          <w:highlight w:val="cyan"/>
        </w:rPr>
        <w:t>materially</w:t>
      </w:r>
      <w:r w:rsidRPr="003459FA">
        <w:rPr>
          <w:sz w:val="16"/>
          <w:highlight w:val="cyan"/>
        </w:rPr>
        <w:t xml:space="preserve"> </w:t>
      </w:r>
      <w:r w:rsidRPr="003459FA">
        <w:rPr>
          <w:rStyle w:val="StyleUnderline"/>
          <w:highlight w:val="cyan"/>
        </w:rPr>
        <w:t>dominati</w:t>
      </w:r>
      <w:r w:rsidRPr="00D61F8F">
        <w:rPr>
          <w:rStyle w:val="StyleUnderline"/>
        </w:rPr>
        <w:t xml:space="preserve">ng and benefiting from </w:t>
      </w:r>
      <w:r w:rsidRPr="003459FA">
        <w:rPr>
          <w:rStyle w:val="StyleUnderline"/>
          <w:highlight w:val="cyan"/>
        </w:rPr>
        <w:t>the st</w:t>
      </w:r>
      <w:r w:rsidRPr="00D61F8F">
        <w:rPr>
          <w:rStyle w:val="StyleUnderline"/>
        </w:rPr>
        <w:t xml:space="preserve">atus </w:t>
      </w:r>
      <w:r w:rsidRPr="003459FA">
        <w:rPr>
          <w:rStyle w:val="StyleUnderline"/>
          <w:highlight w:val="cyan"/>
        </w:rPr>
        <w:t>quo</w:t>
      </w:r>
      <w:r w:rsidRPr="00D61F8F">
        <w:rPr>
          <w:rStyle w:val="StyleUnderline"/>
        </w:rPr>
        <w:t>.</w:t>
      </w:r>
      <w:r w:rsidRPr="00744D17">
        <w:rPr>
          <w:sz w:val="16"/>
        </w:rPr>
        <w:t xml:space="preserve"> But that by itself is no explanation: it takes a combination of the strength of one side and the weakness of the other to determine a result. </w:t>
      </w:r>
      <w:r w:rsidRPr="00D61F8F">
        <w:rPr>
          <w:rStyle w:val="StyleUnderline"/>
        </w:rPr>
        <w:t>Why were</w:t>
      </w:r>
      <w:r w:rsidRPr="00744D17">
        <w:rPr>
          <w:sz w:val="16"/>
        </w:rPr>
        <w:t xml:space="preserve"> the </w:t>
      </w:r>
      <w:r w:rsidRPr="00D61F8F">
        <w:rPr>
          <w:rStyle w:val="Emphasis"/>
        </w:rPr>
        <w:t>revolutionary</w:t>
      </w:r>
      <w:r w:rsidRPr="00744D17">
        <w:rPr>
          <w:sz w:val="16"/>
        </w:rPr>
        <w:t xml:space="preserve"> </w:t>
      </w:r>
      <w:r w:rsidRPr="00D61F8F">
        <w:rPr>
          <w:rStyle w:val="StyleUnderline"/>
        </w:rPr>
        <w:t xml:space="preserve">forces always </w:t>
      </w:r>
      <w:r w:rsidRPr="00D61F8F">
        <w:rPr>
          <w:rStyle w:val="Emphasis"/>
        </w:rPr>
        <w:t>weaker</w:t>
      </w:r>
      <w:r w:rsidRPr="00D61F8F">
        <w:rPr>
          <w:rStyle w:val="StyleUnderline"/>
        </w:rPr>
        <w:t xml:space="preserve"> than</w:t>
      </w:r>
      <w:r w:rsidRPr="00744D17">
        <w:rPr>
          <w:sz w:val="16"/>
        </w:rPr>
        <w:t xml:space="preserve"> the </w:t>
      </w:r>
      <w:r w:rsidRPr="00D61F8F">
        <w:rPr>
          <w:rStyle w:val="StyleUnderline"/>
        </w:rPr>
        <w:t xml:space="preserve">forces of </w:t>
      </w:r>
      <w:r w:rsidRPr="00D61F8F">
        <w:rPr>
          <w:rStyle w:val="Emphasis"/>
        </w:rPr>
        <w:t>counterrevolution?</w:t>
      </w:r>
      <w:r w:rsidRPr="00744D17">
        <w:rPr>
          <w:sz w:val="16"/>
        </w:rPr>
        <w:t xml:space="preserve"> </w:t>
      </w:r>
      <w:r w:rsidRPr="00D61F8F">
        <w:rPr>
          <w:rStyle w:val="StyleUnderline"/>
        </w:rPr>
        <w:t xml:space="preserve">One explanation is that the established conservative forces maintained their political hold on the forces of </w:t>
      </w:r>
      <w:r w:rsidRPr="00D61F8F">
        <w:rPr>
          <w:rStyle w:val="Emphasis"/>
        </w:rPr>
        <w:t>physical domination</w:t>
      </w:r>
      <w:r w:rsidRPr="00744D17">
        <w:rPr>
          <w:sz w:val="16"/>
        </w:rPr>
        <w:t xml:space="preserve">, with their ability to suppress revolutionary change by violence, ultimately with the repressive power of the army, the police, and the judicial apparatus of the state. But again, that explanation will not suffice. Generally, even after the power of the state has been, in principle, captured by the forces of change, the movement in the direction of economic transformation has been very limited, and hardly revolutionary. Only in Nazi Germany was the full force of physical repression brought into play to quell a potential revolution- ary movement, and that movement posed no threat even </w:t>
      </w:r>
      <w:r w:rsidRPr="00F042D0">
        <w:rPr>
          <w:sz w:val="16"/>
        </w:rPr>
        <w:t>after the defeat of Hitler.</w:t>
      </w:r>
    </w:p>
    <w:p w14:paraId="7361C579" w14:textId="77777777" w:rsidR="009D672A" w:rsidRPr="00744D17" w:rsidRDefault="009D672A" w:rsidP="009D672A">
      <w:pPr>
        <w:rPr>
          <w:sz w:val="16"/>
        </w:rPr>
      </w:pPr>
      <w:r w:rsidRPr="00F042D0">
        <w:rPr>
          <w:rStyle w:val="StyleUnderline"/>
        </w:rPr>
        <w:t xml:space="preserve">The </w:t>
      </w:r>
      <w:r w:rsidRPr="00F042D0">
        <w:rPr>
          <w:rStyle w:val="Emphasis"/>
        </w:rPr>
        <w:t>ideological</w:t>
      </w:r>
      <w:r w:rsidRPr="00F042D0">
        <w:rPr>
          <w:rStyle w:val="StyleUnderline"/>
        </w:rPr>
        <w:t xml:space="preserve"> apparatus in the hands of the </w:t>
      </w:r>
      <w:r w:rsidRPr="00F042D0">
        <w:rPr>
          <w:rStyle w:val="Emphasis"/>
        </w:rPr>
        <w:t>establishment</w:t>
      </w:r>
      <w:r w:rsidRPr="00F042D0">
        <w:rPr>
          <w:sz w:val="16"/>
        </w:rPr>
        <w:t xml:space="preserve"> in capitalist countries </w:t>
      </w:r>
      <w:r w:rsidRPr="00F042D0">
        <w:rPr>
          <w:rStyle w:val="StyleUnderline"/>
        </w:rPr>
        <w:t>played a</w:t>
      </w:r>
      <w:r w:rsidRPr="00F042D0">
        <w:rPr>
          <w:sz w:val="16"/>
        </w:rPr>
        <w:t xml:space="preserve"> </w:t>
      </w:r>
      <w:r w:rsidRPr="00F042D0">
        <w:rPr>
          <w:rStyle w:val="Emphasis"/>
        </w:rPr>
        <w:t>significant role</w:t>
      </w:r>
      <w:r w:rsidRPr="00F042D0">
        <w:rPr>
          <w:sz w:val="16"/>
        </w:rPr>
        <w:t xml:space="preserve"> </w:t>
      </w:r>
      <w:r w:rsidRPr="00F042D0">
        <w:rPr>
          <w:rStyle w:val="StyleUnderline"/>
        </w:rPr>
        <w:t>in keeping socialism off the table</w:t>
      </w:r>
      <w:r w:rsidRPr="00F042D0">
        <w:rPr>
          <w:sz w:val="16"/>
        </w:rPr>
        <w:t xml:space="preserve"> of politically viable possibilities. That result was </w:t>
      </w:r>
      <w:r w:rsidRPr="00F042D0">
        <w:rPr>
          <w:rStyle w:val="Emphasis"/>
        </w:rPr>
        <w:t>facilitated</w:t>
      </w:r>
      <w:r w:rsidRPr="00F042D0">
        <w:rPr>
          <w:sz w:val="16"/>
        </w:rPr>
        <w:t xml:space="preserve"> </w:t>
      </w:r>
      <w:r w:rsidRPr="00F042D0">
        <w:rPr>
          <w:rStyle w:val="StyleUnderline"/>
        </w:rPr>
        <w:t>by</w:t>
      </w:r>
      <w:r w:rsidRPr="00F042D0">
        <w:rPr>
          <w:sz w:val="16"/>
        </w:rPr>
        <w:t xml:space="preserve"> the equation of socialism with </w:t>
      </w:r>
      <w:r w:rsidRPr="00F042D0">
        <w:rPr>
          <w:rStyle w:val="StyleUnderline"/>
        </w:rPr>
        <w:t>the actually</w:t>
      </w:r>
      <w:r w:rsidRPr="00F042D0">
        <w:rPr>
          <w:sz w:val="16"/>
        </w:rPr>
        <w:t xml:space="preserve"> </w:t>
      </w:r>
      <w:r w:rsidRPr="00F042D0">
        <w:rPr>
          <w:rStyle w:val="Emphasis"/>
        </w:rPr>
        <w:t>existing socialism</w:t>
      </w:r>
      <w:r w:rsidRPr="00F042D0">
        <w:rPr>
          <w:sz w:val="16"/>
        </w:rPr>
        <w:t xml:space="preserve"> </w:t>
      </w:r>
      <w:r w:rsidRPr="00F042D0">
        <w:rPr>
          <w:rStyle w:val="StyleUnderline"/>
        </w:rPr>
        <w:t>of the</w:t>
      </w:r>
      <w:r w:rsidRPr="00F042D0">
        <w:rPr>
          <w:sz w:val="16"/>
        </w:rPr>
        <w:t xml:space="preserve"> </w:t>
      </w:r>
      <w:r w:rsidRPr="00F042D0">
        <w:rPr>
          <w:rStyle w:val="Emphasis"/>
        </w:rPr>
        <w:t>Soviet Union</w:t>
      </w:r>
      <w:r w:rsidRPr="00F042D0">
        <w:rPr>
          <w:sz w:val="16"/>
        </w:rPr>
        <w:t xml:space="preserve">. Not only </w:t>
      </w:r>
      <w:r w:rsidRPr="00F042D0">
        <w:rPr>
          <w:rStyle w:val="StyleUnderline"/>
        </w:rPr>
        <w:t>the</w:t>
      </w:r>
      <w:r w:rsidRPr="00F042D0">
        <w:rPr>
          <w:sz w:val="16"/>
        </w:rPr>
        <w:t xml:space="preserve"> </w:t>
      </w:r>
      <w:r w:rsidRPr="00F042D0">
        <w:rPr>
          <w:rStyle w:val="Emphasis"/>
        </w:rPr>
        <w:t>lack of freedom</w:t>
      </w:r>
      <w:r w:rsidRPr="00F042D0">
        <w:rPr>
          <w:sz w:val="16"/>
        </w:rPr>
        <w:t xml:space="preserve">, but just as much </w:t>
      </w:r>
      <w:r w:rsidRPr="00F042D0">
        <w:rPr>
          <w:rStyle w:val="StyleUnderline"/>
        </w:rPr>
        <w:t>the</w:t>
      </w:r>
      <w:r w:rsidRPr="00F042D0">
        <w:rPr>
          <w:sz w:val="16"/>
        </w:rPr>
        <w:t xml:space="preserve"> </w:t>
      </w:r>
      <w:r w:rsidRPr="00F042D0">
        <w:rPr>
          <w:rStyle w:val="Emphasis"/>
        </w:rPr>
        <w:t>standard of living</w:t>
      </w:r>
      <w:r w:rsidRPr="00F042D0">
        <w:rPr>
          <w:sz w:val="16"/>
        </w:rPr>
        <w:t xml:space="preserve">, </w:t>
      </w:r>
      <w:r w:rsidRPr="00F042D0">
        <w:rPr>
          <w:rStyle w:val="StyleUnderline"/>
        </w:rPr>
        <w:t>the</w:t>
      </w:r>
      <w:r w:rsidRPr="00F042D0">
        <w:rPr>
          <w:sz w:val="16"/>
        </w:rPr>
        <w:t xml:space="preserve"> gross </w:t>
      </w:r>
      <w:r w:rsidRPr="00F042D0">
        <w:rPr>
          <w:rStyle w:val="StyleUnderline"/>
        </w:rPr>
        <w:t>disparity between</w:t>
      </w:r>
      <w:r w:rsidRPr="00F042D0">
        <w:rPr>
          <w:sz w:val="16"/>
        </w:rPr>
        <w:t xml:space="preserve"> the </w:t>
      </w:r>
      <w:r w:rsidRPr="00F042D0">
        <w:rPr>
          <w:rStyle w:val="Emphasis"/>
        </w:rPr>
        <w:t>household prosperity</w:t>
      </w:r>
      <w:r w:rsidRPr="00F042D0">
        <w:rPr>
          <w:sz w:val="16"/>
        </w:rPr>
        <w:t xml:space="preserve"> in Russia and eastern Europe and that in the United States and western Europe, </w:t>
      </w:r>
      <w:r w:rsidRPr="00F042D0">
        <w:rPr>
          <w:rStyle w:val="StyleUnderline"/>
        </w:rPr>
        <w:t>was</w:t>
      </w:r>
      <w:r w:rsidRPr="00F042D0">
        <w:rPr>
          <w:sz w:val="16"/>
        </w:rPr>
        <w:t xml:space="preserve"> </w:t>
      </w:r>
      <w:r w:rsidRPr="00F042D0">
        <w:rPr>
          <w:rStyle w:val="Emphasis"/>
        </w:rPr>
        <w:t>glaring</w:t>
      </w:r>
      <w:r w:rsidRPr="00F042D0">
        <w:rPr>
          <w:sz w:val="16"/>
        </w:rPr>
        <w:t>. The capitalist system seemed to produce the</w:t>
      </w:r>
      <w:r w:rsidRPr="00744D17">
        <w:rPr>
          <w:sz w:val="16"/>
        </w:rPr>
        <w:t xml:space="preserve"> goods, even if unequally, at a much higher level than the “socialist” east.</w:t>
      </w:r>
    </w:p>
    <w:p w14:paraId="08E1B5C9" w14:textId="77777777" w:rsidR="009D672A" w:rsidRPr="00744D17" w:rsidRDefault="009D672A" w:rsidP="009D672A">
      <w:pPr>
        <w:rPr>
          <w:sz w:val="16"/>
        </w:rPr>
      </w:pPr>
      <w:r w:rsidRPr="00D61F8F">
        <w:rPr>
          <w:rStyle w:val="StyleUnderline"/>
        </w:rPr>
        <w:t>Even so, it is</w:t>
      </w:r>
      <w:r w:rsidRPr="00744D17">
        <w:rPr>
          <w:sz w:val="16"/>
        </w:rPr>
        <w:t xml:space="preserve"> </w:t>
      </w:r>
      <w:r w:rsidRPr="00D61F8F">
        <w:rPr>
          <w:rStyle w:val="Emphasis"/>
        </w:rPr>
        <w:t>not inevitable</w:t>
      </w:r>
      <w:r w:rsidRPr="00744D17">
        <w:rPr>
          <w:sz w:val="16"/>
        </w:rPr>
        <w:t xml:space="preserve"> </w:t>
      </w:r>
      <w:r w:rsidRPr="00D61F8F">
        <w:rPr>
          <w:rStyle w:val="StyleUnderline"/>
        </w:rPr>
        <w:t>that the level of production should be</w:t>
      </w:r>
      <w:r w:rsidRPr="00744D17">
        <w:rPr>
          <w:sz w:val="16"/>
        </w:rPr>
        <w:t xml:space="preserve"> the </w:t>
      </w:r>
      <w:r w:rsidRPr="00D61F8F">
        <w:rPr>
          <w:rStyle w:val="StyleUnderline"/>
        </w:rPr>
        <w:t>critical</w:t>
      </w:r>
      <w:r w:rsidRPr="00744D17">
        <w:rPr>
          <w:sz w:val="16"/>
        </w:rPr>
        <w:t xml:space="preserve"> factor </w:t>
      </w:r>
      <w:r w:rsidRPr="00D61F8F">
        <w:rPr>
          <w:rStyle w:val="StyleUnderline"/>
        </w:rPr>
        <w:t>in determining support for one system over another</w:t>
      </w:r>
      <w:r w:rsidRPr="00744D17">
        <w:rPr>
          <w:sz w:val="16"/>
        </w:rPr>
        <w:t xml:space="preserve">. The im- portance placed on the consumption of material goods, after all, is socially generated. Other values dominate other societies, and it is conceivable that the more productive goods are available, above a certain level, the more would values turn to seek the other benefits of living in a free society. The only explanation that seems to me plausible as an explanation of the strength of the forces supporting the status quo, capital and its beneficiaries, and the weakness of the forces of opposition, is the set of theories developed by the Frankfurt school of critical theory, and most explicitly by Herbert Marcuse (I, of course, acknowledge that I am not unbiased; but if it’s right, it’s right . . .). Critical theory points to the deep ways in which the psychology, the ideology, the culture, of advanced technological society, organized under and obeying the laws of </w:t>
      </w:r>
      <w:r w:rsidRPr="00D61F8F">
        <w:rPr>
          <w:rStyle w:val="StyleUnderline"/>
        </w:rPr>
        <w:t>capitalism</w:t>
      </w:r>
      <w:r w:rsidRPr="00744D17">
        <w:rPr>
          <w:sz w:val="16"/>
        </w:rPr>
        <w:t xml:space="preserve">, </w:t>
      </w:r>
      <w:r w:rsidRPr="00D61F8F">
        <w:rPr>
          <w:rStyle w:val="StyleUnderline"/>
        </w:rPr>
        <w:t xml:space="preserve">has penetrated the </w:t>
      </w:r>
      <w:r w:rsidRPr="00D61F8F">
        <w:rPr>
          <w:rStyle w:val="Emphasis"/>
        </w:rPr>
        <w:t>consciousness</w:t>
      </w:r>
      <w:r w:rsidRPr="00744D17">
        <w:rPr>
          <w:sz w:val="16"/>
        </w:rPr>
        <w:t xml:space="preserve"> </w:t>
      </w:r>
      <w:r w:rsidRPr="00D61F8F">
        <w:rPr>
          <w:rStyle w:val="StyleUnderline"/>
        </w:rPr>
        <w:t>of the working class and even the majority of the intellectuals and cultural leaders who might otherwise be expected to be in opposition. It is not simply that capitalism “produces</w:t>
      </w:r>
      <w:r w:rsidRPr="00744D17">
        <w:rPr>
          <w:sz w:val="16"/>
        </w:rPr>
        <w:t xml:space="preserve"> the </w:t>
      </w:r>
      <w:r w:rsidRPr="00D61F8F">
        <w:rPr>
          <w:rStyle w:val="Emphasis"/>
        </w:rPr>
        <w:t>goods</w:t>
      </w:r>
      <w:r w:rsidRPr="00D61F8F">
        <w:rPr>
          <w:rStyle w:val="StyleUnderline"/>
        </w:rPr>
        <w:t xml:space="preserve">,” but the </w:t>
      </w:r>
      <w:r w:rsidRPr="00D61F8F">
        <w:rPr>
          <w:rStyle w:val="Emphasis"/>
        </w:rPr>
        <w:t>desire</w:t>
      </w:r>
      <w:r w:rsidRPr="00D61F8F">
        <w:rPr>
          <w:rStyle w:val="StyleUnderline"/>
        </w:rPr>
        <w:t xml:space="preserve"> for the </w:t>
      </w:r>
      <w:r w:rsidRPr="00D61F8F">
        <w:rPr>
          <w:rStyle w:val="Emphasis"/>
        </w:rPr>
        <w:t>acquisition</w:t>
      </w:r>
      <w:r w:rsidRPr="00744D17">
        <w:rPr>
          <w:sz w:val="16"/>
        </w:rPr>
        <w:t xml:space="preserve"> </w:t>
      </w:r>
      <w:r w:rsidRPr="00D61F8F">
        <w:rPr>
          <w:rStyle w:val="StyleUnderline"/>
        </w:rPr>
        <w:t>of</w:t>
      </w:r>
      <w:r w:rsidRPr="00744D17">
        <w:rPr>
          <w:sz w:val="16"/>
        </w:rPr>
        <w:t xml:space="preserve"> those </w:t>
      </w:r>
      <w:r w:rsidRPr="00D61F8F">
        <w:rPr>
          <w:rStyle w:val="StyleUnderline"/>
        </w:rPr>
        <w:t>goods is</w:t>
      </w:r>
      <w:r w:rsidRPr="00744D17">
        <w:rPr>
          <w:sz w:val="16"/>
        </w:rPr>
        <w:t xml:space="preserve"> seen, felt, and </w:t>
      </w:r>
      <w:r w:rsidRPr="00D61F8F">
        <w:rPr>
          <w:rStyle w:val="Emphasis"/>
        </w:rPr>
        <w:t>felt deeply</w:t>
      </w:r>
      <w:r w:rsidRPr="00744D17">
        <w:rPr>
          <w:sz w:val="16"/>
        </w:rPr>
        <w:t xml:space="preserve">, </w:t>
      </w:r>
      <w:r w:rsidRPr="00D61F8F">
        <w:rPr>
          <w:rStyle w:val="StyleUnderline"/>
        </w:rPr>
        <w:t>as</w:t>
      </w:r>
      <w:r w:rsidRPr="00744D17">
        <w:rPr>
          <w:sz w:val="16"/>
        </w:rPr>
        <w:t xml:space="preserve"> </w:t>
      </w:r>
      <w:r w:rsidRPr="00D61F8F">
        <w:rPr>
          <w:rStyle w:val="Emphasis"/>
        </w:rPr>
        <w:t>important</w:t>
      </w:r>
      <w:r w:rsidRPr="00744D17">
        <w:rPr>
          <w:sz w:val="16"/>
        </w:rPr>
        <w:t xml:space="preserve">, both for individual happi- ness and self-respect, and as the driving force and motor of the system as a whole. The provision of those goods as commodities, the reliance on the market for their distribution, the desirability of competition both to maximize production and justify distribution, are all internalized, naturalized. </w:t>
      </w:r>
      <w:r w:rsidRPr="00D61F8F">
        <w:rPr>
          <w:rStyle w:val="StyleUnderline"/>
        </w:rPr>
        <w:t>With that foundation, capitalism has been able to suppress alternatives such as socialism even from popular consideration</w:t>
      </w:r>
      <w:r w:rsidRPr="00744D17">
        <w:rPr>
          <w:sz w:val="16"/>
        </w:rPr>
        <w:t>.</w:t>
      </w:r>
    </w:p>
    <w:p w14:paraId="56079930" w14:textId="77777777" w:rsidR="009D672A" w:rsidRPr="00744D17" w:rsidRDefault="009D672A" w:rsidP="009D672A">
      <w:pPr>
        <w:rPr>
          <w:sz w:val="16"/>
        </w:rPr>
      </w:pPr>
      <w:r w:rsidRPr="00744D17">
        <w:rPr>
          <w:sz w:val="16"/>
        </w:rPr>
        <w:t xml:space="preserve">That argument is certainly spelled out in detail in Herbert Marcuse’s One- Dimensional Man, and in his speeches and article from the 1960s and 1970s (Marcuse 2005). Their focus is, to use the terms broadly, on the cultural hegemony of the ruling establishment, its ability to keep thought and with it action in protest in one-directional channels, channels at best ameliorative and posing no threat to positions of power in the society. </w:t>
      </w:r>
      <w:r w:rsidRPr="00D61F8F">
        <w:rPr>
          <w:rStyle w:val="StyleUnderline"/>
        </w:rPr>
        <w:t xml:space="preserve">It was </w:t>
      </w:r>
      <w:r w:rsidRPr="00D61F8F">
        <w:rPr>
          <w:rStyle w:val="Emphasis"/>
        </w:rPr>
        <w:t>that hegemony</w:t>
      </w:r>
      <w:r w:rsidRPr="00744D17">
        <w:rPr>
          <w:sz w:val="16"/>
        </w:rPr>
        <w:t xml:space="preserve"> </w:t>
      </w:r>
      <w:r w:rsidRPr="00D61F8F">
        <w:rPr>
          <w:rStyle w:val="StyleUnderline"/>
        </w:rPr>
        <w:t xml:space="preserve">that the </w:t>
      </w:r>
      <w:r w:rsidRPr="00D61F8F">
        <w:rPr>
          <w:rStyle w:val="Emphasis"/>
        </w:rPr>
        <w:t>New Left</w:t>
      </w:r>
      <w:r w:rsidRPr="00D61F8F">
        <w:rPr>
          <w:rStyle w:val="StyleUnderline"/>
        </w:rPr>
        <w:t xml:space="preserve"> challenged</w:t>
      </w:r>
      <w:r w:rsidRPr="00744D17">
        <w:rPr>
          <w:sz w:val="16"/>
        </w:rPr>
        <w:t xml:space="preserve">, ultimately </w:t>
      </w:r>
      <w:r w:rsidRPr="00D61F8F">
        <w:rPr>
          <w:rStyle w:val="Emphasis"/>
        </w:rPr>
        <w:t>unsuccessfully</w:t>
      </w:r>
      <w:r w:rsidRPr="00D61F8F">
        <w:rPr>
          <w:rStyle w:val="StyleUnderline"/>
        </w:rPr>
        <w:t>, in the</w:t>
      </w:r>
      <w:r w:rsidRPr="00744D17">
        <w:rPr>
          <w:sz w:val="16"/>
        </w:rPr>
        <w:t xml:space="preserve"> 19</w:t>
      </w:r>
      <w:r w:rsidRPr="00D61F8F">
        <w:rPr>
          <w:rStyle w:val="Emphasis"/>
        </w:rPr>
        <w:t>60s</w:t>
      </w:r>
      <w:r w:rsidRPr="00744D17">
        <w:rPr>
          <w:sz w:val="16"/>
        </w:rPr>
        <w:t xml:space="preserve"> </w:t>
      </w:r>
      <w:r w:rsidRPr="00D61F8F">
        <w:rPr>
          <w:rStyle w:val="StyleUnderline"/>
        </w:rPr>
        <w:t>and</w:t>
      </w:r>
      <w:r w:rsidRPr="00744D17">
        <w:rPr>
          <w:sz w:val="16"/>
        </w:rPr>
        <w:t xml:space="preserve"> 19</w:t>
      </w:r>
      <w:r w:rsidRPr="00D61F8F">
        <w:rPr>
          <w:rStyle w:val="Emphasis"/>
        </w:rPr>
        <w:t>70s</w:t>
      </w:r>
      <w:r w:rsidRPr="00744D17">
        <w:rPr>
          <w:sz w:val="16"/>
        </w:rPr>
        <w:t>.</w:t>
      </w:r>
    </w:p>
    <w:p w14:paraId="7C8CB6FA" w14:textId="77777777" w:rsidR="009D672A" w:rsidRPr="00744D17" w:rsidRDefault="009D672A" w:rsidP="009D672A">
      <w:pPr>
        <w:rPr>
          <w:sz w:val="16"/>
        </w:rPr>
      </w:pPr>
      <w:r w:rsidRPr="003459FA">
        <w:rPr>
          <w:rStyle w:val="StyleUnderline"/>
          <w:highlight w:val="cyan"/>
        </w:rPr>
        <w:t xml:space="preserve">There are </w:t>
      </w:r>
      <w:r w:rsidRPr="003459FA">
        <w:rPr>
          <w:rStyle w:val="Emphasis"/>
          <w:highlight w:val="cyan"/>
        </w:rPr>
        <w:t>lessons</w:t>
      </w:r>
      <w:r w:rsidRPr="00744D17">
        <w:rPr>
          <w:sz w:val="16"/>
        </w:rPr>
        <w:t xml:space="preserve"> still </w:t>
      </w:r>
      <w:r w:rsidRPr="003459FA">
        <w:rPr>
          <w:rStyle w:val="Emphasis"/>
          <w:highlight w:val="cyan"/>
        </w:rPr>
        <w:t>to be learned from</w:t>
      </w:r>
      <w:r w:rsidRPr="00D61F8F">
        <w:rPr>
          <w:rStyle w:val="Emphasis"/>
        </w:rPr>
        <w:t xml:space="preserve"> that </w:t>
      </w:r>
      <w:r w:rsidRPr="003459FA">
        <w:rPr>
          <w:rStyle w:val="Emphasis"/>
          <w:highlight w:val="cyan"/>
        </w:rPr>
        <w:t>defeat</w:t>
      </w:r>
      <w:r w:rsidRPr="00D61F8F">
        <w:rPr>
          <w:rStyle w:val="StyleUnderline"/>
        </w:rPr>
        <w:t>, clear</w:t>
      </w:r>
      <w:r w:rsidRPr="00744D17">
        <w:rPr>
          <w:sz w:val="16"/>
        </w:rPr>
        <w:t xml:space="preserve"> </w:t>
      </w:r>
      <w:r w:rsidRPr="00D61F8F">
        <w:rPr>
          <w:rStyle w:val="Emphasis"/>
        </w:rPr>
        <w:t>consequences to be drawn</w:t>
      </w:r>
      <w:r w:rsidRPr="00744D17">
        <w:rPr>
          <w:sz w:val="16"/>
        </w:rPr>
        <w:t xml:space="preserve"> </w:t>
      </w:r>
      <w:r w:rsidRPr="00D61F8F">
        <w:rPr>
          <w:rStyle w:val="StyleUnderline"/>
        </w:rPr>
        <w:t>for the</w:t>
      </w:r>
      <w:r w:rsidRPr="00744D17">
        <w:rPr>
          <w:sz w:val="16"/>
        </w:rPr>
        <w:t xml:space="preserve"> </w:t>
      </w:r>
      <w:r w:rsidRPr="00D61F8F">
        <w:rPr>
          <w:rStyle w:val="Emphasis"/>
        </w:rPr>
        <w:t>necessary strategy of the left</w:t>
      </w:r>
      <w:r w:rsidRPr="00744D17">
        <w:rPr>
          <w:sz w:val="16"/>
        </w:rPr>
        <w:t xml:space="preserve"> if the above analysis is correct. To begin with, Rudi Dutschke, “Red Rudi,” was a charismatic leader in that movement of the 1960s and 1970s in Berlin. The approach he advo- cated was “The Long March through the Institutions of Capitalism.” In the militant context of the times, that might well have started in the universities and the factories: democratic government led by students and faculty on the campus, democratic government of and by workers, autogestion (worker self-management), in the workplaces. The approach, recognizing that </w:t>
      </w:r>
      <w:r w:rsidRPr="003459FA">
        <w:rPr>
          <w:rStyle w:val="StyleUnderline"/>
          <w:highlight w:val="cyan"/>
        </w:rPr>
        <w:t>revolution</w:t>
      </w:r>
      <w:r w:rsidRPr="00744D17">
        <w:rPr>
          <w:sz w:val="16"/>
        </w:rPr>
        <w:t xml:space="preserve"> in its classic form </w:t>
      </w:r>
      <w:r w:rsidRPr="003459FA">
        <w:rPr>
          <w:rStyle w:val="StyleUnderline"/>
          <w:highlight w:val="cyan"/>
        </w:rPr>
        <w:t>was</w:t>
      </w:r>
      <w:r w:rsidRPr="003459FA">
        <w:rPr>
          <w:sz w:val="16"/>
          <w:highlight w:val="cyan"/>
        </w:rPr>
        <w:t xml:space="preserve"> </w:t>
      </w:r>
      <w:r w:rsidRPr="003459FA">
        <w:rPr>
          <w:rStyle w:val="Emphasis"/>
          <w:highlight w:val="cyan"/>
        </w:rPr>
        <w:t>unlikely to take place all at once</w:t>
      </w:r>
      <w:r w:rsidRPr="00744D17">
        <w:rPr>
          <w:sz w:val="16"/>
        </w:rPr>
        <w:t xml:space="preserve"> but </w:t>
      </w:r>
      <w:r w:rsidRPr="00527C76">
        <w:rPr>
          <w:sz w:val="16"/>
        </w:rPr>
        <w:t xml:space="preserve">that </w:t>
      </w:r>
      <w:r w:rsidRPr="00527C76">
        <w:rPr>
          <w:rStyle w:val="StyleUnderline"/>
        </w:rPr>
        <w:t>its</w:t>
      </w:r>
      <w:r w:rsidRPr="00527C76">
        <w:rPr>
          <w:sz w:val="16"/>
        </w:rPr>
        <w:t xml:space="preserve"> </w:t>
      </w:r>
      <w:r w:rsidRPr="00527C76">
        <w:rPr>
          <w:rStyle w:val="Emphasis"/>
        </w:rPr>
        <w:t>goals</w:t>
      </w:r>
      <w:r w:rsidRPr="00527C76">
        <w:rPr>
          <w:sz w:val="16"/>
        </w:rPr>
        <w:t xml:space="preserve"> </w:t>
      </w:r>
      <w:r w:rsidRPr="00527C76">
        <w:rPr>
          <w:rStyle w:val="StyleUnderline"/>
        </w:rPr>
        <w:t>might be approached</w:t>
      </w:r>
      <w:r w:rsidRPr="00527C76">
        <w:rPr>
          <w:sz w:val="16"/>
        </w:rPr>
        <w:t xml:space="preserve"> </w:t>
      </w:r>
      <w:r w:rsidRPr="00527C76">
        <w:rPr>
          <w:rStyle w:val="Emphasis"/>
        </w:rPr>
        <w:t>strategically piece by piece</w:t>
      </w:r>
      <w:r w:rsidRPr="00527C76">
        <w:rPr>
          <w:sz w:val="16"/>
        </w:rPr>
        <w:t>, is worth taking up again today. Henri Lefebvre</w:t>
      </w:r>
      <w:r w:rsidRPr="00744D17">
        <w:rPr>
          <w:sz w:val="16"/>
        </w:rPr>
        <w:t xml:space="preserve"> and others have argued that </w:t>
      </w:r>
      <w:r w:rsidRPr="00D61F8F">
        <w:rPr>
          <w:rStyle w:val="StyleUnderline"/>
        </w:rPr>
        <w:t xml:space="preserve">such </w:t>
      </w:r>
      <w:r w:rsidRPr="003459FA">
        <w:rPr>
          <w:rStyle w:val="StyleUnderline"/>
          <w:highlight w:val="cyan"/>
        </w:rPr>
        <w:t xml:space="preserve">a </w:t>
      </w:r>
      <w:r w:rsidRPr="003459FA">
        <w:rPr>
          <w:rStyle w:val="Emphasis"/>
          <w:highlight w:val="cyan"/>
        </w:rPr>
        <w:t xml:space="preserve">step-by-step approach </w:t>
      </w:r>
      <w:r w:rsidRPr="003459FA">
        <w:rPr>
          <w:rStyle w:val="StyleUnderline"/>
          <w:highlight w:val="cyan"/>
        </w:rPr>
        <w:t>to socialism would be</w:t>
      </w:r>
      <w:r w:rsidRPr="003459FA">
        <w:rPr>
          <w:sz w:val="16"/>
          <w:highlight w:val="cyan"/>
        </w:rPr>
        <w:t xml:space="preserve"> </w:t>
      </w:r>
      <w:r w:rsidRPr="003459FA">
        <w:rPr>
          <w:rStyle w:val="Emphasis"/>
          <w:highlight w:val="cyan"/>
        </w:rPr>
        <w:t>most successful</w:t>
      </w:r>
      <w:r w:rsidRPr="003459FA">
        <w:rPr>
          <w:sz w:val="16"/>
          <w:highlight w:val="cyan"/>
        </w:rPr>
        <w:t xml:space="preserve"> </w:t>
      </w:r>
      <w:r w:rsidRPr="003459FA">
        <w:rPr>
          <w:rStyle w:val="StyleUnderline"/>
          <w:highlight w:val="cyan"/>
        </w:rPr>
        <w:t>if it built on</w:t>
      </w:r>
      <w:r w:rsidRPr="00D61F8F">
        <w:rPr>
          <w:rStyle w:val="StyleUnderline"/>
        </w:rPr>
        <w:t xml:space="preserve"> </w:t>
      </w:r>
      <w:r w:rsidRPr="00D61F8F">
        <w:rPr>
          <w:rStyle w:val="Emphasis"/>
        </w:rPr>
        <w:t>those elements</w:t>
      </w:r>
      <w:r w:rsidRPr="00D61F8F">
        <w:rPr>
          <w:rStyle w:val="StyleUnderline"/>
        </w:rPr>
        <w:t xml:space="preserve"> of </w:t>
      </w:r>
      <w:r w:rsidRPr="003459FA">
        <w:rPr>
          <w:rStyle w:val="StyleUnderline"/>
          <w:highlight w:val="cyan"/>
        </w:rPr>
        <w:t xml:space="preserve">the </w:t>
      </w:r>
      <w:r w:rsidRPr="003459FA">
        <w:rPr>
          <w:rStyle w:val="Emphasis"/>
          <w:highlight w:val="cyan"/>
        </w:rPr>
        <w:t>existing system</w:t>
      </w:r>
      <w:r w:rsidRPr="00D61F8F">
        <w:rPr>
          <w:rStyle w:val="StyleUnderline"/>
        </w:rPr>
        <w:t xml:space="preserve"> that</w:t>
      </w:r>
      <w:r w:rsidRPr="00744D17">
        <w:rPr>
          <w:sz w:val="16"/>
        </w:rPr>
        <w:t xml:space="preserve"> </w:t>
      </w:r>
      <w:r w:rsidRPr="00D61F8F">
        <w:rPr>
          <w:rStyle w:val="Emphasis"/>
        </w:rPr>
        <w:t>already</w:t>
      </w:r>
      <w:r w:rsidRPr="00744D17">
        <w:rPr>
          <w:sz w:val="16"/>
        </w:rPr>
        <w:t xml:space="preserve"> </w:t>
      </w:r>
      <w:r w:rsidRPr="00D61F8F">
        <w:rPr>
          <w:rStyle w:val="StyleUnderline"/>
        </w:rPr>
        <w:t>rested on</w:t>
      </w:r>
      <w:r w:rsidRPr="00744D17">
        <w:rPr>
          <w:sz w:val="16"/>
        </w:rPr>
        <w:t xml:space="preserve"> </w:t>
      </w:r>
      <w:r w:rsidRPr="00D61F8F">
        <w:rPr>
          <w:rStyle w:val="Emphasis"/>
        </w:rPr>
        <w:t>socialist aspects</w:t>
      </w:r>
      <w:r w:rsidRPr="00744D17">
        <w:rPr>
          <w:sz w:val="16"/>
        </w:rPr>
        <w:t>. David Harvey spoke of them as Spaces of Hope, a fitting image.</w:t>
      </w:r>
    </w:p>
    <w:p w14:paraId="3D548E48" w14:textId="77777777" w:rsidR="009D672A" w:rsidRPr="00744D17" w:rsidRDefault="009D672A" w:rsidP="009D672A">
      <w:pPr>
        <w:rPr>
          <w:sz w:val="16"/>
        </w:rPr>
      </w:pPr>
      <w:r w:rsidRPr="00D61F8F">
        <w:rPr>
          <w:rStyle w:val="StyleUnderline"/>
        </w:rPr>
        <w:t>There is</w:t>
      </w:r>
      <w:r w:rsidRPr="00744D17">
        <w:rPr>
          <w:sz w:val="16"/>
        </w:rPr>
        <w:t xml:space="preserve"> </w:t>
      </w:r>
      <w:r w:rsidRPr="00D61F8F">
        <w:rPr>
          <w:rStyle w:val="Emphasis"/>
        </w:rPr>
        <w:t>history</w:t>
      </w:r>
      <w:r w:rsidRPr="00744D17">
        <w:rPr>
          <w:sz w:val="16"/>
        </w:rPr>
        <w:t xml:space="preserve"> </w:t>
      </w:r>
      <w:r w:rsidRPr="00D61F8F">
        <w:rPr>
          <w:rStyle w:val="StyleUnderline"/>
        </w:rPr>
        <w:t>in the</w:t>
      </w:r>
      <w:r w:rsidRPr="00744D17">
        <w:rPr>
          <w:sz w:val="16"/>
        </w:rPr>
        <w:t xml:space="preserve"> </w:t>
      </w:r>
      <w:r w:rsidRPr="00D61F8F">
        <w:rPr>
          <w:rStyle w:val="Emphasis"/>
        </w:rPr>
        <w:t>U</w:t>
      </w:r>
      <w:r w:rsidRPr="00744D17">
        <w:rPr>
          <w:sz w:val="16"/>
        </w:rPr>
        <w:t xml:space="preserve">nited </w:t>
      </w:r>
      <w:r w:rsidRPr="00D61F8F">
        <w:rPr>
          <w:rStyle w:val="Emphasis"/>
        </w:rPr>
        <w:t>S</w:t>
      </w:r>
      <w:r w:rsidRPr="00744D17">
        <w:rPr>
          <w:sz w:val="16"/>
        </w:rPr>
        <w:t xml:space="preserve">tates </w:t>
      </w:r>
      <w:r w:rsidRPr="00D61F8F">
        <w:rPr>
          <w:rStyle w:val="StyleUnderline"/>
        </w:rPr>
        <w:t>supporting the viability of socialist alternatives. The</w:t>
      </w:r>
      <w:r w:rsidRPr="00744D17">
        <w:rPr>
          <w:sz w:val="16"/>
        </w:rPr>
        <w:t xml:space="preserve"> </w:t>
      </w:r>
      <w:r w:rsidRPr="00D61F8F">
        <w:rPr>
          <w:rStyle w:val="Emphasis"/>
        </w:rPr>
        <w:t>New Deal</w:t>
      </w:r>
      <w:r w:rsidRPr="00744D17">
        <w:rPr>
          <w:sz w:val="16"/>
        </w:rPr>
        <w:t xml:space="preserve"> </w:t>
      </w:r>
      <w:r w:rsidRPr="00D61F8F">
        <w:rPr>
          <w:rStyle w:val="StyleUnderline"/>
        </w:rPr>
        <w:t>is</w:t>
      </w:r>
      <w:r w:rsidRPr="00744D17">
        <w:rPr>
          <w:sz w:val="16"/>
        </w:rPr>
        <w:t xml:space="preserve"> in fact </w:t>
      </w:r>
      <w:r w:rsidRPr="00D61F8F">
        <w:rPr>
          <w:rStyle w:val="Emphasis"/>
        </w:rPr>
        <w:t>replete with many</w:t>
      </w:r>
      <w:r w:rsidRPr="00744D17">
        <w:rPr>
          <w:sz w:val="16"/>
        </w:rPr>
        <w:t xml:space="preserve">, circumscribed in- deed, but nevertheless illuminating. The Public Works Administration, the Civilian Conservation Corps, public housing as originally conceived, social security in principle, although income dependent in practice, infrastructure construction, massive public works both for protection of the environment and production of energy. These would </w:t>
      </w:r>
      <w:r w:rsidRPr="00D61F8F">
        <w:rPr>
          <w:rStyle w:val="StyleUnderline"/>
        </w:rPr>
        <w:t>all</w:t>
      </w:r>
      <w:r w:rsidRPr="00744D17">
        <w:rPr>
          <w:sz w:val="16"/>
        </w:rPr>
        <w:t xml:space="preserve"> be </w:t>
      </w:r>
      <w:r w:rsidRPr="00D61F8F">
        <w:rPr>
          <w:rStyle w:val="Emphasis"/>
        </w:rPr>
        <w:t>components</w:t>
      </w:r>
      <w:r w:rsidRPr="00744D17">
        <w:rPr>
          <w:sz w:val="16"/>
        </w:rPr>
        <w:t xml:space="preserve"> </w:t>
      </w:r>
      <w:r w:rsidRPr="00D61F8F">
        <w:rPr>
          <w:rStyle w:val="StyleUnderline"/>
        </w:rPr>
        <w:t>of a non-Soviet vision of a socialist society</w:t>
      </w:r>
      <w:r w:rsidRPr="00744D17">
        <w:rPr>
          <w:sz w:val="16"/>
        </w:rPr>
        <w:t xml:space="preserve"> and can be re-popularized as such.</w:t>
      </w:r>
    </w:p>
    <w:p w14:paraId="6FE32490" w14:textId="77777777" w:rsidR="009D672A" w:rsidRPr="00744D17" w:rsidRDefault="009D672A" w:rsidP="009D672A">
      <w:pPr>
        <w:rPr>
          <w:sz w:val="16"/>
        </w:rPr>
      </w:pPr>
      <w:r w:rsidRPr="00744D17">
        <w:rPr>
          <w:sz w:val="16"/>
        </w:rPr>
        <w:t>The idea that certain sectors of the economy are logically public is hardly a new one. Fire protection was originally undertaken by private fire compa- nies, education was originally privately provided, most railroads were pri- vately built and operated, so were toll roads. Worker management has a much slimmer history, but is hardly unimaginable; experience in some coun- tries with worker take-overs of individual factories or the formation of coop- eratives is quite wide-spread, if limited. But the experience in broad sectors that we now largely take for granted is as germane.</w:t>
      </w:r>
    </w:p>
    <w:p w14:paraId="77FEA24B" w14:textId="77777777" w:rsidR="009D672A" w:rsidRPr="00744D17" w:rsidRDefault="009D672A" w:rsidP="009D672A">
      <w:pPr>
        <w:rPr>
          <w:sz w:val="16"/>
        </w:rPr>
      </w:pPr>
      <w:r w:rsidRPr="00744D17">
        <w:rPr>
          <w:sz w:val="16"/>
        </w:rPr>
        <w:t>That education can be publicly provided for free is generally acknowl- edged today. The fight over charter schools in the United States illustrates that there is an attack on its public provision, but there is at the same time a strong defensive movement, and the conflict raises the question of the private role sharply. The form of control is interesting—not teachers themselves, but democratically elected school boards. It might provoke thinking as to how democratic control over other sectors could be established, by some institu- tionalized relationship between users and workers.</w:t>
      </w:r>
    </w:p>
    <w:p w14:paraId="7EA50C5B" w14:textId="77777777" w:rsidR="009D672A" w:rsidRPr="00744D17" w:rsidRDefault="009D672A" w:rsidP="009D672A">
      <w:pPr>
        <w:rPr>
          <w:sz w:val="16"/>
        </w:rPr>
      </w:pPr>
      <w:r w:rsidRPr="00744D17">
        <w:rPr>
          <w:sz w:val="16"/>
        </w:rPr>
        <w:t>The housing component of the economic crisis today suggests an analo- gous approach. While liberals bemoan the greed of bankers and the fraudu- lent practices of brokers, the roots of the crisis go much deeper. They begin with the selling of the myth of home ownership, sold as the only way to have security of tenure, but increasingly exposed as a fragile reed. The alterna- tives: cooperatives, land trusts, public ownership, mutual housing associations, become increasingly obvious alternatives. They suggest social hous- ing, non-speculative forms of ownership in which the possibility of a finan- cial profit is not the driving force behind “owning” a home. At a personal level, that opens the door to thought about the relationship between use values and exchange values, an important lesson in itself. But going further, it raises the question of whether the for-profit market is really the best way to allocate housing, one of the necessities of life. Left advocates of rent control have long argued that housing should be provided “for people, not for prof- it.” That slogan seems more appropriate than ever today.</w:t>
      </w:r>
    </w:p>
    <w:p w14:paraId="1CD7FBAB" w14:textId="77777777" w:rsidR="009D672A" w:rsidRPr="00744D17" w:rsidRDefault="009D672A" w:rsidP="009D672A">
      <w:pPr>
        <w:rPr>
          <w:sz w:val="16"/>
        </w:rPr>
      </w:pPr>
      <w:r w:rsidRPr="00744D17">
        <w:rPr>
          <w:sz w:val="16"/>
        </w:rPr>
        <w:t>And what does it mean if not a socialist housing sector—not necessarily covering all housing, and allowing for a non-speculative market to operate— advancing along very anti-capitalist lines.</w:t>
      </w:r>
    </w:p>
    <w:p w14:paraId="24DE854C" w14:textId="77777777" w:rsidR="009D672A" w:rsidRPr="00E200F7" w:rsidRDefault="009D672A" w:rsidP="009D672A">
      <w:pPr>
        <w:rPr>
          <w:sz w:val="14"/>
        </w:rPr>
      </w:pPr>
      <w:r w:rsidRPr="00744D17">
        <w:rPr>
          <w:sz w:val="16"/>
        </w:rPr>
        <w:t xml:space="preserve">Major research facilities are public. Space exploration is public. Medical research is in large part public. Security services are in part public, and basic policing generally is. The U.S. Army Corps of Engineers undertakes major infrastructure projects. The Post Office ran quite effectively when it was entirely public, and is even now overseen by Congress in some detail, even if it is also supposed to make a profit. Garbage collection and other municipal services are generally public, and in the United States the idea of municipal socialism was not always anathema. </w:t>
      </w:r>
      <w:r w:rsidRPr="00744D17">
        <w:rPr>
          <w:rStyle w:val="StyleUnderline"/>
        </w:rPr>
        <w:t xml:space="preserve">Participation and control in these cases was hardly what </w:t>
      </w:r>
      <w:r w:rsidRPr="00744D17">
        <w:rPr>
          <w:rStyle w:val="Emphasis"/>
        </w:rPr>
        <w:t>Marx</w:t>
      </w:r>
      <w:r w:rsidRPr="00744D17">
        <w:rPr>
          <w:sz w:val="16"/>
        </w:rPr>
        <w:t xml:space="preserve"> had </w:t>
      </w:r>
      <w:r w:rsidRPr="00744D17">
        <w:rPr>
          <w:rStyle w:val="StyleUnderline"/>
        </w:rPr>
        <w:t>envisioned, but</w:t>
      </w:r>
      <w:r w:rsidRPr="00744D17">
        <w:rPr>
          <w:sz w:val="16"/>
        </w:rPr>
        <w:t xml:space="preserve"> both </w:t>
      </w:r>
      <w:r w:rsidRPr="00744D17">
        <w:rPr>
          <w:rStyle w:val="StyleUnderline"/>
        </w:rPr>
        <w:t>electoral controls and union participation offer</w:t>
      </w:r>
      <w:r w:rsidRPr="00744D17">
        <w:rPr>
          <w:sz w:val="16"/>
        </w:rPr>
        <w:t xml:space="preserve"> </w:t>
      </w:r>
      <w:r w:rsidRPr="00744D17">
        <w:rPr>
          <w:rStyle w:val="Emphasis"/>
        </w:rPr>
        <w:t>possible openings</w:t>
      </w:r>
      <w:r w:rsidRPr="00744D17">
        <w:rPr>
          <w:sz w:val="16"/>
        </w:rPr>
        <w:t xml:space="preserve"> </w:t>
      </w:r>
      <w:r w:rsidRPr="00744D17">
        <w:rPr>
          <w:rStyle w:val="StyleUnderline"/>
        </w:rPr>
        <w:t>in a socialist direction</w:t>
      </w:r>
      <w:r w:rsidRPr="00744D17">
        <w:rPr>
          <w:sz w:val="16"/>
        </w:rPr>
        <w:t xml:space="preserve">. Health care, in other capitalist countries, combines a significant socialist ingredient in its administration, including direct publicly provided care going well beyond </w:t>
      </w:r>
      <w:r w:rsidRPr="00E200F7">
        <w:rPr>
          <w:sz w:val="14"/>
        </w:rPr>
        <w:t>single payer.</w:t>
      </w:r>
    </w:p>
    <w:p w14:paraId="07AC749A" w14:textId="77777777" w:rsidR="009D672A" w:rsidRPr="00744D17" w:rsidRDefault="009D672A" w:rsidP="009D672A">
      <w:pPr>
        <w:rPr>
          <w:rStyle w:val="Emphasis"/>
        </w:rPr>
      </w:pPr>
      <w:r w:rsidRPr="00E200F7">
        <w:rPr>
          <w:sz w:val="14"/>
        </w:rPr>
        <w:t>Ironically enough, current debates about public-private partnerships, much the vogue on the right, open the door to raising the question, not simply about the relative roles, but also about the need for the private sector to begin with. If the private sector can make money performing a public service, why cannot the public sector do the same work at a lesser cost, since it need not return a profit? Even the banking sector is vulnerable to a questioning of the role of profit (when normal business incentives are seen as greed, it’s not so far to question the incentives capitalism relies on altogether). Maybe lemon socialism, as in government bailing out banks and acquiring preferred stock in them, can be a refresher on the way to real socialism? I recently called it, after the lessons of the response to several disasters in the United States, “bankers’ socialism.” One of the slogans of the Occupy movement was “Bail out the people, not the banks.” Is that, substantively, not a call for socialism?</w:t>
      </w:r>
    </w:p>
    <w:p w14:paraId="7E01F010" w14:textId="77777777" w:rsidR="009D672A" w:rsidRPr="00744D17" w:rsidRDefault="009D672A" w:rsidP="009D672A">
      <w:pPr>
        <w:rPr>
          <w:sz w:val="16"/>
        </w:rPr>
      </w:pPr>
      <w:r w:rsidRPr="00744D17">
        <w:rPr>
          <w:rStyle w:val="StyleUnderline"/>
        </w:rPr>
        <w:t>Nationalization</w:t>
      </w:r>
      <w:r w:rsidRPr="00E200F7">
        <w:rPr>
          <w:sz w:val="14"/>
        </w:rPr>
        <w:t xml:space="preserve">, not now under discussion even of banks, is taking </w:t>
      </w:r>
      <w:r w:rsidRPr="00744D17">
        <w:rPr>
          <w:sz w:val="16"/>
        </w:rPr>
        <w:t xml:space="preserve">place in various countries with regard to oil. This </w:t>
      </w:r>
      <w:r w:rsidRPr="00744D17">
        <w:rPr>
          <w:rStyle w:val="StyleUnderline"/>
        </w:rPr>
        <w:t>is</w:t>
      </w:r>
      <w:r w:rsidRPr="00744D17">
        <w:rPr>
          <w:sz w:val="16"/>
        </w:rPr>
        <w:t xml:space="preserve"> </w:t>
      </w:r>
      <w:r w:rsidRPr="00744D17">
        <w:rPr>
          <w:rStyle w:val="Emphasis"/>
        </w:rPr>
        <w:t>not</w:t>
      </w:r>
      <w:r w:rsidRPr="00744D17">
        <w:rPr>
          <w:sz w:val="16"/>
        </w:rPr>
        <w:t xml:space="preserve"> the same as </w:t>
      </w:r>
      <w:r w:rsidRPr="00744D17">
        <w:rPr>
          <w:rStyle w:val="StyleUnderline"/>
        </w:rPr>
        <w:t xml:space="preserve">socialization in the </w:t>
      </w:r>
      <w:r w:rsidRPr="00744D17">
        <w:rPr>
          <w:rStyle w:val="Emphasis"/>
        </w:rPr>
        <w:t>classic</w:t>
      </w:r>
      <w:r w:rsidRPr="00744D17">
        <w:rPr>
          <w:rStyle w:val="StyleUnderline"/>
        </w:rPr>
        <w:t xml:space="preserve"> Marxist sense; it simply substitutes governmental bureaucracy for a capitalist owner, often even retaining the same management, leaving workers as alienated</w:t>
      </w:r>
      <w:r w:rsidRPr="00744D17">
        <w:rPr>
          <w:sz w:val="16"/>
        </w:rPr>
        <w:t xml:space="preserve"> as they were before. But how direct democracy and worker control would function in major enterprises is still an open question—how direct the control, the role of elections, user inputs, how competition would function, what role a market could continue to play. In the United States that the unions may control a majority of the stock of the Chrysler Corporation raises only the specter of worker self-exploitation, but why could not larger questions be raised about its potential meaning?</w:t>
      </w:r>
    </w:p>
    <w:p w14:paraId="2B6397E4" w14:textId="77777777" w:rsidR="009D672A" w:rsidRPr="004B6992" w:rsidRDefault="009D672A" w:rsidP="009D672A">
      <w:pPr>
        <w:rPr>
          <w:sz w:val="14"/>
        </w:rPr>
      </w:pPr>
      <w:r w:rsidRPr="00744D17">
        <w:rPr>
          <w:sz w:val="16"/>
        </w:rPr>
        <w:t xml:space="preserve">Going even further: </w:t>
      </w:r>
      <w:r w:rsidRPr="003459FA">
        <w:rPr>
          <w:rStyle w:val="StyleUnderline"/>
          <w:highlight w:val="cyan"/>
        </w:rPr>
        <w:t>is</w:t>
      </w:r>
      <w:r w:rsidRPr="00744D17">
        <w:rPr>
          <w:rStyle w:val="StyleUnderline"/>
        </w:rPr>
        <w:t xml:space="preserve"> the logic of </w:t>
      </w:r>
      <w:r w:rsidRPr="003459FA">
        <w:rPr>
          <w:rStyle w:val="StyleUnderline"/>
          <w:highlight w:val="cyan"/>
        </w:rPr>
        <w:t xml:space="preserve">going from a recognition of </w:t>
      </w:r>
      <w:r w:rsidRPr="003459FA">
        <w:rPr>
          <w:rStyle w:val="Emphasis"/>
          <w:highlight w:val="cyan"/>
        </w:rPr>
        <w:t>problems</w:t>
      </w:r>
      <w:r w:rsidRPr="003459FA">
        <w:rPr>
          <w:rStyle w:val="StyleUnderline"/>
          <w:highlight w:val="cyan"/>
        </w:rPr>
        <w:t xml:space="preserve"> with capitalism, to</w:t>
      </w:r>
      <w:r w:rsidRPr="00744D17">
        <w:rPr>
          <w:rStyle w:val="StyleUnderline"/>
        </w:rPr>
        <w:t xml:space="preserve"> re-</w:t>
      </w:r>
      <w:r w:rsidRPr="003459FA">
        <w:rPr>
          <w:rStyle w:val="StyleUnderline"/>
          <w:highlight w:val="cyan"/>
        </w:rPr>
        <w:t xml:space="preserve">examining </w:t>
      </w:r>
      <w:r w:rsidRPr="003459FA">
        <w:rPr>
          <w:rStyle w:val="Emphasis"/>
          <w:highlight w:val="cyan"/>
        </w:rPr>
        <w:t>existing</w:t>
      </w:r>
      <w:r w:rsidRPr="003459FA">
        <w:rPr>
          <w:rStyle w:val="StyleUnderline"/>
          <w:highlight w:val="cyan"/>
        </w:rPr>
        <w:t xml:space="preserve"> alternatives</w:t>
      </w:r>
      <w:r w:rsidRPr="00744D17">
        <w:rPr>
          <w:rStyle w:val="StyleUnderline"/>
        </w:rPr>
        <w:t xml:space="preserve"> that are </w:t>
      </w:r>
      <w:r w:rsidRPr="00744D17">
        <w:rPr>
          <w:rStyle w:val="Emphasis"/>
        </w:rPr>
        <w:t>exceptions</w:t>
      </w:r>
      <w:r w:rsidRPr="00744D17">
        <w:rPr>
          <w:sz w:val="16"/>
        </w:rPr>
        <w:t xml:space="preserve"> </w:t>
      </w:r>
      <w:r w:rsidRPr="00744D17">
        <w:rPr>
          <w:rStyle w:val="StyleUnderline"/>
        </w:rPr>
        <w:t>to capitalist mode</w:t>
      </w:r>
      <w:r w:rsidRPr="00744D17">
        <w:rPr>
          <w:sz w:val="16"/>
        </w:rPr>
        <w:t xml:space="preserve">s of operation, </w:t>
      </w:r>
      <w:r w:rsidRPr="004B6992">
        <w:rPr>
          <w:rStyle w:val="StyleUnderline"/>
        </w:rPr>
        <w:t>to</w:t>
      </w:r>
      <w:r w:rsidRPr="00744D17">
        <w:rPr>
          <w:rStyle w:val="StyleUnderline"/>
        </w:rPr>
        <w:t xml:space="preserve"> systematically </w:t>
      </w:r>
      <w:r w:rsidRPr="003459FA">
        <w:rPr>
          <w:rStyle w:val="Emphasis"/>
          <w:highlight w:val="cyan"/>
        </w:rPr>
        <w:t>expanding</w:t>
      </w:r>
      <w:r w:rsidRPr="00744D17">
        <w:rPr>
          <w:rStyle w:val="StyleUnderline"/>
        </w:rPr>
        <w:t xml:space="preserve"> such </w:t>
      </w:r>
      <w:r w:rsidRPr="003459FA">
        <w:rPr>
          <w:rStyle w:val="StyleUnderline"/>
          <w:highlight w:val="cyan"/>
        </w:rPr>
        <w:t xml:space="preserve">exceptions, </w:t>
      </w:r>
      <w:r w:rsidRPr="003459FA">
        <w:rPr>
          <w:rStyle w:val="Emphasis"/>
          <w:highlight w:val="cyan"/>
        </w:rPr>
        <w:t>sector by sector</w:t>
      </w:r>
      <w:r w:rsidRPr="00744D17">
        <w:rPr>
          <w:sz w:val="16"/>
        </w:rPr>
        <w:t xml:space="preserve">, embracing such exceptions </w:t>
      </w:r>
      <w:r w:rsidRPr="00744D17">
        <w:rPr>
          <w:rStyle w:val="StyleUnderline"/>
        </w:rPr>
        <w:t xml:space="preserve">as open forms of socialism, </w:t>
      </w:r>
      <w:r w:rsidRPr="003459FA">
        <w:rPr>
          <w:rStyle w:val="StyleUnderline"/>
          <w:highlight w:val="cyan"/>
        </w:rPr>
        <w:t xml:space="preserve">to questioning capitalism </w:t>
      </w:r>
      <w:r w:rsidRPr="003459FA">
        <w:rPr>
          <w:rStyle w:val="Emphasis"/>
          <w:highlight w:val="cyan"/>
        </w:rPr>
        <w:t>altogether</w:t>
      </w:r>
      <w:r w:rsidRPr="003459FA">
        <w:rPr>
          <w:rStyle w:val="StyleUnderline"/>
          <w:highlight w:val="cyan"/>
        </w:rPr>
        <w:t xml:space="preserve"> </w:t>
      </w:r>
      <w:r w:rsidRPr="004B6992">
        <w:rPr>
          <w:rStyle w:val="StyleUnderline"/>
        </w:rPr>
        <w:t xml:space="preserve">in </w:t>
      </w:r>
      <w:r w:rsidRPr="004B6992">
        <w:rPr>
          <w:rStyle w:val="Emphasis"/>
        </w:rPr>
        <w:t>theory</w:t>
      </w:r>
      <w:r w:rsidRPr="00744D17">
        <w:rPr>
          <w:rStyle w:val="StyleUnderline"/>
        </w:rPr>
        <w:t xml:space="preserve">, to contesting it altogether in </w:t>
      </w:r>
      <w:r w:rsidRPr="00744D17">
        <w:rPr>
          <w:rStyle w:val="Emphasis"/>
        </w:rPr>
        <w:t>practice</w:t>
      </w:r>
      <w:r w:rsidRPr="00744D17">
        <w:rPr>
          <w:rStyle w:val="StyleUnderline"/>
        </w:rPr>
        <w:t xml:space="preserve">, </w:t>
      </w:r>
      <w:r w:rsidRPr="003459FA">
        <w:rPr>
          <w:rStyle w:val="Emphasis"/>
          <w:highlight w:val="cyan"/>
        </w:rPr>
        <w:t>such a hard chain of thinking to advance?</w:t>
      </w:r>
      <w:r w:rsidRPr="00744D17">
        <w:rPr>
          <w:sz w:val="16"/>
        </w:rPr>
        <w:t xml:space="preserve"> Doesn’t the very prominence of the widespread push by the right for the privatization of existing government functions raise the option of an aggressive posture that would not only defend the existing islands of non-commodified production but call for their expansion? </w:t>
      </w:r>
      <w:r w:rsidRPr="00744D17">
        <w:rPr>
          <w:rStyle w:val="StyleUnderline"/>
        </w:rPr>
        <w:t xml:space="preserve">Deepening the debate to go from private vs. public, opening up the </w:t>
      </w:r>
      <w:r w:rsidRPr="00744D17">
        <w:rPr>
          <w:rStyle w:val="Emphasis"/>
        </w:rPr>
        <w:t>socialist vs. capitalist</w:t>
      </w:r>
      <w:r w:rsidRPr="00744D17">
        <w:rPr>
          <w:rStyle w:val="StyleUnderline"/>
        </w:rPr>
        <w:t xml:space="preserve"> option, is </w:t>
      </w:r>
      <w:r w:rsidRPr="00744D17">
        <w:rPr>
          <w:rStyle w:val="Emphasis"/>
        </w:rPr>
        <w:t>not so far-fetched</w:t>
      </w:r>
      <w:r w:rsidRPr="004B6992">
        <w:rPr>
          <w:sz w:val="14"/>
        </w:rPr>
        <w:t>.</w:t>
      </w:r>
    </w:p>
    <w:p w14:paraId="26C6C5E5" w14:textId="77777777" w:rsidR="009D672A" w:rsidRPr="00744D17" w:rsidRDefault="009D672A" w:rsidP="009D672A">
      <w:pPr>
        <w:rPr>
          <w:sz w:val="16"/>
        </w:rPr>
      </w:pPr>
      <w:r w:rsidRPr="004B6992">
        <w:rPr>
          <w:sz w:val="14"/>
        </w:rPr>
        <w:t xml:space="preserve">If there were some commitment to such a strategy, say next for housing and health care, then basic education, child care, continuously with attention to the possibilities of firms “too big to fail,” may we not be moving towards socialism one sector at a time? Is a march through the </w:t>
      </w:r>
      <w:r w:rsidRPr="004B6992">
        <w:rPr>
          <w:sz w:val="16"/>
        </w:rPr>
        <w:t>institutions so far-fetched</w:t>
      </w:r>
      <w:r w:rsidRPr="00744D17">
        <w:rPr>
          <w:sz w:val="16"/>
        </w:rPr>
        <w:t>?</w:t>
      </w:r>
    </w:p>
    <w:p w14:paraId="32A2A148" w14:textId="77777777" w:rsidR="009D672A" w:rsidRPr="00744D17" w:rsidRDefault="009D672A" w:rsidP="009D672A">
      <w:pPr>
        <w:rPr>
          <w:sz w:val="16"/>
        </w:rPr>
      </w:pPr>
      <w:r w:rsidRPr="00744D17">
        <w:rPr>
          <w:sz w:val="16"/>
        </w:rPr>
        <w:t>AFTERTHOUGHTS</w:t>
      </w:r>
    </w:p>
    <w:p w14:paraId="24121EC0" w14:textId="77777777" w:rsidR="009D672A" w:rsidRPr="00744D17" w:rsidRDefault="009D672A" w:rsidP="009D672A">
      <w:pPr>
        <w:rPr>
          <w:sz w:val="16"/>
        </w:rPr>
      </w:pPr>
      <w:r w:rsidRPr="00744D17">
        <w:rPr>
          <w:sz w:val="16"/>
        </w:rPr>
        <w:t>It is not, however, so simple. On the one hand, no sector in the economy exists in isolation. Socialism cannot exist very long in one sector at a time, any more than it could exist very long in one country at a time. In housing, after we take all the profit out of the production of housing and the rent paid to land ownership, there remains a hard core of real costs that must be covered: utilities, maintenance, etc. If the labor sector is not socialized and unemployment is rampant, the sector is vulnerable, and those will as things now stand also be the situations in which governmental support at any decent living level will, politically be hardest to obtain in a non-socialist govern- ment. Or take education. After all schools are public and adequately funded, there will still be mammoth differences in the needs of children from poor households compared to those with better-off parents, differences that may widen if labor markets are kept “free market” in a non-socialist society. There is no reason to believe that even successes in one sector at a time, separately, will ultimately converge to produce a victorious change in the system as a whole. Socialism in one sector at a time is a worthwhile goal in its own right, but the chain that leads to a socialist society requires something more.</w:t>
      </w:r>
    </w:p>
    <w:p w14:paraId="66326C30" w14:textId="77777777" w:rsidR="009D672A" w:rsidRPr="00744D17" w:rsidRDefault="009D672A" w:rsidP="009D672A">
      <w:pPr>
        <w:rPr>
          <w:sz w:val="16"/>
        </w:rPr>
      </w:pPr>
      <w:r w:rsidRPr="00744D17">
        <w:rPr>
          <w:sz w:val="16"/>
        </w:rPr>
        <w:t>On the other hand, we live in a time in which capitalism’s flaws are ever more apparent to those willing to look. Unlike in the period of the 1960s and 1970s, capitalism is not “producing the goods.” Looking backwards makes an earlier period look rosier than it was, but better than what is. That indeed is one of the significant foundations for the strength of essentially reactionary popular movements like the Tea Parties. The issue, as argued above, involves consciousness, the patterns of thought, a liberation from the awareness-sup- pression that is so subject to domination in a developed industrial society. The step in the chain from achieving socialism within but limited to one sector at a time is not simply the extension of the chain, their logical move- ment to close the circle as a whole, but to redo the whole society.</w:t>
      </w:r>
    </w:p>
    <w:p w14:paraId="376D4F5F" w14:textId="77777777" w:rsidR="009D672A" w:rsidRPr="00744D17" w:rsidRDefault="009D672A" w:rsidP="009D672A">
      <w:pPr>
        <w:rPr>
          <w:sz w:val="16"/>
        </w:rPr>
      </w:pPr>
      <w:r w:rsidRPr="00744D17">
        <w:rPr>
          <w:rStyle w:val="StyleUnderline"/>
        </w:rPr>
        <w:t xml:space="preserve">The </w:t>
      </w:r>
      <w:r w:rsidRPr="003459FA">
        <w:rPr>
          <w:rStyle w:val="StyleUnderline"/>
          <w:highlight w:val="cyan"/>
        </w:rPr>
        <w:t>movement</w:t>
      </w:r>
      <w:r w:rsidRPr="00744D17">
        <w:rPr>
          <w:rStyle w:val="StyleUnderline"/>
        </w:rPr>
        <w:t xml:space="preserve"> towards socialism </w:t>
      </w:r>
      <w:r w:rsidRPr="003459FA">
        <w:rPr>
          <w:rStyle w:val="StyleUnderline"/>
          <w:highlight w:val="cyan"/>
        </w:rPr>
        <w:t>in</w:t>
      </w:r>
      <w:r w:rsidRPr="00744D17">
        <w:rPr>
          <w:rStyle w:val="StyleUnderline"/>
        </w:rPr>
        <w:t xml:space="preserve"> the </w:t>
      </w:r>
      <w:r w:rsidRPr="003459FA">
        <w:rPr>
          <w:rStyle w:val="StyleUnderline"/>
          <w:highlight w:val="cyan"/>
        </w:rPr>
        <w:t xml:space="preserve">society as a </w:t>
      </w:r>
      <w:r w:rsidRPr="003459FA">
        <w:rPr>
          <w:rStyle w:val="Emphasis"/>
          <w:highlight w:val="cyan"/>
        </w:rPr>
        <w:t>whole</w:t>
      </w:r>
      <w:r w:rsidRPr="003459FA">
        <w:rPr>
          <w:sz w:val="16"/>
          <w:highlight w:val="cyan"/>
        </w:rPr>
        <w:t xml:space="preserve"> </w:t>
      </w:r>
      <w:r w:rsidRPr="003459FA">
        <w:rPr>
          <w:rStyle w:val="StyleUnderline"/>
          <w:highlight w:val="cyan"/>
        </w:rPr>
        <w:t>requires</w:t>
      </w:r>
      <w:r w:rsidRPr="00744D17">
        <w:rPr>
          <w:sz w:val="16"/>
        </w:rPr>
        <w:t xml:space="preserve"> a </w:t>
      </w:r>
      <w:r w:rsidRPr="003459FA">
        <w:rPr>
          <w:rStyle w:val="StyleUnderline"/>
          <w:highlight w:val="cyan"/>
        </w:rPr>
        <w:t>change in</w:t>
      </w:r>
      <w:r w:rsidRPr="00744D17">
        <w:rPr>
          <w:rStyle w:val="StyleUnderline"/>
        </w:rPr>
        <w:t xml:space="preserve"> the </w:t>
      </w:r>
      <w:r w:rsidRPr="003459FA">
        <w:rPr>
          <w:rStyle w:val="Emphasis"/>
          <w:highlight w:val="cyan"/>
        </w:rPr>
        <w:t>consciousness</w:t>
      </w:r>
      <w:r w:rsidRPr="003459FA">
        <w:rPr>
          <w:sz w:val="16"/>
          <w:highlight w:val="cyan"/>
        </w:rPr>
        <w:t xml:space="preserve"> </w:t>
      </w:r>
      <w:r w:rsidRPr="003459FA">
        <w:rPr>
          <w:rStyle w:val="StyleUnderline"/>
          <w:highlight w:val="cyan"/>
        </w:rPr>
        <w:t xml:space="preserve">of the </w:t>
      </w:r>
      <w:r w:rsidRPr="003459FA">
        <w:rPr>
          <w:rStyle w:val="Emphasis"/>
          <w:highlight w:val="cyan"/>
        </w:rPr>
        <w:t>majority</w:t>
      </w:r>
      <w:r w:rsidRPr="00744D17">
        <w:rPr>
          <w:sz w:val="16"/>
        </w:rPr>
        <w:t>. The increasing presence of socialized sectors and their obvious advantages must support the move to break through the one-dimensionality of technologically advanced civiliza- tion. It must open the door to the alternate dimension having an awareness of the implications of well-functioning socialized sectors. It is not the greater efficiency of socialized sectors, their economic advantages, that will ulti- mately make the decisive difference, but the lessons about the possibilities of a truly humanized economy that are opened up. If volunteers are motivated to respond to disasters and do so better than paid workers;5 if neighbors are more willing to help each other in times of housing crisis than paid employ- ees or landlords; if teachers love teaching and are willing to do it far beyond the bounds of their pay checks; if doctors who are secure in their occupation are willing to care for the sick regardless of ability to pay; if artists paint, write, draw, make music, first and foremost because they wish to, and only secondarily to earn an income—might that not suggest that an entire econo- my could be run without the motor of profit, if only the fundamental neces- sities of life were secured for all?</w:t>
      </w:r>
    </w:p>
    <w:p w14:paraId="778AB27F" w14:textId="77777777" w:rsidR="009D672A" w:rsidRPr="00744D17" w:rsidRDefault="009D672A" w:rsidP="009D672A">
      <w:pPr>
        <w:rPr>
          <w:rStyle w:val="Emphasis"/>
        </w:rPr>
      </w:pPr>
      <w:r w:rsidRPr="00744D17">
        <w:rPr>
          <w:sz w:val="16"/>
        </w:rPr>
        <w:t xml:space="preserve">So </w:t>
      </w:r>
      <w:r w:rsidRPr="00744D17">
        <w:rPr>
          <w:rStyle w:val="StyleUnderline"/>
        </w:rPr>
        <w:t xml:space="preserve">the importance of </w:t>
      </w:r>
      <w:r w:rsidRPr="003459FA">
        <w:rPr>
          <w:rStyle w:val="StyleUnderline"/>
          <w:highlight w:val="cyan"/>
        </w:rPr>
        <w:t>moving towards socialism one sector at a time</w:t>
      </w:r>
      <w:r w:rsidRPr="00744D17">
        <w:rPr>
          <w:rStyle w:val="StyleUnderline"/>
        </w:rPr>
        <w:t xml:space="preserve"> is </w:t>
      </w:r>
      <w:r w:rsidRPr="00744D17">
        <w:rPr>
          <w:rStyle w:val="Emphasis"/>
        </w:rPr>
        <w:t>not</w:t>
      </w:r>
      <w:r w:rsidRPr="00744D17">
        <w:rPr>
          <w:rStyle w:val="StyleUnderline"/>
        </w:rPr>
        <w:t xml:space="preserve"> that it can create a widening </w:t>
      </w:r>
      <w:r w:rsidRPr="00744D17">
        <w:rPr>
          <w:rStyle w:val="Emphasis"/>
        </w:rPr>
        <w:t>escape</w:t>
      </w:r>
      <w:r w:rsidRPr="00744D17">
        <w:rPr>
          <w:sz w:val="16"/>
        </w:rPr>
        <w:t xml:space="preserve"> </w:t>
      </w:r>
      <w:r w:rsidRPr="00744D17">
        <w:rPr>
          <w:rStyle w:val="StyleUnderline"/>
        </w:rPr>
        <w:t xml:space="preserve">from the </w:t>
      </w:r>
      <w:r w:rsidRPr="00744D17">
        <w:rPr>
          <w:rStyle w:val="Emphasis"/>
        </w:rPr>
        <w:t>bubble of capitalism</w:t>
      </w:r>
      <w:r w:rsidRPr="00744D17">
        <w:rPr>
          <w:sz w:val="16"/>
        </w:rPr>
        <w:t xml:space="preserve"> </w:t>
      </w:r>
      <w:r w:rsidRPr="00744D17">
        <w:rPr>
          <w:rStyle w:val="StyleUnderline"/>
        </w:rPr>
        <w:t xml:space="preserve">that </w:t>
      </w:r>
      <w:r w:rsidRPr="003459FA">
        <w:rPr>
          <w:rStyle w:val="StyleUnderline"/>
          <w:highlight w:val="cyan"/>
        </w:rPr>
        <w:t>will</w:t>
      </w:r>
      <w:r w:rsidRPr="00744D17">
        <w:rPr>
          <w:rStyle w:val="StyleUnderline"/>
        </w:rPr>
        <w:t xml:space="preserve"> ultimately make it burst by their growth. It </w:t>
      </w:r>
      <w:r w:rsidRPr="00744D17">
        <w:rPr>
          <w:rStyle w:val="Emphasis"/>
        </w:rPr>
        <w:t>is that</w:t>
      </w:r>
      <w:r w:rsidRPr="00744D17">
        <w:rPr>
          <w:rStyle w:val="StyleUnderline"/>
        </w:rPr>
        <w:t xml:space="preserve">, but </w:t>
      </w:r>
      <w:r w:rsidRPr="00744D17">
        <w:rPr>
          <w:rStyle w:val="Emphasis"/>
        </w:rPr>
        <w:t>as well</w:t>
      </w:r>
      <w:r w:rsidRPr="00744D17">
        <w:rPr>
          <w:sz w:val="16"/>
        </w:rPr>
        <w:t xml:space="preserve"> </w:t>
      </w:r>
      <w:r w:rsidRPr="00744D17">
        <w:rPr>
          <w:rStyle w:val="StyleUnderline"/>
        </w:rPr>
        <w:t xml:space="preserve">the </w:t>
      </w:r>
      <w:r w:rsidRPr="003459FA">
        <w:rPr>
          <w:rStyle w:val="StyleUnderline"/>
          <w:highlight w:val="cyan"/>
        </w:rPr>
        <w:t>impact</w:t>
      </w:r>
      <w:r w:rsidRPr="00744D17">
        <w:rPr>
          <w:rStyle w:val="StyleUnderline"/>
        </w:rPr>
        <w:t xml:space="preserve"> on </w:t>
      </w:r>
      <w:r w:rsidRPr="003459FA">
        <w:rPr>
          <w:rStyle w:val="Emphasis"/>
          <w:highlight w:val="cyan"/>
        </w:rPr>
        <w:t>consciousness</w:t>
      </w:r>
      <w:r w:rsidRPr="00744D17">
        <w:rPr>
          <w:sz w:val="16"/>
        </w:rPr>
        <w:t xml:space="preserve"> </w:t>
      </w:r>
      <w:r w:rsidRPr="00744D17">
        <w:rPr>
          <w:rStyle w:val="StyleUnderline"/>
        </w:rPr>
        <w:t xml:space="preserve">that the </w:t>
      </w:r>
      <w:r w:rsidRPr="003459FA">
        <w:rPr>
          <w:rStyle w:val="Emphasis"/>
          <w:highlight w:val="cyan"/>
        </w:rPr>
        <w:t>flourishing of those sectors can</w:t>
      </w:r>
      <w:r w:rsidRPr="00744D17">
        <w:rPr>
          <w:rStyle w:val="Emphasis"/>
        </w:rPr>
        <w:t xml:space="preserve"> have</w:t>
      </w:r>
      <w:r w:rsidRPr="00744D17">
        <w:rPr>
          <w:sz w:val="16"/>
        </w:rPr>
        <w:t xml:space="preserve">. And </w:t>
      </w:r>
      <w:r w:rsidRPr="00744D17">
        <w:rPr>
          <w:rStyle w:val="StyleUnderline"/>
        </w:rPr>
        <w:t xml:space="preserve">that means an </w:t>
      </w:r>
      <w:r w:rsidRPr="00744D17">
        <w:rPr>
          <w:rStyle w:val="Emphasis"/>
        </w:rPr>
        <w:t>ideological push</w:t>
      </w:r>
      <w:r w:rsidRPr="00744D17">
        <w:rPr>
          <w:sz w:val="16"/>
        </w:rPr>
        <w:t xml:space="preserve"> </w:t>
      </w:r>
      <w:r w:rsidRPr="00744D17">
        <w:rPr>
          <w:rStyle w:val="Emphasis"/>
        </w:rPr>
        <w:t>aggressively</w:t>
      </w:r>
      <w:r w:rsidRPr="00744D17">
        <w:rPr>
          <w:sz w:val="16"/>
        </w:rPr>
        <w:t xml:space="preserve"> </w:t>
      </w:r>
      <w:r w:rsidRPr="00744D17">
        <w:rPr>
          <w:rStyle w:val="StyleUnderline"/>
        </w:rPr>
        <w:t xml:space="preserve">to </w:t>
      </w:r>
      <w:r w:rsidRPr="003459FA">
        <w:rPr>
          <w:rStyle w:val="Emphasis"/>
          <w:highlight w:val="cyan"/>
        </w:rPr>
        <w:t>make clear what</w:t>
      </w:r>
      <w:r w:rsidRPr="00744D17">
        <w:rPr>
          <w:rStyle w:val="Emphasis"/>
        </w:rPr>
        <w:t xml:space="preserve"> those examples mean</w:t>
      </w:r>
      <w:r w:rsidRPr="00744D17">
        <w:rPr>
          <w:sz w:val="16"/>
        </w:rPr>
        <w:t xml:space="preserve">, </w:t>
      </w:r>
      <w:r w:rsidRPr="00744D17">
        <w:rPr>
          <w:rStyle w:val="StyleUnderline"/>
        </w:rPr>
        <w:t>what</w:t>
      </w:r>
      <w:r w:rsidRPr="00744D17">
        <w:rPr>
          <w:sz w:val="16"/>
        </w:rPr>
        <w:t xml:space="preserve"> the </w:t>
      </w:r>
      <w:r w:rsidRPr="003459FA">
        <w:rPr>
          <w:rStyle w:val="Emphasis"/>
          <w:highlight w:val="cyan"/>
        </w:rPr>
        <w:t>alternatives</w:t>
      </w:r>
      <w:r w:rsidRPr="003459FA">
        <w:rPr>
          <w:sz w:val="16"/>
          <w:highlight w:val="cyan"/>
        </w:rPr>
        <w:t xml:space="preserve"> </w:t>
      </w:r>
      <w:r w:rsidRPr="003459FA">
        <w:rPr>
          <w:rStyle w:val="StyleUnderline"/>
          <w:highlight w:val="cyan"/>
        </w:rPr>
        <w:t xml:space="preserve">for the </w:t>
      </w:r>
      <w:r w:rsidRPr="003459FA">
        <w:rPr>
          <w:rStyle w:val="Emphasis"/>
          <w:highlight w:val="cyan"/>
        </w:rPr>
        <w:t>whole society</w:t>
      </w:r>
      <w:r w:rsidRPr="00744D17">
        <w:rPr>
          <w:sz w:val="16"/>
        </w:rPr>
        <w:t xml:space="preserve"> </w:t>
      </w:r>
      <w:r w:rsidRPr="003459FA">
        <w:rPr>
          <w:rStyle w:val="StyleUnderline"/>
          <w:highlight w:val="cyan"/>
        </w:rPr>
        <w:t>might be</w:t>
      </w:r>
      <w:r w:rsidRPr="00744D17">
        <w:rPr>
          <w:sz w:val="16"/>
        </w:rPr>
        <w:t xml:space="preserve">. Art has a role to play here, research and writing and talking unafraid to speak the name of social- ism. </w:t>
      </w:r>
      <w:r w:rsidRPr="00744D17">
        <w:rPr>
          <w:rStyle w:val="StyleUnderline"/>
        </w:rPr>
        <w:t>The chain goes from</w:t>
      </w:r>
      <w:r w:rsidRPr="00744D17">
        <w:rPr>
          <w:sz w:val="16"/>
        </w:rPr>
        <w:t xml:space="preserve"> 1) </w:t>
      </w:r>
      <w:r w:rsidRPr="00744D17">
        <w:rPr>
          <w:rStyle w:val="StyleUnderline"/>
        </w:rPr>
        <w:t xml:space="preserve">the remaking of </w:t>
      </w:r>
      <w:r w:rsidRPr="00744D17">
        <w:rPr>
          <w:rStyle w:val="Emphasis"/>
        </w:rPr>
        <w:t>single sectors</w:t>
      </w:r>
      <w:r w:rsidRPr="00744D17">
        <w:rPr>
          <w:sz w:val="16"/>
        </w:rPr>
        <w:t xml:space="preserve"> </w:t>
      </w:r>
      <w:r w:rsidRPr="00744D17">
        <w:rPr>
          <w:rStyle w:val="StyleUnderline"/>
        </w:rPr>
        <w:t>to</w:t>
      </w:r>
      <w:r w:rsidRPr="00744D17">
        <w:rPr>
          <w:sz w:val="16"/>
        </w:rPr>
        <w:t xml:space="preserve"> 2) </w:t>
      </w:r>
      <w:r w:rsidRPr="00744D17">
        <w:rPr>
          <w:rStyle w:val="StyleUnderline"/>
        </w:rPr>
        <w:t>the remaking of</w:t>
      </w:r>
      <w:r w:rsidRPr="00744D17">
        <w:rPr>
          <w:sz w:val="16"/>
        </w:rPr>
        <w:t xml:space="preserve"> the </w:t>
      </w:r>
      <w:r w:rsidRPr="00744D17">
        <w:rPr>
          <w:rStyle w:val="Emphasis"/>
        </w:rPr>
        <w:t>consciousness</w:t>
      </w:r>
      <w:r w:rsidRPr="00744D17">
        <w:rPr>
          <w:sz w:val="16"/>
        </w:rPr>
        <w:t xml:space="preserve"> of what the whole society could be if remade, </w:t>
      </w:r>
      <w:r w:rsidRPr="00744D17">
        <w:rPr>
          <w:rStyle w:val="StyleUnderline"/>
        </w:rPr>
        <w:t>to</w:t>
      </w:r>
      <w:r w:rsidRPr="00744D17">
        <w:rPr>
          <w:sz w:val="16"/>
        </w:rPr>
        <w:t xml:space="preserve"> 3) </w:t>
      </w:r>
      <w:r w:rsidRPr="00744D17">
        <w:rPr>
          <w:rStyle w:val="StyleUnderline"/>
        </w:rPr>
        <w:t xml:space="preserve">the </w:t>
      </w:r>
      <w:r w:rsidRPr="00744D17">
        <w:rPr>
          <w:rStyle w:val="Emphasis"/>
        </w:rPr>
        <w:t>actual doing</w:t>
      </w:r>
      <w:r w:rsidRPr="00744D17">
        <w:rPr>
          <w:sz w:val="16"/>
        </w:rPr>
        <w:t xml:space="preserve"> of it </w:t>
      </w:r>
      <w:r w:rsidRPr="00744D17">
        <w:rPr>
          <w:rStyle w:val="Emphasis"/>
        </w:rPr>
        <w:t>society-wide.</w:t>
      </w:r>
    </w:p>
    <w:p w14:paraId="1EEE9AD0" w14:textId="77777777" w:rsidR="009D672A" w:rsidRDefault="009D672A" w:rsidP="009D672A">
      <w:pPr>
        <w:pStyle w:val="Heading4"/>
      </w:pPr>
      <w:r>
        <w:t xml:space="preserve">Structural reforms enable anti-capitalist organizing to succeed in the future </w:t>
      </w:r>
    </w:p>
    <w:p w14:paraId="42B5EDF6" w14:textId="77777777" w:rsidR="009D672A" w:rsidRDefault="009D672A" w:rsidP="009D672A">
      <w:r w:rsidRPr="00325923">
        <w:rPr>
          <w:rStyle w:val="Style13ptBold"/>
        </w:rPr>
        <w:t xml:space="preserve">Engler ’21 </w:t>
      </w:r>
      <w:r>
        <w:t xml:space="preserve">[Mark and Paul; July 22; writer based in Philadelphia, an editorial board member at Dissent, and the coauthor of This Is an Uprising; founding director of the Center for the Working Poor, in Los Angeles, a cofounder of the Momentum Training; Jacobin, “André Gorz’s Non-Reformist Reforms Show How We Can Transform the World Today,” </w:t>
      </w:r>
      <w:hyperlink r:id="rId8" w:history="1">
        <w:r w:rsidRPr="00E01E94">
          <w:rPr>
            <w:rStyle w:val="Hyperlink"/>
          </w:rPr>
          <w:t>jacobinmag.com/2021/07/andre-gorz-non-reformist-reforms-revolution-political-theory</w:t>
        </w:r>
      </w:hyperlink>
      <w:r>
        <w:t>]</w:t>
      </w:r>
    </w:p>
    <w:p w14:paraId="5876CC62" w14:textId="77777777" w:rsidR="009D672A" w:rsidRDefault="009D672A" w:rsidP="009D672A">
      <w:pPr>
        <w:rPr>
          <w:rStyle w:val="StyleUnderline"/>
        </w:rPr>
      </w:pPr>
      <w:r w:rsidRPr="000D7221">
        <w:rPr>
          <w:sz w:val="16"/>
        </w:rPr>
        <w:t xml:space="preserve">In response, defenders of Gorz’s concept might point to a third trait of </w:t>
      </w:r>
      <w:r w:rsidRPr="000D7221">
        <w:rPr>
          <w:rStyle w:val="Emphasis"/>
        </w:rPr>
        <w:t>structural reforms</w:t>
      </w:r>
      <w:r w:rsidRPr="000D7221">
        <w:rPr>
          <w:sz w:val="16"/>
        </w:rPr>
        <w:t xml:space="preserve">: Non-reformist reforms </w:t>
      </w:r>
      <w:r w:rsidRPr="000D7221">
        <w:rPr>
          <w:rStyle w:val="StyleUnderline"/>
        </w:rPr>
        <w:t>are changes that</w:t>
      </w:r>
      <w:r w:rsidRPr="000D7221">
        <w:rPr>
          <w:sz w:val="16"/>
        </w:rPr>
        <w:t xml:space="preserve">, </w:t>
      </w:r>
      <w:r w:rsidRPr="000D7221">
        <w:rPr>
          <w:rStyle w:val="StyleUnderline"/>
        </w:rPr>
        <w:t>once implemented</w:t>
      </w:r>
      <w:r w:rsidRPr="000D7221">
        <w:rPr>
          <w:sz w:val="16"/>
        </w:rPr>
        <w:t xml:space="preserve">, </w:t>
      </w:r>
      <w:r w:rsidRPr="000D7221">
        <w:rPr>
          <w:rStyle w:val="Emphasis"/>
        </w:rPr>
        <w:t>boost popular power at the expense of</w:t>
      </w:r>
      <w:r w:rsidRPr="000D7221">
        <w:rPr>
          <w:sz w:val="16"/>
        </w:rPr>
        <w:t xml:space="preserve"> </w:t>
      </w:r>
      <w:r w:rsidRPr="000D7221">
        <w:rPr>
          <w:rStyle w:val="Emphasis"/>
        </w:rPr>
        <w:t>elite groups</w:t>
      </w:r>
      <w:r w:rsidRPr="000D7221">
        <w:rPr>
          <w:sz w:val="16"/>
        </w:rPr>
        <w:t xml:space="preserve">. As Gorz writes, </w:t>
      </w:r>
      <w:r w:rsidRPr="000D7221">
        <w:rPr>
          <w:rStyle w:val="StyleUnderline"/>
        </w:rPr>
        <w:t>these</w:t>
      </w:r>
      <w:r w:rsidRPr="000D7221">
        <w:rPr>
          <w:sz w:val="16"/>
        </w:rPr>
        <w:t xml:space="preserve"> reforms “</w:t>
      </w:r>
      <w:r w:rsidRPr="000D7221">
        <w:rPr>
          <w:rStyle w:val="StyleUnderline"/>
        </w:rPr>
        <w:t>assume a modification of the relations of power; they</w:t>
      </w:r>
      <w:r w:rsidRPr="000D7221">
        <w:rPr>
          <w:sz w:val="16"/>
        </w:rPr>
        <w:t xml:space="preserve"> assume that the workers will take over powers or </w:t>
      </w:r>
      <w:r w:rsidRPr="000D7221">
        <w:rPr>
          <w:rStyle w:val="StyleUnderline"/>
        </w:rPr>
        <w:t>assert a force</w:t>
      </w:r>
      <w:r w:rsidRPr="000D7221">
        <w:rPr>
          <w:sz w:val="16"/>
        </w:rPr>
        <w:t xml:space="preserve">. . . strong enough </w:t>
      </w:r>
      <w:r w:rsidRPr="000D7221">
        <w:rPr>
          <w:rStyle w:val="StyleUnderline"/>
        </w:rPr>
        <w:t>to</w:t>
      </w:r>
      <w:r w:rsidRPr="000D7221">
        <w:rPr>
          <w:sz w:val="16"/>
        </w:rPr>
        <w:t xml:space="preserve"> establish, </w:t>
      </w:r>
      <w:r w:rsidRPr="000D7221">
        <w:rPr>
          <w:rStyle w:val="StyleUnderline"/>
        </w:rPr>
        <w:t>maintain, and expand those tendencies within the system which serve to weaken capitalism and to shake its joints.”</w:t>
      </w:r>
    </w:p>
    <w:p w14:paraId="608BB985" w14:textId="77777777" w:rsidR="009D672A" w:rsidRPr="000D7221" w:rsidRDefault="009D672A" w:rsidP="009D672A">
      <w:pPr>
        <w:rPr>
          <w:sz w:val="16"/>
        </w:rPr>
      </w:pPr>
      <w:r w:rsidRPr="000D7221">
        <w:rPr>
          <w:sz w:val="16"/>
        </w:rPr>
        <w:t>Gorz argues that the way a demand is won is as important as the demand itself.</w:t>
      </w:r>
    </w:p>
    <w:p w14:paraId="6B590F10" w14:textId="77777777" w:rsidR="009D672A" w:rsidRPr="000D7221" w:rsidRDefault="009D672A" w:rsidP="009D672A">
      <w:pPr>
        <w:rPr>
          <w:sz w:val="16"/>
        </w:rPr>
      </w:pPr>
      <w:r w:rsidRPr="000D7221">
        <w:rPr>
          <w:sz w:val="16"/>
        </w:rPr>
        <w:t>For Gorz, the quintessential non-reformist reform is one that increases worker control over the production process in a workplace or industry. Today, some activists have pointed to significant changes to labor law — including the repeal of the anti-union Taft-Hartley Act of 1947 — as reforms that would shift the balance of power. Others have touted single-payer health care as a structural change, not only because it would decommodify an important sector of the economy, but because it would stoke further action.</w:t>
      </w:r>
    </w:p>
    <w:p w14:paraId="52A3BA4B" w14:textId="77777777" w:rsidR="009D672A" w:rsidRPr="000D7221" w:rsidRDefault="009D672A" w:rsidP="009D672A">
      <w:pPr>
        <w:rPr>
          <w:sz w:val="16"/>
        </w:rPr>
      </w:pPr>
      <w:r w:rsidRPr="000D7221">
        <w:rPr>
          <w:sz w:val="16"/>
        </w:rPr>
        <w:t>“Medicare for All doesn’t just offer much-needed and greatly-deserved relief to working people,” writes author and journalist Meagan Day. “It also increases our ability to intentionally push back against the ruling class. If unions didn’t have to make major sacrifices to protect health benefits, what else could they fight for? If a worker didn’t have to worry about losing health insurance when they lose their job, how much bolder could they be in standing up to their boss? If health care coverage is made independent from employment, how much less power would the bosses have over workers in the economy and in politics?”</w:t>
      </w:r>
    </w:p>
    <w:p w14:paraId="6E2EB539" w14:textId="77777777" w:rsidR="009D672A" w:rsidRPr="000D7221" w:rsidRDefault="009D672A" w:rsidP="009D672A">
      <w:pPr>
        <w:rPr>
          <w:sz w:val="16"/>
        </w:rPr>
      </w:pPr>
      <w:r w:rsidRPr="000D7221">
        <w:rPr>
          <w:sz w:val="16"/>
        </w:rPr>
        <w:t xml:space="preserve">In each case, </w:t>
      </w:r>
      <w:r w:rsidRPr="000D7221">
        <w:rPr>
          <w:rStyle w:val="StyleUnderline"/>
        </w:rPr>
        <w:t xml:space="preserve">what is at stake is not just a short-tem material gain, but also the ability to </w:t>
      </w:r>
      <w:r w:rsidRPr="000D7221">
        <w:rPr>
          <w:rStyle w:val="Emphasis"/>
        </w:rPr>
        <w:t>win more in the future</w:t>
      </w:r>
      <w:r w:rsidRPr="000D7221">
        <w:rPr>
          <w:sz w:val="16"/>
        </w:rPr>
        <w:t>. For Gorz, non-reformist reforms seek to undermine the established order. “</w:t>
      </w:r>
      <w:r w:rsidRPr="000D7221">
        <w:rPr>
          <w:rStyle w:val="StyleUnderline"/>
        </w:rPr>
        <w:t>Structural reforms should not be conceived as measures granted by the bourgeois State at the end of a compromise negotiated with it, measures which leave its power intact. They should rather be</w:t>
      </w:r>
      <w:r w:rsidRPr="000D7221">
        <w:rPr>
          <w:sz w:val="16"/>
        </w:rPr>
        <w:t xml:space="preserve"> </w:t>
      </w:r>
      <w:r w:rsidRPr="000D7221">
        <w:rPr>
          <w:rStyle w:val="StyleUnderline"/>
        </w:rPr>
        <w:t xml:space="preserve">considered as </w:t>
      </w:r>
      <w:r w:rsidRPr="000D7221">
        <w:rPr>
          <w:rStyle w:val="Emphasis"/>
        </w:rPr>
        <w:t>cracks</w:t>
      </w:r>
      <w:r w:rsidRPr="000D7221">
        <w:rPr>
          <w:rStyle w:val="StyleUnderline"/>
        </w:rPr>
        <w:t xml:space="preserve"> created in the system by </w:t>
      </w:r>
      <w:r w:rsidRPr="000D7221">
        <w:rPr>
          <w:rStyle w:val="Emphasis"/>
        </w:rPr>
        <w:t>attacks on its weak points</w:t>
      </w:r>
      <w:r w:rsidRPr="000D7221">
        <w:rPr>
          <w:sz w:val="16"/>
        </w:rPr>
        <w:t>,” he writes.</w:t>
      </w:r>
    </w:p>
    <w:p w14:paraId="10EB2DB7" w14:textId="77777777" w:rsidR="009D672A" w:rsidRPr="000D7221" w:rsidRDefault="009D672A" w:rsidP="009D672A">
      <w:pPr>
        <w:rPr>
          <w:sz w:val="16"/>
        </w:rPr>
      </w:pPr>
      <w:r w:rsidRPr="000D7221">
        <w:rPr>
          <w:sz w:val="16"/>
        </w:rPr>
        <w:t>A strategy of non-reformist reforms “aims by means of partial victories to shake the system’s equilibrium profoundly, to sharpen its contradictions, to intensify its crisis, and, by a succession of attacks and counterattacks, to raise the class struggle to a greater intensity, at a higher and higher level.”</w:t>
      </w:r>
    </w:p>
    <w:p w14:paraId="29458F70" w14:textId="77777777" w:rsidR="009D672A" w:rsidRPr="000D7221" w:rsidRDefault="009D672A" w:rsidP="009D672A">
      <w:pPr>
        <w:rPr>
          <w:sz w:val="16"/>
        </w:rPr>
      </w:pPr>
      <w:r w:rsidRPr="000D7221">
        <w:rPr>
          <w:sz w:val="16"/>
        </w:rPr>
        <w:t>The Art of Radical Compromise</w:t>
      </w:r>
    </w:p>
    <w:p w14:paraId="6C9C79E0" w14:textId="77777777" w:rsidR="009D672A" w:rsidRPr="000D7221" w:rsidRDefault="009D672A" w:rsidP="009D672A">
      <w:pPr>
        <w:rPr>
          <w:sz w:val="16"/>
        </w:rPr>
      </w:pPr>
      <w:r w:rsidRPr="000D7221">
        <w:rPr>
          <w:sz w:val="16"/>
        </w:rPr>
        <w:t xml:space="preserve">The key to putting non-reformist reforms into practice is balancing two difficult realities: first, that compromises can be filled with pitfalls for social movements and therefore must be viewed with caution; second, that </w:t>
      </w:r>
      <w:r w:rsidRPr="000D7221">
        <w:rPr>
          <w:rStyle w:val="StyleUnderline"/>
        </w:rPr>
        <w:t xml:space="preserve">refusing to </w:t>
      </w:r>
      <w:r w:rsidRPr="000D7221">
        <w:rPr>
          <w:rStyle w:val="Emphasis"/>
        </w:rPr>
        <w:t>bargain over near-term reforms</w:t>
      </w:r>
      <w:r w:rsidRPr="000D7221">
        <w:rPr>
          <w:sz w:val="16"/>
        </w:rPr>
        <w:t xml:space="preserve"> </w:t>
      </w:r>
      <w:r w:rsidRPr="000D7221">
        <w:rPr>
          <w:rStyle w:val="StyleUnderline"/>
        </w:rPr>
        <w:t>brings</w:t>
      </w:r>
      <w:r w:rsidRPr="000D7221">
        <w:rPr>
          <w:sz w:val="16"/>
        </w:rPr>
        <w:t xml:space="preserve"> problems of its own, ultimately leading to </w:t>
      </w:r>
      <w:r w:rsidRPr="000D7221">
        <w:rPr>
          <w:rStyle w:val="StyleUnderline"/>
        </w:rPr>
        <w:t xml:space="preserve">a </w:t>
      </w:r>
      <w:r w:rsidRPr="000D7221">
        <w:rPr>
          <w:rStyle w:val="Emphasis"/>
        </w:rPr>
        <w:t>dead end</w:t>
      </w:r>
      <w:r w:rsidRPr="000D7221">
        <w:rPr>
          <w:rStyle w:val="StyleUnderline"/>
        </w:rPr>
        <w:t>.</w:t>
      </w:r>
      <w:r w:rsidRPr="000D7221">
        <w:rPr>
          <w:sz w:val="16"/>
        </w:rPr>
        <w:t xml:space="preserve"> The practitioner of structural reform must walk the precarious line between these truths.</w:t>
      </w:r>
    </w:p>
    <w:p w14:paraId="49FC7D70" w14:textId="77777777" w:rsidR="009D672A" w:rsidRPr="000D7221" w:rsidRDefault="009D672A" w:rsidP="009D672A">
      <w:pPr>
        <w:rPr>
          <w:sz w:val="16"/>
        </w:rPr>
      </w:pPr>
      <w:r w:rsidRPr="000D7221">
        <w:rPr>
          <w:sz w:val="16"/>
        </w:rPr>
        <w:t xml:space="preserve">When it comes to the problems of compromise, </w:t>
      </w:r>
      <w:r w:rsidRPr="000D7221">
        <w:rPr>
          <w:rStyle w:val="StyleUnderline"/>
        </w:rPr>
        <w:t>radicals who warn social movements against cutting</w:t>
      </w:r>
      <w:r w:rsidRPr="000D7221">
        <w:rPr>
          <w:sz w:val="16"/>
        </w:rPr>
        <w:t xml:space="preserve"> </w:t>
      </w:r>
      <w:r w:rsidRPr="000D7221">
        <w:rPr>
          <w:rStyle w:val="StyleUnderline"/>
        </w:rPr>
        <w:t>deals</w:t>
      </w:r>
      <w:r w:rsidRPr="000D7221">
        <w:rPr>
          <w:sz w:val="16"/>
        </w:rPr>
        <w:t xml:space="preserve"> often </w:t>
      </w:r>
      <w:r w:rsidRPr="000D7221">
        <w:rPr>
          <w:rStyle w:val="StyleUnderline"/>
        </w:rPr>
        <w:t>point to the dangers of cooptation and of legitimizing the system.</w:t>
      </w:r>
      <w:r w:rsidRPr="000D7221">
        <w:rPr>
          <w:sz w:val="16"/>
        </w:rPr>
        <w:t xml:space="preserve"> While these perils are sometimes exaggerated, the warning is not unfounded. The long experience of social movements has affirmed that reformist compromises, even when they bring real benefits, come at a cost: Fired-up supporters are often demobilized when an incremental gain is won, and sometimes they are never reactivated.</w:t>
      </w:r>
    </w:p>
    <w:p w14:paraId="7664FD4A" w14:textId="77777777" w:rsidR="009D672A" w:rsidRPr="000D7221" w:rsidRDefault="009D672A" w:rsidP="009D672A">
      <w:pPr>
        <w:rPr>
          <w:sz w:val="16"/>
        </w:rPr>
      </w:pPr>
      <w:r w:rsidRPr="000D7221">
        <w:rPr>
          <w:sz w:val="16"/>
        </w:rPr>
        <w:t>Gains won with the cooperation of elected officials — who inevitably present their smiling faces at ribbon-cutting and bill-signing ceremonies — reinforce the mainstream narrative that those in power are the ones responsible for advancing social change. Movements that are “invited in” to help oversee or administer reforms can lose much-needed talent to inside-game bureaucracy.</w:t>
      </w:r>
    </w:p>
    <w:p w14:paraId="1B55E44A" w14:textId="77777777" w:rsidR="009D672A" w:rsidRPr="000D7221" w:rsidRDefault="009D672A" w:rsidP="009D672A">
      <w:pPr>
        <w:rPr>
          <w:sz w:val="16"/>
        </w:rPr>
      </w:pPr>
      <w:r w:rsidRPr="000D7221">
        <w:rPr>
          <w:sz w:val="16"/>
        </w:rPr>
        <w:t>As a result, their ability to generate greater pressure from the outside is weakened. Professionalism begins to seep through the ranks, with radical organizers morphing into more comfortable functionaries. Movements, as a time-honored saying holds, go to Washington, DC to die.</w:t>
      </w:r>
    </w:p>
    <w:p w14:paraId="4923ADA5" w14:textId="77777777" w:rsidR="009D672A" w:rsidRPr="000D7221" w:rsidRDefault="009D672A" w:rsidP="009D672A">
      <w:pPr>
        <w:rPr>
          <w:sz w:val="16"/>
        </w:rPr>
      </w:pPr>
      <w:r w:rsidRPr="000D7221">
        <w:rPr>
          <w:sz w:val="16"/>
        </w:rPr>
        <w:t>The system, Gorz argues, has formidable power to weaken and co-opt reforms, muting their potential to push toward a revolutionary confrontation.</w:t>
      </w:r>
    </w:p>
    <w:p w14:paraId="78C966B5" w14:textId="77777777" w:rsidR="009D672A" w:rsidRPr="000D7221" w:rsidRDefault="009D672A" w:rsidP="009D672A">
      <w:pPr>
        <w:rPr>
          <w:sz w:val="16"/>
        </w:rPr>
      </w:pPr>
      <w:r w:rsidRPr="000D7221">
        <w:rPr>
          <w:sz w:val="16"/>
        </w:rPr>
        <w:t xml:space="preserve">One strength of Gorz’s analysis is that it does not deny such difficulties. Rather, he insists that movements face them head on. </w:t>
      </w:r>
      <w:r w:rsidRPr="000D7221">
        <w:rPr>
          <w:rStyle w:val="StyleUnderline"/>
        </w:rPr>
        <w:t>The system</w:t>
      </w:r>
      <w:r w:rsidRPr="000D7221">
        <w:rPr>
          <w:sz w:val="16"/>
        </w:rPr>
        <w:t xml:space="preserve">, Gorz argues, </w:t>
      </w:r>
      <w:r w:rsidRPr="000D7221">
        <w:rPr>
          <w:rStyle w:val="StyleUnderline"/>
        </w:rPr>
        <w:t>has formidable power to weaken and co-opt</w:t>
      </w:r>
      <w:r w:rsidRPr="000D7221">
        <w:rPr>
          <w:sz w:val="16"/>
        </w:rPr>
        <w:t xml:space="preserve"> </w:t>
      </w:r>
      <w:r w:rsidRPr="000D7221">
        <w:rPr>
          <w:rStyle w:val="StyleUnderline"/>
        </w:rPr>
        <w:t>reforms, muting their potential to push toward a revolutionary confrontation</w:t>
      </w:r>
      <w:r w:rsidRPr="000D7221">
        <w:rPr>
          <w:sz w:val="16"/>
        </w:rPr>
        <w:t>. “</w:t>
      </w:r>
      <w:r w:rsidRPr="000D7221">
        <w:rPr>
          <w:rStyle w:val="StyleUnderline"/>
        </w:rPr>
        <w:t>There are no anticapitalist institutions</w:t>
      </w:r>
      <w:r w:rsidRPr="000D7221">
        <w:rPr>
          <w:sz w:val="16"/>
        </w:rPr>
        <w:t xml:space="preserve"> or conquests that </w:t>
      </w:r>
      <w:r w:rsidRPr="000D7221">
        <w:rPr>
          <w:rStyle w:val="StyleUnderline"/>
        </w:rPr>
        <w:t xml:space="preserve">cannot in the long run be whittled down, denatured, absorbed, and emptied </w:t>
      </w:r>
      <w:r w:rsidRPr="000D7221">
        <w:rPr>
          <w:sz w:val="16"/>
        </w:rPr>
        <w:t>of all or part of their content if the imbalance created by their initiation is not exploited by new offensives as soon as it manifests itself,” he writes.</w:t>
      </w:r>
    </w:p>
    <w:p w14:paraId="617630CD" w14:textId="77777777" w:rsidR="009D672A" w:rsidRPr="000D7221" w:rsidRDefault="009D672A" w:rsidP="009D672A">
      <w:pPr>
        <w:rPr>
          <w:sz w:val="16"/>
        </w:rPr>
      </w:pPr>
      <w:r w:rsidRPr="000D7221">
        <w:rPr>
          <w:sz w:val="16"/>
        </w:rPr>
        <w:t>And yet, while the possibility of cooptation is real, this outcome is not inevitable</w:t>
      </w:r>
      <w:r w:rsidRPr="000D7221">
        <w:rPr>
          <w:rStyle w:val="Emphasis"/>
        </w:rPr>
        <w:t>. “The risk must be run</w:t>
      </w:r>
      <w:r w:rsidRPr="000D7221">
        <w:rPr>
          <w:sz w:val="16"/>
        </w:rPr>
        <w:t>,” he argues, “</w:t>
      </w:r>
      <w:r w:rsidRPr="000D7221">
        <w:rPr>
          <w:rStyle w:val="Emphasis"/>
        </w:rPr>
        <w:t>for there is no other way</w:t>
      </w:r>
      <w:r w:rsidRPr="000D7221">
        <w:rPr>
          <w:sz w:val="16"/>
        </w:rPr>
        <w:t>.”</w:t>
      </w:r>
    </w:p>
    <w:p w14:paraId="0E3B1CD7" w14:textId="77777777" w:rsidR="009D672A" w:rsidRDefault="009D672A" w:rsidP="009D672A">
      <w:r w:rsidRPr="000D7221">
        <w:rPr>
          <w:sz w:val="16"/>
        </w:rPr>
        <w:t xml:space="preserve">Gorz held to this position because he was clear that the consequence of </w:t>
      </w:r>
      <w:r w:rsidRPr="000D7221">
        <w:rPr>
          <w:rStyle w:val="StyleUnderline"/>
        </w:rPr>
        <w:t>opting out of reform fights is</w:t>
      </w:r>
      <w:r w:rsidRPr="000D7221">
        <w:rPr>
          <w:sz w:val="16"/>
        </w:rPr>
        <w:t xml:space="preserve"> </w:t>
      </w:r>
      <w:r w:rsidRPr="000D7221">
        <w:rPr>
          <w:rStyle w:val="Emphasis"/>
        </w:rPr>
        <w:t>self-isolation</w:t>
      </w:r>
      <w:r w:rsidRPr="000D7221">
        <w:rPr>
          <w:sz w:val="16"/>
        </w:rPr>
        <w:t>. He was critical of “</w:t>
      </w:r>
      <w:r w:rsidRPr="000D7221">
        <w:rPr>
          <w:rStyle w:val="StyleUnderline"/>
        </w:rPr>
        <w:t>maximalists</w:t>
      </w:r>
      <w:r w:rsidRPr="000D7221">
        <w:rPr>
          <w:sz w:val="16"/>
        </w:rPr>
        <w:t xml:space="preserve">,” utopians, </w:t>
      </w:r>
      <w:r w:rsidRPr="000D7221">
        <w:rPr>
          <w:rStyle w:val="StyleUnderline"/>
        </w:rPr>
        <w:t>and dogmatic sectarians</w:t>
      </w:r>
      <w:r w:rsidRPr="000D7221">
        <w:rPr>
          <w:sz w:val="16"/>
        </w:rPr>
        <w:t xml:space="preserve">, whose </w:t>
      </w:r>
      <w:r w:rsidRPr="000D7221">
        <w:rPr>
          <w:rStyle w:val="StyleUnderline"/>
        </w:rPr>
        <w:t>insist</w:t>
      </w:r>
      <w:r w:rsidRPr="000D7221">
        <w:rPr>
          <w:sz w:val="16"/>
        </w:rPr>
        <w:t xml:space="preserve">ence </w:t>
      </w:r>
      <w:r w:rsidRPr="000D7221">
        <w:rPr>
          <w:rStyle w:val="StyleUnderline"/>
        </w:rPr>
        <w:t>on purity removed them from actual struggle</w:t>
      </w:r>
      <w:r w:rsidRPr="000D7221">
        <w:rPr>
          <w:sz w:val="16"/>
        </w:rPr>
        <w:t>. He recognized that putting together a near-term program could not simply be a matter of coming up with the most radical demands possible.</w:t>
      </w:r>
    </w:p>
    <w:p w14:paraId="0CCE1AF5" w14:textId="77777777" w:rsidR="009D672A" w:rsidRDefault="009D672A" w:rsidP="009D672A">
      <w:pPr>
        <w:pStyle w:val="Heading3"/>
      </w:pPr>
      <w:r>
        <w:t>Crisis Turns K---2AC</w:t>
      </w:r>
    </w:p>
    <w:p w14:paraId="59ECDAFB" w14:textId="77777777" w:rsidR="009D672A" w:rsidRPr="006462BC" w:rsidRDefault="009D672A" w:rsidP="009D672A">
      <w:pPr>
        <w:pStyle w:val="Heading4"/>
        <w:rPr>
          <w:i/>
          <w:iCs w:val="0"/>
        </w:rPr>
      </w:pPr>
      <w:r>
        <w:rPr>
          <w:u w:val="single"/>
        </w:rPr>
        <w:t>Financial crises</w:t>
      </w:r>
      <w:r>
        <w:t xml:space="preserve"> in particular lead to </w:t>
      </w:r>
      <w:r>
        <w:rPr>
          <w:u w:val="single"/>
        </w:rPr>
        <w:t>right-wing populism</w:t>
      </w:r>
      <w:r>
        <w:t xml:space="preserve">, NOT </w:t>
      </w:r>
      <w:r>
        <w:rPr>
          <w:u w:val="single"/>
        </w:rPr>
        <w:t>de-growth or steady-state economy</w:t>
      </w:r>
    </w:p>
    <w:p w14:paraId="6E99AEF0" w14:textId="77777777" w:rsidR="009D672A" w:rsidRPr="00037EE9" w:rsidRDefault="009D672A" w:rsidP="009D672A">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18D932A3" w14:textId="77777777" w:rsidR="009D672A" w:rsidRPr="006462BC" w:rsidRDefault="009D672A" w:rsidP="009D672A">
      <w:pPr>
        <w:rPr>
          <w:sz w:val="16"/>
        </w:rPr>
      </w:pPr>
      <w:r>
        <w:t>S</w:t>
      </w:r>
      <w:r w:rsidRPr="006462BC">
        <w:rPr>
          <w:sz w:val="16"/>
        </w:rPr>
        <w:t>UMMARY AND CONCLUDING REMARKS</w:t>
      </w:r>
    </w:p>
    <w:p w14:paraId="5F785E05" w14:textId="77777777" w:rsidR="009D672A" w:rsidRPr="00186495" w:rsidRDefault="009D672A" w:rsidP="009D672A">
      <w:pPr>
        <w:rPr>
          <w:rStyle w:val="StyleUnderline"/>
        </w:rPr>
      </w:pPr>
      <w:r w:rsidRPr="008425DB">
        <w:rPr>
          <w:rStyle w:val="StyleUnderline"/>
        </w:rPr>
        <w:t>The main insight from this</w:t>
      </w:r>
      <w:r w:rsidRPr="006462BC">
        <w:rPr>
          <w:sz w:val="16"/>
        </w:rPr>
        <w:t xml:space="preserve"> short </w:t>
      </w:r>
      <w:r w:rsidRPr="008425DB">
        <w:rPr>
          <w:rStyle w:val="StyleUnderline"/>
        </w:rPr>
        <w:t xml:space="preserve">piece is that </w:t>
      </w:r>
      <w:r w:rsidRPr="003459FA">
        <w:rPr>
          <w:rStyle w:val="Emphasis"/>
          <w:highlight w:val="cyan"/>
        </w:rPr>
        <w:t>financial crises</w:t>
      </w:r>
      <w:r w:rsidRPr="008425DB">
        <w:rPr>
          <w:rStyle w:val="StyleUnderline"/>
        </w:rPr>
        <w:t xml:space="preserve"> of the past 30 years </w:t>
      </w:r>
      <w:r w:rsidRPr="003459FA">
        <w:rPr>
          <w:rStyle w:val="StyleUnderline"/>
          <w:highlight w:val="cyan"/>
        </w:rPr>
        <w:t>have</w:t>
      </w:r>
      <w:r w:rsidRPr="006462BC">
        <w:rPr>
          <w:sz w:val="16"/>
        </w:rPr>
        <w:t xml:space="preserve"> </w:t>
      </w:r>
      <w:r w:rsidRPr="003459FA">
        <w:rPr>
          <w:rStyle w:val="StyleUnderline"/>
          <w:highlight w:val="cyan"/>
        </w:rPr>
        <w:t xml:space="preserve">been a </w:t>
      </w:r>
      <w:r w:rsidRPr="003459FA">
        <w:rPr>
          <w:rStyle w:val="Emphasis"/>
          <w:highlight w:val="cyan"/>
        </w:rPr>
        <w:t>catalyst</w:t>
      </w:r>
      <w:r w:rsidRPr="003459FA">
        <w:rPr>
          <w:rStyle w:val="StyleUnderline"/>
          <w:highlight w:val="cyan"/>
        </w:rPr>
        <w:t xml:space="preserve"> of </w:t>
      </w:r>
      <w:r w:rsidRPr="003459FA">
        <w:rPr>
          <w:rStyle w:val="Emphasis"/>
          <w:highlight w:val="cyan"/>
        </w:rPr>
        <w:t>rightwing populist politics</w:t>
      </w:r>
      <w:r w:rsidRPr="008425DB">
        <w:rPr>
          <w:rStyle w:val="Emphasis"/>
        </w:rPr>
        <w:t>.</w:t>
      </w:r>
      <w:r w:rsidRPr="006462BC">
        <w:rPr>
          <w:sz w:val="16"/>
        </w:rPr>
        <w:t xml:space="preserve"> </w:t>
      </w:r>
      <w:r w:rsidRPr="00186495">
        <w:rPr>
          <w:rStyle w:val="StyleUnderline"/>
        </w:rPr>
        <w:t>Many</w:t>
      </w:r>
      <w:r w:rsidRPr="006462BC">
        <w:rPr>
          <w:sz w:val="16"/>
        </w:rPr>
        <w:t xml:space="preserve"> of the </w:t>
      </w:r>
      <w:r w:rsidRPr="00186495">
        <w:rPr>
          <w:rStyle w:val="StyleUnderline"/>
        </w:rPr>
        <w:t>now-prominent right-wing</w:t>
      </w:r>
      <w:r w:rsidRPr="006462BC">
        <w:rPr>
          <w:sz w:val="16"/>
        </w:rPr>
        <w:t xml:space="preserve"> </w:t>
      </w:r>
      <w:r w:rsidRPr="00186495">
        <w:rPr>
          <w:rStyle w:val="Emphasis"/>
        </w:rPr>
        <w:t>populist parties</w:t>
      </w:r>
      <w:r w:rsidRPr="006462BC">
        <w:rPr>
          <w:sz w:val="16"/>
        </w:rPr>
        <w:t xml:space="preserve"> in Europe, </w:t>
      </w:r>
      <w:r w:rsidRPr="00186495">
        <w:rPr>
          <w:rStyle w:val="StyleUnderline"/>
        </w:rPr>
        <w:t xml:space="preserve">such as the </w:t>
      </w:r>
      <w:r w:rsidRPr="00221ECE">
        <w:rPr>
          <w:rStyle w:val="Emphasis"/>
        </w:rPr>
        <w:t>Lega Nord</w:t>
      </w:r>
      <w:r w:rsidRPr="00186495">
        <w:rPr>
          <w:rStyle w:val="StyleUnderline"/>
        </w:rPr>
        <w:t xml:space="preserve"> </w:t>
      </w:r>
      <w:r w:rsidRPr="00221ECE">
        <w:rPr>
          <w:rStyle w:val="StyleUnderline"/>
        </w:rPr>
        <w:t xml:space="preserve">in </w:t>
      </w:r>
      <w:r w:rsidRPr="003459FA">
        <w:rPr>
          <w:rStyle w:val="StyleUnderline"/>
          <w:highlight w:val="cyan"/>
        </w:rPr>
        <w:t>Italy</w:t>
      </w:r>
      <w:r w:rsidRPr="006462BC">
        <w:rPr>
          <w:sz w:val="16"/>
        </w:rPr>
        <w:t xml:space="preserve">, </w:t>
      </w:r>
      <w:r w:rsidRPr="00221ECE">
        <w:rPr>
          <w:rStyle w:val="StyleUnderline"/>
        </w:rPr>
        <w:t xml:space="preserve">the </w:t>
      </w:r>
      <w:r w:rsidRPr="00221ECE">
        <w:rPr>
          <w:rStyle w:val="Emphasis"/>
        </w:rPr>
        <w:t xml:space="preserve">Alternative for </w:t>
      </w:r>
      <w:r w:rsidRPr="003459FA">
        <w:rPr>
          <w:rStyle w:val="Emphasis"/>
          <w:highlight w:val="cyan"/>
        </w:rPr>
        <w:t>Germany</w:t>
      </w:r>
      <w:r w:rsidRPr="00186495">
        <w:rPr>
          <w:rStyle w:val="Emphasis"/>
        </w:rPr>
        <w:t>,</w:t>
      </w:r>
      <w:r w:rsidRPr="006462BC">
        <w:rPr>
          <w:sz w:val="16"/>
        </w:rPr>
        <w:t xml:space="preserve"> </w:t>
      </w:r>
      <w:r w:rsidRPr="00186495">
        <w:rPr>
          <w:rStyle w:val="StyleUnderline"/>
        </w:rPr>
        <w:t xml:space="preserve">the </w:t>
      </w:r>
      <w:r w:rsidRPr="003459FA">
        <w:rPr>
          <w:rStyle w:val="Emphasis"/>
          <w:highlight w:val="cyan"/>
        </w:rPr>
        <w:t xml:space="preserve">Norwegian </w:t>
      </w:r>
      <w:r w:rsidRPr="00221ECE">
        <w:rPr>
          <w:rStyle w:val="Emphasis"/>
        </w:rPr>
        <w:t xml:space="preserve">Progress Party </w:t>
      </w:r>
      <w:r w:rsidRPr="003459FA">
        <w:rPr>
          <w:rStyle w:val="StyleUnderline"/>
          <w:highlight w:val="cyan"/>
        </w:rPr>
        <w:t>or</w:t>
      </w:r>
      <w:r w:rsidRPr="00221ECE">
        <w:rPr>
          <w:rStyle w:val="StyleUnderline"/>
        </w:rPr>
        <w:t xml:space="preserve"> the </w:t>
      </w:r>
      <w:r w:rsidRPr="003459FA">
        <w:rPr>
          <w:rStyle w:val="Emphasis"/>
          <w:highlight w:val="cyan"/>
        </w:rPr>
        <w:t>Finn’s Party</w:t>
      </w:r>
      <w:r w:rsidRPr="003459FA">
        <w:rPr>
          <w:sz w:val="16"/>
          <w:highlight w:val="cyan"/>
        </w:rPr>
        <w:t xml:space="preserve"> </w:t>
      </w:r>
      <w:r w:rsidRPr="003459FA">
        <w:rPr>
          <w:rStyle w:val="StyleUnderline"/>
          <w:highlight w:val="cyan"/>
        </w:rPr>
        <w:t>are</w:t>
      </w:r>
      <w:r w:rsidRPr="003459FA">
        <w:rPr>
          <w:sz w:val="16"/>
          <w:highlight w:val="cyan"/>
        </w:rPr>
        <w:t xml:space="preserve"> “</w:t>
      </w:r>
      <w:r w:rsidRPr="003459FA">
        <w:rPr>
          <w:rStyle w:val="Emphasis"/>
          <w:highlight w:val="cyan"/>
        </w:rPr>
        <w:t>children of financial crises</w:t>
      </w:r>
      <w:r w:rsidRPr="006462BC">
        <w:rPr>
          <w:sz w:val="16"/>
        </w:rPr>
        <w:t xml:space="preserve">”, </w:t>
      </w:r>
      <w:r w:rsidRPr="00186495">
        <w:rPr>
          <w:rStyle w:val="StyleUnderline"/>
        </w:rPr>
        <w:t>having made their breakthrough in national politics in the years following a financial</w:t>
      </w:r>
      <w:r w:rsidRPr="006462BC">
        <w:rPr>
          <w:sz w:val="16"/>
        </w:rPr>
        <w:t xml:space="preserve"> </w:t>
      </w:r>
      <w:r w:rsidRPr="00186495">
        <w:rPr>
          <w:rStyle w:val="StyleUnderline"/>
        </w:rPr>
        <w:t>crash</w:t>
      </w:r>
      <w:r w:rsidRPr="006462BC">
        <w:rPr>
          <w:sz w:val="16"/>
        </w:rPr>
        <w:t xml:space="preserve">. </w:t>
      </w:r>
      <w:r w:rsidRPr="00186495">
        <w:rPr>
          <w:rStyle w:val="StyleUnderline"/>
        </w:rPr>
        <w:t>We</w:t>
      </w:r>
      <w:r w:rsidRPr="006462BC">
        <w:rPr>
          <w:sz w:val="16"/>
        </w:rPr>
        <w:t xml:space="preserve"> also </w:t>
      </w:r>
      <w:r w:rsidRPr="00186495">
        <w:rPr>
          <w:rStyle w:val="StyleUnderline"/>
        </w:rPr>
        <w:t xml:space="preserve">find that the 2008 crisis triggered a </w:t>
      </w:r>
      <w:r w:rsidRPr="00186495">
        <w:rPr>
          <w:rStyle w:val="Emphasis"/>
        </w:rPr>
        <w:t>wave of governments</w:t>
      </w:r>
      <w:r w:rsidRPr="006462BC">
        <w:rPr>
          <w:sz w:val="16"/>
        </w:rPr>
        <w:t xml:space="preserve"> </w:t>
      </w:r>
      <w:r w:rsidRPr="00186495">
        <w:rPr>
          <w:rStyle w:val="StyleUnderline"/>
        </w:rPr>
        <w:t>in which right</w:t>
      </w:r>
      <w:r w:rsidRPr="00186495">
        <w:rPr>
          <w:rStyle w:val="Emphasis"/>
        </w:rPr>
        <w:t>-wing populists gained power,</w:t>
      </w:r>
      <w:r w:rsidRPr="00186495">
        <w:rPr>
          <w:rStyle w:val="StyleUnderline"/>
        </w:rPr>
        <w:t xml:space="preserve"> often as a coalition partner.</w:t>
      </w:r>
    </w:p>
    <w:p w14:paraId="27BBD89C" w14:textId="77777777" w:rsidR="009D672A" w:rsidRPr="006462BC" w:rsidRDefault="009D672A" w:rsidP="009D672A">
      <w:pPr>
        <w:rPr>
          <w:sz w:val="16"/>
        </w:rPr>
      </w:pPr>
      <w:r w:rsidRPr="006462BC">
        <w:rPr>
          <w:sz w:val="16"/>
        </w:rPr>
        <w:t>As discussed, the crisis is just one of many potential factors explaining the recent successes of right-wing populism in Europe and beyond. Other drivers such as “cultural backlash”, the impact of globalization, rising inequality, and the refugee crisis of 2015 surely played a critical role too. However, “</w:t>
      </w:r>
      <w:r w:rsidRPr="006462BC">
        <w:rPr>
          <w:rStyle w:val="StyleUnderline"/>
        </w:rPr>
        <w:t xml:space="preserve">the rise of the right” in Europe since 2008 </w:t>
      </w:r>
      <w:r w:rsidRPr="006462BC">
        <w:rPr>
          <w:rStyle w:val="Emphasis"/>
        </w:rPr>
        <w:t>cannot be fully understood</w:t>
      </w:r>
      <w:r w:rsidRPr="006462BC">
        <w:rPr>
          <w:rStyle w:val="StyleUnderline"/>
        </w:rPr>
        <w:t xml:space="preserve"> without considering the impact of the 2008</w:t>
      </w:r>
      <w:r w:rsidRPr="006462BC">
        <w:rPr>
          <w:sz w:val="16"/>
        </w:rPr>
        <w:t xml:space="preserve"> </w:t>
      </w:r>
      <w:r w:rsidRPr="006462BC">
        <w:rPr>
          <w:rStyle w:val="StyleUnderline"/>
        </w:rPr>
        <w:t>and</w:t>
      </w:r>
      <w:r w:rsidRPr="006462BC">
        <w:rPr>
          <w:sz w:val="16"/>
        </w:rPr>
        <w:t xml:space="preserve"> </w:t>
      </w:r>
      <w:r w:rsidRPr="006462BC">
        <w:rPr>
          <w:rStyle w:val="StyleUnderline"/>
        </w:rPr>
        <w:t>2011/2012</w:t>
      </w:r>
      <w:r w:rsidRPr="006462BC">
        <w:rPr>
          <w:sz w:val="16"/>
        </w:rPr>
        <w:t xml:space="preserve"> </w:t>
      </w:r>
      <w:r w:rsidRPr="006462BC">
        <w:rPr>
          <w:rStyle w:val="Emphasis"/>
        </w:rPr>
        <w:t>financial crises</w:t>
      </w:r>
      <w:r w:rsidRPr="006462BC">
        <w:rPr>
          <w:sz w:val="16"/>
        </w:rPr>
        <w:t>.</w:t>
      </w:r>
    </w:p>
    <w:p w14:paraId="6C7196A3" w14:textId="77777777" w:rsidR="009D672A" w:rsidRPr="00037FC7" w:rsidRDefault="009D672A" w:rsidP="009D672A">
      <w:pPr>
        <w:rPr>
          <w:u w:val="single"/>
        </w:rPr>
      </w:pPr>
      <w:r w:rsidRPr="006462BC">
        <w:rPr>
          <w:sz w:val="16"/>
        </w:rPr>
        <w:t xml:space="preserve">To conclude, one can ask </w:t>
      </w:r>
      <w:r w:rsidRPr="006462BC">
        <w:rPr>
          <w:rStyle w:val="StyleUnderline"/>
        </w:rPr>
        <w:t xml:space="preserve">what makes </w:t>
      </w:r>
      <w:r w:rsidRPr="006462BC">
        <w:rPr>
          <w:rStyle w:val="Emphasis"/>
        </w:rPr>
        <w:t>financial crises</w:t>
      </w:r>
      <w:r w:rsidRPr="006462BC">
        <w:rPr>
          <w:rStyle w:val="StyleUnderline"/>
        </w:rPr>
        <w:t xml:space="preserve"> </w:t>
      </w:r>
      <w:r w:rsidRPr="006462BC">
        <w:rPr>
          <w:rStyle w:val="Emphasis"/>
        </w:rPr>
        <w:t>so politically disruptive?</w:t>
      </w:r>
      <w:r w:rsidRPr="006462BC">
        <w:rPr>
          <w:sz w:val="16"/>
        </w:rPr>
        <w:t xml:space="preserve"> </w:t>
      </w:r>
      <w:r w:rsidRPr="003459FA">
        <w:rPr>
          <w:rStyle w:val="StyleUnderline"/>
          <w:highlight w:val="cyan"/>
        </w:rPr>
        <w:t>Why do</w:t>
      </w:r>
      <w:r w:rsidRPr="006462BC">
        <w:rPr>
          <w:rStyle w:val="StyleUnderline"/>
        </w:rPr>
        <w:t xml:space="preserve"> </w:t>
      </w:r>
      <w:r w:rsidRPr="003459FA">
        <w:rPr>
          <w:rStyle w:val="Emphasis"/>
          <w:highlight w:val="cyan"/>
        </w:rPr>
        <w:t>financial crises</w:t>
      </w:r>
      <w:r w:rsidRPr="003459FA">
        <w:rPr>
          <w:rStyle w:val="StyleUnderline"/>
          <w:highlight w:val="cyan"/>
        </w:rPr>
        <w:t xml:space="preserve"> lead to</w:t>
      </w:r>
      <w:r w:rsidRPr="006462BC">
        <w:rPr>
          <w:rStyle w:val="StyleUnderline"/>
        </w:rPr>
        <w:t xml:space="preserve"> the </w:t>
      </w:r>
      <w:r w:rsidRPr="006462BC">
        <w:rPr>
          <w:rStyle w:val="Emphasis"/>
        </w:rPr>
        <w:t>birth</w:t>
      </w:r>
      <w:r w:rsidRPr="006462BC">
        <w:rPr>
          <w:rStyle w:val="StyleUnderline"/>
        </w:rPr>
        <w:t xml:space="preserve"> and </w:t>
      </w:r>
      <w:r w:rsidRPr="006462BC">
        <w:rPr>
          <w:rStyle w:val="Emphasis"/>
        </w:rPr>
        <w:t>success</w:t>
      </w:r>
      <w:r w:rsidRPr="006462BC">
        <w:rPr>
          <w:rStyle w:val="StyleUnderline"/>
        </w:rPr>
        <w:t xml:space="preserve"> of </w:t>
      </w:r>
      <w:r w:rsidRPr="003459FA">
        <w:rPr>
          <w:rStyle w:val="Emphasis"/>
          <w:highlight w:val="cyan"/>
        </w:rPr>
        <w:t>extremist politics</w:t>
      </w:r>
      <w:r w:rsidRPr="003459FA">
        <w:rPr>
          <w:rStyle w:val="StyleUnderline"/>
          <w:highlight w:val="cyan"/>
        </w:rPr>
        <w:t>,</w:t>
      </w:r>
      <w:r w:rsidRPr="003459FA">
        <w:rPr>
          <w:sz w:val="16"/>
          <w:highlight w:val="cyan"/>
        </w:rPr>
        <w:t xml:space="preserve"> </w:t>
      </w:r>
      <w:r w:rsidRPr="00262329">
        <w:rPr>
          <w:rStyle w:val="Emphasis"/>
          <w:highlight w:val="cyan"/>
        </w:rPr>
        <w:t>whereas other</w:t>
      </w:r>
      <w:r w:rsidRPr="00262329">
        <w:rPr>
          <w:rStyle w:val="Emphasis"/>
        </w:rPr>
        <w:t xml:space="preserve"> types of economic </w:t>
      </w:r>
      <w:r w:rsidRPr="00262329">
        <w:rPr>
          <w:rStyle w:val="Emphasis"/>
          <w:highlight w:val="cyan"/>
        </w:rPr>
        <w:t>downturns do not?</w:t>
      </w:r>
      <w:r w:rsidRPr="006462BC">
        <w:rPr>
          <w:sz w:val="16"/>
        </w:rPr>
        <w:t xml:space="preserve"> </w:t>
      </w:r>
      <w:r w:rsidRPr="006462BC">
        <w:rPr>
          <w:rStyle w:val="StyleUnderline"/>
        </w:rPr>
        <w:t>A</w:t>
      </w:r>
      <w:r w:rsidRPr="006462BC">
        <w:rPr>
          <w:sz w:val="16"/>
        </w:rPr>
        <w:t xml:space="preserve"> </w:t>
      </w:r>
      <w:r w:rsidRPr="006462BC">
        <w:rPr>
          <w:rStyle w:val="StyleUnderline"/>
        </w:rPr>
        <w:t>first</w:t>
      </w:r>
      <w:r w:rsidRPr="006462BC">
        <w:rPr>
          <w:sz w:val="16"/>
        </w:rPr>
        <w:t xml:space="preserve"> </w:t>
      </w:r>
      <w:r w:rsidRPr="006462BC">
        <w:rPr>
          <w:rStyle w:val="StyleUnderline"/>
        </w:rPr>
        <w:t xml:space="preserve">potential explanation is that </w:t>
      </w:r>
      <w:r w:rsidRPr="003459FA">
        <w:rPr>
          <w:rStyle w:val="Emphasis"/>
          <w:highlight w:val="cyan"/>
        </w:rPr>
        <w:t>financial crises</w:t>
      </w:r>
      <w:r w:rsidRPr="003459FA">
        <w:rPr>
          <w:rStyle w:val="StyleUnderline"/>
          <w:highlight w:val="cyan"/>
        </w:rPr>
        <w:t xml:space="preserve"> are </w:t>
      </w:r>
      <w:r w:rsidRPr="003459FA">
        <w:rPr>
          <w:rStyle w:val="Emphasis"/>
          <w:highlight w:val="cyan"/>
        </w:rPr>
        <w:t>perceived</w:t>
      </w:r>
      <w:r w:rsidRPr="003459FA">
        <w:rPr>
          <w:rStyle w:val="StyleUnderline"/>
          <w:highlight w:val="cyan"/>
        </w:rPr>
        <w:t xml:space="preserve"> as </w:t>
      </w:r>
      <w:r w:rsidRPr="003459FA">
        <w:rPr>
          <w:rStyle w:val="Emphasis"/>
          <w:highlight w:val="cyan"/>
        </w:rPr>
        <w:t>inexcusable events</w:t>
      </w:r>
      <w:r w:rsidRPr="003459FA">
        <w:rPr>
          <w:sz w:val="16"/>
          <w:highlight w:val="cyan"/>
        </w:rPr>
        <w:t xml:space="preserve"> </w:t>
      </w:r>
      <w:r w:rsidRPr="003459FA">
        <w:rPr>
          <w:rStyle w:val="StyleUnderline"/>
          <w:highlight w:val="cyan"/>
        </w:rPr>
        <w:t xml:space="preserve">that result from a </w:t>
      </w:r>
      <w:r w:rsidRPr="003459FA">
        <w:rPr>
          <w:rStyle w:val="Emphasis"/>
          <w:highlight w:val="cyan"/>
        </w:rPr>
        <w:t>failure of policies</w:t>
      </w:r>
      <w:r w:rsidRPr="006462BC">
        <w:rPr>
          <w:rStyle w:val="StyleUnderline"/>
        </w:rPr>
        <w:t xml:space="preserve"> and</w:t>
      </w:r>
      <w:r w:rsidRPr="006462BC">
        <w:rPr>
          <w:sz w:val="16"/>
        </w:rPr>
        <w:t xml:space="preserve"> </w:t>
      </w:r>
      <w:r w:rsidRPr="006462BC">
        <w:rPr>
          <w:rStyle w:val="Emphasis"/>
        </w:rPr>
        <w:t>regulation</w:t>
      </w:r>
      <w:r w:rsidRPr="006462BC">
        <w:rPr>
          <w:sz w:val="16"/>
        </w:rPr>
        <w:t xml:space="preserve">, </w:t>
      </w:r>
      <w:r w:rsidRPr="003459FA">
        <w:rPr>
          <w:rStyle w:val="Emphasis"/>
          <w:highlight w:val="cyan"/>
        </w:rPr>
        <w:t>rather than</w:t>
      </w:r>
      <w:r w:rsidRPr="006462BC">
        <w:rPr>
          <w:rStyle w:val="StyleUnderline"/>
        </w:rPr>
        <w:t xml:space="preserve"> from </w:t>
      </w:r>
      <w:r w:rsidRPr="003459FA">
        <w:rPr>
          <w:rStyle w:val="StyleUnderline"/>
          <w:highlight w:val="cyan"/>
        </w:rPr>
        <w:t xml:space="preserve">an </w:t>
      </w:r>
      <w:r w:rsidRPr="003459FA">
        <w:rPr>
          <w:rStyle w:val="Emphasis"/>
          <w:highlight w:val="cyan"/>
        </w:rPr>
        <w:t>external shock</w:t>
      </w:r>
      <w:r w:rsidRPr="003459FA">
        <w:rPr>
          <w:rStyle w:val="StyleUnderline"/>
          <w:highlight w:val="cyan"/>
        </w:rPr>
        <w:t xml:space="preserve">. This leads to </w:t>
      </w:r>
      <w:r w:rsidRPr="003459FA">
        <w:rPr>
          <w:rStyle w:val="Emphasis"/>
          <w:highlight w:val="cyan"/>
        </w:rPr>
        <w:t>distrust in</w:t>
      </w:r>
      <w:r w:rsidRPr="006462BC">
        <w:rPr>
          <w:rStyle w:val="Emphasis"/>
        </w:rPr>
        <w:t xml:space="preserve"> government</w:t>
      </w:r>
      <w:r w:rsidRPr="006462BC">
        <w:rPr>
          <w:sz w:val="16"/>
        </w:rPr>
        <w:t xml:space="preserve"> </w:t>
      </w:r>
      <w:r w:rsidRPr="006462BC">
        <w:rPr>
          <w:rStyle w:val="StyleUnderline"/>
        </w:rPr>
        <w:t>and</w:t>
      </w:r>
      <w:r w:rsidRPr="006462BC">
        <w:rPr>
          <w:sz w:val="16"/>
        </w:rPr>
        <w:t xml:space="preserve"> </w:t>
      </w:r>
      <w:r w:rsidRPr="006462BC">
        <w:rPr>
          <w:rStyle w:val="Emphasis"/>
        </w:rPr>
        <w:t xml:space="preserve">mainstream </w:t>
      </w:r>
      <w:r w:rsidRPr="003459FA">
        <w:rPr>
          <w:rStyle w:val="Emphasis"/>
          <w:highlight w:val="cyan"/>
        </w:rPr>
        <w:t>politics</w:t>
      </w:r>
      <w:r w:rsidRPr="006462BC">
        <w:rPr>
          <w:sz w:val="16"/>
        </w:rPr>
        <w:t xml:space="preserve">. </w:t>
      </w:r>
      <w:r w:rsidRPr="006462BC">
        <w:rPr>
          <w:rStyle w:val="StyleUnderline"/>
        </w:rPr>
        <w:t>Secondly</w:t>
      </w:r>
      <w:r w:rsidRPr="006462BC">
        <w:rPr>
          <w:sz w:val="16"/>
        </w:rPr>
        <w:t xml:space="preserve">, </w:t>
      </w:r>
      <w:r w:rsidRPr="003459FA">
        <w:rPr>
          <w:rStyle w:val="StyleUnderline"/>
          <w:highlight w:val="cyan"/>
        </w:rPr>
        <w:t xml:space="preserve">financial crises </w:t>
      </w:r>
      <w:r w:rsidRPr="006462BC">
        <w:rPr>
          <w:rStyle w:val="StyleUnderline"/>
        </w:rPr>
        <w:t xml:space="preserve">typically </w:t>
      </w:r>
      <w:r w:rsidRPr="003459FA">
        <w:rPr>
          <w:rStyle w:val="StyleUnderline"/>
          <w:highlight w:val="cyan"/>
        </w:rPr>
        <w:t>trigger</w:t>
      </w:r>
      <w:r w:rsidRPr="006462BC">
        <w:rPr>
          <w:rStyle w:val="StyleUnderline"/>
        </w:rPr>
        <w:t xml:space="preserve"> </w:t>
      </w:r>
      <w:r w:rsidRPr="006462BC">
        <w:rPr>
          <w:rStyle w:val="Emphasis"/>
        </w:rPr>
        <w:t>creditor-debtor conflicts</w:t>
      </w:r>
      <w:r w:rsidRPr="006462BC">
        <w:rPr>
          <w:sz w:val="16"/>
        </w:rPr>
        <w:t xml:space="preserve"> (Mian et al. 2014) </w:t>
      </w:r>
      <w:r w:rsidRPr="006462BC">
        <w:rPr>
          <w:rStyle w:val="StyleUnderline"/>
        </w:rPr>
        <w:t xml:space="preserve">and a </w:t>
      </w:r>
      <w:r w:rsidRPr="006462BC">
        <w:rPr>
          <w:rStyle w:val="Emphasis"/>
        </w:rPr>
        <w:t>rise</w:t>
      </w:r>
      <w:r w:rsidRPr="006462BC">
        <w:rPr>
          <w:rStyle w:val="StyleUnderline"/>
        </w:rPr>
        <w:t xml:space="preserve"> in </w:t>
      </w:r>
      <w:r w:rsidRPr="006462BC">
        <w:rPr>
          <w:rStyle w:val="Emphasis"/>
        </w:rPr>
        <w:t xml:space="preserve">income and wealth </w:t>
      </w:r>
      <w:r w:rsidRPr="003459FA">
        <w:rPr>
          <w:rStyle w:val="Emphasis"/>
          <w:highlight w:val="cyan"/>
        </w:rPr>
        <w:t>inequality</w:t>
      </w:r>
      <w:r w:rsidRPr="006462BC">
        <w:rPr>
          <w:sz w:val="16"/>
        </w:rPr>
        <w:t xml:space="preserve"> (Atkinson and Morelli 2010, 2011) </w:t>
      </w:r>
      <w:r w:rsidRPr="003459FA">
        <w:rPr>
          <w:rStyle w:val="StyleUnderline"/>
          <w:highlight w:val="cyan"/>
        </w:rPr>
        <w:t xml:space="preserve">to levels </w:t>
      </w:r>
      <w:r w:rsidRPr="003459FA">
        <w:rPr>
          <w:rStyle w:val="Emphasis"/>
          <w:highlight w:val="cyan"/>
        </w:rPr>
        <w:t xml:space="preserve">not </w:t>
      </w:r>
      <w:r w:rsidRPr="00A822EF">
        <w:rPr>
          <w:rStyle w:val="Emphasis"/>
        </w:rPr>
        <w:t xml:space="preserve">observed </w:t>
      </w:r>
      <w:r w:rsidRPr="003459FA">
        <w:rPr>
          <w:rStyle w:val="Emphasis"/>
          <w:highlight w:val="cyan"/>
        </w:rPr>
        <w:t>in normal recessions</w:t>
      </w:r>
      <w:r w:rsidRPr="003459FA">
        <w:rPr>
          <w:sz w:val="16"/>
          <w:highlight w:val="cyan"/>
        </w:rPr>
        <w:t>.</w:t>
      </w:r>
      <w:r w:rsidRPr="006462BC">
        <w:rPr>
          <w:sz w:val="16"/>
        </w:rPr>
        <w:t xml:space="preserve"> </w:t>
      </w:r>
      <w:r w:rsidRPr="006462BC">
        <w:rPr>
          <w:rStyle w:val="StyleUnderline"/>
        </w:rPr>
        <w:t xml:space="preserve">Thirdly, we know that financial crashes </w:t>
      </w:r>
      <w:r w:rsidRPr="003459FA">
        <w:rPr>
          <w:rStyle w:val="Emphasis"/>
          <w:highlight w:val="cyan"/>
        </w:rPr>
        <w:t>often involve</w:t>
      </w:r>
      <w:r w:rsidRPr="006462BC">
        <w:rPr>
          <w:rStyle w:val="StyleUnderline"/>
        </w:rPr>
        <w:t xml:space="preserve"> large-scale </w:t>
      </w:r>
      <w:r w:rsidRPr="006462BC">
        <w:rPr>
          <w:rStyle w:val="Emphasis"/>
        </w:rPr>
        <w:t xml:space="preserve">bank </w:t>
      </w:r>
      <w:r w:rsidRPr="003459FA">
        <w:rPr>
          <w:rStyle w:val="Emphasis"/>
          <w:highlight w:val="cyan"/>
        </w:rPr>
        <w:t>bailouts</w:t>
      </w:r>
      <w:r w:rsidRPr="003459FA">
        <w:rPr>
          <w:sz w:val="16"/>
          <w:highlight w:val="cyan"/>
        </w:rPr>
        <w:t xml:space="preserve"> </w:t>
      </w:r>
      <w:r w:rsidRPr="003459FA">
        <w:rPr>
          <w:rStyle w:val="StyleUnderline"/>
          <w:highlight w:val="cyan"/>
        </w:rPr>
        <w:t>and these are</w:t>
      </w:r>
      <w:r w:rsidRPr="006462BC">
        <w:rPr>
          <w:rStyle w:val="StyleUnderline"/>
        </w:rPr>
        <w:t xml:space="preserve"> </w:t>
      </w:r>
      <w:r w:rsidRPr="006462BC">
        <w:rPr>
          <w:rStyle w:val="Emphasis"/>
        </w:rPr>
        <w:t xml:space="preserve">highly </w:t>
      </w:r>
      <w:r w:rsidRPr="003459FA">
        <w:rPr>
          <w:rStyle w:val="Emphasis"/>
          <w:highlight w:val="cyan"/>
        </w:rPr>
        <w:t>controversial</w:t>
      </w:r>
      <w:r w:rsidRPr="003459FA">
        <w:rPr>
          <w:sz w:val="16"/>
          <w:highlight w:val="cyan"/>
        </w:rPr>
        <w:t xml:space="preserve"> </w:t>
      </w:r>
      <w:r w:rsidRPr="003459FA">
        <w:rPr>
          <w:rStyle w:val="StyleUnderline"/>
          <w:highlight w:val="cyan"/>
        </w:rPr>
        <w:t>and</w:t>
      </w:r>
      <w:r w:rsidRPr="006462BC">
        <w:rPr>
          <w:sz w:val="16"/>
        </w:rPr>
        <w:t xml:space="preserve"> </w:t>
      </w:r>
      <w:r w:rsidRPr="006462BC">
        <w:rPr>
          <w:rStyle w:val="Emphasis"/>
        </w:rPr>
        <w:t>unpopular</w:t>
      </w:r>
      <w:r w:rsidRPr="006462BC">
        <w:rPr>
          <w:sz w:val="16"/>
        </w:rPr>
        <w:t xml:space="preserve"> (e.g., Broz 2005). </w:t>
      </w:r>
      <w:r w:rsidRPr="006462BC">
        <w:rPr>
          <w:rStyle w:val="StyleUnderline"/>
        </w:rPr>
        <w:t xml:space="preserve">Such bail-out initiatives </w:t>
      </w:r>
      <w:r w:rsidRPr="003459FA">
        <w:rPr>
          <w:rStyle w:val="Emphasis"/>
          <w:highlight w:val="cyan"/>
        </w:rPr>
        <w:t>give traction</w:t>
      </w:r>
      <w:r w:rsidRPr="003459FA">
        <w:rPr>
          <w:sz w:val="16"/>
          <w:highlight w:val="cyan"/>
        </w:rPr>
        <w:t xml:space="preserve"> </w:t>
      </w:r>
      <w:r w:rsidRPr="003459FA">
        <w:rPr>
          <w:rStyle w:val="StyleUnderline"/>
          <w:highlight w:val="cyan"/>
        </w:rPr>
        <w:t xml:space="preserve">to </w:t>
      </w:r>
      <w:r w:rsidRPr="003459FA">
        <w:rPr>
          <w:rStyle w:val="Emphasis"/>
          <w:highlight w:val="cyan"/>
        </w:rPr>
        <w:t>extremist ideas</w:t>
      </w:r>
      <w:r w:rsidRPr="006462BC">
        <w:rPr>
          <w:sz w:val="16"/>
        </w:rPr>
        <w:t xml:space="preserve"> at the political fringe. </w:t>
      </w:r>
      <w:r w:rsidRPr="003459FA">
        <w:rPr>
          <w:rStyle w:val="StyleUnderline"/>
          <w:highlight w:val="cyan"/>
        </w:rPr>
        <w:t xml:space="preserve">In this environment of </w:t>
      </w:r>
      <w:r w:rsidRPr="003459FA">
        <w:rPr>
          <w:rStyle w:val="Emphasis"/>
          <w:highlight w:val="cyan"/>
        </w:rPr>
        <w:t>distrust</w:t>
      </w:r>
      <w:r w:rsidRPr="006462BC">
        <w:rPr>
          <w:sz w:val="16"/>
        </w:rPr>
        <w:t xml:space="preserve">, </w:t>
      </w:r>
      <w:r w:rsidRPr="006462BC">
        <w:rPr>
          <w:rStyle w:val="Emphasis"/>
        </w:rPr>
        <w:t>uncertainty</w:t>
      </w:r>
      <w:r w:rsidRPr="006462BC">
        <w:rPr>
          <w:sz w:val="16"/>
        </w:rPr>
        <w:t xml:space="preserve"> </w:t>
      </w:r>
      <w:r w:rsidRPr="006462BC">
        <w:rPr>
          <w:rStyle w:val="StyleUnderline"/>
        </w:rPr>
        <w:t>and</w:t>
      </w:r>
      <w:r w:rsidRPr="006462BC">
        <w:rPr>
          <w:sz w:val="16"/>
        </w:rPr>
        <w:t xml:space="preserve"> </w:t>
      </w:r>
      <w:r w:rsidRPr="006462BC">
        <w:rPr>
          <w:rStyle w:val="Emphasis"/>
        </w:rPr>
        <w:t>dissatisfaction</w:t>
      </w:r>
      <w:r w:rsidRPr="006462BC">
        <w:rPr>
          <w:sz w:val="16"/>
        </w:rPr>
        <w:t xml:space="preserve">, </w:t>
      </w:r>
      <w:r w:rsidRPr="003459FA">
        <w:rPr>
          <w:rStyle w:val="StyleUnderline"/>
          <w:highlight w:val="cyan"/>
        </w:rPr>
        <w:t>right-wing populists</w:t>
      </w:r>
      <w:r w:rsidRPr="006462BC">
        <w:rPr>
          <w:rStyle w:val="StyleUnderline"/>
        </w:rPr>
        <w:t xml:space="preserve"> have learned to </w:t>
      </w:r>
      <w:r w:rsidRPr="003459FA">
        <w:rPr>
          <w:rStyle w:val="Emphasis"/>
          <w:highlight w:val="cyan"/>
        </w:rPr>
        <w:t>gain votes</w:t>
      </w:r>
      <w:r w:rsidRPr="006462BC">
        <w:rPr>
          <w:rStyle w:val="StyleUnderline"/>
        </w:rPr>
        <w:t xml:space="preserve"> by offering seemingly</w:t>
      </w:r>
      <w:r w:rsidRPr="006462BC">
        <w:rPr>
          <w:sz w:val="16"/>
        </w:rPr>
        <w:t xml:space="preserve"> </w:t>
      </w:r>
      <w:r w:rsidRPr="006462BC">
        <w:rPr>
          <w:rStyle w:val="Emphasis"/>
        </w:rPr>
        <w:t>simple solutions</w:t>
      </w:r>
      <w:r w:rsidRPr="006462BC">
        <w:rPr>
          <w:rStyle w:val="StyleUnderline"/>
        </w:rPr>
        <w:t xml:space="preserve"> to complex problems, and </w:t>
      </w:r>
      <w:r w:rsidRPr="003459FA">
        <w:rPr>
          <w:rStyle w:val="StyleUnderline"/>
          <w:highlight w:val="cyan"/>
        </w:rPr>
        <w:t xml:space="preserve">by </w:t>
      </w:r>
      <w:r w:rsidRPr="003459FA">
        <w:rPr>
          <w:rStyle w:val="Emphasis"/>
          <w:highlight w:val="cyan"/>
        </w:rPr>
        <w:t>attributing blame</w:t>
      </w:r>
      <w:r w:rsidRPr="003459FA">
        <w:rPr>
          <w:rStyle w:val="StyleUnderline"/>
          <w:highlight w:val="cyan"/>
        </w:rPr>
        <w:t xml:space="preserve"> to </w:t>
      </w:r>
      <w:r w:rsidRPr="003459FA">
        <w:rPr>
          <w:rStyle w:val="Emphasis"/>
          <w:highlight w:val="cyan"/>
        </w:rPr>
        <w:t>minorities</w:t>
      </w:r>
      <w:r w:rsidRPr="003459FA">
        <w:rPr>
          <w:rStyle w:val="StyleUnderline"/>
          <w:highlight w:val="cyan"/>
        </w:rPr>
        <w:t xml:space="preserve"> or </w:t>
      </w:r>
      <w:r w:rsidRPr="003459FA">
        <w:rPr>
          <w:rStyle w:val="Emphasis"/>
          <w:highlight w:val="cyan"/>
        </w:rPr>
        <w:t>foreigners</w:t>
      </w:r>
      <w:r w:rsidRPr="006462BC">
        <w:rPr>
          <w:rStyle w:val="StyleUnderline"/>
        </w:rPr>
        <w:t>.</w:t>
      </w:r>
    </w:p>
    <w:p w14:paraId="5CACCD5F" w14:textId="77777777" w:rsidR="009D672A" w:rsidRDefault="009D672A" w:rsidP="009D672A">
      <w:pPr>
        <w:pStyle w:val="Heading3"/>
      </w:pPr>
      <w:r>
        <w:t>Crisis Turns K---1AR</w:t>
      </w:r>
    </w:p>
    <w:p w14:paraId="6C4F8D8D" w14:textId="77777777" w:rsidR="009D672A" w:rsidRDefault="009D672A" w:rsidP="009D672A">
      <w:pPr>
        <w:pStyle w:val="Heading4"/>
      </w:pPr>
      <w:r>
        <w:t>Best studies are aff.</w:t>
      </w:r>
    </w:p>
    <w:p w14:paraId="42F64479" w14:textId="77777777" w:rsidR="009D672A" w:rsidRPr="00037EE9" w:rsidRDefault="009D672A" w:rsidP="009D672A">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7CAD9F4F" w14:textId="77777777" w:rsidR="009D672A" w:rsidRPr="00C000E1" w:rsidRDefault="009D672A" w:rsidP="009D672A">
      <w:pPr>
        <w:rPr>
          <w:sz w:val="16"/>
        </w:rPr>
      </w:pPr>
      <w:r w:rsidRPr="00C000E1">
        <w:rPr>
          <w:sz w:val="16"/>
        </w:rPr>
        <w:t>INTRODUCTION</w:t>
      </w:r>
    </w:p>
    <w:p w14:paraId="2BC5933C" w14:textId="77777777" w:rsidR="009D672A" w:rsidRPr="00E16364" w:rsidRDefault="009D672A" w:rsidP="009D672A">
      <w:pPr>
        <w:rPr>
          <w:rStyle w:val="StyleUnderline"/>
        </w:rPr>
      </w:pPr>
      <w:r w:rsidRPr="00F74235">
        <w:rPr>
          <w:rStyle w:val="StyleUnderline"/>
        </w:rPr>
        <w:t xml:space="preserve">Almost ten years have passed since </w:t>
      </w:r>
      <w:r w:rsidRPr="003459FA">
        <w:rPr>
          <w:rStyle w:val="StyleUnderline"/>
          <w:highlight w:val="cyan"/>
        </w:rPr>
        <w:t>the</w:t>
      </w:r>
      <w:r w:rsidRPr="00F74235">
        <w:rPr>
          <w:rStyle w:val="StyleUnderline"/>
        </w:rPr>
        <w:t xml:space="preserve"> </w:t>
      </w:r>
      <w:r w:rsidRPr="00C000E1">
        <w:rPr>
          <w:sz w:val="16"/>
        </w:rPr>
        <w:t xml:space="preserve">start of the most severe </w:t>
      </w:r>
      <w:r w:rsidRPr="003459FA">
        <w:rPr>
          <w:rStyle w:val="StyleUnderline"/>
          <w:highlight w:val="cyan"/>
        </w:rPr>
        <w:t>financial crisis</w:t>
      </w:r>
      <w:r w:rsidRPr="00C000E1">
        <w:rPr>
          <w:sz w:val="16"/>
        </w:rPr>
        <w:t xml:space="preserve"> of recent decades. The 2008 crash, which was followed by the Eurozone debt crisis in 2011/2012, resulted in a severe decline in GDP and a spike in unemployment. </w:t>
      </w:r>
      <w:r w:rsidRPr="00F74235">
        <w:rPr>
          <w:rStyle w:val="StyleUnderline"/>
        </w:rPr>
        <w:t xml:space="preserve">Besides these economic costs, the crisis also </w:t>
      </w:r>
      <w:r w:rsidRPr="003459FA">
        <w:rPr>
          <w:rStyle w:val="StyleUnderline"/>
          <w:highlight w:val="cyan"/>
        </w:rPr>
        <w:t>triggered</w:t>
      </w:r>
      <w:r w:rsidRPr="00F74235">
        <w:rPr>
          <w:rStyle w:val="StyleUnderline"/>
        </w:rPr>
        <w:t xml:space="preserve"> </w:t>
      </w:r>
      <w:r w:rsidRPr="003459FA">
        <w:rPr>
          <w:rStyle w:val="Emphasis"/>
          <w:highlight w:val="cyan"/>
        </w:rPr>
        <w:t>major political disruptions</w:t>
      </w:r>
      <w:r w:rsidRPr="003459FA">
        <w:rPr>
          <w:sz w:val="16"/>
          <w:highlight w:val="cyan"/>
        </w:rPr>
        <w:t xml:space="preserve">. </w:t>
      </w:r>
      <w:r w:rsidRPr="003459FA">
        <w:rPr>
          <w:rStyle w:val="StyleUnderline"/>
          <w:highlight w:val="cyan"/>
        </w:rPr>
        <w:t>Two-party</w:t>
      </w:r>
      <w:r w:rsidRPr="00F74235">
        <w:rPr>
          <w:rStyle w:val="StyleUnderline"/>
        </w:rPr>
        <w:t xml:space="preserve"> </w:t>
      </w:r>
      <w:r w:rsidRPr="003459FA">
        <w:rPr>
          <w:rStyle w:val="StyleUnderline"/>
          <w:highlight w:val="cyan"/>
        </w:rPr>
        <w:t>systems</w:t>
      </w:r>
      <w:r w:rsidRPr="00F74235">
        <w:rPr>
          <w:rStyle w:val="StyleUnderline"/>
        </w:rPr>
        <w:t xml:space="preserve"> </w:t>
      </w:r>
      <w:r w:rsidRPr="00D53F69">
        <w:rPr>
          <w:rStyle w:val="StyleUnderline"/>
        </w:rPr>
        <w:t>that</w:t>
      </w:r>
      <w:r w:rsidRPr="00F74235">
        <w:rPr>
          <w:rStyle w:val="StyleUnderline"/>
        </w:rPr>
        <w:t xml:space="preserve"> had been </w:t>
      </w:r>
      <w:r w:rsidRPr="003459FA">
        <w:rPr>
          <w:rStyle w:val="Emphasis"/>
          <w:highlight w:val="cyan"/>
        </w:rPr>
        <w:t>stable</w:t>
      </w:r>
      <w:r w:rsidRPr="003459FA">
        <w:rPr>
          <w:rStyle w:val="StyleUnderline"/>
          <w:highlight w:val="cyan"/>
        </w:rPr>
        <w:t xml:space="preserve"> for </w:t>
      </w:r>
      <w:r w:rsidRPr="003459FA">
        <w:rPr>
          <w:rStyle w:val="Emphasis"/>
          <w:highlight w:val="cyan"/>
        </w:rPr>
        <w:t>decades</w:t>
      </w:r>
      <w:r w:rsidRPr="003459FA">
        <w:rPr>
          <w:rStyle w:val="StyleUnderline"/>
          <w:highlight w:val="cyan"/>
        </w:rPr>
        <w:t xml:space="preserve"> were</w:t>
      </w:r>
      <w:r w:rsidRPr="003459FA">
        <w:rPr>
          <w:sz w:val="16"/>
          <w:highlight w:val="cyan"/>
        </w:rPr>
        <w:t xml:space="preserve"> </w:t>
      </w:r>
      <w:r w:rsidRPr="003459FA">
        <w:rPr>
          <w:rStyle w:val="Emphasis"/>
          <w:highlight w:val="cyan"/>
        </w:rPr>
        <w:t>swept away</w:t>
      </w:r>
      <w:r w:rsidRPr="00F74235">
        <w:rPr>
          <w:rStyle w:val="Emphasis"/>
        </w:rPr>
        <w:t>,</w:t>
      </w:r>
      <w:r w:rsidRPr="00C000E1">
        <w:rPr>
          <w:sz w:val="16"/>
        </w:rPr>
        <w:t xml:space="preserve"> long-ruling parties saw their vote share drop to single digits </w:t>
      </w:r>
      <w:r w:rsidRPr="003459FA">
        <w:rPr>
          <w:rStyle w:val="StyleUnderline"/>
          <w:highlight w:val="cyan"/>
        </w:rPr>
        <w:t>and</w:t>
      </w:r>
      <w:r w:rsidRPr="00F74235">
        <w:rPr>
          <w:rStyle w:val="StyleUnderline"/>
        </w:rPr>
        <w:t xml:space="preserve"> </w:t>
      </w:r>
      <w:r w:rsidRPr="00F74235">
        <w:rPr>
          <w:rStyle w:val="Emphasis"/>
        </w:rPr>
        <w:t>populist parties</w:t>
      </w:r>
      <w:r w:rsidRPr="00C000E1">
        <w:rPr>
          <w:sz w:val="16"/>
        </w:rPr>
        <w:t xml:space="preserve"> </w:t>
      </w:r>
      <w:r w:rsidRPr="00F74235">
        <w:rPr>
          <w:rStyle w:val="StyleUnderline"/>
        </w:rPr>
        <w:t>gained</w:t>
      </w:r>
      <w:r w:rsidRPr="00C000E1">
        <w:rPr>
          <w:sz w:val="16"/>
        </w:rPr>
        <w:t xml:space="preserve"> </w:t>
      </w:r>
      <w:r w:rsidRPr="00F74235">
        <w:rPr>
          <w:rStyle w:val="Emphasis"/>
        </w:rPr>
        <w:t>new political space</w:t>
      </w:r>
      <w:r w:rsidRPr="00C000E1">
        <w:rPr>
          <w:sz w:val="16"/>
        </w:rPr>
        <w:t xml:space="preserve">. </w:t>
      </w:r>
      <w:r w:rsidRPr="003459FA">
        <w:rPr>
          <w:rStyle w:val="Emphasis"/>
          <w:highlight w:val="cyan"/>
        </w:rPr>
        <w:t>Right-wing populist parties</w:t>
      </w:r>
      <w:r w:rsidRPr="00C000E1">
        <w:rPr>
          <w:sz w:val="16"/>
        </w:rPr>
        <w:t xml:space="preserve"> </w:t>
      </w:r>
      <w:r w:rsidRPr="00E16364">
        <w:rPr>
          <w:rStyle w:val="StyleUnderline"/>
        </w:rPr>
        <w:t>in particular</w:t>
      </w:r>
      <w:r w:rsidRPr="00C000E1">
        <w:rPr>
          <w:sz w:val="16"/>
        </w:rPr>
        <w:t xml:space="preserve"> </w:t>
      </w:r>
      <w:r w:rsidRPr="003459FA">
        <w:rPr>
          <w:rStyle w:val="Emphasis"/>
          <w:highlight w:val="cyan"/>
        </w:rPr>
        <w:t>thrived</w:t>
      </w:r>
      <w:r w:rsidRPr="003459FA">
        <w:rPr>
          <w:sz w:val="16"/>
          <w:highlight w:val="cyan"/>
        </w:rPr>
        <w:t>,</w:t>
      </w:r>
      <w:r w:rsidRPr="00C000E1">
        <w:rPr>
          <w:sz w:val="16"/>
        </w:rPr>
        <w:t xml:space="preserve"> </w:t>
      </w:r>
      <w:r w:rsidRPr="00E16364">
        <w:rPr>
          <w:rStyle w:val="StyleUnderline"/>
        </w:rPr>
        <w:t xml:space="preserve">as they entered </w:t>
      </w:r>
      <w:r w:rsidRPr="00E16364">
        <w:rPr>
          <w:rStyle w:val="Emphasis"/>
        </w:rPr>
        <w:t>parliaments</w:t>
      </w:r>
      <w:r w:rsidRPr="00E16364">
        <w:rPr>
          <w:rStyle w:val="StyleUnderline"/>
        </w:rPr>
        <w:t xml:space="preserve"> and, in some cases,</w:t>
      </w:r>
      <w:r w:rsidRPr="00C000E1">
        <w:rPr>
          <w:sz w:val="16"/>
        </w:rPr>
        <w:t xml:space="preserve"> </w:t>
      </w:r>
      <w:r w:rsidRPr="00E16364">
        <w:rPr>
          <w:rStyle w:val="Emphasis"/>
        </w:rPr>
        <w:t>government</w:t>
      </w:r>
      <w:r w:rsidRPr="00C000E1">
        <w:rPr>
          <w:sz w:val="16"/>
        </w:rPr>
        <w:t xml:space="preserve">. </w:t>
      </w:r>
      <w:r w:rsidRPr="00E16364">
        <w:rPr>
          <w:rStyle w:val="StyleUnderline"/>
        </w:rPr>
        <w:t>The election of</w:t>
      </w:r>
      <w:r w:rsidRPr="00C000E1">
        <w:rPr>
          <w:sz w:val="16"/>
        </w:rPr>
        <w:t xml:space="preserve"> Donald </w:t>
      </w:r>
      <w:r w:rsidRPr="003459FA">
        <w:rPr>
          <w:rStyle w:val="Emphasis"/>
          <w:highlight w:val="cyan"/>
        </w:rPr>
        <w:t>Trump</w:t>
      </w:r>
      <w:r w:rsidRPr="00C000E1">
        <w:rPr>
          <w:sz w:val="16"/>
        </w:rPr>
        <w:t xml:space="preserve"> in the US </w:t>
      </w:r>
      <w:r w:rsidRPr="003459FA">
        <w:rPr>
          <w:rStyle w:val="StyleUnderline"/>
          <w:highlight w:val="cyan"/>
        </w:rPr>
        <w:t>and</w:t>
      </w:r>
      <w:r w:rsidRPr="00E16364">
        <w:rPr>
          <w:rStyle w:val="StyleUnderline"/>
        </w:rPr>
        <w:t xml:space="preserve"> the</w:t>
      </w:r>
      <w:r w:rsidRPr="00C000E1">
        <w:rPr>
          <w:sz w:val="16"/>
        </w:rPr>
        <w:t xml:space="preserve"> </w:t>
      </w:r>
      <w:r w:rsidRPr="003459FA">
        <w:rPr>
          <w:rStyle w:val="Emphasis"/>
          <w:highlight w:val="cyan"/>
        </w:rPr>
        <w:t>Brexit</w:t>
      </w:r>
      <w:r w:rsidRPr="00E16364">
        <w:rPr>
          <w:rStyle w:val="Emphasis"/>
        </w:rPr>
        <w:t xml:space="preserve"> vote</w:t>
      </w:r>
      <w:r w:rsidRPr="00C000E1">
        <w:rPr>
          <w:sz w:val="16"/>
        </w:rPr>
        <w:t xml:space="preserve"> in the UK </w:t>
      </w:r>
      <w:r w:rsidRPr="003459FA">
        <w:rPr>
          <w:rStyle w:val="StyleUnderline"/>
          <w:highlight w:val="cyan"/>
        </w:rPr>
        <w:t>are the most recent culminations</w:t>
      </w:r>
      <w:r w:rsidRPr="00E16364">
        <w:rPr>
          <w:rStyle w:val="StyleUnderline"/>
        </w:rPr>
        <w:t xml:space="preserve"> of the </w:t>
      </w:r>
      <w:r w:rsidRPr="00E16364">
        <w:rPr>
          <w:rStyle w:val="Emphasis"/>
        </w:rPr>
        <w:t>rise of populism</w:t>
      </w:r>
      <w:r w:rsidRPr="00E16364">
        <w:rPr>
          <w:rStyle w:val="StyleUnderline"/>
        </w:rPr>
        <w:t xml:space="preserve"> in the Western world.</w:t>
      </w:r>
    </w:p>
    <w:p w14:paraId="55AE3040" w14:textId="77777777" w:rsidR="009D672A" w:rsidRPr="00C000E1" w:rsidRDefault="009D672A" w:rsidP="009D672A">
      <w:pPr>
        <w:rPr>
          <w:sz w:val="16"/>
        </w:rPr>
      </w:pPr>
      <w:r w:rsidRPr="00C000E1">
        <w:rPr>
          <w:sz w:val="16"/>
        </w:rPr>
        <w:t xml:space="preserve">In a recent paper (Funke et al. 2016) </w:t>
      </w:r>
      <w:r w:rsidRPr="00E16364">
        <w:rPr>
          <w:rStyle w:val="StyleUnderline"/>
        </w:rPr>
        <w:t>we asked how the political aftermath of the 2008 crisis compares to previous experiences.</w:t>
      </w:r>
      <w:r w:rsidRPr="00C000E1">
        <w:rPr>
          <w:sz w:val="16"/>
        </w:rPr>
        <w:t xml:space="preserve"> </w:t>
      </w:r>
      <w:r w:rsidRPr="00E16364">
        <w:rPr>
          <w:rStyle w:val="StyleUnderline"/>
        </w:rPr>
        <w:t xml:space="preserve">Can we identify </w:t>
      </w:r>
      <w:r w:rsidRPr="00E16364">
        <w:rPr>
          <w:rStyle w:val="Emphasis"/>
        </w:rPr>
        <w:t>systematic shifts</w:t>
      </w:r>
      <w:r w:rsidRPr="00C000E1">
        <w:rPr>
          <w:sz w:val="16"/>
        </w:rPr>
        <w:t xml:space="preserve"> </w:t>
      </w:r>
      <w:r w:rsidRPr="00E16364">
        <w:rPr>
          <w:rStyle w:val="StyleUnderline"/>
        </w:rPr>
        <w:t>in the political landscape</w:t>
      </w:r>
      <w:r w:rsidRPr="00C000E1">
        <w:rPr>
          <w:sz w:val="16"/>
        </w:rPr>
        <w:t xml:space="preserve"> </w:t>
      </w:r>
      <w:r w:rsidRPr="00E16364">
        <w:rPr>
          <w:rStyle w:val="Emphasis"/>
        </w:rPr>
        <w:t>after financial crises</w:t>
      </w:r>
      <w:r w:rsidRPr="00C000E1">
        <w:rPr>
          <w:sz w:val="16"/>
        </w:rPr>
        <w:t xml:space="preserve"> </w:t>
      </w:r>
      <w:r w:rsidRPr="00E16364">
        <w:rPr>
          <w:rStyle w:val="StyleUnderline"/>
        </w:rPr>
        <w:t>and if so, what do these shifts look like?</w:t>
      </w:r>
      <w:r w:rsidRPr="00C000E1">
        <w:rPr>
          <w:sz w:val="16"/>
        </w:rPr>
        <w:t xml:space="preserve"> To answer these questions, </w:t>
      </w:r>
      <w:r w:rsidRPr="003459FA">
        <w:rPr>
          <w:rStyle w:val="StyleUnderline"/>
          <w:highlight w:val="cyan"/>
        </w:rPr>
        <w:t>we conduct</w:t>
      </w:r>
      <w:r w:rsidRPr="00E16364">
        <w:rPr>
          <w:rStyle w:val="StyleUnderline"/>
        </w:rPr>
        <w:t xml:space="preserve">ed </w:t>
      </w:r>
      <w:r w:rsidRPr="003459FA">
        <w:rPr>
          <w:rStyle w:val="StyleUnderline"/>
          <w:highlight w:val="cyan"/>
        </w:rPr>
        <w:t>a</w:t>
      </w:r>
      <w:r w:rsidRPr="00E16364">
        <w:rPr>
          <w:rStyle w:val="StyleUnderline"/>
        </w:rPr>
        <w:t xml:space="preserve"> </w:t>
      </w:r>
      <w:r w:rsidRPr="003459FA">
        <w:rPr>
          <w:rStyle w:val="Emphasis"/>
          <w:highlight w:val="cyan"/>
        </w:rPr>
        <w:t>comprehensive historical analysis</w:t>
      </w:r>
      <w:r w:rsidRPr="003459FA">
        <w:rPr>
          <w:rStyle w:val="StyleUnderline"/>
          <w:highlight w:val="cyan"/>
        </w:rPr>
        <w:t xml:space="preserve"> of</w:t>
      </w:r>
      <w:r w:rsidRPr="00E16364">
        <w:rPr>
          <w:rStyle w:val="StyleUnderline"/>
        </w:rPr>
        <w:t xml:space="preserve"> the </w:t>
      </w:r>
      <w:r w:rsidRPr="003459FA">
        <w:rPr>
          <w:rStyle w:val="Emphasis"/>
          <w:highlight w:val="cyan"/>
        </w:rPr>
        <w:t>political fall-out</w:t>
      </w:r>
      <w:r w:rsidRPr="003459FA">
        <w:rPr>
          <w:rStyle w:val="StyleUnderline"/>
          <w:highlight w:val="cyan"/>
        </w:rPr>
        <w:t xml:space="preserve"> of </w:t>
      </w:r>
      <w:r w:rsidRPr="003459FA">
        <w:rPr>
          <w:rStyle w:val="Emphasis"/>
          <w:highlight w:val="cyan"/>
        </w:rPr>
        <w:t>financial crises</w:t>
      </w:r>
      <w:r w:rsidRPr="00C000E1">
        <w:rPr>
          <w:sz w:val="16"/>
        </w:rPr>
        <w:t xml:space="preserve">. </w:t>
      </w:r>
      <w:r w:rsidRPr="00E16364">
        <w:rPr>
          <w:rStyle w:val="StyleUnderline"/>
        </w:rPr>
        <w:t xml:space="preserve">We </w:t>
      </w:r>
      <w:r w:rsidRPr="003459FA">
        <w:rPr>
          <w:rStyle w:val="StyleUnderline"/>
          <w:highlight w:val="cyan"/>
        </w:rPr>
        <w:t>traced</w:t>
      </w:r>
      <w:r w:rsidRPr="00E16364">
        <w:rPr>
          <w:rStyle w:val="StyleUnderline"/>
        </w:rPr>
        <w:t xml:space="preserve"> the political </w:t>
      </w:r>
      <w:r w:rsidRPr="003459FA">
        <w:rPr>
          <w:rStyle w:val="StyleUnderline"/>
          <w:highlight w:val="cyan"/>
        </w:rPr>
        <w:t xml:space="preserve">history of </w:t>
      </w:r>
      <w:r w:rsidRPr="003459FA">
        <w:rPr>
          <w:rStyle w:val="Emphasis"/>
          <w:highlight w:val="cyan"/>
        </w:rPr>
        <w:t xml:space="preserve">20 </w:t>
      </w:r>
      <w:r w:rsidRPr="001C42C5">
        <w:rPr>
          <w:rStyle w:val="Emphasis"/>
        </w:rPr>
        <w:t>advanced</w:t>
      </w:r>
      <w:r w:rsidRPr="00E16364">
        <w:rPr>
          <w:rStyle w:val="Emphasis"/>
        </w:rPr>
        <w:t xml:space="preserve"> </w:t>
      </w:r>
      <w:r w:rsidRPr="003459FA">
        <w:rPr>
          <w:rStyle w:val="Emphasis"/>
          <w:highlight w:val="cyan"/>
        </w:rPr>
        <w:t>democracies</w:t>
      </w:r>
      <w:r w:rsidRPr="003459FA">
        <w:rPr>
          <w:sz w:val="16"/>
          <w:highlight w:val="cyan"/>
        </w:rPr>
        <w:t xml:space="preserve"> </w:t>
      </w:r>
      <w:r w:rsidRPr="003459FA">
        <w:rPr>
          <w:rStyle w:val="StyleUnderline"/>
          <w:highlight w:val="cyan"/>
        </w:rPr>
        <w:t xml:space="preserve">back to the </w:t>
      </w:r>
      <w:r w:rsidRPr="003459FA">
        <w:rPr>
          <w:rStyle w:val="Emphasis"/>
          <w:highlight w:val="cyan"/>
        </w:rPr>
        <w:t>1870s</w:t>
      </w:r>
      <w:r w:rsidRPr="00E16364">
        <w:rPr>
          <w:rStyle w:val="StyleUnderline"/>
        </w:rPr>
        <w:t xml:space="preserve"> and constructed a</w:t>
      </w:r>
      <w:r w:rsidRPr="00C000E1">
        <w:rPr>
          <w:sz w:val="16"/>
        </w:rPr>
        <w:t xml:space="preserve"> </w:t>
      </w:r>
      <w:r w:rsidRPr="00E16364">
        <w:rPr>
          <w:rStyle w:val="StyleUnderline"/>
        </w:rPr>
        <w:t xml:space="preserve">dataset of over </w:t>
      </w:r>
      <w:r w:rsidRPr="00E16364">
        <w:rPr>
          <w:rStyle w:val="Emphasis"/>
        </w:rPr>
        <w:t xml:space="preserve">800 elections </w:t>
      </w:r>
      <w:r w:rsidRPr="00E16364">
        <w:rPr>
          <w:rStyle w:val="StyleUnderline"/>
        </w:rPr>
        <w:t>from 1870 to 2014</w:t>
      </w:r>
      <w:r w:rsidRPr="00C000E1">
        <w:rPr>
          <w:sz w:val="16"/>
        </w:rPr>
        <w:t>. We then complemented this dataset with existing data on over 100 financial crises from Jordà et al. (2017).</w:t>
      </w:r>
    </w:p>
    <w:p w14:paraId="167DDDB8" w14:textId="77777777" w:rsidR="009D672A" w:rsidRPr="00C000E1" w:rsidRDefault="009D672A" w:rsidP="009D672A">
      <w:pPr>
        <w:rPr>
          <w:sz w:val="16"/>
        </w:rPr>
      </w:pPr>
      <w:r w:rsidRPr="00C000E1">
        <w:rPr>
          <w:sz w:val="16"/>
        </w:rPr>
        <w:t>The results in Funke et al. (2016) show that financial crises put a strain on democracies: government majorities shrink, parliamentary fractionalization rises, the number of parties in parliament increases, and the far-right parties see strong political gains. In a counterfactual analysis, we find that financial crises have much stronger political effects than other type of economic downturns, such as recessions or output collapses that do not involve financial turmoil. We therefore conclude that political fragmentation, polarization and radicalization are a hallmark of major financial crises.</w:t>
      </w:r>
    </w:p>
    <w:p w14:paraId="75AFA6D8" w14:textId="77777777" w:rsidR="009D672A" w:rsidRPr="00C000E1" w:rsidRDefault="009D672A" w:rsidP="009D672A">
      <w:pPr>
        <w:rPr>
          <w:sz w:val="16"/>
        </w:rPr>
      </w:pPr>
      <w:r w:rsidRPr="00C000E1">
        <w:rPr>
          <w:rStyle w:val="StyleUnderline"/>
        </w:rPr>
        <w:t>Here</w:t>
      </w:r>
      <w:r w:rsidRPr="00C000E1">
        <w:rPr>
          <w:sz w:val="16"/>
        </w:rPr>
        <w:t xml:space="preserve">, in this short piece, </w:t>
      </w:r>
      <w:r w:rsidRPr="00C000E1">
        <w:rPr>
          <w:rStyle w:val="StyleUnderline"/>
        </w:rPr>
        <w:t>we</w:t>
      </w:r>
      <w:r w:rsidRPr="00C000E1">
        <w:rPr>
          <w:sz w:val="16"/>
        </w:rPr>
        <w:t xml:space="preserve"> build on our long-run work to dr</w:t>
      </w:r>
      <w:r w:rsidRPr="00C000E1">
        <w:rPr>
          <w:rStyle w:val="StyleUnderline"/>
        </w:rPr>
        <w:t xml:space="preserve">ill deeper into the political developments of the past decades, with a focus on </w:t>
      </w:r>
      <w:r w:rsidRPr="00C000E1">
        <w:rPr>
          <w:rStyle w:val="Emphasis"/>
        </w:rPr>
        <w:t>right-wing populism</w:t>
      </w:r>
      <w:r w:rsidRPr="00C000E1">
        <w:rPr>
          <w:sz w:val="16"/>
        </w:rPr>
        <w:t>. To define right-wing populist parties, we follow recent work by Mudde (2015), Pausch (2015), Bauer (2016) and particularly Rodrik (2017), according to whom rightwing populist parties “emphasize a cultural cleavage, the national, ethnic, religious, or cultural identity of the “people” against outside groups who allegedly pose a threat to the popular will.” (p. 22/23).</w:t>
      </w:r>
    </w:p>
    <w:p w14:paraId="6EA0A5DA" w14:textId="77777777" w:rsidR="009D672A" w:rsidRPr="00C000E1" w:rsidRDefault="009D672A" w:rsidP="009D672A">
      <w:pPr>
        <w:rPr>
          <w:sz w:val="16"/>
        </w:rPr>
      </w:pPr>
      <w:r w:rsidRPr="00C000E1">
        <w:rPr>
          <w:sz w:val="16"/>
        </w:rPr>
        <w:t>To set the stage, it helps to review the recent literature on the determinants of populist voting, which has mainly focused on the impact of (i) globalization, (ii) cultural and institutional dissatisfaction, and (iii) immigration. Autor et al. (2013), Dippel et al. (2015) and Colantone and Stanig (2017) suggest that populist voting is largely driven by a backlash against economic globalization, particularly in regions with a declining manufacturing sector that have suffered from increasing competition from China and Eastern Europe. Dustmann et al. (2017) show that trust in the political system is eroding, and especially trust in the European Union. Inglehart and Norris (2016) find evidence in favour of a “cultural backlash” hypothesis, as many voters are opposed to the rapid change in Western value systems and increasingly progressive politics. Moreover, Steinmayr (2016) and Halla et al. (2017) study the link between populism and immigration, particularly after the rapid increase in the number of refugees entering Europe after 2015 (with conflicting findings).</w:t>
      </w:r>
    </w:p>
    <w:p w14:paraId="24077FED" w14:textId="77777777" w:rsidR="009D672A" w:rsidRPr="00C000E1" w:rsidRDefault="009D672A" w:rsidP="009D672A">
      <w:pPr>
        <w:rPr>
          <w:rStyle w:val="StyleUnderline"/>
        </w:rPr>
      </w:pPr>
      <w:r w:rsidRPr="00C000E1">
        <w:rPr>
          <w:sz w:val="16"/>
        </w:rPr>
        <w:t xml:space="preserve">Here, </w:t>
      </w:r>
      <w:r w:rsidRPr="00C000E1">
        <w:rPr>
          <w:rStyle w:val="StyleUnderline"/>
        </w:rPr>
        <w:t>we complement</w:t>
      </w:r>
      <w:r w:rsidRPr="00C000E1">
        <w:rPr>
          <w:sz w:val="16"/>
        </w:rPr>
        <w:t xml:space="preserve"> these and other </w:t>
      </w:r>
      <w:r w:rsidRPr="00C000E1">
        <w:rPr>
          <w:rStyle w:val="StyleUnderline"/>
        </w:rPr>
        <w:t xml:space="preserve">studies by </w:t>
      </w:r>
      <w:r w:rsidRPr="003459FA">
        <w:rPr>
          <w:rStyle w:val="StyleUnderline"/>
          <w:highlight w:val="cyan"/>
        </w:rPr>
        <w:t xml:space="preserve">focusing on </w:t>
      </w:r>
      <w:r w:rsidRPr="003459FA">
        <w:rPr>
          <w:rStyle w:val="Emphasis"/>
          <w:highlight w:val="cyan"/>
        </w:rPr>
        <w:t>financial crises</w:t>
      </w:r>
      <w:r w:rsidRPr="003459FA">
        <w:rPr>
          <w:sz w:val="16"/>
          <w:highlight w:val="cyan"/>
        </w:rPr>
        <w:t xml:space="preserve"> </w:t>
      </w:r>
      <w:r w:rsidRPr="003459FA">
        <w:rPr>
          <w:rStyle w:val="StyleUnderline"/>
          <w:highlight w:val="cyan"/>
        </w:rPr>
        <w:t>as</w:t>
      </w:r>
      <w:r w:rsidRPr="00C000E1">
        <w:rPr>
          <w:rStyle w:val="StyleUnderline"/>
        </w:rPr>
        <w:t xml:space="preserve"> </w:t>
      </w:r>
      <w:r w:rsidRPr="003459FA">
        <w:rPr>
          <w:rStyle w:val="StyleUnderline"/>
          <w:highlight w:val="cyan"/>
        </w:rPr>
        <w:t>a</w:t>
      </w:r>
      <w:r w:rsidRPr="00C000E1">
        <w:rPr>
          <w:sz w:val="16"/>
        </w:rPr>
        <w:t xml:space="preserve">n additional, and possibly </w:t>
      </w:r>
      <w:r w:rsidRPr="00C000E1">
        <w:rPr>
          <w:rStyle w:val="Emphasis"/>
        </w:rPr>
        <w:t xml:space="preserve">reinforcing </w:t>
      </w:r>
      <w:r w:rsidRPr="003459FA">
        <w:rPr>
          <w:rStyle w:val="Emphasis"/>
          <w:highlight w:val="cyan"/>
        </w:rPr>
        <w:t>driver of populist voting</w:t>
      </w:r>
      <w:r w:rsidRPr="003459FA">
        <w:rPr>
          <w:sz w:val="16"/>
          <w:highlight w:val="cyan"/>
        </w:rPr>
        <w:t>.</w:t>
      </w:r>
      <w:r w:rsidRPr="00C000E1">
        <w:rPr>
          <w:sz w:val="16"/>
        </w:rPr>
        <w:t xml:space="preserve"> </w:t>
      </w:r>
      <w:r w:rsidRPr="00C000E1">
        <w:rPr>
          <w:rStyle w:val="StyleUnderline"/>
        </w:rPr>
        <w:t xml:space="preserve">More specifically, we study the link between </w:t>
      </w:r>
      <w:r w:rsidRPr="00C000E1">
        <w:rPr>
          <w:rStyle w:val="Emphasis"/>
        </w:rPr>
        <w:t>crises</w:t>
      </w:r>
      <w:r w:rsidRPr="00C000E1">
        <w:rPr>
          <w:rStyle w:val="StyleUnderline"/>
        </w:rPr>
        <w:t xml:space="preserve"> and </w:t>
      </w:r>
      <w:r w:rsidRPr="00C000E1">
        <w:rPr>
          <w:rStyle w:val="Emphasis"/>
        </w:rPr>
        <w:t>right-wing populism</w:t>
      </w:r>
      <w:r w:rsidRPr="00C000E1">
        <w:rPr>
          <w:sz w:val="16"/>
        </w:rPr>
        <w:t xml:space="preserve"> </w:t>
      </w:r>
      <w:r w:rsidRPr="00C000E1">
        <w:rPr>
          <w:rStyle w:val="StyleUnderline"/>
        </w:rPr>
        <w:t>in two main crisis clusters of recent decades: First, we explore the political aftermath of the financial crises in Scandinavia, Switzerland and Italy during the 1990s, and secon, the period after 2008, again with an emphasis on Europe.</w:t>
      </w:r>
    </w:p>
    <w:p w14:paraId="4EC377F2" w14:textId="77777777" w:rsidR="009D672A" w:rsidRPr="00DE1E6E" w:rsidRDefault="009D672A" w:rsidP="009D672A"/>
    <w:p w14:paraId="3BDD5861" w14:textId="77777777" w:rsidR="009D672A" w:rsidRPr="008C26BE" w:rsidRDefault="009D672A" w:rsidP="009D672A">
      <w:pPr>
        <w:rPr>
          <w:sz w:val="16"/>
        </w:rPr>
      </w:pPr>
    </w:p>
    <w:p w14:paraId="3594566F" w14:textId="77777777" w:rsidR="009D672A" w:rsidRDefault="009D672A" w:rsidP="009D672A"/>
    <w:p w14:paraId="16C4A7F5" w14:textId="77777777" w:rsidR="009D672A" w:rsidRPr="00B55AD5" w:rsidRDefault="009D672A" w:rsidP="009D672A"/>
    <w:p w14:paraId="116C2E5C" w14:textId="77777777" w:rsidR="009D672A" w:rsidRDefault="009D672A" w:rsidP="009D672A">
      <w:pPr>
        <w:pStyle w:val="Heading4"/>
      </w:pPr>
      <w:r>
        <w:t>Empirics</w:t>
      </w:r>
    </w:p>
    <w:p w14:paraId="7E3B366A" w14:textId="77777777" w:rsidR="009D672A" w:rsidRPr="00037EE9" w:rsidRDefault="009D672A" w:rsidP="009D672A">
      <w:r w:rsidRPr="00037EE9">
        <w:rPr>
          <w:rStyle w:val="Style13ptBold"/>
        </w:rPr>
        <w:t xml:space="preserve">Funke ’17 </w:t>
      </w:r>
      <w:r w:rsidRPr="00037EE9">
        <w:t>[Manuel and Christoph Trebesch</w:t>
      </w:r>
      <w:r>
        <w:t xml:space="preserve">; December; </w:t>
      </w:r>
      <w:r w:rsidRPr="00037EE9">
        <w:t>both work at the Institute for the World Economy</w:t>
      </w:r>
      <w:r>
        <w:t xml:space="preserve">; iFo Dice Report, </w:t>
      </w:r>
      <w:r w:rsidRPr="00037EE9">
        <w:t>“Financial Crises and the Populist Right,” https://www.ifo.de/DocDL/dice-report-2017-4-funke-trebesch-december.pdf</w:t>
      </w:r>
      <w:r>
        <w:t>]</w:t>
      </w:r>
    </w:p>
    <w:p w14:paraId="40A38D26" w14:textId="77777777" w:rsidR="009D672A" w:rsidRPr="001F4C96" w:rsidRDefault="009D672A" w:rsidP="009D672A">
      <w:pPr>
        <w:rPr>
          <w:rStyle w:val="StyleUnderline"/>
        </w:rPr>
      </w:pPr>
      <w:r w:rsidRPr="001F4C96">
        <w:rPr>
          <w:rStyle w:val="StyleUnderline"/>
        </w:rPr>
        <w:t>EUROPE SINCE 2008: RIGHT-WING POPULISM ENTERS THE CORE</w:t>
      </w:r>
    </w:p>
    <w:p w14:paraId="5D6AC265" w14:textId="77777777" w:rsidR="009D672A" w:rsidRPr="005906C0" w:rsidRDefault="009D672A" w:rsidP="009D672A">
      <w:pPr>
        <w:rPr>
          <w:rStyle w:val="Emphasis"/>
        </w:rPr>
      </w:pPr>
      <w:r w:rsidRPr="003F42EA">
        <w:rPr>
          <w:sz w:val="16"/>
        </w:rPr>
        <w:t>In terms of right-wing populism, the European experience after the crash of 2008 has been strikingly similar to that of the more idiosyncratic, country-specific crises of the 1990s. Figure 2 shows the vote shares of right-wing populists in three consecutive general elections after the Lehman collapse of September 15, 2008 (focusing on lower house results in bicameral systems</w:t>
      </w:r>
      <w:r w:rsidRPr="001F4C96">
        <w:rPr>
          <w:rStyle w:val="StyleUnderline"/>
        </w:rPr>
        <w:t xml:space="preserve">). It is evident that </w:t>
      </w:r>
      <w:r w:rsidRPr="003459FA">
        <w:rPr>
          <w:rStyle w:val="Emphasis"/>
          <w:highlight w:val="cyan"/>
        </w:rPr>
        <w:t>right-wing populist parties</w:t>
      </w:r>
      <w:r w:rsidRPr="003459FA">
        <w:rPr>
          <w:rStyle w:val="StyleUnderline"/>
          <w:highlight w:val="cyan"/>
        </w:rPr>
        <w:t xml:space="preserve"> found themselves in a </w:t>
      </w:r>
      <w:r w:rsidRPr="003459FA">
        <w:rPr>
          <w:rStyle w:val="Emphasis"/>
          <w:highlight w:val="cyan"/>
        </w:rPr>
        <w:t>considerably better position</w:t>
      </w:r>
      <w:r w:rsidRPr="003459FA">
        <w:rPr>
          <w:sz w:val="16"/>
          <w:highlight w:val="cyan"/>
        </w:rPr>
        <w:t xml:space="preserve"> </w:t>
      </w:r>
      <w:r w:rsidRPr="003459FA">
        <w:rPr>
          <w:rStyle w:val="StyleUnderline"/>
          <w:highlight w:val="cyan"/>
        </w:rPr>
        <w:t>after</w:t>
      </w:r>
      <w:r w:rsidRPr="001F4C96">
        <w:rPr>
          <w:rStyle w:val="StyleUnderline"/>
        </w:rPr>
        <w:t xml:space="preserve"> 20</w:t>
      </w:r>
      <w:r w:rsidRPr="003459FA">
        <w:rPr>
          <w:rStyle w:val="StyleUnderline"/>
          <w:highlight w:val="cyan"/>
        </w:rPr>
        <w:t>08</w:t>
      </w:r>
      <w:r w:rsidRPr="001F4C96">
        <w:rPr>
          <w:rStyle w:val="StyleUnderline"/>
        </w:rPr>
        <w:t xml:space="preserve"> than </w:t>
      </w:r>
      <w:r w:rsidRPr="003459FA">
        <w:rPr>
          <w:rStyle w:val="StyleUnderline"/>
          <w:highlight w:val="cyan"/>
        </w:rPr>
        <w:t>before</w:t>
      </w:r>
      <w:r w:rsidRPr="003F42EA">
        <w:rPr>
          <w:sz w:val="16"/>
        </w:rPr>
        <w:t xml:space="preserve">. </w:t>
      </w:r>
      <w:r w:rsidRPr="001F4C96">
        <w:rPr>
          <w:rStyle w:val="StyleUnderline"/>
        </w:rPr>
        <w:t xml:space="preserve">On average, the </w:t>
      </w:r>
      <w:r w:rsidRPr="003459FA">
        <w:rPr>
          <w:rStyle w:val="StyleUnderline"/>
          <w:highlight w:val="cyan"/>
        </w:rPr>
        <w:t>vote share</w:t>
      </w:r>
      <w:r w:rsidRPr="001F4C96">
        <w:rPr>
          <w:rStyle w:val="StyleUnderline"/>
        </w:rPr>
        <w:t xml:space="preserve"> of right-wing populists </w:t>
      </w:r>
      <w:r w:rsidRPr="003459FA">
        <w:rPr>
          <w:rStyle w:val="StyleUnderline"/>
          <w:highlight w:val="cyan"/>
        </w:rPr>
        <w:t>was</w:t>
      </w:r>
      <w:r w:rsidRPr="001F4C96">
        <w:rPr>
          <w:rStyle w:val="StyleUnderline"/>
        </w:rPr>
        <w:t xml:space="preserve"> about </w:t>
      </w:r>
      <w:r w:rsidRPr="003459FA">
        <w:rPr>
          <w:rStyle w:val="StyleUnderline"/>
          <w:highlight w:val="cyan"/>
        </w:rPr>
        <w:t>5%</w:t>
      </w:r>
      <w:r w:rsidRPr="001F4C96">
        <w:rPr>
          <w:rStyle w:val="StyleUnderline"/>
        </w:rPr>
        <w:t xml:space="preserve"> prior to the crisis.</w:t>
      </w:r>
      <w:r w:rsidRPr="003F42EA">
        <w:rPr>
          <w:sz w:val="16"/>
        </w:rPr>
        <w:t xml:space="preserve"> </w:t>
      </w:r>
      <w:r w:rsidRPr="003459FA">
        <w:rPr>
          <w:rStyle w:val="Emphasis"/>
          <w:highlight w:val="cyan"/>
        </w:rPr>
        <w:t>Two elections later</w:t>
      </w:r>
      <w:r w:rsidRPr="003F42EA">
        <w:rPr>
          <w:sz w:val="16"/>
        </w:rPr>
        <w:t xml:space="preserve">, however, </w:t>
      </w:r>
      <w:r w:rsidRPr="001F4C96">
        <w:rPr>
          <w:rStyle w:val="StyleUnderline"/>
        </w:rPr>
        <w:t xml:space="preserve">their average vote share had </w:t>
      </w:r>
      <w:r w:rsidRPr="003459FA">
        <w:rPr>
          <w:rStyle w:val="StyleUnderline"/>
          <w:highlight w:val="cyan"/>
        </w:rPr>
        <w:t>climbed to</w:t>
      </w:r>
      <w:r w:rsidRPr="001F4C96">
        <w:rPr>
          <w:rStyle w:val="StyleUnderline"/>
        </w:rPr>
        <w:t xml:space="preserve"> </w:t>
      </w:r>
      <w:r w:rsidRPr="001F4C96">
        <w:rPr>
          <w:rStyle w:val="Emphasis"/>
        </w:rPr>
        <w:t>double-digit</w:t>
      </w:r>
      <w:r w:rsidRPr="003F42EA">
        <w:rPr>
          <w:sz w:val="16"/>
        </w:rPr>
        <w:t xml:space="preserve"> </w:t>
      </w:r>
      <w:r w:rsidRPr="005906C0">
        <w:rPr>
          <w:rStyle w:val="StyleUnderline"/>
        </w:rPr>
        <w:t>levels</w:t>
      </w:r>
      <w:r w:rsidRPr="003F42EA">
        <w:rPr>
          <w:sz w:val="16"/>
        </w:rPr>
        <w:t xml:space="preserve"> (between 10% and </w:t>
      </w:r>
      <w:r w:rsidRPr="003459FA">
        <w:rPr>
          <w:rStyle w:val="Emphasis"/>
          <w:highlight w:val="cyan"/>
        </w:rPr>
        <w:t>20%</w:t>
      </w:r>
      <w:r w:rsidRPr="003F42EA">
        <w:rPr>
          <w:sz w:val="16"/>
        </w:rPr>
        <w:t xml:space="preserve">), </w:t>
      </w:r>
      <w:r w:rsidRPr="005906C0">
        <w:rPr>
          <w:rStyle w:val="StyleUnderline"/>
        </w:rPr>
        <w:t xml:space="preserve">resulting in </w:t>
      </w:r>
      <w:r w:rsidRPr="005906C0">
        <w:rPr>
          <w:rStyle w:val="Emphasis"/>
        </w:rPr>
        <w:t>significantly higher levels</w:t>
      </w:r>
      <w:r w:rsidRPr="005906C0">
        <w:rPr>
          <w:rStyle w:val="StyleUnderline"/>
        </w:rPr>
        <w:t xml:space="preserve"> of parliamentary representation</w:t>
      </w:r>
      <w:r w:rsidRPr="003F42EA">
        <w:rPr>
          <w:sz w:val="16"/>
        </w:rPr>
        <w:t xml:space="preserve">. Thus, similar to the evidence from the 1990s </w:t>
      </w:r>
      <w:r w:rsidRPr="005906C0">
        <w:rPr>
          <w:rStyle w:val="StyleUnderline"/>
        </w:rPr>
        <w:t xml:space="preserve">right-wing populist parties </w:t>
      </w:r>
      <w:r w:rsidRPr="005906C0">
        <w:rPr>
          <w:rStyle w:val="Emphasis"/>
        </w:rPr>
        <w:t>advanced</w:t>
      </w:r>
      <w:r w:rsidRPr="005906C0">
        <w:rPr>
          <w:rStyle w:val="StyleUnderline"/>
        </w:rPr>
        <w:t xml:space="preserve"> from the </w:t>
      </w:r>
      <w:r w:rsidRPr="005906C0">
        <w:rPr>
          <w:rStyle w:val="Emphasis"/>
        </w:rPr>
        <w:t>political fringe</w:t>
      </w:r>
      <w:r w:rsidRPr="005906C0">
        <w:rPr>
          <w:rStyle w:val="StyleUnderline"/>
        </w:rPr>
        <w:t xml:space="preserve"> to the </w:t>
      </w:r>
      <w:r w:rsidRPr="005906C0">
        <w:rPr>
          <w:rStyle w:val="Emphasis"/>
        </w:rPr>
        <w:t>centre</w:t>
      </w:r>
      <w:r w:rsidRPr="005906C0">
        <w:rPr>
          <w:rStyle w:val="StyleUnderline"/>
        </w:rPr>
        <w:t xml:space="preserve"> of the </w:t>
      </w:r>
      <w:r w:rsidRPr="005906C0">
        <w:rPr>
          <w:rStyle w:val="Emphasis"/>
        </w:rPr>
        <w:t>political arena.</w:t>
      </w:r>
    </w:p>
    <w:p w14:paraId="63B0837E" w14:textId="77777777" w:rsidR="009D672A" w:rsidRPr="003F42EA" w:rsidRDefault="009D672A" w:rsidP="009D672A">
      <w:pPr>
        <w:rPr>
          <w:sz w:val="16"/>
        </w:rPr>
      </w:pPr>
      <w:r w:rsidRPr="003459FA">
        <w:rPr>
          <w:rStyle w:val="Emphasis"/>
          <w:highlight w:val="cyan"/>
        </w:rPr>
        <w:t>Established</w:t>
      </w:r>
      <w:r w:rsidRPr="0049072A">
        <w:rPr>
          <w:rStyle w:val="StyleUnderline"/>
        </w:rPr>
        <w:t xml:space="preserve"> right-wing populist </w:t>
      </w:r>
      <w:r w:rsidRPr="003459FA">
        <w:rPr>
          <w:rStyle w:val="StyleUnderline"/>
          <w:highlight w:val="cyan"/>
        </w:rPr>
        <w:t>parties</w:t>
      </w:r>
      <w:r w:rsidRPr="0049072A">
        <w:rPr>
          <w:rStyle w:val="StyleUnderline"/>
        </w:rPr>
        <w:t xml:space="preserve"> also </w:t>
      </w:r>
      <w:r w:rsidRPr="003459FA">
        <w:rPr>
          <w:rStyle w:val="Emphasis"/>
          <w:highlight w:val="cyan"/>
        </w:rPr>
        <w:t>capitalized on the crisis</w:t>
      </w:r>
      <w:r w:rsidRPr="003F42EA">
        <w:rPr>
          <w:sz w:val="16"/>
        </w:rPr>
        <w:t xml:space="preserve">. </w:t>
      </w:r>
      <w:r w:rsidRPr="0049072A">
        <w:rPr>
          <w:rStyle w:val="StyleUnderline"/>
        </w:rPr>
        <w:t xml:space="preserve">The Freedom Party of Austria improved its vote share from 11.0% in 2006 to </w:t>
      </w:r>
      <w:r w:rsidRPr="0049072A">
        <w:rPr>
          <w:rStyle w:val="Emphasis"/>
        </w:rPr>
        <w:t>20.5%</w:t>
      </w:r>
      <w:r w:rsidRPr="0049072A">
        <w:rPr>
          <w:rStyle w:val="StyleUnderline"/>
        </w:rPr>
        <w:t xml:space="preserve"> in 2013</w:t>
      </w:r>
      <w:r w:rsidRPr="003F42EA">
        <w:rPr>
          <w:sz w:val="16"/>
        </w:rPr>
        <w:t xml:space="preserve"> and now has hopes of entering government after the upcoming election in late 2017. </w:t>
      </w:r>
      <w:r w:rsidRPr="003F42EA">
        <w:rPr>
          <w:rStyle w:val="StyleUnderline"/>
        </w:rPr>
        <w:t xml:space="preserve">Similarly, the Norwegian Progress Party reached an </w:t>
      </w:r>
      <w:r w:rsidRPr="003F42EA">
        <w:rPr>
          <w:rStyle w:val="Emphasis"/>
        </w:rPr>
        <w:t>all-time high in 2009</w:t>
      </w:r>
      <w:r w:rsidRPr="003F42EA">
        <w:rPr>
          <w:sz w:val="16"/>
        </w:rPr>
        <w:t xml:space="preserve"> (22.9%) </w:t>
      </w:r>
      <w:r w:rsidRPr="003F42EA">
        <w:rPr>
          <w:rStyle w:val="StyleUnderline"/>
        </w:rPr>
        <w:t xml:space="preserve">and in 2013 became part of the government coalition, </w:t>
      </w:r>
      <w:r w:rsidRPr="003F42EA">
        <w:rPr>
          <w:sz w:val="16"/>
        </w:rPr>
        <w:t xml:space="preserve">while the Danish People’s Party went from 13.8% in 2007 to 21.1% in 2015. </w:t>
      </w:r>
      <w:r w:rsidRPr="003F42EA">
        <w:rPr>
          <w:rStyle w:val="StyleUnderline"/>
        </w:rPr>
        <w:t>Mature rightwing populist parties in Eastern Europe exhibit similar patterns</w:t>
      </w:r>
      <w:r w:rsidRPr="003F42EA">
        <w:rPr>
          <w:sz w:val="16"/>
        </w:rPr>
        <w:t xml:space="preserve">. For example, the </w:t>
      </w:r>
      <w:r w:rsidRPr="003F42EA">
        <w:rPr>
          <w:rStyle w:val="StyleUnderline"/>
        </w:rPr>
        <w:t xml:space="preserve">Hungarian Fidesz re-entered government in 2010, after the vote share had increased to a </w:t>
      </w:r>
      <w:r w:rsidRPr="003F42EA">
        <w:rPr>
          <w:rStyle w:val="Emphasis"/>
        </w:rPr>
        <w:t>record 53.7%</w:t>
      </w:r>
      <w:r w:rsidRPr="003F42EA">
        <w:rPr>
          <w:sz w:val="16"/>
        </w:rPr>
        <w:t xml:space="preserve"> in 2007. Likewise, the Polish Law and Justice grew from 32.1% in 2007 to 37.6% in 2015, when it formed a majority government.</w:t>
      </w:r>
    </w:p>
    <w:p w14:paraId="05B15AB5" w14:textId="77777777" w:rsidR="009D672A" w:rsidRPr="003F42EA" w:rsidRDefault="009D672A" w:rsidP="009D672A">
      <w:pPr>
        <w:rPr>
          <w:sz w:val="16"/>
        </w:rPr>
      </w:pPr>
      <w:r w:rsidRPr="003459FA">
        <w:rPr>
          <w:rStyle w:val="StyleUnderline"/>
          <w:highlight w:val="cyan"/>
        </w:rPr>
        <w:t>Last</w:t>
      </w:r>
      <w:r w:rsidRPr="003F42EA">
        <w:rPr>
          <w:rStyle w:val="StyleUnderline"/>
        </w:rPr>
        <w:t xml:space="preserve"> but not least, </w:t>
      </w:r>
      <w:r w:rsidRPr="003459FA">
        <w:rPr>
          <w:rStyle w:val="StyleUnderline"/>
          <w:highlight w:val="cyan"/>
        </w:rPr>
        <w:t>we observe</w:t>
      </w:r>
      <w:r w:rsidRPr="003F42EA">
        <w:rPr>
          <w:rStyle w:val="StyleUnderline"/>
        </w:rPr>
        <w:t xml:space="preserve"> the</w:t>
      </w:r>
      <w:r w:rsidRPr="003F42EA">
        <w:rPr>
          <w:sz w:val="16"/>
        </w:rPr>
        <w:t xml:space="preserve"> </w:t>
      </w:r>
      <w:r w:rsidRPr="003459FA">
        <w:rPr>
          <w:rStyle w:val="Emphasis"/>
          <w:highlight w:val="cyan"/>
        </w:rPr>
        <w:t>emergence</w:t>
      </w:r>
      <w:r w:rsidRPr="003459FA">
        <w:rPr>
          <w:sz w:val="16"/>
          <w:highlight w:val="cyan"/>
        </w:rPr>
        <w:t xml:space="preserve"> </w:t>
      </w:r>
      <w:r w:rsidRPr="003459FA">
        <w:rPr>
          <w:rStyle w:val="StyleUnderline"/>
          <w:highlight w:val="cyan"/>
        </w:rPr>
        <w:t xml:space="preserve">of </w:t>
      </w:r>
      <w:r w:rsidRPr="003459FA">
        <w:rPr>
          <w:rStyle w:val="Emphasis"/>
          <w:highlight w:val="cyan"/>
        </w:rPr>
        <w:t>new right-wing parties</w:t>
      </w:r>
      <w:r w:rsidRPr="003F42EA">
        <w:rPr>
          <w:rStyle w:val="StyleUnderline"/>
        </w:rPr>
        <w:t>.</w:t>
      </w:r>
      <w:r w:rsidRPr="003F42EA">
        <w:rPr>
          <w:sz w:val="16"/>
        </w:rPr>
        <w:t xml:space="preserve"> </w:t>
      </w:r>
      <w:r w:rsidRPr="003F42EA">
        <w:rPr>
          <w:rStyle w:val="StyleUnderline"/>
        </w:rPr>
        <w:t xml:space="preserve">Since 2008, several European </w:t>
      </w:r>
      <w:r w:rsidRPr="00AE08EE">
        <w:rPr>
          <w:rStyle w:val="StyleUnderline"/>
        </w:rPr>
        <w:t xml:space="preserve">countries have witnessed the </w:t>
      </w:r>
      <w:r w:rsidRPr="00AE08EE">
        <w:rPr>
          <w:rStyle w:val="Emphasis"/>
        </w:rPr>
        <w:t>creation</w:t>
      </w:r>
      <w:r w:rsidRPr="00AE08EE">
        <w:rPr>
          <w:rStyle w:val="StyleUnderline"/>
        </w:rPr>
        <w:t xml:space="preserve"> of </w:t>
      </w:r>
      <w:r w:rsidRPr="00AE08EE">
        <w:rPr>
          <w:rStyle w:val="Emphasis"/>
        </w:rPr>
        <w:t>entirely new right-wing populist parties</w:t>
      </w:r>
      <w:r w:rsidRPr="00AE08EE">
        <w:rPr>
          <w:sz w:val="16"/>
        </w:rPr>
        <w:t xml:space="preserve">; </w:t>
      </w:r>
      <w:r w:rsidRPr="00AE08EE">
        <w:rPr>
          <w:rStyle w:val="StyleUnderline"/>
        </w:rPr>
        <w:t xml:space="preserve">and some of these newcomers </w:t>
      </w:r>
      <w:r w:rsidRPr="003459FA">
        <w:rPr>
          <w:rStyle w:val="StyleUnderline"/>
          <w:highlight w:val="cyan"/>
        </w:rPr>
        <w:t xml:space="preserve">managed to </w:t>
      </w:r>
      <w:r w:rsidRPr="003459FA">
        <w:rPr>
          <w:rStyle w:val="Emphasis"/>
          <w:highlight w:val="cyan"/>
        </w:rPr>
        <w:t>enter national parliaments</w:t>
      </w:r>
      <w:r w:rsidRPr="003459FA">
        <w:rPr>
          <w:rStyle w:val="StyleUnderline"/>
          <w:highlight w:val="cyan"/>
        </w:rPr>
        <w:t xml:space="preserve"> in </w:t>
      </w:r>
      <w:r w:rsidRPr="003459FA">
        <w:rPr>
          <w:rStyle w:val="Emphasis"/>
          <w:highlight w:val="cyan"/>
        </w:rPr>
        <w:t>record time</w:t>
      </w:r>
      <w:r w:rsidRPr="003459FA">
        <w:rPr>
          <w:sz w:val="16"/>
          <w:highlight w:val="cyan"/>
        </w:rPr>
        <w:t xml:space="preserve">. </w:t>
      </w:r>
      <w:r w:rsidRPr="00AE08EE">
        <w:rPr>
          <w:rStyle w:val="StyleUnderline"/>
        </w:rPr>
        <w:t>Notable</w:t>
      </w:r>
      <w:r w:rsidRPr="003F42EA">
        <w:rPr>
          <w:rStyle w:val="StyleUnderline"/>
        </w:rPr>
        <w:t xml:space="preserve"> examples of newly founded right-wing entrants </w:t>
      </w:r>
      <w:r w:rsidRPr="003459FA">
        <w:rPr>
          <w:rStyle w:val="StyleUnderline"/>
          <w:highlight w:val="cyan"/>
        </w:rPr>
        <w:t>include</w:t>
      </w:r>
      <w:r w:rsidRPr="003F42EA">
        <w:rPr>
          <w:rStyle w:val="StyleUnderline"/>
        </w:rPr>
        <w:t xml:space="preserve"> the </w:t>
      </w:r>
      <w:r w:rsidRPr="003F42EA">
        <w:rPr>
          <w:rStyle w:val="Emphasis"/>
        </w:rPr>
        <w:t xml:space="preserve">People’s Party in </w:t>
      </w:r>
      <w:r w:rsidRPr="003459FA">
        <w:rPr>
          <w:rStyle w:val="Emphasis"/>
          <w:highlight w:val="cyan"/>
        </w:rPr>
        <w:t>Belgium</w:t>
      </w:r>
      <w:r w:rsidRPr="003F42EA">
        <w:rPr>
          <w:sz w:val="16"/>
        </w:rPr>
        <w:t xml:space="preserve"> (after the 2010 election), </w:t>
      </w:r>
      <w:r w:rsidRPr="003F42EA">
        <w:rPr>
          <w:rStyle w:val="StyleUnderline"/>
        </w:rPr>
        <w:t xml:space="preserve">the </w:t>
      </w:r>
      <w:r w:rsidRPr="003F42EA">
        <w:rPr>
          <w:rStyle w:val="Emphasis"/>
        </w:rPr>
        <w:t xml:space="preserve">Independent </w:t>
      </w:r>
      <w:r w:rsidRPr="003459FA">
        <w:rPr>
          <w:rStyle w:val="Emphasis"/>
          <w:highlight w:val="cyan"/>
        </w:rPr>
        <w:t>Greeks</w:t>
      </w:r>
      <w:r w:rsidRPr="003F42EA">
        <w:rPr>
          <w:sz w:val="16"/>
        </w:rPr>
        <w:t xml:space="preserve"> (2012 election), </w:t>
      </w:r>
      <w:r w:rsidRPr="003F42EA">
        <w:rPr>
          <w:rStyle w:val="Emphasis"/>
        </w:rPr>
        <w:t xml:space="preserve">Brothers of </w:t>
      </w:r>
      <w:r w:rsidRPr="003459FA">
        <w:rPr>
          <w:rStyle w:val="Emphasis"/>
          <w:highlight w:val="cyan"/>
        </w:rPr>
        <w:t>Italy</w:t>
      </w:r>
      <w:r w:rsidRPr="003F42EA">
        <w:rPr>
          <w:sz w:val="16"/>
        </w:rPr>
        <w:t xml:space="preserve"> (2013 election</w:t>
      </w:r>
      <w:r w:rsidRPr="003F42EA">
        <w:rPr>
          <w:rStyle w:val="Emphasis"/>
        </w:rPr>
        <w:t xml:space="preserve">), Dawn in the </w:t>
      </w:r>
      <w:r w:rsidRPr="003459FA">
        <w:rPr>
          <w:rStyle w:val="Emphasis"/>
          <w:highlight w:val="cyan"/>
        </w:rPr>
        <w:t>Czech</w:t>
      </w:r>
      <w:r w:rsidRPr="003F42EA">
        <w:rPr>
          <w:rStyle w:val="Emphasis"/>
        </w:rPr>
        <w:t xml:space="preserve"> </w:t>
      </w:r>
      <w:r w:rsidRPr="003459FA">
        <w:rPr>
          <w:rStyle w:val="Emphasis"/>
          <w:highlight w:val="cyan"/>
        </w:rPr>
        <w:t>Republic</w:t>
      </w:r>
      <w:r w:rsidRPr="003F42EA">
        <w:rPr>
          <w:sz w:val="16"/>
        </w:rPr>
        <w:t xml:space="preserve"> (2013 election), </w:t>
      </w:r>
      <w:r w:rsidRPr="003F42EA">
        <w:rPr>
          <w:rStyle w:val="Emphasis"/>
        </w:rPr>
        <w:t xml:space="preserve">Team Stronach in </w:t>
      </w:r>
      <w:r w:rsidRPr="003459FA">
        <w:rPr>
          <w:rStyle w:val="Emphasis"/>
          <w:highlight w:val="cyan"/>
        </w:rPr>
        <w:t>Austria</w:t>
      </w:r>
      <w:r w:rsidRPr="003F42EA">
        <w:rPr>
          <w:sz w:val="16"/>
        </w:rPr>
        <w:t xml:space="preserve"> (2013 election), </w:t>
      </w:r>
      <w:r w:rsidRPr="003F42EA">
        <w:rPr>
          <w:rStyle w:val="Emphasis"/>
        </w:rPr>
        <w:t xml:space="preserve">Kukiz’15 in </w:t>
      </w:r>
      <w:r w:rsidRPr="003459FA">
        <w:rPr>
          <w:rStyle w:val="Emphasis"/>
          <w:highlight w:val="cyan"/>
        </w:rPr>
        <w:t>Poland</w:t>
      </w:r>
      <w:r w:rsidRPr="003F42EA">
        <w:rPr>
          <w:rStyle w:val="Emphasis"/>
        </w:rPr>
        <w:t xml:space="preserve"> </w:t>
      </w:r>
      <w:r w:rsidRPr="003F42EA">
        <w:rPr>
          <w:sz w:val="16"/>
        </w:rPr>
        <w:t xml:space="preserve">(2015 election) </w:t>
      </w:r>
      <w:r w:rsidRPr="003459FA">
        <w:rPr>
          <w:rStyle w:val="StyleUnderline"/>
          <w:highlight w:val="cyan"/>
        </w:rPr>
        <w:t>and</w:t>
      </w:r>
      <w:r w:rsidRPr="003F42EA">
        <w:rPr>
          <w:rStyle w:val="StyleUnderline"/>
        </w:rPr>
        <w:t xml:space="preserve"> more recently, the </w:t>
      </w:r>
      <w:r w:rsidRPr="003F42EA">
        <w:rPr>
          <w:rStyle w:val="Emphasis"/>
        </w:rPr>
        <w:t xml:space="preserve">Alternative for </w:t>
      </w:r>
      <w:r w:rsidRPr="003459FA">
        <w:rPr>
          <w:rStyle w:val="Emphasis"/>
          <w:highlight w:val="cyan"/>
        </w:rPr>
        <w:t>Germany</w:t>
      </w:r>
      <w:r w:rsidRPr="003F42EA">
        <w:rPr>
          <w:sz w:val="16"/>
        </w:rPr>
        <w:t xml:space="preserve"> (2017 election), whose latest electoral success is also shown in Figure 2.</w:t>
      </w:r>
    </w:p>
    <w:p w14:paraId="7FF194BC" w14:textId="77777777" w:rsidR="009D672A" w:rsidRPr="003F42EA" w:rsidRDefault="009D672A" w:rsidP="009D672A">
      <w:pPr>
        <w:rPr>
          <w:sz w:val="16"/>
        </w:rPr>
      </w:pPr>
      <w:r w:rsidRPr="003459FA">
        <w:rPr>
          <w:rStyle w:val="StyleUnderline"/>
          <w:highlight w:val="cyan"/>
        </w:rPr>
        <w:t>The aftermath of the</w:t>
      </w:r>
      <w:r w:rsidRPr="003F42EA">
        <w:rPr>
          <w:rStyle w:val="StyleUnderline"/>
        </w:rPr>
        <w:t xml:space="preserve"> 2008 financial </w:t>
      </w:r>
      <w:r w:rsidRPr="003459FA">
        <w:rPr>
          <w:rStyle w:val="StyleUnderline"/>
          <w:highlight w:val="cyan"/>
        </w:rPr>
        <w:t>crisis can</w:t>
      </w:r>
      <w:r w:rsidRPr="003F42EA">
        <w:rPr>
          <w:rStyle w:val="StyleUnderline"/>
        </w:rPr>
        <w:t xml:space="preserve"> thus </w:t>
      </w:r>
      <w:r w:rsidRPr="003459FA">
        <w:rPr>
          <w:rStyle w:val="StyleUnderline"/>
          <w:highlight w:val="cyan"/>
        </w:rPr>
        <w:t>be characterized by a “</w:t>
      </w:r>
      <w:r w:rsidRPr="003459FA">
        <w:rPr>
          <w:rStyle w:val="Emphasis"/>
          <w:highlight w:val="cyan"/>
        </w:rPr>
        <w:t>rise of the right</w:t>
      </w:r>
      <w:r w:rsidRPr="003F42EA">
        <w:rPr>
          <w:sz w:val="16"/>
        </w:rPr>
        <w:t xml:space="preserve">” </w:t>
      </w:r>
      <w:r w:rsidRPr="003F42EA">
        <w:rPr>
          <w:rStyle w:val="StyleUnderline"/>
        </w:rPr>
        <w:t xml:space="preserve">in several dimensions. </w:t>
      </w:r>
      <w:r w:rsidRPr="003459FA">
        <w:rPr>
          <w:rStyle w:val="StyleUnderline"/>
          <w:highlight w:val="cyan"/>
        </w:rPr>
        <w:t xml:space="preserve">Parties that were </w:t>
      </w:r>
      <w:r w:rsidRPr="003459FA">
        <w:rPr>
          <w:rStyle w:val="Emphasis"/>
          <w:highlight w:val="cyan"/>
        </w:rPr>
        <w:t>inexistent</w:t>
      </w:r>
      <w:r w:rsidRPr="003459FA">
        <w:rPr>
          <w:rStyle w:val="StyleUnderline"/>
          <w:highlight w:val="cyan"/>
        </w:rPr>
        <w:t xml:space="preserve"> or</w:t>
      </w:r>
      <w:r w:rsidRPr="003F42EA">
        <w:rPr>
          <w:sz w:val="16"/>
        </w:rPr>
        <w:t xml:space="preserve"> </w:t>
      </w:r>
      <w:r w:rsidRPr="003F42EA">
        <w:rPr>
          <w:rStyle w:val="Emphasis"/>
        </w:rPr>
        <w:t xml:space="preserve">largely </w:t>
      </w:r>
      <w:r w:rsidRPr="003459FA">
        <w:rPr>
          <w:rStyle w:val="Emphasis"/>
          <w:highlight w:val="cyan"/>
        </w:rPr>
        <w:t>unknown</w:t>
      </w:r>
      <w:r w:rsidRPr="003F42EA">
        <w:rPr>
          <w:sz w:val="16"/>
        </w:rPr>
        <w:t xml:space="preserve"> </w:t>
      </w:r>
      <w:r w:rsidRPr="003F42EA">
        <w:rPr>
          <w:rStyle w:val="StyleUnderline"/>
        </w:rPr>
        <w:t xml:space="preserve">prior to 2008 </w:t>
      </w:r>
      <w:r w:rsidRPr="003459FA">
        <w:rPr>
          <w:rStyle w:val="StyleUnderline"/>
          <w:highlight w:val="cyan"/>
        </w:rPr>
        <w:t>were</w:t>
      </w:r>
      <w:r w:rsidRPr="003F42EA">
        <w:rPr>
          <w:rStyle w:val="StyleUnderline"/>
        </w:rPr>
        <w:t xml:space="preserve"> </w:t>
      </w:r>
      <w:r w:rsidRPr="003459FA">
        <w:rPr>
          <w:rStyle w:val="Emphasis"/>
          <w:highlight w:val="cyan"/>
        </w:rPr>
        <w:t>propelled into the</w:t>
      </w:r>
      <w:r w:rsidRPr="003F42EA">
        <w:rPr>
          <w:rStyle w:val="Emphasis"/>
        </w:rPr>
        <w:t xml:space="preserve"> political </w:t>
      </w:r>
      <w:r w:rsidRPr="003459FA">
        <w:rPr>
          <w:rStyle w:val="Emphasis"/>
          <w:highlight w:val="cyan"/>
        </w:rPr>
        <w:t>mainstream</w:t>
      </w:r>
      <w:r w:rsidRPr="003F42EA">
        <w:rPr>
          <w:rStyle w:val="StyleUnderline"/>
        </w:rPr>
        <w:t xml:space="preserve">. This is also </w:t>
      </w:r>
      <w:r w:rsidRPr="003459FA">
        <w:rPr>
          <w:rStyle w:val="StyleUnderline"/>
          <w:highlight w:val="cyan"/>
        </w:rPr>
        <w:t>true for</w:t>
      </w:r>
      <w:r w:rsidRPr="003F42EA">
        <w:rPr>
          <w:rStyle w:val="StyleUnderline"/>
        </w:rPr>
        <w:t xml:space="preserve"> a subset of </w:t>
      </w:r>
      <w:r w:rsidRPr="003459FA">
        <w:rPr>
          <w:rStyle w:val="StyleUnderline"/>
          <w:highlight w:val="cyan"/>
        </w:rPr>
        <w:t>countries</w:t>
      </w:r>
      <w:r w:rsidRPr="003F42EA">
        <w:rPr>
          <w:rStyle w:val="StyleUnderline"/>
        </w:rPr>
        <w:t xml:space="preserve"> like Germany, Finland and Britain </w:t>
      </w:r>
      <w:r w:rsidRPr="003459FA">
        <w:rPr>
          <w:rStyle w:val="StyleUnderline"/>
          <w:highlight w:val="cyan"/>
        </w:rPr>
        <w:t>that had been l</w:t>
      </w:r>
      <w:r w:rsidRPr="003F42EA">
        <w:rPr>
          <w:rStyle w:val="StyleUnderline"/>
        </w:rPr>
        <w:t xml:space="preserve">argely </w:t>
      </w:r>
      <w:r w:rsidRPr="003459FA">
        <w:rPr>
          <w:rStyle w:val="Emphasis"/>
          <w:highlight w:val="cyan"/>
        </w:rPr>
        <w:t>immune to populist politics for decades</w:t>
      </w:r>
      <w:r w:rsidRPr="003F42EA">
        <w:rPr>
          <w:sz w:val="16"/>
        </w:rPr>
        <w:t>. Moreover</w:t>
      </w:r>
      <w:r w:rsidRPr="003F42EA">
        <w:rPr>
          <w:rStyle w:val="StyleUnderline"/>
        </w:rPr>
        <w:t xml:space="preserve">, in those countries where right-wing populism was already strong to start with, the vote shares of populist forces </w:t>
      </w:r>
      <w:r w:rsidRPr="003F42EA">
        <w:rPr>
          <w:rStyle w:val="Emphasis"/>
        </w:rPr>
        <w:t>increased further</w:t>
      </w:r>
      <w:r w:rsidRPr="003F42EA">
        <w:rPr>
          <w:rStyle w:val="StyleUnderline"/>
        </w:rPr>
        <w:t>, thus</w:t>
      </w:r>
      <w:r w:rsidRPr="003F42EA">
        <w:rPr>
          <w:sz w:val="16"/>
        </w:rPr>
        <w:t xml:space="preserve"> </w:t>
      </w:r>
      <w:r w:rsidRPr="003F42EA">
        <w:rPr>
          <w:rStyle w:val="Emphasis"/>
        </w:rPr>
        <w:t>facilitating their entry into government</w:t>
      </w:r>
      <w:r w:rsidRPr="003F42EA">
        <w:rPr>
          <w:sz w:val="16"/>
        </w:rPr>
        <w:t>.</w:t>
      </w:r>
    </w:p>
    <w:p w14:paraId="71E3FF55" w14:textId="77777777" w:rsidR="009D672A" w:rsidRDefault="009D672A" w:rsidP="009D672A"/>
    <w:p w14:paraId="52C756A4" w14:textId="77777777" w:rsidR="009D672A" w:rsidRDefault="009D672A" w:rsidP="009D672A">
      <w:pPr>
        <w:pStyle w:val="Heading3"/>
      </w:pPr>
      <w:r>
        <w:t>AT Thermodynamics---2AC</w:t>
      </w:r>
    </w:p>
    <w:p w14:paraId="4453A7AC" w14:textId="77777777" w:rsidR="009D672A" w:rsidRPr="009D1D88" w:rsidRDefault="009D672A" w:rsidP="009D672A">
      <w:pPr>
        <w:pStyle w:val="Heading4"/>
      </w:pPr>
      <w:r>
        <w:t xml:space="preserve">Neg has </w:t>
      </w:r>
      <w:r>
        <w:rPr>
          <w:u w:val="single"/>
        </w:rPr>
        <w:t>no clue</w:t>
      </w:r>
      <w:r>
        <w:t xml:space="preserve"> how physic work.</w:t>
      </w:r>
    </w:p>
    <w:p w14:paraId="58544002" w14:textId="77777777" w:rsidR="009D672A" w:rsidRDefault="009D672A" w:rsidP="009D672A">
      <w:pPr>
        <w:pStyle w:val="Heading4"/>
      </w:pPr>
      <w:r>
        <w:t>Economic growth is not a physics problem…</w:t>
      </w:r>
    </w:p>
    <w:p w14:paraId="3328745A" w14:textId="77777777" w:rsidR="009D672A" w:rsidRDefault="009D672A" w:rsidP="009D672A">
      <w:r w:rsidRPr="00326983">
        <w:rPr>
          <w:rStyle w:val="Style13ptBold"/>
        </w:rPr>
        <w:t>Krugman ’14</w:t>
      </w:r>
      <w:r>
        <w:t xml:space="preserve"> [Paul; September 18; distinguished professor in the Graduate Center Economics Ph.D. program and distinguished scholar at the Luxembourg Income Study Center at the City University of New York, sole recipient of the Nobel Memorial Prize in Economic Sciences for his work on international trade theory; the New York Times, “Errors and Emissions,” https://www.nytimes.com/2014/09/19/opinion/paul-krugman-could-fighting-global-warming-be-cheap-and-free.html]</w:t>
      </w:r>
    </w:p>
    <w:p w14:paraId="3204828E" w14:textId="77777777" w:rsidR="009D672A" w:rsidRPr="00326983" w:rsidRDefault="009D672A" w:rsidP="009D672A">
      <w:pPr>
        <w:rPr>
          <w:sz w:val="16"/>
        </w:rPr>
      </w:pPr>
      <w:r w:rsidRPr="00326983">
        <w:rPr>
          <w:rStyle w:val="StyleUnderline"/>
        </w:rPr>
        <w:t xml:space="preserve">Enter the </w:t>
      </w:r>
      <w:r w:rsidRPr="00326983">
        <w:rPr>
          <w:rStyle w:val="Emphasis"/>
        </w:rPr>
        <w:t>prophets</w:t>
      </w:r>
      <w:r w:rsidRPr="00326983">
        <w:rPr>
          <w:rStyle w:val="StyleUnderline"/>
        </w:rPr>
        <w:t xml:space="preserve"> of climate despair, who </w:t>
      </w:r>
      <w:r w:rsidRPr="00326983">
        <w:rPr>
          <w:rStyle w:val="Emphasis"/>
        </w:rPr>
        <w:t>wave away</w:t>
      </w:r>
      <w:r w:rsidRPr="00326983">
        <w:rPr>
          <w:sz w:val="16"/>
        </w:rPr>
        <w:t xml:space="preserve"> all this </w:t>
      </w:r>
      <w:r w:rsidRPr="00326983">
        <w:rPr>
          <w:rStyle w:val="Emphasis"/>
        </w:rPr>
        <w:t>analysis</w:t>
      </w:r>
      <w:r w:rsidRPr="00326983">
        <w:rPr>
          <w:rStyle w:val="StyleUnderline"/>
        </w:rPr>
        <w:t xml:space="preserve"> and declare</w:t>
      </w:r>
      <w:r w:rsidRPr="00326983">
        <w:rPr>
          <w:sz w:val="16"/>
        </w:rPr>
        <w:t xml:space="preserve"> that </w:t>
      </w:r>
      <w:r w:rsidRPr="00326983">
        <w:rPr>
          <w:rStyle w:val="StyleUnderline"/>
        </w:rPr>
        <w:t xml:space="preserve">the </w:t>
      </w:r>
      <w:r w:rsidRPr="00326983">
        <w:rPr>
          <w:rStyle w:val="Emphasis"/>
        </w:rPr>
        <w:t>only way</w:t>
      </w:r>
      <w:r w:rsidRPr="00326983">
        <w:rPr>
          <w:rStyle w:val="StyleUnderline"/>
        </w:rPr>
        <w:t xml:space="preserve"> to limit</w:t>
      </w:r>
      <w:r w:rsidRPr="00326983">
        <w:rPr>
          <w:sz w:val="16"/>
        </w:rPr>
        <w:t xml:space="preserve"> carbon </w:t>
      </w:r>
      <w:r w:rsidRPr="00326983">
        <w:rPr>
          <w:rStyle w:val="StyleUnderline"/>
        </w:rPr>
        <w:t>emissions is to</w:t>
      </w:r>
      <w:r w:rsidRPr="00326983">
        <w:rPr>
          <w:sz w:val="16"/>
        </w:rPr>
        <w:t xml:space="preserve"> bring an </w:t>
      </w:r>
      <w:r w:rsidRPr="00326983">
        <w:rPr>
          <w:rStyle w:val="StyleUnderline"/>
        </w:rPr>
        <w:t>end</w:t>
      </w:r>
      <w:r w:rsidRPr="00326983">
        <w:rPr>
          <w:sz w:val="16"/>
        </w:rPr>
        <w:t xml:space="preserve"> to </w:t>
      </w:r>
      <w:r w:rsidRPr="00326983">
        <w:rPr>
          <w:rStyle w:val="StyleUnderline"/>
        </w:rPr>
        <w:t>economic growth</w:t>
      </w:r>
      <w:r w:rsidRPr="00326983">
        <w:rPr>
          <w:sz w:val="16"/>
        </w:rPr>
        <w:t>.</w:t>
      </w:r>
    </w:p>
    <w:p w14:paraId="72113D9A" w14:textId="77777777" w:rsidR="009D672A" w:rsidRPr="00326983" w:rsidRDefault="009D672A" w:rsidP="009D672A">
      <w:pPr>
        <w:rPr>
          <w:sz w:val="16"/>
        </w:rPr>
      </w:pPr>
      <w:r w:rsidRPr="00326983">
        <w:rPr>
          <w:sz w:val="16"/>
        </w:rPr>
        <w:t>You mostly hear this from people on the right, who normally say that free-market economies are endlessly flexible and creative. But when you propose putting a price on carbon, suddenly they insist that industry will be completely incapable of adapting to changed incentives. Why, it’s almost as if they’re looking for excuses to avoid confronting climate change, and, in particular, to avoid anything that hurts fossil-fuel interests, no matter how beneficial to everyone else.</w:t>
      </w:r>
    </w:p>
    <w:p w14:paraId="1A7529BE" w14:textId="77777777" w:rsidR="009D672A" w:rsidRPr="00326983" w:rsidRDefault="009D672A" w:rsidP="009D672A">
      <w:pPr>
        <w:rPr>
          <w:sz w:val="16"/>
        </w:rPr>
      </w:pPr>
      <w:r w:rsidRPr="00326983">
        <w:rPr>
          <w:sz w:val="16"/>
        </w:rPr>
        <w:t xml:space="preserve">But </w:t>
      </w:r>
      <w:r w:rsidRPr="00326983">
        <w:rPr>
          <w:rStyle w:val="Emphasis"/>
        </w:rPr>
        <w:t>climate despair</w:t>
      </w:r>
      <w:r w:rsidRPr="00326983">
        <w:rPr>
          <w:rStyle w:val="StyleUnderline"/>
        </w:rPr>
        <w:t xml:space="preserve"> produces</w:t>
      </w:r>
      <w:r w:rsidRPr="00326983">
        <w:rPr>
          <w:sz w:val="16"/>
        </w:rPr>
        <w:t xml:space="preserve"> some </w:t>
      </w:r>
      <w:r w:rsidRPr="00326983">
        <w:rPr>
          <w:rStyle w:val="Emphasis"/>
        </w:rPr>
        <w:t>odd bedfellows</w:t>
      </w:r>
      <w:r w:rsidRPr="00326983">
        <w:rPr>
          <w:rStyle w:val="StyleUnderline"/>
        </w:rPr>
        <w:t xml:space="preserve">: </w:t>
      </w:r>
      <w:r w:rsidRPr="00326983">
        <w:rPr>
          <w:rStyle w:val="Emphasis"/>
        </w:rPr>
        <w:t>Koch-fueled insistence</w:t>
      </w:r>
      <w:r w:rsidRPr="00326983">
        <w:rPr>
          <w:rStyle w:val="StyleUnderline"/>
        </w:rPr>
        <w:t xml:space="preserve"> that emission limits would kill economic growth is echoed by some who see this as an argument</w:t>
      </w:r>
      <w:r w:rsidRPr="00326983">
        <w:rPr>
          <w:sz w:val="16"/>
        </w:rPr>
        <w:t xml:space="preserve"> not against climate action, but </w:t>
      </w:r>
      <w:r w:rsidRPr="00326983">
        <w:rPr>
          <w:rStyle w:val="Emphasis"/>
        </w:rPr>
        <w:t>against growth</w:t>
      </w:r>
      <w:r w:rsidRPr="00326983">
        <w:rPr>
          <w:sz w:val="16"/>
        </w:rPr>
        <w:t>. You can find this attitude in the mostly European “degrowth” movement, or in American groups like the Post Carbon Institute; I’ve encountered claims that saving the planet requires an end to growth at left-leaning meetings on “rethinking economics.” To be fair, anti-growth environmentalism is a marginal position even on the left, but it’s widespread enough to call out nonetheless.</w:t>
      </w:r>
    </w:p>
    <w:p w14:paraId="1BCF2DF9" w14:textId="77777777" w:rsidR="009D672A" w:rsidRDefault="009D672A" w:rsidP="009D672A">
      <w:pPr>
        <w:rPr>
          <w:rStyle w:val="Emphasis"/>
        </w:rPr>
      </w:pPr>
      <w:r w:rsidRPr="00326983">
        <w:rPr>
          <w:sz w:val="16"/>
        </w:rPr>
        <w:t xml:space="preserve">And </w:t>
      </w:r>
      <w:r w:rsidRPr="00326983">
        <w:rPr>
          <w:rStyle w:val="StyleUnderline"/>
          <w:highlight w:val="cyan"/>
        </w:rPr>
        <w:t>you</w:t>
      </w:r>
      <w:r w:rsidRPr="00326983">
        <w:rPr>
          <w:sz w:val="16"/>
        </w:rPr>
        <w:t xml:space="preserve"> sometimes </w:t>
      </w:r>
      <w:r w:rsidRPr="00326983">
        <w:rPr>
          <w:rStyle w:val="StyleUnderline"/>
          <w:highlight w:val="cyan"/>
        </w:rPr>
        <w:t>see</w:t>
      </w:r>
      <w:r w:rsidRPr="00326983">
        <w:rPr>
          <w:rStyle w:val="StyleUnderline"/>
        </w:rPr>
        <w:t xml:space="preserve"> </w:t>
      </w:r>
      <w:r w:rsidRPr="00326983">
        <w:rPr>
          <w:rStyle w:val="Emphasis"/>
        </w:rPr>
        <w:t xml:space="preserve">hard </w:t>
      </w:r>
      <w:r w:rsidRPr="00326983">
        <w:rPr>
          <w:rStyle w:val="Emphasis"/>
          <w:highlight w:val="cyan"/>
        </w:rPr>
        <w:t>scientists</w:t>
      </w:r>
      <w:r w:rsidRPr="00326983">
        <w:rPr>
          <w:rStyle w:val="StyleUnderline"/>
          <w:highlight w:val="cyan"/>
        </w:rPr>
        <w:t xml:space="preserve"> making arguments along </w:t>
      </w:r>
      <w:r w:rsidRPr="00326983">
        <w:rPr>
          <w:rStyle w:val="Emphasis"/>
          <w:highlight w:val="cyan"/>
        </w:rPr>
        <w:t>the same lines</w:t>
      </w:r>
      <w:r w:rsidRPr="00326983">
        <w:rPr>
          <w:sz w:val="16"/>
        </w:rPr>
        <w:t xml:space="preserve">, largely (I think) </w:t>
      </w:r>
      <w:r w:rsidRPr="00326983">
        <w:rPr>
          <w:rStyle w:val="StyleUnderline"/>
        </w:rPr>
        <w:t xml:space="preserve">because </w:t>
      </w:r>
      <w:r w:rsidRPr="00326983">
        <w:rPr>
          <w:rStyle w:val="StyleUnderline"/>
          <w:highlight w:val="cyan"/>
        </w:rPr>
        <w:t xml:space="preserve">they don’t </w:t>
      </w:r>
      <w:r w:rsidRPr="00326983">
        <w:rPr>
          <w:rStyle w:val="Emphasis"/>
          <w:highlight w:val="cyan"/>
        </w:rPr>
        <w:t>understand</w:t>
      </w:r>
      <w:r w:rsidRPr="00326983">
        <w:rPr>
          <w:rStyle w:val="StyleUnderline"/>
          <w:highlight w:val="cyan"/>
        </w:rPr>
        <w:t xml:space="preserve"> what</w:t>
      </w:r>
      <w:r w:rsidRPr="00326983">
        <w:rPr>
          <w:rStyle w:val="StyleUnderline"/>
        </w:rPr>
        <w:t xml:space="preserve"> economic </w:t>
      </w:r>
      <w:r w:rsidRPr="00326983">
        <w:rPr>
          <w:rStyle w:val="StyleUnderline"/>
          <w:highlight w:val="cyan"/>
        </w:rPr>
        <w:t xml:space="preserve">growth </w:t>
      </w:r>
      <w:r w:rsidRPr="00326983">
        <w:rPr>
          <w:rStyle w:val="Emphasis"/>
          <w:highlight w:val="cyan"/>
        </w:rPr>
        <w:t>means</w:t>
      </w:r>
      <w:r w:rsidRPr="00326983">
        <w:rPr>
          <w:rStyle w:val="StyleUnderline"/>
          <w:highlight w:val="cyan"/>
        </w:rPr>
        <w:t xml:space="preserve">. They think of it as a </w:t>
      </w:r>
      <w:r w:rsidRPr="00326983">
        <w:rPr>
          <w:rStyle w:val="Emphasis"/>
          <w:highlight w:val="cyan"/>
        </w:rPr>
        <w:t>crude</w:t>
      </w:r>
      <w:r w:rsidRPr="00326983">
        <w:rPr>
          <w:rStyle w:val="Emphasis"/>
        </w:rPr>
        <w:t xml:space="preserve">, physical </w:t>
      </w:r>
      <w:r w:rsidRPr="00326983">
        <w:rPr>
          <w:rStyle w:val="Emphasis"/>
          <w:highlight w:val="cyan"/>
        </w:rPr>
        <w:t>thing</w:t>
      </w:r>
      <w:r w:rsidRPr="00326983">
        <w:rPr>
          <w:rStyle w:val="StyleUnderline"/>
        </w:rPr>
        <w:t xml:space="preserve">, a matter </w:t>
      </w:r>
      <w:r w:rsidRPr="00326983">
        <w:rPr>
          <w:rStyle w:val="Emphasis"/>
        </w:rPr>
        <w:t xml:space="preserve">simply of </w:t>
      </w:r>
      <w:r w:rsidRPr="00326983">
        <w:rPr>
          <w:rStyle w:val="Emphasis"/>
          <w:highlight w:val="cyan"/>
        </w:rPr>
        <w:t>producing more stuff</w:t>
      </w:r>
      <w:r w:rsidRPr="00326983">
        <w:rPr>
          <w:rStyle w:val="StyleUnderline"/>
          <w:highlight w:val="cyan"/>
        </w:rPr>
        <w:t>, and don’t</w:t>
      </w:r>
      <w:r w:rsidRPr="00326983">
        <w:rPr>
          <w:rStyle w:val="StyleUnderline"/>
        </w:rPr>
        <w:t xml:space="preserve"> take into </w:t>
      </w:r>
      <w:r w:rsidRPr="00326983">
        <w:rPr>
          <w:rStyle w:val="StyleUnderline"/>
          <w:highlight w:val="cyan"/>
        </w:rPr>
        <w:t>account the</w:t>
      </w:r>
      <w:r w:rsidRPr="00326983">
        <w:rPr>
          <w:rStyle w:val="StyleUnderline"/>
        </w:rPr>
        <w:t xml:space="preserve"> </w:t>
      </w:r>
      <w:r w:rsidRPr="00326983">
        <w:rPr>
          <w:rStyle w:val="Emphasis"/>
        </w:rPr>
        <w:t xml:space="preserve">many </w:t>
      </w:r>
      <w:r w:rsidRPr="00326983">
        <w:rPr>
          <w:rStyle w:val="Emphasis"/>
          <w:highlight w:val="cyan"/>
        </w:rPr>
        <w:t>choices</w:t>
      </w:r>
      <w:r w:rsidRPr="00326983">
        <w:rPr>
          <w:sz w:val="16"/>
        </w:rPr>
        <w:t xml:space="preserve"> — about what to consume, about which technologies to use — </w:t>
      </w:r>
      <w:r w:rsidRPr="00326983">
        <w:rPr>
          <w:rStyle w:val="StyleUnderline"/>
          <w:highlight w:val="cyan"/>
        </w:rPr>
        <w:t>that go into producing</w:t>
      </w:r>
      <w:r w:rsidRPr="00326983">
        <w:rPr>
          <w:rStyle w:val="StyleUnderline"/>
        </w:rPr>
        <w:t xml:space="preserve"> a </w:t>
      </w:r>
      <w:r w:rsidRPr="00326983">
        <w:rPr>
          <w:rStyle w:val="Emphasis"/>
        </w:rPr>
        <w:t xml:space="preserve">dollar’s worth of </w:t>
      </w:r>
      <w:r w:rsidRPr="00326983">
        <w:rPr>
          <w:rStyle w:val="Emphasis"/>
          <w:highlight w:val="cyan"/>
        </w:rPr>
        <w:t>G.D.P.</w:t>
      </w:r>
    </w:p>
    <w:p w14:paraId="76237C06" w14:textId="77777777" w:rsidR="009D672A" w:rsidRDefault="009D672A" w:rsidP="009D672A">
      <w:pPr>
        <w:pStyle w:val="Heading4"/>
      </w:pPr>
      <w:r>
        <w:t xml:space="preserve">Growth </w:t>
      </w:r>
      <w:r>
        <w:rPr>
          <w:u w:val="single"/>
        </w:rPr>
        <w:t>literally</w:t>
      </w:r>
      <w:r>
        <w:t xml:space="preserve"> frees humans of </w:t>
      </w:r>
      <w:r>
        <w:rPr>
          <w:u w:val="single"/>
        </w:rPr>
        <w:t>physical</w:t>
      </w:r>
      <w:r>
        <w:t xml:space="preserve"> constraints.</w:t>
      </w:r>
    </w:p>
    <w:p w14:paraId="4A59F8D3" w14:textId="77777777" w:rsidR="009D672A" w:rsidRPr="00683DD3" w:rsidRDefault="009D672A" w:rsidP="009D672A">
      <w:r w:rsidRPr="00683DD3">
        <w:rPr>
          <w:rStyle w:val="Style13ptBold"/>
        </w:rPr>
        <w:t>Krugman ’14</w:t>
      </w:r>
      <w:r>
        <w:t xml:space="preserve"> [Paul; October 7; distinguished professor in the Graduate Center Economics Ph.D. program and distinguished scholar at the Luxembourg Income Study Center at the City University of New York, sole recipient of the Nobel Memorial Prize in Economic Sciences for his work on international trade theory; the New York Times, “Slow Steaming and the Supposed Limits to Growth,” https://krugman.blogs.nytimes.com/2014/10/07/slow-steaming-and-the-supposed-limits-to-growth/]</w:t>
      </w:r>
    </w:p>
    <w:p w14:paraId="78ABA039" w14:textId="77777777" w:rsidR="009D672A" w:rsidRPr="00683DD3" w:rsidRDefault="009D672A" w:rsidP="009D672A">
      <w:pPr>
        <w:rPr>
          <w:rStyle w:val="StyleUnderline"/>
        </w:rPr>
      </w:pPr>
      <w:r w:rsidRPr="00683DD3">
        <w:rPr>
          <w:sz w:val="16"/>
        </w:rPr>
        <w:t xml:space="preserve">A few days ago Mark Buchanan at Bloomberg published a piece titled “Economists are blind to the limits of growth” making </w:t>
      </w:r>
      <w:r w:rsidRPr="00683DD3">
        <w:rPr>
          <w:rStyle w:val="StyleUnderline"/>
        </w:rPr>
        <w:t xml:space="preserve">the standard </w:t>
      </w:r>
      <w:r w:rsidRPr="00DA57B3">
        <w:rPr>
          <w:rStyle w:val="StyleUnderline"/>
          <w:highlight w:val="cyan"/>
        </w:rPr>
        <w:t>hard-science argument</w:t>
      </w:r>
      <w:r w:rsidRPr="00683DD3">
        <w:rPr>
          <w:sz w:val="16"/>
        </w:rPr>
        <w:t xml:space="preserve">. And I do mean standard; not only does he make </w:t>
      </w:r>
      <w:r w:rsidRPr="00683DD3">
        <w:rPr>
          <w:rStyle w:val="StyleUnderline"/>
        </w:rPr>
        <w:t xml:space="preserve">the </w:t>
      </w:r>
      <w:r w:rsidRPr="00683DD3">
        <w:rPr>
          <w:rStyle w:val="Emphasis"/>
        </w:rPr>
        <w:t xml:space="preserve">usual </w:t>
      </w:r>
      <w:r w:rsidRPr="00DA57B3">
        <w:rPr>
          <w:rStyle w:val="Emphasis"/>
          <w:highlight w:val="cyan"/>
        </w:rPr>
        <w:t>blithe claims</w:t>
      </w:r>
      <w:r w:rsidRPr="00683DD3">
        <w:rPr>
          <w:rStyle w:val="StyleUnderline"/>
        </w:rPr>
        <w:t xml:space="preserve"> about </w:t>
      </w:r>
      <w:r w:rsidRPr="00DA57B3">
        <w:rPr>
          <w:rStyle w:val="StyleUnderline"/>
          <w:highlight w:val="cyan"/>
        </w:rPr>
        <w:t xml:space="preserve">what economists </w:t>
      </w:r>
      <w:r w:rsidRPr="00DA57B3">
        <w:rPr>
          <w:rStyle w:val="Emphasis"/>
          <w:highlight w:val="cyan"/>
        </w:rPr>
        <w:t>never think about</w:t>
      </w:r>
      <w:r w:rsidRPr="00683DD3">
        <w:rPr>
          <w:sz w:val="16"/>
        </w:rPr>
        <w:t xml:space="preserve">; even his title is almost exactly the same as the classic (in the sense of classically foolish) Jay Forrester book that my old mentor, Bill Nordhaus, demolished so effectively forty years ago. </w:t>
      </w:r>
      <w:r w:rsidRPr="00DA57B3">
        <w:rPr>
          <w:rStyle w:val="StyleUnderline"/>
          <w:highlight w:val="cyan"/>
        </w:rPr>
        <w:t>Buchanan</w:t>
      </w:r>
      <w:r w:rsidRPr="00683DD3">
        <w:rPr>
          <w:sz w:val="16"/>
        </w:rPr>
        <w:t xml:space="preserve"> says that it’s not possible to have something bigger — which is apparently what he thinks economic growth has to mean — without using more energy, and </w:t>
      </w:r>
      <w:r w:rsidRPr="00DA57B3">
        <w:rPr>
          <w:rStyle w:val="StyleUnderline"/>
          <w:highlight w:val="cyan"/>
        </w:rPr>
        <w:t>declares</w:t>
      </w:r>
      <w:r w:rsidRPr="00683DD3">
        <w:rPr>
          <w:sz w:val="16"/>
        </w:rPr>
        <w:t xml:space="preserve"> that </w:t>
      </w:r>
      <w:r w:rsidRPr="00DA57B3">
        <w:rPr>
          <w:rStyle w:val="StyleUnderline"/>
          <w:highlight w:val="cyan"/>
        </w:rPr>
        <w:t>“I have yet to see an economist</w:t>
      </w:r>
      <w:r w:rsidRPr="00683DD3">
        <w:rPr>
          <w:rStyle w:val="StyleUnderline"/>
        </w:rPr>
        <w:t xml:space="preserve"> present a </w:t>
      </w:r>
      <w:r w:rsidRPr="00683DD3">
        <w:rPr>
          <w:rStyle w:val="Emphasis"/>
        </w:rPr>
        <w:t xml:space="preserve">coherent </w:t>
      </w:r>
      <w:r w:rsidRPr="00DA57B3">
        <w:rPr>
          <w:rStyle w:val="Emphasis"/>
          <w:highlight w:val="cyan"/>
        </w:rPr>
        <w:t>argu</w:t>
      </w:r>
      <w:r w:rsidRPr="00683DD3">
        <w:rPr>
          <w:rStyle w:val="Emphasis"/>
        </w:rPr>
        <w:t>ment</w:t>
      </w:r>
      <w:r w:rsidRPr="00683DD3">
        <w:rPr>
          <w:rStyle w:val="StyleUnderline"/>
        </w:rPr>
        <w:t xml:space="preserve"> as to </w:t>
      </w:r>
      <w:r w:rsidRPr="00DA57B3">
        <w:rPr>
          <w:rStyle w:val="StyleUnderline"/>
          <w:highlight w:val="cyan"/>
        </w:rPr>
        <w:t>how humans will</w:t>
      </w:r>
      <w:r w:rsidRPr="00683DD3">
        <w:rPr>
          <w:rStyle w:val="StyleUnderline"/>
        </w:rPr>
        <w:t xml:space="preserve"> somehow </w:t>
      </w:r>
      <w:r w:rsidRPr="00DA57B3">
        <w:rPr>
          <w:rStyle w:val="Emphasis"/>
          <w:highlight w:val="cyan"/>
        </w:rPr>
        <w:t>break free</w:t>
      </w:r>
      <w:r w:rsidRPr="00DA57B3">
        <w:rPr>
          <w:rStyle w:val="StyleUnderline"/>
          <w:highlight w:val="cyan"/>
        </w:rPr>
        <w:t xml:space="preserve"> from</w:t>
      </w:r>
      <w:r w:rsidRPr="00683DD3">
        <w:rPr>
          <w:sz w:val="16"/>
        </w:rPr>
        <w:t xml:space="preserve"> such </w:t>
      </w:r>
      <w:r w:rsidRPr="00DA57B3">
        <w:rPr>
          <w:rStyle w:val="Emphasis"/>
          <w:highlight w:val="cyan"/>
        </w:rPr>
        <w:t>physical constraints</w:t>
      </w:r>
      <w:r w:rsidRPr="00DA57B3">
        <w:rPr>
          <w:rStyle w:val="StyleUnderline"/>
          <w:highlight w:val="cyan"/>
        </w:rPr>
        <w:t>.”</w:t>
      </w:r>
    </w:p>
    <w:p w14:paraId="6B2EA849" w14:textId="77777777" w:rsidR="009D672A" w:rsidRPr="00683DD3" w:rsidRDefault="009D672A" w:rsidP="009D672A">
      <w:pPr>
        <w:rPr>
          <w:sz w:val="16"/>
        </w:rPr>
      </w:pPr>
      <w:r w:rsidRPr="00683DD3">
        <w:rPr>
          <w:sz w:val="16"/>
        </w:rPr>
        <w:t xml:space="preserve">Of course, </w:t>
      </w:r>
      <w:r w:rsidRPr="00DA57B3">
        <w:rPr>
          <w:rStyle w:val="StyleUnderline"/>
          <w:highlight w:val="cyan"/>
        </w:rPr>
        <w:t xml:space="preserve">he’s never </w:t>
      </w:r>
      <w:r w:rsidRPr="00DA57B3">
        <w:rPr>
          <w:rStyle w:val="Emphasis"/>
          <w:highlight w:val="cyan"/>
        </w:rPr>
        <w:t>seen</w:t>
      </w:r>
      <w:r w:rsidRPr="00683DD3">
        <w:rPr>
          <w:rStyle w:val="Emphasis"/>
        </w:rPr>
        <w:t xml:space="preserve"> such </w:t>
      </w:r>
      <w:r w:rsidRPr="00DA57B3">
        <w:rPr>
          <w:rStyle w:val="Emphasis"/>
          <w:highlight w:val="cyan"/>
        </w:rPr>
        <w:t>a thing</w:t>
      </w:r>
      <w:r w:rsidRPr="00DA57B3">
        <w:rPr>
          <w:rStyle w:val="StyleUnderline"/>
          <w:highlight w:val="cyan"/>
        </w:rPr>
        <w:t xml:space="preserve"> because he’s </w:t>
      </w:r>
      <w:r w:rsidRPr="00DA57B3">
        <w:rPr>
          <w:rStyle w:val="Emphasis"/>
          <w:highlight w:val="cyan"/>
        </w:rPr>
        <w:t>never looked</w:t>
      </w:r>
      <w:r w:rsidRPr="00683DD3">
        <w:rPr>
          <w:sz w:val="16"/>
        </w:rPr>
        <w:t xml:space="preserve">. But anyway, let me offer an example that I ran across when working on other issues. It’s by no means the most important example of how to get by with less energy, and in no sense enough by itself to make that much difference. But </w:t>
      </w:r>
      <w:r w:rsidRPr="00DA57B3">
        <w:rPr>
          <w:rStyle w:val="StyleUnderline"/>
          <w:highlight w:val="cyan"/>
        </w:rPr>
        <w:t>it is</w:t>
      </w:r>
      <w:r w:rsidRPr="00683DD3">
        <w:rPr>
          <w:sz w:val="16"/>
        </w:rPr>
        <w:t xml:space="preserve">, I think, a useful corrective to </w:t>
      </w:r>
      <w:r w:rsidRPr="00683DD3">
        <w:rPr>
          <w:rStyle w:val="StyleUnderline"/>
        </w:rPr>
        <w:t>the</w:t>
      </w:r>
      <w:r w:rsidRPr="00683DD3">
        <w:rPr>
          <w:sz w:val="16"/>
        </w:rPr>
        <w:t xml:space="preserve"> rigorous-sounding but </w:t>
      </w:r>
      <w:r w:rsidRPr="00DA57B3">
        <w:rPr>
          <w:rStyle w:val="Emphasis"/>
          <w:highlight w:val="cyan"/>
        </w:rPr>
        <w:t>a</w:t>
      </w:r>
      <w:r w:rsidRPr="00683DD3">
        <w:rPr>
          <w:rStyle w:val="Emphasis"/>
        </w:rPr>
        <w:t xml:space="preserve">ctually </w:t>
      </w:r>
      <w:r w:rsidRPr="00DA57B3">
        <w:rPr>
          <w:rStyle w:val="Emphasis"/>
          <w:highlight w:val="cyan"/>
        </w:rPr>
        <w:t>silly notion</w:t>
      </w:r>
      <w:r w:rsidRPr="00683DD3">
        <w:rPr>
          <w:rStyle w:val="StyleUnderline"/>
        </w:rPr>
        <w:t xml:space="preserve"> that </w:t>
      </w:r>
      <w:r w:rsidRPr="00DA57B3">
        <w:rPr>
          <w:rStyle w:val="StyleUnderline"/>
          <w:highlight w:val="cyan"/>
        </w:rPr>
        <w:t xml:space="preserve">you can’t </w:t>
      </w:r>
      <w:r w:rsidRPr="00DA57B3">
        <w:rPr>
          <w:rStyle w:val="Emphasis"/>
          <w:highlight w:val="cyan"/>
        </w:rPr>
        <w:t>produce more</w:t>
      </w:r>
      <w:r w:rsidRPr="00DA57B3">
        <w:rPr>
          <w:rStyle w:val="StyleUnderline"/>
          <w:highlight w:val="cyan"/>
        </w:rPr>
        <w:t xml:space="preserve"> without using more energy</w:t>
      </w:r>
      <w:r w:rsidRPr="00683DD3">
        <w:rPr>
          <w:sz w:val="16"/>
        </w:rPr>
        <w:t>.</w:t>
      </w:r>
    </w:p>
    <w:p w14:paraId="77FAE2D7" w14:textId="77777777" w:rsidR="009D672A" w:rsidRPr="00683DD3" w:rsidRDefault="009D672A" w:rsidP="009D672A">
      <w:pPr>
        <w:rPr>
          <w:sz w:val="16"/>
        </w:rPr>
      </w:pPr>
      <w:r w:rsidRPr="00683DD3">
        <w:rPr>
          <w:sz w:val="16"/>
        </w:rPr>
        <w:t>So, let’s talk about slow steaming.</w:t>
      </w:r>
    </w:p>
    <w:p w14:paraId="6EDD48B7" w14:textId="77777777" w:rsidR="009D672A" w:rsidRPr="00683DD3" w:rsidRDefault="009D672A" w:rsidP="009D672A">
      <w:pPr>
        <w:rPr>
          <w:sz w:val="16"/>
        </w:rPr>
      </w:pPr>
      <w:r w:rsidRPr="00683DD3">
        <w:rPr>
          <w:sz w:val="16"/>
        </w:rPr>
        <w:t>After 2008, when oil prices rose sharply, shipping companies — which send massive container ships on regular “pendulum routes”, taking stuff (say) from Rotterdam to China and back again — responded by reducing the speed of their ships. It turns out that steaming more slowly reduces fuel consumption more than proportionately to the reduction in speed:</w:t>
      </w:r>
    </w:p>
    <w:p w14:paraId="3A3B8300" w14:textId="77777777" w:rsidR="009D672A" w:rsidRPr="00683DD3" w:rsidRDefault="009D672A" w:rsidP="009D672A">
      <w:pPr>
        <w:rPr>
          <w:sz w:val="16"/>
        </w:rPr>
      </w:pPr>
      <w:r w:rsidRPr="00683DD3">
        <w:rPr>
          <w:sz w:val="16"/>
        </w:rPr>
        <w:t>So what happens when you switch to slow steaming? Any one ship will carry less freight over the course of a year, because it can do fewer swings of the pendulum (although the number of trips won’t fall as much as the reduction in speed, because the time spent loading and unloading doesn’t change.) But you can still carry as much freight as before, simply by using more ships — that is, by supplying more labor and capital. If you do that, output — the number of tons shipped — hasn’t changed; but fuel consumption has fallen.</w:t>
      </w:r>
    </w:p>
    <w:p w14:paraId="181D6DD8" w14:textId="77777777" w:rsidR="009D672A" w:rsidRPr="00683DD3" w:rsidRDefault="009D672A" w:rsidP="009D672A">
      <w:pPr>
        <w:rPr>
          <w:sz w:val="16"/>
        </w:rPr>
      </w:pPr>
      <w:r w:rsidRPr="00683DD3">
        <w:rPr>
          <w:sz w:val="16"/>
        </w:rPr>
        <w:t>And of course by using still more ships, you can combine higher output with less fuel consumption. There is, despite what some people who think they’re being sophisticated somehow believe, no reason at all that you can’t produce more while using less energy. It’s not a free lunch — it requires more of other inputs — but that’s just ordinary economics. Energy is just an input like other inputs.</w:t>
      </w:r>
    </w:p>
    <w:p w14:paraId="3C0BBEF3" w14:textId="77777777" w:rsidR="009D672A" w:rsidRPr="00683DD3" w:rsidRDefault="009D672A" w:rsidP="009D672A">
      <w:pPr>
        <w:rPr>
          <w:sz w:val="16"/>
        </w:rPr>
      </w:pPr>
      <w:r w:rsidRPr="00683DD3">
        <w:rPr>
          <w:sz w:val="16"/>
        </w:rPr>
        <w:t>Some other points here: notice that we are not talking about having to develop a new technology; slow steaming is just a choice, not a technological advance, and in fact it doesn’t even require that you change the equipment — you’re just using the same ships differently. Given time to redesign ships for fuel efficiency, and maybe to develop new technologies, it would presumably be possible to ship the same amount of cargo with even less energy consumption, but that’s not necessary to make the case that growth and less energy can go together.</w:t>
      </w:r>
    </w:p>
    <w:p w14:paraId="29A9550F" w14:textId="77777777" w:rsidR="009D672A" w:rsidRPr="00683DD3" w:rsidRDefault="009D672A" w:rsidP="009D672A">
      <w:pPr>
        <w:rPr>
          <w:sz w:val="16"/>
        </w:rPr>
      </w:pPr>
      <w:r w:rsidRPr="00683DD3">
        <w:rPr>
          <w:sz w:val="16"/>
        </w:rPr>
        <w:t xml:space="preserve">So where does the notion that energy is somehow special come from? Mainly, I’d say, from not thinking about concrete examples. When you read this stuff you hear lots of metaphors about bacteria or whatever, nothing about shipping or manufacturing — because </w:t>
      </w:r>
      <w:r w:rsidRPr="00DA57B3">
        <w:rPr>
          <w:rStyle w:val="StyleUnderline"/>
          <w:highlight w:val="cyan"/>
        </w:rPr>
        <w:t>if you think about</w:t>
      </w:r>
      <w:r w:rsidRPr="00683DD3">
        <w:rPr>
          <w:rStyle w:val="StyleUnderline"/>
        </w:rPr>
        <w:t xml:space="preserve"> </w:t>
      </w:r>
      <w:r w:rsidRPr="00683DD3">
        <w:rPr>
          <w:rStyle w:val="Emphasis"/>
        </w:rPr>
        <w:t xml:space="preserve">actual </w:t>
      </w:r>
      <w:r w:rsidRPr="00DA57B3">
        <w:rPr>
          <w:rStyle w:val="Emphasis"/>
          <w:highlight w:val="cyan"/>
        </w:rPr>
        <w:t>economic activities</w:t>
      </w:r>
      <w:r w:rsidRPr="00683DD3">
        <w:rPr>
          <w:rStyle w:val="Emphasis"/>
        </w:rPr>
        <w:t xml:space="preserve"> even </w:t>
      </w:r>
      <w:r w:rsidRPr="00DA57B3">
        <w:rPr>
          <w:rStyle w:val="Emphasis"/>
          <w:highlight w:val="cyan"/>
        </w:rPr>
        <w:t>briefly</w:t>
      </w:r>
      <w:r w:rsidRPr="00DA57B3">
        <w:rPr>
          <w:rStyle w:val="StyleUnderline"/>
          <w:highlight w:val="cyan"/>
        </w:rPr>
        <w:t xml:space="preserve">, it becomes </w:t>
      </w:r>
      <w:r w:rsidRPr="00DA57B3">
        <w:rPr>
          <w:rStyle w:val="Emphasis"/>
          <w:highlight w:val="cyan"/>
        </w:rPr>
        <w:t>obvious</w:t>
      </w:r>
      <w:r w:rsidRPr="00683DD3">
        <w:rPr>
          <w:sz w:val="16"/>
        </w:rPr>
        <w:t xml:space="preserve"> that </w:t>
      </w:r>
      <w:r w:rsidRPr="00DA57B3">
        <w:rPr>
          <w:rStyle w:val="StyleUnderline"/>
          <w:highlight w:val="cyan"/>
        </w:rPr>
        <w:t>there are tradeoffs that</w:t>
      </w:r>
      <w:r w:rsidRPr="00683DD3">
        <w:rPr>
          <w:rStyle w:val="StyleUnderline"/>
        </w:rPr>
        <w:t xml:space="preserve"> could </w:t>
      </w:r>
      <w:r w:rsidRPr="00DA57B3">
        <w:rPr>
          <w:rStyle w:val="StyleUnderline"/>
          <w:highlight w:val="cyan"/>
        </w:rPr>
        <w:t xml:space="preserve">let you </w:t>
      </w:r>
      <w:r w:rsidRPr="00DA57B3">
        <w:rPr>
          <w:rStyle w:val="Emphasis"/>
          <w:highlight w:val="cyan"/>
        </w:rPr>
        <w:t>produce more</w:t>
      </w:r>
      <w:r w:rsidRPr="00DA57B3">
        <w:rPr>
          <w:rStyle w:val="StyleUnderline"/>
          <w:highlight w:val="cyan"/>
        </w:rPr>
        <w:t xml:space="preserve"> while using </w:t>
      </w:r>
      <w:r w:rsidRPr="00DA57B3">
        <w:rPr>
          <w:rStyle w:val="Emphasis"/>
          <w:highlight w:val="cyan"/>
        </w:rPr>
        <w:t>less energy</w:t>
      </w:r>
      <w:r w:rsidRPr="00683DD3">
        <w:rPr>
          <w:sz w:val="16"/>
        </w:rPr>
        <w:t>.</w:t>
      </w:r>
    </w:p>
    <w:p w14:paraId="6030DFB0" w14:textId="77777777" w:rsidR="009D672A" w:rsidRPr="00B55AD5" w:rsidRDefault="009D672A" w:rsidP="009D672A"/>
    <w:p w14:paraId="4E024877" w14:textId="77777777" w:rsidR="009D672A" w:rsidRPr="00211EBA" w:rsidRDefault="009D672A" w:rsidP="009D672A"/>
    <w:p w14:paraId="48A2DBCA" w14:textId="77777777" w:rsidR="009D672A" w:rsidRDefault="009D672A" w:rsidP="009D672A">
      <w:pPr>
        <w:pStyle w:val="Heading3"/>
      </w:pPr>
      <w:r>
        <w:t>Calculation Good---2AC</w:t>
      </w:r>
    </w:p>
    <w:p w14:paraId="2AD6B711" w14:textId="77777777" w:rsidR="009D672A" w:rsidRPr="009C574E" w:rsidRDefault="009D672A" w:rsidP="009D672A">
      <w:pPr>
        <w:pStyle w:val="Heading4"/>
      </w:pPr>
      <w:r>
        <w:t>Calculative thinking key to prevent foolish wars---militarists love the alt tho</w:t>
      </w:r>
    </w:p>
    <w:p w14:paraId="0A39C31F" w14:textId="77777777" w:rsidR="009D672A" w:rsidRPr="003D1EA9" w:rsidRDefault="009D672A" w:rsidP="009D672A">
      <w:pPr>
        <w:rPr>
          <w:b/>
          <w:bCs/>
        </w:rPr>
      </w:pPr>
      <w:r w:rsidRPr="003D1EA9">
        <w:rPr>
          <w:rStyle w:val="Style13ptBold"/>
        </w:rPr>
        <w:t xml:space="preserve">Stanescu </w:t>
      </w:r>
      <w:r>
        <w:rPr>
          <w:rStyle w:val="Style13ptBold"/>
        </w:rPr>
        <w:t>‘1</w:t>
      </w:r>
      <w:r w:rsidRPr="003D1EA9">
        <w:rPr>
          <w:rStyle w:val="Style13ptBold"/>
        </w:rPr>
        <w:t xml:space="preserve">4 </w:t>
      </w:r>
      <w:r>
        <w:t>[</w:t>
      </w:r>
      <w:r w:rsidRPr="003D1EA9">
        <w:t>James</w:t>
      </w:r>
      <w:r>
        <w:t xml:space="preserve">, January 7, </w:t>
      </w:r>
      <w:r w:rsidRPr="003D1EA9">
        <w:t xml:space="preserve">Professional Lecturer in Philosophy at American University, in Washington, D.C. </w:t>
      </w:r>
      <w:r>
        <w:t>Critical Animal, “</w:t>
      </w:r>
      <w:r w:rsidRPr="003D1EA9">
        <w:t>Abstraction, Calculative Thinking, Global Warming, and Environmental Ethics; or the Polar Vortex of Thinking!</w:t>
      </w:r>
      <w:r>
        <w:t>,</w:t>
      </w:r>
      <w:r w:rsidRPr="003D1EA9">
        <w:t>” http://criticalanimal.blogspot.com/2014/01/abstraction-calculative-thinking-global.html]</w:t>
      </w:r>
    </w:p>
    <w:p w14:paraId="64FF3BB9" w14:textId="77777777" w:rsidR="009D672A" w:rsidRPr="00696D14" w:rsidRDefault="009D672A" w:rsidP="009D672A">
      <w:pPr>
        <w:rPr>
          <w:sz w:val="16"/>
        </w:rPr>
      </w:pPr>
      <w:r w:rsidRPr="00696D14">
        <w:rPr>
          <w:sz w:val="16"/>
        </w:rPr>
        <w:t xml:space="preserve">Moreover, </w:t>
      </w:r>
      <w:r w:rsidRPr="00164BF9">
        <w:rPr>
          <w:rStyle w:val="Emphasis"/>
          <w:highlight w:val="cyan"/>
        </w:rPr>
        <w:t>we will not be saved by virtue</w:t>
      </w:r>
      <w:r w:rsidRPr="00696D14">
        <w:rPr>
          <w:sz w:val="16"/>
        </w:rPr>
        <w:t xml:space="preserve">, </w:t>
      </w:r>
      <w:r w:rsidRPr="00164BF9">
        <w:rPr>
          <w:rStyle w:val="StyleUnderline"/>
          <w:highlight w:val="cyan"/>
        </w:rPr>
        <w:t>infinite responsibility for the infinite other</w:t>
      </w:r>
      <w:r w:rsidRPr="009C574E">
        <w:rPr>
          <w:rStyle w:val="StyleUnderline"/>
        </w:rPr>
        <w:t>, or voluntarism</w:t>
      </w:r>
      <w:r w:rsidRPr="00696D14">
        <w:rPr>
          <w:sz w:val="16"/>
        </w:rPr>
        <w:t xml:space="preserve">. </w:t>
      </w:r>
      <w:r w:rsidRPr="00164BF9">
        <w:rPr>
          <w:rStyle w:val="StyleUnderline"/>
          <w:highlight w:val="cyan"/>
        </w:rPr>
        <w:t>What we need is</w:t>
      </w:r>
      <w:r w:rsidRPr="00696D14">
        <w:rPr>
          <w:sz w:val="16"/>
        </w:rPr>
        <w:t xml:space="preserve"> better abstractions, </w:t>
      </w:r>
      <w:r w:rsidRPr="00164BF9">
        <w:rPr>
          <w:rStyle w:val="Emphasis"/>
          <w:highlight w:val="cyan"/>
        </w:rPr>
        <w:t>more calculative thinking</w:t>
      </w:r>
      <w:r w:rsidRPr="00164BF9">
        <w:rPr>
          <w:sz w:val="16"/>
          <w:highlight w:val="cyan"/>
        </w:rPr>
        <w:t>,</w:t>
      </w:r>
      <w:r w:rsidRPr="00696D14">
        <w:rPr>
          <w:sz w:val="16"/>
        </w:rPr>
        <w:t xml:space="preserve"> </w:t>
      </w:r>
      <w:r w:rsidRPr="009C574E">
        <w:rPr>
          <w:rStyle w:val="Emphasis"/>
        </w:rPr>
        <w:t>more en-framing</w:t>
      </w:r>
      <w:r w:rsidRPr="00696D14">
        <w:rPr>
          <w:sz w:val="16"/>
        </w:rPr>
        <w:t xml:space="preserve">, </w:t>
      </w:r>
      <w:r w:rsidRPr="00164BF9">
        <w:rPr>
          <w:rStyle w:val="StyleUnderline"/>
          <w:highlight w:val="cyan"/>
        </w:rPr>
        <w:t>and</w:t>
      </w:r>
      <w:r w:rsidRPr="00164BF9">
        <w:rPr>
          <w:sz w:val="16"/>
          <w:highlight w:val="cyan"/>
        </w:rPr>
        <w:t xml:space="preserve"> </w:t>
      </w:r>
      <w:r w:rsidRPr="00164BF9">
        <w:rPr>
          <w:rStyle w:val="Emphasis"/>
          <w:highlight w:val="cyan"/>
        </w:rPr>
        <w:t>stronger institutional responses</w:t>
      </w:r>
      <w:r w:rsidRPr="00696D14">
        <w:rPr>
          <w:sz w:val="16"/>
        </w:rPr>
        <w:t xml:space="preserve">. As David Wood has shown, </w:t>
      </w:r>
      <w:r w:rsidRPr="00164BF9">
        <w:rPr>
          <w:rStyle w:val="StyleUnderline"/>
          <w:highlight w:val="cyan"/>
        </w:rPr>
        <w:t>when it comes to</w:t>
      </w:r>
      <w:r w:rsidRPr="009C574E">
        <w:rPr>
          <w:rStyle w:val="StyleUnderline"/>
        </w:rPr>
        <w:t xml:space="preserve"> the </w:t>
      </w:r>
      <w:r w:rsidRPr="00164BF9">
        <w:rPr>
          <w:rStyle w:val="StyleUnderline"/>
          <w:highlight w:val="cyan"/>
        </w:rPr>
        <w:t>wars</w:t>
      </w:r>
      <w:r w:rsidRPr="009C574E">
        <w:rPr>
          <w:rStyle w:val="StyleUnderline"/>
        </w:rPr>
        <w:t xml:space="preserve"> </w:t>
      </w:r>
      <w:r w:rsidRPr="00164BF9">
        <w:rPr>
          <w:rStyle w:val="StyleUnderline"/>
          <w:highlight w:val="cyan"/>
        </w:rPr>
        <w:t>in Iraq</w:t>
      </w:r>
      <w:r w:rsidRPr="009C574E">
        <w:rPr>
          <w:rStyle w:val="StyleUnderline"/>
        </w:rPr>
        <w:t xml:space="preserve"> and Afghanistan, </w:t>
      </w:r>
      <w:r w:rsidRPr="00DC053A">
        <w:rPr>
          <w:rStyle w:val="StyleUnderline"/>
        </w:rPr>
        <w:t xml:space="preserve">Katrina, global warming, and a variety of other events, </w:t>
      </w:r>
      <w:r w:rsidRPr="00164BF9">
        <w:rPr>
          <w:rStyle w:val="StyleUnderline"/>
          <w:highlight w:val="cyan"/>
        </w:rPr>
        <w:t>it has been the conservative response</w:t>
      </w:r>
      <w:r w:rsidRPr="009C574E">
        <w:rPr>
          <w:rStyle w:val="StyleUnderline"/>
        </w:rPr>
        <w:t xml:space="preserve"> </w:t>
      </w:r>
      <w:r w:rsidRPr="00164BF9">
        <w:rPr>
          <w:rStyle w:val="StyleUnderline"/>
          <w:highlight w:val="cyan"/>
        </w:rPr>
        <w:t>to embrace</w:t>
      </w:r>
      <w:r w:rsidRPr="009C574E">
        <w:rPr>
          <w:rStyle w:val="StyleUnderline"/>
        </w:rPr>
        <w:t xml:space="preserve"> the </w:t>
      </w:r>
      <w:r w:rsidRPr="00164BF9">
        <w:rPr>
          <w:rStyle w:val="StyleUnderline"/>
          <w:highlight w:val="cyan"/>
        </w:rPr>
        <w:t>impossibility of calculative thought</w:t>
      </w:r>
      <w:r w:rsidRPr="00164BF9">
        <w:rPr>
          <w:sz w:val="16"/>
          <w:highlight w:val="cyan"/>
        </w:rPr>
        <w:t>.</w:t>
      </w:r>
      <w:r w:rsidRPr="00696D14">
        <w:rPr>
          <w:sz w:val="16"/>
        </w:rPr>
        <w:t xml:space="preserve"> </w:t>
      </w:r>
      <w:r w:rsidRPr="009C574E">
        <w:rPr>
          <w:rStyle w:val="StyleUnderline"/>
        </w:rPr>
        <w:t xml:space="preserve">Perhaps </w:t>
      </w:r>
      <w:r w:rsidRPr="00164BF9">
        <w:rPr>
          <w:rStyle w:val="StyleUnderline"/>
          <w:highlight w:val="cyan"/>
        </w:rPr>
        <w:t xml:space="preserve">our project </w:t>
      </w:r>
      <w:r w:rsidRPr="009C574E">
        <w:rPr>
          <w:rStyle w:val="StyleUnderline"/>
        </w:rPr>
        <w:t xml:space="preserve">going further </w:t>
      </w:r>
      <w:r w:rsidRPr="00164BF9">
        <w:rPr>
          <w:rStyle w:val="StyleUnderline"/>
          <w:highlight w:val="cyan"/>
        </w:rPr>
        <w:t>is</w:t>
      </w:r>
      <w:r w:rsidRPr="009C574E">
        <w:rPr>
          <w:rStyle w:val="StyleUnderline"/>
        </w:rPr>
        <w:t xml:space="preserve"> </w:t>
      </w:r>
      <w:r w:rsidRPr="00696D14">
        <w:rPr>
          <w:sz w:val="16"/>
        </w:rPr>
        <w:t xml:space="preserve">to, as Isabelle Stengers has argued, </w:t>
      </w:r>
      <w:r w:rsidRPr="00164BF9">
        <w:rPr>
          <w:rStyle w:val="Emphasis"/>
          <w:highlight w:val="cyan"/>
        </w:rPr>
        <w:t>to calculate again</w:t>
      </w:r>
      <w:r w:rsidRPr="00696D14">
        <w:rPr>
          <w:sz w:val="16"/>
        </w:rPr>
        <w:t xml:space="preserve">. </w:t>
      </w:r>
      <w:r w:rsidRPr="00164BF9">
        <w:rPr>
          <w:rStyle w:val="StyleUnderline"/>
          <w:highlight w:val="cyan"/>
        </w:rPr>
        <w:t xml:space="preserve">This is not the calculative thought of the capitalist cost-benefit system, but a </w:t>
      </w:r>
      <w:r w:rsidRPr="00164BF9">
        <w:rPr>
          <w:rStyle w:val="Emphasis"/>
          <w:highlight w:val="cyan"/>
        </w:rPr>
        <w:t>different calculation</w:t>
      </w:r>
      <w:r w:rsidRPr="00696D14">
        <w:rPr>
          <w:sz w:val="16"/>
        </w:rPr>
        <w:t xml:space="preserve">. It is, to steal a phrase from Jane Bennett, </w:t>
      </w:r>
      <w:r w:rsidRPr="00164BF9">
        <w:rPr>
          <w:rStyle w:val="StyleUnderline"/>
          <w:highlight w:val="cyan"/>
        </w:rPr>
        <w:t xml:space="preserve">about </w:t>
      </w:r>
      <w:r w:rsidRPr="00164BF9">
        <w:rPr>
          <w:rStyle w:val="Emphasis"/>
          <w:highlight w:val="cyan"/>
        </w:rPr>
        <w:t>mutually enabling instrumentalizations</w:t>
      </w:r>
      <w:r w:rsidRPr="00696D14">
        <w:rPr>
          <w:sz w:val="16"/>
        </w:rPr>
        <w:t xml:space="preserve">. Long quotation from Stengers ahead, so bear with me: The cosmopolitical Parliament is not primarily a place where instantaneous decisions are made, but a delocalized place. It exists every time a "we" is constructed that does not identify with the identity of a solution but hesitates before a problem. I associate this "we" with the only slogan Leibniz ever proposed: Calculemus. </w:t>
      </w:r>
      <w:r w:rsidRPr="009C574E">
        <w:rPr>
          <w:rStyle w:val="StyleUnderline"/>
        </w:rPr>
        <w:t>Let us calculate</w:t>
      </w:r>
      <w:r w:rsidRPr="00696D14">
        <w:rPr>
          <w:sz w:val="16"/>
        </w:rPr>
        <w:t xml:space="preserve">. It's an odd expression, constructed to conceptualize the possibility of peace during a time of war. But Leibniz was a mathematician, not an accountant or statistician. For him, calculation was not a mere balance sheet contrasting homogeneous quantities, calculations of interest or benefits that were presented as being commensurable. For a mathematician, the accuracy of a calculation and the validity of its result are relatively simple questions, "trivial" in the language of mathematics. What is important, and which is not in the least trivial, is the position of the problem that will, possibly, allow it to be calculated, the precise creation of relationships and constraints, the distinction between the various ingredients, the exploration of the roles they are liable to play, the determinations or indeterminations they engender or bring about. There is no commensurability without the invention of a measurement, and the challenge of Leibniz's calculemus is, precisely, the creation of a "we" that excludes all external measures, all prior agreements separating those who are entitled to "enter" into the calculation and those subject to its result. [...] Calculemus, therefore, does not mean "let us measure," "let us add," "let us compare," but, first and foremost, let us create the "we" associated with the nature and terms of the operation to be risked. It is not a question of acting in the name of truth and justice, but of creating commensurability. It is a question of knowing that the "truth" of the created common measure will always be relative to what such creation will have been capable of, knowing also that a radical heterogeneity preexists such creation, the absence of any preexisting shared measure among the ingredients to be articulated. (Cosmopolitics II, pp. 399-401). </w:t>
      </w:r>
    </w:p>
    <w:p w14:paraId="2EA322A4" w14:textId="77777777" w:rsidR="009D672A" w:rsidRDefault="009D672A" w:rsidP="009D672A"/>
    <w:p w14:paraId="4374BFC6" w14:textId="77777777" w:rsidR="009D672A" w:rsidRDefault="009D672A" w:rsidP="009D672A">
      <w:pPr>
        <w:pStyle w:val="Heading4"/>
      </w:pPr>
      <w:r>
        <w:t>Their definition of calculation is hopelessly broad---it castigates all action targeted toward an end, like reading their fucking K</w:t>
      </w:r>
    </w:p>
    <w:p w14:paraId="70EDF2BB" w14:textId="77777777" w:rsidR="009D672A" w:rsidRPr="003D1EA9" w:rsidRDefault="009D672A" w:rsidP="009D672A">
      <w:r w:rsidRPr="003D1EA9">
        <w:rPr>
          <w:rStyle w:val="Style13ptBold"/>
        </w:rPr>
        <w:t xml:space="preserve">Davison ‘1 </w:t>
      </w:r>
      <w:r>
        <w:t>[</w:t>
      </w:r>
      <w:r w:rsidRPr="003D1EA9">
        <w:t>Aida</w:t>
      </w:r>
      <w:r>
        <w:t xml:space="preserve">n; 2001; </w:t>
      </w:r>
      <w:r w:rsidRPr="003D1EA9">
        <w:t xml:space="preserve">Geography and Environmental Studies </w:t>
      </w:r>
      <w:r>
        <w:t>at the University of</w:t>
      </w:r>
      <w:r w:rsidRPr="003D1EA9">
        <w:t xml:space="preserve"> Tasmania</w:t>
      </w:r>
      <w:r>
        <w:t xml:space="preserve">; </w:t>
      </w:r>
      <w:r w:rsidRPr="003D1EA9">
        <w:rPr>
          <w:i/>
          <w:iCs/>
        </w:rPr>
        <w:t>Technology and the Contested Meanings of Sustainability</w:t>
      </w:r>
      <w:r w:rsidRPr="003D1EA9">
        <w:t>, p. 132-136]</w:t>
      </w:r>
    </w:p>
    <w:p w14:paraId="7385EE09" w14:textId="77777777" w:rsidR="009D672A" w:rsidRPr="008A1F2F" w:rsidRDefault="009D672A" w:rsidP="009D672A">
      <w:pPr>
        <w:rPr>
          <w:u w:val="single"/>
        </w:rPr>
      </w:pPr>
      <w:r w:rsidRPr="00164BF9">
        <w:rPr>
          <w:rStyle w:val="StyleUnderline"/>
          <w:highlight w:val="cyan"/>
        </w:rPr>
        <w:t>We are cautioned</w:t>
      </w:r>
      <w:r w:rsidRPr="00511187">
        <w:rPr>
          <w:rStyle w:val="StyleUnderline"/>
        </w:rPr>
        <w:t xml:space="preserve"> by Heidegger </w:t>
      </w:r>
      <w:r w:rsidRPr="00164BF9">
        <w:rPr>
          <w:rStyle w:val="StyleUnderline"/>
          <w:highlight w:val="cyan"/>
        </w:rPr>
        <w:t>not to rush</w:t>
      </w:r>
      <w:r w:rsidRPr="00511187">
        <w:rPr>
          <w:rStyle w:val="StyleUnderline"/>
        </w:rPr>
        <w:t xml:space="preserve"> headlong </w:t>
      </w:r>
      <w:r w:rsidRPr="00164BF9">
        <w:rPr>
          <w:rStyle w:val="StyleUnderline"/>
          <w:highlight w:val="cyan"/>
        </w:rPr>
        <w:t>into action</w:t>
      </w:r>
      <w:r w:rsidRPr="00511187">
        <w:rPr>
          <w:rStyle w:val="StyleUnderline"/>
        </w:rPr>
        <w:t xml:space="preserve"> aimed at solving an evident but. he assures us</w:t>
      </w:r>
      <w:r w:rsidRPr="00511187">
        <w:rPr>
          <w:sz w:val="16"/>
        </w:rPr>
        <w:t xml:space="preserve">, nonetheless </w:t>
      </w:r>
      <w:r w:rsidRPr="00511187">
        <w:rPr>
          <w:rStyle w:val="StyleUnderline"/>
        </w:rPr>
        <w:t xml:space="preserve">inessential problem such as the destruction of a river valley </w:t>
      </w:r>
      <w:r w:rsidRPr="00511187">
        <w:rPr>
          <w:sz w:val="16"/>
        </w:rPr>
        <w:t xml:space="preserve">through the construction of a hydroelectric dam. </w:t>
      </w:r>
      <w:r w:rsidRPr="00511187">
        <w:rPr>
          <w:rStyle w:val="StyleUnderline"/>
        </w:rPr>
        <w:t>Heidegger insists that in our urgent hurry we will miss the real threat</w:t>
      </w:r>
      <w:r w:rsidRPr="00511187">
        <w:rPr>
          <w:sz w:val="16"/>
        </w:rPr>
        <w:t xml:space="preserve">, </w:t>
      </w:r>
      <w:r w:rsidRPr="00511187">
        <w:rPr>
          <w:rStyle w:val="StyleUnderline"/>
        </w:rPr>
        <w:t xml:space="preserve">which is not to the valley </w:t>
      </w:r>
      <w:r w:rsidRPr="00511187">
        <w:rPr>
          <w:sz w:val="16"/>
        </w:rPr>
        <w:t xml:space="preserve">or even its displaced human residents, </w:t>
      </w:r>
      <w:r w:rsidRPr="00511187">
        <w:rPr>
          <w:rStyle w:val="StyleUnderline"/>
        </w:rPr>
        <w:t>but to the  pos</w:t>
      </w:r>
      <w:r w:rsidRPr="001F791A">
        <w:rPr>
          <w:rStyle w:val="StyleUnderline"/>
        </w:rPr>
        <w:softHyphen/>
      </w:r>
      <w:r w:rsidRPr="00511187">
        <w:rPr>
          <w:rStyle w:val="StyleUnderline"/>
        </w:rPr>
        <w:t xml:space="preserve">sibilities for </w:t>
      </w:r>
      <w:r w:rsidRPr="00511187">
        <w:rPr>
          <w:sz w:val="16"/>
        </w:rPr>
        <w:t xml:space="preserve">human </w:t>
      </w:r>
      <w:r w:rsidRPr="00511187">
        <w:rPr>
          <w:rStyle w:val="StyleUnderline"/>
        </w:rPr>
        <w:t xml:space="preserve">thinking </w:t>
      </w:r>
      <w:r w:rsidRPr="00511187">
        <w:rPr>
          <w:sz w:val="16"/>
        </w:rPr>
        <w:t xml:space="preserve">itself. </w:t>
      </w:r>
      <w:r w:rsidRPr="00164BF9">
        <w:rPr>
          <w:rStyle w:val="StyleUnderline"/>
          <w:highlight w:val="cyan"/>
        </w:rPr>
        <w:t>Yet</w:t>
      </w:r>
      <w:r w:rsidRPr="00511187">
        <w:rPr>
          <w:rStyle w:val="StyleUnderline"/>
        </w:rPr>
        <w:t xml:space="preserve"> </w:t>
      </w:r>
      <w:r w:rsidRPr="00511187">
        <w:rPr>
          <w:sz w:val="16"/>
        </w:rPr>
        <w:t xml:space="preserve">there can be no doubt that </w:t>
      </w:r>
      <w:r w:rsidRPr="00164BF9">
        <w:rPr>
          <w:rStyle w:val="Emphasis"/>
          <w:highlight w:val="cyan"/>
        </w:rPr>
        <w:t>our decision to sit</w:t>
      </w:r>
      <w:r w:rsidRPr="00511187">
        <w:rPr>
          <w:rStyle w:val="Emphasis"/>
        </w:rPr>
        <w:t xml:space="preserve"> quietly </w:t>
      </w:r>
      <w:r w:rsidRPr="00164BF9">
        <w:rPr>
          <w:rStyle w:val="Emphasis"/>
          <w:highlight w:val="cyan"/>
        </w:rPr>
        <w:t>meditating</w:t>
      </w:r>
      <w:r w:rsidRPr="00511187">
        <w:rPr>
          <w:rStyle w:val="Emphasis"/>
        </w:rPr>
        <w:t xml:space="preserve"> on our breath or poetry </w:t>
      </w:r>
      <w:r w:rsidRPr="00164BF9">
        <w:rPr>
          <w:rStyle w:val="Emphasis"/>
          <w:highlight w:val="cyan"/>
        </w:rPr>
        <w:t>involves</w:t>
      </w:r>
      <w:r w:rsidRPr="00511187">
        <w:rPr>
          <w:rStyle w:val="Emphasis"/>
        </w:rPr>
        <w:t xml:space="preserve"> many </w:t>
      </w:r>
      <w:r w:rsidRPr="00164BF9">
        <w:rPr>
          <w:rStyle w:val="Emphasis"/>
          <w:highlight w:val="cyan"/>
        </w:rPr>
        <w:t>difficult practi</w:t>
      </w:r>
      <w:r w:rsidRPr="00164BF9">
        <w:rPr>
          <w:rStyle w:val="Emphasis"/>
          <w:highlight w:val="cyan"/>
        </w:rPr>
        <w:softHyphen/>
        <w:t>cal choices. To sit still</w:t>
      </w:r>
      <w:r w:rsidRPr="00511187">
        <w:rPr>
          <w:rStyle w:val="Emphasis"/>
        </w:rPr>
        <w:t xml:space="preserve"> </w:t>
      </w:r>
      <w:r w:rsidRPr="00511187">
        <w:rPr>
          <w:i/>
          <w:sz w:val="16"/>
        </w:rPr>
        <w:t xml:space="preserve">in the </w:t>
      </w:r>
      <w:r w:rsidRPr="00511187">
        <w:rPr>
          <w:sz w:val="16"/>
        </w:rPr>
        <w:t>midst of the restlessness of the technological world is as much</w:t>
      </w:r>
      <w:r w:rsidRPr="00511187">
        <w:rPr>
          <w:rFonts w:ascii="Times" w:hAnsi="Times"/>
          <w:sz w:val="16"/>
        </w:rPr>
        <w:noBreakHyphen/>
      </w:r>
      <w:r w:rsidRPr="00511187">
        <w:rPr>
          <w:sz w:val="16"/>
        </w:rPr>
        <w:t xml:space="preserve">indeed, </w:t>
      </w:r>
      <w:r w:rsidRPr="00164BF9">
        <w:rPr>
          <w:rStyle w:val="StyleUnderline"/>
          <w:highlight w:val="cyan"/>
        </w:rPr>
        <w:t>is</w:t>
      </w:r>
      <w:r w:rsidRPr="00511187">
        <w:rPr>
          <w:rStyle w:val="StyleUnderline"/>
        </w:rPr>
        <w:t xml:space="preserve"> more</w:t>
      </w:r>
      <w:r w:rsidRPr="001F791A">
        <w:rPr>
          <w:rStyle w:val="StyleUnderline"/>
        </w:rPr>
        <w:noBreakHyphen/>
      </w:r>
      <w:r w:rsidRPr="00511187">
        <w:rPr>
          <w:rStyle w:val="StyleUnderline"/>
        </w:rPr>
        <w:t xml:space="preserve"> </w:t>
      </w:r>
      <w:r w:rsidRPr="00164BF9">
        <w:rPr>
          <w:rStyle w:val="StyleUnderline"/>
          <w:highlight w:val="cyan"/>
        </w:rPr>
        <w:t>deliberate action</w:t>
      </w:r>
      <w:r w:rsidRPr="00511187">
        <w:rPr>
          <w:rStyle w:val="StyleUnderline"/>
        </w:rPr>
        <w:t xml:space="preserve"> than rushing out the door </w:t>
      </w:r>
      <w:r w:rsidRPr="00511187">
        <w:rPr>
          <w:sz w:val="16"/>
        </w:rPr>
        <w:t xml:space="preserve">brandishing a placard. </w:t>
      </w:r>
      <w:r w:rsidRPr="00164BF9">
        <w:rPr>
          <w:rStyle w:val="Emphasis"/>
          <w:highlight w:val="cyan"/>
        </w:rPr>
        <w:t>Simply sitting and reading</w:t>
      </w:r>
      <w:r w:rsidRPr="00511187">
        <w:rPr>
          <w:rStyle w:val="StyleUnderline"/>
        </w:rPr>
        <w:t xml:space="preserve"> </w:t>
      </w:r>
      <w:r>
        <w:rPr>
          <w:rStyle w:val="StyleUnderline"/>
        </w:rPr>
        <w:t>Heidegger</w:t>
      </w:r>
      <w:r w:rsidRPr="00511187">
        <w:rPr>
          <w:rStyle w:val="StyleUnderline"/>
        </w:rPr>
        <w:t xml:space="preserve"> </w:t>
      </w:r>
      <w:r w:rsidRPr="00164BF9">
        <w:rPr>
          <w:rStyle w:val="StyleUnderline"/>
          <w:highlight w:val="cyan"/>
        </w:rPr>
        <w:t>implies</w:t>
      </w:r>
      <w:r w:rsidRPr="00511187">
        <w:rPr>
          <w:rStyle w:val="StyleUnderline"/>
        </w:rPr>
        <w:t xml:space="preserve"> a host of </w:t>
      </w:r>
      <w:r w:rsidRPr="00164BF9">
        <w:rPr>
          <w:rStyle w:val="StyleUnderline"/>
          <w:highlight w:val="cyan"/>
        </w:rPr>
        <w:t>practical judgments</w:t>
      </w:r>
      <w:r w:rsidRPr="00511187">
        <w:rPr>
          <w:sz w:val="16"/>
        </w:rPr>
        <w:t>. To put aside books on integrated business management and be bothered with Heideggers ontological questions at all runs counter to the self</w:t>
      </w:r>
      <w:r w:rsidRPr="00511187">
        <w:rPr>
          <w:rFonts w:ascii="Times" w:hAnsi="Times"/>
          <w:sz w:val="16"/>
        </w:rPr>
        <w:noBreakHyphen/>
      </w:r>
      <w:r w:rsidRPr="00511187">
        <w:rPr>
          <w:sz w:val="16"/>
        </w:rPr>
        <w:t>assuredness and instrumentalism of the latemodern world. And remain</w:t>
      </w:r>
      <w:r w:rsidRPr="00511187">
        <w:rPr>
          <w:rFonts w:ascii="Times" w:hAnsi="Times"/>
          <w:sz w:val="16"/>
        </w:rPr>
        <w:softHyphen/>
      </w:r>
      <w:r w:rsidRPr="00511187">
        <w:rPr>
          <w:sz w:val="16"/>
        </w:rPr>
        <w:t xml:space="preserve">ing open to these questions, if we choose to be so bothered, is difficult </w:t>
      </w:r>
      <w:r w:rsidRPr="00EB5DD1">
        <w:rPr>
          <w:sz w:val="16"/>
        </w:rPr>
        <w:t xml:space="preserve">amid the burly burly of technological life?r Contrary to Dreyfus. </w:t>
      </w:r>
      <w:r w:rsidRPr="00EB5DD1">
        <w:rPr>
          <w:rStyle w:val="StyleUnderline"/>
        </w:rPr>
        <w:t xml:space="preserve">I consider </w:t>
      </w:r>
      <w:r w:rsidRPr="00EB5DD1">
        <w:rPr>
          <w:sz w:val="16"/>
        </w:rPr>
        <w:t>that "</w:t>
      </w:r>
      <w:r w:rsidRPr="00EB5DD1">
        <w:rPr>
          <w:rStyle w:val="StyleUnderline"/>
        </w:rPr>
        <w:t xml:space="preserve">ecological destruction, inextricably </w:t>
      </w:r>
      <w:r w:rsidRPr="00EB5DD1">
        <w:rPr>
          <w:rStyle w:val="Emphasis"/>
        </w:rPr>
        <w:t>ontological and corporeal</w:t>
      </w:r>
      <w:r w:rsidRPr="00EB5DD1">
        <w:rPr>
          <w:sz w:val="16"/>
        </w:rPr>
        <w:t>.The literature of radical ecophilosophy attests to this being so. My concern about the accumulation of carcino</w:t>
      </w:r>
      <w:r w:rsidRPr="00EB5DD1">
        <w:rPr>
          <w:rFonts w:ascii="Times" w:hAnsi="Times"/>
          <w:sz w:val="16"/>
        </w:rPr>
        <w:softHyphen/>
      </w:r>
      <w:r w:rsidRPr="00EB5DD1">
        <w:rPr>
          <w:sz w:val="16"/>
        </w:rPr>
        <w:t xml:space="preserve">genic </w:t>
      </w:r>
      <w:r w:rsidRPr="00EB5DD1">
        <w:rPr>
          <w:i/>
          <w:sz w:val="16"/>
        </w:rPr>
        <w:t xml:space="preserve">pesticides </w:t>
      </w:r>
      <w:r w:rsidRPr="00EB5DD1">
        <w:rPr>
          <w:sz w:val="16"/>
        </w:rPr>
        <w:t>and heavy metals in the tissues of my children is at once a concern with the technological diminishment of human</w:t>
      </w:r>
      <w:r w:rsidRPr="00511187">
        <w:rPr>
          <w:sz w:val="16"/>
        </w:rPr>
        <w:t xml:space="preserve"> pocsibilities and a concern with the practical task of living in more sane, more careful ways. Certainly </w:t>
      </w:r>
      <w:r w:rsidRPr="00511187">
        <w:rPr>
          <w:rStyle w:val="StyleUnderline"/>
        </w:rPr>
        <w:t xml:space="preserve">my preoccupation with </w:t>
      </w:r>
      <w:r w:rsidRPr="00511187">
        <w:rPr>
          <w:sz w:val="16"/>
        </w:rPr>
        <w:t xml:space="preserve">the </w:t>
      </w:r>
      <w:r w:rsidRPr="00511187">
        <w:rPr>
          <w:rStyle w:val="StyleUnderline"/>
        </w:rPr>
        <w:t>well</w:t>
      </w:r>
      <w:r w:rsidRPr="001F791A">
        <w:rPr>
          <w:rStyle w:val="StyleUnderline"/>
        </w:rPr>
        <w:noBreakHyphen/>
      </w:r>
      <w:r w:rsidRPr="00511187">
        <w:rPr>
          <w:rStyle w:val="StyleUnderline"/>
        </w:rPr>
        <w:t xml:space="preserve">being </w:t>
      </w:r>
      <w:r w:rsidRPr="00511187">
        <w:rPr>
          <w:sz w:val="16"/>
        </w:rPr>
        <w:t xml:space="preserve">of my children </w:t>
      </w:r>
      <w:r w:rsidRPr="00511187">
        <w:rPr>
          <w:rStyle w:val="StyleUnderline"/>
        </w:rPr>
        <w:t>could be nar</w:t>
      </w:r>
      <w:r w:rsidRPr="001F791A">
        <w:rPr>
          <w:rStyle w:val="StyleUnderline"/>
        </w:rPr>
        <w:softHyphen/>
      </w:r>
      <w:r w:rsidRPr="00511187">
        <w:rPr>
          <w:rStyle w:val="StyleUnderline"/>
        </w:rPr>
        <w:t xml:space="preserve">rowly construed as a mere instrumentalizing concern with </w:t>
      </w:r>
      <w:r w:rsidRPr="00511187">
        <w:rPr>
          <w:sz w:val="16"/>
        </w:rPr>
        <w:t xml:space="preserve">the </w:t>
      </w:r>
      <w:r w:rsidRPr="00511187">
        <w:rPr>
          <w:rStyle w:val="StyleUnderline"/>
        </w:rPr>
        <w:t xml:space="preserve">survival </w:t>
      </w:r>
      <w:r w:rsidRPr="00511187">
        <w:rPr>
          <w:sz w:val="16"/>
        </w:rPr>
        <w:t>of my genes Similarly ambivalent are alternatives to harmful, unsustainable practices offered via the ecomodernist drive for ecoefficiency. If I can afford them. I can choose from alternatives such as genetically engineered pest resistance, the sub</w:t>
      </w:r>
      <w:r w:rsidRPr="00511187">
        <w:rPr>
          <w:rFonts w:ascii="Times" w:hAnsi="Times"/>
          <w:sz w:val="16"/>
        </w:rPr>
        <w:softHyphen/>
      </w:r>
      <w:r w:rsidRPr="00511187">
        <w:rPr>
          <w:sz w:val="16"/>
        </w:rPr>
        <w:t xml:space="preserve">stitution of timber in my house, and of lead in petrol and paints, by more sophisticated synthetic products of industrial laboratories. However, history has shown the propensity of such solutions to create new sets of problems, for which new </w:t>
      </w:r>
      <w:r w:rsidRPr="00511187">
        <w:rPr>
          <w:i/>
          <w:sz w:val="16"/>
        </w:rPr>
        <w:t xml:space="preserve">sets </w:t>
      </w:r>
      <w:r w:rsidRPr="00511187">
        <w:rPr>
          <w:sz w:val="16"/>
        </w:rPr>
        <w:t xml:space="preserve">of technological solutions are soon required. This is, after all, the dynamic of technological profligacy that </w:t>
      </w:r>
      <w:r w:rsidRPr="00511187">
        <w:rPr>
          <w:i/>
          <w:sz w:val="16"/>
        </w:rPr>
        <w:t xml:space="preserve">defines </w:t>
      </w:r>
      <w:r w:rsidRPr="00511187">
        <w:rPr>
          <w:sz w:val="16"/>
        </w:rPr>
        <w:t xml:space="preserve">modernity There is thus much weight to Dreyfus' argument that to attempt to solve our problems in this way is to move another step further clown the path to fully technologized forms of life that obliterate the possibility of our encountering our relational selfhood. But where does this leave us as we negotiate the ambiguities of daily life? </w:t>
      </w:r>
      <w:r w:rsidRPr="00164BF9">
        <w:rPr>
          <w:rStyle w:val="StyleUnderline"/>
          <w:highlight w:val="cyan"/>
        </w:rPr>
        <w:t>If I choose to reduce toxicity</w:t>
      </w:r>
      <w:r w:rsidRPr="00511187">
        <w:rPr>
          <w:rStyle w:val="StyleUnderline"/>
        </w:rPr>
        <w:t xml:space="preserve"> </w:t>
      </w:r>
      <w:r w:rsidRPr="00511187">
        <w:rPr>
          <w:sz w:val="16"/>
        </w:rPr>
        <w:t>in my family's diet by the collection of rain water, by turning my backyard and local public land over to organic forms of food production, by adopting simple passive design methods to reduce the risk of termite damage, by cycling to avoid the combustion of fuel, or by bartering for the vegetable</w:t>
      </w:r>
      <w:r w:rsidRPr="00511187">
        <w:rPr>
          <w:rFonts w:ascii="Times" w:hAnsi="Times"/>
          <w:sz w:val="16"/>
        </w:rPr>
        <w:noBreakHyphen/>
      </w:r>
      <w:r w:rsidRPr="00511187">
        <w:rPr>
          <w:sz w:val="16"/>
        </w:rPr>
        <w:t xml:space="preserve">based paints made by a neighbor, </w:t>
      </w:r>
      <w:r w:rsidRPr="00164BF9">
        <w:rPr>
          <w:rStyle w:val="StyleUnderline"/>
          <w:highlight w:val="cyan"/>
        </w:rPr>
        <w:t>am I necessarily falling prey to a</w:t>
      </w:r>
      <w:r w:rsidRPr="00511187">
        <w:rPr>
          <w:rStyle w:val="StyleUnderline"/>
        </w:rPr>
        <w:t xml:space="preserve"> death</w:t>
      </w:r>
      <w:r w:rsidRPr="00511187">
        <w:rPr>
          <w:rStyle w:val="StyleUnderline"/>
        </w:rPr>
        <w:noBreakHyphen/>
        <w:t xml:space="preserve">defying </w:t>
      </w:r>
      <w:r w:rsidRPr="00164BF9">
        <w:rPr>
          <w:rStyle w:val="StyleUnderline"/>
          <w:highlight w:val="cyan"/>
        </w:rPr>
        <w:t>desire for control?</w:t>
      </w:r>
      <w:r w:rsidRPr="00511187">
        <w:rPr>
          <w:rStyle w:val="StyleUnderline"/>
        </w:rPr>
        <w:t xml:space="preserve"> Conversely, </w:t>
      </w:r>
      <w:r w:rsidRPr="00164BF9">
        <w:rPr>
          <w:rStyle w:val="StyleUnderline"/>
          <w:highlight w:val="cyan"/>
        </w:rPr>
        <w:t>are philosophers who spend</w:t>
      </w:r>
      <w:r w:rsidRPr="00511187">
        <w:rPr>
          <w:rStyle w:val="StyleUnderline"/>
        </w:rPr>
        <w:t xml:space="preserve"> </w:t>
      </w:r>
      <w:r w:rsidRPr="00511187">
        <w:rPr>
          <w:rStyle w:val="Emphasis"/>
        </w:rPr>
        <w:t xml:space="preserve">long </w:t>
      </w:r>
      <w:r w:rsidRPr="00164BF9">
        <w:rPr>
          <w:rStyle w:val="Emphasis"/>
          <w:highlight w:val="cyan"/>
        </w:rPr>
        <w:t>hours</w:t>
      </w:r>
      <w:r w:rsidRPr="00164BF9">
        <w:rPr>
          <w:rStyle w:val="StyleUnderline"/>
          <w:highlight w:val="cyan"/>
        </w:rPr>
        <w:t xml:space="preserve"> meditating</w:t>
      </w:r>
      <w:r w:rsidRPr="00511187">
        <w:rPr>
          <w:rStyle w:val="StyleUnderline"/>
        </w:rPr>
        <w:t xml:space="preserve"> </w:t>
      </w:r>
      <w:r w:rsidRPr="00511187">
        <w:rPr>
          <w:sz w:val="16"/>
        </w:rPr>
        <w:t>on Hólderlin or the</w:t>
      </w:r>
      <w:r w:rsidRPr="00511187">
        <w:rPr>
          <w:i/>
          <w:sz w:val="16"/>
        </w:rPr>
        <w:t xml:space="preserve"> term in </w:t>
      </w:r>
      <w:r w:rsidRPr="00511187">
        <w:rPr>
          <w:sz w:val="16"/>
        </w:rPr>
        <w:t xml:space="preserve">their everyday practices, </w:t>
      </w:r>
      <w:r w:rsidRPr="00511187">
        <w:rPr>
          <w:rStyle w:val="StyleUnderline"/>
        </w:rPr>
        <w:t xml:space="preserve">thereby </w:t>
      </w:r>
      <w:r w:rsidRPr="00164BF9">
        <w:rPr>
          <w:rStyle w:val="StyleUnderline"/>
          <w:highlight w:val="cyan"/>
        </w:rPr>
        <w:t>released from the</w:t>
      </w:r>
      <w:r w:rsidRPr="00511187">
        <w:rPr>
          <w:rStyle w:val="StyleUnderline"/>
        </w:rPr>
        <w:t xml:space="preserve"> oppressive ontological </w:t>
      </w:r>
      <w:r w:rsidRPr="00164BF9">
        <w:rPr>
          <w:rStyle w:val="StyleUnderline"/>
          <w:highlight w:val="cyan"/>
        </w:rPr>
        <w:t>grasp of technology! I think not</w:t>
      </w:r>
      <w:r w:rsidRPr="00511187">
        <w:rPr>
          <w:rStyle w:val="StyleUnderline"/>
        </w:rPr>
        <w:t>.</w:t>
      </w:r>
    </w:p>
    <w:p w14:paraId="7409C414" w14:textId="77777777" w:rsidR="009D672A" w:rsidRPr="00B55AD5" w:rsidRDefault="009D672A" w:rsidP="009D672A"/>
    <w:p w14:paraId="35B43A5D" w14:textId="77777777" w:rsidR="009D672A" w:rsidRDefault="009D672A" w:rsidP="009D672A">
      <w:pPr>
        <w:pStyle w:val="Heading3"/>
      </w:pPr>
      <w:r>
        <w:t>AT: MMT Links---2AC</w:t>
      </w:r>
    </w:p>
    <w:p w14:paraId="5E2FC871" w14:textId="77777777" w:rsidR="009D672A" w:rsidRDefault="009D672A" w:rsidP="009D672A">
      <w:pPr>
        <w:pStyle w:val="Heading4"/>
      </w:pPr>
      <w:r>
        <w:t>Pluralism enhances opportunity – MMT should be embraced in tandem with other economic models</w:t>
      </w:r>
    </w:p>
    <w:p w14:paraId="6A297BE7" w14:textId="77777777" w:rsidR="009D672A" w:rsidRDefault="009D672A" w:rsidP="009D672A">
      <w:pPr>
        <w:rPr>
          <w:rStyle w:val="Style13ptBold"/>
        </w:rPr>
      </w:pPr>
      <w:r w:rsidRPr="00244971">
        <w:rPr>
          <w:rStyle w:val="Style13ptBold"/>
          <w:sz w:val="21"/>
          <w:szCs w:val="18"/>
        </w:rPr>
        <w:t xml:space="preserve">Phil </w:t>
      </w:r>
      <w:r>
        <w:rPr>
          <w:rStyle w:val="Style13ptBold"/>
        </w:rPr>
        <w:t xml:space="preserve">Armstrong 20; </w:t>
      </w:r>
      <w:r w:rsidRPr="00244971">
        <w:rPr>
          <w:rStyle w:val="Style13ptBold"/>
          <w:sz w:val="21"/>
          <w:szCs w:val="18"/>
        </w:rPr>
        <w:t>PhD, Solent University “Modern Monetary Theory and its relationship to heterodox economics” August 2020, https://pure.solent.ac.uk/ws/portalfiles/portal/26193370/Full_Thesis_and_Appendices_1_4_post_viva_FINAL.pdf</w:t>
      </w:r>
    </w:p>
    <w:p w14:paraId="5483397D" w14:textId="77777777" w:rsidR="009D672A" w:rsidRPr="007E1677" w:rsidRDefault="009D672A" w:rsidP="009D672A">
      <w:pPr>
        <w:rPr>
          <w:rStyle w:val="StyleUnderline"/>
        </w:rPr>
      </w:pPr>
      <w:r w:rsidRPr="006866C2">
        <w:rPr>
          <w:sz w:val="16"/>
        </w:rPr>
        <w:t xml:space="preserve">I have argued in </w:t>
      </w:r>
      <w:r w:rsidRPr="007E1677">
        <w:rPr>
          <w:rStyle w:val="StyleUnderline"/>
        </w:rPr>
        <w:t>favour of pluralism</w:t>
      </w:r>
      <w:r w:rsidRPr="006866C2">
        <w:rPr>
          <w:sz w:val="16"/>
        </w:rPr>
        <w:t xml:space="preserve"> in all its forms and that a </w:t>
      </w:r>
      <w:r w:rsidRPr="007E1677">
        <w:rPr>
          <w:rStyle w:val="StyleUnderline"/>
        </w:rPr>
        <w:t>range of approaches</w:t>
      </w:r>
      <w:r w:rsidRPr="006866C2">
        <w:rPr>
          <w:sz w:val="16"/>
        </w:rPr>
        <w:t xml:space="preserve"> </w:t>
      </w:r>
      <w:r w:rsidRPr="007E1677">
        <w:rPr>
          <w:rStyle w:val="Emphasis"/>
        </w:rPr>
        <w:t>enhances</w:t>
      </w:r>
      <w:r w:rsidRPr="006866C2">
        <w:rPr>
          <w:sz w:val="16"/>
        </w:rPr>
        <w:t xml:space="preserve"> the </w:t>
      </w:r>
      <w:r w:rsidRPr="007E1677">
        <w:rPr>
          <w:rStyle w:val="Emphasis"/>
        </w:rPr>
        <w:t>opportunity</w:t>
      </w:r>
      <w:r w:rsidRPr="006866C2">
        <w:rPr>
          <w:sz w:val="16"/>
        </w:rPr>
        <w:t xml:space="preserve"> for the </w:t>
      </w:r>
      <w:r w:rsidRPr="007E1677">
        <w:rPr>
          <w:rStyle w:val="StyleUnderline"/>
          <w:b/>
          <w:bCs/>
        </w:rPr>
        <w:t>development</w:t>
      </w:r>
      <w:r w:rsidRPr="007E1677">
        <w:rPr>
          <w:rStyle w:val="StyleUnderline"/>
        </w:rPr>
        <w:t xml:space="preserve"> of </w:t>
      </w:r>
      <w:r w:rsidRPr="007E1677">
        <w:rPr>
          <w:rStyle w:val="StyleUnderline"/>
          <w:b/>
          <w:bCs/>
        </w:rPr>
        <w:t>knowledge</w:t>
      </w:r>
      <w:r w:rsidRPr="006866C2">
        <w:rPr>
          <w:sz w:val="16"/>
        </w:rPr>
        <w:t xml:space="preserve">. However, as we have noted, the number of coexisting paradigms must be limited in number given that scientific practice, in this case economics, is a social enterprise. I have made the argument in favour of a common heterodox paradigm. However, I </w:t>
      </w:r>
      <w:r w:rsidRPr="007E1677">
        <w:rPr>
          <w:rStyle w:val="StyleUnderline"/>
        </w:rPr>
        <w:t>do not consider a paradigm</w:t>
      </w:r>
      <w:r w:rsidRPr="006866C2">
        <w:rPr>
          <w:sz w:val="16"/>
        </w:rPr>
        <w:t xml:space="preserve"> to be </w:t>
      </w:r>
      <w:r w:rsidRPr="007E1677">
        <w:rPr>
          <w:rStyle w:val="StyleUnderline"/>
        </w:rPr>
        <w:t>a conscious construction</w:t>
      </w:r>
      <w:r w:rsidRPr="006866C2">
        <w:rPr>
          <w:sz w:val="16"/>
        </w:rPr>
        <w:t xml:space="preserve">; the </w:t>
      </w:r>
      <w:r w:rsidRPr="007E1677">
        <w:rPr>
          <w:rStyle w:val="Emphasis"/>
        </w:rPr>
        <w:t>boundaries</w:t>
      </w:r>
      <w:r w:rsidRPr="006866C2">
        <w:rPr>
          <w:sz w:val="16"/>
        </w:rPr>
        <w:t xml:space="preserve"> of a </w:t>
      </w:r>
      <w:r w:rsidRPr="007E1677">
        <w:rPr>
          <w:rStyle w:val="Emphasis"/>
        </w:rPr>
        <w:t>paradigm</w:t>
      </w:r>
      <w:r w:rsidRPr="006866C2">
        <w:rPr>
          <w:sz w:val="16"/>
        </w:rPr>
        <w:t xml:space="preserve"> are </w:t>
      </w:r>
      <w:r w:rsidRPr="007E1677">
        <w:rPr>
          <w:rStyle w:val="Emphasis"/>
        </w:rPr>
        <w:t>permeable</w:t>
      </w:r>
      <w:r w:rsidRPr="006866C2">
        <w:rPr>
          <w:sz w:val="16"/>
        </w:rPr>
        <w:t xml:space="preserve"> and </w:t>
      </w:r>
      <w:r w:rsidRPr="007E1677">
        <w:rPr>
          <w:rStyle w:val="Emphasis"/>
        </w:rPr>
        <w:t>flexible</w:t>
      </w:r>
      <w:r w:rsidRPr="006866C2">
        <w:rPr>
          <w:sz w:val="16"/>
        </w:rPr>
        <w:t xml:space="preserve"> (Dow, 2017). Rather, I would consider it to be a socially determined structure underlying a mode of scientific behaviour. Following Dymski (2013), I am not arguing in favour of the existence of a ‘shared, heterodox reduced form model’ (Dymski 2013: 438) but rather that the </w:t>
      </w:r>
      <w:r w:rsidRPr="007E1677">
        <w:rPr>
          <w:rStyle w:val="StyleUnderline"/>
        </w:rPr>
        <w:t>acceptance of the image of a heterodox spiral made of bundles of interrelated ideas linked by the arms of a spira</w:t>
      </w:r>
      <w:r w:rsidRPr="006866C2">
        <w:rPr>
          <w:sz w:val="16"/>
        </w:rPr>
        <w:t xml:space="preserve">l might </w:t>
      </w:r>
      <w:r w:rsidRPr="007E1677">
        <w:rPr>
          <w:rStyle w:val="StyleUnderline"/>
        </w:rPr>
        <w:t xml:space="preserve">provide a foundational notion for a heterodox paradigm. </w:t>
      </w:r>
    </w:p>
    <w:p w14:paraId="494151D1" w14:textId="77777777" w:rsidR="009D672A" w:rsidRPr="006866C2" w:rsidRDefault="009D672A" w:rsidP="009D672A">
      <w:pPr>
        <w:rPr>
          <w:sz w:val="16"/>
        </w:rPr>
      </w:pPr>
      <w:r w:rsidRPr="006866C2">
        <w:rPr>
          <w:sz w:val="16"/>
        </w:rPr>
        <w:t xml:space="preserve">In the case of heterodox economics, a </w:t>
      </w:r>
      <w:r w:rsidRPr="007E1677">
        <w:rPr>
          <w:rStyle w:val="StyleUnderline"/>
        </w:rPr>
        <w:t>shared ontological vision provides</w:t>
      </w:r>
      <w:r w:rsidRPr="006866C2">
        <w:rPr>
          <w:sz w:val="16"/>
        </w:rPr>
        <w:t xml:space="preserve"> the </w:t>
      </w:r>
      <w:r w:rsidRPr="007E1677">
        <w:rPr>
          <w:rStyle w:val="StyleUnderline"/>
        </w:rPr>
        <w:t>basis of just such a constitution</w:t>
      </w:r>
      <w:r w:rsidRPr="006866C2">
        <w:rPr>
          <w:sz w:val="16"/>
        </w:rPr>
        <w:t xml:space="preserve">. I would further contend that </w:t>
      </w:r>
      <w:r w:rsidRPr="007E1677">
        <w:rPr>
          <w:rStyle w:val="StyleUnderline"/>
        </w:rPr>
        <w:t>heterodox groups</w:t>
      </w:r>
      <w:r w:rsidRPr="006866C2">
        <w:rPr>
          <w:sz w:val="16"/>
        </w:rPr>
        <w:t xml:space="preserve"> such as Marxists and PostKeynesians </w:t>
      </w:r>
      <w:r w:rsidRPr="007E1677">
        <w:rPr>
          <w:rStyle w:val="StyleUnderline"/>
        </w:rPr>
        <w:t>have enough potential</w:t>
      </w:r>
      <w:r w:rsidRPr="006866C2">
        <w:rPr>
          <w:sz w:val="16"/>
        </w:rPr>
        <w:t xml:space="preserve"> to </w:t>
      </w:r>
      <w:r w:rsidRPr="007E1677">
        <w:rPr>
          <w:rStyle w:val="StyleUnderline"/>
        </w:rPr>
        <w:t>operate within what might be regarded</w:t>
      </w:r>
      <w:r w:rsidRPr="006866C2">
        <w:rPr>
          <w:sz w:val="16"/>
        </w:rPr>
        <w:t xml:space="preserve">, from this perspective, </w:t>
      </w:r>
      <w:r w:rsidRPr="007E1677">
        <w:rPr>
          <w:rStyle w:val="StyleUnderline"/>
        </w:rPr>
        <w:t>as a single paradigm</w:t>
      </w:r>
      <w:r w:rsidRPr="006866C2">
        <w:rPr>
          <w:sz w:val="16"/>
        </w:rPr>
        <w:t xml:space="preserve"> while </w:t>
      </w:r>
      <w:r w:rsidRPr="007E1677">
        <w:rPr>
          <w:rStyle w:val="StyleUnderline"/>
        </w:rPr>
        <w:t>maintaining</w:t>
      </w:r>
      <w:r w:rsidRPr="006866C2">
        <w:rPr>
          <w:sz w:val="16"/>
        </w:rPr>
        <w:t xml:space="preserve"> their own </w:t>
      </w:r>
      <w:r w:rsidRPr="007E1677">
        <w:rPr>
          <w:rStyle w:val="StyleUnderline"/>
        </w:rPr>
        <w:t>identity</w:t>
      </w:r>
      <w:r w:rsidRPr="006866C2">
        <w:rPr>
          <w:sz w:val="16"/>
        </w:rPr>
        <w:t xml:space="preserve"> –via the differing emphases they place on specific aspects of economic theory. </w:t>
      </w:r>
    </w:p>
    <w:p w14:paraId="69EC9DDC" w14:textId="77777777" w:rsidR="009D672A" w:rsidRDefault="009D672A" w:rsidP="009D672A">
      <w:pPr>
        <w:rPr>
          <w:sz w:val="16"/>
        </w:rPr>
      </w:pPr>
      <w:r w:rsidRPr="006866C2">
        <w:rPr>
          <w:sz w:val="16"/>
        </w:rPr>
        <w:t xml:space="preserve">I am </w:t>
      </w:r>
      <w:r w:rsidRPr="007E1677">
        <w:rPr>
          <w:rStyle w:val="StyleUnderline"/>
        </w:rPr>
        <w:t>arguing against isolationism</w:t>
      </w:r>
      <w:r w:rsidRPr="006866C2">
        <w:rPr>
          <w:sz w:val="16"/>
        </w:rPr>
        <w:t xml:space="preserve"> in heterodox economics and in </w:t>
      </w:r>
      <w:r w:rsidRPr="007E1677">
        <w:rPr>
          <w:rStyle w:val="StyleUnderline"/>
        </w:rPr>
        <w:t>favour of meaningful debate</w:t>
      </w:r>
      <w:r w:rsidRPr="006866C2">
        <w:rPr>
          <w:sz w:val="16"/>
        </w:rPr>
        <w:t xml:space="preserve">; </w:t>
      </w:r>
      <w:r w:rsidRPr="007E1677">
        <w:rPr>
          <w:rStyle w:val="StyleUnderline"/>
        </w:rPr>
        <w:t>rigorous</w:t>
      </w:r>
      <w:r w:rsidRPr="006866C2">
        <w:rPr>
          <w:sz w:val="16"/>
        </w:rPr>
        <w:t xml:space="preserve"> but </w:t>
      </w:r>
      <w:r w:rsidRPr="007E1677">
        <w:rPr>
          <w:rStyle w:val="StyleUnderline"/>
        </w:rPr>
        <w:t>ethically</w:t>
      </w:r>
      <w:r w:rsidRPr="006866C2">
        <w:rPr>
          <w:sz w:val="16"/>
        </w:rPr>
        <w:t xml:space="preserve"> and respectfully </w:t>
      </w:r>
      <w:r w:rsidRPr="007E1677">
        <w:rPr>
          <w:rStyle w:val="StyleUnderline"/>
        </w:rPr>
        <w:t xml:space="preserve">carried </w:t>
      </w:r>
      <w:r w:rsidRPr="006866C2">
        <w:rPr>
          <w:sz w:val="16"/>
        </w:rPr>
        <w:t xml:space="preserve">out. I would contend that </w:t>
      </w:r>
      <w:r w:rsidRPr="007E1677">
        <w:rPr>
          <w:rStyle w:val="StyleUnderline"/>
        </w:rPr>
        <w:t>MMT should have a role within a heterodox</w:t>
      </w:r>
      <w:r w:rsidRPr="006866C2">
        <w:rPr>
          <w:sz w:val="16"/>
        </w:rPr>
        <w:t xml:space="preserve"> </w:t>
      </w:r>
      <w:r w:rsidRPr="007E1677">
        <w:rPr>
          <w:rStyle w:val="StyleUnderline"/>
        </w:rPr>
        <w:t>paradigm</w:t>
      </w:r>
      <w:r w:rsidRPr="006866C2">
        <w:rPr>
          <w:sz w:val="16"/>
        </w:rPr>
        <w:t xml:space="preserve">; it has </w:t>
      </w:r>
      <w:r w:rsidRPr="007E1677">
        <w:rPr>
          <w:rStyle w:val="StyleUnderline"/>
        </w:rPr>
        <w:t>roots</w:t>
      </w:r>
      <w:r w:rsidRPr="006866C2">
        <w:rPr>
          <w:sz w:val="16"/>
        </w:rPr>
        <w:t xml:space="preserve"> in both Post-Keynesianism and Marxism113 and it </w:t>
      </w:r>
      <w:r w:rsidRPr="007E1677">
        <w:rPr>
          <w:rStyle w:val="StyleUnderline"/>
        </w:rPr>
        <w:t>can be effectively ‘under-laboured’</w:t>
      </w:r>
      <w:r w:rsidRPr="006866C2">
        <w:rPr>
          <w:sz w:val="16"/>
        </w:rPr>
        <w:t xml:space="preserve"> </w:t>
      </w:r>
      <w:r w:rsidRPr="007E1677">
        <w:rPr>
          <w:rStyle w:val="StyleUnderline"/>
        </w:rPr>
        <w:t>by</w:t>
      </w:r>
      <w:r w:rsidRPr="006866C2">
        <w:rPr>
          <w:sz w:val="16"/>
        </w:rPr>
        <w:t xml:space="preserve"> critical </w:t>
      </w:r>
      <w:r w:rsidRPr="007E1677">
        <w:rPr>
          <w:rStyle w:val="StyleUnderline"/>
        </w:rPr>
        <w:t>realism</w:t>
      </w:r>
      <w:r w:rsidRPr="006866C2">
        <w:rPr>
          <w:sz w:val="16"/>
        </w:rPr>
        <w:t xml:space="preserve">. Critically, the ‘taxes drive money approach’ which underlies MMT </w:t>
      </w:r>
      <w:r w:rsidRPr="007E1677">
        <w:rPr>
          <w:rStyle w:val="StyleUnderline"/>
        </w:rPr>
        <w:t>enables</w:t>
      </w:r>
      <w:r w:rsidRPr="006866C2">
        <w:rPr>
          <w:sz w:val="16"/>
        </w:rPr>
        <w:t xml:space="preserve"> it to provide </w:t>
      </w:r>
      <w:r w:rsidRPr="007E1677">
        <w:rPr>
          <w:rStyle w:val="StyleUnderline"/>
        </w:rPr>
        <w:t>insights</w:t>
      </w:r>
      <w:r w:rsidRPr="006866C2">
        <w:rPr>
          <w:sz w:val="16"/>
        </w:rPr>
        <w:t xml:space="preserve"> absent from other heterodox schools, in particular, the explanation of the real causal mechanisms at work in the monetary system. The GFC provided significant empirical support for MMT and enhanced its credibility. I would argue that these deep insights mean that </w:t>
      </w:r>
      <w:r w:rsidRPr="007E1677">
        <w:rPr>
          <w:rStyle w:val="StyleUnderline"/>
        </w:rPr>
        <w:t>MMT</w:t>
      </w:r>
      <w:r w:rsidRPr="006866C2">
        <w:rPr>
          <w:sz w:val="16"/>
        </w:rPr>
        <w:t xml:space="preserve">, as an integral part of an alternative heterodox paradigm, is </w:t>
      </w:r>
      <w:r w:rsidRPr="007E1677">
        <w:rPr>
          <w:rStyle w:val="StyleUnderline"/>
        </w:rPr>
        <w:t xml:space="preserve">uniquely able to contribute to a heterodox </w:t>
      </w:r>
      <w:r w:rsidRPr="00EB78D2">
        <w:rPr>
          <w:rStyle w:val="Emphasis"/>
        </w:rPr>
        <w:t xml:space="preserve">assault on the hegemony </w:t>
      </w:r>
      <w:r w:rsidRPr="007E1677">
        <w:rPr>
          <w:rStyle w:val="StyleUnderline"/>
        </w:rPr>
        <w:t>of NCM</w:t>
      </w:r>
      <w:r w:rsidRPr="006866C2">
        <w:rPr>
          <w:sz w:val="16"/>
        </w:rPr>
        <w:t>.</w:t>
      </w:r>
    </w:p>
    <w:p w14:paraId="3570E015" w14:textId="77777777" w:rsidR="009D672A" w:rsidRDefault="009D672A" w:rsidP="009D672A">
      <w:pPr>
        <w:pStyle w:val="Heading4"/>
      </w:pPr>
      <w:r>
        <w:t xml:space="preserve">Perm solves---reforms are useful, they increase the political power of the working class. </w:t>
      </w:r>
    </w:p>
    <w:p w14:paraId="46515354" w14:textId="77777777" w:rsidR="009D672A" w:rsidRPr="00F7394F" w:rsidRDefault="009D672A" w:rsidP="009D672A">
      <w:r>
        <w:t xml:space="preserve">William </w:t>
      </w:r>
      <w:r w:rsidRPr="00F7394F">
        <w:rPr>
          <w:rStyle w:val="Style13ptBold"/>
        </w:rPr>
        <w:t>Anastasi, 21</w:t>
      </w:r>
      <w:r>
        <w:t xml:space="preserve">. Researcher and Phd @ East China Normal University. 2021. “Marxism and MMT.” </w:t>
      </w:r>
      <w:r w:rsidRPr="00F7394F">
        <w:t>https://www.jstor.org/stable/48676109</w:t>
      </w:r>
      <w:r>
        <w:t>.</w:t>
      </w:r>
    </w:p>
    <w:p w14:paraId="38F6A538" w14:textId="77777777" w:rsidR="009D672A" w:rsidRPr="00E32588" w:rsidRDefault="009D672A" w:rsidP="009D672A">
      <w:pPr>
        <w:rPr>
          <w:rStyle w:val="StyleUnderline"/>
        </w:rPr>
      </w:pPr>
      <w:r w:rsidRPr="00E32588">
        <w:rPr>
          <w:rStyle w:val="StyleUnderline"/>
        </w:rPr>
        <w:t xml:space="preserve">A grasp of MMT could make the implementation of reforms that could push society past capitalism </w:t>
      </w:r>
      <w:r w:rsidRPr="00E32588">
        <w:rPr>
          <w:rStyle w:val="Emphasis"/>
        </w:rPr>
        <w:t>more feasible</w:t>
      </w:r>
      <w:r w:rsidRPr="00E32588">
        <w:rPr>
          <w:rStyle w:val="StyleUnderline"/>
        </w:rPr>
        <w:t xml:space="preserve">. For those who wish to do away with capitalism, not just reform it, there are certain reforms that can help lead us to the </w:t>
      </w:r>
      <w:r w:rsidRPr="00E32588">
        <w:rPr>
          <w:rStyle w:val="Emphasis"/>
        </w:rPr>
        <w:t>economic system</w:t>
      </w:r>
      <w:r w:rsidRPr="00842E81">
        <w:t xml:space="preserve"> that will succeed capitalism. </w:t>
      </w:r>
      <w:r w:rsidRPr="00E32588">
        <w:rPr>
          <w:rStyle w:val="StyleUnderline"/>
        </w:rPr>
        <w:t xml:space="preserve">These </w:t>
      </w:r>
      <w:r w:rsidRPr="00F93646">
        <w:rPr>
          <w:rStyle w:val="Emphasis"/>
        </w:rPr>
        <w:t>reforms</w:t>
      </w:r>
      <w:r w:rsidRPr="00E32588">
        <w:rPr>
          <w:rStyle w:val="StyleUnderline"/>
        </w:rPr>
        <w:t xml:space="preserve"> would not stagnate us into </w:t>
      </w:r>
      <w:r w:rsidRPr="00E32588">
        <w:rPr>
          <w:rStyle w:val="Emphasis"/>
        </w:rPr>
        <w:t>perpetual capitalism</w:t>
      </w:r>
      <w:r w:rsidRPr="00E32588">
        <w:rPr>
          <w:rStyle w:val="StyleUnderline"/>
        </w:rPr>
        <w:t xml:space="preserve">; they could change the way we think about work, the way we produce, and the way we live. It could help </w:t>
      </w:r>
      <w:r w:rsidRPr="00E32588">
        <w:rPr>
          <w:rStyle w:val="Emphasis"/>
        </w:rPr>
        <w:t>democratize the economy</w:t>
      </w:r>
      <w:r w:rsidRPr="00E32588">
        <w:rPr>
          <w:rStyle w:val="StyleUnderline"/>
        </w:rPr>
        <w:t xml:space="preserve"> in multiple ways</w:t>
      </w:r>
      <w:r w:rsidRPr="00842E81">
        <w:t xml:space="preserve">. This section of the article will explore a Job Guarantee and publicly funded elections. </w:t>
      </w:r>
      <w:r w:rsidRPr="00E32588">
        <w:rPr>
          <w:rStyle w:val="StyleUnderline"/>
        </w:rPr>
        <w:t xml:space="preserve">The cost of the programs inhibits a true </w:t>
      </w:r>
      <w:r w:rsidRPr="00E32588">
        <w:rPr>
          <w:rStyle w:val="Emphasis"/>
        </w:rPr>
        <w:t>political discussion</w:t>
      </w:r>
      <w:r w:rsidRPr="00E32588">
        <w:rPr>
          <w:rStyle w:val="StyleUnderline"/>
        </w:rPr>
        <w:t xml:space="preserve"> in the United States, yet an understanding of MMT could allow these ideas to become a reality. By no means are these two policies the only </w:t>
      </w:r>
      <w:r w:rsidRPr="00E32588">
        <w:rPr>
          <w:rStyle w:val="Emphasis"/>
        </w:rPr>
        <w:t>non-reformist</w:t>
      </w:r>
      <w:r w:rsidRPr="00E32588">
        <w:rPr>
          <w:rStyle w:val="StyleUnderline"/>
        </w:rPr>
        <w:t xml:space="preserve"> reforms that could help </w:t>
      </w:r>
      <w:r w:rsidRPr="00E32588">
        <w:rPr>
          <w:rStyle w:val="Emphasis"/>
        </w:rPr>
        <w:t>society evolve</w:t>
      </w:r>
      <w:r w:rsidRPr="00E32588">
        <w:rPr>
          <w:rStyle w:val="StyleUnderline"/>
        </w:rPr>
        <w:t xml:space="preserve"> from capitalism, yet they are looked at since the first could enhance the </w:t>
      </w:r>
      <w:r w:rsidRPr="00E32588">
        <w:rPr>
          <w:rStyle w:val="Emphasis"/>
        </w:rPr>
        <w:t>economic power</w:t>
      </w:r>
      <w:r w:rsidRPr="00E32588">
        <w:rPr>
          <w:rStyle w:val="StyleUnderline"/>
        </w:rPr>
        <w:t xml:space="preserve"> of the </w:t>
      </w:r>
      <w:r w:rsidRPr="00E32588">
        <w:rPr>
          <w:rStyle w:val="Emphasis"/>
        </w:rPr>
        <w:t>working class</w:t>
      </w:r>
      <w:r w:rsidRPr="00E32588">
        <w:rPr>
          <w:rStyle w:val="StyleUnderline"/>
        </w:rPr>
        <w:t xml:space="preserve">, and the second could increase the </w:t>
      </w:r>
      <w:r w:rsidRPr="00E32588">
        <w:rPr>
          <w:rStyle w:val="Emphasis"/>
        </w:rPr>
        <w:t>political power</w:t>
      </w:r>
      <w:r w:rsidRPr="00E32588">
        <w:rPr>
          <w:rStyle w:val="StyleUnderline"/>
        </w:rPr>
        <w:t xml:space="preserve"> of the working class and other </w:t>
      </w:r>
      <w:r w:rsidRPr="00E32588">
        <w:rPr>
          <w:rStyle w:val="Emphasis"/>
        </w:rPr>
        <w:t>disadvantaged communities</w:t>
      </w:r>
      <w:r w:rsidRPr="00E32588">
        <w:rPr>
          <w:rStyle w:val="StyleUnderline"/>
        </w:rPr>
        <w:t>.</w:t>
      </w:r>
    </w:p>
    <w:p w14:paraId="692D17CE" w14:textId="77777777" w:rsidR="009D672A" w:rsidRDefault="009D672A" w:rsidP="009D672A"/>
    <w:p w14:paraId="01F7181A" w14:textId="77777777" w:rsidR="009D672A" w:rsidRDefault="009D672A" w:rsidP="009D672A">
      <w:pPr>
        <w:pStyle w:val="Heading3"/>
      </w:pPr>
      <w:r>
        <w:t>AT: BI Links---2AC</w:t>
      </w:r>
    </w:p>
    <w:p w14:paraId="7F643DE3" w14:textId="77777777" w:rsidR="009D672A" w:rsidRDefault="009D672A" w:rsidP="009D672A">
      <w:pPr>
        <w:pStyle w:val="Heading4"/>
      </w:pPr>
      <w:r>
        <w:t>Basic income key.</w:t>
      </w:r>
    </w:p>
    <w:p w14:paraId="43A72042" w14:textId="77777777" w:rsidR="009D672A" w:rsidRPr="00F02B42" w:rsidRDefault="009D672A" w:rsidP="009D672A">
      <w:r w:rsidRPr="00F02B42">
        <w:t xml:space="preserve">Olga </w:t>
      </w:r>
      <w:r w:rsidRPr="00F02B42">
        <w:rPr>
          <w:rStyle w:val="Style13ptBold"/>
        </w:rPr>
        <w:t>Lenczewska</w:t>
      </w:r>
      <w:r w:rsidRPr="00F02B42">
        <w:t xml:space="preserve"> 1-4-20</w:t>
      </w:r>
      <w:r w:rsidRPr="00F02B42">
        <w:rPr>
          <w:rStyle w:val="Style13ptBold"/>
        </w:rPr>
        <w:t>21</w:t>
      </w:r>
      <w:r w:rsidRPr="00F02B42">
        <w:t xml:space="preserve">, fellow with the Stanford Basic Income Lab. </w:t>
      </w:r>
      <w:r>
        <w:t>“</w:t>
      </w:r>
      <w:r w:rsidRPr="00F02B42">
        <w:t>Can people with vastly different political beliefs support a Universal Basic Income?</w:t>
      </w:r>
      <w:r>
        <w:t>”</w:t>
      </w:r>
      <w:r w:rsidRPr="00F02B42">
        <w:t xml:space="preserve">. </w:t>
      </w:r>
      <w:r>
        <w:t>Stanford Basic Income Lab</w:t>
      </w:r>
      <w:r w:rsidRPr="00F02B42">
        <w:t>. https://basicincome.stanford.edu/news/lab-updates/can-people-with-vastly-different-political-beliefs-support-a-universal-basic-income-1/. DL</w:t>
      </w:r>
    </w:p>
    <w:p w14:paraId="7D8D5904" w14:textId="77777777" w:rsidR="009D672A" w:rsidRDefault="009D672A" w:rsidP="009D672A">
      <w:r>
        <w:t>Marxism/socialism</w:t>
      </w:r>
    </w:p>
    <w:p w14:paraId="329CF4E0" w14:textId="77777777" w:rsidR="009D672A" w:rsidRDefault="009D672A" w:rsidP="009D672A">
      <w:r w:rsidRPr="00F02B42">
        <w:rPr>
          <w:rStyle w:val="StyleUnderline"/>
        </w:rPr>
        <w:t>One of</w:t>
      </w:r>
      <w:r>
        <w:t xml:space="preserve"> Karl </w:t>
      </w:r>
      <w:r w:rsidRPr="00F02B42">
        <w:rPr>
          <w:rStyle w:val="StyleUnderline"/>
        </w:rPr>
        <w:t>Marx’s</w:t>
      </w:r>
      <w:r>
        <w:t xml:space="preserve"> original </w:t>
      </w:r>
      <w:r w:rsidRPr="00F02B42">
        <w:rPr>
          <w:rStyle w:val="StyleUnderline"/>
        </w:rPr>
        <w:t>criticisms of capitalism is the exploitation of wage laborers</w:t>
      </w:r>
      <w:r>
        <w:t xml:space="preserve">: </w:t>
      </w:r>
      <w:r w:rsidRPr="00F02B42">
        <w:rPr>
          <w:rStyle w:val="StyleUnderline"/>
        </w:rPr>
        <w:t>the logic of capitalist production dictates that the only potential source of profit is found in the gap between the value produced by the workers and the wage they received</w:t>
      </w:r>
      <w:r>
        <w:t xml:space="preserve"> for their labor. </w:t>
      </w:r>
      <w:r w:rsidRPr="00F02B42">
        <w:t>Capitalism</w:t>
      </w:r>
      <w:r>
        <w:t xml:space="preserve"> thus necessitates the exploitation of workers and their subjection to the arbitrary power of wealth over which they have no ownership. As a result, workers experience exploitation and a growing sense of alienation from their labor, from the product of their labor, and from having meaningful connections with other people. </w:t>
      </w:r>
      <w:r w:rsidRPr="00F02B42">
        <w:rPr>
          <w:rStyle w:val="StyleUnderline"/>
        </w:rPr>
        <w:t xml:space="preserve">Contemporary Marxist and socialist political thought emphasizes the importance of </w:t>
      </w:r>
      <w:r w:rsidRPr="00F02B42">
        <w:rPr>
          <w:rStyle w:val="Emphasis"/>
        </w:rPr>
        <w:t>collective bargaining</w:t>
      </w:r>
      <w:r>
        <w:t xml:space="preserve"> </w:t>
      </w:r>
      <w:r w:rsidRPr="00F02B42">
        <w:rPr>
          <w:rStyle w:val="StyleUnderline"/>
        </w:rPr>
        <w:t>and</w:t>
      </w:r>
      <w:r>
        <w:t xml:space="preserve"> </w:t>
      </w:r>
      <w:r w:rsidRPr="00F02B42">
        <w:rPr>
          <w:rStyle w:val="Emphasis"/>
        </w:rPr>
        <w:t>organized labor</w:t>
      </w:r>
      <w:r>
        <w:t xml:space="preserve">; </w:t>
      </w:r>
      <w:r w:rsidRPr="00F02B42">
        <w:rPr>
          <w:rStyle w:val="StyleUnderline"/>
        </w:rPr>
        <w:t xml:space="preserve">the need to </w:t>
      </w:r>
      <w:r w:rsidRPr="00F02B42">
        <w:rPr>
          <w:rStyle w:val="Emphasis"/>
        </w:rPr>
        <w:t>reduce the asymmetry</w:t>
      </w:r>
      <w:r w:rsidRPr="00F02B42">
        <w:rPr>
          <w:rStyle w:val="StyleUnderline"/>
        </w:rPr>
        <w:t xml:space="preserve"> between employers and employees</w:t>
      </w:r>
      <w:r>
        <w:t xml:space="preserve">; </w:t>
      </w:r>
      <w:r w:rsidRPr="00F02B42">
        <w:rPr>
          <w:rStyle w:val="StyleUnderline"/>
        </w:rPr>
        <w:t xml:space="preserve">the need for a workplace with </w:t>
      </w:r>
      <w:r w:rsidRPr="00F02B42">
        <w:rPr>
          <w:rStyle w:val="Emphasis"/>
        </w:rPr>
        <w:t>decent working conditions</w:t>
      </w:r>
      <w:r>
        <w:t xml:space="preserve"> </w:t>
      </w:r>
      <w:r w:rsidRPr="00F02B42">
        <w:rPr>
          <w:rStyle w:val="StyleUnderline"/>
        </w:rPr>
        <w:t>and</w:t>
      </w:r>
      <w:r>
        <w:t xml:space="preserve"> </w:t>
      </w:r>
      <w:r w:rsidRPr="00F02B42">
        <w:rPr>
          <w:rStyle w:val="Emphasis"/>
        </w:rPr>
        <w:t>opportunities for growth</w:t>
      </w:r>
      <w:r>
        <w:t>; the importance of recognizing the value of informal work and community engagement; and the workers’ right to be protected from the political or technological changes in the labor market.</w:t>
      </w:r>
    </w:p>
    <w:p w14:paraId="4A6B0A1E" w14:textId="77777777" w:rsidR="009D672A" w:rsidRDefault="009D672A" w:rsidP="009D672A">
      <w:r>
        <w:t>Non-demeaning welfare</w:t>
      </w:r>
    </w:p>
    <w:p w14:paraId="07700B73" w14:textId="77777777" w:rsidR="009D672A" w:rsidRDefault="009D672A" w:rsidP="009D672A">
      <w:r>
        <w:t>B</w:t>
      </w:r>
      <w:r w:rsidRPr="00F02B42">
        <w:rPr>
          <w:rStyle w:val="StyleUnderline"/>
        </w:rPr>
        <w:t xml:space="preserve">y avoiding the </w:t>
      </w:r>
      <w:r w:rsidRPr="00F02B42">
        <w:rPr>
          <w:rStyle w:val="Emphasis"/>
        </w:rPr>
        <w:t>paternalizing</w:t>
      </w:r>
      <w:r w:rsidRPr="00F02B42">
        <w:rPr>
          <w:rStyle w:val="StyleUnderline"/>
        </w:rPr>
        <w:t xml:space="preserve">, </w:t>
      </w:r>
      <w:r w:rsidRPr="00F02B42">
        <w:rPr>
          <w:rStyle w:val="Emphasis"/>
        </w:rPr>
        <w:t>demeaning</w:t>
      </w:r>
      <w:r w:rsidRPr="00F02B42">
        <w:rPr>
          <w:rStyle w:val="StyleUnderline"/>
        </w:rPr>
        <w:t xml:space="preserve">, and </w:t>
      </w:r>
      <w:r w:rsidRPr="00F02B42">
        <w:rPr>
          <w:rStyle w:val="Emphasis"/>
        </w:rPr>
        <w:t>stigmatizing</w:t>
      </w:r>
      <w:r w:rsidRPr="00F02B42">
        <w:rPr>
          <w:rStyle w:val="StyleUnderline"/>
        </w:rPr>
        <w:t xml:space="preserve"> process of means-testing, UBI moves toward more </w:t>
      </w:r>
      <w:r w:rsidRPr="00F02B42">
        <w:rPr>
          <w:rStyle w:val="Emphasis"/>
        </w:rPr>
        <w:t>equal power</w:t>
      </w:r>
      <w:r w:rsidRPr="00F02B42">
        <w:rPr>
          <w:rStyle w:val="StyleUnderline"/>
        </w:rPr>
        <w:t xml:space="preserve"> relations within classes</w:t>
      </w:r>
      <w:r>
        <w:t>. (Wright 2006)</w:t>
      </w:r>
    </w:p>
    <w:p w14:paraId="7073F97D" w14:textId="77777777" w:rsidR="009D672A" w:rsidRDefault="009D672A" w:rsidP="009D672A">
      <w:r>
        <w:t>Poverty elimination</w:t>
      </w:r>
    </w:p>
    <w:p w14:paraId="2C3731E3" w14:textId="77777777" w:rsidR="009D672A" w:rsidRDefault="009D672A" w:rsidP="009D672A">
      <w:r w:rsidRPr="00F02B42">
        <w:rPr>
          <w:rStyle w:val="StyleUnderline"/>
        </w:rPr>
        <w:t xml:space="preserve">UBI has the potential to </w:t>
      </w:r>
      <w:r w:rsidRPr="00F02B42">
        <w:rPr>
          <w:rStyle w:val="Emphasis"/>
        </w:rPr>
        <w:t>eliminate absolute poverty</w:t>
      </w:r>
      <w:r>
        <w:t xml:space="preserve"> </w:t>
      </w:r>
      <w:r w:rsidRPr="00F02B42">
        <w:rPr>
          <w:rStyle w:val="StyleUnderline"/>
        </w:rPr>
        <w:t xml:space="preserve">and to guarantee </w:t>
      </w:r>
      <w:r w:rsidRPr="00F02B42">
        <w:rPr>
          <w:rStyle w:val="Emphasis"/>
        </w:rPr>
        <w:t>basic subsistence</w:t>
      </w:r>
      <w:r>
        <w:t xml:space="preserve"> </w:t>
      </w:r>
      <w:r w:rsidRPr="00F02B42">
        <w:rPr>
          <w:rStyle w:val="StyleUnderline"/>
        </w:rPr>
        <w:t>for every individual</w:t>
      </w:r>
      <w:r>
        <w:t>. (Rogers 2017)</w:t>
      </w:r>
    </w:p>
    <w:p w14:paraId="5C81A682" w14:textId="77777777" w:rsidR="009D672A" w:rsidRDefault="009D672A" w:rsidP="009D672A">
      <w:r>
        <w:t>Community participation</w:t>
      </w:r>
    </w:p>
    <w:p w14:paraId="74DDA948" w14:textId="77777777" w:rsidR="009D672A" w:rsidRDefault="009D672A" w:rsidP="009D672A">
      <w:r w:rsidRPr="00F02B42">
        <w:rPr>
          <w:rStyle w:val="StyleUnderline"/>
        </w:rPr>
        <w:t xml:space="preserve">UBI could allow people to spend more time on </w:t>
      </w:r>
      <w:r w:rsidRPr="00F02B42">
        <w:rPr>
          <w:rStyle w:val="Emphasis"/>
        </w:rPr>
        <w:t>unpaid activities</w:t>
      </w:r>
      <w:r>
        <w:t xml:space="preserve"> </w:t>
      </w:r>
      <w:r w:rsidRPr="00F02B42">
        <w:rPr>
          <w:rStyle w:val="StyleUnderline"/>
        </w:rPr>
        <w:t xml:space="preserve">within their communities and thus help strengthen </w:t>
      </w:r>
      <w:r w:rsidRPr="00F02B42">
        <w:rPr>
          <w:rStyle w:val="Emphasis"/>
        </w:rPr>
        <w:t>social bonds</w:t>
      </w:r>
      <w:r w:rsidRPr="00F02B42">
        <w:rPr>
          <w:rStyle w:val="StyleUnderline"/>
        </w:rPr>
        <w:t xml:space="preserve"> between citizens</w:t>
      </w:r>
      <w:r>
        <w:t>. (Wright 2006)</w:t>
      </w:r>
    </w:p>
    <w:p w14:paraId="76B42A1C" w14:textId="77777777" w:rsidR="009D672A" w:rsidRDefault="009D672A" w:rsidP="009D672A">
      <w:r>
        <w:t>Empowerment within the workplace</w:t>
      </w:r>
    </w:p>
    <w:p w14:paraId="78C07738" w14:textId="77777777" w:rsidR="009D672A" w:rsidRDefault="009D672A" w:rsidP="009D672A">
      <w:r w:rsidRPr="00F02B42">
        <w:rPr>
          <w:rStyle w:val="StyleUnderline"/>
        </w:rPr>
        <w:t>A workplace should have decent working conditions, provide opportunities for leisure time and exit options, and develop the capacities and talents of these employees. UBI could empower workers in these ways.</w:t>
      </w:r>
      <w:r>
        <w:t xml:space="preserve"> (Van der Veen &amp; Van Parijs 1986; Wright 2006; Gourevitch 2016)</w:t>
      </w:r>
    </w:p>
    <w:p w14:paraId="0AAA93B6" w14:textId="77777777" w:rsidR="009D672A" w:rsidRDefault="009D672A" w:rsidP="009D672A">
      <w:r>
        <w:t>Offsetting automation effects</w:t>
      </w:r>
    </w:p>
    <w:p w14:paraId="4CF1640A" w14:textId="77777777" w:rsidR="009D672A" w:rsidRDefault="009D672A" w:rsidP="009D672A">
      <w:r w:rsidRPr="00F02B42">
        <w:rPr>
          <w:rStyle w:val="StyleUnderline"/>
        </w:rPr>
        <w:t xml:space="preserve">UBI could help protect workers from the </w:t>
      </w:r>
      <w:r w:rsidRPr="00F02B42">
        <w:rPr>
          <w:rStyle w:val="Emphasis"/>
        </w:rPr>
        <w:t>growing unemployment</w:t>
      </w:r>
      <w:r w:rsidRPr="00F02B42">
        <w:rPr>
          <w:rStyle w:val="StyleUnderline"/>
        </w:rPr>
        <w:t xml:space="preserve"> and </w:t>
      </w:r>
      <w:r w:rsidRPr="00F02B42">
        <w:rPr>
          <w:rStyle w:val="Emphasis"/>
        </w:rPr>
        <w:t>labor displacement</w:t>
      </w:r>
      <w:r>
        <w:t xml:space="preserve">, </w:t>
      </w:r>
      <w:r w:rsidRPr="00F02B42">
        <w:rPr>
          <w:rStyle w:val="StyleUnderline"/>
        </w:rPr>
        <w:t>which continuous technological advancements and automatization are likely to cause</w:t>
      </w:r>
      <w:r>
        <w:t>. (Rogers 2017)</w:t>
      </w:r>
    </w:p>
    <w:p w14:paraId="6397B2F1" w14:textId="77777777" w:rsidR="009D672A" w:rsidRDefault="009D672A" w:rsidP="009D672A">
      <w:pPr>
        <w:pStyle w:val="Heading4"/>
      </w:pPr>
      <w:r>
        <w:t>It is not an extension of neolib. The fact that basic income is so popular but is never implemented proves its revolutionary potential.</w:t>
      </w:r>
    </w:p>
    <w:p w14:paraId="4DB8A330" w14:textId="77777777" w:rsidR="009D672A" w:rsidRPr="00082607" w:rsidRDefault="009D672A" w:rsidP="009D672A">
      <w:r w:rsidRPr="00626B5C">
        <w:t xml:space="preserve">Simon </w:t>
      </w:r>
      <w:r w:rsidRPr="00626B5C">
        <w:rPr>
          <w:rStyle w:val="Style13ptBold"/>
        </w:rPr>
        <w:t xml:space="preserve">Torracinta </w:t>
      </w:r>
      <w:r w:rsidRPr="00927375">
        <w:t>5-19-</w:t>
      </w:r>
      <w:r w:rsidRPr="00626B5C">
        <w:t>20</w:t>
      </w:r>
      <w:r w:rsidRPr="00927375">
        <w:rPr>
          <w:rStyle w:val="Style13ptBold"/>
        </w:rPr>
        <w:t>23</w:t>
      </w:r>
      <w:r w:rsidRPr="00626B5C">
        <w:t xml:space="preserve">, Visiting Research Scholar at Duke University’s Center for the History of Political Economy. </w:t>
      </w:r>
      <w:r>
        <w:t>“</w:t>
      </w:r>
      <w:r w:rsidRPr="00626B5C">
        <w:t>Escape from the Market.</w:t>
      </w:r>
      <w:r>
        <w:t>”</w:t>
      </w:r>
      <w:r w:rsidRPr="00626B5C">
        <w:t xml:space="preserve"> Boston Review. https://www.bostonreview.net/articles/escape-from-the-market/. DL</w:t>
      </w:r>
    </w:p>
    <w:p w14:paraId="3F5947E6" w14:textId="77777777" w:rsidR="009D672A" w:rsidRDefault="009D672A" w:rsidP="009D672A">
      <w:r>
        <w:t xml:space="preserve">It is precisely in this conclusion, however, that the analytical shortcomings of Welfare for Markets come into view. </w:t>
      </w:r>
      <w:r w:rsidRPr="00593B45">
        <w:rPr>
          <w:rStyle w:val="StyleUnderline"/>
        </w:rPr>
        <w:t>Can this metaphysic of money do the explanatory work that Jäger and Zamora ask it to do, given that social life has be</w:t>
      </w:r>
      <w:r w:rsidRPr="00B65654">
        <w:rPr>
          <w:rStyle w:val="StyleUnderline"/>
        </w:rPr>
        <w:t>en principally mediated by money and markets</w:t>
      </w:r>
      <w:r>
        <w:t xml:space="preserve"> in the Global North </w:t>
      </w:r>
      <w:r w:rsidRPr="00B65654">
        <w:rPr>
          <w:rStyle w:val="StyleUnderline"/>
        </w:rPr>
        <w:t>for several centuries now</w:t>
      </w:r>
      <w:r>
        <w:t xml:space="preserve">? After all, as the authors remind us with the book’s first epigraph, Karl Marx already offered a trenchant critique of the “cash nexus” by the 1840s—nearly a century before the height of the solidaristic politics whose downfall the book justifiably laments. </w:t>
      </w:r>
      <w:r w:rsidRPr="00B65654">
        <w:rPr>
          <w:rStyle w:val="StyleUnderline"/>
        </w:rPr>
        <w:t>If the monetary mediation of life is really so singularly corrosive, one might wonder how the New Deal emerged</w:t>
      </w:r>
      <w:r>
        <w:t xml:space="preserve"> at all in a country where life insurance has been a mass industry since the Civil War. It is necessary to push deeper since, as Alyssa Battistoni observed in her political reading of Virginia Woolf’s A Room of One’s Own (1929), </w:t>
      </w:r>
      <w:r w:rsidRPr="00B65654">
        <w:rPr>
          <w:rStyle w:val="StyleUnderline"/>
        </w:rPr>
        <w:t xml:space="preserve">money is first and foremost a </w:t>
      </w:r>
      <w:r w:rsidRPr="00B65654">
        <w:rPr>
          <w:rStyle w:val="Emphasis"/>
        </w:rPr>
        <w:t>means to life</w:t>
      </w:r>
      <w:r w:rsidRPr="00B65654">
        <w:rPr>
          <w:rStyle w:val="StyleUnderline"/>
        </w:rPr>
        <w:t xml:space="preserve"> itself</w:t>
      </w:r>
      <w:r>
        <w:t xml:space="preserve">. When Woolf marveled at the transubstantiation of the physical money in her hands after a small bequest left her a fixed allowance for life, her elation was entirely unrelated to the possibilities of individualized consumption. “It is remarkable,” Woolf observed, “what a change of </w:t>
      </w:r>
      <w:r w:rsidRPr="00B65654">
        <w:t>temper a fixed income will bring about. No force in the world can take from me my five hundred pounds. Food, house and</w:t>
      </w:r>
      <w:r>
        <w:t xml:space="preserve"> clothing are mine forever.”</w:t>
      </w:r>
    </w:p>
    <w:p w14:paraId="5F2805C4" w14:textId="77777777" w:rsidR="009D672A" w:rsidRDefault="009D672A" w:rsidP="009D672A">
      <w:r>
        <w:t>Firmly ensconced in the world of planners, technocrats, and philosophers, the book notably overlooks the views of the poor.</w:t>
      </w:r>
    </w:p>
    <w:p w14:paraId="1D72076C" w14:textId="77777777" w:rsidR="009D672A" w:rsidRDefault="009D672A" w:rsidP="009D672A">
      <w:r>
        <w:t xml:space="preserve">One might expect to encounter this perspective in the words of transfer recipients themselves. Yet in perhaps the biggest shortcoming of the intellectual historical orientation of Welfare for Markets, such voices are entirely absent. Firmly </w:t>
      </w:r>
      <w:r w:rsidRPr="00B65654">
        <w:rPr>
          <w:rStyle w:val="StyleUnderline"/>
        </w:rPr>
        <w:t xml:space="preserve">ensconced in the world of planners, economists, </w:t>
      </w:r>
      <w:r w:rsidRPr="00B65654">
        <w:rPr>
          <w:rStyle w:val="Emphasis"/>
        </w:rPr>
        <w:t>utopians</w:t>
      </w:r>
      <w:r w:rsidRPr="00B65654">
        <w:rPr>
          <w:rStyle w:val="StyleUnderline"/>
        </w:rPr>
        <w:t xml:space="preserve">, </w:t>
      </w:r>
      <w:r w:rsidRPr="00B65654">
        <w:rPr>
          <w:rStyle w:val="Emphasis"/>
        </w:rPr>
        <w:t>technocrats</w:t>
      </w:r>
      <w:r w:rsidRPr="00B65654">
        <w:rPr>
          <w:rStyle w:val="StyleUnderline"/>
        </w:rPr>
        <w:t xml:space="preserve">, </w:t>
      </w:r>
      <w:r w:rsidRPr="00B65654">
        <w:rPr>
          <w:rStyle w:val="Emphasis"/>
        </w:rPr>
        <w:t>philosophers</w:t>
      </w:r>
      <w:r w:rsidRPr="00B65654">
        <w:rPr>
          <w:rStyle w:val="StyleUnderline"/>
        </w:rPr>
        <w:t xml:space="preserve">, and the occasional </w:t>
      </w:r>
      <w:r w:rsidRPr="00B65654">
        <w:rPr>
          <w:rStyle w:val="Emphasis"/>
        </w:rPr>
        <w:t>activist</w:t>
      </w:r>
      <w:r w:rsidRPr="00B65654">
        <w:rPr>
          <w:rStyle w:val="StyleUnderline"/>
        </w:rPr>
        <w:t>,</w:t>
      </w:r>
      <w:r>
        <w:t xml:space="preserve"> the book notably </w:t>
      </w:r>
      <w:r w:rsidRPr="00B65654">
        <w:rPr>
          <w:rStyle w:val="StyleUnderline"/>
        </w:rPr>
        <w:t>overlooks the views of the poor</w:t>
      </w:r>
      <w:r>
        <w:t>, who are portrayed in precisely the same abstract fashion that Jäger and Zamora explicitly decry when it comes to economic theory. In the exception that proves the rule, the congressional testimony of NWRO Vice President Beulah Sanders is invoked only to liken her pleas for support to the notorious thesis of the Moynihan report. (In reality the NWRO’s members produced a fascinating repertoire of arguments about the role of welfare support in the micropolitics of domestic life.) This absence is all the more surprising given the well-known historical tendency of social programs—and cash transfers, in particular—to generate entrenched constituencies, with significant political consequences. This fact, already acknowledged by Dwight Eisenhower in 1954—“should any political party attempt to abolish social security, unemployment insurance . . . you would not hear of that party again in our political history”—was also clearly recognized by the unlikely figures of Donald Trump and Jair Bolsonaro, both of whom sought to ramp up transfers ahead of their reelection campaigns.</w:t>
      </w:r>
    </w:p>
    <w:p w14:paraId="3A937E32" w14:textId="77777777" w:rsidR="009D672A" w:rsidRDefault="009D672A" w:rsidP="009D672A">
      <w:r>
        <w:t xml:space="preserve">It may be that </w:t>
      </w:r>
      <w:r w:rsidRPr="00B65654">
        <w:rPr>
          <w:rStyle w:val="StyleUnderline"/>
        </w:rPr>
        <w:t xml:space="preserve">Jäger and Zamora are tempted by a </w:t>
      </w:r>
      <w:r w:rsidRPr="00B65654">
        <w:rPr>
          <w:rStyle w:val="Emphasis"/>
        </w:rPr>
        <w:t>metaphysical</w:t>
      </w:r>
      <w:r w:rsidRPr="00B65654">
        <w:rPr>
          <w:rStyle w:val="StyleUnderline"/>
        </w:rPr>
        <w:t xml:space="preserve"> conclusion</w:t>
      </w:r>
      <w:r>
        <w:t xml:space="preserve">—that </w:t>
      </w:r>
      <w:r w:rsidRPr="00B65654">
        <w:rPr>
          <w:rStyle w:val="StyleUnderline"/>
        </w:rPr>
        <w:t>the rise of basic income proposals is</w:t>
      </w:r>
      <w:r>
        <w:t xml:space="preserve"> at once </w:t>
      </w:r>
      <w:r w:rsidRPr="00B65654">
        <w:rPr>
          <w:rStyle w:val="StyleUnderline"/>
        </w:rPr>
        <w:t>the inevitable expression and unwitting handmaiden of the advance of market logic</w:t>
      </w:r>
      <w:r>
        <w:t>—</w:t>
      </w:r>
      <w:r w:rsidRPr="00B65654">
        <w:rPr>
          <w:rStyle w:val="StyleUnderline"/>
        </w:rPr>
        <w:t xml:space="preserve">precisely because their focus on ideas tends to </w:t>
      </w:r>
      <w:r w:rsidRPr="00B65654">
        <w:rPr>
          <w:rStyle w:val="Emphasis"/>
        </w:rPr>
        <w:t>obscure</w:t>
      </w:r>
      <w:r w:rsidRPr="00B65654">
        <w:rPr>
          <w:rStyle w:val="StyleUnderline"/>
        </w:rPr>
        <w:t xml:space="preserve"> the political, institutional, and social conditions in which they have always been embedded</w:t>
      </w:r>
      <w:r>
        <w:t xml:space="preserve">. </w:t>
      </w:r>
      <w:r w:rsidRPr="00B65654">
        <w:rPr>
          <w:rStyle w:val="StyleUnderline"/>
        </w:rPr>
        <w:t>It is only by zooming out from ideas about basic income alone that the broader picture comes into view.</w:t>
      </w:r>
    </w:p>
    <w:p w14:paraId="475D1456" w14:textId="77777777" w:rsidR="009D672A" w:rsidRDefault="009D672A" w:rsidP="009D672A">
      <w:r>
        <w:t xml:space="preserve">In contrast to the loose theorization of “technopopulism” in Welfare for Markets, for example, the cultural theorist Michael Denning has recently proposed that we think of populism as the expression of the livelihood struggles that cluster around what Marx once called the “secondary” forms of exploitation in democratic polities. By this Marx meant the distinctively modern forms—taxes, rent, debt, mortgage, interest—through which the social surplus is divided and fought over outside of and beyond the wage. Using this lens, we see not only that cash payments and transfers of various kinds have been a principal arena of politics for centuries, but that their separation from wage struggles is not necessarily evidence of the hypnotism of the market. Struggles over taxes and transfers are often (perhaps even always) class politics in another key. </w:t>
      </w:r>
      <w:r w:rsidRPr="00B65654">
        <w:rPr>
          <w:rStyle w:val="StyleUnderline"/>
        </w:rPr>
        <w:t xml:space="preserve">Jäger and Zamora appear to suggest that post-1960s visions of guaranteed income and struggles over welfare payments in the United States posed </w:t>
      </w:r>
      <w:r w:rsidRPr="00082607">
        <w:rPr>
          <w:rStyle w:val="Emphasis"/>
        </w:rPr>
        <w:t>little challenge</w:t>
      </w:r>
      <w:r w:rsidRPr="00B65654">
        <w:rPr>
          <w:rStyle w:val="StyleUnderline"/>
        </w:rPr>
        <w:t xml:space="preserve"> to the existing political-economic order, but this wasn’t how many </w:t>
      </w:r>
      <w:r w:rsidRPr="00B65654">
        <w:rPr>
          <w:rStyle w:val="Emphasis"/>
        </w:rPr>
        <w:t>entrenched interests</w:t>
      </w:r>
      <w:r w:rsidRPr="00B65654">
        <w:rPr>
          <w:rStyle w:val="StyleUnderline"/>
        </w:rPr>
        <w:t xml:space="preserve"> saw it</w:t>
      </w:r>
      <w:r>
        <w:t xml:space="preserve">. The Californian anti-tax revolts of the 1970s, powered by suburban homeowners angry over fiscal transfers, developed the mass base of the New Right and ultimately propelled Ronald Reagan into office. </w:t>
      </w:r>
      <w:r w:rsidRPr="00082607">
        <w:rPr>
          <w:rStyle w:val="StyleUnderline"/>
        </w:rPr>
        <w:t>From this vantage, we might begin to see basic income</w:t>
      </w:r>
      <w:r>
        <w:t>—</w:t>
      </w:r>
      <w:r w:rsidRPr="00082607">
        <w:rPr>
          <w:rStyle w:val="StyleUnderline"/>
        </w:rPr>
        <w:t>and transfer payments more generally</w:t>
      </w:r>
      <w:r>
        <w:t>—</w:t>
      </w:r>
      <w:r w:rsidRPr="00082607">
        <w:rPr>
          <w:rStyle w:val="StyleUnderline"/>
        </w:rPr>
        <w:t xml:space="preserve">not so much as the product of a singular “market turn” but instead as </w:t>
      </w:r>
      <w:r w:rsidRPr="00082607">
        <w:rPr>
          <w:rStyle w:val="Emphasis"/>
        </w:rPr>
        <w:t>one front</w:t>
      </w:r>
      <w:r>
        <w:t xml:space="preserve"> </w:t>
      </w:r>
      <w:r w:rsidRPr="00082607">
        <w:rPr>
          <w:rStyle w:val="StyleUnderline"/>
        </w:rPr>
        <w:t xml:space="preserve">in a far broader terrain set out by the </w:t>
      </w:r>
      <w:r w:rsidRPr="00082607">
        <w:rPr>
          <w:rStyle w:val="Emphasis"/>
        </w:rPr>
        <w:t>expansion</w:t>
      </w:r>
      <w:r w:rsidRPr="00082607">
        <w:rPr>
          <w:rStyle w:val="StyleUnderline"/>
        </w:rPr>
        <w:t xml:space="preserve"> of the </w:t>
      </w:r>
      <w:r w:rsidRPr="00082607">
        <w:rPr>
          <w:rStyle w:val="Emphasis"/>
        </w:rPr>
        <w:t>fiscal state</w:t>
      </w:r>
      <w:r>
        <w:t>, the longstanding financial intermediation of daily life, and the changing patterns of work and family.</w:t>
      </w:r>
    </w:p>
    <w:p w14:paraId="58E20EB8" w14:textId="77777777" w:rsidR="009D672A" w:rsidRDefault="009D672A" w:rsidP="009D672A">
      <w:r>
        <w:t xml:space="preserve">Indeed, the book’s narrow focus on intellectuals equally obscures the broader purchase of the idea at any given time. We are told that basic income ideas gained steam during the 1960s war on poverty, yet also that Johnson was implacably opposed. (He insisted on “no doles,” and as Nicholas Lemann notes in The Promised Land (1991), he asked that “anything that could be construed as a reference to putting cash in the hands of the poor people” be removed from his Council of Economic Advisers’ 1964 report.) Jäger and Zamora revel in the carnivalesque ideas and social pressure campaigns of the postwork left, yet they also concede that Dutch Labor Party repeatedly affirmed its commitment to full employment even during the 1980s high water mark of agitation—a pattern broadly repeated across the European social democratic parties, with basic income falling entirely off the mainstream agenda through the 1990s. More recently, a straightforward referendum on a basic income proposal in Switzerland in 2016—whose GDP per capita exceeds that of the United States—saw a fairly staggering defeat, with 77 percent voting against. And </w:t>
      </w:r>
      <w:r w:rsidRPr="00082607">
        <w:rPr>
          <w:rStyle w:val="StyleUnderline"/>
        </w:rPr>
        <w:t>despite the apparent rise of “technopopulism”</w:t>
      </w:r>
      <w:r>
        <w:t xml:space="preserve"> in the 2010s, </w:t>
      </w:r>
      <w:r w:rsidRPr="00082607">
        <w:rPr>
          <w:rStyle w:val="StyleUnderline"/>
        </w:rPr>
        <w:t>Yang’s viral endorsement of the policy</w:t>
      </w:r>
      <w:r>
        <w:t xml:space="preserve"> for his 2020 presidential campaign </w:t>
      </w:r>
      <w:r w:rsidRPr="00082607">
        <w:rPr>
          <w:rStyle w:val="StyleUnderline"/>
        </w:rPr>
        <w:t>netted him a humiliating 2.8 percent of votes</w:t>
      </w:r>
      <w:r>
        <w:t xml:space="preserve"> cast </w:t>
      </w:r>
      <w:r w:rsidRPr="00082607">
        <w:rPr>
          <w:rStyle w:val="StyleUnderline"/>
        </w:rPr>
        <w:t>in the New Hampshire democratic primary. So much for the ultimate triumph of the sovereign consumer</w:t>
      </w:r>
      <w:r>
        <w:t>.</w:t>
      </w:r>
    </w:p>
    <w:p w14:paraId="735B7CC3" w14:textId="77777777" w:rsidR="009D672A" w:rsidRDefault="009D672A" w:rsidP="009D672A">
      <w:r w:rsidRPr="00794A35">
        <w:rPr>
          <w:rStyle w:val="StyleUnderline"/>
        </w:rPr>
        <w:t>The</w:t>
      </w:r>
      <w:r w:rsidRPr="00381CEF">
        <w:rPr>
          <w:rStyle w:val="StyleUnderline"/>
        </w:rPr>
        <w:t xml:space="preserve"> </w:t>
      </w:r>
      <w:r w:rsidRPr="00381CEF">
        <w:rPr>
          <w:rStyle w:val="Emphasis"/>
        </w:rPr>
        <w:t xml:space="preserve">apparent </w:t>
      </w:r>
      <w:r w:rsidRPr="00794A35">
        <w:rPr>
          <w:rStyle w:val="Emphasis"/>
        </w:rPr>
        <w:t>paradox</w:t>
      </w:r>
      <w:r w:rsidRPr="00794A35">
        <w:rPr>
          <w:rStyle w:val="StyleUnderline"/>
        </w:rPr>
        <w:t xml:space="preserve"> of intellectual success and political marginality</w:t>
      </w:r>
      <w:r w:rsidRPr="00381CEF">
        <w:rPr>
          <w:rStyle w:val="StyleUnderline"/>
        </w:rPr>
        <w:t xml:space="preserve"> can be resolved</w:t>
      </w:r>
      <w:r w:rsidRPr="00381CEF">
        <w:t xml:space="preserve"> only </w:t>
      </w:r>
      <w:r w:rsidRPr="00381CEF">
        <w:rPr>
          <w:rStyle w:val="StyleUnderline"/>
        </w:rPr>
        <w:t xml:space="preserve">by taking a </w:t>
      </w:r>
      <w:r w:rsidRPr="00381CEF">
        <w:rPr>
          <w:rStyle w:val="Emphasis"/>
        </w:rPr>
        <w:t>broader view</w:t>
      </w:r>
      <w:r w:rsidRPr="00381CEF">
        <w:t xml:space="preserve">. </w:t>
      </w:r>
      <w:r w:rsidRPr="0067691C">
        <w:rPr>
          <w:rStyle w:val="StyleUnderline"/>
          <w:highlight w:val="cyan"/>
        </w:rPr>
        <w:t>It has always been</w:t>
      </w:r>
      <w:r w:rsidRPr="00381CEF">
        <w:rPr>
          <w:rStyle w:val="StyleUnderline"/>
        </w:rPr>
        <w:t xml:space="preserve"> </w:t>
      </w:r>
      <w:r w:rsidRPr="00381CEF">
        <w:rPr>
          <w:rStyle w:val="Emphasis"/>
        </w:rPr>
        <w:t xml:space="preserve">far </w:t>
      </w:r>
      <w:r w:rsidRPr="0067691C">
        <w:rPr>
          <w:rStyle w:val="Emphasis"/>
          <w:highlight w:val="cyan"/>
        </w:rPr>
        <w:t>cheaper</w:t>
      </w:r>
      <w:r w:rsidRPr="00381CEF">
        <w:rPr>
          <w:rStyle w:val="StyleUnderline"/>
        </w:rPr>
        <w:t xml:space="preserve"> for the state </w:t>
      </w:r>
      <w:r w:rsidRPr="0067691C">
        <w:rPr>
          <w:rStyle w:val="StyleUnderline"/>
          <w:highlight w:val="cyan"/>
        </w:rPr>
        <w:t>to police</w:t>
      </w:r>
      <w:r w:rsidRPr="00381CEF">
        <w:t xml:space="preserve">, control, and imprison </w:t>
      </w:r>
      <w:r w:rsidRPr="00381CEF">
        <w:rPr>
          <w:rStyle w:val="StyleUnderline"/>
        </w:rPr>
        <w:t>the castoffs</w:t>
      </w:r>
      <w:r w:rsidRPr="00381CEF">
        <w:t xml:space="preserve"> </w:t>
      </w:r>
      <w:r w:rsidRPr="00381CEF">
        <w:rPr>
          <w:rStyle w:val="StyleUnderline"/>
        </w:rPr>
        <w:t xml:space="preserve">from market society </w:t>
      </w:r>
      <w:r w:rsidRPr="0067691C">
        <w:rPr>
          <w:rStyle w:val="StyleUnderline"/>
          <w:highlight w:val="cyan"/>
        </w:rPr>
        <w:t>than</w:t>
      </w:r>
      <w:r w:rsidRPr="00381CEF">
        <w:rPr>
          <w:rStyle w:val="StyleUnderline"/>
        </w:rPr>
        <w:t xml:space="preserve"> to </w:t>
      </w:r>
      <w:r w:rsidRPr="0067691C">
        <w:rPr>
          <w:rStyle w:val="StyleUnderline"/>
          <w:highlight w:val="cyan"/>
        </w:rPr>
        <w:t>engage in</w:t>
      </w:r>
      <w:r w:rsidRPr="00381CEF">
        <w:t xml:space="preserve"> the </w:t>
      </w:r>
      <w:r w:rsidRPr="00381CEF">
        <w:rPr>
          <w:rStyle w:val="Emphasis"/>
        </w:rPr>
        <w:t xml:space="preserve">genuine </w:t>
      </w:r>
      <w:r w:rsidRPr="0067691C">
        <w:rPr>
          <w:rStyle w:val="Emphasis"/>
          <w:highlight w:val="cyan"/>
        </w:rPr>
        <w:t>redistribution</w:t>
      </w:r>
      <w:r w:rsidRPr="00381CEF">
        <w:rPr>
          <w:rStyle w:val="StyleUnderline"/>
        </w:rPr>
        <w:t xml:space="preserve"> that even the most minimal floor of basic income would require</w:t>
      </w:r>
      <w:r w:rsidRPr="00381CEF">
        <w:t xml:space="preserve">. </w:t>
      </w:r>
      <w:r w:rsidRPr="00794A35">
        <w:rPr>
          <w:rStyle w:val="StyleUnderline"/>
        </w:rPr>
        <w:t>This</w:t>
      </w:r>
      <w:r w:rsidRPr="00381CEF">
        <w:rPr>
          <w:rStyle w:val="StyleUnderline"/>
        </w:rPr>
        <w:t xml:space="preserve"> goes a long way to </w:t>
      </w:r>
      <w:r w:rsidRPr="0067691C">
        <w:rPr>
          <w:rStyle w:val="StyleUnderline"/>
          <w:highlight w:val="cyan"/>
        </w:rPr>
        <w:t>explaining the</w:t>
      </w:r>
      <w:r w:rsidRPr="00381CEF">
        <w:rPr>
          <w:rStyle w:val="StyleUnderline"/>
        </w:rPr>
        <w:t xml:space="preserve"> </w:t>
      </w:r>
      <w:r w:rsidRPr="00381CEF">
        <w:rPr>
          <w:rStyle w:val="Emphasis"/>
        </w:rPr>
        <w:t xml:space="preserve">highly </w:t>
      </w:r>
      <w:r w:rsidRPr="0067691C">
        <w:rPr>
          <w:rStyle w:val="Emphasis"/>
          <w:highlight w:val="cyan"/>
        </w:rPr>
        <w:t>limited</w:t>
      </w:r>
      <w:r w:rsidRPr="0067691C">
        <w:rPr>
          <w:rStyle w:val="StyleUnderline"/>
          <w:highlight w:val="cyan"/>
        </w:rPr>
        <w:t xml:space="preserve"> </w:t>
      </w:r>
      <w:r w:rsidRPr="00794A35">
        <w:rPr>
          <w:rStyle w:val="StyleUnderline"/>
        </w:rPr>
        <w:t>and</w:t>
      </w:r>
      <w:r w:rsidRPr="00381CEF">
        <w:rPr>
          <w:rStyle w:val="StyleUnderline"/>
        </w:rPr>
        <w:t xml:space="preserve"> </w:t>
      </w:r>
      <w:r w:rsidRPr="00794A35">
        <w:rPr>
          <w:rStyle w:val="Emphasis"/>
        </w:rPr>
        <w:t>conditional</w:t>
      </w:r>
      <w:r w:rsidRPr="00381CEF">
        <w:rPr>
          <w:rStyle w:val="Emphasis"/>
        </w:rPr>
        <w:t xml:space="preserve"> </w:t>
      </w:r>
      <w:r w:rsidRPr="0067691C">
        <w:rPr>
          <w:rStyle w:val="Emphasis"/>
          <w:highlight w:val="cyan"/>
        </w:rPr>
        <w:t>nature</w:t>
      </w:r>
      <w:r w:rsidRPr="0067691C">
        <w:rPr>
          <w:rStyle w:val="StyleUnderline"/>
          <w:highlight w:val="cyan"/>
        </w:rPr>
        <w:t xml:space="preserve"> of</w:t>
      </w:r>
      <w:r w:rsidRPr="00381CEF">
        <w:rPr>
          <w:rStyle w:val="StyleUnderline"/>
        </w:rPr>
        <w:t xml:space="preserve"> </w:t>
      </w:r>
      <w:r w:rsidRPr="00381CEF">
        <w:rPr>
          <w:rStyle w:val="Emphasis"/>
        </w:rPr>
        <w:t>nearly all</w:t>
      </w:r>
      <w:r w:rsidRPr="00381CEF">
        <w:rPr>
          <w:rStyle w:val="StyleUnderline"/>
        </w:rPr>
        <w:t xml:space="preserve"> actually </w:t>
      </w:r>
      <w:r w:rsidRPr="0067691C">
        <w:rPr>
          <w:rStyle w:val="StyleUnderline"/>
          <w:highlight w:val="cyan"/>
        </w:rPr>
        <w:t xml:space="preserve">existing </w:t>
      </w:r>
      <w:r w:rsidRPr="006266F6">
        <w:rPr>
          <w:rStyle w:val="Emphasis"/>
        </w:rPr>
        <w:t xml:space="preserve">cash </w:t>
      </w:r>
      <w:r w:rsidRPr="0067691C">
        <w:rPr>
          <w:rStyle w:val="Emphasis"/>
          <w:highlight w:val="cyan"/>
        </w:rPr>
        <w:t>transfers</w:t>
      </w:r>
      <w:r w:rsidRPr="00381CEF">
        <w:rPr>
          <w:rStyle w:val="StyleUnderline"/>
        </w:rPr>
        <w:t xml:space="preserve"> worldwide</w:t>
      </w:r>
      <w:r w:rsidRPr="00381CEF">
        <w:t xml:space="preserve">. As Zamora has noted, even a fairly modest proposal of €1,100 ($1,300) a month (in addition to existing benefits) in France was costed at 35 percent of GDP. </w:t>
      </w:r>
      <w:r w:rsidRPr="00381CEF">
        <w:rPr>
          <w:rStyle w:val="StyleUnderline"/>
        </w:rPr>
        <w:t xml:space="preserve">A genuinely </w:t>
      </w:r>
      <w:r w:rsidRPr="0067691C">
        <w:rPr>
          <w:rStyle w:val="Emphasis"/>
          <w:highlight w:val="cyan"/>
        </w:rPr>
        <w:t>emancipatory</w:t>
      </w:r>
      <w:r w:rsidRPr="0067691C">
        <w:rPr>
          <w:rStyle w:val="StyleUnderline"/>
          <w:highlight w:val="cyan"/>
        </w:rPr>
        <w:t xml:space="preserve"> UBI</w:t>
      </w:r>
      <w:r w:rsidRPr="00381CEF">
        <w:t xml:space="preserve"> at a level high enough to avoid subsidizing existing forms of precarious and low-wage employment, moreover, has always had a still more serious count against it: </w:t>
      </w:r>
      <w:r w:rsidRPr="0067691C">
        <w:rPr>
          <w:rStyle w:val="Emphasis"/>
          <w:highlight w:val="cyan"/>
        </w:rPr>
        <w:t>undercutting</w:t>
      </w:r>
      <w:r w:rsidRPr="00381CEF">
        <w:t xml:space="preserve"> </w:t>
      </w:r>
      <w:r w:rsidRPr="00381CEF">
        <w:rPr>
          <w:rStyle w:val="StyleUnderline"/>
        </w:rPr>
        <w:t>the</w:t>
      </w:r>
      <w:r w:rsidRPr="00381CEF">
        <w:t xml:space="preserve"> </w:t>
      </w:r>
      <w:r w:rsidRPr="00381CEF">
        <w:rPr>
          <w:rStyle w:val="Emphasis"/>
        </w:rPr>
        <w:t>compulsion</w:t>
      </w:r>
      <w:r w:rsidRPr="00381CEF">
        <w:t xml:space="preserve"> </w:t>
      </w:r>
      <w:r w:rsidRPr="00381CEF">
        <w:rPr>
          <w:rStyle w:val="StyleUnderline"/>
        </w:rPr>
        <w:t xml:space="preserve">to </w:t>
      </w:r>
      <w:r w:rsidRPr="0067691C">
        <w:rPr>
          <w:rStyle w:val="StyleUnderline"/>
          <w:highlight w:val="cyan"/>
        </w:rPr>
        <w:t>work would</w:t>
      </w:r>
      <w:r w:rsidRPr="00381CEF">
        <w:rPr>
          <w:rStyle w:val="StyleUnderline"/>
        </w:rPr>
        <w:t xml:space="preserve"> </w:t>
      </w:r>
      <w:r w:rsidRPr="00381CEF">
        <w:rPr>
          <w:rStyle w:val="Emphasis"/>
        </w:rPr>
        <w:t xml:space="preserve">severely </w:t>
      </w:r>
      <w:r w:rsidRPr="0067691C">
        <w:rPr>
          <w:rStyle w:val="Emphasis"/>
          <w:highlight w:val="cyan"/>
        </w:rPr>
        <w:t>undermine</w:t>
      </w:r>
      <w:r w:rsidRPr="0067691C">
        <w:rPr>
          <w:highlight w:val="cyan"/>
        </w:rPr>
        <w:t xml:space="preserve"> </w:t>
      </w:r>
      <w:r w:rsidRPr="0067691C">
        <w:rPr>
          <w:rStyle w:val="StyleUnderline"/>
          <w:highlight w:val="cyan"/>
        </w:rPr>
        <w:t>the</w:t>
      </w:r>
      <w:r w:rsidRPr="00381CEF">
        <w:rPr>
          <w:rStyle w:val="StyleUnderline"/>
        </w:rPr>
        <w:t xml:space="preserve"> power of the </w:t>
      </w:r>
      <w:r w:rsidRPr="0067691C">
        <w:rPr>
          <w:rStyle w:val="StyleUnderline"/>
          <w:highlight w:val="cyan"/>
        </w:rPr>
        <w:t>employer class</w:t>
      </w:r>
      <w:r w:rsidRPr="00381CEF">
        <w:rPr>
          <w:rStyle w:val="StyleUnderline"/>
        </w:rPr>
        <w:t>.</w:t>
      </w:r>
      <w:r w:rsidRPr="00381CEF">
        <w:t xml:space="preserve"> </w:t>
      </w:r>
      <w:r w:rsidRPr="00381CEF">
        <w:rPr>
          <w:rStyle w:val="StyleUnderline"/>
        </w:rPr>
        <w:t xml:space="preserve">That is why </w:t>
      </w:r>
      <w:r w:rsidRPr="0067691C">
        <w:rPr>
          <w:rStyle w:val="StyleUnderline"/>
          <w:highlight w:val="cyan"/>
        </w:rPr>
        <w:t>basic income is</w:t>
      </w:r>
      <w:r w:rsidRPr="00381CEF">
        <w:rPr>
          <w:rStyle w:val="StyleUnderline"/>
        </w:rPr>
        <w:t xml:space="preserve"> and will always remain </w:t>
      </w:r>
      <w:r w:rsidRPr="0067691C">
        <w:rPr>
          <w:rStyle w:val="StyleUnderline"/>
          <w:highlight w:val="cyan"/>
        </w:rPr>
        <w:t xml:space="preserve">fundamentally </w:t>
      </w:r>
      <w:r w:rsidRPr="0067691C">
        <w:rPr>
          <w:rStyle w:val="Emphasis"/>
          <w:highlight w:val="cyan"/>
        </w:rPr>
        <w:t>inimical</w:t>
      </w:r>
      <w:r w:rsidRPr="00381CEF">
        <w:rPr>
          <w:rStyle w:val="StyleUnderline"/>
        </w:rPr>
        <w:t xml:space="preserve"> </w:t>
      </w:r>
      <w:r w:rsidRPr="0067691C">
        <w:rPr>
          <w:rStyle w:val="StyleUnderline"/>
          <w:highlight w:val="cyan"/>
        </w:rPr>
        <w:t>to</w:t>
      </w:r>
      <w:r w:rsidRPr="00381CEF">
        <w:rPr>
          <w:rStyle w:val="StyleUnderline"/>
        </w:rPr>
        <w:t xml:space="preserve"> </w:t>
      </w:r>
      <w:r w:rsidRPr="0067691C">
        <w:rPr>
          <w:rStyle w:val="StyleUnderline"/>
          <w:highlight w:val="cyan"/>
        </w:rPr>
        <w:t>capitalists</w:t>
      </w:r>
      <w:r w:rsidRPr="00381CEF">
        <w:t>—</w:t>
      </w:r>
      <w:r w:rsidRPr="00381CEF">
        <w:rPr>
          <w:rStyle w:val="StyleUnderline"/>
        </w:rPr>
        <w:t>despite what some Big Tech executives may say</w:t>
      </w:r>
      <w:r w:rsidRPr="00381CEF">
        <w:t>—</w:t>
      </w:r>
      <w:r w:rsidRPr="00381CEF">
        <w:rPr>
          <w:rStyle w:val="StyleUnderline"/>
        </w:rPr>
        <w:t>for the same reasons</w:t>
      </w:r>
      <w:r w:rsidRPr="00381CEF">
        <w:t xml:space="preserve"> that economist Michał Kalecki famously identified </w:t>
      </w:r>
      <w:r w:rsidRPr="00381CEF">
        <w:rPr>
          <w:rStyle w:val="StyleUnderline"/>
        </w:rPr>
        <w:t>in the case of full employment</w:t>
      </w:r>
      <w:r w:rsidRPr="00381CEF">
        <w:t>. (</w:t>
      </w:r>
      <w:r w:rsidRPr="00381CEF">
        <w:rPr>
          <w:rStyle w:val="StyleUnderline"/>
        </w:rPr>
        <w:t>This</w:t>
      </w:r>
      <w:r w:rsidRPr="00381CEF">
        <w:t xml:space="preserve"> homology also </w:t>
      </w:r>
      <w:r w:rsidRPr="00381CEF">
        <w:rPr>
          <w:rStyle w:val="StyleUnderline"/>
        </w:rPr>
        <w:t xml:space="preserve">explains why the perennial </w:t>
      </w:r>
      <w:r w:rsidRPr="00381CEF">
        <w:rPr>
          <w:rStyle w:val="Emphasis"/>
        </w:rPr>
        <w:t>dichotomy</w:t>
      </w:r>
      <w:r w:rsidRPr="00381CEF">
        <w:rPr>
          <w:rStyle w:val="StyleUnderline"/>
        </w:rPr>
        <w:t xml:space="preserve"> set up in the contemporary U.S. left between UBI</w:t>
      </w:r>
      <w:r w:rsidRPr="00381CEF">
        <w:t xml:space="preserve"> on the one hand </w:t>
      </w:r>
      <w:r w:rsidRPr="00381CEF">
        <w:rPr>
          <w:rStyle w:val="StyleUnderline"/>
        </w:rPr>
        <w:t>and a</w:t>
      </w:r>
      <w:r w:rsidRPr="00381CEF">
        <w:t xml:space="preserve"> “</w:t>
      </w:r>
      <w:r w:rsidRPr="00381CEF">
        <w:rPr>
          <w:rStyle w:val="StyleUnderline"/>
        </w:rPr>
        <w:t>job guarantee</w:t>
      </w:r>
      <w:r w:rsidRPr="00381CEF">
        <w:t xml:space="preserve">” on the other </w:t>
      </w:r>
      <w:r w:rsidRPr="00381CEF">
        <w:rPr>
          <w:rStyle w:val="StyleUnderline"/>
        </w:rPr>
        <w:t>is</w:t>
      </w:r>
      <w:r w:rsidRPr="00381CEF">
        <w:t xml:space="preserve"> </w:t>
      </w:r>
      <w:r w:rsidRPr="00381CEF">
        <w:rPr>
          <w:rStyle w:val="Emphasis"/>
        </w:rPr>
        <w:t>false</w:t>
      </w:r>
      <w:r w:rsidRPr="00381CEF">
        <w:t>.) Although Welfare for Markets does not attempt such an account, one might even see the booms and busts of basic income thinking in the Global North as related to what Kalecki called the “political business cycle,” with upswings of interest in periods of serious economic dislocation (in the late 1960s/early 1970s and after 2008) and decline in periods of tighter labor markets or greater stability (the 1950s, 1990s, and perhaps now the 2020s).</w:t>
      </w:r>
    </w:p>
    <w:p w14:paraId="17CE2F77" w14:textId="77777777" w:rsidR="009D672A" w:rsidRDefault="009D672A" w:rsidP="009D672A">
      <w:pPr>
        <w:pStyle w:val="Heading3"/>
      </w:pPr>
      <w:r>
        <w:t>AT: JG Links---2AC</w:t>
      </w:r>
    </w:p>
    <w:p w14:paraId="5BFFADFD" w14:textId="77777777" w:rsidR="009D672A" w:rsidRDefault="009D672A" w:rsidP="009D672A">
      <w:pPr>
        <w:pStyle w:val="Heading4"/>
      </w:pPr>
      <w:r>
        <w:t>Link turn. Alt’s logic supports a job guarantee.</w:t>
      </w:r>
    </w:p>
    <w:p w14:paraId="7AC2A0DE" w14:textId="77777777" w:rsidR="009D672A" w:rsidRPr="00C336C4" w:rsidRDefault="009D672A" w:rsidP="009D672A">
      <w:r w:rsidRPr="0066379D">
        <w:t xml:space="preserve">Raúl </w:t>
      </w:r>
      <w:r w:rsidRPr="0066379D">
        <w:rPr>
          <w:rStyle w:val="Style13ptBold"/>
        </w:rPr>
        <w:t>Carrillo</w:t>
      </w:r>
      <w:r w:rsidRPr="0066379D">
        <w:t xml:space="preserve"> 8-1</w:t>
      </w:r>
      <w:r>
        <w:t>4</w:t>
      </w:r>
      <w:r w:rsidRPr="0066379D">
        <w:t>-20</w:t>
      </w:r>
      <w:r w:rsidRPr="0066379D">
        <w:rPr>
          <w:rStyle w:val="Style13ptBold"/>
        </w:rPr>
        <w:t>20</w:t>
      </w:r>
      <w:r w:rsidRPr="0066379D">
        <w:t xml:space="preserve">, Deputy Director of the LPE Project and an Associate Research Scholar at Yale Law School. </w:t>
      </w:r>
      <w:r>
        <w:t>“</w:t>
      </w:r>
      <w:r w:rsidRPr="0066379D">
        <w:t>Our Money Where Our Mouth Is</w:t>
      </w:r>
      <w:r>
        <w:t>.”</w:t>
      </w:r>
      <w:r w:rsidRPr="0066379D">
        <w:t xml:space="preserve"> Current Affairs. https://www.currentaffairs.org/2020/08/our-money-where-our-mouth-is. DL</w:t>
      </w:r>
    </w:p>
    <w:p w14:paraId="17A25C50" w14:textId="77777777" w:rsidR="009D672A" w:rsidRDefault="009D672A" w:rsidP="009D672A">
      <w:r>
        <w:t xml:space="preserve">If </w:t>
      </w:r>
      <w:r w:rsidRPr="00C336C4">
        <w:rPr>
          <w:rStyle w:val="StyleUnderline"/>
        </w:rPr>
        <w:t xml:space="preserve">past efforts to obtain socioeconomic rights have failed in large part due to the abuse of </w:t>
      </w:r>
      <w:r w:rsidRPr="00C336C4">
        <w:rPr>
          <w:rStyle w:val="Emphasis"/>
        </w:rPr>
        <w:t>fiscal responsibility</w:t>
      </w:r>
      <w:r w:rsidRPr="00C336C4">
        <w:rPr>
          <w:rStyle w:val="StyleUnderline"/>
        </w:rPr>
        <w:t xml:space="preserve"> rhetoric</w:t>
      </w:r>
      <w:r>
        <w:t xml:space="preserve">, what does that mean for the future? </w:t>
      </w:r>
      <w:r w:rsidRPr="00C336C4">
        <w:rPr>
          <w:rStyle w:val="StyleUnderline"/>
        </w:rPr>
        <w:t>The</w:t>
      </w:r>
      <w:r>
        <w:t xml:space="preserve"> Green New Deal </w:t>
      </w:r>
      <w:r w:rsidRPr="00C336C4">
        <w:t>(</w:t>
      </w:r>
      <w:r w:rsidRPr="00E2495B">
        <w:rPr>
          <w:rStyle w:val="StyleUnderline"/>
        </w:rPr>
        <w:t>GND</w:t>
      </w:r>
      <w:r w:rsidRPr="00C336C4">
        <w:t xml:space="preserve">), for example, </w:t>
      </w:r>
      <w:r w:rsidRPr="00E2495B">
        <w:rPr>
          <w:rStyle w:val="StyleUnderline"/>
        </w:rPr>
        <w:t>is</w:t>
      </w:r>
      <w:r w:rsidRPr="00C336C4">
        <w:t xml:space="preserve"> a rights-based program —specifically </w:t>
      </w:r>
      <w:r w:rsidRPr="00E2495B">
        <w:rPr>
          <w:rStyle w:val="StyleUnderline"/>
        </w:rPr>
        <w:t>promising us guaranteed healthcare, housing, and employment, as well as education</w:t>
      </w:r>
      <w:r w:rsidRPr="00C336C4">
        <w:t>. If the past is any guide, it is imperative that we overcome the taxpayer money myth. In general</w:t>
      </w:r>
      <w:r>
        <w:t>, the GND turns our gaze to what we stand to gain rather than sacrifice. The fiscal vision should match: as economist Pavlina Tcherneva argues “</w:t>
      </w:r>
      <w:r w:rsidRPr="00C336C4">
        <w:rPr>
          <w:rStyle w:val="StyleUnderline"/>
        </w:rPr>
        <w:t>tax-the-rich-to-pay-for-progress</w:t>
      </w:r>
      <w:r>
        <w:t xml:space="preserve">” </w:t>
      </w:r>
      <w:r w:rsidRPr="00C336C4">
        <w:rPr>
          <w:rStyle w:val="StyleUnderline"/>
        </w:rPr>
        <w:t>leftism is an</w:t>
      </w:r>
      <w:r>
        <w:t xml:space="preserve"> “</w:t>
      </w:r>
      <w:r w:rsidRPr="00C336C4">
        <w:rPr>
          <w:rStyle w:val="StyleUnderline"/>
        </w:rPr>
        <w:t>imaginary</w:t>
      </w:r>
      <w:r>
        <w:t xml:space="preserve"> </w:t>
      </w:r>
      <w:r w:rsidRPr="00C336C4">
        <w:rPr>
          <w:rStyle w:val="Emphasis"/>
        </w:rPr>
        <w:t>umbilical cord</w:t>
      </w:r>
      <w:r>
        <w:t xml:space="preserve">” </w:t>
      </w:r>
      <w:r w:rsidRPr="00C336C4">
        <w:rPr>
          <w:rStyle w:val="StyleUnderline"/>
        </w:rPr>
        <w:t xml:space="preserve">that </w:t>
      </w:r>
      <w:r w:rsidRPr="00C336C4">
        <w:rPr>
          <w:rStyle w:val="Emphasis"/>
        </w:rPr>
        <w:t>tethers us</w:t>
      </w:r>
      <w:r w:rsidRPr="00C336C4">
        <w:rPr>
          <w:rStyle w:val="StyleUnderline"/>
        </w:rPr>
        <w:t xml:space="preserve"> to our oppressors.</w:t>
      </w:r>
      <w:r w:rsidRPr="00C336C4">
        <w:t xml:space="preserve"> Money </w:t>
      </w:r>
      <w:r>
        <w:t xml:space="preserve">doesn’t grow on rich people. </w:t>
      </w:r>
    </w:p>
    <w:p w14:paraId="4ABC1FAF" w14:textId="77777777" w:rsidR="009D672A" w:rsidRDefault="009D672A" w:rsidP="009D672A">
      <w:r w:rsidRPr="00C336C4">
        <w:rPr>
          <w:rStyle w:val="StyleUnderline"/>
        </w:rPr>
        <w:t xml:space="preserve">The success of any rights-based programs depends on winning </w:t>
      </w:r>
      <w:r w:rsidRPr="00C336C4">
        <w:rPr>
          <w:rStyle w:val="Emphasis"/>
        </w:rPr>
        <w:t>full-fledged</w:t>
      </w:r>
      <w:r w:rsidRPr="00C336C4">
        <w:rPr>
          <w:rStyle w:val="StyleUnderline"/>
        </w:rPr>
        <w:t xml:space="preserve"> fiscal support</w:t>
      </w:r>
      <w:r>
        <w:t xml:space="preserve">. Rights can be abstract, unstable, and vague. </w:t>
      </w:r>
      <w:r w:rsidRPr="00C336C4">
        <w:rPr>
          <w:rStyle w:val="StyleUnderline"/>
        </w:rPr>
        <w:t>Without</w:t>
      </w:r>
      <w:r>
        <w:t xml:space="preserve"> proper </w:t>
      </w:r>
      <w:r w:rsidRPr="00C336C4">
        <w:rPr>
          <w:rStyle w:val="Emphasis"/>
        </w:rPr>
        <w:t>funding</w:t>
      </w:r>
      <w:r>
        <w:t xml:space="preserve">, </w:t>
      </w:r>
      <w:r w:rsidRPr="00C336C4">
        <w:rPr>
          <w:rStyle w:val="StyleUnderline"/>
        </w:rPr>
        <w:t>rights</w:t>
      </w:r>
      <w:r>
        <w:t>—even so-called “negative rights”, like free speech or suffrage—</w:t>
      </w:r>
      <w:r w:rsidRPr="00C336C4">
        <w:rPr>
          <w:rStyle w:val="StyleUnderline"/>
        </w:rPr>
        <w:t>aren’t real</w:t>
      </w:r>
      <w:r>
        <w:t xml:space="preserve">. Yet demanding rights, in the streets if not the courts, is also one of few ways people of color and other marginalized groups have achieved political victories in this country. </w:t>
      </w:r>
    </w:p>
    <w:p w14:paraId="2E186660" w14:textId="77777777" w:rsidR="009D672A" w:rsidRPr="00C336C4" w:rsidRDefault="009D672A" w:rsidP="009D672A">
      <w:pPr>
        <w:rPr>
          <w:rStyle w:val="StyleUnderline"/>
        </w:rPr>
      </w:pPr>
      <w:r>
        <w:t xml:space="preserve">The GND mobilization hinges on one right above others. Due to its focus on a Just Transition, </w:t>
      </w:r>
      <w:r w:rsidRPr="00C336C4">
        <w:rPr>
          <w:rStyle w:val="StyleUnderline"/>
        </w:rPr>
        <w:t xml:space="preserve">the GND requires a </w:t>
      </w:r>
      <w:r w:rsidRPr="00C336C4">
        <w:rPr>
          <w:rStyle w:val="Emphasis"/>
        </w:rPr>
        <w:t>federally-funded</w:t>
      </w:r>
      <w:r>
        <w:t xml:space="preserve">, locally-driven </w:t>
      </w:r>
      <w:r w:rsidRPr="00C336C4">
        <w:rPr>
          <w:rStyle w:val="StyleUnderline"/>
        </w:rPr>
        <w:t xml:space="preserve">Job Guarantee, committing the federal government to providing a living wage job caring for people, community, and planet to anyone who wants one. For the program to </w:t>
      </w:r>
      <w:r w:rsidRPr="00C336C4">
        <w:rPr>
          <w:rStyle w:val="Emphasis"/>
        </w:rPr>
        <w:t>change the way</w:t>
      </w:r>
      <w:r w:rsidRPr="00C336C4">
        <w:rPr>
          <w:rStyle w:val="StyleUnderline"/>
        </w:rPr>
        <w:t xml:space="preserve"> we work, we</w:t>
      </w:r>
      <w:r>
        <w:t xml:space="preserve"> also </w:t>
      </w:r>
      <w:r w:rsidRPr="00C336C4">
        <w:rPr>
          <w:rStyle w:val="StyleUnderline"/>
        </w:rPr>
        <w:t>need</w:t>
      </w:r>
      <w:r>
        <w:t xml:space="preserve"> </w:t>
      </w:r>
      <w:r w:rsidRPr="00C336C4">
        <w:rPr>
          <w:rStyle w:val="Emphasis"/>
        </w:rPr>
        <w:t>income protections</w:t>
      </w:r>
      <w:r>
        <w:t xml:space="preserve"> </w:t>
      </w:r>
      <w:r w:rsidRPr="00C336C4">
        <w:rPr>
          <w:rStyle w:val="StyleUnderline"/>
        </w:rPr>
        <w:t>to support workers who leave emission-intensive sectors</w:t>
      </w:r>
      <w:r>
        <w:t xml:space="preserve">, </w:t>
      </w:r>
      <w:r w:rsidRPr="00C336C4">
        <w:rPr>
          <w:rStyle w:val="StyleUnderline"/>
        </w:rPr>
        <w:t>and workforce development programs to supplement wages in GND-critical sectors</w:t>
      </w:r>
      <w:r>
        <w:t xml:space="preserve">. </w:t>
      </w:r>
      <w:r w:rsidRPr="00C336C4">
        <w:rPr>
          <w:rStyle w:val="StyleUnderline"/>
        </w:rPr>
        <w:t>This will</w:t>
      </w:r>
      <w:r>
        <w:t xml:space="preserve"> likely </w:t>
      </w:r>
      <w:r w:rsidRPr="00C336C4">
        <w:rPr>
          <w:rStyle w:val="StyleUnderline"/>
        </w:rPr>
        <w:t xml:space="preserve">mean bigger federal deficits, but MMT shows us why this </w:t>
      </w:r>
      <w:r w:rsidRPr="00C336C4">
        <w:rPr>
          <w:rStyle w:val="Emphasis"/>
        </w:rPr>
        <w:t>isn’t a problem</w:t>
      </w:r>
      <w:r w:rsidRPr="00C336C4">
        <w:rPr>
          <w:rStyle w:val="StyleUnderline"/>
        </w:rPr>
        <w:t>.</w:t>
      </w:r>
      <w:r>
        <w:t xml:space="preserve"> In fact, </w:t>
      </w:r>
      <w:r w:rsidRPr="00C336C4">
        <w:rPr>
          <w:rStyle w:val="StyleUnderline"/>
        </w:rPr>
        <w:t>once we stop obsessing over deficits, we can more clearly see how to pay for the GND while keeping inflation in check.</w:t>
      </w:r>
    </w:p>
    <w:p w14:paraId="791C36A1" w14:textId="77777777" w:rsidR="009D672A" w:rsidRDefault="009D672A" w:rsidP="009D672A">
      <w:r>
        <w:t xml:space="preserve">This is crucial: </w:t>
      </w:r>
      <w:r w:rsidRPr="00C336C4">
        <w:rPr>
          <w:rStyle w:val="StyleUnderline"/>
        </w:rPr>
        <w:t xml:space="preserve">inflation myopia is a </w:t>
      </w:r>
      <w:r w:rsidRPr="00C336C4">
        <w:rPr>
          <w:rStyle w:val="Emphasis"/>
        </w:rPr>
        <w:t>historical enemy</w:t>
      </w:r>
      <w:r>
        <w:t xml:space="preserve"> </w:t>
      </w:r>
      <w:r w:rsidRPr="00C336C4">
        <w:rPr>
          <w:rStyle w:val="StyleUnderline"/>
        </w:rPr>
        <w:t>of the job guarantee.</w:t>
      </w:r>
      <w:r>
        <w:t xml:space="preserve"> Activists like Coretta Scott King had to struggle with </w:t>
      </w:r>
      <w:r w:rsidRPr="00C336C4">
        <w:rPr>
          <w:rStyle w:val="StyleUnderline"/>
        </w:rPr>
        <w:t>the Fed</w:t>
      </w:r>
      <w:r>
        <w:t xml:space="preserve">, which </w:t>
      </w:r>
      <w:r w:rsidRPr="00C336C4">
        <w:rPr>
          <w:rStyle w:val="StyleUnderline"/>
        </w:rPr>
        <w:t xml:space="preserve">argued an enforceable right to a job would </w:t>
      </w:r>
      <w:r w:rsidRPr="00C336C4">
        <w:rPr>
          <w:rStyle w:val="Emphasis"/>
        </w:rPr>
        <w:t>goose prices</w:t>
      </w:r>
      <w:r>
        <w:t xml:space="preserve"> in an inflationary period. Today, </w:t>
      </w:r>
      <w:r w:rsidRPr="00C336C4">
        <w:rPr>
          <w:rStyle w:val="StyleUnderline"/>
        </w:rPr>
        <w:t xml:space="preserve">the Fed still tries to dampen overall prices by keeping enough people unemployed that workers are </w:t>
      </w:r>
      <w:r w:rsidRPr="00C336C4">
        <w:rPr>
          <w:rStyle w:val="Emphasis"/>
        </w:rPr>
        <w:t>too scared</w:t>
      </w:r>
      <w:r w:rsidRPr="00C336C4">
        <w:rPr>
          <w:rStyle w:val="StyleUnderline"/>
        </w:rPr>
        <w:t xml:space="preserve"> to fight for higher wages</w:t>
      </w:r>
      <w:r>
        <w:t xml:space="preserve">. In other words, </w:t>
      </w:r>
      <w:r w:rsidRPr="00C336C4">
        <w:rPr>
          <w:rStyle w:val="StyleUnderline"/>
        </w:rPr>
        <w:t>the central bank argues that purposefully keeping some people out of work is necessary to ensure stable prices.</w:t>
      </w:r>
      <w:r>
        <w:t xml:space="preserve"> As stratification economists argue, </w:t>
      </w:r>
      <w:r w:rsidRPr="00C336C4">
        <w:rPr>
          <w:rStyle w:val="StyleUnderline"/>
        </w:rPr>
        <w:t>this means certain communities</w:t>
      </w:r>
      <w:r>
        <w:t>—including Black, Indigenous, and Latine folks, disabled folks, queer folks, veterans, and people with a history of carceral involvement—</w:t>
      </w:r>
      <w:r w:rsidRPr="00C336C4">
        <w:rPr>
          <w:rStyle w:val="Emphasis"/>
        </w:rPr>
        <w:t>perpetually</w:t>
      </w:r>
      <w:r>
        <w:t xml:space="preserve"> </w:t>
      </w:r>
      <w:r w:rsidRPr="00C336C4">
        <w:rPr>
          <w:rStyle w:val="StyleUnderline"/>
        </w:rPr>
        <w:t xml:space="preserve">live in </w:t>
      </w:r>
      <w:r w:rsidRPr="00C336C4">
        <w:rPr>
          <w:rStyle w:val="Emphasis"/>
        </w:rPr>
        <w:t>depression by design</w:t>
      </w:r>
      <w:r>
        <w:t xml:space="preserve">. As law professor Lua Kamál Yuille argues, </w:t>
      </w:r>
      <w:r w:rsidRPr="00C336C4">
        <w:rPr>
          <w:rStyle w:val="StyleUnderline"/>
        </w:rPr>
        <w:t xml:space="preserve">anti-discrimination law has not rectified the situation: there is still </w:t>
      </w:r>
      <w:r w:rsidRPr="00C336C4">
        <w:rPr>
          <w:rStyle w:val="Emphasis"/>
        </w:rPr>
        <w:t>no fair employment</w:t>
      </w:r>
      <w:r>
        <w:t xml:space="preserve"> </w:t>
      </w:r>
      <w:r w:rsidRPr="00C336C4">
        <w:rPr>
          <w:rStyle w:val="StyleUnderline"/>
        </w:rPr>
        <w:t xml:space="preserve">without </w:t>
      </w:r>
      <w:r w:rsidRPr="00C336C4">
        <w:rPr>
          <w:rStyle w:val="Emphasis"/>
        </w:rPr>
        <w:t>full employment</w:t>
      </w:r>
      <w:r>
        <w:t>.</w:t>
      </w:r>
    </w:p>
    <w:p w14:paraId="4A68C2D0" w14:textId="77777777" w:rsidR="009D672A" w:rsidRDefault="009D672A" w:rsidP="009D672A">
      <w:r w:rsidRPr="00C336C4">
        <w:rPr>
          <w:rStyle w:val="StyleUnderline"/>
        </w:rPr>
        <w:t xml:space="preserve">MMT rejects the sacrifice of workers to an inflation volcano that </w:t>
      </w:r>
      <w:r w:rsidRPr="00C336C4">
        <w:rPr>
          <w:rStyle w:val="Emphasis"/>
        </w:rPr>
        <w:t>rarely erupts</w:t>
      </w:r>
      <w:r>
        <w:t xml:space="preserve">. </w:t>
      </w:r>
      <w:r w:rsidRPr="00C336C4">
        <w:rPr>
          <w:rStyle w:val="StyleUnderline"/>
        </w:rPr>
        <w:t xml:space="preserve">We’re not interested in curbing GND spending. Precisely because the GND aspires to the </w:t>
      </w:r>
      <w:r w:rsidRPr="00C336C4">
        <w:rPr>
          <w:rStyle w:val="Emphasis"/>
        </w:rPr>
        <w:t>transformation</w:t>
      </w:r>
      <w:r w:rsidRPr="00C336C4">
        <w:rPr>
          <w:rStyle w:val="StyleUnderline"/>
        </w:rPr>
        <w:t xml:space="preserve"> of our </w:t>
      </w:r>
      <w:r w:rsidRPr="00C336C4">
        <w:rPr>
          <w:rStyle w:val="Emphasis"/>
        </w:rPr>
        <w:t>energy</w:t>
      </w:r>
      <w:r w:rsidRPr="00C336C4">
        <w:rPr>
          <w:rStyle w:val="StyleUnderline"/>
        </w:rPr>
        <w:t xml:space="preserve">, </w:t>
      </w:r>
      <w:r w:rsidRPr="00C336C4">
        <w:rPr>
          <w:rStyle w:val="Emphasis"/>
        </w:rPr>
        <w:t>housing</w:t>
      </w:r>
      <w:r w:rsidRPr="00C336C4">
        <w:rPr>
          <w:rStyle w:val="StyleUnderline"/>
        </w:rPr>
        <w:t xml:space="preserve">, </w:t>
      </w:r>
      <w:r w:rsidRPr="00C336C4">
        <w:rPr>
          <w:rStyle w:val="Emphasis"/>
        </w:rPr>
        <w:t>transportation</w:t>
      </w:r>
      <w:r w:rsidRPr="00C336C4">
        <w:rPr>
          <w:rStyle w:val="StyleUnderline"/>
        </w:rPr>
        <w:t xml:space="preserve">, and </w:t>
      </w:r>
      <w:r w:rsidRPr="00C336C4">
        <w:rPr>
          <w:rStyle w:val="Emphasis"/>
        </w:rPr>
        <w:t>agricultural</w:t>
      </w:r>
      <w:r w:rsidRPr="00C336C4">
        <w:rPr>
          <w:rStyle w:val="StyleUnderline"/>
        </w:rPr>
        <w:t xml:space="preserve"> systems, and promises to make a space for anyone in doing so, we should engage in </w:t>
      </w:r>
      <w:r w:rsidRPr="00C336C4">
        <w:rPr>
          <w:rStyle w:val="Emphasis"/>
        </w:rPr>
        <w:t>relentless</w:t>
      </w:r>
      <w:r w:rsidRPr="00C336C4">
        <w:rPr>
          <w:rStyle w:val="StyleUnderline"/>
        </w:rPr>
        <w:t xml:space="preserve">, </w:t>
      </w:r>
      <w:r w:rsidRPr="00C336C4">
        <w:rPr>
          <w:rStyle w:val="Emphasis"/>
        </w:rPr>
        <w:t>direct</w:t>
      </w:r>
      <w:r w:rsidRPr="00C336C4">
        <w:rPr>
          <w:rStyle w:val="StyleUnderline"/>
        </w:rPr>
        <w:t xml:space="preserve"> fiscal expansion</w:t>
      </w:r>
      <w:r>
        <w:t xml:space="preserve">. Rep. Alexandria Ocasio-Cortez has rightly recognized we have a model for our endeavor. During World War II, Treasury economists learned an important lesson that still undergirds MMT: </w:t>
      </w:r>
      <w:r w:rsidRPr="00C336C4">
        <w:rPr>
          <w:rStyle w:val="StyleUnderline"/>
        </w:rPr>
        <w:t xml:space="preserve">ultimately, government spending is not constrained by </w:t>
      </w:r>
      <w:r w:rsidRPr="00C336C4">
        <w:rPr>
          <w:rStyle w:val="Emphasis"/>
        </w:rPr>
        <w:t>financial resources</w:t>
      </w:r>
      <w:r>
        <w:t xml:space="preserve"> </w:t>
      </w:r>
      <w:r w:rsidRPr="00C336C4">
        <w:rPr>
          <w:rStyle w:val="StyleUnderline"/>
        </w:rPr>
        <w:t>but by the</w:t>
      </w:r>
      <w:r>
        <w:t xml:space="preserve"> </w:t>
      </w:r>
      <w:r w:rsidRPr="00C336C4">
        <w:rPr>
          <w:rStyle w:val="Emphasis"/>
        </w:rPr>
        <w:t>physical resources</w:t>
      </w:r>
      <w:r>
        <w:t xml:space="preserve"> (like labor and machinery) available. </w:t>
      </w:r>
    </w:p>
    <w:p w14:paraId="30067703" w14:textId="77777777" w:rsidR="009D672A" w:rsidRDefault="009D672A" w:rsidP="009D672A">
      <w:r>
        <w:t xml:space="preserve">This is another way of saying price stability is still key. But contrary to critics, the inclusion of a Job Guarantee should not be a cause for concern. </w:t>
      </w:r>
      <w:r w:rsidRPr="00094E83">
        <w:rPr>
          <w:rStyle w:val="StyleUnderline"/>
        </w:rPr>
        <w:t xml:space="preserve">Recent data indicate that spending employment has had </w:t>
      </w:r>
      <w:r w:rsidRPr="00094E83">
        <w:rPr>
          <w:rStyle w:val="Emphasis"/>
        </w:rPr>
        <w:t>little influence</w:t>
      </w:r>
      <w:r>
        <w:t xml:space="preserve"> </w:t>
      </w:r>
      <w:r w:rsidRPr="00094E83">
        <w:rPr>
          <w:rStyle w:val="StyleUnderline"/>
        </w:rPr>
        <w:t>on inflation</w:t>
      </w:r>
      <w:r>
        <w:t xml:space="preserve"> as of late. It is no surprise then, that </w:t>
      </w:r>
      <w:r w:rsidRPr="00094E83">
        <w:rPr>
          <w:rStyle w:val="StyleUnderline"/>
        </w:rPr>
        <w:t>a former Fed Governor has even accused the Fed of lacking a</w:t>
      </w:r>
      <w:r>
        <w:t xml:space="preserve"> “</w:t>
      </w:r>
      <w:r w:rsidRPr="00094E83">
        <w:rPr>
          <w:rStyle w:val="Emphasis"/>
        </w:rPr>
        <w:t>working theory</w:t>
      </w:r>
      <w:r>
        <w:t xml:space="preserve"> </w:t>
      </w:r>
      <w:r w:rsidRPr="00094E83">
        <w:rPr>
          <w:rStyle w:val="StyleUnderline"/>
        </w:rPr>
        <w:t>of inflation</w:t>
      </w:r>
      <w:r>
        <w:t xml:space="preserve">,” period. Contrary to the conventional wisdom, </w:t>
      </w:r>
      <w:r w:rsidRPr="00094E83">
        <w:rPr>
          <w:rStyle w:val="StyleUnderline"/>
        </w:rPr>
        <w:t xml:space="preserve">MMT proposes we permanently maintain a </w:t>
      </w:r>
      <w:r w:rsidRPr="00094E83">
        <w:rPr>
          <w:rStyle w:val="Emphasis"/>
        </w:rPr>
        <w:t>full employment</w:t>
      </w:r>
      <w:r>
        <w:t xml:space="preserve"> </w:t>
      </w:r>
      <w:r w:rsidRPr="00094E83">
        <w:rPr>
          <w:rStyle w:val="StyleUnderline"/>
        </w:rPr>
        <w:t>economy and stabilize prices by additional means</w:t>
      </w:r>
      <w:r>
        <w:t xml:space="preserve">. </w:t>
      </w:r>
      <w:r w:rsidRPr="00094E83">
        <w:rPr>
          <w:rStyle w:val="StyleUnderline"/>
        </w:rPr>
        <w:t xml:space="preserve">Because MMT appreciates the actual complexity of prices, it </w:t>
      </w:r>
      <w:r w:rsidRPr="00094E83">
        <w:rPr>
          <w:rStyle w:val="Emphasis"/>
        </w:rPr>
        <w:t>embraces taxation</w:t>
      </w:r>
      <w:r>
        <w:t xml:space="preserve"> </w:t>
      </w:r>
      <w:r w:rsidRPr="00094E83">
        <w:rPr>
          <w:rStyle w:val="StyleUnderline"/>
        </w:rPr>
        <w:t>as an inflation management tool</w:t>
      </w:r>
      <w:r>
        <w:t xml:space="preserve">. </w:t>
      </w:r>
      <w:r w:rsidRPr="00094E83">
        <w:rPr>
          <w:rStyle w:val="StyleUnderline"/>
        </w:rPr>
        <w:t>But it also embraces environmental, antitrust, and financial regulation</w:t>
      </w:r>
      <w:r>
        <w:t xml:space="preserve"> as “non-fiscal payfors.”</w:t>
      </w:r>
    </w:p>
    <w:p w14:paraId="03107294" w14:textId="77777777" w:rsidR="009D672A" w:rsidRDefault="009D672A" w:rsidP="009D672A">
      <w:r>
        <w:t xml:space="preserve">Detailed inflation analysis requires industry and labor expertise. </w:t>
      </w:r>
      <w:r w:rsidRPr="00D26CB0">
        <w:rPr>
          <w:rStyle w:val="StyleUnderline"/>
        </w:rPr>
        <w:t>Deficit-focused economists</w:t>
      </w:r>
      <w:r>
        <w:t xml:space="preserve"> </w:t>
      </w:r>
      <w:r w:rsidRPr="00D26CB0">
        <w:rPr>
          <w:rStyle w:val="Emphasis"/>
        </w:rPr>
        <w:t>waive away</w:t>
      </w:r>
      <w:r>
        <w:t xml:space="preserve"> </w:t>
      </w:r>
      <w:r w:rsidRPr="00D26CB0">
        <w:rPr>
          <w:rStyle w:val="StyleUnderline"/>
        </w:rPr>
        <w:t>the nuance</w:t>
      </w:r>
      <w:r>
        <w:t xml:space="preserve"> in favor of playing around with GDP or unemployment data for the economy as a whole, </w:t>
      </w:r>
      <w:r w:rsidRPr="00D26CB0">
        <w:rPr>
          <w:rStyle w:val="StyleUnderline"/>
        </w:rPr>
        <w:t xml:space="preserve">but the </w:t>
      </w:r>
      <w:r w:rsidRPr="00D26CB0">
        <w:rPr>
          <w:rStyle w:val="Emphasis"/>
        </w:rPr>
        <w:t>granular approach</w:t>
      </w:r>
      <w:r w:rsidRPr="00D26CB0">
        <w:rPr>
          <w:rStyle w:val="StyleUnderline"/>
        </w:rPr>
        <w:t xml:space="preserve"> is the path to a working GND</w:t>
      </w:r>
      <w:r>
        <w:t xml:space="preserve">. </w:t>
      </w:r>
      <w:r w:rsidRPr="00D26CB0">
        <w:rPr>
          <w:rStyle w:val="StyleUnderline"/>
        </w:rPr>
        <w:t>Some aspects of the GND might pressure prices, others might not.</w:t>
      </w:r>
      <w:r>
        <w:t xml:space="preserve"> </w:t>
      </w:r>
      <w:r w:rsidRPr="00D26CB0">
        <w:rPr>
          <w:rStyle w:val="StyleUnderline"/>
        </w:rPr>
        <w:t>Shrinking the defense, fossil fuel, financial, real estate, and insurance industries could lower</w:t>
      </w:r>
      <w:r>
        <w:t xml:space="preserve"> some </w:t>
      </w:r>
      <w:r w:rsidRPr="00D26CB0">
        <w:rPr>
          <w:rStyle w:val="StyleUnderline"/>
        </w:rPr>
        <w:t>prices</w:t>
      </w:r>
      <w:r>
        <w:t xml:space="preserve">. The war machine devours barrels upon barrels of oil, tons of steel, and other emission-intensive resources. But military spending that doesn’t produce goods for civilian consumption to “chase” is also more inflationary than other spending. If the M4A component of the GND eliminates private insurance jobs and cuts wasteful health industry spending enough, it could be deflationary. Wall Street pressures prices by speculating on commodities, including fuel and housing. Unregulated bank lending could also spur inflation. </w:t>
      </w:r>
    </w:p>
    <w:p w14:paraId="29084BFE" w14:textId="77777777" w:rsidR="009D672A" w:rsidRDefault="009D672A" w:rsidP="009D672A">
      <w:r w:rsidRPr="00D26CB0">
        <w:rPr>
          <w:rStyle w:val="StyleUnderline"/>
        </w:rPr>
        <w:t>If we need to tax or regulate certain activities to prevent inflation</w:t>
      </w:r>
      <w:r>
        <w:t xml:space="preserve"> flowing from the GND, </w:t>
      </w:r>
      <w:r w:rsidRPr="00D26CB0">
        <w:rPr>
          <w:rStyle w:val="StyleUnderline"/>
        </w:rPr>
        <w:t xml:space="preserve">we can start with activities that </w:t>
      </w:r>
      <w:r w:rsidRPr="00D26CB0">
        <w:rPr>
          <w:rStyle w:val="Emphasis"/>
        </w:rPr>
        <w:t>actively harm us</w:t>
      </w:r>
      <w:r>
        <w:t xml:space="preserve">. In general, the left should focus on taxing the rich, regulating credit and rent, and contemplating other tools to address gouging by vultures. Nothing stabilizes prices quite like stabilizing prices. And stabilizing prices on the backs of the rich and powerful goes hand and hand with waging peace. </w:t>
      </w:r>
    </w:p>
    <w:p w14:paraId="3E5819E8" w14:textId="77777777" w:rsidR="009D672A" w:rsidRPr="005D388F" w:rsidRDefault="009D672A" w:rsidP="009D672A"/>
    <w:p w14:paraId="54E6A076" w14:textId="77777777" w:rsidR="009D672A" w:rsidRDefault="009D672A" w:rsidP="009D672A">
      <w:pPr>
        <w:spacing w:after="160" w:line="259" w:lineRule="auto"/>
        <w:rPr>
          <w:rFonts w:asciiTheme="minorHAnsi" w:hAnsiTheme="minorHAnsi"/>
        </w:rPr>
      </w:pPr>
    </w:p>
    <w:p w14:paraId="2EA6BE23" w14:textId="77777777" w:rsidR="009D672A" w:rsidRPr="008A4282" w:rsidRDefault="009D672A" w:rsidP="009D672A">
      <w:pPr>
        <w:pStyle w:val="Heading4"/>
      </w:pPr>
      <w:r>
        <w:t xml:space="preserve">Alt theorists agree with the </w:t>
      </w:r>
      <w:r>
        <w:rPr>
          <w:u w:val="single"/>
        </w:rPr>
        <w:t>mechanism</w:t>
      </w:r>
      <w:r>
        <w:t>.</w:t>
      </w:r>
    </w:p>
    <w:p w14:paraId="4DD91470" w14:textId="77777777" w:rsidR="009D672A" w:rsidRDefault="009D672A" w:rsidP="009D672A">
      <w:r>
        <w:t xml:space="preserve">Eduardo Garzón </w:t>
      </w:r>
      <w:r w:rsidRPr="000B7440">
        <w:rPr>
          <w:rStyle w:val="Style13ptBold"/>
        </w:rPr>
        <w:t>Espinosa 21</w:t>
      </w:r>
      <w:r>
        <w:t>, currently an associate professor at the Autonomous University of Madrid.[5] He is a member of the Scientific Council of ATTAC Spain. He regularly collaborates with different media, such as eldiario.es, La Marea, El Jueves, Telecinco, TVE or La Sexta, in addition to having a blog on economics: Saque de esquina. Bibiana Medialdea García, Esteban Cruz Hidalgo; December 27</w:t>
      </w:r>
      <w:r w:rsidRPr="00572C63">
        <w:rPr>
          <w:vertAlign w:val="superscript"/>
        </w:rPr>
        <w:t>th</w:t>
      </w:r>
      <w:r>
        <w:t xml:space="preserve"> 2021, "Fiscal Policy Approaches: An Inquiring Look From The Modern Monetary Theory," Taylor &amp; Francis---ML</w:t>
      </w:r>
    </w:p>
    <w:p w14:paraId="1BF1F0B8" w14:textId="77777777" w:rsidR="009D672A" w:rsidRDefault="009D672A" w:rsidP="009D672A">
      <w:r>
        <w:t xml:space="preserve">Instead, MMT approaches this issue in an unusual and different way: </w:t>
      </w:r>
      <w:r w:rsidRPr="000B7440">
        <w:rPr>
          <w:rStyle w:val="StyleUnderline"/>
        </w:rPr>
        <w:t xml:space="preserve">fiscal </w:t>
      </w:r>
      <w:r w:rsidRPr="000B7440">
        <w:rPr>
          <w:rStyle w:val="Emphasis"/>
        </w:rPr>
        <w:t>consolidation</w:t>
      </w:r>
      <w:r w:rsidRPr="000B7440">
        <w:rPr>
          <w:rStyle w:val="StyleUnderline"/>
        </w:rPr>
        <w:t xml:space="preserve"> would only be necessary when the economy was </w:t>
      </w:r>
      <w:r w:rsidRPr="000B7440">
        <w:rPr>
          <w:rStyle w:val="Emphasis"/>
        </w:rPr>
        <w:t>fully</w:t>
      </w:r>
      <w:r w:rsidRPr="000B7440">
        <w:rPr>
          <w:rStyle w:val="StyleUnderline"/>
        </w:rPr>
        <w:t xml:space="preserve"> (or almost) using its productive capacities and inflationary pressures were being generated. For any</w:t>
      </w:r>
      <w:r w:rsidRPr="00572C63">
        <w:rPr>
          <w:rStyle w:val="StyleUnderline"/>
        </w:rPr>
        <w:t xml:space="preserve"> other state of the economy, </w:t>
      </w:r>
      <w:r w:rsidRPr="00572C63">
        <w:rPr>
          <w:rStyle w:val="Emphasis"/>
        </w:rPr>
        <w:t>any</w:t>
      </w:r>
      <w:r w:rsidRPr="00572C63">
        <w:rPr>
          <w:rStyle w:val="StyleUnderline"/>
        </w:rPr>
        <w:t xml:space="preserve"> fiscal consolidation would </w:t>
      </w:r>
      <w:r w:rsidRPr="00572C63">
        <w:rPr>
          <w:rStyle w:val="Emphasis"/>
        </w:rPr>
        <w:t>drag down</w:t>
      </w:r>
      <w:r w:rsidRPr="00572C63">
        <w:rPr>
          <w:rStyle w:val="StyleUnderline"/>
        </w:rPr>
        <w:t xml:space="preserve"> economic activity (Medina Citation2016; Mitchell, Wray, and Watts Citation2019). Therefore, </w:t>
      </w:r>
      <w:r w:rsidRPr="0067691C">
        <w:rPr>
          <w:rStyle w:val="StyleUnderline"/>
          <w:highlight w:val="cyan"/>
        </w:rPr>
        <w:t>for MMT authors</w:t>
      </w:r>
      <w:r w:rsidRPr="00572C63">
        <w:rPr>
          <w:rStyle w:val="StyleUnderline"/>
        </w:rPr>
        <w:t xml:space="preserve"> there is no such thing as </w:t>
      </w:r>
      <w:r w:rsidRPr="00572C63">
        <w:rPr>
          <w:rStyle w:val="Emphasis"/>
        </w:rPr>
        <w:t>expansionary austerity</w:t>
      </w:r>
      <w:r w:rsidRPr="00572C63">
        <w:rPr>
          <w:rStyle w:val="StyleUnderline"/>
        </w:rPr>
        <w:t xml:space="preserve">; that is always contractionary because effective demand drives the economy. Fiscal </w:t>
      </w:r>
      <w:r w:rsidRPr="00572C63">
        <w:rPr>
          <w:rStyle w:val="Emphasis"/>
        </w:rPr>
        <w:t>consolidation</w:t>
      </w:r>
      <w:r w:rsidRPr="00572C63">
        <w:rPr>
          <w:rStyle w:val="StyleUnderline"/>
        </w:rPr>
        <w:t xml:space="preserve"> should not be pursued to reduce levels of public debt or to stimulate the economy, but rather to </w:t>
      </w:r>
      <w:r w:rsidRPr="00572C63">
        <w:rPr>
          <w:rStyle w:val="Emphasis"/>
        </w:rPr>
        <w:t>cool it</w:t>
      </w:r>
      <w:r w:rsidRPr="00572C63">
        <w:rPr>
          <w:rStyle w:val="StyleUnderline"/>
        </w:rPr>
        <w:t xml:space="preserve"> when it is too hot.</w:t>
      </w:r>
      <w:r>
        <w:t xml:space="preserve"> As long as there is slack in the productive capacity of the economy and, therefore, the possibility of increasing output and employment through an increase in targeted demand, there is no reason to consolidate the accounts. </w:t>
      </w:r>
      <w:r w:rsidRPr="00572C63">
        <w:rPr>
          <w:rStyle w:val="StyleUnderline"/>
        </w:rPr>
        <w:t xml:space="preserve">Based on Abba Lerner’s (Citation1941) </w:t>
      </w:r>
      <w:r w:rsidRPr="0067691C">
        <w:rPr>
          <w:rStyle w:val="Emphasis"/>
          <w:highlight w:val="cyan"/>
        </w:rPr>
        <w:t>functional finance</w:t>
      </w:r>
      <w:r w:rsidRPr="0067691C">
        <w:rPr>
          <w:rStyle w:val="StyleUnderline"/>
          <w:highlight w:val="cyan"/>
        </w:rPr>
        <w:t xml:space="preserve"> approach</w:t>
      </w:r>
      <w:r w:rsidRPr="00572C63">
        <w:rPr>
          <w:rStyle w:val="StyleUnderline"/>
        </w:rPr>
        <w:t xml:space="preserve">, it is argued that </w:t>
      </w:r>
      <w:r w:rsidRPr="0067691C">
        <w:rPr>
          <w:rStyle w:val="Emphasis"/>
          <w:highlight w:val="cyan"/>
        </w:rPr>
        <w:t>fiscal policy</w:t>
      </w:r>
      <w:r w:rsidRPr="0067691C">
        <w:rPr>
          <w:rStyle w:val="StyleUnderline"/>
          <w:highlight w:val="cyan"/>
        </w:rPr>
        <w:t xml:space="preserve"> should</w:t>
      </w:r>
      <w:r w:rsidRPr="00572C63">
        <w:rPr>
          <w:rStyle w:val="StyleUnderline"/>
        </w:rPr>
        <w:t xml:space="preserve"> be </w:t>
      </w:r>
      <w:r w:rsidRPr="0067691C">
        <w:rPr>
          <w:rStyle w:val="StyleUnderline"/>
          <w:highlight w:val="cyan"/>
        </w:rPr>
        <w:t xml:space="preserve">guided by the </w:t>
      </w:r>
      <w:r w:rsidRPr="0067691C">
        <w:rPr>
          <w:rStyle w:val="Emphasis"/>
          <w:highlight w:val="cyan"/>
        </w:rPr>
        <w:t>impact</w:t>
      </w:r>
      <w:r w:rsidRPr="00572C63">
        <w:rPr>
          <w:rStyle w:val="StyleUnderline"/>
        </w:rPr>
        <w:t xml:space="preserve"> it has </w:t>
      </w:r>
      <w:r w:rsidRPr="0067691C">
        <w:rPr>
          <w:rStyle w:val="StyleUnderline"/>
          <w:highlight w:val="cyan"/>
        </w:rPr>
        <w:t>on real economic variables</w:t>
      </w:r>
      <w:r w:rsidRPr="00572C63">
        <w:rPr>
          <w:rStyle w:val="StyleUnderline"/>
        </w:rPr>
        <w:t xml:space="preserve"> (</w:t>
      </w:r>
      <w:r w:rsidRPr="0067691C">
        <w:rPr>
          <w:rStyle w:val="Emphasis"/>
          <w:highlight w:val="cyan"/>
        </w:rPr>
        <w:t>employment</w:t>
      </w:r>
      <w:r w:rsidRPr="00572C63">
        <w:rPr>
          <w:rStyle w:val="StyleUnderline"/>
        </w:rPr>
        <w:t xml:space="preserve"> and </w:t>
      </w:r>
      <w:r w:rsidRPr="0067691C">
        <w:rPr>
          <w:rStyle w:val="Emphasis"/>
          <w:highlight w:val="cyan"/>
        </w:rPr>
        <w:t>inflation</w:t>
      </w:r>
      <w:r w:rsidRPr="00572C63">
        <w:rPr>
          <w:rStyle w:val="StyleUnderline"/>
        </w:rPr>
        <w:t xml:space="preserve"> levels, fundamentally) </w:t>
      </w:r>
      <w:r w:rsidRPr="0067691C">
        <w:rPr>
          <w:rStyle w:val="StyleUnderline"/>
          <w:highlight w:val="cyan"/>
        </w:rPr>
        <w:t>and never on</w:t>
      </w:r>
      <w:r w:rsidRPr="00572C63">
        <w:rPr>
          <w:rStyle w:val="StyleUnderline"/>
        </w:rPr>
        <w:t xml:space="preserve"> the </w:t>
      </w:r>
      <w:r w:rsidRPr="00572C63">
        <w:rPr>
          <w:rStyle w:val="Emphasis"/>
        </w:rPr>
        <w:t>abstract levels</w:t>
      </w:r>
      <w:r w:rsidRPr="00572C63">
        <w:rPr>
          <w:rStyle w:val="StyleUnderline"/>
        </w:rPr>
        <w:t xml:space="preserve"> of </w:t>
      </w:r>
      <w:r w:rsidRPr="0067691C">
        <w:rPr>
          <w:rStyle w:val="StyleUnderline"/>
          <w:highlight w:val="cyan"/>
        </w:rPr>
        <w:t>deficit</w:t>
      </w:r>
      <w:r w:rsidRPr="00572C63">
        <w:rPr>
          <w:rStyle w:val="StyleUnderline"/>
        </w:rPr>
        <w:t xml:space="preserve"> or public </w:t>
      </w:r>
      <w:r w:rsidRPr="00572C63">
        <w:rPr>
          <w:rStyle w:val="Emphasis"/>
        </w:rPr>
        <w:t>debt</w:t>
      </w:r>
      <w:r w:rsidRPr="00572C63">
        <w:rPr>
          <w:rStyle w:val="StyleUnderline"/>
        </w:rPr>
        <w:t xml:space="preserve"> (Nersisyan and Wray Citation2016; Cruz and Parejo Citation2017</w:t>
      </w:r>
      <w:r>
        <w:t xml:space="preserve">). In addition, the composition of said fiscal consolidation is not important either, although in the case of a full-capacity economy and the application of fiscal consolidation, </w:t>
      </w:r>
      <w:r w:rsidRPr="00185828">
        <w:rPr>
          <w:rStyle w:val="StyleUnderline"/>
        </w:rPr>
        <w:t xml:space="preserve">tax increases are </w:t>
      </w:r>
      <w:r w:rsidRPr="00185828">
        <w:rPr>
          <w:rStyle w:val="Emphasis"/>
        </w:rPr>
        <w:t>usually preferred</w:t>
      </w:r>
      <w:r w:rsidRPr="00185828">
        <w:rPr>
          <w:rStyle w:val="StyleUnderline"/>
        </w:rPr>
        <w:t xml:space="preserve"> over spending reductions, without indicating what type of taxes would be most appropriate</w:t>
      </w:r>
      <w:r>
        <w:t xml:space="preserve"> (Mosler Citation2014).</w:t>
      </w:r>
    </w:p>
    <w:p w14:paraId="2BAC8921" w14:textId="77777777" w:rsidR="009D672A" w:rsidRDefault="009D672A" w:rsidP="009D672A">
      <w:r w:rsidRPr="00572C63">
        <w:rPr>
          <w:rStyle w:val="StyleUnderline"/>
        </w:rPr>
        <w:t xml:space="preserve">However, the real reason why </w:t>
      </w:r>
      <w:r w:rsidRPr="0067691C">
        <w:rPr>
          <w:rStyle w:val="StyleUnderline"/>
          <w:highlight w:val="cyan"/>
        </w:rPr>
        <w:t>MMT</w:t>
      </w:r>
      <w:r w:rsidRPr="00572C63">
        <w:rPr>
          <w:rStyle w:val="StyleUnderline"/>
        </w:rPr>
        <w:t xml:space="preserve"> doesn’t pay attention to the type of fiscal consolidation is because of the </w:t>
      </w:r>
      <w:r w:rsidRPr="0067691C">
        <w:rPr>
          <w:rStyle w:val="Emphasis"/>
          <w:highlight w:val="cyan"/>
        </w:rPr>
        <w:t>J</w:t>
      </w:r>
      <w:r w:rsidRPr="00572C63">
        <w:rPr>
          <w:rStyle w:val="StyleUnderline"/>
        </w:rPr>
        <w:t xml:space="preserve">ob </w:t>
      </w:r>
      <w:r w:rsidRPr="0067691C">
        <w:rPr>
          <w:rStyle w:val="Emphasis"/>
          <w:highlight w:val="cyan"/>
        </w:rPr>
        <w:t>G</w:t>
      </w:r>
      <w:r w:rsidRPr="00572C63">
        <w:rPr>
          <w:rStyle w:val="StyleUnderline"/>
        </w:rPr>
        <w:t xml:space="preserve">uarantee, a massive job </w:t>
      </w:r>
      <w:r w:rsidRPr="00572C63">
        <w:rPr>
          <w:rStyle w:val="Emphasis"/>
        </w:rPr>
        <w:t xml:space="preserve">creation </w:t>
      </w:r>
      <w:r w:rsidRPr="0067691C">
        <w:rPr>
          <w:rStyle w:val="Emphasis"/>
          <w:highlight w:val="cyan"/>
        </w:rPr>
        <w:t>program</w:t>
      </w:r>
      <w:r w:rsidRPr="0067691C">
        <w:rPr>
          <w:rStyle w:val="StyleUnderline"/>
          <w:highlight w:val="cyan"/>
        </w:rPr>
        <w:t xml:space="preserve"> aimed at</w:t>
      </w:r>
      <w:r w:rsidRPr="00572C63">
        <w:rPr>
          <w:rStyle w:val="StyleUnderline"/>
        </w:rPr>
        <w:t xml:space="preserve"> the </w:t>
      </w:r>
      <w:r w:rsidRPr="0067691C">
        <w:rPr>
          <w:rStyle w:val="Emphasis"/>
          <w:highlight w:val="cyan"/>
        </w:rPr>
        <w:t>entire</w:t>
      </w:r>
      <w:r w:rsidRPr="0067691C">
        <w:rPr>
          <w:rStyle w:val="StyleUnderline"/>
          <w:highlight w:val="cyan"/>
        </w:rPr>
        <w:t xml:space="preserve"> unemployed population</w:t>
      </w:r>
      <w:r w:rsidRPr="00572C63">
        <w:rPr>
          <w:rStyle w:val="StyleUnderline"/>
        </w:rPr>
        <w:t xml:space="preserve">. With the Job Guarantee the government increases its spending automatically in a recession and decreases it automatically in a recovery, so it </w:t>
      </w:r>
      <w:r w:rsidRPr="0067691C">
        <w:rPr>
          <w:rStyle w:val="StyleUnderline"/>
          <w:highlight w:val="cyan"/>
        </w:rPr>
        <w:t xml:space="preserve">acts as an </w:t>
      </w:r>
      <w:r w:rsidRPr="0067691C">
        <w:rPr>
          <w:rStyle w:val="Emphasis"/>
          <w:highlight w:val="cyan"/>
        </w:rPr>
        <w:t>automatic stabilizer</w:t>
      </w:r>
      <w:r>
        <w:t xml:space="preserve"> (Gordon Citation1997; Murray and Forstater Citation2013; Tcherneva Citation2020). </w:t>
      </w:r>
      <w:r w:rsidRPr="0067691C">
        <w:rPr>
          <w:rStyle w:val="StyleUnderline"/>
          <w:highlight w:val="cyan"/>
        </w:rPr>
        <w:t xml:space="preserve">When </w:t>
      </w:r>
      <w:r w:rsidRPr="0067691C">
        <w:rPr>
          <w:rStyle w:val="Emphasis"/>
          <w:highlight w:val="cyan"/>
        </w:rPr>
        <w:t>MMT authors</w:t>
      </w:r>
      <w:r w:rsidRPr="0067691C">
        <w:rPr>
          <w:rStyle w:val="StyleUnderline"/>
          <w:highlight w:val="cyan"/>
        </w:rPr>
        <w:t xml:space="preserve"> talk</w:t>
      </w:r>
      <w:r w:rsidRPr="00572C63">
        <w:rPr>
          <w:rStyle w:val="StyleUnderline"/>
        </w:rPr>
        <w:t xml:space="preserve"> about functional finance</w:t>
      </w:r>
      <w:r>
        <w:t xml:space="preserve">, it’s meant in a general way to increase taxes or cut spending in a boom and vice versa. </w:t>
      </w:r>
      <w:r w:rsidRPr="00572C63">
        <w:rPr>
          <w:rStyle w:val="StyleUnderline"/>
        </w:rPr>
        <w:t xml:space="preserve">But the Job Guarantee is </w:t>
      </w:r>
      <w:r w:rsidRPr="0067691C">
        <w:rPr>
          <w:rStyle w:val="StyleUnderline"/>
          <w:highlight w:val="cyan"/>
        </w:rPr>
        <w:t xml:space="preserve">their </w:t>
      </w:r>
      <w:r w:rsidRPr="0067691C">
        <w:rPr>
          <w:rStyle w:val="Emphasis"/>
          <w:highlight w:val="cyan"/>
        </w:rPr>
        <w:t>specific prescription</w:t>
      </w:r>
      <w:r w:rsidRPr="00572C63">
        <w:rPr>
          <w:rStyle w:val="StyleUnderline"/>
        </w:rPr>
        <w:t xml:space="preserve"> and it’s </w:t>
      </w:r>
      <w:r w:rsidRPr="00572C63">
        <w:rPr>
          <w:rStyle w:val="Emphasis"/>
        </w:rPr>
        <w:t>automatic</w:t>
      </w:r>
      <w:r>
        <w:t>.</w:t>
      </w:r>
    </w:p>
    <w:p w14:paraId="15157901" w14:textId="77777777" w:rsidR="009D672A" w:rsidRPr="00572C63" w:rsidRDefault="009D672A" w:rsidP="009D672A"/>
    <w:p w14:paraId="73CFCFCF" w14:textId="77777777" w:rsidR="009D672A" w:rsidRDefault="009D672A" w:rsidP="009D672A">
      <w:pPr>
        <w:spacing w:after="160" w:line="259" w:lineRule="auto"/>
        <w:rPr>
          <w:rFonts w:asciiTheme="minorHAnsi" w:hAnsiTheme="minorHAnsi"/>
        </w:rPr>
      </w:pPr>
    </w:p>
    <w:p w14:paraId="06643E1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rint Clearly OT">
    <w:altName w:val="Calibri"/>
    <w:panose1 w:val="000000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Corbel"/>
    <w:charset w:val="00"/>
    <w:family w:val="auto"/>
    <w:pitch w:val="variable"/>
    <w:sig w:usb0="E50002FF" w:usb1="500079DB" w:usb2="00000010" w:usb3="00000000" w:csb0="00000001" w:csb1="00000000"/>
  </w:font>
  <w:font w:name="Sabon LT Std">
    <w:panose1 w:val="00000000000000000000"/>
    <w:charset w:val="00"/>
    <w:family w:val="roman"/>
    <w:notTrueType/>
    <w:pitch w:val="default"/>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Futura">
    <w:charset w:val="00"/>
    <w:family w:val="auto"/>
    <w:pitch w:val="variable"/>
    <w:sig w:usb0="80000067" w:usb1="00000000" w:usb2="00000000" w:usb3="00000000" w:csb0="000001FB" w:csb1="00000000"/>
  </w:font>
  <w:font w:name="Estrangelo Edessa">
    <w:panose1 w:val="00000000000000000000"/>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0181D"/>
    <w:multiLevelType w:val="hybridMultilevel"/>
    <w:tmpl w:val="DCE4D346"/>
    <w:lvl w:ilvl="0" w:tplc="CD42E17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0B5D65"/>
    <w:multiLevelType w:val="hybridMultilevel"/>
    <w:tmpl w:val="AD229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ECF3C63"/>
    <w:multiLevelType w:val="hybridMultilevel"/>
    <w:tmpl w:val="095EB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0741AE"/>
    <w:multiLevelType w:val="hybridMultilevel"/>
    <w:tmpl w:val="9CBEB12C"/>
    <w:lvl w:ilvl="0" w:tplc="9ABEEE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8B0244"/>
    <w:multiLevelType w:val="hybridMultilevel"/>
    <w:tmpl w:val="FC6C5A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C2A2BF9"/>
    <w:multiLevelType w:val="multilevel"/>
    <w:tmpl w:val="6D18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1E5550"/>
    <w:multiLevelType w:val="multilevel"/>
    <w:tmpl w:val="47D0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B6BFB"/>
    <w:multiLevelType w:val="multilevel"/>
    <w:tmpl w:val="8F70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486DC2"/>
    <w:multiLevelType w:val="multilevel"/>
    <w:tmpl w:val="F29A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C5744F"/>
    <w:multiLevelType w:val="hybridMultilevel"/>
    <w:tmpl w:val="67E4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F06A99"/>
    <w:multiLevelType w:val="multilevel"/>
    <w:tmpl w:val="76CE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D643A"/>
    <w:multiLevelType w:val="multilevel"/>
    <w:tmpl w:val="9676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1D34C1"/>
    <w:multiLevelType w:val="multilevel"/>
    <w:tmpl w:val="3AB2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F63977"/>
    <w:multiLevelType w:val="hybridMultilevel"/>
    <w:tmpl w:val="92380C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C76B84"/>
    <w:multiLevelType w:val="hybridMultilevel"/>
    <w:tmpl w:val="D22A104A"/>
    <w:lvl w:ilvl="0" w:tplc="70A629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D4414C"/>
    <w:multiLevelType w:val="hybridMultilevel"/>
    <w:tmpl w:val="E974C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166BD2"/>
    <w:multiLevelType w:val="multilevel"/>
    <w:tmpl w:val="669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DA6480"/>
    <w:multiLevelType w:val="hybridMultilevel"/>
    <w:tmpl w:val="F8406FA4"/>
    <w:lvl w:ilvl="0" w:tplc="4ACAA60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3D3807"/>
    <w:multiLevelType w:val="multilevel"/>
    <w:tmpl w:val="3FBA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7F0681"/>
    <w:multiLevelType w:val="multilevel"/>
    <w:tmpl w:val="84BE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D61BA0"/>
    <w:multiLevelType w:val="hybridMultilevel"/>
    <w:tmpl w:val="2308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723035"/>
    <w:multiLevelType w:val="hybridMultilevel"/>
    <w:tmpl w:val="140677EC"/>
    <w:lvl w:ilvl="0" w:tplc="4CC0CB0C">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E76950"/>
    <w:multiLevelType w:val="hybridMultilevel"/>
    <w:tmpl w:val="EDB27B00"/>
    <w:lvl w:ilvl="0" w:tplc="1A602FD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AD11538"/>
    <w:multiLevelType w:val="hybridMultilevel"/>
    <w:tmpl w:val="8422849C"/>
    <w:lvl w:ilvl="0" w:tplc="59905BDC">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73623A"/>
    <w:multiLevelType w:val="hybridMultilevel"/>
    <w:tmpl w:val="41A26466"/>
    <w:lvl w:ilvl="0" w:tplc="1F0ED8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BB54FD9"/>
    <w:multiLevelType w:val="multilevel"/>
    <w:tmpl w:val="00AA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134A4E"/>
    <w:multiLevelType w:val="hybridMultilevel"/>
    <w:tmpl w:val="89EA5CA0"/>
    <w:lvl w:ilvl="0" w:tplc="CB52A78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3A83B0F"/>
    <w:multiLevelType w:val="hybridMultilevel"/>
    <w:tmpl w:val="9F9226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550479E"/>
    <w:multiLevelType w:val="multilevel"/>
    <w:tmpl w:val="9902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986EED"/>
    <w:multiLevelType w:val="multilevel"/>
    <w:tmpl w:val="8AD0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804401"/>
    <w:multiLevelType w:val="hybridMultilevel"/>
    <w:tmpl w:val="85DCD12C"/>
    <w:lvl w:ilvl="0" w:tplc="C046E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FF5FAB"/>
    <w:multiLevelType w:val="hybridMultilevel"/>
    <w:tmpl w:val="1CBA6486"/>
    <w:lvl w:ilvl="0" w:tplc="5032FFA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38686752">
    <w:abstractNumId w:val="10"/>
  </w:num>
  <w:num w:numId="2" w16cid:durableId="391512879">
    <w:abstractNumId w:val="8"/>
  </w:num>
  <w:num w:numId="3" w16cid:durableId="1737632341">
    <w:abstractNumId w:val="7"/>
  </w:num>
  <w:num w:numId="4" w16cid:durableId="1253663644">
    <w:abstractNumId w:val="6"/>
  </w:num>
  <w:num w:numId="5" w16cid:durableId="108860696">
    <w:abstractNumId w:val="5"/>
  </w:num>
  <w:num w:numId="6" w16cid:durableId="1563783954">
    <w:abstractNumId w:val="9"/>
  </w:num>
  <w:num w:numId="7" w16cid:durableId="914819888">
    <w:abstractNumId w:val="4"/>
  </w:num>
  <w:num w:numId="8" w16cid:durableId="1843428060">
    <w:abstractNumId w:val="3"/>
  </w:num>
  <w:num w:numId="9" w16cid:durableId="1434472892">
    <w:abstractNumId w:val="2"/>
  </w:num>
  <w:num w:numId="10" w16cid:durableId="921837973">
    <w:abstractNumId w:val="1"/>
  </w:num>
  <w:num w:numId="11" w16cid:durableId="1000084052">
    <w:abstractNumId w:val="46"/>
  </w:num>
  <w:num w:numId="12" w16cid:durableId="1435393680">
    <w:abstractNumId w:val="30"/>
  </w:num>
  <w:num w:numId="13" w16cid:durableId="317268046">
    <w:abstractNumId w:val="26"/>
  </w:num>
  <w:num w:numId="14" w16cid:durableId="351341909">
    <w:abstractNumId w:val="18"/>
  </w:num>
  <w:num w:numId="15" w16cid:durableId="587735339">
    <w:abstractNumId w:val="85"/>
  </w:num>
  <w:num w:numId="16" w16cid:durableId="536354566">
    <w:abstractNumId w:val="0"/>
  </w:num>
  <w:num w:numId="17" w16cid:durableId="1693140866">
    <w:abstractNumId w:val="22"/>
  </w:num>
  <w:num w:numId="18" w16cid:durableId="125198833">
    <w:abstractNumId w:val="51"/>
  </w:num>
  <w:num w:numId="19" w16cid:durableId="580213809">
    <w:abstractNumId w:val="44"/>
  </w:num>
  <w:num w:numId="20" w16cid:durableId="358554053">
    <w:abstractNumId w:val="78"/>
  </w:num>
  <w:num w:numId="21" w16cid:durableId="1319260630">
    <w:abstractNumId w:val="19"/>
  </w:num>
  <w:num w:numId="22" w16cid:durableId="1186945931">
    <w:abstractNumId w:val="60"/>
  </w:num>
  <w:num w:numId="23" w16cid:durableId="818301788">
    <w:abstractNumId w:val="25"/>
  </w:num>
  <w:num w:numId="24" w16cid:durableId="1462723431">
    <w:abstractNumId w:val="75"/>
  </w:num>
  <w:num w:numId="25" w16cid:durableId="1050809122">
    <w:abstractNumId w:val="13"/>
  </w:num>
  <w:num w:numId="26" w16cid:durableId="1107847455">
    <w:abstractNumId w:val="64"/>
  </w:num>
  <w:num w:numId="27" w16cid:durableId="612976593">
    <w:abstractNumId w:val="50"/>
  </w:num>
  <w:num w:numId="28" w16cid:durableId="1655985453">
    <w:abstractNumId w:val="20"/>
  </w:num>
  <w:num w:numId="29" w16cid:durableId="1741249969">
    <w:abstractNumId w:val="80"/>
  </w:num>
  <w:num w:numId="30" w16cid:durableId="747386531">
    <w:abstractNumId w:val="72"/>
  </w:num>
  <w:num w:numId="31" w16cid:durableId="1281498840">
    <w:abstractNumId w:val="53"/>
  </w:num>
  <w:num w:numId="32" w16cid:durableId="1809980122">
    <w:abstractNumId w:val="37"/>
  </w:num>
  <w:num w:numId="33" w16cid:durableId="1643000362">
    <w:abstractNumId w:val="81"/>
  </w:num>
  <w:num w:numId="34" w16cid:durableId="1157040761">
    <w:abstractNumId w:val="11"/>
  </w:num>
  <w:num w:numId="35" w16cid:durableId="1877278961">
    <w:abstractNumId w:val="56"/>
  </w:num>
  <w:num w:numId="36" w16cid:durableId="1386681353">
    <w:abstractNumId w:val="27"/>
  </w:num>
  <w:num w:numId="37" w16cid:durableId="1676033127">
    <w:abstractNumId w:val="48"/>
  </w:num>
  <w:num w:numId="38" w16cid:durableId="1932467256">
    <w:abstractNumId w:val="29"/>
  </w:num>
  <w:num w:numId="39" w16cid:durableId="1421373785">
    <w:abstractNumId w:val="28"/>
  </w:num>
  <w:num w:numId="40" w16cid:durableId="908267811">
    <w:abstractNumId w:val="82"/>
  </w:num>
  <w:num w:numId="41" w16cid:durableId="815295198">
    <w:abstractNumId w:val="54"/>
  </w:num>
  <w:num w:numId="42" w16cid:durableId="407578095">
    <w:abstractNumId w:val="59"/>
  </w:num>
  <w:num w:numId="43" w16cid:durableId="2043629483">
    <w:abstractNumId w:val="73"/>
  </w:num>
  <w:num w:numId="44" w16cid:durableId="127090459">
    <w:abstractNumId w:val="83"/>
  </w:num>
  <w:num w:numId="45" w16cid:durableId="1079905908">
    <w:abstractNumId w:val="55"/>
  </w:num>
  <w:num w:numId="46" w16cid:durableId="488055407">
    <w:abstractNumId w:val="61"/>
  </w:num>
  <w:num w:numId="47" w16cid:durableId="810174806">
    <w:abstractNumId w:val="68"/>
  </w:num>
  <w:num w:numId="48" w16cid:durableId="983193943">
    <w:abstractNumId w:val="32"/>
  </w:num>
  <w:num w:numId="49" w16cid:durableId="472647328">
    <w:abstractNumId w:val="67"/>
  </w:num>
  <w:num w:numId="50" w16cid:durableId="1408262248">
    <w:abstractNumId w:val="63"/>
  </w:num>
  <w:num w:numId="51" w16cid:durableId="832448258">
    <w:abstractNumId w:val="21"/>
  </w:num>
  <w:num w:numId="52" w16cid:durableId="665209546">
    <w:abstractNumId w:val="49"/>
  </w:num>
  <w:num w:numId="53" w16cid:durableId="1584758285">
    <w:abstractNumId w:val="70"/>
  </w:num>
  <w:num w:numId="54" w16cid:durableId="197935585">
    <w:abstractNumId w:val="17"/>
  </w:num>
  <w:num w:numId="55" w16cid:durableId="153496638">
    <w:abstractNumId w:val="52"/>
  </w:num>
  <w:num w:numId="56" w16cid:durableId="2048220162">
    <w:abstractNumId w:val="39"/>
  </w:num>
  <w:num w:numId="57" w16cid:durableId="251745190">
    <w:abstractNumId w:val="71"/>
  </w:num>
  <w:num w:numId="58" w16cid:durableId="1487940593">
    <w:abstractNumId w:val="42"/>
  </w:num>
  <w:num w:numId="59" w16cid:durableId="1908300935">
    <w:abstractNumId w:val="86"/>
  </w:num>
  <w:num w:numId="60" w16cid:durableId="1641229528">
    <w:abstractNumId w:val="77"/>
  </w:num>
  <w:num w:numId="61" w16cid:durableId="414322056">
    <w:abstractNumId w:val="23"/>
  </w:num>
  <w:num w:numId="62" w16cid:durableId="995571026">
    <w:abstractNumId w:val="14"/>
  </w:num>
  <w:num w:numId="63" w16cid:durableId="1438790434">
    <w:abstractNumId w:val="41"/>
  </w:num>
  <w:num w:numId="64" w16cid:durableId="1257404480">
    <w:abstractNumId w:val="43"/>
  </w:num>
  <w:num w:numId="65" w16cid:durableId="87120375">
    <w:abstractNumId w:val="35"/>
  </w:num>
  <w:num w:numId="66" w16cid:durableId="607662849">
    <w:abstractNumId w:val="84"/>
  </w:num>
  <w:num w:numId="67" w16cid:durableId="1680622792">
    <w:abstractNumId w:val="65"/>
  </w:num>
  <w:num w:numId="68" w16cid:durableId="44724587">
    <w:abstractNumId w:val="79"/>
  </w:num>
  <w:num w:numId="69" w16cid:durableId="1453594296">
    <w:abstractNumId w:val="33"/>
  </w:num>
  <w:num w:numId="70" w16cid:durableId="1202018840">
    <w:abstractNumId w:val="36"/>
  </w:num>
  <w:num w:numId="71" w16cid:durableId="141116167">
    <w:abstractNumId w:val="57"/>
  </w:num>
  <w:num w:numId="72" w16cid:durableId="902375492">
    <w:abstractNumId w:val="58"/>
  </w:num>
  <w:num w:numId="73" w16cid:durableId="1962804011">
    <w:abstractNumId w:val="74"/>
  </w:num>
  <w:num w:numId="74" w16cid:durableId="863060175">
    <w:abstractNumId w:val="66"/>
  </w:num>
  <w:num w:numId="75" w16cid:durableId="29380757">
    <w:abstractNumId w:val="15"/>
  </w:num>
  <w:num w:numId="76" w16cid:durableId="795174929">
    <w:abstractNumId w:val="31"/>
  </w:num>
  <w:num w:numId="77" w16cid:durableId="405960364">
    <w:abstractNumId w:val="12"/>
  </w:num>
  <w:num w:numId="78" w16cid:durableId="1670017536">
    <w:abstractNumId w:val="16"/>
  </w:num>
  <w:num w:numId="79" w16cid:durableId="1290015309">
    <w:abstractNumId w:val="24"/>
  </w:num>
  <w:num w:numId="80" w16cid:durableId="1290892388">
    <w:abstractNumId w:val="40"/>
  </w:num>
  <w:num w:numId="81" w16cid:durableId="1903179019">
    <w:abstractNumId w:val="62"/>
  </w:num>
  <w:num w:numId="82" w16cid:durableId="591356961">
    <w:abstractNumId w:val="76"/>
  </w:num>
  <w:num w:numId="83" w16cid:durableId="50278215">
    <w:abstractNumId w:val="47"/>
  </w:num>
  <w:num w:numId="84" w16cid:durableId="1813477856">
    <w:abstractNumId w:val="45"/>
  </w:num>
  <w:num w:numId="85" w16cid:durableId="1242568700">
    <w:abstractNumId w:val="38"/>
  </w:num>
  <w:num w:numId="86" w16cid:durableId="1573732340">
    <w:abstractNumId w:val="69"/>
  </w:num>
  <w:num w:numId="87" w16cid:durableId="8058547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D672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D672A"/>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A054"/>
  <w15:chartTrackingRefBased/>
  <w15:docId w15:val="{78EC880F-1083-40CC-8767-3B462819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672A"/>
    <w:pPr>
      <w:spacing w:after="0" w:line="240" w:lineRule="auto"/>
    </w:pPr>
    <w:rPr>
      <w:rFonts w:ascii="Georgia" w:hAnsi="Georgia"/>
      <w:sz w:val="20"/>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D67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9D672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D672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2111,No Spacing4,No Spacing5,tags,No Spacing1111,No Spacing112,No Spacing1121,Ch"/>
    <w:basedOn w:val="Normal"/>
    <w:next w:val="Normal"/>
    <w:link w:val="Heading4Char"/>
    <w:uiPriority w:val="3"/>
    <w:unhideWhenUsed/>
    <w:qFormat/>
    <w:rsid w:val="009D672A"/>
    <w:pPr>
      <w:keepNext/>
      <w:keepLines/>
      <w:spacing w:before="200"/>
      <w:outlineLvl w:val="3"/>
    </w:pPr>
    <w:rPr>
      <w:rFonts w:eastAsiaTheme="majorEastAsia" w:cstheme="majorBidi"/>
      <w:b/>
      <w:iCs/>
      <w:sz w:val="22"/>
    </w:rPr>
  </w:style>
  <w:style w:type="paragraph" w:styleId="Heading5">
    <w:name w:val="heading 5"/>
    <w:aliases w:val="Text,Blocks"/>
    <w:basedOn w:val="Normal"/>
    <w:next w:val="Normal"/>
    <w:link w:val="Heading5Char"/>
    <w:uiPriority w:val="9"/>
    <w:unhideWhenUsed/>
    <w:rsid w:val="009D672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qFormat/>
    <w:rsid w:val="009D672A"/>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9D672A"/>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9D672A"/>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D672A"/>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D67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72A"/>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D672A"/>
    <w:rPr>
      <w:rFonts w:ascii="Georgia" w:eastAsiaTheme="majorEastAsia" w:hAnsi="Georgia"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9D672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D672A"/>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4 Char"/>
    <w:basedOn w:val="DefaultParagraphFont"/>
    <w:link w:val="Heading4"/>
    <w:uiPriority w:val="3"/>
    <w:rsid w:val="009D672A"/>
    <w:rPr>
      <w:rFonts w:ascii="Georgia" w:eastAsiaTheme="majorEastAsia" w:hAnsi="Georgia" w:cstheme="majorBidi"/>
      <w:b/>
      <w:iCs/>
    </w:rPr>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7"/>
    <w:qFormat/>
    <w:rsid w:val="009D672A"/>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D672A"/>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S,Bo"/>
    <w:basedOn w:val="DefaultParagraphFont"/>
    <w:uiPriority w:val="6"/>
    <w:qFormat/>
    <w:rsid w:val="009D672A"/>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C"/>
    <w:basedOn w:val="DefaultParagraphFont"/>
    <w:uiPriority w:val="99"/>
    <w:unhideWhenUsed/>
    <w:rsid w:val="009D672A"/>
    <w:rPr>
      <w:color w:val="auto"/>
      <w:u w:val="none"/>
    </w:rPr>
  </w:style>
  <w:style w:type="character" w:styleId="FollowedHyperlink">
    <w:name w:val="FollowedHyperlink"/>
    <w:basedOn w:val="DefaultParagraphFont"/>
    <w:uiPriority w:val="99"/>
    <w:unhideWhenUsed/>
    <w:rsid w:val="009D672A"/>
    <w:rPr>
      <w:color w:val="auto"/>
      <w:u w:val="none"/>
    </w:rPr>
  </w:style>
  <w:style w:type="character" w:customStyle="1" w:styleId="Heading5Char">
    <w:name w:val="Heading 5 Char"/>
    <w:aliases w:val="Text Char,Blocks Char"/>
    <w:basedOn w:val="DefaultParagraphFont"/>
    <w:link w:val="Heading5"/>
    <w:uiPriority w:val="9"/>
    <w:rsid w:val="009D672A"/>
    <w:rPr>
      <w:rFonts w:asciiTheme="majorHAnsi" w:eastAsiaTheme="majorEastAsia" w:hAnsiTheme="majorHAnsi" w:cstheme="majorBidi"/>
      <w:color w:val="2E74B5" w:themeColor="accent1" w:themeShade="BF"/>
      <w:sz w:val="20"/>
    </w:rPr>
  </w:style>
  <w:style w:type="character" w:customStyle="1" w:styleId="Heading6Char">
    <w:name w:val="Heading 6 Char"/>
    <w:aliases w:val="Title (no index) Char"/>
    <w:basedOn w:val="DefaultParagraphFont"/>
    <w:link w:val="Heading6"/>
    <w:uiPriority w:val="9"/>
    <w:rsid w:val="009D672A"/>
    <w:rPr>
      <w:rFonts w:ascii="Cambria" w:eastAsia="Times New Roman" w:hAnsi="Cambria"/>
      <w:b/>
      <w:bCs/>
      <w:i/>
      <w:iCs/>
      <w:sz w:val="20"/>
      <w:lang w:bidi="en-US"/>
    </w:rPr>
  </w:style>
  <w:style w:type="character" w:customStyle="1" w:styleId="Heading7Char">
    <w:name w:val="Heading 7 Char"/>
    <w:basedOn w:val="DefaultParagraphFont"/>
    <w:link w:val="Heading7"/>
    <w:rsid w:val="009D672A"/>
    <w:rPr>
      <w:rFonts w:ascii="Cambria" w:eastAsia="Times New Roman" w:hAnsi="Cambria"/>
      <w:b/>
      <w:bCs/>
      <w:i/>
      <w:iCs/>
      <w:sz w:val="20"/>
      <w:szCs w:val="20"/>
      <w:lang w:bidi="en-US"/>
    </w:rPr>
  </w:style>
  <w:style w:type="character" w:customStyle="1" w:styleId="Heading8Char">
    <w:name w:val="Heading 8 Char"/>
    <w:basedOn w:val="DefaultParagraphFont"/>
    <w:link w:val="Heading8"/>
    <w:rsid w:val="009D672A"/>
    <w:rPr>
      <w:rFonts w:ascii="Cambria" w:eastAsia="Times New Roman" w:hAnsi="Cambria"/>
      <w:b/>
      <w:bCs/>
      <w:i/>
      <w:iCs/>
      <w:sz w:val="18"/>
      <w:szCs w:val="18"/>
      <w:lang w:bidi="en-US"/>
    </w:rPr>
  </w:style>
  <w:style w:type="character" w:customStyle="1" w:styleId="Heading9Char">
    <w:name w:val="Heading 9 Char"/>
    <w:basedOn w:val="DefaultParagraphFont"/>
    <w:link w:val="Heading9"/>
    <w:rsid w:val="009D672A"/>
    <w:rPr>
      <w:rFonts w:ascii="Cambria" w:eastAsia="Times New Roman" w:hAnsi="Cambria"/>
      <w:i/>
      <w:iCs/>
      <w:sz w:val="18"/>
      <w:szCs w:val="18"/>
      <w:lang w:bidi="en-US"/>
    </w:rPr>
  </w:style>
  <w:style w:type="character" w:styleId="Strong">
    <w:name w:val="Strong"/>
    <w:aliases w:val="8 pt font,Citation Char Char1 Char Char Char Char Char,Cut,Small 1"/>
    <w:basedOn w:val="DefaultParagraphFont"/>
    <w:uiPriority w:val="22"/>
    <w:qFormat/>
    <w:rsid w:val="009D672A"/>
    <w:rPr>
      <w:b/>
      <w:bCs/>
    </w:rPr>
  </w:style>
  <w:style w:type="character" w:styleId="BookTitle">
    <w:name w:val="Book Title"/>
    <w:basedOn w:val="DefaultParagraphFont"/>
    <w:uiPriority w:val="33"/>
    <w:qFormat/>
    <w:rsid w:val="009D672A"/>
    <w:rPr>
      <w:b/>
      <w:bCs/>
      <w:i/>
      <w:iCs/>
      <w:spacing w:val="5"/>
    </w:rPr>
  </w:style>
  <w:style w:type="numbering" w:styleId="111111">
    <w:name w:val="Outline List 2"/>
    <w:basedOn w:val="NoList"/>
    <w:uiPriority w:val="99"/>
    <w:semiHidden/>
    <w:unhideWhenUsed/>
    <w:rsid w:val="009D672A"/>
  </w:style>
  <w:style w:type="paragraph" w:styleId="Header">
    <w:name w:val="header"/>
    <w:aliases w:val="Header Char Char1,Header Char2 Char Char Char,Header 1"/>
    <w:basedOn w:val="Normal"/>
    <w:link w:val="HeaderChar"/>
    <w:uiPriority w:val="99"/>
    <w:rsid w:val="009D672A"/>
    <w:pPr>
      <w:tabs>
        <w:tab w:val="center" w:pos="4680"/>
        <w:tab w:val="right" w:pos="9360"/>
      </w:tabs>
    </w:pPr>
  </w:style>
  <w:style w:type="character" w:customStyle="1" w:styleId="HeaderChar">
    <w:name w:val="Header Char"/>
    <w:aliases w:val="Header Char Char1 Char,Header Char2 Char Char Char Char,Header 1 Char1"/>
    <w:basedOn w:val="DefaultParagraphFont"/>
    <w:link w:val="Header"/>
    <w:uiPriority w:val="99"/>
    <w:rsid w:val="009D672A"/>
    <w:rPr>
      <w:rFonts w:ascii="Georgia" w:hAnsi="Georgia"/>
      <w:sz w:val="20"/>
    </w:rPr>
  </w:style>
  <w:style w:type="paragraph" w:styleId="Footer">
    <w:name w:val="footer"/>
    <w:basedOn w:val="Normal"/>
    <w:link w:val="FooterChar"/>
    <w:uiPriority w:val="99"/>
    <w:rsid w:val="009D672A"/>
    <w:pPr>
      <w:tabs>
        <w:tab w:val="center" w:pos="4680"/>
        <w:tab w:val="right" w:pos="9360"/>
      </w:tabs>
    </w:pPr>
  </w:style>
  <w:style w:type="character" w:customStyle="1" w:styleId="FooterChar">
    <w:name w:val="Footer Char"/>
    <w:basedOn w:val="DefaultParagraphFont"/>
    <w:link w:val="Footer"/>
    <w:uiPriority w:val="99"/>
    <w:rsid w:val="009D672A"/>
    <w:rPr>
      <w:rFonts w:ascii="Georgia" w:hAnsi="Georgia"/>
      <w:sz w:val="20"/>
    </w:rPr>
  </w:style>
  <w:style w:type="paragraph" w:styleId="BodyText">
    <w:name w:val="Body Text"/>
    <w:aliases w:val="BT"/>
    <w:basedOn w:val="Normal"/>
    <w:link w:val="BodyTextChar"/>
    <w:uiPriority w:val="99"/>
    <w:unhideWhenUsed/>
    <w:rsid w:val="009D672A"/>
    <w:pPr>
      <w:spacing w:after="120"/>
    </w:pPr>
  </w:style>
  <w:style w:type="character" w:customStyle="1" w:styleId="BodyTextChar">
    <w:name w:val="Body Text Char"/>
    <w:aliases w:val="BT Char"/>
    <w:basedOn w:val="DefaultParagraphFont"/>
    <w:link w:val="BodyText"/>
    <w:uiPriority w:val="99"/>
    <w:rsid w:val="009D672A"/>
    <w:rPr>
      <w:rFonts w:ascii="Georgia" w:hAnsi="Georgia"/>
      <w:sz w:val="20"/>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Dont u"/>
    <w:link w:val="NoSpacingChar"/>
    <w:uiPriority w:val="99"/>
    <w:unhideWhenUsed/>
    <w:qFormat/>
    <w:rsid w:val="009D672A"/>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9D672A"/>
    <w:rPr>
      <w:rFonts w:ascii="Calibri" w:hAnsi="Calibri" w:cs="Calibri"/>
    </w:rPr>
  </w:style>
  <w:style w:type="character" w:styleId="UnresolvedMention">
    <w:name w:val="Unresolved Mention"/>
    <w:basedOn w:val="DefaultParagraphFont"/>
    <w:uiPriority w:val="99"/>
    <w:unhideWhenUsed/>
    <w:rsid w:val="009D672A"/>
    <w:rPr>
      <w:color w:val="605E5C"/>
      <w:shd w:val="clear" w:color="auto" w:fill="E1DFDD"/>
    </w:rPr>
  </w:style>
  <w:style w:type="paragraph" w:customStyle="1" w:styleId="0-CGanalytics">
    <w:name w:val="0-CGanalytics"/>
    <w:basedOn w:val="Heading4"/>
    <w:link w:val="0-CGanalyticsChar"/>
    <w:autoRedefine/>
    <w:uiPriority w:val="4"/>
    <w:qFormat/>
    <w:rsid w:val="009D672A"/>
    <w:rPr>
      <w:bCs/>
      <w:color w:val="1353B9"/>
      <w:sz w:val="24"/>
      <w:szCs w:val="24"/>
    </w:rPr>
  </w:style>
  <w:style w:type="character" w:customStyle="1" w:styleId="0-CGanalyticsChar">
    <w:name w:val="0-CGanalytics Char"/>
    <w:basedOn w:val="DefaultParagraphFont"/>
    <w:link w:val="0-CGanalytics"/>
    <w:uiPriority w:val="4"/>
    <w:rsid w:val="009D672A"/>
    <w:rPr>
      <w:rFonts w:ascii="Georgia" w:eastAsiaTheme="majorEastAsia" w:hAnsi="Georgia" w:cstheme="majorBidi"/>
      <w:b/>
      <w:bCs/>
      <w:iCs/>
      <w:color w:val="1353B9"/>
      <w:sz w:val="24"/>
      <w:szCs w:val="24"/>
    </w:rPr>
  </w:style>
  <w:style w:type="paragraph" w:styleId="ListParagraph">
    <w:name w:val="List Paragraph"/>
    <w:aliases w:val="6 font,List Paragraph1,List Paragraph2"/>
    <w:basedOn w:val="Normal"/>
    <w:uiPriority w:val="99"/>
    <w:unhideWhenUsed/>
    <w:qFormat/>
    <w:rsid w:val="009D672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D672A"/>
    <w:pPr>
      <w:spacing w:before="100" w:beforeAutospacing="1" w:after="100" w:afterAutospacing="1"/>
    </w:pPr>
    <w:rPr>
      <w:rFonts w:ascii="Times New Roman" w:eastAsia="Times New Roman" w:hAnsi="Times New Roman" w:cs="Times New Roman"/>
      <w:sz w:val="24"/>
      <w:szCs w:val="24"/>
    </w:rPr>
  </w:style>
  <w:style w:type="character" w:customStyle="1" w:styleId="caps">
    <w:name w:val="caps"/>
    <w:basedOn w:val="DefaultParagraphFont"/>
    <w:rsid w:val="009D672A"/>
  </w:style>
  <w:style w:type="paragraph" w:customStyle="1" w:styleId="textbold">
    <w:name w:val="text bold"/>
    <w:basedOn w:val="Normal"/>
    <w:link w:val="Emphasis"/>
    <w:uiPriority w:val="7"/>
    <w:qFormat/>
    <w:rsid w:val="009D672A"/>
    <w:pPr>
      <w:widowControl w:val="0"/>
      <w:ind w:left="720"/>
      <w:jc w:val="both"/>
    </w:pPr>
    <w:rPr>
      <w:b/>
      <w:iCs/>
      <w:sz w:val="22"/>
      <w:u w:val="single"/>
    </w:rPr>
  </w:style>
  <w:style w:type="paragraph" w:styleId="DocumentMap">
    <w:name w:val="Document Map"/>
    <w:basedOn w:val="Normal"/>
    <w:link w:val="DocumentMapChar"/>
    <w:uiPriority w:val="99"/>
    <w:unhideWhenUsed/>
    <w:rsid w:val="009D672A"/>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rsid w:val="009D672A"/>
    <w:rPr>
      <w:rFonts w:ascii="Lucida Grande" w:eastAsiaTheme="minorEastAsia" w:hAnsi="Lucida Grande" w:cs="Lucida Grande"/>
      <w:sz w:val="24"/>
      <w:szCs w:val="24"/>
    </w:rPr>
  </w:style>
  <w:style w:type="paragraph" w:customStyle="1" w:styleId="Emphasize">
    <w:name w:val="Emphasize"/>
    <w:basedOn w:val="Normal"/>
    <w:uiPriority w:val="7"/>
    <w:qFormat/>
    <w:rsid w:val="009D672A"/>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Calibri" w:hAnsi="Calibri"/>
      <w:b/>
      <w:iCs/>
      <w:szCs w:val="24"/>
      <w:u w:val="single"/>
      <w:bdr w:val="single" w:sz="12" w:space="0" w:color="auto"/>
    </w:rPr>
  </w:style>
  <w:style w:type="paragraph" w:customStyle="1" w:styleId="analyticreal">
    <w:name w:val="analytic real"/>
    <w:basedOn w:val="Heading4"/>
    <w:link w:val="analyticrealChar"/>
    <w:autoRedefine/>
    <w:uiPriority w:val="4"/>
    <w:qFormat/>
    <w:rsid w:val="009D672A"/>
    <w:rPr>
      <w:rFonts w:ascii="Times New Roman" w:hAnsi="Times New Roman"/>
      <w:color w:val="1F3864" w:themeColor="accent5" w:themeShade="80"/>
    </w:rPr>
  </w:style>
  <w:style w:type="character" w:customStyle="1" w:styleId="analyticrealChar">
    <w:name w:val="analytic real Char"/>
    <w:basedOn w:val="DefaultParagraphFont"/>
    <w:link w:val="analyticreal"/>
    <w:uiPriority w:val="4"/>
    <w:rsid w:val="009D672A"/>
    <w:rPr>
      <w:rFonts w:ascii="Times New Roman" w:eastAsiaTheme="majorEastAsia" w:hAnsi="Times New Roman" w:cstheme="majorBidi"/>
      <w:b/>
      <w:iCs/>
      <w:color w:val="1F3864" w:themeColor="accent5" w:themeShade="80"/>
    </w:rPr>
  </w:style>
  <w:style w:type="paragraph" w:customStyle="1" w:styleId="cardnotes">
    <w:name w:val="card notes"/>
    <w:uiPriority w:val="4"/>
    <w:qFormat/>
    <w:rsid w:val="009D672A"/>
    <w:rPr>
      <w:rFonts w:ascii="Calibri" w:eastAsiaTheme="majorEastAsia" w:hAnsi="Calibri" w:cstheme="majorBidi"/>
      <w:b/>
      <w:iCs/>
      <w:color w:val="538135" w:themeColor="accent6" w:themeShade="BF"/>
    </w:rPr>
  </w:style>
  <w:style w:type="paragraph" w:customStyle="1" w:styleId="Emphasis1">
    <w:name w:val="Emphasis1"/>
    <w:basedOn w:val="Normal"/>
    <w:autoRedefine/>
    <w:uiPriority w:val="8"/>
    <w:qFormat/>
    <w:rsid w:val="009D672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9D672A"/>
    <w:pPr>
      <w:widowControl w:val="0"/>
      <w:suppressAutoHyphens/>
      <w:spacing w:after="200" w:line="254" w:lineRule="auto"/>
    </w:pPr>
    <w:rPr>
      <w:rFonts w:asciiTheme="minorHAnsi" w:hAnsiTheme="minorHAnsi"/>
      <w:u w:val="single"/>
    </w:rPr>
  </w:style>
  <w:style w:type="paragraph" w:customStyle="1" w:styleId="messagelistitem-zz7v6g">
    <w:name w:val="messagelistitem-zz7v6g"/>
    <w:basedOn w:val="Normal"/>
    <w:rsid w:val="009D672A"/>
    <w:pPr>
      <w:spacing w:before="100" w:beforeAutospacing="1" w:after="100" w:afterAutospacing="1"/>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9D672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D672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next w:val="NormalWeb"/>
    <w:link w:val="AnalyticsChar"/>
    <w:uiPriority w:val="4"/>
    <w:qFormat/>
    <w:rsid w:val="009D672A"/>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9D672A"/>
    <w:rPr>
      <w:rFonts w:eastAsiaTheme="majorEastAsia" w:cstheme="majorBidi"/>
      <w:b/>
      <w:iCs/>
      <w:sz w:val="26"/>
      <w:szCs w:val="28"/>
    </w:rPr>
  </w:style>
  <w:style w:type="paragraph" w:customStyle="1" w:styleId="Analytic">
    <w:name w:val="Analytic"/>
    <w:link w:val="AnalyticChar"/>
    <w:autoRedefine/>
    <w:uiPriority w:val="4"/>
    <w:qFormat/>
    <w:rsid w:val="009D672A"/>
    <w:pPr>
      <w:spacing w:before="200" w:after="0"/>
      <w:outlineLvl w:val="3"/>
    </w:pPr>
    <w:rPr>
      <w:rFonts w:ascii="Times New Roman" w:eastAsia="Times New Roman" w:hAnsi="Times New Roman" w:cs="Times New Roman"/>
      <w:b/>
      <w:color w:val="44546A" w:themeColor="text2"/>
      <w:sz w:val="20"/>
      <w:szCs w:val="20"/>
    </w:rPr>
  </w:style>
  <w:style w:type="character" w:customStyle="1" w:styleId="AnalyticChar">
    <w:name w:val="Analytic Char"/>
    <w:basedOn w:val="DefaultParagraphFont"/>
    <w:link w:val="Analytic"/>
    <w:uiPriority w:val="4"/>
    <w:rsid w:val="009D672A"/>
    <w:rPr>
      <w:rFonts w:ascii="Times New Roman" w:eastAsia="Times New Roman" w:hAnsi="Times New Roman" w:cs="Times New Roman"/>
      <w:b/>
      <w:color w:val="44546A" w:themeColor="text2"/>
      <w:sz w:val="20"/>
      <w:szCs w:val="20"/>
    </w:rPr>
  </w:style>
  <w:style w:type="paragraph" w:styleId="ListBullet">
    <w:name w:val="List Bullet"/>
    <w:basedOn w:val="Normal"/>
    <w:link w:val="ListBulletChar"/>
    <w:uiPriority w:val="99"/>
    <w:unhideWhenUsed/>
    <w:rsid w:val="009D672A"/>
    <w:pPr>
      <w:tabs>
        <w:tab w:val="num" w:pos="360"/>
      </w:tabs>
      <w:ind w:left="360" w:hanging="360"/>
      <w:contextualSpacing/>
    </w:pPr>
  </w:style>
  <w:style w:type="character" w:customStyle="1" w:styleId="TitleChar">
    <w:name w:val="Title Char"/>
    <w:aliases w:val="Bold Underlined Char2,UNDERLINE Char1,title Char1,Cites and Cards Char2,Block Heading Char1,Read This Char1,Non Read Text Char1"/>
    <w:basedOn w:val="DefaultParagraphFont"/>
    <w:link w:val="Title"/>
    <w:uiPriority w:val="6"/>
    <w:qFormat/>
    <w:rsid w:val="009D672A"/>
    <w:rPr>
      <w:u w:val="single"/>
    </w:rPr>
  </w:style>
  <w:style w:type="paragraph" w:styleId="Title">
    <w:name w:val="Title"/>
    <w:aliases w:val="Bold Underlined,UNDERLINE,title,Cites and Cards,Block Heading,Read This,Non Read Text"/>
    <w:basedOn w:val="Normal"/>
    <w:next w:val="Normal"/>
    <w:link w:val="TitleChar"/>
    <w:uiPriority w:val="6"/>
    <w:qFormat/>
    <w:rsid w:val="009D672A"/>
    <w:pPr>
      <w:ind w:left="720"/>
      <w:outlineLvl w:val="0"/>
    </w:pPr>
    <w:rPr>
      <w:rFonts w:asciiTheme="minorHAnsi" w:hAnsiTheme="minorHAnsi"/>
      <w:sz w:val="22"/>
      <w:u w:val="single"/>
    </w:rPr>
  </w:style>
  <w:style w:type="character" w:customStyle="1" w:styleId="TitleChar1">
    <w:name w:val="Title Char1"/>
    <w:aliases w:val="Bold Underlined Char,UNDERLINE Char,title Char,Cites and Cards Char,Block Heading Char,Read This Char,Non Read Text Char"/>
    <w:basedOn w:val="DefaultParagraphFont"/>
    <w:uiPriority w:val="10"/>
    <w:qFormat/>
    <w:rsid w:val="009D672A"/>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9D672A"/>
    <w:pPr>
      <w:ind w:left="288" w:right="288"/>
    </w:pPr>
  </w:style>
  <w:style w:type="character" w:customStyle="1" w:styleId="cardtextChar">
    <w:name w:val="card text Char"/>
    <w:basedOn w:val="DefaultParagraphFont"/>
    <w:link w:val="cardtext"/>
    <w:rsid w:val="009D672A"/>
    <w:rPr>
      <w:rFonts w:ascii="Georgia" w:hAnsi="Georgia"/>
      <w:sz w:val="20"/>
    </w:rPr>
  </w:style>
  <w:style w:type="paragraph" w:customStyle="1" w:styleId="Cites">
    <w:name w:val="Cites"/>
    <w:rsid w:val="009D672A"/>
    <w:pPr>
      <w:spacing w:after="0" w:line="240" w:lineRule="auto"/>
    </w:pPr>
    <w:rPr>
      <w:rFonts w:ascii="Times New Roman" w:eastAsia="Times New Roman" w:hAnsi="Times New Roman" w:cs="Times New Roman"/>
      <w:noProof/>
      <w:sz w:val="20"/>
      <w:szCs w:val="20"/>
    </w:rPr>
  </w:style>
  <w:style w:type="paragraph" w:customStyle="1" w:styleId="messagelistitem-1-jvgy">
    <w:name w:val="messagelistitem-1-jvgy"/>
    <w:basedOn w:val="Normal"/>
    <w:rsid w:val="009D672A"/>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9D672A"/>
    <w:pPr>
      <w:spacing w:before="60" w:after="60"/>
    </w:pPr>
  </w:style>
  <w:style w:type="paragraph" w:customStyle="1" w:styleId="Tagnotes">
    <w:name w:val="Tag notes"/>
    <w:link w:val="TagnotesChar"/>
    <w:uiPriority w:val="4"/>
    <w:qFormat/>
    <w:rsid w:val="009D672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D672A"/>
    <w:rPr>
      <w:rFonts w:ascii="Calibri" w:eastAsiaTheme="majorEastAsia" w:hAnsi="Calibri" w:cstheme="majorBidi"/>
      <w:b/>
      <w:color w:val="44546A" w:themeColor="text2"/>
      <w:sz w:val="24"/>
      <w:szCs w:val="24"/>
    </w:rPr>
  </w:style>
  <w:style w:type="paragraph" w:customStyle="1" w:styleId="Cardnotes0">
    <w:name w:val="Card notes"/>
    <w:uiPriority w:val="4"/>
    <w:qFormat/>
    <w:rsid w:val="009D672A"/>
    <w:rPr>
      <w:rFonts w:ascii="Calibri" w:hAnsi="Calibri" w:cs="Calibri"/>
      <w:b/>
      <w:color w:val="538135" w:themeColor="accent6" w:themeShade="BF"/>
    </w:rPr>
  </w:style>
  <w:style w:type="character" w:customStyle="1" w:styleId="Style11ptUnderline">
    <w:name w:val="Style 11 pt Underline"/>
    <w:rsid w:val="009D672A"/>
    <w:rPr>
      <w:sz w:val="20"/>
      <w:u w:val="single"/>
    </w:rPr>
  </w:style>
  <w:style w:type="character" w:customStyle="1" w:styleId="Style11pt">
    <w:name w:val="Style 11 pt"/>
    <w:rsid w:val="009D672A"/>
    <w:rPr>
      <w:sz w:val="20"/>
    </w:rPr>
  </w:style>
  <w:style w:type="character" w:customStyle="1" w:styleId="underline">
    <w:name w:val="underline"/>
    <w:basedOn w:val="DefaultParagraphFont"/>
    <w:qFormat/>
    <w:rsid w:val="009D672A"/>
    <w:rPr>
      <w:u w:val="single"/>
    </w:rPr>
  </w:style>
  <w:style w:type="character" w:styleId="CommentReference">
    <w:name w:val="annotation reference"/>
    <w:basedOn w:val="DefaultParagraphFont"/>
    <w:uiPriority w:val="99"/>
    <w:unhideWhenUsed/>
    <w:rsid w:val="009D672A"/>
    <w:rPr>
      <w:sz w:val="16"/>
      <w:szCs w:val="16"/>
    </w:rPr>
  </w:style>
  <w:style w:type="paragraph" w:styleId="CommentText">
    <w:name w:val="annotation text"/>
    <w:basedOn w:val="Normal"/>
    <w:link w:val="CommentTextChar"/>
    <w:uiPriority w:val="99"/>
    <w:unhideWhenUsed/>
    <w:rsid w:val="009D672A"/>
    <w:rPr>
      <w:szCs w:val="20"/>
    </w:rPr>
  </w:style>
  <w:style w:type="character" w:customStyle="1" w:styleId="CommentTextChar">
    <w:name w:val="Comment Text Char"/>
    <w:basedOn w:val="DefaultParagraphFont"/>
    <w:link w:val="CommentText"/>
    <w:uiPriority w:val="99"/>
    <w:rsid w:val="009D672A"/>
    <w:rPr>
      <w:rFonts w:ascii="Georgia" w:hAnsi="Georgia"/>
      <w:sz w:val="20"/>
      <w:szCs w:val="20"/>
    </w:rPr>
  </w:style>
  <w:style w:type="paragraph" w:styleId="CommentSubject">
    <w:name w:val="annotation subject"/>
    <w:basedOn w:val="CommentText"/>
    <w:next w:val="CommentText"/>
    <w:link w:val="CommentSubjectChar"/>
    <w:uiPriority w:val="99"/>
    <w:unhideWhenUsed/>
    <w:rsid w:val="009D672A"/>
    <w:rPr>
      <w:b/>
      <w:bCs/>
    </w:rPr>
  </w:style>
  <w:style w:type="character" w:customStyle="1" w:styleId="CommentSubjectChar">
    <w:name w:val="Comment Subject Char"/>
    <w:basedOn w:val="CommentTextChar"/>
    <w:link w:val="CommentSubject"/>
    <w:uiPriority w:val="99"/>
    <w:rsid w:val="009D672A"/>
    <w:rPr>
      <w:rFonts w:ascii="Georgia" w:hAnsi="Georgia"/>
      <w:b/>
      <w:bCs/>
      <w:sz w:val="20"/>
      <w:szCs w:val="20"/>
    </w:rPr>
  </w:style>
  <w:style w:type="character" w:customStyle="1" w:styleId="cardChar">
    <w:name w:val="card Char"/>
    <w:aliases w:val="Bold Cite Char Char,Speed Cite Char"/>
    <w:basedOn w:val="DefaultParagraphFont"/>
    <w:locked/>
    <w:rsid w:val="009D672A"/>
    <w:rPr>
      <w:u w:val="single"/>
    </w:rPr>
  </w:style>
  <w:style w:type="character" w:customStyle="1" w:styleId="DocumentMapChar1">
    <w:name w:val="Document Map Char1"/>
    <w:basedOn w:val="DefaultParagraphFont"/>
    <w:uiPriority w:val="99"/>
    <w:rsid w:val="009D672A"/>
    <w:rPr>
      <w:rFonts w:ascii="Segoe UI" w:hAnsi="Segoe UI" w:cs="Segoe UI"/>
      <w:sz w:val="16"/>
      <w:szCs w:val="16"/>
    </w:rPr>
  </w:style>
  <w:style w:type="character" w:customStyle="1" w:styleId="TitleChar2">
    <w:name w:val="Title Char2"/>
    <w:basedOn w:val="DefaultParagraphFont"/>
    <w:uiPriority w:val="5"/>
    <w:qFormat/>
    <w:rsid w:val="009D672A"/>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9D672A"/>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D672A"/>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D672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D672A"/>
    <w:rPr>
      <w:rFonts w:ascii="Times New Roman" w:eastAsia="Malgun Gothic" w:hAnsi="Times New Roman" w:cs="Times New Roman"/>
      <w:sz w:val="21"/>
      <w:szCs w:val="24"/>
      <w:u w:val="single"/>
    </w:rPr>
  </w:style>
  <w:style w:type="character" w:customStyle="1" w:styleId="BalloonTextChar">
    <w:name w:val="Balloon Text Char"/>
    <w:basedOn w:val="DefaultParagraphFont"/>
    <w:link w:val="BalloonText"/>
    <w:uiPriority w:val="99"/>
    <w:rsid w:val="009D672A"/>
    <w:rPr>
      <w:rFonts w:ascii="Lucida Grande" w:hAnsi="Lucida Grande" w:cs="Lucida Grande"/>
      <w:sz w:val="18"/>
      <w:szCs w:val="18"/>
    </w:rPr>
  </w:style>
  <w:style w:type="paragraph" w:styleId="BalloonText">
    <w:name w:val="Balloon Text"/>
    <w:basedOn w:val="Normal"/>
    <w:link w:val="BalloonTextChar"/>
    <w:uiPriority w:val="99"/>
    <w:unhideWhenUsed/>
    <w:rsid w:val="009D672A"/>
    <w:rPr>
      <w:rFonts w:ascii="Lucida Grande" w:hAnsi="Lucida Grande" w:cs="Lucida Grande"/>
      <w:sz w:val="18"/>
      <w:szCs w:val="18"/>
    </w:rPr>
  </w:style>
  <w:style w:type="character" w:customStyle="1" w:styleId="BalloonTextChar1">
    <w:name w:val="Balloon Text Char1"/>
    <w:basedOn w:val="DefaultParagraphFont"/>
    <w:uiPriority w:val="99"/>
    <w:rsid w:val="009D672A"/>
    <w:rPr>
      <w:rFonts w:ascii="Segoe UI" w:hAnsi="Segoe UI" w:cs="Segoe UI"/>
      <w:sz w:val="18"/>
      <w:szCs w:val="18"/>
    </w:rPr>
  </w:style>
  <w:style w:type="character" w:customStyle="1" w:styleId="m3108068631175614020gmail-style13ptbold">
    <w:name w:val="m_3108068631175614020gmail-style13ptbold"/>
    <w:basedOn w:val="DefaultParagraphFont"/>
    <w:rsid w:val="009D672A"/>
  </w:style>
  <w:style w:type="character" w:customStyle="1" w:styleId="apple-converted-space">
    <w:name w:val="apple-converted-space"/>
    <w:basedOn w:val="DefaultParagraphFont"/>
    <w:qFormat/>
    <w:rsid w:val="009D672A"/>
  </w:style>
  <w:style w:type="character" w:customStyle="1" w:styleId="m3108068631175614020gmail-titlechar">
    <w:name w:val="m_3108068631175614020gmail-titlechar"/>
    <w:basedOn w:val="DefaultParagraphFont"/>
    <w:rsid w:val="009D672A"/>
  </w:style>
  <w:style w:type="character" w:customStyle="1" w:styleId="BoldUnderlineChar">
    <w:name w:val="Bold Underline Char"/>
    <w:locked/>
    <w:rsid w:val="009D672A"/>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9D672A"/>
    <w:rPr>
      <w:color w:val="808080"/>
    </w:rPr>
  </w:style>
  <w:style w:type="character" w:customStyle="1" w:styleId="UnresolvedMention1">
    <w:name w:val="Unresolved Mention1"/>
    <w:basedOn w:val="DefaultParagraphFont"/>
    <w:uiPriority w:val="99"/>
    <w:unhideWhenUsed/>
    <w:rsid w:val="009D672A"/>
    <w:rPr>
      <w:color w:val="808080"/>
      <w:shd w:val="clear" w:color="auto" w:fill="E6E6E6"/>
    </w:rPr>
  </w:style>
  <w:style w:type="character" w:styleId="IntenseEmphasis">
    <w:name w:val="Intense Emphasis"/>
    <w:aliases w:val="Cites and Cards Char1,Bold Underlined Char1,Intense Emphasis11111,9.5 ,Underline Cha,cites Char Ch,Intense Emphasi,Box Out,Italic,Cite Char1,8 ,Citation Char Char Cha,Underline Char Char,Body text + 9.5 pt,Spacing -1 pt,8 pt,Title Cha"/>
    <w:basedOn w:val="DefaultParagraphFont"/>
    <w:qFormat/>
    <w:rsid w:val="009D672A"/>
    <w:rPr>
      <w:u w:val="single"/>
    </w:rPr>
  </w:style>
  <w:style w:type="paragraph" w:customStyle="1" w:styleId="8PointFont">
    <w:name w:val="8 Point Font"/>
    <w:next w:val="Normal"/>
    <w:link w:val="8PointFontChar"/>
    <w:qFormat/>
    <w:rsid w:val="009D672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D672A"/>
    <w:rPr>
      <w:rFonts w:ascii="Times New Roman" w:hAnsi="Times New Roman"/>
      <w:sz w:val="16"/>
    </w:rPr>
  </w:style>
  <w:style w:type="paragraph" w:customStyle="1" w:styleId="Underline2">
    <w:name w:val="Underline2"/>
    <w:basedOn w:val="Normal"/>
    <w:link w:val="Underline2Char"/>
    <w:uiPriority w:val="4"/>
    <w:qFormat/>
    <w:rsid w:val="009D672A"/>
    <w:rPr>
      <w:rFonts w:eastAsia="Calibri"/>
      <w:u w:val="single"/>
    </w:rPr>
  </w:style>
  <w:style w:type="character" w:customStyle="1" w:styleId="Underline2Char">
    <w:name w:val="Underline2 Char"/>
    <w:link w:val="Underline2"/>
    <w:uiPriority w:val="4"/>
    <w:rsid w:val="009D672A"/>
    <w:rPr>
      <w:rFonts w:ascii="Georgia" w:eastAsia="Calibri" w:hAnsi="Georgia"/>
      <w:sz w:val="20"/>
      <w:u w:val="single"/>
    </w:rPr>
  </w:style>
  <w:style w:type="character" w:customStyle="1" w:styleId="Header1">
    <w:name w:val="Header1"/>
    <w:basedOn w:val="DefaultParagraphFont"/>
    <w:rsid w:val="009D672A"/>
  </w:style>
  <w:style w:type="character" w:customStyle="1" w:styleId="Underlining">
    <w:name w:val="Underlining"/>
    <w:basedOn w:val="DefaultParagraphFont"/>
    <w:uiPriority w:val="1"/>
    <w:qFormat/>
    <w:rsid w:val="009D672A"/>
    <w:rPr>
      <w:rFonts w:ascii="Gill Sans MT" w:hAnsi="Gill Sans MT"/>
      <w:sz w:val="24"/>
      <w:u w:val="single"/>
    </w:rPr>
  </w:style>
  <w:style w:type="paragraph" w:customStyle="1" w:styleId="DateTime">
    <w:name w:val="DateTime"/>
    <w:basedOn w:val="Normal"/>
    <w:link w:val="DateTimeChar"/>
    <w:autoRedefine/>
    <w:uiPriority w:val="4"/>
    <w:qFormat/>
    <w:rsid w:val="009D672A"/>
    <w:rPr>
      <w:rFonts w:ascii="Avenir LT Std 45 Book" w:hAnsi="Avenir LT Std 45 Book"/>
    </w:rPr>
  </w:style>
  <w:style w:type="character" w:customStyle="1" w:styleId="DateTimeChar">
    <w:name w:val="DateTime Char"/>
    <w:basedOn w:val="DefaultParagraphFont"/>
    <w:link w:val="DateTime"/>
    <w:uiPriority w:val="4"/>
    <w:rsid w:val="009D672A"/>
    <w:rPr>
      <w:rFonts w:ascii="Avenir LT Std 45 Book" w:hAnsi="Avenir LT Std 45 Book"/>
      <w:sz w:val="20"/>
    </w:rPr>
  </w:style>
  <w:style w:type="paragraph" w:customStyle="1" w:styleId="Lecture">
    <w:name w:val="Lecture"/>
    <w:next w:val="BodyText"/>
    <w:link w:val="LectureChar"/>
    <w:autoRedefine/>
    <w:uiPriority w:val="4"/>
    <w:qFormat/>
    <w:rsid w:val="009D672A"/>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9D672A"/>
    <w:rPr>
      <w:rFonts w:ascii="Arial" w:hAnsi="Arial" w:cs="Arial"/>
      <w:spacing w:val="-10"/>
      <w:sz w:val="24"/>
    </w:rPr>
  </w:style>
  <w:style w:type="character" w:styleId="PageNumber">
    <w:name w:val="page number"/>
    <w:aliases w:val="card ununderlined"/>
    <w:basedOn w:val="DefaultParagraphFont"/>
    <w:uiPriority w:val="99"/>
    <w:unhideWhenUsed/>
    <w:rsid w:val="009D672A"/>
  </w:style>
  <w:style w:type="character" w:customStyle="1" w:styleId="m4841727538114946087gmail-styleunderline">
    <w:name w:val="m_4841727538114946087gmail-styleunderline"/>
    <w:basedOn w:val="DefaultParagraphFont"/>
    <w:rsid w:val="009D672A"/>
  </w:style>
  <w:style w:type="paragraph" w:customStyle="1" w:styleId="BreakTag">
    <w:name w:val="Break Tag"/>
    <w:basedOn w:val="Normal"/>
    <w:autoRedefine/>
    <w:uiPriority w:val="4"/>
    <w:qFormat/>
    <w:rsid w:val="009D672A"/>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9D672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D672A"/>
    <w:rPr>
      <w:rFonts w:ascii="Arial Bold" w:hAnsi="Arial Bold"/>
      <w:b/>
      <w:caps/>
      <w:sz w:val="32"/>
      <w:u w:val="single"/>
    </w:rPr>
  </w:style>
  <w:style w:type="character" w:customStyle="1" w:styleId="Mention1">
    <w:name w:val="Mention1"/>
    <w:basedOn w:val="DefaultParagraphFont"/>
    <w:uiPriority w:val="99"/>
    <w:semiHidden/>
    <w:unhideWhenUsed/>
    <w:rsid w:val="009D672A"/>
    <w:rPr>
      <w:color w:val="2B579A"/>
      <w:shd w:val="clear" w:color="auto" w:fill="E6E6E6"/>
    </w:rPr>
  </w:style>
  <w:style w:type="paragraph" w:customStyle="1" w:styleId="evidencetext">
    <w:name w:val="evidence text"/>
    <w:basedOn w:val="Normal"/>
    <w:link w:val="evidencetextChar1"/>
    <w:uiPriority w:val="99"/>
    <w:qFormat/>
    <w:rsid w:val="009D672A"/>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9D672A"/>
    <w:rPr>
      <w:rFonts w:ascii="Avenir LT Std 45 Book" w:hAnsi="Avenir LT Std 45 Book"/>
      <w:color w:val="000000"/>
      <w:sz w:val="20"/>
      <w:lang w:val="x-none" w:eastAsia="x-none"/>
    </w:rPr>
  </w:style>
  <w:style w:type="character" w:customStyle="1" w:styleId="Author-Date">
    <w:name w:val="Author-Date"/>
    <w:qFormat/>
    <w:rsid w:val="009D672A"/>
    <w:rPr>
      <w:b/>
      <w:sz w:val="24"/>
    </w:rPr>
  </w:style>
  <w:style w:type="paragraph" w:customStyle="1" w:styleId="Nothing">
    <w:name w:val="Nothing"/>
    <w:link w:val="NothingChar"/>
    <w:uiPriority w:val="99"/>
    <w:qFormat/>
    <w:rsid w:val="009D672A"/>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9D672A"/>
    <w:rPr>
      <w:rFonts w:ascii="Avenir LT Std 45 Book" w:eastAsia="Times New Roman" w:hAnsi="Avenir LT Std 45 Book"/>
      <w:szCs w:val="24"/>
      <w:u w:val="single"/>
    </w:rPr>
  </w:style>
  <w:style w:type="character" w:customStyle="1" w:styleId="Style4Char">
    <w:name w:val="Style4 Char"/>
    <w:link w:val="Style4"/>
    <w:rsid w:val="009D672A"/>
    <w:rPr>
      <w:rFonts w:ascii="Avenir LT Std 45 Book" w:eastAsia="Times New Roman" w:hAnsi="Avenir LT Std 45 Book"/>
      <w:sz w:val="20"/>
      <w:szCs w:val="24"/>
      <w:u w:val="single"/>
    </w:rPr>
  </w:style>
  <w:style w:type="character" w:customStyle="1" w:styleId="term">
    <w:name w:val="term"/>
    <w:basedOn w:val="DefaultParagraphFont"/>
    <w:rsid w:val="009D672A"/>
  </w:style>
  <w:style w:type="character" w:customStyle="1" w:styleId="Style1Char">
    <w:name w:val="Style1 Char"/>
    <w:rsid w:val="009D672A"/>
    <w:rPr>
      <w:rFonts w:ascii="Times New Roman" w:eastAsia="SimSun" w:hAnsi="Times New Roman" w:cs="Times New Roman"/>
      <w:sz w:val="20"/>
      <w:szCs w:val="24"/>
      <w:u w:val="single"/>
      <w:lang w:eastAsia="zh-CN"/>
    </w:rPr>
  </w:style>
  <w:style w:type="character" w:customStyle="1" w:styleId="Styleunderline11pt">
    <w:name w:val="Style underline + 11 pt"/>
    <w:rsid w:val="009D672A"/>
    <w:rPr>
      <w:rFonts w:ascii="Times New Roman" w:hAnsi="Times New Roman"/>
      <w:sz w:val="20"/>
      <w:u w:val="single"/>
    </w:rPr>
  </w:style>
  <w:style w:type="paragraph" w:customStyle="1" w:styleId="Stylecard11pt">
    <w:name w:val="Style card + 11 pt"/>
    <w:basedOn w:val="Normal"/>
    <w:link w:val="Stylecard11ptChar"/>
    <w:qFormat/>
    <w:rsid w:val="009D672A"/>
    <w:pPr>
      <w:ind w:left="288" w:right="288"/>
    </w:pPr>
    <w:rPr>
      <w:rFonts w:eastAsia="SimSun"/>
      <w:szCs w:val="24"/>
      <w:lang w:eastAsia="zh-CN"/>
    </w:rPr>
  </w:style>
  <w:style w:type="character" w:customStyle="1" w:styleId="Stylecard11ptChar">
    <w:name w:val="Style card + 11 pt Char"/>
    <w:link w:val="Stylecard11pt"/>
    <w:rsid w:val="009D672A"/>
    <w:rPr>
      <w:rFonts w:ascii="Georgia" w:eastAsia="SimSun" w:hAnsi="Georgia"/>
      <w:sz w:val="20"/>
      <w:szCs w:val="24"/>
      <w:lang w:eastAsia="zh-CN"/>
    </w:rPr>
  </w:style>
  <w:style w:type="paragraph" w:customStyle="1" w:styleId="Minimize">
    <w:name w:val="Minimize"/>
    <w:basedOn w:val="Normal"/>
    <w:next w:val="Normal"/>
    <w:link w:val="MinimizeChar"/>
    <w:qFormat/>
    <w:rsid w:val="009D672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D672A"/>
    <w:rPr>
      <w:rFonts w:ascii="Georgia" w:hAnsi="Georgia"/>
      <w:color w:val="000000"/>
      <w:sz w:val="12"/>
      <w:szCs w:val="20"/>
    </w:rPr>
  </w:style>
  <w:style w:type="character" w:customStyle="1" w:styleId="byline">
    <w:name w:val="byline"/>
    <w:basedOn w:val="DefaultParagraphFont"/>
    <w:rsid w:val="009D672A"/>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9D672A"/>
    <w:rPr>
      <w:rFonts w:ascii="Arial" w:hAnsi="Arial"/>
      <w:b/>
      <w:sz w:val="24"/>
      <w:szCs w:val="22"/>
      <w:u w:val="single"/>
    </w:rPr>
  </w:style>
  <w:style w:type="paragraph" w:customStyle="1" w:styleId="StyleStyle411pt">
    <w:name w:val="Style Style4 + 11 pt"/>
    <w:basedOn w:val="Normal"/>
    <w:link w:val="StyleStyle411ptChar"/>
    <w:qFormat/>
    <w:rsid w:val="009D672A"/>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9D672A"/>
    <w:rPr>
      <w:rFonts w:ascii="Avenir LT Std 45 Book" w:eastAsia="Times New Roman" w:hAnsi="Avenir LT Std 45 Book"/>
      <w:sz w:val="20"/>
      <w:u w:val="single"/>
    </w:rPr>
  </w:style>
  <w:style w:type="character" w:customStyle="1" w:styleId="Style11ptBoldUnderline">
    <w:name w:val="Style 11 pt Bold Underline"/>
    <w:rsid w:val="009D672A"/>
    <w:rPr>
      <w:b/>
      <w:bCs/>
      <w:sz w:val="20"/>
      <w:u w:val="single"/>
    </w:rPr>
  </w:style>
  <w:style w:type="paragraph" w:customStyle="1" w:styleId="StyleStyle411ptBold">
    <w:name w:val="Style Style4 + 11 pt Bold"/>
    <w:basedOn w:val="Normal"/>
    <w:link w:val="StyleStyle411ptBoldChar"/>
    <w:qFormat/>
    <w:rsid w:val="009D672A"/>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9D672A"/>
    <w:rPr>
      <w:rFonts w:ascii="Avenir LT Std 45 Book" w:eastAsia="Times New Roman" w:hAnsi="Avenir LT Std 45 Book"/>
      <w:b/>
      <w:bCs/>
      <w:sz w:val="20"/>
      <w:szCs w:val="24"/>
      <w:u w:val="single"/>
    </w:rPr>
  </w:style>
  <w:style w:type="paragraph" w:customStyle="1" w:styleId="BlockTitle">
    <w:name w:val="Block Title"/>
    <w:basedOn w:val="Normal"/>
    <w:next w:val="Normal"/>
    <w:link w:val="BlockTitleChar"/>
    <w:uiPriority w:val="99"/>
    <w:qFormat/>
    <w:rsid w:val="009D672A"/>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9D672A"/>
    <w:rPr>
      <w:rFonts w:ascii="Avenir LT Std 45 Book" w:eastAsia="Times New Roman" w:hAnsi="Avenir LT Std 45 Book"/>
      <w:b/>
      <w:sz w:val="32"/>
      <w:szCs w:val="20"/>
      <w:u w:val="single"/>
    </w:rPr>
  </w:style>
  <w:style w:type="character" w:customStyle="1" w:styleId="Emphasis2">
    <w:name w:val="Emphasis2"/>
    <w:basedOn w:val="DefaultParagraphFont"/>
    <w:rsid w:val="009D672A"/>
    <w:rPr>
      <w:rFonts w:ascii="Franklin Gothic Heavy" w:hAnsi="Franklin Gothic Heavy"/>
      <w:iCs/>
      <w:u w:val="single"/>
    </w:rPr>
  </w:style>
  <w:style w:type="paragraph" w:customStyle="1" w:styleId="Cards">
    <w:name w:val="Cards"/>
    <w:basedOn w:val="Normal"/>
    <w:link w:val="CardsChar1"/>
    <w:qFormat/>
    <w:rsid w:val="009D672A"/>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9D672A"/>
    <w:rPr>
      <w:rFonts w:ascii="Times New Roman" w:eastAsia="Times New Roman" w:hAnsi="Times New Roman" w:cs="Times New Roman"/>
      <w:sz w:val="20"/>
      <w:szCs w:val="24"/>
    </w:rPr>
  </w:style>
  <w:style w:type="character" w:customStyle="1" w:styleId="pmterms1">
    <w:name w:val="pmterms1"/>
    <w:basedOn w:val="DefaultParagraphFont"/>
    <w:rsid w:val="009D672A"/>
  </w:style>
  <w:style w:type="character" w:customStyle="1" w:styleId="hilite1">
    <w:name w:val="hilite1"/>
    <w:basedOn w:val="DefaultParagraphFont"/>
    <w:rsid w:val="009D672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D672A"/>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9D672A"/>
    <w:rPr>
      <w:rFonts w:ascii="Avenir LT Std 45 Book" w:eastAsia="Times New Roman" w:hAnsi="Avenir LT Std 45 Book"/>
      <w:b/>
      <w:sz w:val="20"/>
      <w:szCs w:val="20"/>
    </w:rPr>
  </w:style>
  <w:style w:type="character" w:customStyle="1" w:styleId="DebateUnderline">
    <w:name w:val="Debate Underline"/>
    <w:qFormat/>
    <w:rsid w:val="009D672A"/>
    <w:rPr>
      <w:rFonts w:ascii="Times New Roman" w:hAnsi="Times New Roman"/>
      <w:sz w:val="20"/>
      <w:szCs w:val="24"/>
      <w:u w:val="thick"/>
    </w:rPr>
  </w:style>
  <w:style w:type="character" w:customStyle="1" w:styleId="blue">
    <w:name w:val="blue"/>
    <w:basedOn w:val="DefaultParagraphFont"/>
    <w:rsid w:val="009D672A"/>
    <w:rPr>
      <w:rFonts w:cs="Times New Roman"/>
    </w:rPr>
  </w:style>
  <w:style w:type="paragraph" w:customStyle="1" w:styleId="cites0">
    <w:name w:val="cites"/>
    <w:link w:val="Heading1Char3"/>
    <w:autoRedefine/>
    <w:qFormat/>
    <w:rsid w:val="009D672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0"/>
    <w:rsid w:val="009D672A"/>
    <w:rPr>
      <w:rFonts w:ascii="Times New Roman" w:eastAsia="Malgun Gothic" w:hAnsi="Times New Roman" w:cs="Times New Roman"/>
      <w:b/>
      <w:sz w:val="24"/>
      <w:szCs w:val="24"/>
      <w:u w:val="single"/>
    </w:rPr>
  </w:style>
  <w:style w:type="character" w:customStyle="1" w:styleId="CitesChar2">
    <w:name w:val="Cites Char2"/>
    <w:rsid w:val="009D672A"/>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9D672A"/>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9D672A"/>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9D672A"/>
    <w:pPr>
      <w:ind w:left="1600"/>
    </w:pPr>
    <w:rPr>
      <w:rFonts w:ascii="Avenir LT Std 45 Book" w:eastAsia="Times New Roman" w:hAnsi="Avenir LT Std 45 Book"/>
      <w:lang w:bidi="en-US"/>
    </w:rPr>
  </w:style>
  <w:style w:type="paragraph" w:customStyle="1" w:styleId="TxBrp1">
    <w:name w:val="TxBr_p1"/>
    <w:basedOn w:val="Normal"/>
    <w:uiPriority w:val="99"/>
    <w:qFormat/>
    <w:rsid w:val="009D672A"/>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9D672A"/>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9D672A"/>
  </w:style>
  <w:style w:type="paragraph" w:customStyle="1" w:styleId="hat">
    <w:name w:val="hat"/>
    <w:basedOn w:val="Normal"/>
    <w:next w:val="Normal"/>
    <w:link w:val="hatChar"/>
    <w:qFormat/>
    <w:rsid w:val="009D672A"/>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9D672A"/>
  </w:style>
  <w:style w:type="paragraph" w:customStyle="1" w:styleId="HotRouteChar">
    <w:name w:val="Hot Route! Char"/>
    <w:basedOn w:val="Normal"/>
    <w:qFormat/>
    <w:rsid w:val="009D672A"/>
    <w:pPr>
      <w:ind w:left="144"/>
    </w:pPr>
    <w:rPr>
      <w:rFonts w:ascii="Avenir LT Std 45 Book" w:eastAsia="Times New Roman" w:hAnsi="Avenir LT Std 45 Book"/>
      <w:szCs w:val="24"/>
      <w:lang w:bidi="en-US"/>
    </w:rPr>
  </w:style>
  <w:style w:type="paragraph" w:customStyle="1" w:styleId="Default">
    <w:name w:val="Default"/>
    <w:uiPriority w:val="99"/>
    <w:qFormat/>
    <w:rsid w:val="009D672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D672A"/>
    <w:rPr>
      <w:rFonts w:ascii="Cambria" w:hAnsi="Cambria" w:cs="Times New Roman"/>
      <w:b/>
      <w:bCs/>
      <w:sz w:val="26"/>
      <w:szCs w:val="26"/>
    </w:rPr>
  </w:style>
  <w:style w:type="character" w:customStyle="1" w:styleId="UnderliningChar">
    <w:name w:val="Underlining Char"/>
    <w:basedOn w:val="DefaultParagraphFont"/>
    <w:uiPriority w:val="99"/>
    <w:rsid w:val="009D672A"/>
    <w:rPr>
      <w:rFonts w:ascii="Arial Narrow" w:hAnsi="Arial Narrow" w:cs="Times New Roman"/>
      <w:sz w:val="24"/>
      <w:szCs w:val="24"/>
      <w:u w:val="single"/>
    </w:rPr>
  </w:style>
  <w:style w:type="character" w:customStyle="1" w:styleId="CardCharChar1">
    <w:name w:val="Card Char Char1"/>
    <w:basedOn w:val="DefaultParagraphFont"/>
    <w:rsid w:val="009D672A"/>
    <w:rPr>
      <w:rFonts w:cs="Times New Roman"/>
      <w:b/>
      <w:bCs/>
      <w:sz w:val="28"/>
      <w:szCs w:val="28"/>
    </w:rPr>
  </w:style>
  <w:style w:type="character" w:customStyle="1" w:styleId="hit">
    <w:name w:val="hit"/>
    <w:basedOn w:val="DefaultParagraphFont"/>
    <w:rsid w:val="009D672A"/>
    <w:rPr>
      <w:rFonts w:cs="Times New Roman"/>
    </w:rPr>
  </w:style>
  <w:style w:type="paragraph" w:customStyle="1" w:styleId="SmallFont">
    <w:name w:val="Small Font"/>
    <w:basedOn w:val="Normal"/>
    <w:link w:val="SmallFontChar"/>
    <w:qFormat/>
    <w:rsid w:val="009D672A"/>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D672A"/>
    <w:rPr>
      <w:rFonts w:ascii="Avenir LT Std 45 Book" w:eastAsia="Calibri" w:hAnsi="Avenir LT Std 45 Book"/>
      <w:sz w:val="20"/>
      <w:szCs w:val="18"/>
    </w:rPr>
  </w:style>
  <w:style w:type="character" w:customStyle="1" w:styleId="CircleChar1">
    <w:name w:val="Circle Char1"/>
    <w:basedOn w:val="DefaultParagraphFont"/>
    <w:rsid w:val="009D672A"/>
    <w:rPr>
      <w:rFonts w:cs="Times New Roman"/>
      <w:b/>
      <w:i/>
      <w:sz w:val="18"/>
      <w:szCs w:val="18"/>
      <w:u w:val="single"/>
      <w:lang w:val="en-US" w:eastAsia="en-US" w:bidi="ar-SA"/>
    </w:rPr>
  </w:style>
  <w:style w:type="character" w:customStyle="1" w:styleId="verdana">
    <w:name w:val="verdana"/>
    <w:basedOn w:val="DefaultParagraphFont"/>
    <w:rsid w:val="009D672A"/>
  </w:style>
  <w:style w:type="character" w:customStyle="1" w:styleId="CardsChar1">
    <w:name w:val="Cards Char1"/>
    <w:link w:val="Cards"/>
    <w:rsid w:val="009D672A"/>
    <w:rPr>
      <w:rFonts w:ascii="Avenir LT Std 45 Book" w:eastAsia="Times New Roman" w:hAnsi="Avenir LT Std 45 Book"/>
      <w:sz w:val="20"/>
      <w:szCs w:val="20"/>
    </w:rPr>
  </w:style>
  <w:style w:type="paragraph" w:customStyle="1" w:styleId="BlockHeadings">
    <w:name w:val="Block Headings"/>
    <w:basedOn w:val="Normal"/>
    <w:link w:val="BlockHeadingsChar"/>
    <w:qFormat/>
    <w:rsid w:val="009D672A"/>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9D672A"/>
    <w:rPr>
      <w:rFonts w:ascii="Avenir LT Std 45 Book" w:eastAsia="Times New Roman" w:hAnsi="Avenir LT Std 45 Book"/>
      <w:b/>
      <w:sz w:val="20"/>
      <w:szCs w:val="20"/>
    </w:rPr>
  </w:style>
  <w:style w:type="paragraph" w:customStyle="1" w:styleId="loose">
    <w:name w:val="loose"/>
    <w:basedOn w:val="Normal"/>
    <w:uiPriority w:val="99"/>
    <w:qFormat/>
    <w:rsid w:val="009D672A"/>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9D672A"/>
    <w:rPr>
      <w:b/>
      <w:bCs/>
      <w:color w:val="CC0033"/>
    </w:rPr>
  </w:style>
  <w:style w:type="character" w:customStyle="1" w:styleId="upper">
    <w:name w:val="upper"/>
    <w:basedOn w:val="DefaultParagraphFont"/>
    <w:rsid w:val="009D672A"/>
  </w:style>
  <w:style w:type="character" w:customStyle="1" w:styleId="Author">
    <w:name w:val="Author"/>
    <w:aliases w:val="Style Date"/>
    <w:basedOn w:val="DefaultParagraphFont"/>
    <w:qFormat/>
    <w:rsid w:val="009D672A"/>
    <w:rPr>
      <w:b/>
      <w:sz w:val="24"/>
    </w:rPr>
  </w:style>
  <w:style w:type="character" w:customStyle="1" w:styleId="SmallFont7pt">
    <w:name w:val="Small Font (7 pt)"/>
    <w:basedOn w:val="DefaultParagraphFont"/>
    <w:qFormat/>
    <w:rsid w:val="009D672A"/>
    <w:rPr>
      <w:sz w:val="14"/>
    </w:rPr>
  </w:style>
  <w:style w:type="paragraph" w:customStyle="1" w:styleId="UnderlinedText">
    <w:name w:val="Underlined Text"/>
    <w:basedOn w:val="Normal"/>
    <w:uiPriority w:val="99"/>
    <w:qFormat/>
    <w:rsid w:val="009D672A"/>
    <w:rPr>
      <w:rFonts w:ascii="Avenir LT Std 45 Book" w:eastAsia="Times New Roman" w:hAnsi="Avenir LT Std 45 Book"/>
      <w:b/>
      <w:szCs w:val="20"/>
    </w:rPr>
  </w:style>
  <w:style w:type="character" w:customStyle="1" w:styleId="SmallText-New">
    <w:name w:val="Small Text - New"/>
    <w:basedOn w:val="DefaultParagraphFont"/>
    <w:rsid w:val="009D672A"/>
    <w:rPr>
      <w:rFonts w:ascii="Arial Narrow" w:hAnsi="Arial Narrow"/>
      <w:sz w:val="14"/>
    </w:rPr>
  </w:style>
  <w:style w:type="paragraph" w:customStyle="1" w:styleId="Smalltext">
    <w:name w:val="Small text"/>
    <w:aliases w:val="Quote1,Quote11"/>
    <w:basedOn w:val="Normal"/>
    <w:link w:val="SmalltextChar"/>
    <w:qFormat/>
    <w:rsid w:val="009D672A"/>
    <w:rPr>
      <w:rFonts w:ascii="Avenir LT Std 45 Book" w:eastAsia="Times New Roman" w:hAnsi="Avenir LT Std 45 Book"/>
      <w:szCs w:val="24"/>
    </w:rPr>
  </w:style>
  <w:style w:type="character" w:customStyle="1" w:styleId="Underlined-New">
    <w:name w:val="Underlined - New"/>
    <w:basedOn w:val="DefaultParagraphFont"/>
    <w:rsid w:val="009D672A"/>
    <w:rPr>
      <w:rFonts w:ascii="Arial Narrow" w:hAnsi="Arial Narrow"/>
      <w:sz w:val="16"/>
      <w:u w:val="single"/>
    </w:rPr>
  </w:style>
  <w:style w:type="paragraph" w:styleId="TOC2">
    <w:name w:val="toc 2"/>
    <w:basedOn w:val="Normal"/>
    <w:next w:val="Normal"/>
    <w:autoRedefine/>
    <w:uiPriority w:val="39"/>
    <w:qFormat/>
    <w:rsid w:val="009D672A"/>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9D672A"/>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D672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9D672A"/>
    <w:rPr>
      <w:rFonts w:ascii="Arial Narrow" w:hAnsi="Arial Narrow"/>
      <w:dstrike w:val="0"/>
      <w:sz w:val="20"/>
      <w:bdr w:val="single" w:sz="2" w:space="0" w:color="auto"/>
      <w:vertAlign w:val="baseline"/>
    </w:rPr>
  </w:style>
  <w:style w:type="character" w:customStyle="1" w:styleId="style65">
    <w:name w:val="style65"/>
    <w:basedOn w:val="DefaultParagraphFont"/>
    <w:rsid w:val="009D672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D672A"/>
    <w:rPr>
      <w:rFonts w:cs="Arial"/>
      <w:bCs/>
      <w:szCs w:val="26"/>
      <w:u w:val="single"/>
      <w:lang w:val="en-US" w:eastAsia="en-US" w:bidi="ar-SA"/>
    </w:rPr>
  </w:style>
  <w:style w:type="character" w:customStyle="1" w:styleId="qlabel">
    <w:name w:val="q_label"/>
    <w:basedOn w:val="DefaultParagraphFont"/>
    <w:rsid w:val="009D672A"/>
  </w:style>
  <w:style w:type="character" w:customStyle="1" w:styleId="alabel">
    <w:name w:val="a_label"/>
    <w:basedOn w:val="DefaultParagraphFont"/>
    <w:rsid w:val="009D672A"/>
  </w:style>
  <w:style w:type="character" w:customStyle="1" w:styleId="Style1Char1">
    <w:name w:val="Style1 Char1"/>
    <w:basedOn w:val="DefaultParagraphFont"/>
    <w:rsid w:val="009D672A"/>
    <w:rPr>
      <w:rFonts w:eastAsia="SimSun"/>
      <w:sz w:val="20"/>
      <w:szCs w:val="24"/>
      <w:u w:val="single"/>
      <w:lang w:val="en-US" w:eastAsia="zh-CN" w:bidi="ar-SA"/>
    </w:rPr>
  </w:style>
  <w:style w:type="character" w:customStyle="1" w:styleId="BoldandUnderlineCharChar">
    <w:name w:val="Bold and Underline Char Char"/>
    <w:basedOn w:val="DefaultParagraphFont"/>
    <w:rsid w:val="009D672A"/>
    <w:rPr>
      <w:rFonts w:eastAsia="MS Mincho"/>
      <w:b/>
      <w:u w:val="single"/>
      <w:lang w:val="en-US" w:eastAsia="en-US" w:bidi="ar-SA"/>
    </w:rPr>
  </w:style>
  <w:style w:type="character" w:customStyle="1" w:styleId="CardTextChar0">
    <w:name w:val="Card Text Char"/>
    <w:basedOn w:val="DefaultParagraphFont"/>
    <w:rsid w:val="009D672A"/>
    <w:rPr>
      <w:rFonts w:ascii="Times New Roman" w:eastAsia="Times New Roman" w:hAnsi="Times New Roman" w:cs="Times New Roman"/>
      <w:szCs w:val="24"/>
    </w:rPr>
  </w:style>
  <w:style w:type="character" w:customStyle="1" w:styleId="reduce2">
    <w:name w:val="reduce2"/>
    <w:basedOn w:val="DefaultParagraphFont"/>
    <w:uiPriority w:val="99"/>
    <w:rsid w:val="009D672A"/>
    <w:rPr>
      <w:rFonts w:ascii="Arial" w:hAnsi="Arial" w:cs="Arial"/>
      <w:color w:val="000000"/>
      <w:sz w:val="10"/>
      <w:szCs w:val="22"/>
    </w:rPr>
  </w:style>
  <w:style w:type="paragraph" w:customStyle="1" w:styleId="BoldUnderline">
    <w:name w:val="BoldUnderline"/>
    <w:link w:val="BoldUnderlineChar0"/>
    <w:uiPriority w:val="99"/>
    <w:qFormat/>
    <w:rsid w:val="009D672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9D672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D672A"/>
    <w:rPr>
      <w:rFonts w:cs="Arial"/>
      <w:bCs/>
      <w:szCs w:val="26"/>
      <w:u w:val="single"/>
      <w:lang w:val="en-US" w:eastAsia="en-US" w:bidi="ar-SA"/>
    </w:rPr>
  </w:style>
  <w:style w:type="paragraph" w:customStyle="1" w:styleId="evidencetextChar">
    <w:name w:val="evidence text Char"/>
    <w:basedOn w:val="Normal"/>
    <w:uiPriority w:val="99"/>
    <w:qFormat/>
    <w:rsid w:val="009D672A"/>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rsid w:val="009D672A"/>
    <w:rPr>
      <w:u w:val="single"/>
    </w:rPr>
  </w:style>
  <w:style w:type="character" w:customStyle="1" w:styleId="Style11ptUnderlineBorderSinglesolidlineAuto05pt">
    <w:name w:val="Style 11 pt Underline Border: : (Single solid line Auto  0.5 pt..."/>
    <w:rsid w:val="009D672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D672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D672A"/>
    <w:rPr>
      <w:rFonts w:ascii="Avenir LT Std 45 Book" w:eastAsia="Times New Roman" w:hAnsi="Avenir LT Std 45 Book"/>
      <w:sz w:val="20"/>
      <w:szCs w:val="24"/>
      <w:u w:val="single"/>
      <w:bdr w:val="single" w:sz="4" w:space="0" w:color="auto"/>
    </w:rPr>
  </w:style>
  <w:style w:type="character" w:customStyle="1" w:styleId="UnderlineChar4Char">
    <w:name w:val="Underline Char4 Char"/>
    <w:basedOn w:val="DefaultParagraphFont"/>
    <w:link w:val="UnderlineChar4"/>
    <w:rsid w:val="009D672A"/>
    <w:rPr>
      <w:szCs w:val="24"/>
      <w:u w:val="single"/>
    </w:rPr>
  </w:style>
  <w:style w:type="paragraph" w:customStyle="1" w:styleId="UnderlineChar4">
    <w:name w:val="Underline Char4"/>
    <w:basedOn w:val="Normal"/>
    <w:link w:val="UnderlineChar4Char"/>
    <w:qFormat/>
    <w:rsid w:val="009D672A"/>
    <w:rPr>
      <w:rFonts w:asciiTheme="minorHAnsi" w:hAnsiTheme="minorHAnsi"/>
      <w:sz w:val="22"/>
      <w:szCs w:val="24"/>
      <w:u w:val="single"/>
    </w:rPr>
  </w:style>
  <w:style w:type="character" w:customStyle="1" w:styleId="BoldandUnderlineChar3Char2">
    <w:name w:val="Bold and Underline Char3 Char2"/>
    <w:basedOn w:val="DefaultParagraphFont"/>
    <w:link w:val="BoldandUnderlineChar3"/>
    <w:rsid w:val="009D672A"/>
    <w:rPr>
      <w:b/>
      <w:szCs w:val="24"/>
      <w:u w:val="single"/>
    </w:rPr>
  </w:style>
  <w:style w:type="paragraph" w:customStyle="1" w:styleId="BoldandUnderlineChar3">
    <w:name w:val="Bold and Underline Char3"/>
    <w:basedOn w:val="Normal"/>
    <w:link w:val="BoldandUnderlineChar3Char2"/>
    <w:qFormat/>
    <w:rsid w:val="009D672A"/>
    <w:rPr>
      <w:rFonts w:asciiTheme="minorHAnsi" w:hAnsiTheme="minorHAnsi"/>
      <w:b/>
      <w:sz w:val="22"/>
      <w:szCs w:val="24"/>
      <w:u w:val="single"/>
    </w:rPr>
  </w:style>
  <w:style w:type="paragraph" w:customStyle="1" w:styleId="StyleUnderlineChar11pt">
    <w:name w:val="Style Underline Char + 11 pt"/>
    <w:basedOn w:val="Normal"/>
    <w:link w:val="StyleUnderlineChar11ptChar"/>
    <w:qFormat/>
    <w:rsid w:val="009D672A"/>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9D672A"/>
    <w:rPr>
      <w:rFonts w:ascii="Avenir LT Std 45 Book" w:eastAsia="Times New Roman" w:hAnsi="Avenir LT Std 45 Book"/>
      <w:sz w:val="20"/>
      <w:szCs w:val="24"/>
      <w:u w:val="single"/>
    </w:rPr>
  </w:style>
  <w:style w:type="paragraph" w:customStyle="1" w:styleId="StyleUnderlineChar11ptBold">
    <w:name w:val="Style Underline Char + 11 pt Bold"/>
    <w:basedOn w:val="Normal"/>
    <w:link w:val="StyleUnderlineChar11ptBoldChar"/>
    <w:qFormat/>
    <w:rsid w:val="009D672A"/>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9D672A"/>
    <w:rPr>
      <w:rFonts w:ascii="Avenir LT Std 45 Book" w:eastAsia="Times New Roman" w:hAnsi="Avenir LT Std 45 Book"/>
      <w:b/>
      <w:bCs/>
      <w:sz w:val="20"/>
      <w:szCs w:val="24"/>
      <w:u w:val="single"/>
    </w:rPr>
  </w:style>
  <w:style w:type="character" w:customStyle="1" w:styleId="inside-head">
    <w:name w:val="inside-head"/>
    <w:basedOn w:val="DefaultParagraphFont"/>
    <w:rsid w:val="009D672A"/>
  </w:style>
  <w:style w:type="paragraph" w:customStyle="1" w:styleId="Style3">
    <w:name w:val="Style3"/>
    <w:basedOn w:val="Normal"/>
    <w:link w:val="Style3Char"/>
    <w:uiPriority w:val="99"/>
    <w:qFormat/>
    <w:rsid w:val="009D672A"/>
    <w:rPr>
      <w:rFonts w:ascii="Avenir LT Std 45 Book" w:eastAsia="Times New Roman" w:hAnsi="Avenir LT Std 45 Book"/>
      <w:b/>
      <w:szCs w:val="24"/>
    </w:rPr>
  </w:style>
  <w:style w:type="character" w:customStyle="1" w:styleId="Style3Char">
    <w:name w:val="Style3 Char"/>
    <w:basedOn w:val="DefaultParagraphFont"/>
    <w:link w:val="Style3"/>
    <w:uiPriority w:val="99"/>
    <w:rsid w:val="009D672A"/>
    <w:rPr>
      <w:rFonts w:ascii="Avenir LT Std 45 Book" w:eastAsia="Times New Roman" w:hAnsi="Avenir LT Std 45 Book"/>
      <w:b/>
      <w:sz w:val="20"/>
      <w:szCs w:val="24"/>
    </w:rPr>
  </w:style>
  <w:style w:type="character" w:customStyle="1" w:styleId="7TimesNewRoman">
    <w:name w:val="7 Times New Roman"/>
    <w:rsid w:val="009D672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D672A"/>
  </w:style>
  <w:style w:type="character" w:customStyle="1" w:styleId="officialsbureau">
    <w:name w:val="official_s_bureau"/>
    <w:basedOn w:val="DefaultParagraphFont"/>
    <w:rsid w:val="009D672A"/>
  </w:style>
  <w:style w:type="paragraph" w:customStyle="1" w:styleId="Stylecard11ptUnderline">
    <w:name w:val="Style card + 11 pt Underline"/>
    <w:basedOn w:val="Normal"/>
    <w:link w:val="Stylecard11ptUnderlineChar"/>
    <w:qFormat/>
    <w:rsid w:val="009D672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D672A"/>
    <w:rPr>
      <w:rFonts w:ascii="Georgia" w:eastAsia="SimSun" w:hAnsi="Georgia"/>
      <w:sz w:val="20"/>
      <w:szCs w:val="24"/>
      <w:u w:val="single"/>
      <w:lang w:eastAsia="zh-CN"/>
    </w:rPr>
  </w:style>
  <w:style w:type="paragraph" w:customStyle="1" w:styleId="Stylecard11ptBoldUnderline">
    <w:name w:val="Style card + 11 pt Bold Underline"/>
    <w:basedOn w:val="Normal"/>
    <w:link w:val="Stylecard11ptBoldUnderlineChar"/>
    <w:qFormat/>
    <w:rsid w:val="009D672A"/>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9D672A"/>
    <w:rPr>
      <w:rFonts w:ascii="Georgia" w:eastAsia="SimSun" w:hAnsi="Georgia"/>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9D672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D672A"/>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9D672A"/>
    <w:rPr>
      <w:rFonts w:ascii="Georgia" w:eastAsia="SimSun" w:hAnsi="Georgia"/>
      <w:sz w:val="20"/>
      <w:szCs w:val="24"/>
      <w:u w:val="single"/>
      <w:lang w:eastAsia="zh-CN"/>
    </w:rPr>
  </w:style>
  <w:style w:type="paragraph" w:styleId="HTMLPreformatted">
    <w:name w:val="HTML Preformatted"/>
    <w:basedOn w:val="Normal"/>
    <w:link w:val="HTMLPreformattedChar"/>
    <w:uiPriority w:val="99"/>
    <w:rsid w:val="009D6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D672A"/>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9D672A"/>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9D672A"/>
    <w:rPr>
      <w:rFonts w:ascii="Avenir LT Std 45 Book" w:hAnsi="Avenir LT Std 45 Book"/>
      <w:sz w:val="20"/>
      <w:szCs w:val="24"/>
      <w:u w:val="single"/>
    </w:rPr>
  </w:style>
  <w:style w:type="paragraph" w:customStyle="1" w:styleId="StyleCardText9pt">
    <w:name w:val="Style Card Text + 9 pt"/>
    <w:basedOn w:val="Normal"/>
    <w:link w:val="StyleCardText9ptChar"/>
    <w:qFormat/>
    <w:rsid w:val="009D672A"/>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D672A"/>
    <w:rPr>
      <w:rFonts w:ascii="Avenir LT Std 45 Book" w:eastAsia="Calibri" w:hAnsi="Avenir LT Std 45 Book"/>
      <w:sz w:val="20"/>
    </w:rPr>
  </w:style>
  <w:style w:type="paragraph" w:styleId="Quote">
    <w:name w:val="Quote"/>
    <w:basedOn w:val="Normal"/>
    <w:next w:val="Normal"/>
    <w:link w:val="QuoteChar"/>
    <w:uiPriority w:val="29"/>
    <w:qFormat/>
    <w:rsid w:val="009D672A"/>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9D672A"/>
    <w:rPr>
      <w:rFonts w:ascii="Avenir LT Std 45 Book" w:eastAsia="Times New Roman" w:hAnsi="Avenir LT Std 45 Book"/>
      <w:iCs/>
      <w:color w:val="000000"/>
      <w:sz w:val="20"/>
      <w:szCs w:val="24"/>
      <w:lang w:bidi="en-US"/>
    </w:rPr>
  </w:style>
  <w:style w:type="character" w:customStyle="1" w:styleId="ital-inline">
    <w:name w:val="ital-inline"/>
    <w:basedOn w:val="DefaultParagraphFont"/>
    <w:rsid w:val="009D672A"/>
  </w:style>
  <w:style w:type="character" w:customStyle="1" w:styleId="underlineChar">
    <w:name w:val="underline Char"/>
    <w:basedOn w:val="DefaultParagraphFont"/>
    <w:rsid w:val="009D672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D672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D672A"/>
    <w:rPr>
      <w:sz w:val="20"/>
      <w:u w:val="single"/>
    </w:rPr>
  </w:style>
  <w:style w:type="paragraph" w:styleId="BodyTextIndent2">
    <w:name w:val="Body Text Indent 2"/>
    <w:basedOn w:val="Normal"/>
    <w:link w:val="BodyTextIndent2Char"/>
    <w:unhideWhenUsed/>
    <w:rsid w:val="009D672A"/>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9D672A"/>
    <w:rPr>
      <w:rFonts w:ascii="Avenir LT Std 45 Book" w:hAnsi="Avenir LT Std 45 Book"/>
      <w:sz w:val="20"/>
    </w:rPr>
  </w:style>
  <w:style w:type="paragraph" w:styleId="BodyTextIndent3">
    <w:name w:val="Body Text Indent 3"/>
    <w:basedOn w:val="Normal"/>
    <w:link w:val="BodyTextIndent3Char"/>
    <w:uiPriority w:val="99"/>
    <w:unhideWhenUsed/>
    <w:rsid w:val="009D672A"/>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9D672A"/>
    <w:rPr>
      <w:rFonts w:ascii="Avenir LT Std 45 Book" w:hAnsi="Avenir LT Std 45 Book"/>
      <w:sz w:val="20"/>
      <w:szCs w:val="16"/>
    </w:rPr>
  </w:style>
  <w:style w:type="paragraph" w:styleId="BodyText2">
    <w:name w:val="Body Text 2"/>
    <w:basedOn w:val="Normal"/>
    <w:link w:val="BodyText2Char"/>
    <w:unhideWhenUsed/>
    <w:rsid w:val="009D672A"/>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9D672A"/>
    <w:rPr>
      <w:rFonts w:ascii="Avenir LT Std 45 Book" w:hAnsi="Avenir LT Std 45 Book"/>
      <w:sz w:val="20"/>
    </w:rPr>
  </w:style>
  <w:style w:type="paragraph" w:styleId="BodyTextIndent">
    <w:name w:val="Body Text Indent"/>
    <w:basedOn w:val="Normal"/>
    <w:link w:val="BodyTextIndentChar"/>
    <w:uiPriority w:val="99"/>
    <w:unhideWhenUsed/>
    <w:rsid w:val="009D672A"/>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9D672A"/>
    <w:rPr>
      <w:rFonts w:ascii="Avenir LT Std 45 Book" w:hAnsi="Avenir LT Std 45 Book"/>
      <w:sz w:val="20"/>
    </w:rPr>
  </w:style>
  <w:style w:type="paragraph" w:styleId="BodyText3">
    <w:name w:val="Body Text 3"/>
    <w:basedOn w:val="Normal"/>
    <w:link w:val="BodyText3Char"/>
    <w:unhideWhenUsed/>
    <w:rsid w:val="009D672A"/>
    <w:pPr>
      <w:spacing w:after="120"/>
    </w:pPr>
    <w:rPr>
      <w:rFonts w:ascii="Avenir LT Std 45 Book" w:hAnsi="Avenir LT Std 45 Book"/>
      <w:szCs w:val="16"/>
    </w:rPr>
  </w:style>
  <w:style w:type="character" w:customStyle="1" w:styleId="BodyText3Char">
    <w:name w:val="Body Text 3 Char"/>
    <w:basedOn w:val="DefaultParagraphFont"/>
    <w:link w:val="BodyText3"/>
    <w:rsid w:val="009D672A"/>
    <w:rPr>
      <w:rFonts w:ascii="Avenir LT Std 45 Book" w:hAnsi="Avenir LT Std 45 Book"/>
      <w:sz w:val="20"/>
      <w:szCs w:val="16"/>
    </w:rPr>
  </w:style>
  <w:style w:type="character" w:customStyle="1" w:styleId="StyleBold">
    <w:name w:val="Style Bold"/>
    <w:basedOn w:val="DefaultParagraphFont"/>
    <w:uiPriority w:val="9"/>
    <w:semiHidden/>
    <w:qFormat/>
    <w:rsid w:val="009D672A"/>
    <w:rPr>
      <w:b/>
      <w:bCs/>
    </w:rPr>
  </w:style>
  <w:style w:type="character" w:customStyle="1" w:styleId="body-text">
    <w:name w:val="body-text"/>
    <w:basedOn w:val="DefaultParagraphFont"/>
    <w:rsid w:val="009D672A"/>
  </w:style>
  <w:style w:type="paragraph" w:customStyle="1" w:styleId="StyleStyle411ptBoldBorderSinglesolidlineAuto0">
    <w:name w:val="Style Style4 + 11 pt Bold Border: : (Single solid line Auto  0...."/>
    <w:basedOn w:val="Normal"/>
    <w:link w:val="StyleStyle411ptBoldBorderSinglesolidlineAuto0Char"/>
    <w:qFormat/>
    <w:rsid w:val="009D672A"/>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D672A"/>
    <w:rPr>
      <w:rFonts w:ascii="Avenir LT Std 45 Book" w:eastAsia="Times New Roman" w:hAnsi="Avenir LT Std 45 Book"/>
      <w:b/>
      <w:bCs/>
      <w:sz w:val="20"/>
      <w:szCs w:val="24"/>
      <w:u w:val="single"/>
      <w:bdr w:val="single" w:sz="4" w:space="0" w:color="auto"/>
    </w:rPr>
  </w:style>
  <w:style w:type="character" w:customStyle="1" w:styleId="globalcontentbody">
    <w:name w:val="globalcontentbody"/>
    <w:basedOn w:val="DefaultParagraphFont"/>
    <w:rsid w:val="009D672A"/>
  </w:style>
  <w:style w:type="paragraph" w:customStyle="1" w:styleId="StyleStyle112pt">
    <w:name w:val="Style Style1 + 12 pt"/>
    <w:basedOn w:val="Normal"/>
    <w:link w:val="StyleStyle112ptChar"/>
    <w:qFormat/>
    <w:rsid w:val="009D672A"/>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9D672A"/>
    <w:rPr>
      <w:rFonts w:ascii="Avenir LT Std 45 Book" w:eastAsia="SimSun" w:hAnsi="Avenir LT Std 45 Book"/>
      <w:sz w:val="20"/>
      <w:szCs w:val="24"/>
      <w:u w:val="single"/>
      <w:lang w:eastAsia="zh-CN"/>
    </w:rPr>
  </w:style>
  <w:style w:type="paragraph" w:customStyle="1" w:styleId="MinimizedText">
    <w:name w:val="Minimized Text"/>
    <w:basedOn w:val="Normal"/>
    <w:link w:val="MinimizedTextChar"/>
    <w:qFormat/>
    <w:rsid w:val="009D672A"/>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9D672A"/>
    <w:rPr>
      <w:rFonts w:ascii="Avenir LT Std 45 Book" w:eastAsia="Times New Roman" w:hAnsi="Avenir LT Std 45 Book"/>
      <w:sz w:val="20"/>
      <w:szCs w:val="24"/>
    </w:rPr>
  </w:style>
  <w:style w:type="character" w:customStyle="1" w:styleId="term1">
    <w:name w:val="term1"/>
    <w:basedOn w:val="DefaultParagraphFont"/>
    <w:rsid w:val="009D672A"/>
    <w:rPr>
      <w:b/>
      <w:bCs/>
    </w:rPr>
  </w:style>
  <w:style w:type="character" w:customStyle="1" w:styleId="Styleterm111ptUnderline">
    <w:name w:val="Style term1 + 11 pt Underline"/>
    <w:basedOn w:val="term1"/>
    <w:rsid w:val="009D672A"/>
    <w:rPr>
      <w:b/>
      <w:bCs/>
      <w:sz w:val="20"/>
      <w:u w:val="single"/>
    </w:rPr>
  </w:style>
  <w:style w:type="paragraph" w:customStyle="1" w:styleId="StyleMinimizedTextArialNarrow10pt">
    <w:name w:val="Style Minimized Text + Arial Narrow 10 pt"/>
    <w:basedOn w:val="MinimizedText"/>
    <w:link w:val="StyleMinimizedTextArialNarrow10ptChar"/>
    <w:qFormat/>
    <w:rsid w:val="009D672A"/>
  </w:style>
  <w:style w:type="character" w:customStyle="1" w:styleId="StyleMinimizedTextArialNarrow10ptChar">
    <w:name w:val="Style Minimized Text + Arial Narrow 10 pt Char"/>
    <w:basedOn w:val="MinimizedTextChar"/>
    <w:link w:val="StyleMinimizedTextArialNarrow10pt"/>
    <w:rsid w:val="009D672A"/>
    <w:rPr>
      <w:rFonts w:ascii="Avenir LT Std 45 Book" w:eastAsia="Times New Roman" w:hAnsi="Avenir LT Std 45 Book"/>
      <w:sz w:val="20"/>
      <w:szCs w:val="24"/>
    </w:rPr>
  </w:style>
  <w:style w:type="character" w:customStyle="1" w:styleId="Styleunderline11ptBold">
    <w:name w:val="Style underline + 11 pt Bold"/>
    <w:basedOn w:val="underline"/>
    <w:rsid w:val="009D672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D672A"/>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D672A"/>
    <w:rPr>
      <w:rFonts w:ascii="Avenir LT Std 45 Book" w:eastAsia="Times New Roman" w:hAnsi="Avenir LT Std 45 Book"/>
      <w:sz w:val="20"/>
      <w:szCs w:val="24"/>
      <w:u w:val="single"/>
      <w:bdr w:val="single" w:sz="4" w:space="0" w:color="auto"/>
    </w:rPr>
  </w:style>
  <w:style w:type="character" w:customStyle="1" w:styleId="Style9pt">
    <w:name w:val="Style 9 pt"/>
    <w:basedOn w:val="DefaultParagraphFont"/>
    <w:rsid w:val="009D672A"/>
    <w:rPr>
      <w:rFonts w:ascii="Times New Roman" w:hAnsi="Times New Roman"/>
      <w:sz w:val="20"/>
    </w:rPr>
  </w:style>
  <w:style w:type="paragraph" w:customStyle="1" w:styleId="StyleStyle49pt3">
    <w:name w:val="Style Style4 + 9 pt3"/>
    <w:basedOn w:val="Style4"/>
    <w:link w:val="StyleStyle49pt3Char"/>
    <w:qFormat/>
    <w:rsid w:val="009D672A"/>
  </w:style>
  <w:style w:type="character" w:customStyle="1" w:styleId="StyleStyle49pt3Char">
    <w:name w:val="Style Style4 + 9 pt3 Char"/>
    <w:basedOn w:val="Style4Char"/>
    <w:link w:val="StyleStyle49pt3"/>
    <w:rsid w:val="009D672A"/>
    <w:rPr>
      <w:rFonts w:ascii="Avenir LT Std 45 Book" w:eastAsia="Times New Roman" w:hAnsi="Avenir LT Std 45 Book"/>
      <w:sz w:val="20"/>
      <w:szCs w:val="24"/>
      <w:u w:val="single"/>
    </w:rPr>
  </w:style>
  <w:style w:type="paragraph" w:customStyle="1" w:styleId="StyleStyle4Bold">
    <w:name w:val="Style Style4 + Bold"/>
    <w:basedOn w:val="Style4"/>
    <w:link w:val="StyleStyle4BoldChar"/>
    <w:qFormat/>
    <w:rsid w:val="009D672A"/>
    <w:rPr>
      <w:b/>
      <w:bCs/>
    </w:rPr>
  </w:style>
  <w:style w:type="character" w:customStyle="1" w:styleId="StyleStyle4BoldChar">
    <w:name w:val="Style Style4 + Bold Char"/>
    <w:basedOn w:val="Style4Char"/>
    <w:link w:val="StyleStyle4Bold"/>
    <w:rsid w:val="009D672A"/>
    <w:rPr>
      <w:rFonts w:ascii="Avenir LT Std 45 Book" w:eastAsia="Times New Roman" w:hAnsi="Avenir LT Std 45 Book"/>
      <w:b/>
      <w:bCs/>
      <w:sz w:val="20"/>
      <w:szCs w:val="24"/>
      <w:u w:val="single"/>
    </w:rPr>
  </w:style>
  <w:style w:type="character" w:customStyle="1" w:styleId="CharChar11">
    <w:name w:val="Char Char11"/>
    <w:basedOn w:val="DefaultParagraphFont"/>
    <w:rsid w:val="009D672A"/>
    <w:rPr>
      <w:rFonts w:cs="Arial"/>
      <w:bCs/>
      <w:szCs w:val="26"/>
      <w:u w:val="single"/>
      <w:lang w:val="en-US" w:eastAsia="en-US" w:bidi="ar-SA"/>
    </w:rPr>
  </w:style>
  <w:style w:type="character" w:customStyle="1" w:styleId="authorbio">
    <w:name w:val="authorbio"/>
    <w:basedOn w:val="DefaultParagraphFont"/>
    <w:rsid w:val="009D672A"/>
  </w:style>
  <w:style w:type="character" w:customStyle="1" w:styleId="a">
    <w:name w:val="a"/>
    <w:basedOn w:val="DefaultParagraphFont"/>
    <w:rsid w:val="009D672A"/>
  </w:style>
  <w:style w:type="character" w:customStyle="1" w:styleId="StyleStyleUnderline411pt">
    <w:name w:val="Style Style Underline4 + 11 pt"/>
    <w:basedOn w:val="DefaultParagraphFont"/>
    <w:rsid w:val="009D672A"/>
    <w:rPr>
      <w:sz w:val="20"/>
      <w:u w:val="single"/>
    </w:rPr>
  </w:style>
  <w:style w:type="character" w:customStyle="1" w:styleId="StyleStyleUnderline411ptBold">
    <w:name w:val="Style Style Underline4 + 11 pt Bold"/>
    <w:basedOn w:val="DefaultParagraphFont"/>
    <w:rsid w:val="009D672A"/>
    <w:rPr>
      <w:b/>
      <w:bCs/>
      <w:sz w:val="20"/>
      <w:u w:val="single"/>
    </w:rPr>
  </w:style>
  <w:style w:type="character" w:customStyle="1" w:styleId="StyleStyleUnderline311pt">
    <w:name w:val="Style Style Underline3 + 11 pt"/>
    <w:basedOn w:val="DefaultParagraphFont"/>
    <w:rsid w:val="009D672A"/>
    <w:rPr>
      <w:sz w:val="20"/>
      <w:u w:val="single"/>
    </w:rPr>
  </w:style>
  <w:style w:type="character" w:customStyle="1" w:styleId="StyleStyleUnderline311ptBold">
    <w:name w:val="Style Style Underline3 + 11 pt Bold"/>
    <w:basedOn w:val="DefaultParagraphFont"/>
    <w:rsid w:val="009D672A"/>
    <w:rPr>
      <w:b/>
      <w:bCs/>
      <w:sz w:val="20"/>
      <w:u w:val="single"/>
    </w:rPr>
  </w:style>
  <w:style w:type="character" w:customStyle="1" w:styleId="StyleUnderline3">
    <w:name w:val="Style Underline3"/>
    <w:basedOn w:val="DefaultParagraphFont"/>
    <w:rsid w:val="009D672A"/>
    <w:rPr>
      <w:u w:val="single"/>
    </w:rPr>
  </w:style>
  <w:style w:type="paragraph" w:customStyle="1" w:styleId="StyleStyle111ptBorderSinglesolidlineAuto05ptL">
    <w:name w:val="Style Style1 + 11 pt Border: : (Single solid line Auto  0.5 pt L..."/>
    <w:link w:val="StyleStyle111ptBorderSinglesolidlineAuto05ptLChar"/>
    <w:qFormat/>
    <w:rsid w:val="009D672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D672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D672A"/>
    <w:rPr>
      <w:u w:val="single"/>
    </w:rPr>
  </w:style>
  <w:style w:type="character" w:customStyle="1" w:styleId="NothingChar">
    <w:name w:val="Nothing Char"/>
    <w:basedOn w:val="DefaultParagraphFont"/>
    <w:link w:val="Nothing"/>
    <w:uiPriority w:val="99"/>
    <w:rsid w:val="009D672A"/>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9D672A"/>
    <w:rPr>
      <w:rFonts w:ascii="Times New Roman" w:eastAsia="Calibri" w:hAnsi="Times New Roman" w:cs="Times New Roman"/>
      <w:sz w:val="24"/>
      <w:szCs w:val="20"/>
      <w:u w:val="single"/>
    </w:rPr>
  </w:style>
  <w:style w:type="paragraph" w:customStyle="1" w:styleId="Circled">
    <w:name w:val="Circled"/>
    <w:link w:val="CircledChar"/>
    <w:qFormat/>
    <w:rsid w:val="009D672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D672A"/>
    <w:rPr>
      <w:rFonts w:ascii="Times New Roman" w:eastAsia="MS Mincho" w:hAnsi="Times New Roman" w:cs="Times New Roman"/>
      <w:b/>
      <w:szCs w:val="20"/>
      <w:u w:val="single"/>
      <w:lang w:eastAsia="ja-JP"/>
    </w:rPr>
  </w:style>
  <w:style w:type="character" w:customStyle="1" w:styleId="base">
    <w:name w:val="base"/>
    <w:basedOn w:val="DefaultParagraphFont"/>
    <w:rsid w:val="009D672A"/>
  </w:style>
  <w:style w:type="character" w:customStyle="1" w:styleId="part-of-speech">
    <w:name w:val="part-of-speech"/>
    <w:basedOn w:val="DefaultParagraphFont"/>
    <w:rsid w:val="009D672A"/>
  </w:style>
  <w:style w:type="character" w:customStyle="1" w:styleId="sep">
    <w:name w:val="sep"/>
    <w:basedOn w:val="DefaultParagraphFont"/>
    <w:rsid w:val="009D672A"/>
  </w:style>
  <w:style w:type="character" w:customStyle="1" w:styleId="pron">
    <w:name w:val="pron"/>
    <w:basedOn w:val="DefaultParagraphFont"/>
    <w:rsid w:val="009D672A"/>
  </w:style>
  <w:style w:type="paragraph" w:customStyle="1" w:styleId="StyleStyle4LatinTimesNewRomanAsianSimSun">
    <w:name w:val="Style Style4 + (Latin) Times New Roman (Asian) SimSun"/>
    <w:basedOn w:val="Normal"/>
    <w:link w:val="StyleStyle4LatinTimesNewRomanAsianSimSunChar"/>
    <w:qFormat/>
    <w:rsid w:val="009D672A"/>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D672A"/>
    <w:rPr>
      <w:rFonts w:ascii="Avenir LT Std 45 Book" w:eastAsia="SimSun" w:hAnsi="Avenir LT Std 45 Book"/>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D672A"/>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D672A"/>
    <w:rPr>
      <w:rFonts w:ascii="Avenir LT Std 45 Book" w:eastAsia="SimSun" w:hAnsi="Avenir LT Std 45 Book"/>
      <w:b/>
      <w:bCs/>
      <w:sz w:val="20"/>
      <w:szCs w:val="24"/>
      <w:u w:val="single"/>
    </w:rPr>
  </w:style>
  <w:style w:type="character" w:customStyle="1" w:styleId="SubtitleChar">
    <w:name w:val="Subtitle Char"/>
    <w:aliases w:val="Underlined card text Char"/>
    <w:basedOn w:val="DefaultParagraphFont"/>
    <w:link w:val="Subtitle"/>
    <w:uiPriority w:val="11"/>
    <w:rsid w:val="009D672A"/>
    <w:rPr>
      <w:bCs/>
      <w:szCs w:val="26"/>
      <w:u w:val="single"/>
    </w:rPr>
  </w:style>
  <w:style w:type="paragraph" w:styleId="Subtitle">
    <w:name w:val="Subtitle"/>
    <w:aliases w:val="Underlined card text"/>
    <w:basedOn w:val="Normal"/>
    <w:next w:val="Normal"/>
    <w:link w:val="SubtitleChar"/>
    <w:uiPriority w:val="11"/>
    <w:qFormat/>
    <w:rsid w:val="009D672A"/>
    <w:pPr>
      <w:spacing w:after="60"/>
      <w:outlineLvl w:val="1"/>
    </w:pPr>
    <w:rPr>
      <w:rFonts w:asciiTheme="minorHAnsi" w:hAnsiTheme="minorHAnsi"/>
      <w:bCs/>
      <w:sz w:val="22"/>
      <w:szCs w:val="26"/>
      <w:u w:val="single"/>
    </w:rPr>
  </w:style>
  <w:style w:type="character" w:customStyle="1" w:styleId="SubtitleChar1">
    <w:name w:val="Subtitle Char1"/>
    <w:aliases w:val="Underlined card text Char1"/>
    <w:basedOn w:val="DefaultParagraphFont"/>
    <w:uiPriority w:val="11"/>
    <w:rsid w:val="009D672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D672A"/>
  </w:style>
  <w:style w:type="character" w:customStyle="1" w:styleId="StyleStyle411pt1Char">
    <w:name w:val="Style Style4 + 11 pt1 Char"/>
    <w:basedOn w:val="Style4Char"/>
    <w:link w:val="StyleStyle411pt1"/>
    <w:rsid w:val="009D672A"/>
    <w:rPr>
      <w:rFonts w:ascii="Avenir LT Std 45 Book" w:eastAsia="Times New Roman" w:hAnsi="Avenir LT Std 45 Book"/>
      <w:sz w:val="20"/>
      <w:szCs w:val="24"/>
      <w:u w:val="single"/>
    </w:rPr>
  </w:style>
  <w:style w:type="character" w:customStyle="1" w:styleId="BoldandUnderlineCharChar2">
    <w:name w:val="Bold and Underline Char Char2"/>
    <w:basedOn w:val="DefaultParagraphFont"/>
    <w:rsid w:val="009D672A"/>
    <w:rPr>
      <w:b/>
      <w:u w:val="single"/>
      <w:lang w:val="en-US" w:eastAsia="en-US" w:bidi="ar-SA"/>
    </w:rPr>
  </w:style>
  <w:style w:type="character" w:customStyle="1" w:styleId="StyleUnderlineCharChar111pt">
    <w:name w:val="Style Underline Char Char1 + 11 pt"/>
    <w:basedOn w:val="DefaultParagraphFont"/>
    <w:rsid w:val="009D672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D672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D672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D672A"/>
    <w:rPr>
      <w:sz w:val="22"/>
      <w:u w:val="single"/>
    </w:rPr>
  </w:style>
  <w:style w:type="paragraph" w:customStyle="1" w:styleId="StyleMinimizedTextArialNarrow9pt">
    <w:name w:val="Style Minimized Text + Arial Narrow 9 pt"/>
    <w:basedOn w:val="Normal"/>
    <w:link w:val="StyleMinimizedTextArialNarrow9ptChar"/>
    <w:qFormat/>
    <w:rsid w:val="009D672A"/>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9D672A"/>
    <w:rPr>
      <w:rFonts w:ascii="Avenir LT Std 45 Book" w:eastAsia="Times New Roman" w:hAnsi="Avenir LT Std 45 Book"/>
      <w:sz w:val="20"/>
      <w:szCs w:val="24"/>
    </w:rPr>
  </w:style>
  <w:style w:type="paragraph" w:customStyle="1" w:styleId="StyleBoldandUnderlineChar11ptNotBold">
    <w:name w:val="Style Bold and Underline Char + 11 pt Not Bold"/>
    <w:link w:val="StyleBoldandUnderlineChar11ptNotBoldChar"/>
    <w:qFormat/>
    <w:rsid w:val="009D672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D672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D672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D672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D672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D672A"/>
    <w:rPr>
      <w:b w:val="0"/>
      <w:bCs/>
      <w:sz w:val="20"/>
      <w:u w:val="single"/>
      <w:lang w:val="en-US" w:eastAsia="en-US" w:bidi="ar-SA"/>
    </w:rPr>
  </w:style>
  <w:style w:type="character" w:customStyle="1" w:styleId="Styleunderline9pt">
    <w:name w:val="Style underline + 9 pt"/>
    <w:basedOn w:val="underline"/>
    <w:rsid w:val="009D672A"/>
    <w:rPr>
      <w:rFonts w:ascii="Times New Roman" w:hAnsi="Times New Roman" w:cs="Times New Roman"/>
      <w:b/>
      <w:sz w:val="20"/>
      <w:u w:val="single"/>
    </w:rPr>
  </w:style>
  <w:style w:type="character" w:customStyle="1" w:styleId="StyleTimesNewRoman9pt">
    <w:name w:val="Style Times New Roman 9 pt"/>
    <w:basedOn w:val="DefaultParagraphFont"/>
    <w:rsid w:val="009D672A"/>
    <w:rPr>
      <w:rFonts w:ascii="Times New Roman" w:hAnsi="Times New Roman"/>
      <w:sz w:val="20"/>
    </w:rPr>
  </w:style>
  <w:style w:type="character" w:customStyle="1" w:styleId="Styleunderline9pt1">
    <w:name w:val="Style underline + 9 pt1"/>
    <w:basedOn w:val="underline"/>
    <w:rsid w:val="009D672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D672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9D672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D672A"/>
    <w:rPr>
      <w:b/>
      <w:bCs/>
      <w:noProof w:val="0"/>
      <w:sz w:val="20"/>
      <w:u w:val="single"/>
      <w:lang w:val="en-US" w:eastAsia="en-US" w:bidi="ar-SA"/>
    </w:rPr>
  </w:style>
  <w:style w:type="character" w:customStyle="1" w:styleId="Hyperlink23">
    <w:name w:val="Hyperlink23"/>
    <w:basedOn w:val="DefaultParagraphFont"/>
    <w:rsid w:val="009D672A"/>
    <w:rPr>
      <w:color w:val="3300CC"/>
      <w:u w:val="single"/>
    </w:rPr>
  </w:style>
  <w:style w:type="paragraph" w:customStyle="1" w:styleId="cardCharChar">
    <w:name w:val="card Char Char"/>
    <w:basedOn w:val="Normal"/>
    <w:link w:val="cardCharCharChar"/>
    <w:qFormat/>
    <w:rsid w:val="009D672A"/>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9D672A"/>
    <w:rPr>
      <w:rFonts w:ascii="Avenir LT Std 45 Book" w:eastAsia="Times New Roman" w:hAnsi="Avenir LT Std 45 Book"/>
      <w:sz w:val="20"/>
      <w:szCs w:val="20"/>
    </w:rPr>
  </w:style>
  <w:style w:type="character" w:customStyle="1" w:styleId="StyleunderlineArialNarrow9ptBold">
    <w:name w:val="Style underline + Arial Narrow 9 pt Bold"/>
    <w:basedOn w:val="underline"/>
    <w:rsid w:val="009D672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D672A"/>
  </w:style>
  <w:style w:type="character" w:customStyle="1" w:styleId="StylecardCharCharArialNarrow9ptChar">
    <w:name w:val="Style card Char Char + Arial Narrow 9 pt Char"/>
    <w:basedOn w:val="cardCharCharChar"/>
    <w:link w:val="StylecardCharCharArialNarrow9pt"/>
    <w:rsid w:val="009D672A"/>
    <w:rPr>
      <w:rFonts w:ascii="Avenir LT Std 45 Book" w:eastAsia="Times New Roman" w:hAnsi="Avenir LT Std 45 Book"/>
      <w:sz w:val="20"/>
      <w:szCs w:val="20"/>
    </w:rPr>
  </w:style>
  <w:style w:type="character" w:customStyle="1" w:styleId="CardTextChar1">
    <w:name w:val="Card Text Char1"/>
    <w:basedOn w:val="DefaultParagraphFont"/>
    <w:rsid w:val="009D672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D672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D672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D672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D672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D672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D672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D672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D672A"/>
    <w:rPr>
      <w:rFonts w:ascii="Avenir LT Std 45 Book" w:eastAsia="Times New Roman" w:hAnsi="Avenir LT Std 45 Book"/>
      <w:szCs w:val="24"/>
    </w:rPr>
  </w:style>
  <w:style w:type="character" w:customStyle="1" w:styleId="TextsmallChar">
    <w:name w:val="Textsmall Char"/>
    <w:basedOn w:val="DefaultParagraphFont"/>
    <w:link w:val="Textsmall"/>
    <w:rsid w:val="009D672A"/>
    <w:rPr>
      <w:rFonts w:ascii="Avenir LT Std 45 Book" w:eastAsia="Times New Roman" w:hAnsi="Avenir LT Std 45 Book"/>
      <w:sz w:val="20"/>
      <w:szCs w:val="24"/>
    </w:rPr>
  </w:style>
  <w:style w:type="character" w:customStyle="1" w:styleId="CharChar111">
    <w:name w:val="Char Char111"/>
    <w:basedOn w:val="DefaultParagraphFont"/>
    <w:rsid w:val="009D672A"/>
    <w:rPr>
      <w:rFonts w:cs="Arial"/>
      <w:bCs/>
      <w:szCs w:val="26"/>
      <w:u w:val="single"/>
      <w:lang w:val="en-US" w:eastAsia="en-US" w:bidi="ar-SA"/>
    </w:rPr>
  </w:style>
  <w:style w:type="character" w:customStyle="1" w:styleId="UnderlineBold">
    <w:name w:val="Underline + Bold"/>
    <w:uiPriority w:val="1"/>
    <w:qFormat/>
    <w:rsid w:val="009D672A"/>
    <w:rPr>
      <w:b/>
      <w:sz w:val="20"/>
      <w:u w:val="single"/>
    </w:rPr>
  </w:style>
  <w:style w:type="paragraph" w:customStyle="1" w:styleId="cardtextsmall">
    <w:name w:val="card text small"/>
    <w:basedOn w:val="Normal"/>
    <w:uiPriority w:val="99"/>
    <w:qFormat/>
    <w:rsid w:val="009D672A"/>
    <w:rPr>
      <w:rFonts w:ascii="Avenir LT Std 45 Book" w:eastAsia="Times New Roman" w:hAnsi="Avenir LT Std 45 Book"/>
      <w:szCs w:val="24"/>
    </w:rPr>
  </w:style>
  <w:style w:type="character" w:customStyle="1" w:styleId="AUnterdline">
    <w:name w:val="AUnterdline"/>
    <w:qFormat/>
    <w:rsid w:val="009D672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D672A"/>
    <w:rPr>
      <w:rFonts w:ascii="Times New Roman" w:hAnsi="Times New Roman"/>
      <w:b/>
      <w:bCs/>
      <w:sz w:val="20"/>
      <w:u w:val="single"/>
      <w:bdr w:val="single" w:sz="4" w:space="0" w:color="auto"/>
    </w:rPr>
  </w:style>
  <w:style w:type="character" w:customStyle="1" w:styleId="highlightedsearchterm">
    <w:name w:val="highlightedsearchterm"/>
    <w:rsid w:val="009D672A"/>
  </w:style>
  <w:style w:type="character" w:customStyle="1" w:styleId="StyleUnderline1">
    <w:name w:val="Style Underline1"/>
    <w:basedOn w:val="DefaultParagraphFont"/>
    <w:rsid w:val="009D672A"/>
    <w:rPr>
      <w:rFonts w:ascii="Times New Roman" w:hAnsi="Times New Roman"/>
      <w:sz w:val="20"/>
      <w:u w:val="single"/>
    </w:rPr>
  </w:style>
  <w:style w:type="paragraph" w:customStyle="1" w:styleId="CardIndented">
    <w:name w:val="Card (Indented)"/>
    <w:basedOn w:val="Normal"/>
    <w:link w:val="CardIndentedChar"/>
    <w:qFormat/>
    <w:rsid w:val="009D672A"/>
    <w:pPr>
      <w:ind w:left="288"/>
    </w:pPr>
    <w:rPr>
      <w:rFonts w:ascii="Avenir LT Std 45 Book" w:hAnsi="Avenir LT Std 45 Book"/>
    </w:rPr>
  </w:style>
  <w:style w:type="paragraph" w:customStyle="1" w:styleId="StyleStyle49pt10">
    <w:name w:val="Style Style4 + 9 pt10"/>
    <w:basedOn w:val="Style4"/>
    <w:link w:val="StyleStyle49pt10Char"/>
    <w:qFormat/>
    <w:rsid w:val="009D672A"/>
  </w:style>
  <w:style w:type="character" w:customStyle="1" w:styleId="StyleStyle49pt10Char">
    <w:name w:val="Style Style4 + 9 pt10 Char"/>
    <w:basedOn w:val="Style4Char"/>
    <w:link w:val="StyleStyle49pt10"/>
    <w:rsid w:val="009D672A"/>
    <w:rPr>
      <w:rFonts w:ascii="Avenir LT Std 45 Book" w:eastAsia="Times New Roman" w:hAnsi="Avenir LT Std 45 Book"/>
      <w:sz w:val="20"/>
      <w:szCs w:val="24"/>
      <w:u w:val="single"/>
    </w:rPr>
  </w:style>
  <w:style w:type="paragraph" w:customStyle="1" w:styleId="StyleStyle49ptBold7">
    <w:name w:val="Style Style4 + 9 pt Bold7"/>
    <w:basedOn w:val="Style4"/>
    <w:link w:val="StyleStyle49ptBold7Char"/>
    <w:qFormat/>
    <w:rsid w:val="009D672A"/>
    <w:rPr>
      <w:b/>
      <w:bCs/>
    </w:rPr>
  </w:style>
  <w:style w:type="character" w:customStyle="1" w:styleId="StyleStyle49ptBold7Char">
    <w:name w:val="Style Style4 + 9 pt Bold7 Char"/>
    <w:link w:val="StyleStyle49ptBold7"/>
    <w:rsid w:val="009D672A"/>
    <w:rPr>
      <w:rFonts w:ascii="Avenir LT Std 45 Book" w:eastAsia="Times New Roman" w:hAnsi="Avenir LT Std 45 Book"/>
      <w:b/>
      <w:bCs/>
      <w:sz w:val="20"/>
      <w:szCs w:val="24"/>
      <w:u w:val="single"/>
    </w:rPr>
  </w:style>
  <w:style w:type="paragraph" w:customStyle="1" w:styleId="NormalUnderline">
    <w:name w:val="Normal Underline"/>
    <w:basedOn w:val="Normal"/>
    <w:link w:val="NormalUnderlineChar"/>
    <w:qFormat/>
    <w:rsid w:val="009D672A"/>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9D672A"/>
    <w:rPr>
      <w:rFonts w:ascii="Avenir LT Std 45 Book" w:eastAsia="Times New Roman" w:hAnsi="Avenir LT Std 45 Book"/>
      <w:sz w:val="20"/>
      <w:szCs w:val="24"/>
      <w:u w:val="single"/>
    </w:rPr>
  </w:style>
  <w:style w:type="character" w:customStyle="1" w:styleId="DontRead">
    <w:name w:val="Don't Read"/>
    <w:qFormat/>
    <w:rsid w:val="009D672A"/>
    <w:rPr>
      <w:rFonts w:ascii="Times New Roman" w:hAnsi="Times New Roman"/>
      <w:sz w:val="16"/>
    </w:rPr>
  </w:style>
  <w:style w:type="paragraph" w:customStyle="1" w:styleId="Underlinestyle">
    <w:name w:val="Underline style"/>
    <w:basedOn w:val="Normal"/>
    <w:uiPriority w:val="99"/>
    <w:qFormat/>
    <w:rsid w:val="009D672A"/>
    <w:rPr>
      <w:rFonts w:ascii="Avenir LT Std 45 Book" w:eastAsia="Times New Roman" w:hAnsi="Avenir LT Std 45 Book"/>
      <w:szCs w:val="24"/>
      <w:u w:val="single"/>
    </w:rPr>
  </w:style>
  <w:style w:type="character" w:customStyle="1" w:styleId="Style11ptUnderline3">
    <w:name w:val="Style 11 pt Underline3"/>
    <w:rsid w:val="009D672A"/>
    <w:rPr>
      <w:sz w:val="20"/>
      <w:u w:val="single"/>
    </w:rPr>
  </w:style>
  <w:style w:type="character" w:customStyle="1" w:styleId="27">
    <w:name w:val="27"/>
    <w:rsid w:val="009D672A"/>
    <w:rPr>
      <w:rFonts w:cs="Arial"/>
      <w:bCs/>
      <w:sz w:val="20"/>
      <w:u w:val="single"/>
      <w:lang w:val="en-US" w:eastAsia="en-US" w:bidi="ar-SA"/>
    </w:rPr>
  </w:style>
  <w:style w:type="character" w:customStyle="1" w:styleId="2">
    <w:name w:val="2"/>
    <w:rsid w:val="009D672A"/>
    <w:rPr>
      <w:rFonts w:cs="Arial"/>
      <w:bCs/>
      <w:sz w:val="20"/>
      <w:u w:val="single"/>
      <w:lang w:val="en-US" w:eastAsia="en-US" w:bidi="ar-SA"/>
    </w:rPr>
  </w:style>
  <w:style w:type="character" w:customStyle="1" w:styleId="Style9ptUnderline11">
    <w:name w:val="Style 9 pt Underline11"/>
    <w:basedOn w:val="DefaultParagraphFont"/>
    <w:rsid w:val="009D672A"/>
    <w:rPr>
      <w:sz w:val="20"/>
      <w:u w:val="single"/>
    </w:rPr>
  </w:style>
  <w:style w:type="character" w:customStyle="1" w:styleId="Style9ptBoldUnderline5">
    <w:name w:val="Style 9 pt Bold Underline5"/>
    <w:basedOn w:val="DefaultParagraphFont"/>
    <w:rsid w:val="009D672A"/>
    <w:rPr>
      <w:b/>
      <w:bCs/>
      <w:sz w:val="20"/>
      <w:u w:val="single"/>
    </w:rPr>
  </w:style>
  <w:style w:type="character" w:customStyle="1" w:styleId="CharChar114">
    <w:name w:val="Char Char114"/>
    <w:basedOn w:val="DefaultParagraphFont"/>
    <w:rsid w:val="009D672A"/>
    <w:rPr>
      <w:rFonts w:cs="Arial"/>
      <w:bCs/>
      <w:szCs w:val="26"/>
      <w:u w:val="single"/>
      <w:lang w:val="en-US" w:eastAsia="en-US" w:bidi="ar-SA"/>
    </w:rPr>
  </w:style>
  <w:style w:type="character" w:customStyle="1" w:styleId="CharChar113">
    <w:name w:val="Char Char113"/>
    <w:basedOn w:val="DefaultParagraphFont"/>
    <w:rsid w:val="009D672A"/>
    <w:rPr>
      <w:rFonts w:cs="Arial"/>
      <w:bCs/>
      <w:szCs w:val="26"/>
      <w:u w:val="single"/>
      <w:lang w:val="en-US" w:eastAsia="en-US" w:bidi="ar-SA"/>
    </w:rPr>
  </w:style>
  <w:style w:type="character" w:customStyle="1" w:styleId="CharChar112">
    <w:name w:val="Char Char112"/>
    <w:basedOn w:val="DefaultParagraphFont"/>
    <w:rsid w:val="009D672A"/>
    <w:rPr>
      <w:rFonts w:cs="Arial"/>
      <w:bCs/>
      <w:szCs w:val="26"/>
      <w:u w:val="single"/>
      <w:lang w:val="en-US" w:eastAsia="en-US" w:bidi="ar-SA"/>
    </w:rPr>
  </w:style>
  <w:style w:type="character" w:customStyle="1" w:styleId="ssl0">
    <w:name w:val="ss_l0"/>
    <w:basedOn w:val="DefaultParagraphFont"/>
    <w:rsid w:val="009D672A"/>
  </w:style>
  <w:style w:type="character" w:customStyle="1" w:styleId="CommentSubjectChar1">
    <w:name w:val="Comment Subject Char1"/>
    <w:basedOn w:val="CommentTextChar"/>
    <w:uiPriority w:val="99"/>
    <w:rsid w:val="009D672A"/>
    <w:rPr>
      <w:rFonts w:ascii="Avenir LT Std 45 Book" w:hAnsi="Avenir LT Std 45 Book" w:cs="Times New Roman"/>
      <w:b/>
      <w:bCs/>
      <w:sz w:val="20"/>
      <w:szCs w:val="20"/>
    </w:rPr>
  </w:style>
  <w:style w:type="paragraph" w:customStyle="1" w:styleId="WW-Default1">
    <w:name w:val="WW-Default1"/>
    <w:basedOn w:val="Normal"/>
    <w:uiPriority w:val="99"/>
    <w:qFormat/>
    <w:rsid w:val="009D672A"/>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9D672A"/>
  </w:style>
  <w:style w:type="character" w:customStyle="1" w:styleId="zoomme">
    <w:name w:val="zoomme"/>
    <w:basedOn w:val="DefaultParagraphFont"/>
    <w:rsid w:val="009D672A"/>
  </w:style>
  <w:style w:type="character" w:customStyle="1" w:styleId="Date1">
    <w:name w:val="Date1"/>
    <w:basedOn w:val="DefaultParagraphFont"/>
    <w:rsid w:val="009D672A"/>
  </w:style>
  <w:style w:type="character" w:customStyle="1" w:styleId="classauthor">
    <w:name w:val="class=&quot;author&quot;"/>
    <w:basedOn w:val="DefaultParagraphFont"/>
    <w:rsid w:val="009D672A"/>
  </w:style>
  <w:style w:type="paragraph" w:customStyle="1" w:styleId="CardStyle">
    <w:name w:val="Card Style"/>
    <w:basedOn w:val="Normal"/>
    <w:link w:val="CardStyleChar"/>
    <w:qFormat/>
    <w:rsid w:val="009D672A"/>
    <w:rPr>
      <w:rFonts w:ascii="Avenir LT Std 45 Book" w:eastAsia="Times New Roman" w:hAnsi="Avenir LT Std 45 Book"/>
      <w:szCs w:val="24"/>
    </w:rPr>
  </w:style>
  <w:style w:type="character" w:customStyle="1" w:styleId="texto1">
    <w:name w:val="texto1"/>
    <w:rsid w:val="009D672A"/>
  </w:style>
  <w:style w:type="character" w:customStyle="1" w:styleId="apple-style-span">
    <w:name w:val="apple-style-span"/>
    <w:rsid w:val="009D672A"/>
  </w:style>
  <w:style w:type="paragraph" w:customStyle="1" w:styleId="citenon-bold">
    <w:name w:val="cite non-bold"/>
    <w:basedOn w:val="Normal"/>
    <w:link w:val="citenon-boldChar"/>
    <w:qFormat/>
    <w:rsid w:val="009D672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D672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D672A"/>
    <w:rPr>
      <w:rFonts w:ascii="Georgia" w:eastAsia="Times New Roman" w:hAnsi="Georgia" w:cs="Arial"/>
      <w:b/>
      <w:sz w:val="24"/>
      <w:szCs w:val="28"/>
    </w:rPr>
  </w:style>
  <w:style w:type="paragraph" w:customStyle="1" w:styleId="Style23">
    <w:name w:val="Style23"/>
    <w:basedOn w:val="Normal"/>
    <w:uiPriority w:val="99"/>
    <w:qFormat/>
    <w:rsid w:val="009D672A"/>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D672A"/>
    <w:rPr>
      <w:rFonts w:ascii="Times New Roman" w:eastAsia="Times New Roman" w:hAnsi="Times New Roman" w:cs="Times New Roman"/>
      <w:sz w:val="24"/>
      <w:szCs w:val="24"/>
    </w:rPr>
  </w:style>
  <w:style w:type="character" w:customStyle="1" w:styleId="gray">
    <w:name w:val="gray"/>
    <w:basedOn w:val="DefaultParagraphFont"/>
    <w:rsid w:val="009D672A"/>
  </w:style>
  <w:style w:type="paragraph" w:customStyle="1" w:styleId="Tagtemplate">
    <w:name w:val="Tagtemplate"/>
    <w:basedOn w:val="Normal"/>
    <w:link w:val="TagtemplateChar"/>
    <w:autoRedefine/>
    <w:qFormat/>
    <w:rsid w:val="009D672A"/>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D672A"/>
    <w:rPr>
      <w:rFonts w:ascii="Avenir LT Std 45 Book" w:eastAsia="Calibri" w:hAnsi="Avenir LT Std 45 Book"/>
      <w:b/>
      <w:sz w:val="20"/>
    </w:rPr>
  </w:style>
  <w:style w:type="character" w:customStyle="1" w:styleId="Styleunderline11ptBorderSinglesolidlineAuto05p">
    <w:name w:val="Style underline + 11 pt Border: : (Single solid line Auto  0.5 p..."/>
    <w:rsid w:val="009D672A"/>
    <w:rPr>
      <w:sz w:val="20"/>
      <w:u w:val="single"/>
      <w:bdr w:val="single" w:sz="4" w:space="0" w:color="auto"/>
    </w:rPr>
  </w:style>
  <w:style w:type="paragraph" w:customStyle="1" w:styleId="Citation-FirstLine">
    <w:name w:val="Citation - First Line"/>
    <w:basedOn w:val="Normal"/>
    <w:next w:val="Normal"/>
    <w:autoRedefine/>
    <w:uiPriority w:val="99"/>
    <w:qFormat/>
    <w:rsid w:val="009D672A"/>
    <w:pPr>
      <w:spacing w:line="240" w:lineRule="atLeast"/>
      <w:jc w:val="both"/>
    </w:pPr>
    <w:rPr>
      <w:rFonts w:ascii="Book Antiqua" w:eastAsia="Times New Roman" w:hAnsi="Book Antiqua"/>
      <w:szCs w:val="24"/>
    </w:rPr>
  </w:style>
  <w:style w:type="character" w:customStyle="1" w:styleId="CardText-Underlined">
    <w:name w:val="Card Text - Underlined"/>
    <w:rsid w:val="009D672A"/>
    <w:rPr>
      <w:b/>
      <w:sz w:val="20"/>
      <w:u w:val="single"/>
    </w:rPr>
  </w:style>
  <w:style w:type="paragraph" w:customStyle="1" w:styleId="Citation-Complete">
    <w:name w:val="Citation - Complete"/>
    <w:basedOn w:val="Normal"/>
    <w:next w:val="Normal"/>
    <w:link w:val="Citation-CompleteChar"/>
    <w:autoRedefine/>
    <w:qFormat/>
    <w:rsid w:val="009D672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D672A"/>
    <w:rPr>
      <w:rFonts w:ascii="Book Antiqua" w:eastAsia="Times New Roman" w:hAnsi="Book Antiqua"/>
      <w:sz w:val="20"/>
      <w:szCs w:val="24"/>
    </w:rPr>
  </w:style>
  <w:style w:type="character" w:customStyle="1" w:styleId="MicroTextChar">
    <w:name w:val="MicroText Char"/>
    <w:link w:val="MicroText"/>
    <w:rsid w:val="009D672A"/>
    <w:rPr>
      <w:rFonts w:ascii="Arial Narrow" w:hAnsi="Arial Narrow"/>
      <w:sz w:val="12"/>
      <w:szCs w:val="24"/>
    </w:rPr>
  </w:style>
  <w:style w:type="paragraph" w:customStyle="1" w:styleId="TagCite">
    <w:name w:val="Tag/Cite"/>
    <w:basedOn w:val="Normal"/>
    <w:uiPriority w:val="99"/>
    <w:qFormat/>
    <w:rsid w:val="009D672A"/>
    <w:rPr>
      <w:rFonts w:ascii="Avenir LT Std 45 Book" w:eastAsia="Times New Roman" w:hAnsi="Avenir LT Std 45 Book"/>
      <w:b/>
      <w:szCs w:val="24"/>
    </w:rPr>
  </w:style>
  <w:style w:type="character" w:customStyle="1" w:styleId="Style11ptItalicUnderline">
    <w:name w:val="Style 11 pt Italic Underline"/>
    <w:basedOn w:val="DefaultParagraphFont"/>
    <w:rsid w:val="009D672A"/>
    <w:rPr>
      <w:i/>
      <w:iCs/>
      <w:sz w:val="20"/>
      <w:u w:val="single"/>
    </w:rPr>
  </w:style>
  <w:style w:type="character" w:customStyle="1" w:styleId="Style11ptItalic">
    <w:name w:val="Style 11 pt Italic"/>
    <w:basedOn w:val="DefaultParagraphFont"/>
    <w:rsid w:val="009D672A"/>
    <w:rPr>
      <w:rFonts w:ascii="Times New Roman" w:hAnsi="Times New Roman"/>
      <w:i/>
      <w:iCs/>
      <w:sz w:val="20"/>
    </w:rPr>
  </w:style>
  <w:style w:type="character" w:customStyle="1" w:styleId="BoldandUnderlineChar">
    <w:name w:val="Bold and Underline Char"/>
    <w:basedOn w:val="DefaultParagraphFont"/>
    <w:link w:val="BoldandUnderline"/>
    <w:locked/>
    <w:rsid w:val="009D672A"/>
    <w:rPr>
      <w:b/>
      <w:szCs w:val="24"/>
      <w:u w:val="single"/>
    </w:rPr>
  </w:style>
  <w:style w:type="paragraph" w:customStyle="1" w:styleId="BoldandUnderline">
    <w:name w:val="Bold and Underline"/>
    <w:basedOn w:val="Normal"/>
    <w:link w:val="BoldandUnderlineChar"/>
    <w:qFormat/>
    <w:rsid w:val="009D672A"/>
    <w:rPr>
      <w:rFonts w:asciiTheme="minorHAnsi" w:hAnsiTheme="minorHAnsi"/>
      <w:b/>
      <w:sz w:val="22"/>
      <w:szCs w:val="24"/>
      <w:u w:val="single"/>
    </w:rPr>
  </w:style>
  <w:style w:type="character" w:customStyle="1" w:styleId="hdr">
    <w:name w:val="hdr"/>
    <w:basedOn w:val="DefaultParagraphFont"/>
    <w:rsid w:val="009D672A"/>
  </w:style>
  <w:style w:type="paragraph" w:customStyle="1" w:styleId="StyleStyle49ptBold3">
    <w:name w:val="Style Style4 + 9 pt Bold3"/>
    <w:basedOn w:val="Style4"/>
    <w:link w:val="StyleStyle49ptBold3Char"/>
    <w:qFormat/>
    <w:rsid w:val="009D672A"/>
    <w:rPr>
      <w:b/>
      <w:bCs/>
    </w:rPr>
  </w:style>
  <w:style w:type="character" w:customStyle="1" w:styleId="StyleStyle49ptBold3Char">
    <w:name w:val="Style Style4 + 9 pt Bold3 Char"/>
    <w:basedOn w:val="Style4Char"/>
    <w:link w:val="StyleStyle49ptBold3"/>
    <w:rsid w:val="009D672A"/>
    <w:rPr>
      <w:rFonts w:ascii="Avenir LT Std 45 Book" w:eastAsia="Times New Roman" w:hAnsi="Avenir LT Std 45 Book"/>
      <w:b/>
      <w:bCs/>
      <w:sz w:val="20"/>
      <w:szCs w:val="24"/>
      <w:u w:val="single"/>
    </w:rPr>
  </w:style>
  <w:style w:type="character" w:customStyle="1" w:styleId="Style9ptUnderline6">
    <w:name w:val="Style 9 pt Underline6"/>
    <w:basedOn w:val="DefaultParagraphFont"/>
    <w:rsid w:val="009D672A"/>
    <w:rPr>
      <w:sz w:val="20"/>
      <w:u w:val="single"/>
    </w:rPr>
  </w:style>
  <w:style w:type="character" w:customStyle="1" w:styleId="ct-with-fmlt">
    <w:name w:val="ct-with-fmlt"/>
    <w:basedOn w:val="DefaultParagraphFont"/>
    <w:rsid w:val="009D672A"/>
  </w:style>
  <w:style w:type="paragraph" w:customStyle="1" w:styleId="TagText">
    <w:name w:val="TagText"/>
    <w:basedOn w:val="Normal"/>
    <w:uiPriority w:val="99"/>
    <w:qFormat/>
    <w:rsid w:val="009D672A"/>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9D672A"/>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9D672A"/>
    <w:rPr>
      <w:rFonts w:ascii="Avenir LT Std 45 Book" w:eastAsia="Times New Roman" w:hAnsi="Avenir LT Std 45 Book"/>
      <w:sz w:val="20"/>
      <w:szCs w:val="24"/>
      <w:u w:val="single"/>
    </w:rPr>
  </w:style>
  <w:style w:type="paragraph" w:customStyle="1" w:styleId="StyleStyle49ptBold">
    <w:name w:val="Style Style4 + 9 pt Bold"/>
    <w:basedOn w:val="Normal"/>
    <w:link w:val="StyleStyle49ptBoldChar"/>
    <w:qFormat/>
    <w:rsid w:val="009D672A"/>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9D672A"/>
    <w:rPr>
      <w:rFonts w:ascii="Avenir LT Std 45 Book" w:eastAsia="Times New Roman" w:hAnsi="Avenir LT Std 45 Book"/>
      <w:b/>
      <w:bCs/>
      <w:sz w:val="20"/>
      <w:szCs w:val="24"/>
      <w:u w:val="single"/>
    </w:rPr>
  </w:style>
  <w:style w:type="paragraph" w:customStyle="1" w:styleId="StyleStyle49ptBoldItalic">
    <w:name w:val="Style Style4 + 9 pt Bold Italic"/>
    <w:basedOn w:val="Normal"/>
    <w:link w:val="StyleStyle49ptBoldItalicChar"/>
    <w:qFormat/>
    <w:rsid w:val="009D672A"/>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9D672A"/>
    <w:rPr>
      <w:rFonts w:ascii="Avenir LT Std 45 Book" w:eastAsia="Times New Roman" w:hAnsi="Avenir LT Std 45 Book"/>
      <w:b/>
      <w:bCs/>
      <w:i/>
      <w:iCs/>
      <w:sz w:val="20"/>
      <w:szCs w:val="24"/>
      <w:u w:val="single"/>
    </w:rPr>
  </w:style>
  <w:style w:type="paragraph" w:customStyle="1" w:styleId="StyleUnderlined11ptBold">
    <w:name w:val="Style Underlined + 11 pt Bold"/>
    <w:link w:val="StyleUnderlined11ptBoldChar"/>
    <w:qFormat/>
    <w:rsid w:val="009D672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D672A"/>
    <w:rPr>
      <w:rFonts w:ascii="Arial" w:eastAsia="Times New Roman" w:hAnsi="Arial" w:cs="Arial"/>
      <w:b/>
      <w:bCs/>
      <w:szCs w:val="24"/>
      <w:u w:val="single"/>
    </w:rPr>
  </w:style>
  <w:style w:type="paragraph" w:customStyle="1" w:styleId="StyleUnderlined11pt">
    <w:name w:val="Style Underlined + 11 pt"/>
    <w:link w:val="StyleUnderlined11ptChar"/>
    <w:qFormat/>
    <w:rsid w:val="009D672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D672A"/>
    <w:rPr>
      <w:rFonts w:ascii="Arial" w:eastAsia="Times New Roman" w:hAnsi="Arial" w:cs="Arial"/>
      <w:szCs w:val="24"/>
      <w:u w:val="single"/>
    </w:rPr>
  </w:style>
  <w:style w:type="character" w:customStyle="1" w:styleId="newscontent">
    <w:name w:val="newscontent"/>
    <w:rsid w:val="009D672A"/>
  </w:style>
  <w:style w:type="character" w:customStyle="1" w:styleId="StyleUnderlinePatternClearYellow">
    <w:name w:val="Style Underline Pattern: Clear (Yellow)"/>
    <w:basedOn w:val="DefaultParagraphFont"/>
    <w:rsid w:val="009D672A"/>
    <w:rPr>
      <w:u w:val="single"/>
      <w:shd w:val="clear" w:color="auto" w:fill="00FF00"/>
    </w:rPr>
  </w:style>
  <w:style w:type="paragraph" w:customStyle="1" w:styleId="StyleUnderlineChar11pt3">
    <w:name w:val="Style Underline Char + 11 pt3"/>
    <w:link w:val="StyleUnderlineChar11pt3Char"/>
    <w:qFormat/>
    <w:rsid w:val="009D672A"/>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9D672A"/>
    <w:rPr>
      <w:rFonts w:ascii="Arial Narrow" w:eastAsia="Times New Roman" w:hAnsi="Arial Narrow" w:cs="Arial"/>
      <w:szCs w:val="24"/>
      <w:u w:val="single"/>
    </w:rPr>
  </w:style>
  <w:style w:type="character" w:customStyle="1" w:styleId="StyleBoldUnderline1">
    <w:name w:val="Style Bold Underline1"/>
    <w:basedOn w:val="DefaultParagraphFont"/>
    <w:rsid w:val="009D672A"/>
    <w:rPr>
      <w:b w:val="0"/>
      <w:bCs/>
      <w:u w:val="single"/>
    </w:rPr>
  </w:style>
  <w:style w:type="character" w:customStyle="1" w:styleId="date-display-single">
    <w:name w:val="date-display-single"/>
    <w:basedOn w:val="DefaultParagraphFont"/>
    <w:rsid w:val="009D672A"/>
  </w:style>
  <w:style w:type="character" w:customStyle="1" w:styleId="CommentTextChar1">
    <w:name w:val="Comment Text Char1"/>
    <w:basedOn w:val="DefaultParagraphFont"/>
    <w:uiPriority w:val="99"/>
    <w:rsid w:val="009D672A"/>
    <w:rPr>
      <w:rFonts w:ascii="Times New Roman" w:hAnsi="Times New Roman" w:cs="Times New Roman"/>
      <w:sz w:val="20"/>
      <w:szCs w:val="20"/>
    </w:rPr>
  </w:style>
  <w:style w:type="character" w:customStyle="1" w:styleId="BodyTextChar1">
    <w:name w:val="Body Text Char1"/>
    <w:aliases w:val="Very Small Text Char1,BT Char1"/>
    <w:basedOn w:val="DefaultParagraphFont"/>
    <w:rsid w:val="009D672A"/>
    <w:rPr>
      <w:rFonts w:ascii="Times New Roman" w:hAnsi="Times New Roman" w:cs="Times New Roman"/>
      <w:sz w:val="20"/>
    </w:rPr>
  </w:style>
  <w:style w:type="paragraph" w:customStyle="1" w:styleId="Cite2">
    <w:name w:val="Cite 2"/>
    <w:basedOn w:val="Normal"/>
    <w:uiPriority w:val="99"/>
    <w:qFormat/>
    <w:rsid w:val="009D672A"/>
    <w:rPr>
      <w:rFonts w:ascii="Avenir LT Std 45 Book" w:eastAsia="MS Mincho" w:hAnsi="Avenir LT Std 45 Book"/>
      <w:b/>
      <w:szCs w:val="24"/>
      <w:u w:val="single"/>
    </w:rPr>
  </w:style>
  <w:style w:type="character" w:customStyle="1" w:styleId="StyleunderlineBold">
    <w:name w:val="Style underline + Bold"/>
    <w:basedOn w:val="underline"/>
    <w:rsid w:val="009D672A"/>
    <w:rPr>
      <w:rFonts w:ascii="Times New Roman" w:hAnsi="Times New Roman" w:cs="Times New Roman"/>
      <w:bCs/>
      <w:sz w:val="20"/>
      <w:u w:val="single"/>
    </w:rPr>
  </w:style>
  <w:style w:type="paragraph" w:customStyle="1" w:styleId="cards0">
    <w:name w:val="cards"/>
    <w:basedOn w:val="Heading3"/>
    <w:uiPriority w:val="99"/>
    <w:qFormat/>
    <w:rsid w:val="009D672A"/>
    <w:pPr>
      <w:keepNext w:val="0"/>
      <w:keepLines w:val="0"/>
      <w:pageBreakBefore w:val="0"/>
      <w:autoSpaceDE w:val="0"/>
      <w:autoSpaceDN w:val="0"/>
      <w:adjustRightInd w:val="0"/>
      <w:spacing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9D672A"/>
    <w:rPr>
      <w:sz w:val="20"/>
      <w:u w:val="single"/>
    </w:rPr>
  </w:style>
  <w:style w:type="character" w:styleId="HTMLCite">
    <w:name w:val="HTML Cite"/>
    <w:rsid w:val="009D672A"/>
    <w:rPr>
      <w:i/>
      <w:iCs/>
    </w:rPr>
  </w:style>
  <w:style w:type="character" w:customStyle="1" w:styleId="slug-pub-date">
    <w:name w:val="slug-pub-date"/>
    <w:basedOn w:val="DefaultParagraphFont"/>
    <w:rsid w:val="009D672A"/>
  </w:style>
  <w:style w:type="character" w:customStyle="1" w:styleId="slug-vol">
    <w:name w:val="slug-vol"/>
    <w:basedOn w:val="DefaultParagraphFont"/>
    <w:rsid w:val="009D672A"/>
  </w:style>
  <w:style w:type="character" w:customStyle="1" w:styleId="slug-issue">
    <w:name w:val="slug-issue"/>
    <w:basedOn w:val="DefaultParagraphFont"/>
    <w:rsid w:val="009D672A"/>
  </w:style>
  <w:style w:type="character" w:customStyle="1" w:styleId="slug-pages">
    <w:name w:val="slug-pages"/>
    <w:basedOn w:val="DefaultParagraphFont"/>
    <w:rsid w:val="009D672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D672A"/>
    <w:rPr>
      <w:b/>
      <w:bCs/>
      <w:strike w:val="0"/>
      <w:dstrike w:val="0"/>
      <w:sz w:val="24"/>
      <w:u w:val="none"/>
      <w:effect w:val="none"/>
    </w:rPr>
  </w:style>
  <w:style w:type="paragraph" w:customStyle="1" w:styleId="Tag2">
    <w:name w:val="Tag2"/>
    <w:basedOn w:val="Normal"/>
    <w:autoRedefine/>
    <w:uiPriority w:val="99"/>
    <w:qFormat/>
    <w:rsid w:val="009D672A"/>
    <w:pPr>
      <w:spacing w:before="120"/>
    </w:pPr>
    <w:rPr>
      <w:rFonts w:ascii="Avenir LT Std 45 Book" w:hAnsi="Avenir LT Std 45 Book"/>
      <w:b/>
      <w:sz w:val="26"/>
    </w:rPr>
  </w:style>
  <w:style w:type="character" w:customStyle="1" w:styleId="tagchar">
    <w:name w:val="tagchar"/>
    <w:basedOn w:val="DefaultParagraphFont"/>
    <w:rsid w:val="009D672A"/>
  </w:style>
  <w:style w:type="paragraph" w:customStyle="1" w:styleId="NormalText">
    <w:name w:val="Normal Text"/>
    <w:basedOn w:val="Normal"/>
    <w:link w:val="NormalTextChar"/>
    <w:autoRedefine/>
    <w:qFormat/>
    <w:rsid w:val="009D672A"/>
    <w:pPr>
      <w:jc w:val="both"/>
    </w:pPr>
    <w:rPr>
      <w:rFonts w:ascii="Avenir LT Std 45 Book" w:eastAsia="Times New Roman" w:hAnsi="Avenir LT Std 45 Book"/>
      <w:szCs w:val="26"/>
    </w:rPr>
  </w:style>
  <w:style w:type="character" w:customStyle="1" w:styleId="pmterms11">
    <w:name w:val="pmterms11"/>
    <w:basedOn w:val="DefaultParagraphFont"/>
    <w:rsid w:val="009D672A"/>
    <w:rPr>
      <w:b/>
      <w:bCs/>
      <w:i w:val="0"/>
      <w:iCs w:val="0"/>
      <w:color w:val="000000"/>
    </w:rPr>
  </w:style>
  <w:style w:type="character" w:customStyle="1" w:styleId="StyleUnderlineChar9ptBold">
    <w:name w:val="Style Underline Char + 9 pt Bold"/>
    <w:basedOn w:val="DefaultParagraphFont"/>
    <w:rsid w:val="009D672A"/>
    <w:rPr>
      <w:rFonts w:ascii="Times New Roman" w:hAnsi="Times New Roman"/>
      <w:b/>
      <w:bCs/>
      <w:sz w:val="20"/>
      <w:u w:val="single"/>
      <w:lang w:val="en-US" w:eastAsia="en-US" w:bidi="ar-SA"/>
    </w:rPr>
  </w:style>
  <w:style w:type="character" w:customStyle="1" w:styleId="Style8pt">
    <w:name w:val="Style 8 pt"/>
    <w:basedOn w:val="DefaultParagraphFont"/>
    <w:rsid w:val="009D672A"/>
    <w:rPr>
      <w:sz w:val="20"/>
    </w:rPr>
  </w:style>
  <w:style w:type="character" w:customStyle="1" w:styleId="UnderlineChar5Char">
    <w:name w:val="Underline Char5 Char"/>
    <w:basedOn w:val="DefaultParagraphFont"/>
    <w:rsid w:val="009D672A"/>
    <w:rPr>
      <w:szCs w:val="24"/>
      <w:u w:val="single"/>
      <w:lang w:val="en-US" w:eastAsia="en-US" w:bidi="ar-SA"/>
    </w:rPr>
  </w:style>
  <w:style w:type="character" w:customStyle="1" w:styleId="BoldandUnderlineChar2Char1">
    <w:name w:val="Bold and Underline Char2 Char1"/>
    <w:basedOn w:val="DefaultParagraphFont"/>
    <w:rsid w:val="009D672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D672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D672A"/>
    <w:rPr>
      <w:szCs w:val="24"/>
      <w:u w:val="single"/>
      <w:lang w:val="en-US" w:eastAsia="en-US" w:bidi="ar-SA"/>
    </w:rPr>
  </w:style>
  <w:style w:type="paragraph" w:customStyle="1" w:styleId="Language">
    <w:name w:val="Language"/>
    <w:basedOn w:val="Normal"/>
    <w:link w:val="LanguageChar"/>
    <w:qFormat/>
    <w:rsid w:val="009D672A"/>
    <w:rPr>
      <w:rFonts w:ascii="Avenir LT Std 45 Book" w:eastAsia="Times New Roman" w:hAnsi="Avenir LT Std 45 Book"/>
      <w:strike/>
      <w:szCs w:val="20"/>
    </w:rPr>
  </w:style>
  <w:style w:type="character" w:customStyle="1" w:styleId="LanguageChar">
    <w:name w:val="Language Char"/>
    <w:basedOn w:val="DefaultParagraphFont"/>
    <w:link w:val="Language"/>
    <w:rsid w:val="009D672A"/>
    <w:rPr>
      <w:rFonts w:ascii="Avenir LT Std 45 Book" w:eastAsia="Times New Roman" w:hAnsi="Avenir LT Std 45 Book"/>
      <w:strike/>
      <w:sz w:val="20"/>
      <w:szCs w:val="20"/>
    </w:rPr>
  </w:style>
  <w:style w:type="paragraph" w:customStyle="1" w:styleId="UnderlineChar3">
    <w:name w:val="Underline Char3"/>
    <w:basedOn w:val="Normal"/>
    <w:link w:val="UnderlineChar3Char"/>
    <w:qFormat/>
    <w:rsid w:val="009D672A"/>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9D672A"/>
    <w:rPr>
      <w:rFonts w:ascii="Avenir LT Std 45 Book" w:eastAsia="Times New Roman" w:hAnsi="Avenir LT Std 45 Book"/>
      <w:sz w:val="20"/>
      <w:szCs w:val="24"/>
      <w:u w:val="single"/>
    </w:rPr>
  </w:style>
  <w:style w:type="paragraph" w:customStyle="1" w:styleId="BoldandUnderlineChar3Char">
    <w:name w:val="Bold and Underline Char3 Char"/>
    <w:basedOn w:val="Normal"/>
    <w:link w:val="BoldandUnderlineChar3CharChar"/>
    <w:qFormat/>
    <w:rsid w:val="009D672A"/>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9D672A"/>
    <w:rPr>
      <w:rFonts w:ascii="Avenir LT Std 45 Book" w:eastAsia="Times New Roman" w:hAnsi="Avenir LT Std 45 Book"/>
      <w:b/>
      <w:sz w:val="20"/>
      <w:szCs w:val="24"/>
      <w:u w:val="single"/>
    </w:rPr>
  </w:style>
  <w:style w:type="character" w:customStyle="1" w:styleId="UnderlineChar1">
    <w:name w:val="Underline Char1"/>
    <w:basedOn w:val="DefaultParagraphFont"/>
    <w:rsid w:val="009D672A"/>
    <w:rPr>
      <w:szCs w:val="24"/>
      <w:u w:val="single"/>
      <w:lang w:val="en-US" w:eastAsia="en-US" w:bidi="ar-SA"/>
    </w:rPr>
  </w:style>
  <w:style w:type="character" w:customStyle="1" w:styleId="BoldandUnderlineChar1Char2Char">
    <w:name w:val="Bold and Underline Char1 Char2 Char"/>
    <w:basedOn w:val="DefaultParagraphFont"/>
    <w:rsid w:val="009D672A"/>
    <w:rPr>
      <w:b/>
      <w:szCs w:val="24"/>
      <w:u w:val="single"/>
      <w:lang w:val="en-US" w:eastAsia="en-US" w:bidi="ar-SA"/>
    </w:rPr>
  </w:style>
  <w:style w:type="character" w:customStyle="1" w:styleId="SmalltextChar">
    <w:name w:val="Small text Char"/>
    <w:aliases w:val="Quote1 Char1"/>
    <w:link w:val="Smalltext"/>
    <w:rsid w:val="009D672A"/>
    <w:rPr>
      <w:rFonts w:ascii="Avenir LT Std 45 Book" w:eastAsia="Times New Roman" w:hAnsi="Avenir LT Std 45 Book"/>
      <w:sz w:val="20"/>
      <w:szCs w:val="24"/>
    </w:rPr>
  </w:style>
  <w:style w:type="paragraph" w:customStyle="1" w:styleId="HotRoute">
    <w:name w:val="Hot Route"/>
    <w:basedOn w:val="Normal"/>
    <w:link w:val="HotRouteChar0"/>
    <w:qFormat/>
    <w:rsid w:val="009D672A"/>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9D672A"/>
    <w:rPr>
      <w:rFonts w:ascii="Avenir LT Std 45 Book" w:eastAsia="Times New Roman" w:hAnsi="Avenir LT Std 45 Book"/>
      <w:szCs w:val="24"/>
    </w:rPr>
  </w:style>
  <w:style w:type="character" w:customStyle="1" w:styleId="Style12ptBoldUnderline1">
    <w:name w:val="Style 12 pt Bold Underline1"/>
    <w:basedOn w:val="DefaultParagraphFont"/>
    <w:rsid w:val="009D672A"/>
    <w:rPr>
      <w:b/>
      <w:bCs/>
      <w:sz w:val="24"/>
      <w:u w:val="single"/>
    </w:rPr>
  </w:style>
  <w:style w:type="character" w:customStyle="1" w:styleId="StyleEmphasisArial12ptBoldNotItalic">
    <w:name w:val="Style Emphasis + Arial 12 pt Bold Not Italic"/>
    <w:basedOn w:val="Emphasis"/>
    <w:rsid w:val="009D672A"/>
    <w:rPr>
      <w:rFonts w:ascii="Arial" w:hAnsi="Arial" w:cs="Times New Roman"/>
      <w:b w:val="0"/>
      <w:bCs/>
      <w:i/>
      <w:iCs/>
      <w:sz w:val="24"/>
      <w:u w:val="single"/>
      <w:bdr w:val="single" w:sz="8" w:space="0" w:color="auto"/>
    </w:rPr>
  </w:style>
  <w:style w:type="character" w:customStyle="1" w:styleId="DebateHighlighted">
    <w:name w:val="Debate Highlighted"/>
    <w:qFormat/>
    <w:rsid w:val="009D672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D672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D672A"/>
    <w:pPr>
      <w:ind w:left="360"/>
    </w:pPr>
    <w:rPr>
      <w:rFonts w:ascii="SimSun" w:eastAsia="SimSun" w:hAnsi="SimSun"/>
      <w:sz w:val="15"/>
      <w:szCs w:val="24"/>
      <w:lang w:eastAsia="zh-CN"/>
    </w:rPr>
  </w:style>
  <w:style w:type="paragraph" w:customStyle="1" w:styleId="AuthorDate">
    <w:name w:val="AuthorDate"/>
    <w:next w:val="Normal"/>
    <w:link w:val="AuthorDateChar"/>
    <w:qFormat/>
    <w:rsid w:val="009D672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D672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D672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D672A"/>
    <w:rPr>
      <w:rFonts w:ascii="Times New Roman" w:hAnsi="Times New Roman"/>
      <w:sz w:val="20"/>
      <w:u w:val="single"/>
      <w:bdr w:val="none" w:sz="0" w:space="0" w:color="auto"/>
      <w:shd w:val="clear" w:color="auto" w:fill="C0C0C0"/>
    </w:rPr>
  </w:style>
  <w:style w:type="character" w:customStyle="1" w:styleId="smallChar">
    <w:name w:val="small Char"/>
    <w:rsid w:val="009D672A"/>
    <w:rPr>
      <w:rFonts w:ascii="Calibri" w:eastAsia="Calibri" w:hAnsi="Calibri" w:cs="Calibri"/>
      <w:sz w:val="16"/>
      <w:szCs w:val="20"/>
      <w:lang w:val="x-none" w:eastAsia="x-none"/>
    </w:rPr>
  </w:style>
  <w:style w:type="paragraph" w:customStyle="1" w:styleId="HotRoute0">
    <w:name w:val="Hot Route!"/>
    <w:basedOn w:val="Normal"/>
    <w:uiPriority w:val="99"/>
    <w:qFormat/>
    <w:rsid w:val="009D672A"/>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9D672A"/>
    <w:rPr>
      <w:rFonts w:ascii="Times New Roman" w:hAnsi="Times New Roman" w:cs="Times New Roman"/>
      <w:sz w:val="16"/>
      <w:szCs w:val="16"/>
    </w:rPr>
  </w:style>
  <w:style w:type="character" w:customStyle="1" w:styleId="BodyText2Char1">
    <w:name w:val="Body Text 2 Char1"/>
    <w:basedOn w:val="DefaultParagraphFont"/>
    <w:uiPriority w:val="99"/>
    <w:rsid w:val="009D672A"/>
    <w:rPr>
      <w:rFonts w:ascii="Times New Roman" w:hAnsi="Times New Roman" w:cs="Times New Roman"/>
      <w:sz w:val="20"/>
    </w:rPr>
  </w:style>
  <w:style w:type="character" w:customStyle="1" w:styleId="Heading2Char1CharCharCharCharCharC">
    <w:name w:val="Heading 2 Char1 Char Char Char Char Char C"/>
    <w:rsid w:val="009D672A"/>
    <w:rPr>
      <w:rFonts w:cs="Arial"/>
      <w:b/>
      <w:bCs/>
      <w:iCs/>
      <w:sz w:val="24"/>
      <w:szCs w:val="28"/>
      <w:lang w:val="en-US" w:eastAsia="en-US" w:bidi="ar-SA"/>
    </w:rPr>
  </w:style>
  <w:style w:type="character" w:customStyle="1" w:styleId="underline1">
    <w:name w:val="underline1"/>
    <w:basedOn w:val="DefaultParagraphFont"/>
    <w:rsid w:val="009D672A"/>
    <w:rPr>
      <w:u w:val="single"/>
    </w:rPr>
  </w:style>
  <w:style w:type="character" w:customStyle="1" w:styleId="author0">
    <w:name w:val="author"/>
    <w:basedOn w:val="DefaultParagraphFont"/>
    <w:rsid w:val="009D672A"/>
    <w:rPr>
      <w:rFonts w:ascii="Times New Roman" w:hAnsi="Times New Roman"/>
      <w:b/>
      <w:sz w:val="24"/>
    </w:rPr>
  </w:style>
  <w:style w:type="character" w:customStyle="1" w:styleId="FontStyle291">
    <w:name w:val="Font Style291"/>
    <w:basedOn w:val="DefaultParagraphFont"/>
    <w:uiPriority w:val="99"/>
    <w:rsid w:val="009D672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D672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D672A"/>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9D672A"/>
    <w:rPr>
      <w:rFonts w:ascii="Avenir LT Std 45 Book" w:eastAsia="Times New Roman" w:hAnsi="Avenir LT Std 45 Book"/>
      <w:sz w:val="20"/>
      <w:szCs w:val="24"/>
    </w:rPr>
  </w:style>
  <w:style w:type="paragraph" w:customStyle="1" w:styleId="Cards1">
    <w:name w:val="Cards1"/>
    <w:basedOn w:val="Normal"/>
    <w:link w:val="Cards1Char"/>
    <w:qFormat/>
    <w:rsid w:val="009D672A"/>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9D672A"/>
    <w:rPr>
      <w:rFonts w:ascii="Avenir LT Std 45 Book" w:eastAsia="Times New Roman" w:hAnsi="Avenir LT Std 45 Book"/>
      <w:sz w:val="20"/>
      <w:szCs w:val="24"/>
      <w:u w:val="single"/>
    </w:rPr>
  </w:style>
  <w:style w:type="paragraph" w:customStyle="1" w:styleId="StyleCardTextTimesNewRoman11ptUnderline">
    <w:name w:val="Style Card Text + Times New Roman 11 pt Underline"/>
    <w:link w:val="StyleCardTextTimesNewRoman11ptUnderlineChar"/>
    <w:qFormat/>
    <w:rsid w:val="009D672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D672A"/>
    <w:rPr>
      <w:rFonts w:ascii="Arial" w:eastAsia="Calibri" w:hAnsi="Arial" w:cs="Arial"/>
      <w:u w:val="single"/>
    </w:rPr>
  </w:style>
  <w:style w:type="character" w:customStyle="1" w:styleId="EmphasizeThis">
    <w:name w:val="EmphasizeThis"/>
    <w:rsid w:val="009D672A"/>
    <w:rPr>
      <w:rFonts w:ascii="Georgia" w:hAnsi="Georgia"/>
      <w:b/>
      <w:iCs/>
      <w:sz w:val="24"/>
      <w:u w:val="thick"/>
    </w:rPr>
  </w:style>
  <w:style w:type="paragraph" w:customStyle="1" w:styleId="Stylecard8pt">
    <w:name w:val="Style card + 8 pt"/>
    <w:basedOn w:val="Normal"/>
    <w:link w:val="Stylecard8ptChar"/>
    <w:qFormat/>
    <w:rsid w:val="009D672A"/>
    <w:pPr>
      <w:ind w:left="288" w:right="288"/>
    </w:pPr>
    <w:rPr>
      <w:color w:val="000000"/>
      <w:szCs w:val="24"/>
      <w:u w:val="single"/>
      <w:lang w:eastAsia="ar-SA"/>
    </w:rPr>
  </w:style>
  <w:style w:type="character" w:customStyle="1" w:styleId="Stylecard8ptChar">
    <w:name w:val="Style card + 8 pt Char"/>
    <w:basedOn w:val="cardChar"/>
    <w:link w:val="Stylecard8pt"/>
    <w:rsid w:val="009D672A"/>
    <w:rPr>
      <w:rFonts w:ascii="Georgia" w:hAnsi="Georgia"/>
      <w:color w:val="000000"/>
      <w:sz w:val="20"/>
      <w:szCs w:val="24"/>
      <w:u w:val="single"/>
      <w:lang w:eastAsia="ar-SA"/>
    </w:rPr>
  </w:style>
  <w:style w:type="character" w:customStyle="1" w:styleId="bhl">
    <w:name w:val="bhl"/>
    <w:basedOn w:val="DefaultParagraphFont"/>
    <w:rsid w:val="009D672A"/>
  </w:style>
  <w:style w:type="paragraph" w:customStyle="1" w:styleId="TagGA11">
    <w:name w:val="Tag GA 11"/>
    <w:basedOn w:val="TOC1"/>
    <w:uiPriority w:val="99"/>
    <w:qFormat/>
    <w:rsid w:val="009D672A"/>
    <w:pPr>
      <w:spacing w:before="0" w:after="160"/>
    </w:pPr>
    <w:rPr>
      <w:rFonts w:ascii="Georgia" w:eastAsia="Calibri" w:hAnsi="Georgia"/>
      <w:u w:val="none"/>
      <w:lang w:bidi="ar-SA"/>
    </w:rPr>
  </w:style>
  <w:style w:type="paragraph" w:customStyle="1" w:styleId="CiteCard">
    <w:name w:val="Cite/Card"/>
    <w:basedOn w:val="TOC2"/>
    <w:uiPriority w:val="99"/>
    <w:qFormat/>
    <w:rsid w:val="009D672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D672A"/>
    <w:rPr>
      <w:rFonts w:ascii="Georgia" w:eastAsia="Times New Roman" w:hAnsi="Georgia" w:hint="default"/>
      <w:sz w:val="22"/>
      <w:u w:val="single"/>
      <w:lang w:eastAsia="zh-CN"/>
    </w:rPr>
  </w:style>
  <w:style w:type="character" w:customStyle="1" w:styleId="addmd">
    <w:name w:val="addmd"/>
    <w:basedOn w:val="DefaultParagraphFont"/>
    <w:rsid w:val="009D672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D672A"/>
    <w:rPr>
      <w:rFonts w:ascii="Arial" w:hAnsi="Arial"/>
      <w:b/>
      <w:sz w:val="26"/>
    </w:rPr>
  </w:style>
  <w:style w:type="paragraph" w:styleId="FootnoteText">
    <w:name w:val="footnote text"/>
    <w:basedOn w:val="Normal"/>
    <w:link w:val="FootnoteTextChar"/>
    <w:unhideWhenUsed/>
    <w:rsid w:val="009D672A"/>
    <w:rPr>
      <w:rFonts w:eastAsia="Calibri"/>
      <w:szCs w:val="20"/>
      <w:lang w:eastAsia="zh-CN"/>
    </w:rPr>
  </w:style>
  <w:style w:type="character" w:customStyle="1" w:styleId="FootnoteTextChar">
    <w:name w:val="Footnote Text Char"/>
    <w:basedOn w:val="DefaultParagraphFont"/>
    <w:link w:val="FootnoteText"/>
    <w:rsid w:val="009D672A"/>
    <w:rPr>
      <w:rFonts w:ascii="Georgia" w:eastAsia="Calibri" w:hAnsi="Georgia"/>
      <w:sz w:val="20"/>
      <w:szCs w:val="20"/>
      <w:lang w:eastAsia="zh-CN"/>
    </w:rPr>
  </w:style>
  <w:style w:type="character" w:customStyle="1" w:styleId="UnderlinedTextCharChar">
    <w:name w:val="Underlined Text Char Char"/>
    <w:basedOn w:val="DefaultParagraphFont"/>
    <w:rsid w:val="009D672A"/>
    <w:rPr>
      <w:rFonts w:cs="Arial"/>
      <w:bCs/>
      <w:noProof w:val="0"/>
      <w:szCs w:val="26"/>
      <w:u w:val="single"/>
      <w:lang w:val="en-US" w:eastAsia="en-US" w:bidi="ar-SA"/>
    </w:rPr>
  </w:style>
  <w:style w:type="character" w:customStyle="1" w:styleId="StyleTimesNewRoman12ptBold">
    <w:name w:val="Style Times New Roman 12 pt Bold"/>
    <w:rsid w:val="009D672A"/>
    <w:rPr>
      <w:b/>
      <w:bCs/>
      <w:sz w:val="24"/>
    </w:rPr>
  </w:style>
  <w:style w:type="character" w:customStyle="1" w:styleId="CardText1Char">
    <w:name w:val="Card Text 1 Char"/>
    <w:rsid w:val="009D672A"/>
    <w:rPr>
      <w:rFonts w:ascii="Georgia" w:hAnsi="Georgia"/>
      <w:color w:val="000000"/>
      <w:sz w:val="22"/>
      <w:szCs w:val="22"/>
      <w:u w:val="single"/>
    </w:rPr>
  </w:style>
  <w:style w:type="character" w:customStyle="1" w:styleId="BoldUnderlining">
    <w:name w:val="Bold Underlining"/>
    <w:rsid w:val="009D672A"/>
    <w:rPr>
      <w:u w:val="single"/>
    </w:rPr>
  </w:style>
  <w:style w:type="character" w:customStyle="1" w:styleId="Intemphasis">
    <w:name w:val="Intemphasis"/>
    <w:uiPriority w:val="1"/>
    <w:qFormat/>
    <w:rsid w:val="009D672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D672A"/>
    <w:pPr>
      <w:ind w:left="288" w:right="288"/>
    </w:pPr>
    <w:rPr>
      <w:rFonts w:ascii="Avenir LT Std 45 Book" w:hAnsi="Avenir LT Std 45 Book"/>
      <w:szCs w:val="16"/>
    </w:rPr>
  </w:style>
  <w:style w:type="character" w:customStyle="1" w:styleId="cardtextChar2">
    <w:name w:val="cardtext Char"/>
    <w:basedOn w:val="DefaultParagraphFont"/>
    <w:link w:val="cardtext0"/>
    <w:rsid w:val="009D672A"/>
    <w:rPr>
      <w:rFonts w:ascii="Avenir LT Std 45 Book" w:hAnsi="Avenir LT Std 45 Book"/>
      <w:sz w:val="20"/>
      <w:szCs w:val="16"/>
    </w:rPr>
  </w:style>
  <w:style w:type="character" w:customStyle="1" w:styleId="BoldUnderlineChar1">
    <w:name w:val="BoldUnderline Char1"/>
    <w:rsid w:val="009D672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D672A"/>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D672A"/>
    <w:rPr>
      <w:rFonts w:ascii="Avenir LT Std 45 Book" w:eastAsia="Calibri" w:hAnsi="Avenir LT Std 45 Book"/>
      <w:sz w:val="20"/>
      <w:u w:val="single"/>
    </w:rPr>
  </w:style>
  <w:style w:type="character" w:customStyle="1" w:styleId="Hyperlink6">
    <w:name w:val="Hyperlink6"/>
    <w:basedOn w:val="DefaultParagraphFont"/>
    <w:rsid w:val="009D672A"/>
    <w:rPr>
      <w:color w:val="3300CC"/>
      <w:u w:val="single"/>
    </w:rPr>
  </w:style>
  <w:style w:type="paragraph" w:customStyle="1" w:styleId="Tag12">
    <w:name w:val="Tag12"/>
    <w:basedOn w:val="Normal"/>
    <w:uiPriority w:val="99"/>
    <w:qFormat/>
    <w:rsid w:val="009D672A"/>
    <w:pPr>
      <w:contextualSpacing/>
    </w:pPr>
    <w:rPr>
      <w:rFonts w:ascii="Avenir LT Std 45 Book" w:eastAsia="Cambria" w:hAnsi="Avenir LT Std 45 Book"/>
      <w:b/>
    </w:rPr>
  </w:style>
  <w:style w:type="paragraph" w:customStyle="1" w:styleId="Shrink8">
    <w:name w:val="Shrink8"/>
    <w:basedOn w:val="Normal"/>
    <w:uiPriority w:val="99"/>
    <w:qFormat/>
    <w:rsid w:val="009D672A"/>
    <w:rPr>
      <w:rFonts w:ascii="Avenir LT Std 45 Book" w:eastAsia="Cambria" w:hAnsi="Avenir LT Std 45 Book"/>
    </w:rPr>
  </w:style>
  <w:style w:type="character" w:customStyle="1" w:styleId="highlight2">
    <w:name w:val="highlight2"/>
    <w:rsid w:val="009D672A"/>
    <w:rPr>
      <w:rFonts w:ascii="Arial" w:hAnsi="Arial"/>
      <w:b/>
      <w:sz w:val="19"/>
      <w:u w:val="thick"/>
      <w:bdr w:val="none" w:sz="0" w:space="0" w:color="auto"/>
      <w:shd w:val="clear" w:color="auto" w:fill="auto"/>
    </w:rPr>
  </w:style>
  <w:style w:type="character" w:customStyle="1" w:styleId="citation">
    <w:name w:val="citation"/>
    <w:basedOn w:val="DefaultParagraphFont"/>
    <w:rsid w:val="009D672A"/>
  </w:style>
  <w:style w:type="paragraph" w:customStyle="1" w:styleId="UnderlineText">
    <w:name w:val="Underline Text"/>
    <w:basedOn w:val="Normal"/>
    <w:link w:val="UnderlineTextChar"/>
    <w:qFormat/>
    <w:rsid w:val="009D672A"/>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D672A"/>
    <w:rPr>
      <w:rFonts w:ascii="Avenir LT Std 45 Book" w:eastAsia="Times New Roman" w:hAnsi="Avenir LT Std 45 Book"/>
      <w:sz w:val="20"/>
      <w:u w:val="single"/>
    </w:rPr>
  </w:style>
  <w:style w:type="character" w:customStyle="1" w:styleId="il">
    <w:name w:val="il"/>
    <w:basedOn w:val="DefaultParagraphFont"/>
    <w:rsid w:val="009D672A"/>
  </w:style>
  <w:style w:type="character" w:customStyle="1" w:styleId="commentstext">
    <w:name w:val="comments_text"/>
    <w:uiPriority w:val="99"/>
    <w:rsid w:val="009D672A"/>
    <w:rPr>
      <w:rFonts w:cs="Times New Roman"/>
    </w:rPr>
  </w:style>
  <w:style w:type="paragraph" w:customStyle="1" w:styleId="Heading42">
    <w:name w:val="Heading 42"/>
    <w:basedOn w:val="Normal"/>
    <w:uiPriority w:val="99"/>
    <w:qFormat/>
    <w:rsid w:val="009D672A"/>
    <w:rPr>
      <w:rFonts w:ascii="Avenir LT Std 45 Book" w:eastAsia="Times New Roman" w:hAnsi="Avenir LT Std 45 Book"/>
    </w:rPr>
  </w:style>
  <w:style w:type="paragraph" w:customStyle="1" w:styleId="DebateNormal">
    <w:name w:val="DebateNormal"/>
    <w:basedOn w:val="Normal"/>
    <w:link w:val="DebateNormalChar"/>
    <w:qFormat/>
    <w:rsid w:val="009D672A"/>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D672A"/>
    <w:rPr>
      <w:rFonts w:ascii="Avenir LT Std 45 Book" w:eastAsia="Calibri" w:hAnsi="Avenir LT Std 45 Book"/>
      <w:sz w:val="20"/>
      <w:szCs w:val="20"/>
    </w:rPr>
  </w:style>
  <w:style w:type="paragraph" w:customStyle="1" w:styleId="DebateEmphasis">
    <w:name w:val="DebateEmphasis"/>
    <w:basedOn w:val="Normal"/>
    <w:link w:val="DebateEmphasisChar"/>
    <w:qFormat/>
    <w:rsid w:val="009D672A"/>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D672A"/>
    <w:rPr>
      <w:rFonts w:ascii="Avenir LT Std 45 Book" w:eastAsia="Calibri" w:hAnsi="Avenir LT Std 45 Book"/>
      <w:b/>
      <w:sz w:val="20"/>
      <w:szCs w:val="20"/>
      <w:u w:val="single"/>
    </w:rPr>
  </w:style>
  <w:style w:type="paragraph" w:customStyle="1" w:styleId="NormalCite">
    <w:name w:val="NormalCite"/>
    <w:link w:val="NormalCiteChar"/>
    <w:qFormat/>
    <w:rsid w:val="009D672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D672A"/>
    <w:rPr>
      <w:rFonts w:ascii="Times New Roman" w:hAnsi="Times New Roman" w:cs="Times New Roman"/>
      <w:sz w:val="18"/>
    </w:rPr>
  </w:style>
  <w:style w:type="character" w:customStyle="1" w:styleId="articletext">
    <w:name w:val="articletext"/>
    <w:basedOn w:val="DefaultParagraphFont"/>
    <w:rsid w:val="009D672A"/>
  </w:style>
  <w:style w:type="character" w:customStyle="1" w:styleId="grey10">
    <w:name w:val="grey10"/>
    <w:basedOn w:val="DefaultParagraphFont"/>
    <w:rsid w:val="009D672A"/>
  </w:style>
  <w:style w:type="character" w:customStyle="1" w:styleId="navy13bd">
    <w:name w:val="navy13bd"/>
    <w:basedOn w:val="DefaultParagraphFont"/>
    <w:rsid w:val="009D672A"/>
  </w:style>
  <w:style w:type="character" w:customStyle="1" w:styleId="Style9ptUnderline2">
    <w:name w:val="Style 9 pt Underline2"/>
    <w:basedOn w:val="DefaultParagraphFont"/>
    <w:rsid w:val="009D672A"/>
    <w:rPr>
      <w:sz w:val="20"/>
      <w:u w:val="single"/>
    </w:rPr>
  </w:style>
  <w:style w:type="character" w:customStyle="1" w:styleId="Style9ptBoldUnderline1">
    <w:name w:val="Style 9 pt Bold Underline1"/>
    <w:basedOn w:val="DefaultParagraphFont"/>
    <w:rsid w:val="009D672A"/>
    <w:rPr>
      <w:b/>
      <w:bCs/>
      <w:sz w:val="20"/>
      <w:u w:val="single"/>
    </w:rPr>
  </w:style>
  <w:style w:type="character" w:customStyle="1" w:styleId="TagsCharChar">
    <w:name w:val="Tags Char Char"/>
    <w:basedOn w:val="DefaultParagraphFont"/>
    <w:rsid w:val="009D672A"/>
    <w:rPr>
      <w:rFonts w:eastAsia="SimSun"/>
      <w:b/>
      <w:sz w:val="24"/>
      <w:lang w:val="en-US" w:eastAsia="zh-CN" w:bidi="ar-SA"/>
    </w:rPr>
  </w:style>
  <w:style w:type="paragraph" w:customStyle="1" w:styleId="cardCharCharCharChar">
    <w:name w:val="card Char Char Char Char"/>
    <w:basedOn w:val="Normal"/>
    <w:uiPriority w:val="99"/>
    <w:qFormat/>
    <w:rsid w:val="009D672A"/>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uiPriority w:val="99"/>
    <w:qFormat/>
    <w:rsid w:val="009D672A"/>
    <w:rPr>
      <w:rFonts w:ascii="Times" w:eastAsia="Times New Roman" w:hAnsi="Times"/>
      <w:szCs w:val="24"/>
    </w:rPr>
  </w:style>
  <w:style w:type="paragraph" w:customStyle="1" w:styleId="CARD">
    <w:name w:val="CARD"/>
    <w:basedOn w:val="Normal"/>
    <w:link w:val="CARDChar0"/>
    <w:qFormat/>
    <w:rsid w:val="009D672A"/>
    <w:rPr>
      <w:rFonts w:ascii="Avenir LT Std 45 Book" w:eastAsia="Times New Roman" w:hAnsi="Avenir LT Std 45 Book"/>
      <w:szCs w:val="24"/>
      <w:u w:val="single"/>
    </w:rPr>
  </w:style>
  <w:style w:type="character" w:customStyle="1" w:styleId="CARDChar0">
    <w:name w:val="CARD Char"/>
    <w:basedOn w:val="DefaultParagraphFont"/>
    <w:link w:val="CARD"/>
    <w:rsid w:val="009D672A"/>
    <w:rPr>
      <w:rFonts w:ascii="Avenir LT Std 45 Book" w:eastAsia="Times New Roman" w:hAnsi="Avenir LT Std 45 Book"/>
      <w:sz w:val="20"/>
      <w:szCs w:val="24"/>
      <w:u w:val="single"/>
    </w:rPr>
  </w:style>
  <w:style w:type="paragraph" w:customStyle="1" w:styleId="Normal2">
    <w:name w:val="Normal2"/>
    <w:basedOn w:val="Normal"/>
    <w:uiPriority w:val="99"/>
    <w:qFormat/>
    <w:rsid w:val="009D672A"/>
    <w:rPr>
      <w:rFonts w:ascii="Avenir LT Std 45 Book" w:eastAsia="Times New Roman" w:hAnsi="Avenir LT Std 45 Book"/>
      <w:szCs w:val="24"/>
    </w:rPr>
  </w:style>
  <w:style w:type="character" w:customStyle="1" w:styleId="Style11ptThickunderline">
    <w:name w:val="Style 11 pt Thick underline"/>
    <w:rsid w:val="009D672A"/>
    <w:rPr>
      <w:rFonts w:ascii="Times New Roman" w:hAnsi="Times New Roman"/>
      <w:sz w:val="20"/>
      <w:u w:val="single"/>
    </w:rPr>
  </w:style>
  <w:style w:type="character" w:customStyle="1" w:styleId="Style11ptBoldThickunderline">
    <w:name w:val="Style 11 pt Bold Thick underline"/>
    <w:rsid w:val="009D672A"/>
    <w:rPr>
      <w:rFonts w:ascii="Times New Roman" w:hAnsi="Times New Roman"/>
      <w:b/>
      <w:bCs/>
      <w:sz w:val="20"/>
      <w:u w:val="single"/>
    </w:rPr>
  </w:style>
  <w:style w:type="character" w:styleId="FootnoteReference">
    <w:name w:val="footnote reference"/>
    <w:uiPriority w:val="99"/>
    <w:unhideWhenUsed/>
    <w:rsid w:val="009D672A"/>
    <w:rPr>
      <w:vertAlign w:val="superscript"/>
    </w:rPr>
  </w:style>
  <w:style w:type="character" w:customStyle="1" w:styleId="CharChar5">
    <w:name w:val="Char Char5"/>
    <w:rsid w:val="009D672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D672A"/>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D672A"/>
    <w:rPr>
      <w:rFonts w:ascii="Avenir LT Std 45 Book" w:eastAsia="Times New Roman" w:hAnsi="Avenir LT Std 45 Book"/>
      <w:sz w:val="20"/>
      <w:szCs w:val="20"/>
      <w:u w:val="thick"/>
    </w:rPr>
  </w:style>
  <w:style w:type="paragraph" w:customStyle="1" w:styleId="StyleUnderlineBoldIndent11pt">
    <w:name w:val="Style Underline + Bold Indent + 11 pt"/>
    <w:basedOn w:val="UnderlineBoldIndent"/>
    <w:link w:val="StyleUnderlineBoldIndent11ptChar"/>
    <w:qFormat/>
    <w:rsid w:val="009D672A"/>
    <w:rPr>
      <w:u w:val="single"/>
    </w:rPr>
  </w:style>
  <w:style w:type="character" w:customStyle="1" w:styleId="StyleUnderlineBoldIndent11ptChar">
    <w:name w:val="Style Underline + Bold Indent + 11 pt Char"/>
    <w:link w:val="StyleUnderlineBoldIndent11pt"/>
    <w:rsid w:val="009D672A"/>
    <w:rPr>
      <w:rFonts w:ascii="Avenir LT Std 45 Book" w:eastAsia="Times New Roman" w:hAnsi="Avenir LT Std 45 Book"/>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9D672A"/>
    <w:rPr>
      <w:b/>
      <w:bCs/>
      <w:u w:val="single"/>
    </w:rPr>
  </w:style>
  <w:style w:type="character" w:customStyle="1" w:styleId="StyleUnderlineBoldIndent11ptBoldChar">
    <w:name w:val="Style Underline + Bold Indent + 11 pt Bold Char"/>
    <w:link w:val="StyleUnderlineBoldIndent11ptBold"/>
    <w:rsid w:val="009D672A"/>
    <w:rPr>
      <w:rFonts w:ascii="Avenir LT Std 45 Book" w:eastAsia="Times New Roman" w:hAnsi="Avenir LT Std 45 Book"/>
      <w:b/>
      <w:bCs/>
      <w:sz w:val="20"/>
      <w:szCs w:val="20"/>
      <w:u w:val="single"/>
    </w:rPr>
  </w:style>
  <w:style w:type="paragraph" w:customStyle="1" w:styleId="Normal20pt">
    <w:name w:val="Normal  + 20 pt"/>
    <w:basedOn w:val="Normal"/>
    <w:uiPriority w:val="6"/>
    <w:qFormat/>
    <w:rsid w:val="009D672A"/>
    <w:rPr>
      <w:rFonts w:ascii="Avenir LT Std 45 Book" w:hAnsi="Avenir LT Std 45 Book"/>
      <w:bCs/>
      <w:u w:val="single"/>
    </w:rPr>
  </w:style>
  <w:style w:type="character" w:customStyle="1" w:styleId="StyleStyle4CharTimesNewRoman11pt">
    <w:name w:val="Style Style4 Char + Times New Roman 11 pt"/>
    <w:basedOn w:val="DefaultParagraphFont"/>
    <w:rsid w:val="009D672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D672A"/>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9D672A"/>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9D672A"/>
    <w:rPr>
      <w:rFonts w:ascii="Consolas" w:hAnsi="Consolas" w:cs="Consolas"/>
      <w:sz w:val="20"/>
      <w:szCs w:val="20"/>
    </w:rPr>
  </w:style>
  <w:style w:type="character" w:customStyle="1" w:styleId="StyleStyle4CharTimesNewRoman11ptBold">
    <w:name w:val="Style Style4 Char + Times New Roman 11 pt Bold"/>
    <w:basedOn w:val="DefaultParagraphFont"/>
    <w:rsid w:val="009D672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D672A"/>
    <w:rPr>
      <w:rFonts w:ascii="Times New Roman" w:hAnsi="Times New Roman"/>
      <w:i/>
      <w:iCs/>
      <w:sz w:val="20"/>
      <w:szCs w:val="24"/>
      <w:u w:val="single"/>
      <w:lang w:val="en-US" w:eastAsia="en-US" w:bidi="ar-SA"/>
    </w:rPr>
  </w:style>
  <w:style w:type="character" w:customStyle="1" w:styleId="headline">
    <w:name w:val="headline"/>
    <w:basedOn w:val="DefaultParagraphFont"/>
    <w:rsid w:val="009D672A"/>
  </w:style>
  <w:style w:type="character" w:customStyle="1" w:styleId="CharChar4">
    <w:name w:val="Char Char4"/>
    <w:basedOn w:val="DefaultParagraphFont"/>
    <w:rsid w:val="009D672A"/>
    <w:rPr>
      <w:rFonts w:cs="Arial"/>
      <w:b/>
      <w:bCs/>
      <w:iCs/>
      <w:szCs w:val="28"/>
      <w:lang w:val="en-US" w:eastAsia="en-US" w:bidi="ar-SA"/>
    </w:rPr>
  </w:style>
  <w:style w:type="character" w:customStyle="1" w:styleId="yshortcuts">
    <w:name w:val="yshortcuts"/>
    <w:basedOn w:val="DefaultParagraphFont"/>
    <w:rsid w:val="009D672A"/>
  </w:style>
  <w:style w:type="character" w:customStyle="1" w:styleId="HotRouteChar0">
    <w:name w:val="Hot Route Char"/>
    <w:link w:val="HotRoute"/>
    <w:rsid w:val="009D672A"/>
    <w:rPr>
      <w:rFonts w:ascii="Avenir LT Std 45 Book" w:eastAsia="Times New Roman" w:hAnsi="Avenir LT Std 45 Book"/>
      <w:sz w:val="20"/>
      <w:szCs w:val="24"/>
    </w:rPr>
  </w:style>
  <w:style w:type="paragraph" w:styleId="PlainText">
    <w:name w:val="Plain Text"/>
    <w:basedOn w:val="Normal"/>
    <w:link w:val="PlainTextChar"/>
    <w:rsid w:val="009D672A"/>
    <w:rPr>
      <w:rFonts w:ascii="Courier New" w:eastAsia="Times New Roman" w:hAnsi="Courier New" w:cs="Courier New"/>
      <w:szCs w:val="20"/>
    </w:rPr>
  </w:style>
  <w:style w:type="character" w:customStyle="1" w:styleId="PlainTextChar">
    <w:name w:val="Plain Text Char"/>
    <w:basedOn w:val="DefaultParagraphFont"/>
    <w:link w:val="PlainText"/>
    <w:rsid w:val="009D672A"/>
    <w:rPr>
      <w:rFonts w:ascii="Courier New" w:eastAsia="Times New Roman" w:hAnsi="Courier New" w:cs="Courier New"/>
      <w:sz w:val="20"/>
      <w:szCs w:val="20"/>
    </w:rPr>
  </w:style>
  <w:style w:type="character" w:customStyle="1" w:styleId="senselabelstart">
    <w:name w:val="sense_label start"/>
    <w:basedOn w:val="DefaultParagraphFont"/>
    <w:rsid w:val="009D672A"/>
  </w:style>
  <w:style w:type="character" w:customStyle="1" w:styleId="sensecontent">
    <w:name w:val="sense_content"/>
    <w:basedOn w:val="DefaultParagraphFont"/>
    <w:rsid w:val="009D672A"/>
  </w:style>
  <w:style w:type="character" w:customStyle="1" w:styleId="vi">
    <w:name w:val="vi"/>
    <w:basedOn w:val="DefaultParagraphFont"/>
    <w:rsid w:val="009D672A"/>
  </w:style>
  <w:style w:type="character" w:customStyle="1" w:styleId="italic">
    <w:name w:val="italic"/>
    <w:basedOn w:val="DefaultParagraphFont"/>
    <w:rsid w:val="009D672A"/>
  </w:style>
  <w:style w:type="paragraph" w:customStyle="1" w:styleId="Microtext0">
    <w:name w:val="Microtext"/>
    <w:basedOn w:val="Normal"/>
    <w:next w:val="Normal"/>
    <w:link w:val="MicrotextChar0"/>
    <w:qFormat/>
    <w:rsid w:val="009D672A"/>
    <w:rPr>
      <w:rFonts w:ascii="Avenir LT Std 45 Book" w:hAnsi="Avenir LT Std 45 Book"/>
      <w:sz w:val="12"/>
    </w:rPr>
  </w:style>
  <w:style w:type="character" w:customStyle="1" w:styleId="MicrotextChar0">
    <w:name w:val="Microtext Char"/>
    <w:link w:val="Microtext0"/>
    <w:rsid w:val="009D672A"/>
    <w:rPr>
      <w:rFonts w:ascii="Avenir LT Std 45 Book" w:hAnsi="Avenir LT Std 45 Book"/>
      <w:sz w:val="12"/>
    </w:rPr>
  </w:style>
  <w:style w:type="character" w:customStyle="1" w:styleId="st">
    <w:name w:val="st"/>
    <w:basedOn w:val="DefaultParagraphFont"/>
    <w:rsid w:val="009D672A"/>
  </w:style>
  <w:style w:type="paragraph" w:customStyle="1" w:styleId="Style6">
    <w:name w:val="Style6"/>
    <w:basedOn w:val="Normal"/>
    <w:link w:val="Style6Char"/>
    <w:autoRedefine/>
    <w:qFormat/>
    <w:rsid w:val="009D672A"/>
    <w:rPr>
      <w:rFonts w:ascii="Avenir LT Std 45 Book" w:hAnsi="Avenir LT Std 45 Book"/>
      <w:b/>
    </w:rPr>
  </w:style>
  <w:style w:type="character" w:customStyle="1" w:styleId="Style6Char">
    <w:name w:val="Style6 Char"/>
    <w:basedOn w:val="DefaultParagraphFont"/>
    <w:link w:val="Style6"/>
    <w:rsid w:val="009D672A"/>
    <w:rPr>
      <w:rFonts w:ascii="Avenir LT Std 45 Book" w:hAnsi="Avenir LT Std 45 Book"/>
      <w:b/>
      <w:sz w:val="20"/>
    </w:rPr>
  </w:style>
  <w:style w:type="paragraph" w:customStyle="1" w:styleId="Style11">
    <w:name w:val="Style11"/>
    <w:basedOn w:val="Normal"/>
    <w:link w:val="Style11Char"/>
    <w:qFormat/>
    <w:rsid w:val="009D672A"/>
    <w:rPr>
      <w:rFonts w:ascii="Avenir LT Std 45 Book" w:eastAsia="Times New Roman" w:hAnsi="Avenir LT Std 45 Book"/>
      <w:b/>
      <w:szCs w:val="20"/>
      <w:u w:val="thick"/>
    </w:rPr>
  </w:style>
  <w:style w:type="paragraph" w:customStyle="1" w:styleId="Style12">
    <w:name w:val="Style12"/>
    <w:basedOn w:val="Normal"/>
    <w:link w:val="Style12Char"/>
    <w:qFormat/>
    <w:rsid w:val="009D672A"/>
    <w:rPr>
      <w:rFonts w:ascii="Avenir LT Std 45 Book" w:eastAsia="Times New Roman" w:hAnsi="Avenir LT Std 45 Book"/>
      <w:b/>
      <w:u w:val="thick"/>
    </w:rPr>
  </w:style>
  <w:style w:type="character" w:customStyle="1" w:styleId="Style11Char">
    <w:name w:val="Style11 Char"/>
    <w:basedOn w:val="DefaultParagraphFont"/>
    <w:link w:val="Style11"/>
    <w:rsid w:val="009D672A"/>
    <w:rPr>
      <w:rFonts w:ascii="Avenir LT Std 45 Book" w:eastAsia="Times New Roman" w:hAnsi="Avenir LT Std 45 Book"/>
      <w:b/>
      <w:sz w:val="20"/>
      <w:szCs w:val="20"/>
      <w:u w:val="thick"/>
    </w:rPr>
  </w:style>
  <w:style w:type="character" w:customStyle="1" w:styleId="Style12Char">
    <w:name w:val="Style12 Char"/>
    <w:basedOn w:val="DefaultParagraphFont"/>
    <w:link w:val="Style12"/>
    <w:rsid w:val="009D672A"/>
    <w:rPr>
      <w:rFonts w:ascii="Avenir LT Std 45 Book" w:eastAsia="Times New Roman" w:hAnsi="Avenir LT Std 45 Book"/>
      <w:b/>
      <w:sz w:val="20"/>
      <w:u w:val="thick"/>
    </w:rPr>
  </w:style>
  <w:style w:type="character" w:customStyle="1" w:styleId="caps-label">
    <w:name w:val="caps-label"/>
    <w:basedOn w:val="DefaultParagraphFont"/>
    <w:rsid w:val="009D672A"/>
  </w:style>
  <w:style w:type="character" w:customStyle="1" w:styleId="wikiexternallink">
    <w:name w:val="wikiexternallink"/>
    <w:basedOn w:val="DefaultParagraphFont"/>
    <w:rsid w:val="009D672A"/>
  </w:style>
  <w:style w:type="character" w:customStyle="1" w:styleId="wikigeneratedlinkcontent">
    <w:name w:val="wikigeneratedlinkcontent"/>
    <w:basedOn w:val="DefaultParagraphFont"/>
    <w:rsid w:val="009D672A"/>
  </w:style>
  <w:style w:type="character" w:customStyle="1" w:styleId="ShrinkChar">
    <w:name w:val="Shrink Char"/>
    <w:link w:val="Shrink"/>
    <w:locked/>
    <w:rsid w:val="009D672A"/>
    <w:rPr>
      <w:rFonts w:ascii="Garamond" w:eastAsia="Times New Roman" w:hAnsi="Garamond"/>
      <w:sz w:val="12"/>
    </w:rPr>
  </w:style>
  <w:style w:type="paragraph" w:customStyle="1" w:styleId="Shrink">
    <w:name w:val="Shrink"/>
    <w:link w:val="ShrinkChar"/>
    <w:qFormat/>
    <w:rsid w:val="009D672A"/>
    <w:pPr>
      <w:spacing w:after="0" w:line="240" w:lineRule="auto"/>
      <w:ind w:left="288" w:right="288"/>
    </w:pPr>
    <w:rPr>
      <w:rFonts w:ascii="Garamond" w:eastAsia="Times New Roman" w:hAnsi="Garamond"/>
      <w:sz w:val="12"/>
    </w:rPr>
  </w:style>
  <w:style w:type="character" w:customStyle="1" w:styleId="aqj">
    <w:name w:val="aqj"/>
    <w:basedOn w:val="DefaultParagraphFont"/>
    <w:rsid w:val="009D672A"/>
  </w:style>
  <w:style w:type="character" w:customStyle="1" w:styleId="StyleStyleBoldUnderlineIntenseEmphasisUnderlineapple-style-s">
    <w:name w:val="Style Style Bold UnderlineIntense EmphasisUnderlineapple-style-s..."/>
    <w:basedOn w:val="DefaultParagraphFont"/>
    <w:rsid w:val="009D672A"/>
    <w:rPr>
      <w:b w:val="0"/>
      <w:bCs w:val="0"/>
      <w:sz w:val="22"/>
      <w:u w:val="single"/>
      <w:bdr w:val="none" w:sz="0" w:space="0" w:color="auto"/>
    </w:rPr>
  </w:style>
  <w:style w:type="paragraph" w:customStyle="1" w:styleId="blocktitle0">
    <w:name w:val="block title"/>
    <w:basedOn w:val="Normal"/>
    <w:link w:val="blocktitleChar0"/>
    <w:autoRedefine/>
    <w:qFormat/>
    <w:rsid w:val="009D672A"/>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D672A"/>
    <w:rPr>
      <w:rFonts w:ascii="Times New Roman" w:hAnsi="Times New Roman"/>
      <w:sz w:val="20"/>
      <w:bdr w:val="single" w:sz="6" w:space="0" w:color="auto"/>
    </w:rPr>
  </w:style>
  <w:style w:type="character" w:customStyle="1" w:styleId="UnderlineCard">
    <w:name w:val="Underline Card"/>
    <w:uiPriority w:val="6"/>
    <w:qFormat/>
    <w:rsid w:val="009D672A"/>
    <w:rPr>
      <w:rFonts w:ascii="Arial" w:hAnsi="Arial"/>
      <w:b w:val="0"/>
      <w:bCs/>
      <w:sz w:val="20"/>
      <w:u w:val="single"/>
    </w:rPr>
  </w:style>
  <w:style w:type="character" w:customStyle="1" w:styleId="story-author">
    <w:name w:val="story-author"/>
    <w:basedOn w:val="DefaultParagraphFont"/>
    <w:rsid w:val="009D672A"/>
  </w:style>
  <w:style w:type="paragraph" w:customStyle="1" w:styleId="type">
    <w:name w:val="type"/>
    <w:basedOn w:val="Normal"/>
    <w:qFormat/>
    <w:rsid w:val="009D672A"/>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9D672A"/>
  </w:style>
  <w:style w:type="character" w:customStyle="1" w:styleId="abodyblack3">
    <w:name w:val="abodyblack3"/>
    <w:basedOn w:val="DefaultParagraphFont"/>
    <w:rsid w:val="009D672A"/>
  </w:style>
  <w:style w:type="paragraph" w:customStyle="1" w:styleId="UnderlineChar2CharChar">
    <w:name w:val="Underline Char2 Char Char"/>
    <w:basedOn w:val="Normal"/>
    <w:link w:val="UnderlineChar2CharCharChar"/>
    <w:qFormat/>
    <w:rsid w:val="009D672A"/>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D672A"/>
    <w:rPr>
      <w:rFonts w:ascii="Avenir LT Std 45 Book" w:eastAsia="MS Mincho" w:hAnsi="Avenir LT Std 45 Book"/>
      <w:sz w:val="20"/>
      <w:szCs w:val="20"/>
      <w:u w:val="single"/>
    </w:rPr>
  </w:style>
  <w:style w:type="character" w:customStyle="1" w:styleId="CharacterStyle1">
    <w:name w:val="Character Style 1"/>
    <w:rsid w:val="009D672A"/>
    <w:rPr>
      <w:sz w:val="20"/>
      <w:szCs w:val="20"/>
    </w:rPr>
  </w:style>
  <w:style w:type="character" w:customStyle="1" w:styleId="FontStyle177">
    <w:name w:val="Font Style177"/>
    <w:basedOn w:val="DefaultParagraphFont"/>
    <w:uiPriority w:val="99"/>
    <w:rsid w:val="009D672A"/>
    <w:rPr>
      <w:rFonts w:ascii="Times New Roman" w:hAnsi="Times New Roman" w:cs="Times New Roman"/>
      <w:sz w:val="20"/>
      <w:szCs w:val="20"/>
    </w:rPr>
  </w:style>
  <w:style w:type="character" w:customStyle="1" w:styleId="FontStyle173">
    <w:name w:val="Font Style173"/>
    <w:basedOn w:val="DefaultParagraphFont"/>
    <w:uiPriority w:val="99"/>
    <w:rsid w:val="009D672A"/>
    <w:rPr>
      <w:rFonts w:ascii="Times New Roman" w:hAnsi="Times New Roman" w:cs="Times New Roman"/>
      <w:sz w:val="14"/>
      <w:szCs w:val="14"/>
    </w:rPr>
  </w:style>
  <w:style w:type="character" w:customStyle="1" w:styleId="FontStyle151">
    <w:name w:val="Font Style151"/>
    <w:basedOn w:val="DefaultParagraphFont"/>
    <w:uiPriority w:val="99"/>
    <w:rsid w:val="009D672A"/>
    <w:rPr>
      <w:rFonts w:ascii="Arial Narrow" w:hAnsi="Arial Narrow" w:cs="Arial Narrow"/>
      <w:b/>
      <w:bCs/>
      <w:sz w:val="12"/>
      <w:szCs w:val="12"/>
    </w:rPr>
  </w:style>
  <w:style w:type="character" w:customStyle="1" w:styleId="FontStyle156">
    <w:name w:val="Font Style156"/>
    <w:basedOn w:val="DefaultParagraphFont"/>
    <w:uiPriority w:val="99"/>
    <w:rsid w:val="009D672A"/>
    <w:rPr>
      <w:rFonts w:ascii="Arial Narrow" w:hAnsi="Arial Narrow" w:cs="Arial Narrow"/>
      <w:sz w:val="8"/>
      <w:szCs w:val="8"/>
    </w:rPr>
  </w:style>
  <w:style w:type="character" w:customStyle="1" w:styleId="FontStyle160">
    <w:name w:val="Font Style160"/>
    <w:basedOn w:val="DefaultParagraphFont"/>
    <w:uiPriority w:val="99"/>
    <w:rsid w:val="009D672A"/>
    <w:rPr>
      <w:rFonts w:ascii="Times New Roman" w:hAnsi="Times New Roman" w:cs="Times New Roman"/>
      <w:b/>
      <w:bCs/>
      <w:sz w:val="20"/>
      <w:szCs w:val="20"/>
    </w:rPr>
  </w:style>
  <w:style w:type="character" w:customStyle="1" w:styleId="FontStyle178">
    <w:name w:val="Font Style178"/>
    <w:basedOn w:val="DefaultParagraphFont"/>
    <w:uiPriority w:val="99"/>
    <w:rsid w:val="009D672A"/>
    <w:rPr>
      <w:rFonts w:ascii="Times New Roman" w:hAnsi="Times New Roman" w:cs="Times New Roman"/>
      <w:sz w:val="18"/>
      <w:szCs w:val="18"/>
    </w:rPr>
  </w:style>
  <w:style w:type="paragraph" w:customStyle="1" w:styleId="Style14">
    <w:name w:val="Style14"/>
    <w:basedOn w:val="Normal"/>
    <w:uiPriority w:val="99"/>
    <w:qFormat/>
    <w:rsid w:val="009D672A"/>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9D672A"/>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9D672A"/>
    <w:rPr>
      <w:rFonts w:ascii="Times New Roman" w:hAnsi="Times New Roman" w:cs="Times New Roman"/>
      <w:sz w:val="12"/>
      <w:szCs w:val="12"/>
    </w:rPr>
  </w:style>
  <w:style w:type="paragraph" w:customStyle="1" w:styleId="Style9">
    <w:name w:val="Style9"/>
    <w:basedOn w:val="Normal"/>
    <w:uiPriority w:val="99"/>
    <w:qFormat/>
    <w:rsid w:val="009D672A"/>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9D672A"/>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9D672A"/>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9D672A"/>
    <w:rPr>
      <w:rFonts w:ascii="Times New Roman" w:hAnsi="Times New Roman" w:cs="Times New Roman"/>
      <w:sz w:val="16"/>
      <w:szCs w:val="16"/>
    </w:rPr>
  </w:style>
  <w:style w:type="character" w:customStyle="1" w:styleId="f">
    <w:name w:val="f"/>
    <w:basedOn w:val="DefaultParagraphFont"/>
    <w:rsid w:val="009D672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9D672A"/>
    <w:rPr>
      <w:b/>
      <w:sz w:val="24"/>
    </w:rPr>
  </w:style>
  <w:style w:type="paragraph" w:customStyle="1" w:styleId="CardsFont6ptChar">
    <w:name w:val="Cards + Font: 6 pt Char"/>
    <w:basedOn w:val="Normal"/>
    <w:link w:val="CardsFont6ptCharChar"/>
    <w:qFormat/>
    <w:rsid w:val="009D672A"/>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9D672A"/>
    <w:rPr>
      <w:rFonts w:ascii="Avenir LT Std 45 Book" w:eastAsia="Times New Roman" w:hAnsi="Avenir LT Std 45 Book"/>
      <w:sz w:val="12"/>
      <w:szCs w:val="24"/>
    </w:rPr>
  </w:style>
  <w:style w:type="character" w:customStyle="1" w:styleId="FontStyle172">
    <w:name w:val="Font Style172"/>
    <w:basedOn w:val="DefaultParagraphFont"/>
    <w:uiPriority w:val="99"/>
    <w:rsid w:val="009D672A"/>
    <w:rPr>
      <w:rFonts w:ascii="Times New Roman" w:hAnsi="Times New Roman" w:cs="Times New Roman"/>
      <w:b/>
      <w:bCs/>
      <w:sz w:val="16"/>
      <w:szCs w:val="16"/>
    </w:rPr>
  </w:style>
  <w:style w:type="paragraph" w:customStyle="1" w:styleId="Style18">
    <w:name w:val="Style18"/>
    <w:basedOn w:val="Normal"/>
    <w:uiPriority w:val="99"/>
    <w:qFormat/>
    <w:rsid w:val="009D672A"/>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9D672A"/>
    <w:rPr>
      <w:rFonts w:ascii="Times New Roman" w:hAnsi="Times New Roman" w:cs="Times New Roman"/>
      <w:i/>
      <w:iCs/>
      <w:sz w:val="16"/>
      <w:szCs w:val="16"/>
    </w:rPr>
  </w:style>
  <w:style w:type="character" w:customStyle="1" w:styleId="FontStyle162">
    <w:name w:val="Font Style162"/>
    <w:basedOn w:val="DefaultParagraphFont"/>
    <w:uiPriority w:val="99"/>
    <w:rsid w:val="009D672A"/>
    <w:rPr>
      <w:rFonts w:ascii="Times New Roman" w:hAnsi="Times New Roman" w:cs="Times New Roman"/>
      <w:b/>
      <w:bCs/>
      <w:sz w:val="18"/>
      <w:szCs w:val="18"/>
    </w:rPr>
  </w:style>
  <w:style w:type="character" w:customStyle="1" w:styleId="FontStyle167">
    <w:name w:val="Font Style167"/>
    <w:basedOn w:val="DefaultParagraphFont"/>
    <w:uiPriority w:val="99"/>
    <w:rsid w:val="009D672A"/>
    <w:rPr>
      <w:rFonts w:ascii="Times New Roman" w:hAnsi="Times New Roman" w:cs="Times New Roman"/>
      <w:sz w:val="10"/>
      <w:szCs w:val="10"/>
    </w:rPr>
  </w:style>
  <w:style w:type="character" w:customStyle="1" w:styleId="FontStyle174">
    <w:name w:val="Font Style174"/>
    <w:basedOn w:val="DefaultParagraphFont"/>
    <w:uiPriority w:val="99"/>
    <w:rsid w:val="009D672A"/>
    <w:rPr>
      <w:rFonts w:ascii="Arial Narrow" w:hAnsi="Arial Narrow" w:cs="Arial Narrow"/>
      <w:b/>
      <w:bCs/>
      <w:sz w:val="18"/>
      <w:szCs w:val="18"/>
    </w:rPr>
  </w:style>
  <w:style w:type="paragraph" w:customStyle="1" w:styleId="Style47">
    <w:name w:val="Style47"/>
    <w:basedOn w:val="Normal"/>
    <w:uiPriority w:val="99"/>
    <w:qFormat/>
    <w:rsid w:val="009D672A"/>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9D672A"/>
    <w:rPr>
      <w:rFonts w:ascii="Times New Roman" w:hAnsi="Times New Roman" w:cs="Times New Roman"/>
      <w:sz w:val="12"/>
      <w:szCs w:val="12"/>
    </w:rPr>
  </w:style>
  <w:style w:type="paragraph" w:customStyle="1" w:styleId="Style24">
    <w:name w:val="Style24"/>
    <w:basedOn w:val="Normal"/>
    <w:uiPriority w:val="99"/>
    <w:qFormat/>
    <w:rsid w:val="009D672A"/>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9D672A"/>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9D672A"/>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9D672A"/>
    <w:rPr>
      <w:rFonts w:ascii="Times New Roman" w:hAnsi="Times New Roman" w:cs="Times New Roman"/>
      <w:b/>
      <w:bCs/>
      <w:sz w:val="18"/>
      <w:szCs w:val="18"/>
    </w:rPr>
  </w:style>
  <w:style w:type="paragraph" w:customStyle="1" w:styleId="Style21">
    <w:name w:val="Style21"/>
    <w:basedOn w:val="Normal"/>
    <w:uiPriority w:val="99"/>
    <w:qFormat/>
    <w:rsid w:val="009D672A"/>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9D672A"/>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9D672A"/>
    <w:rPr>
      <w:rFonts w:ascii="Calibri" w:hAnsi="Calibri"/>
      <w:sz w:val="20"/>
      <w:szCs w:val="20"/>
    </w:rPr>
  </w:style>
  <w:style w:type="paragraph" w:customStyle="1" w:styleId="Standard">
    <w:name w:val="Standard"/>
    <w:uiPriority w:val="99"/>
    <w:qFormat/>
    <w:rsid w:val="009D672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D672A"/>
    <w:rPr>
      <w:color w:val="000000"/>
      <w:sz w:val="32"/>
      <w:szCs w:val="32"/>
    </w:rPr>
  </w:style>
  <w:style w:type="paragraph" w:customStyle="1" w:styleId="Cardnon-underlined">
    <w:name w:val="Card non-underlined"/>
    <w:basedOn w:val="Normal"/>
    <w:link w:val="Cardnon-underlinedChar"/>
    <w:autoRedefine/>
    <w:qFormat/>
    <w:rsid w:val="009D672A"/>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9D672A"/>
    <w:rPr>
      <w:rFonts w:ascii="Avenir LT Std 45 Book" w:eastAsia="Times New Roman" w:hAnsi="Avenir LT Std 45 Book"/>
      <w:sz w:val="20"/>
      <w:szCs w:val="20"/>
    </w:rPr>
  </w:style>
  <w:style w:type="numbering" w:customStyle="1" w:styleId="NoList1">
    <w:name w:val="No List1"/>
    <w:next w:val="NoList"/>
    <w:uiPriority w:val="99"/>
    <w:semiHidden/>
    <w:unhideWhenUsed/>
    <w:rsid w:val="009D672A"/>
  </w:style>
  <w:style w:type="paragraph" w:styleId="TOC3">
    <w:name w:val="toc 3"/>
    <w:basedOn w:val="Normal"/>
    <w:next w:val="Normal"/>
    <w:autoRedefine/>
    <w:uiPriority w:val="39"/>
    <w:qFormat/>
    <w:rsid w:val="009D672A"/>
    <w:pPr>
      <w:ind w:left="400"/>
    </w:pPr>
    <w:rPr>
      <w:rFonts w:ascii="Avenir LT Std 45 Book" w:eastAsia="Times New Roman" w:hAnsi="Avenir LT Std 45 Book"/>
      <w:szCs w:val="20"/>
    </w:rPr>
  </w:style>
  <w:style w:type="paragraph" w:styleId="TOC4">
    <w:name w:val="toc 4"/>
    <w:basedOn w:val="Normal"/>
    <w:next w:val="Normal"/>
    <w:autoRedefine/>
    <w:uiPriority w:val="39"/>
    <w:rsid w:val="009D672A"/>
    <w:pPr>
      <w:ind w:left="600"/>
    </w:pPr>
    <w:rPr>
      <w:rFonts w:ascii="Avenir LT Std 45 Book" w:eastAsia="Times New Roman" w:hAnsi="Avenir LT Std 45 Book"/>
      <w:szCs w:val="20"/>
    </w:rPr>
  </w:style>
  <w:style w:type="paragraph" w:styleId="TOC5">
    <w:name w:val="toc 5"/>
    <w:basedOn w:val="Normal"/>
    <w:next w:val="Normal"/>
    <w:autoRedefine/>
    <w:uiPriority w:val="39"/>
    <w:rsid w:val="009D672A"/>
    <w:pPr>
      <w:ind w:left="800"/>
    </w:pPr>
    <w:rPr>
      <w:rFonts w:ascii="Avenir LT Std 45 Book" w:eastAsia="Times New Roman" w:hAnsi="Avenir LT Std 45 Book"/>
      <w:szCs w:val="20"/>
    </w:rPr>
  </w:style>
  <w:style w:type="paragraph" w:styleId="TOC6">
    <w:name w:val="toc 6"/>
    <w:basedOn w:val="Normal"/>
    <w:next w:val="Normal"/>
    <w:autoRedefine/>
    <w:uiPriority w:val="39"/>
    <w:rsid w:val="009D672A"/>
    <w:pPr>
      <w:ind w:left="1000"/>
    </w:pPr>
    <w:rPr>
      <w:rFonts w:ascii="Avenir LT Std 45 Book" w:eastAsia="Times New Roman" w:hAnsi="Avenir LT Std 45 Book"/>
      <w:szCs w:val="20"/>
    </w:rPr>
  </w:style>
  <w:style w:type="paragraph" w:styleId="TOC7">
    <w:name w:val="toc 7"/>
    <w:basedOn w:val="Normal"/>
    <w:next w:val="Normal"/>
    <w:autoRedefine/>
    <w:uiPriority w:val="39"/>
    <w:rsid w:val="009D672A"/>
    <w:pPr>
      <w:ind w:left="1200"/>
    </w:pPr>
    <w:rPr>
      <w:rFonts w:ascii="Avenir LT Std 45 Book" w:eastAsia="Times New Roman" w:hAnsi="Avenir LT Std 45 Book"/>
      <w:szCs w:val="20"/>
    </w:rPr>
  </w:style>
  <w:style w:type="paragraph" w:styleId="TOC8">
    <w:name w:val="toc 8"/>
    <w:basedOn w:val="Normal"/>
    <w:next w:val="Normal"/>
    <w:autoRedefine/>
    <w:uiPriority w:val="39"/>
    <w:rsid w:val="009D672A"/>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D672A"/>
  </w:style>
  <w:style w:type="character" w:styleId="HTMLTypewriter">
    <w:name w:val="HTML Typewriter"/>
    <w:basedOn w:val="DefaultParagraphFont"/>
    <w:unhideWhenUsed/>
    <w:rsid w:val="009D672A"/>
    <w:rPr>
      <w:rFonts w:ascii="Courier New" w:eastAsia="Times New Roman" w:hAnsi="Courier New" w:cs="Courier New"/>
      <w:sz w:val="20"/>
      <w:szCs w:val="20"/>
    </w:rPr>
  </w:style>
  <w:style w:type="character" w:customStyle="1" w:styleId="UnderlinesCharChar">
    <w:name w:val="Underlines Char Char"/>
    <w:basedOn w:val="DefaultParagraphFont"/>
    <w:rsid w:val="009D672A"/>
    <w:rPr>
      <w:rFonts w:cs="Arial"/>
      <w:b/>
      <w:bCs/>
      <w:noProof w:val="0"/>
      <w:sz w:val="22"/>
      <w:szCs w:val="26"/>
      <w:u w:val="single"/>
      <w:lang w:val="en-US" w:eastAsia="en-US" w:bidi="ar-SA"/>
    </w:rPr>
  </w:style>
  <w:style w:type="paragraph" w:customStyle="1" w:styleId="Carding">
    <w:name w:val="Carding"/>
    <w:basedOn w:val="Normal"/>
    <w:uiPriority w:val="99"/>
    <w:qFormat/>
    <w:rsid w:val="009D672A"/>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9D672A"/>
    <w:rPr>
      <w:rFonts w:ascii="Arial Narrow" w:hAnsi="Arial Narrow"/>
      <w:b/>
      <w:noProof w:val="0"/>
      <w:sz w:val="22"/>
      <w:szCs w:val="60"/>
      <w:lang w:val="en-US" w:eastAsia="en-US" w:bidi="ar-SA"/>
    </w:rPr>
  </w:style>
  <w:style w:type="character" w:customStyle="1" w:styleId="aunderline">
    <w:name w:val="aunderline"/>
    <w:basedOn w:val="DefaultParagraphFont"/>
    <w:qFormat/>
    <w:rsid w:val="009D672A"/>
    <w:rPr>
      <w:rFonts w:ascii="Times New Roman" w:hAnsi="Times New Roman"/>
      <w:sz w:val="20"/>
      <w:szCs w:val="24"/>
      <w:u w:val="thick"/>
    </w:rPr>
  </w:style>
  <w:style w:type="character" w:customStyle="1" w:styleId="tagChar1">
    <w:name w:val="tag Char1"/>
    <w:basedOn w:val="DefaultParagraphFont"/>
    <w:rsid w:val="009D672A"/>
    <w:rPr>
      <w:b/>
      <w:noProof w:val="0"/>
      <w:sz w:val="24"/>
      <w:lang w:val="en-US" w:eastAsia="en-US" w:bidi="ar-SA"/>
    </w:rPr>
  </w:style>
  <w:style w:type="character" w:customStyle="1" w:styleId="tagChar2">
    <w:name w:val="tag Char2"/>
    <w:basedOn w:val="DefaultParagraphFont"/>
    <w:uiPriority w:val="9"/>
    <w:qFormat/>
    <w:rsid w:val="009D672A"/>
    <w:rPr>
      <w:b/>
      <w:noProof w:val="0"/>
      <w:sz w:val="24"/>
      <w:lang w:val="en-US" w:eastAsia="en-US" w:bidi="ar-SA"/>
    </w:rPr>
  </w:style>
  <w:style w:type="character" w:customStyle="1" w:styleId="Taggin-New">
    <w:name w:val="Taggin - New"/>
    <w:basedOn w:val="DefaultParagraphFont"/>
    <w:rsid w:val="009D672A"/>
    <w:rPr>
      <w:rFonts w:ascii="Arial Narrow" w:hAnsi="Arial Narrow"/>
      <w:b/>
      <w:sz w:val="22"/>
    </w:rPr>
  </w:style>
  <w:style w:type="character" w:customStyle="1" w:styleId="Boxing-New">
    <w:name w:val="Boxing - New"/>
    <w:basedOn w:val="DefaultParagraphFont"/>
    <w:rsid w:val="009D672A"/>
    <w:rPr>
      <w:rFonts w:ascii="Arial Narrow" w:hAnsi="Arial Narrow"/>
      <w:sz w:val="16"/>
      <w:u w:val="none"/>
      <w:bdr w:val="single" w:sz="4" w:space="0" w:color="auto"/>
    </w:rPr>
  </w:style>
  <w:style w:type="character" w:customStyle="1" w:styleId="ilad">
    <w:name w:val="il_ad"/>
    <w:rsid w:val="009D672A"/>
  </w:style>
  <w:style w:type="paragraph" w:customStyle="1" w:styleId="CardsHighlighted">
    <w:name w:val="Cards Highlighted"/>
    <w:next w:val="Normal"/>
    <w:link w:val="CardsHighlightedChar"/>
    <w:qFormat/>
    <w:rsid w:val="009D672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D672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D672A"/>
    <w:rPr>
      <w:rFonts w:ascii="Garamond" w:hAnsi="Garamond"/>
      <w:sz w:val="22"/>
      <w:szCs w:val="24"/>
      <w:u w:val="single"/>
      <w:lang w:val="en-US" w:eastAsia="en-US" w:bidi="ar-SA"/>
    </w:rPr>
  </w:style>
  <w:style w:type="paragraph" w:customStyle="1" w:styleId="Style2">
    <w:name w:val="Style2"/>
    <w:basedOn w:val="Heading4"/>
    <w:uiPriority w:val="99"/>
    <w:qFormat/>
    <w:rsid w:val="009D672A"/>
    <w:rPr>
      <w:rFonts w:eastAsia="Times New Roman" w:cs="Times New Roman"/>
      <w:bCs/>
      <w:caps/>
      <w:szCs w:val="20"/>
    </w:rPr>
  </w:style>
  <w:style w:type="character" w:customStyle="1" w:styleId="pagetitle">
    <w:name w:val="pagetitle"/>
    <w:basedOn w:val="DefaultParagraphFont"/>
    <w:rsid w:val="009D672A"/>
  </w:style>
  <w:style w:type="paragraph" w:customStyle="1" w:styleId="text">
    <w:name w:val="text"/>
    <w:basedOn w:val="Normal"/>
    <w:uiPriority w:val="99"/>
    <w:qFormat/>
    <w:rsid w:val="009D672A"/>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9D672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D672A"/>
    <w:rPr>
      <w:rFonts w:ascii="Times New Roman" w:hAnsi="Times New Roman"/>
      <w:sz w:val="20"/>
      <w:szCs w:val="24"/>
      <w:u w:val="single"/>
      <w:lang w:val="en-US" w:eastAsia="en-US" w:bidi="ar-SA"/>
    </w:rPr>
  </w:style>
  <w:style w:type="character" w:customStyle="1" w:styleId="Style9ptBoldUnderline">
    <w:name w:val="Style 9 pt Bold Underline"/>
    <w:rsid w:val="009D672A"/>
    <w:rPr>
      <w:b/>
      <w:bCs/>
      <w:sz w:val="20"/>
      <w:u w:val="single"/>
    </w:rPr>
  </w:style>
  <w:style w:type="paragraph" w:customStyle="1" w:styleId="StyleUnderline9pt0">
    <w:name w:val="Style Underline + 9 pt"/>
    <w:link w:val="StyleUnderline9ptChar"/>
    <w:qFormat/>
    <w:rsid w:val="009D672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D672A"/>
    <w:rPr>
      <w:rFonts w:ascii="Arial" w:eastAsia="Times New Roman" w:hAnsi="Arial" w:cs="Times New Roman"/>
      <w:szCs w:val="20"/>
      <w:u w:val="single"/>
    </w:rPr>
  </w:style>
  <w:style w:type="character" w:customStyle="1" w:styleId="StyleUnderlineChar1Bold">
    <w:name w:val="Style Underline Char1 + Bold"/>
    <w:rsid w:val="009D672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D672A"/>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9D672A"/>
    <w:rPr>
      <w:rFonts w:ascii="Avenir LT Std 45 Book" w:hAnsi="Avenir LT Std 45 Book"/>
      <w:kern w:val="32"/>
      <w:sz w:val="20"/>
      <w:szCs w:val="20"/>
      <w:u w:val="single"/>
      <w:lang w:eastAsia="ar-SA"/>
    </w:rPr>
  </w:style>
  <w:style w:type="character" w:customStyle="1" w:styleId="TagsCharCharChar">
    <w:name w:val="Tags Char Char Char"/>
    <w:basedOn w:val="DefaultParagraphFont"/>
    <w:rsid w:val="009D672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D672A"/>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D672A"/>
    <w:rPr>
      <w:color w:val="000000"/>
      <w:sz w:val="20"/>
      <w:u w:val="single"/>
    </w:rPr>
  </w:style>
  <w:style w:type="character" w:customStyle="1" w:styleId="Style11ptBlack">
    <w:name w:val="Style 11 pt Black"/>
    <w:basedOn w:val="DefaultParagraphFont"/>
    <w:rsid w:val="009D672A"/>
    <w:rPr>
      <w:color w:val="000000"/>
      <w:sz w:val="20"/>
    </w:rPr>
  </w:style>
  <w:style w:type="character" w:customStyle="1" w:styleId="StyleUnderlineCharTimesBold">
    <w:name w:val="Style Underline Char + Times Bold"/>
    <w:basedOn w:val="DefaultParagraphFont"/>
    <w:rsid w:val="009D672A"/>
    <w:rPr>
      <w:rFonts w:ascii="Times" w:hAnsi="Times"/>
      <w:b w:val="0"/>
      <w:bCs/>
      <w:sz w:val="20"/>
      <w:u w:val="single"/>
    </w:rPr>
  </w:style>
  <w:style w:type="character" w:customStyle="1" w:styleId="blubigktbiz">
    <w:name w:val="blubigktbiz"/>
    <w:rsid w:val="009D672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D672A"/>
  </w:style>
  <w:style w:type="character" w:customStyle="1" w:styleId="StyleevidencetextBorderSinglesolidlineAuto05ptLChar">
    <w:name w:val="Style evidence text + Border: : (Single solid line Auto  0.5 pt L... Char"/>
    <w:link w:val="StyleevidencetextBorderSinglesolidlineAuto05ptL"/>
    <w:rsid w:val="009D672A"/>
    <w:rPr>
      <w:rFonts w:ascii="Avenir LT Std 45 Book" w:hAnsi="Avenir LT Std 45 Book"/>
      <w:color w:val="000000"/>
      <w:sz w:val="20"/>
      <w:lang w:val="x-none" w:eastAsia="x-none"/>
    </w:rPr>
  </w:style>
  <w:style w:type="character" w:customStyle="1" w:styleId="Style4CharChar">
    <w:name w:val="Style4 Char Char"/>
    <w:basedOn w:val="DefaultParagraphFont"/>
    <w:rsid w:val="009D672A"/>
    <w:rPr>
      <w:rFonts w:ascii="Arial Narrow" w:hAnsi="Arial Narrow"/>
      <w:noProof w:val="0"/>
      <w:szCs w:val="24"/>
      <w:u w:val="single"/>
      <w:lang w:val="en-US" w:eastAsia="en-US" w:bidi="ar-SA"/>
    </w:rPr>
  </w:style>
  <w:style w:type="character" w:customStyle="1" w:styleId="BodyText3Char1">
    <w:name w:val="Body Text 3 Char1"/>
    <w:basedOn w:val="DefaultParagraphFont"/>
    <w:rsid w:val="009D672A"/>
    <w:rPr>
      <w:rFonts w:ascii="Times New Roman" w:hAnsi="Times New Roman" w:cs="Times New Roman"/>
      <w:sz w:val="16"/>
      <w:szCs w:val="16"/>
    </w:rPr>
  </w:style>
  <w:style w:type="character" w:customStyle="1" w:styleId="StyleEmphasisArial12ptBold">
    <w:name w:val="Style Emphasis + Arial 12 pt Bold"/>
    <w:rsid w:val="009D672A"/>
    <w:rPr>
      <w:rFonts w:ascii="Arial" w:hAnsi="Arial"/>
      <w:b/>
      <w:bCs/>
      <w:i/>
      <w:iCs/>
      <w:sz w:val="24"/>
    </w:rPr>
  </w:style>
  <w:style w:type="character" w:customStyle="1" w:styleId="super">
    <w:name w:val="super"/>
    <w:rsid w:val="009D672A"/>
  </w:style>
  <w:style w:type="character" w:customStyle="1" w:styleId="text30">
    <w:name w:val="text30"/>
    <w:rsid w:val="009D672A"/>
  </w:style>
  <w:style w:type="character" w:customStyle="1" w:styleId="uppercase">
    <w:name w:val="uppercase"/>
    <w:rsid w:val="009D672A"/>
  </w:style>
  <w:style w:type="character" w:customStyle="1" w:styleId="bodytext0">
    <w:name w:val="bodytext"/>
    <w:rsid w:val="009D672A"/>
  </w:style>
  <w:style w:type="character" w:customStyle="1" w:styleId="entry-title">
    <w:name w:val="entry-title"/>
    <w:rsid w:val="009D672A"/>
  </w:style>
  <w:style w:type="character" w:customStyle="1" w:styleId="BodyTextIndentChar1">
    <w:name w:val="Body Text Indent Char1"/>
    <w:basedOn w:val="DefaultParagraphFont"/>
    <w:uiPriority w:val="99"/>
    <w:rsid w:val="009D672A"/>
    <w:rPr>
      <w:rFonts w:ascii="Times New Roman" w:hAnsi="Times New Roman" w:cs="Times New Roman"/>
      <w:sz w:val="20"/>
    </w:rPr>
  </w:style>
  <w:style w:type="character" w:customStyle="1" w:styleId="Style6pt">
    <w:name w:val="Style 6 pt"/>
    <w:basedOn w:val="DefaultParagraphFont"/>
    <w:qFormat/>
    <w:rsid w:val="009D672A"/>
    <w:rPr>
      <w:sz w:val="12"/>
    </w:rPr>
  </w:style>
  <w:style w:type="character" w:customStyle="1" w:styleId="CiteCharCharCharCharCharChar">
    <w:name w:val="Cite Char Char Char Char Char Char"/>
    <w:basedOn w:val="DefaultParagraphFont"/>
    <w:link w:val="CiteCharCharCharCharChar"/>
    <w:rsid w:val="009D672A"/>
    <w:rPr>
      <w:b/>
      <w:szCs w:val="24"/>
      <w:u w:val="single"/>
    </w:rPr>
  </w:style>
  <w:style w:type="character" w:customStyle="1" w:styleId="mainbody1">
    <w:name w:val="mainbody1"/>
    <w:basedOn w:val="DefaultParagraphFont"/>
    <w:rsid w:val="009D672A"/>
    <w:rPr>
      <w:rFonts w:ascii="Verdana" w:hAnsi="Verdana" w:hint="default"/>
      <w:color w:val="000000"/>
      <w:sz w:val="22"/>
      <w:szCs w:val="22"/>
    </w:rPr>
  </w:style>
  <w:style w:type="character" w:customStyle="1" w:styleId="ssl4">
    <w:name w:val="ss_l4"/>
    <w:basedOn w:val="DefaultParagraphFont"/>
    <w:rsid w:val="009D672A"/>
  </w:style>
  <w:style w:type="paragraph" w:customStyle="1" w:styleId="StyleNormalWeb11ptUnderline">
    <w:name w:val="Style Normal (Web) + 11 pt Underline"/>
    <w:basedOn w:val="NormalWeb"/>
    <w:link w:val="StyleNormalWeb11ptUnderlineChar"/>
    <w:qFormat/>
    <w:rsid w:val="009D672A"/>
    <w:rPr>
      <w:rFonts w:ascii="Georgia" w:eastAsia="Calibri" w:hAnsi="Georgia" w:cs="Calibri"/>
      <w:sz w:val="22"/>
      <w:u w:val="single"/>
    </w:rPr>
  </w:style>
  <w:style w:type="character" w:customStyle="1" w:styleId="StyleNormalWeb11ptUnderlineChar">
    <w:name w:val="Style Normal (Web) + 11 pt Underline Char"/>
    <w:basedOn w:val="DefaultParagraphFont"/>
    <w:link w:val="StyleNormalWeb11ptUnderline"/>
    <w:rsid w:val="009D672A"/>
    <w:rPr>
      <w:rFonts w:ascii="Georgia" w:eastAsia="Calibri" w:hAnsi="Georgia" w:cs="Calibri"/>
      <w:szCs w:val="24"/>
      <w:u w:val="single"/>
    </w:rPr>
  </w:style>
  <w:style w:type="character" w:customStyle="1" w:styleId="cit-first-element">
    <w:name w:val="cit-first-element"/>
    <w:basedOn w:val="DefaultParagraphFont"/>
    <w:rsid w:val="009D672A"/>
  </w:style>
  <w:style w:type="character" w:customStyle="1" w:styleId="title1">
    <w:name w:val="title1"/>
    <w:basedOn w:val="DefaultParagraphFont"/>
    <w:rsid w:val="009D672A"/>
  </w:style>
  <w:style w:type="character" w:customStyle="1" w:styleId="StyleThickunderline1">
    <w:name w:val="Style Thick underline1"/>
    <w:basedOn w:val="DefaultParagraphFont"/>
    <w:rsid w:val="009D672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9D672A"/>
    <w:rPr>
      <w:rFonts w:ascii="Georgia" w:hAnsi="Georgia"/>
    </w:rPr>
  </w:style>
  <w:style w:type="character" w:customStyle="1" w:styleId="FooterChar1">
    <w:name w:val="Footer Char1"/>
    <w:basedOn w:val="DefaultParagraphFont"/>
    <w:uiPriority w:val="99"/>
    <w:semiHidden/>
    <w:rsid w:val="009D672A"/>
    <w:rPr>
      <w:rFonts w:ascii="Georgia" w:hAnsi="Georgia"/>
    </w:rPr>
  </w:style>
  <w:style w:type="character" w:customStyle="1" w:styleId="UnderlineBold0">
    <w:name w:val="Underline Bold"/>
    <w:qFormat/>
    <w:rsid w:val="009D672A"/>
    <w:rPr>
      <w:b/>
      <w:sz w:val="20"/>
      <w:u w:val="single"/>
    </w:rPr>
  </w:style>
  <w:style w:type="character" w:customStyle="1" w:styleId="NormalTextChar">
    <w:name w:val="Normal Text Char"/>
    <w:link w:val="NormalText"/>
    <w:rsid w:val="009D672A"/>
    <w:rPr>
      <w:rFonts w:ascii="Avenir LT Std 45 Book" w:eastAsia="Times New Roman" w:hAnsi="Avenir LT Std 45 Book"/>
      <w:sz w:val="20"/>
      <w:szCs w:val="26"/>
    </w:rPr>
  </w:style>
  <w:style w:type="paragraph" w:customStyle="1" w:styleId="TableParagraph">
    <w:name w:val="Table Paragraph"/>
    <w:basedOn w:val="Normal"/>
    <w:uiPriority w:val="1"/>
    <w:qFormat/>
    <w:rsid w:val="009D672A"/>
    <w:pPr>
      <w:widowControl w:val="0"/>
    </w:pPr>
    <w:rPr>
      <w:rFonts w:ascii="Avenir LT Std 45 Book" w:hAnsi="Avenir LT Std 45 Book"/>
    </w:rPr>
  </w:style>
  <w:style w:type="character" w:customStyle="1" w:styleId="UnderlineChar0">
    <w:name w:val="UnderlineChar"/>
    <w:rsid w:val="009D672A"/>
    <w:rPr>
      <w:sz w:val="24"/>
      <w:u w:val="single"/>
      <w:shd w:val="clear" w:color="auto" w:fill="auto"/>
    </w:rPr>
  </w:style>
  <w:style w:type="character" w:customStyle="1" w:styleId="foreground">
    <w:name w:val="foreground"/>
    <w:basedOn w:val="DefaultParagraphFont"/>
    <w:rsid w:val="009D672A"/>
  </w:style>
  <w:style w:type="paragraph" w:customStyle="1" w:styleId="StyleCircled11pt">
    <w:name w:val="Style Circled + 11 pt"/>
    <w:basedOn w:val="Normal"/>
    <w:link w:val="StyleCircled11ptChar"/>
    <w:qFormat/>
    <w:rsid w:val="009D672A"/>
    <w:rPr>
      <w:rFonts w:ascii="Avenir LT Std 45 Book" w:eastAsia="Times New Roman" w:hAnsi="Avenir LT Std 45 Book"/>
      <w:b/>
      <w:bCs/>
      <w:u w:val="single"/>
    </w:rPr>
  </w:style>
  <w:style w:type="character" w:customStyle="1" w:styleId="StyleCircled11ptChar">
    <w:name w:val="Style Circled + 11 pt Char"/>
    <w:link w:val="StyleCircled11pt"/>
    <w:rsid w:val="009D672A"/>
    <w:rPr>
      <w:rFonts w:ascii="Avenir LT Std 45 Book" w:eastAsia="Times New Roman" w:hAnsi="Avenir LT Std 45 Book"/>
      <w:b/>
      <w:bCs/>
      <w:sz w:val="20"/>
      <w:u w:val="single"/>
    </w:rPr>
  </w:style>
  <w:style w:type="paragraph" w:customStyle="1" w:styleId="StyleUnunderlined10ptThickunderline">
    <w:name w:val="Style Ununderlined + 10 pt Thick underline"/>
    <w:basedOn w:val="Normal"/>
    <w:link w:val="StyleUnunderlined10ptThickunderlineChar"/>
    <w:qFormat/>
    <w:rsid w:val="009D672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D672A"/>
    <w:rPr>
      <w:rFonts w:ascii="Times" w:eastAsia="Times New Roman" w:hAnsi="Times"/>
      <w:sz w:val="20"/>
      <w:szCs w:val="28"/>
      <w:u w:val="single"/>
    </w:rPr>
  </w:style>
  <w:style w:type="paragraph" w:customStyle="1" w:styleId="cite20">
    <w:name w:val="cite2"/>
    <w:basedOn w:val="Normal"/>
    <w:uiPriority w:val="99"/>
    <w:qFormat/>
    <w:rsid w:val="009D672A"/>
    <w:rPr>
      <w:rFonts w:ascii="Avenir LT Std 45 Book" w:eastAsia="Times New Roman" w:hAnsi="Avenir LT Std 45 Book"/>
      <w:color w:val="000000"/>
      <w:szCs w:val="20"/>
    </w:rPr>
  </w:style>
  <w:style w:type="character" w:customStyle="1" w:styleId="postby">
    <w:name w:val="post_by"/>
    <w:basedOn w:val="DefaultParagraphFont"/>
    <w:rsid w:val="009D672A"/>
  </w:style>
  <w:style w:type="character" w:customStyle="1" w:styleId="Style11ptBorderSinglesolidlineAuto05ptLinewidth">
    <w:name w:val="Style 11 pt Border: : (Single solid line Auto  0.5 pt Line width)"/>
    <w:rsid w:val="009D672A"/>
    <w:rPr>
      <w:sz w:val="20"/>
      <w:bdr w:val="single" w:sz="4" w:space="0" w:color="auto" w:frame="1"/>
    </w:rPr>
  </w:style>
  <w:style w:type="character" w:customStyle="1" w:styleId="StyleUnderlineChar9ptBorderSinglesolidlineAuto0">
    <w:name w:val="Style Underline Char + 9 pt Border: : (Single solid line Auto  0..."/>
    <w:rsid w:val="009D672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D672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D672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D672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D672A"/>
    <w:rPr>
      <w:sz w:val="20"/>
      <w:szCs w:val="24"/>
      <w:u w:val="single"/>
      <w:bdr w:val="single" w:sz="4" w:space="0" w:color="auto"/>
      <w:lang w:val="en-US" w:eastAsia="en-US" w:bidi="ar-SA"/>
    </w:rPr>
  </w:style>
  <w:style w:type="character" w:customStyle="1" w:styleId="StyleLatinGaramondUnderline">
    <w:name w:val="Style (Latin) Garamond Underline"/>
    <w:rsid w:val="009D672A"/>
    <w:rPr>
      <w:rFonts w:ascii="Times New Roman" w:hAnsi="Times New Roman"/>
      <w:sz w:val="20"/>
      <w:u w:val="single"/>
    </w:rPr>
  </w:style>
  <w:style w:type="character" w:customStyle="1" w:styleId="StyleLatinGaramond">
    <w:name w:val="Style (Latin) Garamond"/>
    <w:rsid w:val="009D672A"/>
    <w:rPr>
      <w:rFonts w:ascii="Times New Roman" w:hAnsi="Times New Roman"/>
      <w:sz w:val="20"/>
    </w:rPr>
  </w:style>
  <w:style w:type="character" w:customStyle="1" w:styleId="styletimesnewroman12ptbold0">
    <w:name w:val="styletimesnewroman12ptbold"/>
    <w:basedOn w:val="DefaultParagraphFont"/>
    <w:rsid w:val="009D672A"/>
  </w:style>
  <w:style w:type="character" w:customStyle="1" w:styleId="CharCharCharCharChar">
    <w:name w:val="Char Char Char Char Char"/>
    <w:aliases w:val="Char Char Char Char,Char Char Char Char Char Char Char1,Heading 2 Char1 Char Char Char Char Char Char"/>
    <w:basedOn w:val="DefaultParagraphFont"/>
    <w:rsid w:val="009D672A"/>
    <w:rPr>
      <w:rFonts w:cs="Arial"/>
      <w:b/>
      <w:bCs/>
      <w:iCs/>
      <w:sz w:val="24"/>
      <w:szCs w:val="28"/>
      <w:lang w:val="en-US" w:eastAsia="en-US" w:bidi="ar-SA"/>
    </w:rPr>
  </w:style>
  <w:style w:type="character" w:customStyle="1" w:styleId="mainheading">
    <w:name w:val="mainheading"/>
    <w:basedOn w:val="DefaultParagraphFont"/>
    <w:rsid w:val="009D672A"/>
  </w:style>
  <w:style w:type="paragraph" w:customStyle="1" w:styleId="BoldandUnderlineChar2CharChar">
    <w:name w:val="Bold and Underline Char2 Char Char"/>
    <w:basedOn w:val="Normal"/>
    <w:link w:val="BoldandUnderlineChar2CharCharChar"/>
    <w:qFormat/>
    <w:rsid w:val="009D672A"/>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9D672A"/>
    <w:rPr>
      <w:rFonts w:ascii="Avenir LT Std 45 Book" w:eastAsia="Times New Roman" w:hAnsi="Avenir LT Std 45 Book"/>
      <w:b/>
      <w:sz w:val="20"/>
      <w:szCs w:val="24"/>
      <w:u w:val="single"/>
    </w:rPr>
  </w:style>
  <w:style w:type="character" w:customStyle="1" w:styleId="StyleUnderlineChar9ptChar">
    <w:name w:val="Style Underline Char + 9 pt Char"/>
    <w:basedOn w:val="IntenseEmphasis"/>
    <w:rsid w:val="009D672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9D672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D672A"/>
    <w:rPr>
      <w:sz w:val="16"/>
    </w:rPr>
  </w:style>
  <w:style w:type="paragraph" w:customStyle="1" w:styleId="Reduce8pt">
    <w:name w:val="Reduce 8pt"/>
    <w:basedOn w:val="Normal"/>
    <w:link w:val="Reduce8ptCharChar"/>
    <w:qFormat/>
    <w:rsid w:val="009D672A"/>
    <w:pPr>
      <w:autoSpaceDE w:val="0"/>
      <w:autoSpaceDN w:val="0"/>
      <w:adjustRightInd w:val="0"/>
      <w:jc w:val="both"/>
    </w:pPr>
    <w:rPr>
      <w:rFonts w:asciiTheme="minorHAnsi" w:hAnsiTheme="minorHAnsi"/>
      <w:sz w:val="16"/>
    </w:rPr>
  </w:style>
  <w:style w:type="paragraph" w:styleId="List">
    <w:name w:val="List"/>
    <w:basedOn w:val="Normal"/>
    <w:uiPriority w:val="99"/>
    <w:unhideWhenUsed/>
    <w:rsid w:val="009D672A"/>
    <w:pPr>
      <w:contextualSpacing/>
    </w:pPr>
    <w:rPr>
      <w:rFonts w:ascii="Avenir LT Std 45 Book" w:eastAsia="Calibri" w:hAnsi="Avenir LT Std 45 Book"/>
    </w:rPr>
  </w:style>
  <w:style w:type="character" w:customStyle="1" w:styleId="CardIndentedChar">
    <w:name w:val="Card (Indented) Char"/>
    <w:link w:val="CardIndented"/>
    <w:locked/>
    <w:rsid w:val="009D672A"/>
    <w:rPr>
      <w:rFonts w:ascii="Avenir LT Std 45 Book" w:hAnsi="Avenir LT Std 45 Book"/>
      <w:sz w:val="20"/>
    </w:rPr>
  </w:style>
  <w:style w:type="character" w:customStyle="1" w:styleId="citenon-boldChar">
    <w:name w:val="cite non-bold Char"/>
    <w:basedOn w:val="DefaultParagraphFont"/>
    <w:link w:val="citenon-bold"/>
    <w:locked/>
    <w:rsid w:val="009D672A"/>
    <w:rPr>
      <w:rFonts w:ascii="Garamond" w:eastAsia="Times New Roman" w:hAnsi="Garamond"/>
      <w:sz w:val="20"/>
      <w:szCs w:val="20"/>
    </w:rPr>
  </w:style>
  <w:style w:type="character" w:customStyle="1" w:styleId="boldciteChar4">
    <w:name w:val="bold cite Char4"/>
    <w:link w:val="boldcite"/>
    <w:locked/>
    <w:rsid w:val="009D672A"/>
    <w:rPr>
      <w:rFonts w:eastAsia="Times New Roman" w:cs="Arial"/>
      <w:b/>
      <w:color w:val="000000"/>
      <w:sz w:val="20"/>
      <w:szCs w:val="24"/>
      <w:u w:val="thick" w:color="000000"/>
    </w:rPr>
  </w:style>
  <w:style w:type="paragraph" w:customStyle="1" w:styleId="boldcite">
    <w:name w:val="bold cite"/>
    <w:basedOn w:val="Normal"/>
    <w:link w:val="boldciteChar4"/>
    <w:qFormat/>
    <w:rsid w:val="009D672A"/>
    <w:rPr>
      <w:rFonts w:asciiTheme="minorHAnsi" w:eastAsia="Times New Roman" w:hAnsiTheme="minorHAnsi" w:cs="Arial"/>
      <w:b/>
      <w:color w:val="000000"/>
      <w:szCs w:val="24"/>
      <w:u w:val="thick" w:color="000000"/>
    </w:rPr>
  </w:style>
  <w:style w:type="paragraph" w:customStyle="1" w:styleId="Style7">
    <w:name w:val="Style7"/>
    <w:basedOn w:val="Normal"/>
    <w:uiPriority w:val="99"/>
    <w:qFormat/>
    <w:rsid w:val="009D672A"/>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9D672A"/>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9D672A"/>
    <w:rPr>
      <w:rFonts w:ascii="Times New Roman" w:hAnsi="Times New Roman" w:cs="Times New Roman"/>
      <w:b/>
      <w:sz w:val="32"/>
    </w:rPr>
  </w:style>
  <w:style w:type="paragraph" w:customStyle="1" w:styleId="HeadingsBase">
    <w:name w:val="Headings Base"/>
    <w:basedOn w:val="Normal"/>
    <w:link w:val="HeadingsBaseChar"/>
    <w:qFormat/>
    <w:rsid w:val="009D672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9D672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D672A"/>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D672A"/>
  </w:style>
  <w:style w:type="paragraph" w:customStyle="1" w:styleId="SchoolWorksCited">
    <w:name w:val="School Works Cited"/>
    <w:basedOn w:val="SchoolPaper"/>
    <w:uiPriority w:val="99"/>
    <w:qFormat/>
    <w:rsid w:val="009D672A"/>
  </w:style>
  <w:style w:type="paragraph" w:customStyle="1" w:styleId="BlockQuote">
    <w:name w:val="Block Quote"/>
    <w:basedOn w:val="Normal"/>
    <w:uiPriority w:val="99"/>
    <w:qFormat/>
    <w:rsid w:val="009D672A"/>
    <w:pPr>
      <w:ind w:left="720" w:right="720"/>
    </w:pPr>
    <w:rPr>
      <w:rFonts w:ascii="Avenir LT Std 45 Book" w:eastAsia="Calibri" w:hAnsi="Avenir LT Std 45 Book"/>
    </w:rPr>
  </w:style>
  <w:style w:type="paragraph" w:customStyle="1" w:styleId="PaperBody">
    <w:name w:val="Paper Body"/>
    <w:basedOn w:val="Normal"/>
    <w:uiPriority w:val="99"/>
    <w:qFormat/>
    <w:rsid w:val="009D672A"/>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9D672A"/>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D672A"/>
    <w:rPr>
      <w:rFonts w:ascii="Avenir LT Std 45 Book" w:eastAsia="Times New Roman" w:hAnsi="Avenir LT Std 45 Book"/>
      <w:b/>
      <w:bCs/>
      <w:sz w:val="32"/>
      <w:szCs w:val="24"/>
      <w:u w:val="single"/>
      <w:lang w:bidi="en-US"/>
    </w:rPr>
  </w:style>
  <w:style w:type="paragraph" w:customStyle="1" w:styleId="WW-Default">
    <w:name w:val="WW-Default"/>
    <w:uiPriority w:val="99"/>
    <w:qFormat/>
    <w:rsid w:val="009D672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D672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9D672A"/>
    <w:rPr>
      <w:rFonts w:ascii="Times New Roman" w:hAnsi="Times New Roman" w:cs="Times New Roman"/>
      <w:b/>
      <w:sz w:val="20"/>
    </w:rPr>
  </w:style>
  <w:style w:type="paragraph" w:customStyle="1" w:styleId="MicroText">
    <w:name w:val="MicroText"/>
    <w:basedOn w:val="Normal"/>
    <w:next w:val="Normal"/>
    <w:link w:val="MicroTextChar"/>
    <w:qFormat/>
    <w:rsid w:val="009D672A"/>
    <w:rPr>
      <w:rFonts w:ascii="Arial Narrow" w:hAnsi="Arial Narrow"/>
      <w:sz w:val="12"/>
      <w:szCs w:val="24"/>
    </w:rPr>
  </w:style>
  <w:style w:type="character" w:customStyle="1" w:styleId="Footnote2Char">
    <w:name w:val="Footnote2 Char"/>
    <w:link w:val="Footnote2"/>
    <w:locked/>
    <w:rsid w:val="009D672A"/>
  </w:style>
  <w:style w:type="paragraph" w:customStyle="1" w:styleId="Footnote2">
    <w:name w:val="Footnote2"/>
    <w:basedOn w:val="Normal"/>
    <w:next w:val="Normal"/>
    <w:link w:val="Footnote2Char"/>
    <w:autoRedefine/>
    <w:qFormat/>
    <w:rsid w:val="009D672A"/>
    <w:pPr>
      <w:spacing w:after="120" w:line="480" w:lineRule="auto"/>
    </w:pPr>
    <w:rPr>
      <w:rFonts w:asciiTheme="minorHAnsi" w:hAnsiTheme="minorHAnsi"/>
      <w:sz w:val="22"/>
    </w:rPr>
  </w:style>
  <w:style w:type="paragraph" w:customStyle="1" w:styleId="indent">
    <w:name w:val="indent"/>
    <w:basedOn w:val="Normal"/>
    <w:uiPriority w:val="99"/>
    <w:qFormat/>
    <w:rsid w:val="009D672A"/>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9D672A"/>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9D672A"/>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9D672A"/>
    <w:rPr>
      <w:rFonts w:ascii="Print Clearly OT" w:hAnsi="Print Clearly OT" w:cs="Arial"/>
      <w:sz w:val="20"/>
    </w:rPr>
  </w:style>
  <w:style w:type="paragraph" w:customStyle="1" w:styleId="CardText1">
    <w:name w:val="CardText"/>
    <w:basedOn w:val="Normal"/>
    <w:link w:val="CardTextChar3"/>
    <w:qFormat/>
    <w:rsid w:val="009D672A"/>
    <w:pPr>
      <w:ind w:left="288"/>
    </w:pPr>
    <w:rPr>
      <w:rFonts w:ascii="Print Clearly OT" w:hAnsi="Print Clearly OT" w:cs="Arial"/>
    </w:rPr>
  </w:style>
  <w:style w:type="character" w:customStyle="1" w:styleId="stylestylebold12pt">
    <w:name w:val="stylestylebold12pt"/>
    <w:basedOn w:val="DefaultParagraphFont"/>
    <w:rsid w:val="009D672A"/>
  </w:style>
  <w:style w:type="character" w:customStyle="1" w:styleId="styleboldunderline">
    <w:name w:val="styleboldunderline"/>
    <w:basedOn w:val="DefaultParagraphFont"/>
    <w:rsid w:val="009D672A"/>
  </w:style>
  <w:style w:type="character" w:customStyle="1" w:styleId="box">
    <w:name w:val="box"/>
    <w:basedOn w:val="DefaultParagraphFont"/>
    <w:rsid w:val="009D672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D672A"/>
    <w:rPr>
      <w:rFonts w:ascii="Arial Narrow" w:hAnsi="Arial Narrow" w:cs="Arial Narrow" w:hint="default"/>
      <w:sz w:val="18"/>
      <w:szCs w:val="18"/>
    </w:rPr>
  </w:style>
  <w:style w:type="character" w:customStyle="1" w:styleId="FontStyle14">
    <w:name w:val="Font Style14"/>
    <w:basedOn w:val="DefaultParagraphFont"/>
    <w:uiPriority w:val="99"/>
    <w:rsid w:val="009D672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D672A"/>
    <w:rPr>
      <w:rFonts w:ascii="Arial Narrow" w:hAnsi="Arial Narrow" w:cs="Arial Narrow" w:hint="default"/>
      <w:b/>
      <w:bCs/>
      <w:sz w:val="10"/>
      <w:szCs w:val="10"/>
    </w:rPr>
  </w:style>
  <w:style w:type="character" w:customStyle="1" w:styleId="CardTagandCiteChar">
    <w:name w:val="Card Tag and Cite Char"/>
    <w:basedOn w:val="DefaultParagraphFont"/>
    <w:rsid w:val="009D672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D672A"/>
    <w:rPr>
      <w:rFonts w:ascii="Arial Narrow" w:hAnsi="Arial Narrow"/>
      <w:b/>
      <w:color w:val="000000"/>
      <w:sz w:val="22"/>
      <w:szCs w:val="22"/>
      <w:u w:val="single"/>
    </w:rPr>
  </w:style>
  <w:style w:type="character" w:customStyle="1" w:styleId="SmallText0">
    <w:name w:val="SmallText"/>
    <w:rsid w:val="009D672A"/>
    <w:rPr>
      <w:color w:val="000000"/>
    </w:rPr>
  </w:style>
  <w:style w:type="character" w:customStyle="1" w:styleId="CitesChar1">
    <w:name w:val="Cites Char1"/>
    <w:basedOn w:val="DefaultParagraphFont"/>
    <w:rsid w:val="009D672A"/>
    <w:rPr>
      <w:b/>
      <w:bCs w:val="0"/>
      <w:szCs w:val="24"/>
      <w:u w:val="single"/>
      <w:lang w:val="en-US" w:eastAsia="en-US" w:bidi="ar-SA"/>
    </w:rPr>
  </w:style>
  <w:style w:type="character" w:customStyle="1" w:styleId="CardUnderlinedChar">
    <w:name w:val="Card Underlined Char"/>
    <w:basedOn w:val="DefaultParagraphFont"/>
    <w:rsid w:val="009D672A"/>
    <w:rPr>
      <w:rFonts w:ascii="Arial Narrow" w:hAnsi="Arial Narrow" w:hint="default"/>
      <w:sz w:val="22"/>
      <w:szCs w:val="24"/>
      <w:u w:val="single"/>
      <w:lang w:val="en-US" w:eastAsia="en-US" w:bidi="ar-SA"/>
    </w:rPr>
  </w:style>
  <w:style w:type="character" w:customStyle="1" w:styleId="underline3">
    <w:name w:val="underline3"/>
    <w:basedOn w:val="underline20"/>
    <w:rsid w:val="009D672A"/>
    <w:rPr>
      <w:rFonts w:ascii="Arial" w:hAnsi="Arial"/>
      <w:sz w:val="18"/>
      <w:u w:val="single"/>
      <w:bdr w:val="none" w:sz="0" w:space="0" w:color="auto" w:frame="1"/>
      <w:shd w:val="clear" w:color="auto" w:fill="FFFF00"/>
    </w:rPr>
  </w:style>
  <w:style w:type="character" w:customStyle="1" w:styleId="menu">
    <w:name w:val="menu"/>
    <w:basedOn w:val="DefaultParagraphFont"/>
    <w:rsid w:val="009D672A"/>
  </w:style>
  <w:style w:type="character" w:customStyle="1" w:styleId="itxtrst">
    <w:name w:val="itxtrst"/>
    <w:rsid w:val="009D672A"/>
  </w:style>
  <w:style w:type="character" w:customStyle="1" w:styleId="A-Underlining">
    <w:name w:val="A-Underlining"/>
    <w:basedOn w:val="DefaultParagraphFont"/>
    <w:rsid w:val="009D672A"/>
    <w:rPr>
      <w:rFonts w:ascii="Garamond" w:hAnsi="Garamond" w:hint="default"/>
      <w:color w:val="auto"/>
      <w:sz w:val="24"/>
      <w:u w:val="single"/>
    </w:rPr>
  </w:style>
  <w:style w:type="character" w:customStyle="1" w:styleId="StyleUnderlineBold0">
    <w:name w:val="Style Underline + Bold"/>
    <w:rsid w:val="009D672A"/>
    <w:rPr>
      <w:b/>
      <w:bCs/>
      <w:u w:val="single"/>
    </w:rPr>
  </w:style>
  <w:style w:type="character" w:customStyle="1" w:styleId="Underline-Highlighted">
    <w:name w:val="Underline-Highlighted"/>
    <w:uiPriority w:val="1"/>
    <w:qFormat/>
    <w:rsid w:val="009D672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D672A"/>
  </w:style>
  <w:style w:type="character" w:customStyle="1" w:styleId="newsmain">
    <w:name w:val="news_main"/>
    <w:basedOn w:val="DefaultParagraphFont"/>
    <w:rsid w:val="009D672A"/>
  </w:style>
  <w:style w:type="character" w:customStyle="1" w:styleId="vitstoryheadline">
    <w:name w:val="vitstoryheadline"/>
    <w:rsid w:val="009D672A"/>
  </w:style>
  <w:style w:type="character" w:customStyle="1" w:styleId="AuthorDate0">
    <w:name w:val="Author Date"/>
    <w:rsid w:val="009D672A"/>
    <w:rPr>
      <w:b/>
      <w:bCs w:val="0"/>
      <w:sz w:val="24"/>
      <w:u w:val="thick"/>
    </w:rPr>
  </w:style>
  <w:style w:type="character" w:customStyle="1" w:styleId="red">
    <w:name w:val="red"/>
    <w:basedOn w:val="DefaultParagraphFont"/>
    <w:rsid w:val="009D672A"/>
  </w:style>
  <w:style w:type="character" w:customStyle="1" w:styleId="at">
    <w:name w:val="at"/>
    <w:rsid w:val="009D672A"/>
  </w:style>
  <w:style w:type="character" w:customStyle="1" w:styleId="org">
    <w:name w:val="org"/>
    <w:rsid w:val="009D672A"/>
  </w:style>
  <w:style w:type="character" w:customStyle="1" w:styleId="pnumber">
    <w:name w:val="pnumber"/>
    <w:rsid w:val="009D672A"/>
  </w:style>
  <w:style w:type="character" w:customStyle="1" w:styleId="ital">
    <w:name w:val="ital"/>
    <w:rsid w:val="009D672A"/>
  </w:style>
  <w:style w:type="character" w:customStyle="1" w:styleId="orgdiv">
    <w:name w:val="orgdiv"/>
    <w:rsid w:val="009D672A"/>
  </w:style>
  <w:style w:type="character" w:customStyle="1" w:styleId="orgname">
    <w:name w:val="orgname"/>
    <w:rsid w:val="009D672A"/>
  </w:style>
  <w:style w:type="character" w:customStyle="1" w:styleId="city">
    <w:name w:val="city"/>
    <w:rsid w:val="009D672A"/>
  </w:style>
  <w:style w:type="character" w:customStyle="1" w:styleId="state">
    <w:name w:val="state"/>
    <w:rsid w:val="009D672A"/>
  </w:style>
  <w:style w:type="character" w:customStyle="1" w:styleId="country">
    <w:name w:val="country"/>
    <w:rsid w:val="009D672A"/>
  </w:style>
  <w:style w:type="character" w:customStyle="1" w:styleId="articletitle">
    <w:name w:val="articletitle"/>
    <w:rsid w:val="009D672A"/>
    <w:rPr>
      <w:rFonts w:ascii="Times New Roman" w:hAnsi="Times New Roman" w:cs="Times New Roman" w:hint="default"/>
    </w:rPr>
  </w:style>
  <w:style w:type="character" w:customStyle="1" w:styleId="6pointChar">
    <w:name w:val="6 point Char"/>
    <w:rsid w:val="009D672A"/>
    <w:rPr>
      <w:rFonts w:ascii="Times New Roman" w:hAnsi="Times New Roman" w:cs="Times New Roman" w:hint="default"/>
      <w:sz w:val="12"/>
      <w:lang w:val="en-US" w:eastAsia="en-US"/>
    </w:rPr>
  </w:style>
  <w:style w:type="character" w:customStyle="1" w:styleId="StyleThickunderline">
    <w:name w:val="Style Thick underline"/>
    <w:qFormat/>
    <w:rsid w:val="009D672A"/>
    <w:rPr>
      <w:u w:val="thick"/>
    </w:rPr>
  </w:style>
  <w:style w:type="character" w:customStyle="1" w:styleId="Box0">
    <w:name w:val="Box!"/>
    <w:uiPriority w:val="1"/>
    <w:rsid w:val="009D672A"/>
    <w:rPr>
      <w:rFonts w:ascii="Garamond" w:hAnsi="Garamond" w:hint="default"/>
      <w:sz w:val="24"/>
      <w:u w:val="single"/>
      <w:bdr w:val="single" w:sz="4" w:space="0" w:color="auto" w:frame="1"/>
    </w:rPr>
  </w:style>
  <w:style w:type="character" w:customStyle="1" w:styleId="citechar">
    <w:name w:val="citechar"/>
    <w:basedOn w:val="DefaultParagraphFont"/>
    <w:rsid w:val="009D672A"/>
  </w:style>
  <w:style w:type="character" w:customStyle="1" w:styleId="underlinechar2">
    <w:name w:val="underlinechar"/>
    <w:basedOn w:val="DefaultParagraphFont"/>
    <w:rsid w:val="009D672A"/>
  </w:style>
  <w:style w:type="character" w:customStyle="1" w:styleId="CardUnderlineChar">
    <w:name w:val="Card Underline Char"/>
    <w:rsid w:val="009D672A"/>
    <w:rPr>
      <w:szCs w:val="24"/>
      <w:u w:val="single"/>
      <w:lang w:val="en-US" w:eastAsia="en-US" w:bidi="ar-SA"/>
    </w:rPr>
  </w:style>
  <w:style w:type="character" w:customStyle="1" w:styleId="tagciteChar">
    <w:name w:val="tag/cite Char"/>
    <w:basedOn w:val="DefaultParagraphFont"/>
    <w:rsid w:val="009D672A"/>
    <w:rPr>
      <w:b/>
      <w:bCs w:val="0"/>
      <w:sz w:val="24"/>
      <w:lang w:val="en-US" w:eastAsia="en-US" w:bidi="ar-SA"/>
    </w:rPr>
  </w:style>
  <w:style w:type="character" w:customStyle="1" w:styleId="8pointChar">
    <w:name w:val="8 point Char"/>
    <w:basedOn w:val="DefaultParagraphFont"/>
    <w:link w:val="8point"/>
    <w:rsid w:val="009D672A"/>
    <w:rPr>
      <w:sz w:val="16"/>
    </w:rPr>
  </w:style>
  <w:style w:type="character" w:customStyle="1" w:styleId="BoldText12pt">
    <w:name w:val="Bold Text 12 pt"/>
    <w:rsid w:val="009D672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D672A"/>
  </w:style>
  <w:style w:type="table" w:styleId="TableGrid">
    <w:name w:val="Table Grid"/>
    <w:basedOn w:val="TableNormal"/>
    <w:rsid w:val="009D67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D672A"/>
    <w:rPr>
      <w:b/>
      <w:bCs w:val="0"/>
      <w:sz w:val="24"/>
      <w:lang w:val="en-US" w:eastAsia="en-US" w:bidi="ar-SA"/>
    </w:rPr>
  </w:style>
  <w:style w:type="character" w:customStyle="1" w:styleId="Mention11">
    <w:name w:val="Mention11"/>
    <w:basedOn w:val="DefaultParagraphFont"/>
    <w:uiPriority w:val="99"/>
    <w:semiHidden/>
    <w:unhideWhenUsed/>
    <w:rsid w:val="009D672A"/>
    <w:rPr>
      <w:color w:val="2B579A"/>
      <w:shd w:val="clear" w:color="auto" w:fill="E6E6E6"/>
    </w:rPr>
  </w:style>
  <w:style w:type="character" w:customStyle="1" w:styleId="Emph">
    <w:name w:val="Emph"/>
    <w:basedOn w:val="DefaultParagraphFont"/>
    <w:uiPriority w:val="1"/>
    <w:qFormat/>
    <w:rsid w:val="009D672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D672A"/>
  </w:style>
  <w:style w:type="character" w:customStyle="1" w:styleId="Mention2">
    <w:name w:val="Mention2"/>
    <w:basedOn w:val="DefaultParagraphFont"/>
    <w:uiPriority w:val="99"/>
    <w:semiHidden/>
    <w:unhideWhenUsed/>
    <w:rsid w:val="009D672A"/>
    <w:rPr>
      <w:color w:val="2B579A"/>
      <w:shd w:val="clear" w:color="auto" w:fill="E6E6E6"/>
    </w:rPr>
  </w:style>
  <w:style w:type="paragraph" w:customStyle="1" w:styleId="FlashTag">
    <w:name w:val="FlashTag"/>
    <w:basedOn w:val="Normal"/>
    <w:link w:val="FlashTagChar"/>
    <w:autoRedefine/>
    <w:uiPriority w:val="4"/>
    <w:qFormat/>
    <w:rsid w:val="009D672A"/>
    <w:rPr>
      <w:rFonts w:asciiTheme="majorHAnsi" w:hAnsiTheme="majorHAnsi"/>
      <w:b/>
      <w:sz w:val="28"/>
    </w:rPr>
  </w:style>
  <w:style w:type="character" w:customStyle="1" w:styleId="FlashTagChar">
    <w:name w:val="FlashTag Char"/>
    <w:basedOn w:val="DefaultParagraphFont"/>
    <w:link w:val="FlashTag"/>
    <w:uiPriority w:val="4"/>
    <w:rsid w:val="009D672A"/>
    <w:rPr>
      <w:rFonts w:asciiTheme="majorHAnsi" w:hAnsiTheme="majorHAnsi"/>
      <w:b/>
      <w:sz w:val="28"/>
    </w:rPr>
  </w:style>
  <w:style w:type="paragraph" w:customStyle="1" w:styleId="Warrant">
    <w:name w:val="Warrant"/>
    <w:autoRedefine/>
    <w:uiPriority w:val="4"/>
    <w:qFormat/>
    <w:rsid w:val="009D672A"/>
    <w:pPr>
      <w:ind w:left="720"/>
    </w:pPr>
    <w:rPr>
      <w:rFonts w:ascii="Calibri" w:hAnsi="Calibri" w:cs="Arial"/>
    </w:rPr>
  </w:style>
  <w:style w:type="character" w:customStyle="1" w:styleId="m-8793234324905335251gmail-style13ptbold">
    <w:name w:val="m_-8793234324905335251gmail-style13ptbold"/>
    <w:basedOn w:val="DefaultParagraphFont"/>
    <w:rsid w:val="009D672A"/>
  </w:style>
  <w:style w:type="character" w:customStyle="1" w:styleId="m3965771245576658108gmail-styleunderline">
    <w:name w:val="m_3965771245576658108gmail-styleunderline"/>
    <w:basedOn w:val="DefaultParagraphFont"/>
    <w:rsid w:val="009D672A"/>
  </w:style>
  <w:style w:type="paragraph" w:customStyle="1" w:styleId="HeaderCharChar">
    <w:name w:val="Header Char Char"/>
    <w:aliases w:val="Header Char Char Char Char Char Char Char Cha,Header Char2,Header Char1 Char,Char Char Char Cha"/>
    <w:basedOn w:val="Normal"/>
    <w:qFormat/>
    <w:rsid w:val="009D672A"/>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9D672A"/>
    <w:rPr>
      <w:rFonts w:ascii="Georgia" w:eastAsia="Times New Roman" w:hAnsi="Georgia"/>
      <w:szCs w:val="20"/>
    </w:rPr>
  </w:style>
  <w:style w:type="paragraph" w:styleId="EndnoteText">
    <w:name w:val="endnote text"/>
    <w:basedOn w:val="Normal"/>
    <w:link w:val="EndnoteTextChar"/>
    <w:unhideWhenUsed/>
    <w:rsid w:val="009D672A"/>
    <w:rPr>
      <w:rFonts w:eastAsia="Times New Roman"/>
      <w:sz w:val="22"/>
      <w:szCs w:val="20"/>
    </w:rPr>
  </w:style>
  <w:style w:type="character" w:customStyle="1" w:styleId="EndnoteTextChar1">
    <w:name w:val="Endnote Text Char1"/>
    <w:basedOn w:val="DefaultParagraphFont"/>
    <w:rsid w:val="009D672A"/>
    <w:rPr>
      <w:rFonts w:ascii="Georgia" w:hAnsi="Georgia"/>
      <w:sz w:val="20"/>
      <w:szCs w:val="20"/>
    </w:rPr>
  </w:style>
  <w:style w:type="character" w:customStyle="1" w:styleId="DateChar">
    <w:name w:val="Date Char"/>
    <w:aliases w:val="date Char"/>
    <w:basedOn w:val="DefaultParagraphFont"/>
    <w:link w:val="Date"/>
    <w:uiPriority w:val="99"/>
    <w:locked/>
    <w:rsid w:val="009D672A"/>
    <w:rPr>
      <w:rFonts w:ascii="Georgia" w:eastAsia="Times New Roman" w:hAnsi="Georgia"/>
    </w:rPr>
  </w:style>
  <w:style w:type="paragraph" w:styleId="Date">
    <w:name w:val="Date"/>
    <w:aliases w:val="date"/>
    <w:basedOn w:val="Normal"/>
    <w:next w:val="Normal"/>
    <w:link w:val="DateChar"/>
    <w:uiPriority w:val="99"/>
    <w:unhideWhenUsed/>
    <w:qFormat/>
    <w:rsid w:val="009D672A"/>
    <w:rPr>
      <w:rFonts w:eastAsia="Times New Roman"/>
      <w:sz w:val="22"/>
    </w:rPr>
  </w:style>
  <w:style w:type="character" w:customStyle="1" w:styleId="DateChar1">
    <w:name w:val="Date Char1"/>
    <w:aliases w:val="date Char1"/>
    <w:basedOn w:val="DefaultParagraphFont"/>
    <w:uiPriority w:val="99"/>
    <w:rsid w:val="009D672A"/>
    <w:rPr>
      <w:rFonts w:ascii="Georgia" w:hAnsi="Georgia"/>
      <w:sz w:val="20"/>
    </w:rPr>
  </w:style>
  <w:style w:type="character" w:customStyle="1" w:styleId="BodyTextFirstIndentChar">
    <w:name w:val="Body Text First Indent Char"/>
    <w:basedOn w:val="BodyTextChar"/>
    <w:link w:val="BodyTextFirstIndent"/>
    <w:locked/>
    <w:rsid w:val="009D672A"/>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9D672A"/>
    <w:pPr>
      <w:spacing w:after="0"/>
      <w:ind w:firstLine="360"/>
    </w:pPr>
    <w:rPr>
      <w:rFonts w:ascii="Avenir LT Std 45 Book" w:eastAsia="Times New Roman" w:hAnsi="Avenir LT Std 45 Book" w:cs="Arial"/>
      <w:spacing w:val="-8"/>
      <w:szCs w:val="20"/>
      <w:lang w:eastAsia="ar-SA"/>
    </w:rPr>
  </w:style>
  <w:style w:type="character" w:customStyle="1" w:styleId="BodyTextFirstIndentChar1">
    <w:name w:val="Body Text First Indent Char1"/>
    <w:basedOn w:val="BodyTextChar"/>
    <w:rsid w:val="009D672A"/>
    <w:rPr>
      <w:rFonts w:ascii="Georgia" w:hAnsi="Georgia"/>
      <w:sz w:val="20"/>
    </w:rPr>
  </w:style>
  <w:style w:type="character" w:customStyle="1" w:styleId="BodyTextIndent2Char1">
    <w:name w:val="Body Text Indent 2 Char1"/>
    <w:basedOn w:val="DefaultParagraphFont"/>
    <w:rsid w:val="009D672A"/>
    <w:rPr>
      <w:rFonts w:ascii="Calibri" w:hAnsi="Calibri" w:cs="Calibri"/>
    </w:rPr>
  </w:style>
  <w:style w:type="character" w:customStyle="1" w:styleId="PlainTextChar1">
    <w:name w:val="Plain Text Char1"/>
    <w:basedOn w:val="DefaultParagraphFont"/>
    <w:rsid w:val="009D672A"/>
    <w:rPr>
      <w:rFonts w:ascii="Consolas" w:hAnsi="Consolas" w:cs="Calibri"/>
      <w:sz w:val="21"/>
      <w:szCs w:val="21"/>
    </w:rPr>
  </w:style>
  <w:style w:type="paragraph" w:customStyle="1" w:styleId="msolistparagraphcxspfirst">
    <w:name w:val="msolistparagraphcxspfirst"/>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9D672A"/>
    <w:rPr>
      <w:rFonts w:ascii="Calibri" w:hAnsi="Calibri" w:cs="Calibri"/>
      <w:i/>
      <w:iCs/>
      <w:color w:val="000000" w:themeColor="text1"/>
    </w:rPr>
  </w:style>
  <w:style w:type="paragraph" w:customStyle="1" w:styleId="Heading2-NotBold">
    <w:name w:val="Heading 2 - Not Bold"/>
    <w:basedOn w:val="Heading2"/>
    <w:autoRedefine/>
    <w:uiPriority w:val="99"/>
    <w:qFormat/>
    <w:rsid w:val="009D672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D672A"/>
    <w:rPr>
      <w:rFonts w:ascii="Avenir LT Std 45 Book" w:eastAsia="Calibri" w:hAnsi="Avenir LT Std 45 Book"/>
      <w:b/>
      <w:sz w:val="20"/>
    </w:rPr>
  </w:style>
  <w:style w:type="paragraph" w:customStyle="1" w:styleId="Heading2-Bold">
    <w:name w:val="Heading 2 - Bold"/>
    <w:basedOn w:val="Normal"/>
    <w:autoRedefine/>
    <w:uiPriority w:val="99"/>
    <w:qFormat/>
    <w:rsid w:val="009D672A"/>
    <w:rPr>
      <w:rFonts w:ascii="Garamond" w:eastAsia="Calibri" w:hAnsi="Garamond"/>
      <w:b/>
    </w:rPr>
  </w:style>
  <w:style w:type="paragraph" w:customStyle="1" w:styleId="tag">
    <w:name w:val="%tag"/>
    <w:basedOn w:val="Normal"/>
    <w:next w:val="Normal"/>
    <w:link w:val="tagChar0"/>
    <w:uiPriority w:val="99"/>
    <w:qFormat/>
    <w:rsid w:val="009D672A"/>
    <w:rPr>
      <w:rFonts w:ascii="Garamond" w:eastAsia="Calibri" w:hAnsi="Garamond"/>
      <w:bCs/>
      <w:sz w:val="18"/>
    </w:rPr>
  </w:style>
  <w:style w:type="character" w:customStyle="1" w:styleId="Style2Char">
    <w:name w:val="Style 2 Char"/>
    <w:link w:val="Style20"/>
    <w:uiPriority w:val="99"/>
    <w:locked/>
    <w:rsid w:val="009D672A"/>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D672A"/>
    <w:pPr>
      <w:ind w:left="432"/>
    </w:pPr>
    <w:rPr>
      <w:rFonts w:eastAsia="Times New Roman"/>
      <w:sz w:val="22"/>
      <w:szCs w:val="20"/>
      <w:u w:val="single"/>
      <w:lang w:val="x-none" w:eastAsia="x-none"/>
    </w:rPr>
  </w:style>
  <w:style w:type="character" w:customStyle="1" w:styleId="GAUnderlineChar">
    <w:name w:val="GA Underline Char"/>
    <w:link w:val="GAUnderline"/>
    <w:locked/>
    <w:rsid w:val="009D672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D672A"/>
    <w:rPr>
      <w:rFonts w:ascii="Garamond" w:eastAsia="Times New Roman" w:hAnsi="Garamond"/>
      <w:sz w:val="22"/>
      <w:szCs w:val="20"/>
      <w:u w:val="single"/>
      <w:lang w:val="x-none" w:eastAsia="x-none"/>
    </w:rPr>
  </w:style>
  <w:style w:type="character" w:customStyle="1" w:styleId="textsmallChar0">
    <w:name w:val="textsmall Char"/>
    <w:link w:val="textsmall0"/>
    <w:locked/>
    <w:rsid w:val="009D672A"/>
    <w:rPr>
      <w:rFonts w:ascii="Georgia" w:eastAsia="Times New Roman" w:hAnsi="Georgia"/>
      <w:sz w:val="18"/>
      <w:szCs w:val="20"/>
      <w:lang w:val="x-none" w:eastAsia="x-none"/>
    </w:rPr>
  </w:style>
  <w:style w:type="paragraph" w:customStyle="1" w:styleId="textsmall0">
    <w:name w:val="textsmall"/>
    <w:basedOn w:val="Normal"/>
    <w:link w:val="textsmallChar0"/>
    <w:qFormat/>
    <w:rsid w:val="009D672A"/>
    <w:rPr>
      <w:rFonts w:eastAsia="Times New Roman"/>
      <w:sz w:val="18"/>
      <w:szCs w:val="20"/>
      <w:lang w:val="x-none" w:eastAsia="x-none"/>
    </w:rPr>
  </w:style>
  <w:style w:type="character" w:customStyle="1" w:styleId="cardtextemphasisChar">
    <w:name w:val="card text emphasis Char"/>
    <w:link w:val="cardtextemphasis"/>
    <w:locked/>
    <w:rsid w:val="009D672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D672A"/>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9D672A"/>
    <w:rPr>
      <w:rFonts w:ascii="Arial" w:eastAsia="Times New Roman" w:hAnsi="Arial" w:cs="Arial"/>
      <w:sz w:val="12"/>
    </w:rPr>
  </w:style>
  <w:style w:type="paragraph" w:customStyle="1" w:styleId="Micro">
    <w:name w:val="Micro"/>
    <w:basedOn w:val="Normal"/>
    <w:next w:val="Normal"/>
    <w:link w:val="MicroChar"/>
    <w:qFormat/>
    <w:rsid w:val="009D672A"/>
    <w:rPr>
      <w:rFonts w:ascii="Arial" w:eastAsia="Times New Roman" w:hAnsi="Arial" w:cs="Arial"/>
      <w:sz w:val="12"/>
    </w:rPr>
  </w:style>
  <w:style w:type="character" w:customStyle="1" w:styleId="CardNotUnderlinedChar1">
    <w:name w:val="Card Not Underlined Char1"/>
    <w:link w:val="CardNotUnderlined"/>
    <w:locked/>
    <w:rsid w:val="009D672A"/>
    <w:rPr>
      <w:rFonts w:ascii="Bell MT" w:eastAsia="Calibri" w:hAnsi="Bell MT"/>
      <w:szCs w:val="20"/>
    </w:rPr>
  </w:style>
  <w:style w:type="paragraph" w:customStyle="1" w:styleId="CardNotUnderlined">
    <w:name w:val="Card Not Underlined"/>
    <w:basedOn w:val="Normal"/>
    <w:link w:val="CardNotUnderlinedChar1"/>
    <w:autoRedefine/>
    <w:qFormat/>
    <w:rsid w:val="009D672A"/>
    <w:rPr>
      <w:rFonts w:ascii="Bell MT" w:eastAsia="Calibri" w:hAnsi="Bell MT"/>
      <w:sz w:val="22"/>
      <w:szCs w:val="20"/>
    </w:rPr>
  </w:style>
  <w:style w:type="paragraph" w:customStyle="1" w:styleId="h-lead">
    <w:name w:val="h-lead"/>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D672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D672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9D672A"/>
    <w:rPr>
      <w:rFonts w:ascii="Avenir LT Std 45 Book" w:eastAsia="Calibri" w:hAnsi="Avenir LT Std 45 Book"/>
    </w:rPr>
  </w:style>
  <w:style w:type="paragraph" w:customStyle="1" w:styleId="F3-TagAuthor">
    <w:name w:val="F3 - Tag/Author"/>
    <w:basedOn w:val="Normal"/>
    <w:uiPriority w:val="99"/>
    <w:qFormat/>
    <w:rsid w:val="009D672A"/>
    <w:rPr>
      <w:rFonts w:ascii="Avenir LT Std 45 Book" w:eastAsia="Times New Roman" w:hAnsi="Avenir LT Std 45 Book"/>
      <w:b/>
    </w:rPr>
  </w:style>
  <w:style w:type="paragraph" w:customStyle="1" w:styleId="F5-UnderlineNormal">
    <w:name w:val="F5 - Underline Normal"/>
    <w:basedOn w:val="Normal"/>
    <w:uiPriority w:val="99"/>
    <w:qFormat/>
    <w:rsid w:val="009D672A"/>
    <w:rPr>
      <w:rFonts w:ascii="Avenir LT Std 45 Book" w:eastAsia="Calibri" w:hAnsi="Avenir LT Std 45 Book"/>
      <w:u w:val="single"/>
    </w:rPr>
  </w:style>
  <w:style w:type="paragraph" w:customStyle="1" w:styleId="Brief-PrimarySource">
    <w:name w:val="Brief - Primary Source"/>
    <w:basedOn w:val="Normal"/>
    <w:uiPriority w:val="99"/>
    <w:qFormat/>
    <w:rsid w:val="009D672A"/>
    <w:rPr>
      <w:rFonts w:ascii="Avenir LT Std 45 Book" w:eastAsia="Times New Roman" w:hAnsi="Avenir LT Std 45 Book"/>
      <w:b/>
      <w:u w:val="single"/>
    </w:rPr>
  </w:style>
  <w:style w:type="paragraph" w:customStyle="1" w:styleId="Brief-Underline">
    <w:name w:val="Brief - Underline"/>
    <w:basedOn w:val="Normal"/>
    <w:uiPriority w:val="99"/>
    <w:qFormat/>
    <w:rsid w:val="009D672A"/>
    <w:rPr>
      <w:rFonts w:ascii="Avenir LT Std 45 Book" w:eastAsia="Times New Roman" w:hAnsi="Avenir LT Std 45 Book"/>
      <w:u w:val="single"/>
    </w:rPr>
  </w:style>
  <w:style w:type="paragraph" w:customStyle="1" w:styleId="Brief">
    <w:name w:val="Brief"/>
    <w:basedOn w:val="Brief-PrimarySource"/>
    <w:uiPriority w:val="99"/>
    <w:qFormat/>
    <w:rsid w:val="009D672A"/>
    <w:rPr>
      <w:b w:val="0"/>
    </w:rPr>
  </w:style>
  <w:style w:type="paragraph" w:customStyle="1" w:styleId="CM2">
    <w:name w:val="CM2"/>
    <w:basedOn w:val="Normal"/>
    <w:next w:val="Normal"/>
    <w:uiPriority w:val="99"/>
    <w:qFormat/>
    <w:rsid w:val="009D672A"/>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D672A"/>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D672A"/>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D672A"/>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D672A"/>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D672A"/>
    <w:pPr>
      <w:widowControl w:val="0"/>
      <w:spacing w:line="276" w:lineRule="atLeast"/>
    </w:pPr>
    <w:rPr>
      <w:color w:val="auto"/>
    </w:rPr>
  </w:style>
  <w:style w:type="paragraph" w:customStyle="1" w:styleId="CM34">
    <w:name w:val="CM34"/>
    <w:basedOn w:val="Default"/>
    <w:next w:val="Default"/>
    <w:uiPriority w:val="99"/>
    <w:qFormat/>
    <w:rsid w:val="009D672A"/>
    <w:pPr>
      <w:widowControl w:val="0"/>
    </w:pPr>
    <w:rPr>
      <w:color w:val="auto"/>
    </w:rPr>
  </w:style>
  <w:style w:type="paragraph" w:customStyle="1" w:styleId="CM56">
    <w:name w:val="CM56"/>
    <w:basedOn w:val="Default"/>
    <w:next w:val="Default"/>
    <w:uiPriority w:val="99"/>
    <w:qFormat/>
    <w:rsid w:val="009D672A"/>
    <w:pPr>
      <w:widowControl w:val="0"/>
    </w:pPr>
    <w:rPr>
      <w:rFonts w:eastAsia="Calibri"/>
      <w:color w:val="auto"/>
    </w:rPr>
  </w:style>
  <w:style w:type="paragraph" w:customStyle="1" w:styleId="CM58">
    <w:name w:val="CM58"/>
    <w:basedOn w:val="Default"/>
    <w:next w:val="Default"/>
    <w:uiPriority w:val="99"/>
    <w:qFormat/>
    <w:rsid w:val="009D672A"/>
    <w:pPr>
      <w:widowControl w:val="0"/>
    </w:pPr>
    <w:rPr>
      <w:rFonts w:eastAsia="Calibri"/>
      <w:color w:val="auto"/>
    </w:rPr>
  </w:style>
  <w:style w:type="paragraph" w:customStyle="1" w:styleId="CM57">
    <w:name w:val="CM57"/>
    <w:basedOn w:val="Default"/>
    <w:next w:val="Default"/>
    <w:uiPriority w:val="99"/>
    <w:qFormat/>
    <w:rsid w:val="009D672A"/>
    <w:pPr>
      <w:widowControl w:val="0"/>
    </w:pPr>
    <w:rPr>
      <w:rFonts w:eastAsia="Calibri"/>
      <w:color w:val="auto"/>
    </w:rPr>
  </w:style>
  <w:style w:type="paragraph" w:customStyle="1" w:styleId="CM1">
    <w:name w:val="CM1"/>
    <w:basedOn w:val="Default"/>
    <w:next w:val="Default"/>
    <w:uiPriority w:val="99"/>
    <w:qFormat/>
    <w:rsid w:val="009D672A"/>
    <w:pPr>
      <w:widowControl w:val="0"/>
    </w:pPr>
    <w:rPr>
      <w:rFonts w:eastAsia="Calibri"/>
      <w:color w:val="auto"/>
    </w:rPr>
  </w:style>
  <w:style w:type="paragraph" w:customStyle="1" w:styleId="CM49">
    <w:name w:val="CM49"/>
    <w:basedOn w:val="Default"/>
    <w:next w:val="Default"/>
    <w:uiPriority w:val="99"/>
    <w:qFormat/>
    <w:rsid w:val="009D672A"/>
    <w:pPr>
      <w:widowControl w:val="0"/>
    </w:pPr>
    <w:rPr>
      <w:rFonts w:eastAsia="Calibri"/>
      <w:color w:val="auto"/>
    </w:rPr>
  </w:style>
  <w:style w:type="paragraph" w:customStyle="1" w:styleId="CM41">
    <w:name w:val="CM41"/>
    <w:basedOn w:val="Default"/>
    <w:next w:val="Default"/>
    <w:uiPriority w:val="99"/>
    <w:qFormat/>
    <w:rsid w:val="009D672A"/>
    <w:pPr>
      <w:widowControl w:val="0"/>
    </w:pPr>
    <w:rPr>
      <w:rFonts w:eastAsia="Calibri"/>
      <w:color w:val="auto"/>
    </w:rPr>
  </w:style>
  <w:style w:type="paragraph" w:customStyle="1" w:styleId="3rdOrderPara">
    <w:name w:val="3rd Order Para"/>
    <w:basedOn w:val="Default"/>
    <w:next w:val="Default"/>
    <w:uiPriority w:val="99"/>
    <w:qFormat/>
    <w:rsid w:val="009D672A"/>
    <w:pPr>
      <w:widowControl w:val="0"/>
    </w:pPr>
    <w:rPr>
      <w:rFonts w:eastAsia="Calibri"/>
      <w:color w:val="auto"/>
    </w:rPr>
  </w:style>
  <w:style w:type="paragraph" w:customStyle="1" w:styleId="2ndOrderPara">
    <w:name w:val="2nd Order Para"/>
    <w:basedOn w:val="Default"/>
    <w:next w:val="Default"/>
    <w:uiPriority w:val="99"/>
    <w:qFormat/>
    <w:rsid w:val="009D672A"/>
    <w:pPr>
      <w:widowControl w:val="0"/>
    </w:pPr>
    <w:rPr>
      <w:rFonts w:eastAsia="Calibri"/>
      <w:color w:val="auto"/>
    </w:rPr>
  </w:style>
  <w:style w:type="paragraph" w:customStyle="1" w:styleId="Normal-SIGN2">
    <w:name w:val="Normal-SIGN2"/>
    <w:basedOn w:val="Default"/>
    <w:next w:val="Default"/>
    <w:uiPriority w:val="99"/>
    <w:qFormat/>
    <w:rsid w:val="009D672A"/>
    <w:pPr>
      <w:widowControl w:val="0"/>
    </w:pPr>
    <w:rPr>
      <w:rFonts w:eastAsia="Calibri"/>
      <w:color w:val="auto"/>
    </w:rPr>
  </w:style>
  <w:style w:type="paragraph" w:customStyle="1" w:styleId="Normal-SIGN1">
    <w:name w:val="Normal-SIGN1"/>
    <w:basedOn w:val="Default"/>
    <w:next w:val="Default"/>
    <w:uiPriority w:val="99"/>
    <w:qFormat/>
    <w:rsid w:val="009D672A"/>
    <w:pPr>
      <w:widowControl w:val="0"/>
    </w:pPr>
    <w:rPr>
      <w:rFonts w:eastAsia="Calibri"/>
      <w:color w:val="auto"/>
    </w:rPr>
  </w:style>
  <w:style w:type="paragraph" w:customStyle="1" w:styleId="CM3">
    <w:name w:val="CM3"/>
    <w:basedOn w:val="Default"/>
    <w:next w:val="Default"/>
    <w:uiPriority w:val="99"/>
    <w:qFormat/>
    <w:rsid w:val="009D672A"/>
    <w:pPr>
      <w:widowControl w:val="0"/>
      <w:spacing w:line="553" w:lineRule="atLeast"/>
    </w:pPr>
    <w:rPr>
      <w:rFonts w:eastAsia="Calibri"/>
      <w:color w:val="auto"/>
    </w:rPr>
  </w:style>
  <w:style w:type="paragraph" w:customStyle="1" w:styleId="CM33">
    <w:name w:val="CM33"/>
    <w:basedOn w:val="Default"/>
    <w:next w:val="Default"/>
    <w:uiPriority w:val="99"/>
    <w:qFormat/>
    <w:rsid w:val="009D672A"/>
    <w:pPr>
      <w:widowControl w:val="0"/>
    </w:pPr>
    <w:rPr>
      <w:rFonts w:eastAsia="Calibri"/>
      <w:color w:val="auto"/>
    </w:rPr>
  </w:style>
  <w:style w:type="paragraph" w:customStyle="1" w:styleId="CM37">
    <w:name w:val="CM37"/>
    <w:basedOn w:val="Default"/>
    <w:next w:val="Default"/>
    <w:uiPriority w:val="99"/>
    <w:qFormat/>
    <w:rsid w:val="009D672A"/>
    <w:pPr>
      <w:widowControl w:val="0"/>
    </w:pPr>
    <w:rPr>
      <w:rFonts w:eastAsia="Calibri"/>
      <w:color w:val="auto"/>
    </w:rPr>
  </w:style>
  <w:style w:type="paragraph" w:customStyle="1" w:styleId="CM7">
    <w:name w:val="CM7"/>
    <w:basedOn w:val="Default"/>
    <w:next w:val="Default"/>
    <w:uiPriority w:val="99"/>
    <w:qFormat/>
    <w:rsid w:val="009D672A"/>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D672A"/>
    <w:rPr>
      <w:rFonts w:ascii="Avenir LT Std 45 Book" w:eastAsia="Times New Roman" w:hAnsi="Avenir LT Std 45 Book"/>
      <w:sz w:val="14"/>
      <w:szCs w:val="20"/>
    </w:rPr>
  </w:style>
  <w:style w:type="paragraph" w:customStyle="1" w:styleId="Brief-Card">
    <w:name w:val="Brief - Card"/>
    <w:basedOn w:val="Normal"/>
    <w:uiPriority w:val="99"/>
    <w:qFormat/>
    <w:rsid w:val="009D672A"/>
    <w:rPr>
      <w:rFonts w:ascii="Avenir LT Std 45 Book" w:eastAsia="Times New Roman" w:hAnsi="Avenir LT Std 45 Book"/>
    </w:rPr>
  </w:style>
  <w:style w:type="paragraph" w:customStyle="1" w:styleId="Pa2">
    <w:name w:val="Pa2"/>
    <w:basedOn w:val="Default"/>
    <w:next w:val="Default"/>
    <w:uiPriority w:val="99"/>
    <w:qFormat/>
    <w:rsid w:val="009D672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D672A"/>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D672A"/>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D672A"/>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D672A"/>
    <w:pPr>
      <w:widowControl w:val="0"/>
    </w:pPr>
    <w:rPr>
      <w:rFonts w:ascii="Arial Black" w:hAnsi="Arial Black"/>
      <w:color w:val="auto"/>
    </w:rPr>
  </w:style>
  <w:style w:type="paragraph" w:customStyle="1" w:styleId="Cover1">
    <w:name w:val="Cover 1"/>
    <w:basedOn w:val="Normal"/>
    <w:next w:val="Normal"/>
    <w:uiPriority w:val="99"/>
    <w:qFormat/>
    <w:rsid w:val="009D672A"/>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D672A"/>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D672A"/>
    <w:pPr>
      <w:widowControl w:val="0"/>
    </w:pPr>
    <w:rPr>
      <w:color w:val="auto"/>
    </w:rPr>
  </w:style>
  <w:style w:type="paragraph" w:customStyle="1" w:styleId="Pa11">
    <w:name w:val="Pa11"/>
    <w:basedOn w:val="Normal"/>
    <w:next w:val="Normal"/>
    <w:uiPriority w:val="99"/>
    <w:qFormat/>
    <w:rsid w:val="009D672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D672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D672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9D672A"/>
    <w:pPr>
      <w:widowControl w:val="0"/>
    </w:pPr>
    <w:rPr>
      <w:rFonts w:eastAsia="Calibri"/>
      <w:color w:val="auto"/>
    </w:rPr>
  </w:style>
  <w:style w:type="paragraph" w:customStyle="1" w:styleId="CM5">
    <w:name w:val="CM5"/>
    <w:basedOn w:val="Default"/>
    <w:next w:val="Default"/>
    <w:uiPriority w:val="99"/>
    <w:qFormat/>
    <w:rsid w:val="009D672A"/>
    <w:pPr>
      <w:widowControl w:val="0"/>
      <w:spacing w:line="553" w:lineRule="atLeast"/>
    </w:pPr>
    <w:rPr>
      <w:rFonts w:eastAsia="Calibri"/>
      <w:color w:val="auto"/>
    </w:rPr>
  </w:style>
  <w:style w:type="paragraph" w:customStyle="1" w:styleId="CM28">
    <w:name w:val="CM28"/>
    <w:basedOn w:val="Default"/>
    <w:next w:val="Default"/>
    <w:uiPriority w:val="99"/>
    <w:qFormat/>
    <w:rsid w:val="009D672A"/>
    <w:pPr>
      <w:widowControl w:val="0"/>
    </w:pPr>
    <w:rPr>
      <w:rFonts w:eastAsia="Calibri"/>
      <w:color w:val="auto"/>
    </w:rPr>
  </w:style>
  <w:style w:type="paragraph" w:customStyle="1" w:styleId="CM8">
    <w:name w:val="CM8"/>
    <w:basedOn w:val="Default"/>
    <w:next w:val="Default"/>
    <w:uiPriority w:val="99"/>
    <w:qFormat/>
    <w:rsid w:val="009D672A"/>
    <w:pPr>
      <w:widowControl w:val="0"/>
    </w:pPr>
    <w:rPr>
      <w:rFonts w:eastAsia="Calibri"/>
      <w:color w:val="auto"/>
    </w:rPr>
  </w:style>
  <w:style w:type="paragraph" w:customStyle="1" w:styleId="CM6">
    <w:name w:val="CM6"/>
    <w:basedOn w:val="Default"/>
    <w:next w:val="Default"/>
    <w:uiPriority w:val="99"/>
    <w:qFormat/>
    <w:rsid w:val="009D672A"/>
    <w:pPr>
      <w:widowControl w:val="0"/>
      <w:spacing w:line="553" w:lineRule="atLeast"/>
    </w:pPr>
    <w:rPr>
      <w:rFonts w:eastAsia="Calibri"/>
      <w:color w:val="auto"/>
    </w:rPr>
  </w:style>
  <w:style w:type="paragraph" w:customStyle="1" w:styleId="CM22">
    <w:name w:val="CM22"/>
    <w:basedOn w:val="Default"/>
    <w:next w:val="Default"/>
    <w:uiPriority w:val="99"/>
    <w:qFormat/>
    <w:rsid w:val="009D672A"/>
    <w:pPr>
      <w:widowControl w:val="0"/>
    </w:pPr>
    <w:rPr>
      <w:rFonts w:eastAsia="Calibri"/>
      <w:color w:val="auto"/>
    </w:rPr>
  </w:style>
  <w:style w:type="paragraph" w:customStyle="1" w:styleId="DoubleUnderlined">
    <w:name w:val="Double Underlined"/>
    <w:basedOn w:val="Heading2"/>
    <w:autoRedefine/>
    <w:uiPriority w:val="99"/>
    <w:qFormat/>
    <w:rsid w:val="009D672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9D672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9D672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D672A"/>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D672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D672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D672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9D672A"/>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D672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9D672A"/>
  </w:style>
  <w:style w:type="paragraph" w:customStyle="1" w:styleId="StyleUnderliningTimesNewRomanBoldNounderlineKernat16">
    <w:name w:val="Style Underlining + Times New Roman Bold No underline Kern at 16..."/>
    <w:basedOn w:val="Normal"/>
    <w:uiPriority w:val="99"/>
    <w:qFormat/>
    <w:rsid w:val="009D672A"/>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D672A"/>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D672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D672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9D672A"/>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9D672A"/>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D672A"/>
    <w:pPr>
      <w:ind w:left="400"/>
    </w:pPr>
    <w:rPr>
      <w:rFonts w:ascii="Avenir LT Std 45 Book" w:eastAsia="Times New Roman" w:hAnsi="Avenir LT Std 45 Book"/>
      <w:szCs w:val="20"/>
    </w:rPr>
  </w:style>
  <w:style w:type="paragraph" w:customStyle="1" w:styleId="Paste">
    <w:name w:val="Paste"/>
    <w:basedOn w:val="Normal"/>
    <w:uiPriority w:val="99"/>
    <w:qFormat/>
    <w:rsid w:val="009D672A"/>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D672A"/>
    <w:rPr>
      <w:rFonts w:ascii="Georgia" w:eastAsia="Times New Roman" w:hAnsi="Georgia"/>
      <w:b/>
      <w:u w:val="single"/>
    </w:rPr>
  </w:style>
  <w:style w:type="paragraph" w:customStyle="1" w:styleId="UnderlineStyle0">
    <w:name w:val="Underline Style"/>
    <w:basedOn w:val="Normal"/>
    <w:link w:val="UnderlineStyleChar"/>
    <w:qFormat/>
    <w:rsid w:val="009D672A"/>
    <w:rPr>
      <w:rFonts w:eastAsia="Times New Roman"/>
      <w:b/>
      <w:sz w:val="22"/>
      <w:u w:val="single"/>
    </w:rPr>
  </w:style>
  <w:style w:type="paragraph" w:customStyle="1" w:styleId="Normalization">
    <w:name w:val="Normalization"/>
    <w:basedOn w:val="Normal"/>
    <w:uiPriority w:val="99"/>
    <w:qFormat/>
    <w:rsid w:val="009D672A"/>
    <w:rPr>
      <w:rFonts w:ascii="Avenir LT Std 45 Book" w:eastAsia="Times New Roman" w:hAnsi="Avenir LT Std 45 Book"/>
      <w:sz w:val="18"/>
    </w:rPr>
  </w:style>
  <w:style w:type="paragraph" w:customStyle="1" w:styleId="BreifTitle">
    <w:name w:val="Breif Title"/>
    <w:basedOn w:val="Normal"/>
    <w:autoRedefine/>
    <w:uiPriority w:val="99"/>
    <w:qFormat/>
    <w:rsid w:val="009D672A"/>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D672A"/>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9D672A"/>
    <w:pPr>
      <w:spacing w:before="0" w:after="0"/>
      <w:jc w:val="center"/>
      <w:outlineLvl w:val="0"/>
    </w:pPr>
    <w:rPr>
      <w:sz w:val="32"/>
      <w:szCs w:val="32"/>
      <w:lang w:bidi="ar-SA"/>
    </w:rPr>
  </w:style>
  <w:style w:type="paragraph" w:customStyle="1" w:styleId="Tagandcite">
    <w:name w:val="Tag and cite"/>
    <w:basedOn w:val="Normal"/>
    <w:autoRedefine/>
    <w:uiPriority w:val="99"/>
    <w:qFormat/>
    <w:rsid w:val="009D672A"/>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D672A"/>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D672A"/>
    <w:rPr>
      <w:bCs/>
    </w:rPr>
  </w:style>
  <w:style w:type="paragraph" w:customStyle="1" w:styleId="tagCharCharCharCharCharCharChar">
    <w:name w:val="tag Char Char Char Char Char Char Char"/>
    <w:basedOn w:val="Normal"/>
    <w:uiPriority w:val="99"/>
    <w:qFormat/>
    <w:rsid w:val="009D672A"/>
    <w:rPr>
      <w:rFonts w:ascii="Avenir LT Std 45 Book" w:eastAsia="Times New Roman" w:hAnsi="Avenir LT Std 45 Book"/>
      <w:b/>
      <w:szCs w:val="20"/>
    </w:rPr>
  </w:style>
  <w:style w:type="paragraph" w:customStyle="1" w:styleId="title-bold-medium">
    <w:name w:val="title-bold-medium"/>
    <w:basedOn w:val="Normal"/>
    <w:uiPriority w:val="99"/>
    <w:qFormat/>
    <w:rsid w:val="009D672A"/>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D672A"/>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9D672A"/>
    <w:rPr>
      <w:rFonts w:ascii="Avenir LT Std 45 Book" w:eastAsia="Times New Roman" w:hAnsi="Avenir LT Std 45 Book"/>
      <w:b/>
    </w:rPr>
  </w:style>
  <w:style w:type="paragraph" w:customStyle="1" w:styleId="BLOCKTITLE1">
    <w:name w:val="BLOCK TITLE"/>
    <w:basedOn w:val="Heading1"/>
    <w:uiPriority w:val="99"/>
    <w:qFormat/>
    <w:rsid w:val="009D672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9D672A"/>
    <w:pPr>
      <w:widowControl w:val="0"/>
      <w:autoSpaceDE w:val="0"/>
      <w:autoSpaceDN w:val="0"/>
      <w:adjustRightInd w:val="0"/>
    </w:pPr>
    <w:rPr>
      <w:szCs w:val="20"/>
    </w:rPr>
  </w:style>
  <w:style w:type="paragraph" w:customStyle="1" w:styleId="BriefTitle1">
    <w:name w:val="Brief Title 1"/>
    <w:basedOn w:val="Normal"/>
    <w:uiPriority w:val="99"/>
    <w:qFormat/>
    <w:rsid w:val="009D672A"/>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9D672A"/>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D672A"/>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D672A"/>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D672A"/>
    <w:pPr>
      <w:ind w:left="720"/>
    </w:pPr>
    <w:rPr>
      <w:rFonts w:ascii="Verdana" w:eastAsia="Times New Roman" w:hAnsi="Verdana"/>
      <w:b/>
      <w:u w:val="single"/>
    </w:rPr>
  </w:style>
  <w:style w:type="paragraph" w:customStyle="1" w:styleId="Style1">
    <w:name w:val="Style 1"/>
    <w:basedOn w:val="Normal"/>
    <w:uiPriority w:val="99"/>
    <w:qFormat/>
    <w:rsid w:val="009D672A"/>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D672A"/>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D672A"/>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D672A"/>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D672A"/>
    <w:pPr>
      <w:ind w:left="1660"/>
    </w:pPr>
  </w:style>
  <w:style w:type="paragraph" w:customStyle="1" w:styleId="PageNumber1">
    <w:name w:val="Page Number1"/>
    <w:basedOn w:val="Normal"/>
    <w:next w:val="Normal"/>
    <w:uiPriority w:val="99"/>
    <w:qFormat/>
    <w:rsid w:val="009D672A"/>
    <w:rPr>
      <w:rFonts w:ascii="Avenir LT Std 45 Book" w:eastAsia="Times New Roman" w:hAnsi="Avenir LT Std 45 Book"/>
    </w:rPr>
  </w:style>
  <w:style w:type="paragraph" w:customStyle="1" w:styleId="Card1">
    <w:name w:val="Card1"/>
    <w:uiPriority w:val="99"/>
    <w:qFormat/>
    <w:rsid w:val="009D672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D672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D672A"/>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D672A"/>
    <w:rPr>
      <w:rFonts w:ascii="Times" w:eastAsia="Times New Roman" w:hAnsi="Times"/>
      <w:szCs w:val="26"/>
    </w:rPr>
  </w:style>
  <w:style w:type="paragraph" w:customStyle="1" w:styleId="Body">
    <w:name w:val="Body"/>
    <w:basedOn w:val="Normal"/>
    <w:uiPriority w:val="99"/>
    <w:qFormat/>
    <w:rsid w:val="009D672A"/>
    <w:pPr>
      <w:outlineLvl w:val="3"/>
    </w:pPr>
    <w:rPr>
      <w:rFonts w:ascii="Avenir LT Std 45 Book" w:eastAsia="Times New Roman" w:hAnsi="Avenir LT Std 45 Book"/>
      <w:szCs w:val="20"/>
    </w:rPr>
  </w:style>
  <w:style w:type="paragraph" w:customStyle="1" w:styleId="3text">
    <w:name w:val="3text"/>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D672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D672A"/>
    <w:rPr>
      <w:rFonts w:ascii="Avenir LT Std 45 Book" w:eastAsia="Times New Roman" w:hAnsi="Avenir LT Std 45 Book"/>
      <w:color w:val="000000"/>
      <w:sz w:val="18"/>
    </w:rPr>
  </w:style>
  <w:style w:type="paragraph" w:customStyle="1" w:styleId="text1">
    <w:name w:val="text1"/>
    <w:basedOn w:val="Normal"/>
    <w:autoRedefine/>
    <w:uiPriority w:val="99"/>
    <w:qFormat/>
    <w:rsid w:val="009D672A"/>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D672A"/>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D672A"/>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D672A"/>
    <w:rPr>
      <w:rFonts w:ascii="Avenir LT Std 45 Book" w:eastAsia="Times New Roman" w:hAnsi="Avenir LT Std 45 Book"/>
      <w:b/>
      <w:bCs/>
    </w:rPr>
  </w:style>
  <w:style w:type="paragraph" w:customStyle="1" w:styleId="TextofCards">
    <w:name w:val="Text of Cards"/>
    <w:basedOn w:val="Normal"/>
    <w:uiPriority w:val="99"/>
    <w:qFormat/>
    <w:rsid w:val="009D672A"/>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D672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D672A"/>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9D672A"/>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D672A"/>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D672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D672A"/>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D672A"/>
    <w:rPr>
      <w:rFonts w:ascii="Arial" w:hAnsi="Arial"/>
      <w:b w:val="0"/>
      <w:caps w:val="0"/>
    </w:rPr>
  </w:style>
  <w:style w:type="paragraph" w:customStyle="1" w:styleId="ProjectTitleLine">
    <w:name w:val="Project Title Line"/>
    <w:basedOn w:val="Normal"/>
    <w:next w:val="Normal"/>
    <w:autoRedefine/>
    <w:uiPriority w:val="99"/>
    <w:qFormat/>
    <w:rsid w:val="009D672A"/>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D672A"/>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D672A"/>
    <w:rPr>
      <w:rFonts w:ascii="Avenir LT Std 45 Book" w:eastAsia="Times New Roman" w:hAnsi="Avenir LT Std 45 Book"/>
      <w:szCs w:val="20"/>
      <w:u w:val="single"/>
    </w:rPr>
  </w:style>
  <w:style w:type="paragraph" w:customStyle="1" w:styleId="Normal10pt">
    <w:name w:val="Normal + 10 pt"/>
    <w:basedOn w:val="Normal"/>
    <w:uiPriority w:val="99"/>
    <w:qFormat/>
    <w:rsid w:val="009D672A"/>
    <w:rPr>
      <w:rFonts w:ascii="Avenir LT Std 45 Book" w:eastAsia="Times New Roman" w:hAnsi="Avenir LT Std 45 Book"/>
      <w:szCs w:val="20"/>
    </w:rPr>
  </w:style>
  <w:style w:type="paragraph" w:customStyle="1" w:styleId="cardChar1Char">
    <w:name w:val="card Char1 Char"/>
    <w:basedOn w:val="Normal"/>
    <w:uiPriority w:val="99"/>
    <w:qFormat/>
    <w:rsid w:val="009D672A"/>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D672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D672A"/>
    <w:pPr>
      <w:widowControl w:val="0"/>
      <w:spacing w:after="480"/>
    </w:pPr>
    <w:rPr>
      <w:rFonts w:ascii="Granjon LT Std" w:hAnsi="Granjon LT Std"/>
      <w:color w:val="auto"/>
    </w:rPr>
  </w:style>
  <w:style w:type="paragraph" w:customStyle="1" w:styleId="CM10">
    <w:name w:val="CM10"/>
    <w:basedOn w:val="Default"/>
    <w:next w:val="Default"/>
    <w:uiPriority w:val="99"/>
    <w:qFormat/>
    <w:rsid w:val="009D672A"/>
    <w:pPr>
      <w:widowControl w:val="0"/>
      <w:spacing w:line="320" w:lineRule="atLeast"/>
    </w:pPr>
    <w:rPr>
      <w:rFonts w:ascii="Granjon LT Std" w:hAnsi="Granjon LT Std"/>
      <w:color w:val="auto"/>
    </w:rPr>
  </w:style>
  <w:style w:type="paragraph" w:customStyle="1" w:styleId="bold">
    <w:name w:val="bold"/>
    <w:basedOn w:val="Normal"/>
    <w:uiPriority w:val="99"/>
    <w:qFormat/>
    <w:rsid w:val="009D672A"/>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D672A"/>
    <w:rPr>
      <w:rFonts w:ascii="Avenir LT Std 45 Book" w:eastAsia="Times New Roman" w:hAnsi="Avenir LT Std 45 Book"/>
      <w:strike/>
      <w:szCs w:val="20"/>
    </w:rPr>
  </w:style>
  <w:style w:type="paragraph" w:customStyle="1" w:styleId="textbodyblack">
    <w:name w:val="textbodyblack"/>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D672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D67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9D67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9D672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D672A"/>
    <w:rPr>
      <w:rFonts w:ascii="Georgia" w:eastAsia="Times New Roman" w:hAnsi="Georgia"/>
      <w:b/>
      <w:bCs/>
      <w:szCs w:val="16"/>
      <w:u w:val="single"/>
    </w:rPr>
  </w:style>
  <w:style w:type="paragraph" w:customStyle="1" w:styleId="CiteCorrected">
    <w:name w:val="Cite Corrected"/>
    <w:basedOn w:val="Normal"/>
    <w:link w:val="CiteCorrectedChar"/>
    <w:qFormat/>
    <w:rsid w:val="009D672A"/>
    <w:rPr>
      <w:rFonts w:eastAsia="Times New Roman"/>
      <w:b/>
      <w:bCs/>
      <w:sz w:val="22"/>
      <w:szCs w:val="16"/>
      <w:u w:val="single"/>
    </w:rPr>
  </w:style>
  <w:style w:type="paragraph" w:customStyle="1" w:styleId="CardText2">
    <w:name w:val="Card Text 2"/>
    <w:basedOn w:val="CardText10"/>
    <w:link w:val="CardText2Char"/>
    <w:qFormat/>
    <w:rsid w:val="009D672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b/>
      <w:sz w:val="22"/>
    </w:rPr>
  </w:style>
  <w:style w:type="paragraph" w:customStyle="1" w:styleId="StyleLeft02">
    <w:name w:val="Style Left:  0.2&quot;"/>
    <w:basedOn w:val="Normal"/>
    <w:uiPriority w:val="99"/>
    <w:qFormat/>
    <w:rsid w:val="009D672A"/>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D672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D672A"/>
    <w:rPr>
      <w:u w:val="single"/>
    </w:rPr>
  </w:style>
  <w:style w:type="paragraph" w:customStyle="1" w:styleId="StyleCardText11ptUnderline">
    <w:name w:val="Style Card Text + 11 pt Underline"/>
    <w:link w:val="StyleCardText11ptUnderlineChar"/>
    <w:qFormat/>
    <w:rsid w:val="009D672A"/>
    <w:pPr>
      <w:spacing w:line="254" w:lineRule="auto"/>
    </w:pPr>
    <w:rPr>
      <w:u w:val="single"/>
    </w:rPr>
  </w:style>
  <w:style w:type="character" w:customStyle="1" w:styleId="StyleMinimizedText11ptChar">
    <w:name w:val="Style Minimized Text + 11 pt Char"/>
    <w:basedOn w:val="DefaultParagraphFont"/>
    <w:link w:val="StyleMinimizedText11pt"/>
    <w:locked/>
    <w:rsid w:val="009D672A"/>
    <w:rPr>
      <w:rFonts w:ascii="Georgia" w:hAnsi="Georgia"/>
      <w:sz w:val="16"/>
    </w:rPr>
  </w:style>
  <w:style w:type="paragraph" w:customStyle="1" w:styleId="StyleMinimizedText11pt">
    <w:name w:val="Style Minimized Text + 11 pt"/>
    <w:basedOn w:val="Normal"/>
    <w:link w:val="StyleMinimizedText11ptChar"/>
    <w:qFormat/>
    <w:rsid w:val="009D672A"/>
    <w:rPr>
      <w:sz w:val="16"/>
    </w:rPr>
  </w:style>
  <w:style w:type="character" w:customStyle="1" w:styleId="StyleMinimizedText11pt1Char">
    <w:name w:val="Style Minimized Text + 11 pt1 Char"/>
    <w:basedOn w:val="DefaultParagraphFont"/>
    <w:link w:val="StyleMinimizedText11pt1"/>
    <w:locked/>
    <w:rsid w:val="009D672A"/>
    <w:rPr>
      <w:rFonts w:ascii="Georgia" w:hAnsi="Georgia"/>
      <w:sz w:val="16"/>
    </w:rPr>
  </w:style>
  <w:style w:type="paragraph" w:customStyle="1" w:styleId="StyleMinimizedText11pt1">
    <w:name w:val="Style Minimized Text + 11 pt1"/>
    <w:basedOn w:val="Normal"/>
    <w:link w:val="StyleMinimizedText11pt1Char"/>
    <w:qFormat/>
    <w:rsid w:val="009D672A"/>
    <w:rPr>
      <w:sz w:val="16"/>
    </w:rPr>
  </w:style>
  <w:style w:type="character" w:customStyle="1" w:styleId="Debate-CardSmalltextF2Char">
    <w:name w:val="Debate- Card Small text F2 Char"/>
    <w:link w:val="Debate-CardSmalltextF2"/>
    <w:locked/>
    <w:rsid w:val="009D672A"/>
    <w:rPr>
      <w:rFonts w:ascii="Arial Narrow" w:hAnsi="Arial Narrow"/>
      <w:sz w:val="16"/>
    </w:rPr>
  </w:style>
  <w:style w:type="paragraph" w:customStyle="1" w:styleId="Debate-CardSmalltextF2">
    <w:name w:val="Debate- Card Small text F2"/>
    <w:basedOn w:val="Normal"/>
    <w:next w:val="Normal"/>
    <w:link w:val="Debate-CardSmalltextF2Char"/>
    <w:qFormat/>
    <w:rsid w:val="009D672A"/>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9D672A"/>
    <w:rPr>
      <w:rFonts w:ascii="Arial Narrow" w:hAnsi="Arial Narrow"/>
      <w:b/>
      <w:sz w:val="18"/>
      <w:u w:val="single"/>
    </w:rPr>
  </w:style>
  <w:style w:type="paragraph" w:customStyle="1" w:styleId="Debate-EmphasizedText-F5">
    <w:name w:val="Debate- Emphasized Text- F5"/>
    <w:basedOn w:val="Normal"/>
    <w:link w:val="Debate-EmphasizedText-F5Char"/>
    <w:qFormat/>
    <w:rsid w:val="009D672A"/>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9D672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D672A"/>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9D672A"/>
    <w:rPr>
      <w:rFonts w:ascii="Times New Roman" w:eastAsia="Times New Roman" w:hAnsi="Times New Roman" w:cs="Times New Roman"/>
      <w:sz w:val="16"/>
    </w:rPr>
  </w:style>
  <w:style w:type="paragraph" w:customStyle="1" w:styleId="SmallTextCharCharChar">
    <w:name w:val="Small Text Char Char Char"/>
    <w:basedOn w:val="Normal"/>
    <w:link w:val="SmallTextCharCharCharChar"/>
    <w:qFormat/>
    <w:rsid w:val="009D672A"/>
    <w:rPr>
      <w:rFonts w:ascii="Times New Roman" w:eastAsia="Times New Roman" w:hAnsi="Times New Roman" w:cs="Times New Roman"/>
      <w:sz w:val="16"/>
    </w:rPr>
  </w:style>
  <w:style w:type="character" w:customStyle="1" w:styleId="CardStyleChar">
    <w:name w:val="Card Style Char"/>
    <w:link w:val="CardStyle"/>
    <w:locked/>
    <w:rsid w:val="009D672A"/>
    <w:rPr>
      <w:rFonts w:ascii="Avenir LT Std 45 Book" w:eastAsia="Times New Roman" w:hAnsi="Avenir LT Std 45 Book"/>
      <w:sz w:val="20"/>
      <w:szCs w:val="24"/>
    </w:rPr>
  </w:style>
  <w:style w:type="paragraph" w:customStyle="1" w:styleId="emactive">
    <w:name w:val="emactiv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D672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D672A"/>
    <w:rPr>
      <w:rFonts w:eastAsia="Times New Roman" w:cs="Times New Roman"/>
      <w:b/>
      <w:sz w:val="22"/>
      <w:u w:val="single"/>
    </w:rPr>
  </w:style>
  <w:style w:type="character" w:customStyle="1" w:styleId="CardHighlightChar">
    <w:name w:val="Card Highlight Char"/>
    <w:link w:val="CardHighlight"/>
    <w:locked/>
    <w:rsid w:val="009D672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D672A"/>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9D672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D672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D672A"/>
    <w:rPr>
      <w:rFonts w:eastAsia="MS Gothic" w:cs="Arial"/>
      <w:bCs/>
      <w:sz w:val="24"/>
    </w:rPr>
  </w:style>
  <w:style w:type="paragraph" w:customStyle="1" w:styleId="nromal">
    <w:name w:val="nromal"/>
    <w:basedOn w:val="Normal"/>
    <w:uiPriority w:val="99"/>
    <w:qFormat/>
    <w:rsid w:val="009D672A"/>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D672A"/>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D672A"/>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D672A"/>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D672A"/>
    <w:rPr>
      <w:rFonts w:ascii="Georgia" w:eastAsia="Calibri" w:hAnsi="Georgia"/>
      <w:sz w:val="16"/>
      <w:szCs w:val="16"/>
    </w:rPr>
  </w:style>
  <w:style w:type="paragraph" w:customStyle="1" w:styleId="SmallSizeParagraph">
    <w:name w:val="Small Size Paragraph"/>
    <w:basedOn w:val="Normal"/>
    <w:link w:val="SmallSizeParagraphChar"/>
    <w:qFormat/>
    <w:rsid w:val="009D672A"/>
    <w:rPr>
      <w:rFonts w:eastAsia="Calibr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D672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D672A"/>
    <w:pPr>
      <w:pBdr>
        <w:top w:val="single" w:sz="4" w:space="0" w:color="auto"/>
        <w:left w:val="single" w:sz="4" w:space="0" w:color="auto"/>
        <w:bottom w:val="single" w:sz="4" w:space="0" w:color="auto"/>
        <w:right w:val="single" w:sz="4" w:space="0" w:color="auto"/>
      </w:pBdr>
    </w:pPr>
    <w:rPr>
      <w:rFonts w:ascii="Georgia" w:eastAsiaTheme="minorHAnsi" w:hAnsi="Georgia"/>
      <w:b/>
      <w:bCs/>
      <w:sz w:val="22"/>
      <w:szCs w:val="22"/>
      <w:bdr w:val="single" w:sz="4" w:space="0" w:color="auto" w:frame="1"/>
    </w:rPr>
  </w:style>
  <w:style w:type="character" w:customStyle="1" w:styleId="LanguageEditingChar">
    <w:name w:val="Language Editing Char"/>
    <w:link w:val="LanguageEditing"/>
    <w:locked/>
    <w:rsid w:val="009D672A"/>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D672A"/>
    <w:rPr>
      <w:rFonts w:ascii="Print Clearly OT" w:eastAsia="Times New Roman" w:hAnsi="Print Clearly OT" w:cs="Arial"/>
      <w:strike/>
    </w:rPr>
  </w:style>
  <w:style w:type="character" w:customStyle="1" w:styleId="CardT1Char">
    <w:name w:val="CardT1 Char"/>
    <w:link w:val="CardT1"/>
    <w:locked/>
    <w:rsid w:val="009D672A"/>
    <w:rPr>
      <w:rFonts w:ascii="Arial" w:eastAsia="Calibri" w:hAnsi="Arial" w:cs="Arial"/>
      <w:kern w:val="2"/>
      <w:sz w:val="14"/>
      <w:szCs w:val="14"/>
      <w:lang w:eastAsia="zh-TW"/>
    </w:rPr>
  </w:style>
  <w:style w:type="paragraph" w:customStyle="1" w:styleId="CardT1">
    <w:name w:val="CardT1"/>
    <w:basedOn w:val="Normal"/>
    <w:link w:val="CardT1Char"/>
    <w:qFormat/>
    <w:rsid w:val="009D672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D672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D672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D672A"/>
    <w:rPr>
      <w:rFonts w:ascii="Avenir LT Std 45 Book" w:eastAsia="MS Mincho" w:hAnsi="Avenir LT Std 45 Book"/>
      <w:b/>
      <w:u w:val="single"/>
    </w:rPr>
  </w:style>
  <w:style w:type="paragraph" w:customStyle="1" w:styleId="2909F619802848F09E01365C32F34654">
    <w:name w:val="2909F619802848F09E01365C32F34654"/>
    <w:uiPriority w:val="99"/>
    <w:qFormat/>
    <w:rsid w:val="009D672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D672A"/>
    <w:rPr>
      <w:rFonts w:ascii="Georgia" w:eastAsia="Calibri" w:hAnsi="Georgia"/>
      <w:u w:val="single"/>
      <w:lang w:val="x-none" w:eastAsia="zh-CN"/>
    </w:rPr>
  </w:style>
  <w:style w:type="paragraph" w:customStyle="1" w:styleId="UnderlineS">
    <w:name w:val="Underline S"/>
    <w:basedOn w:val="Normal"/>
    <w:link w:val="UnderlineSChar"/>
    <w:qFormat/>
    <w:rsid w:val="009D672A"/>
    <w:pPr>
      <w:spacing w:after="200"/>
    </w:pPr>
    <w:rPr>
      <w:rFonts w:eastAsia="Calibri"/>
      <w:sz w:val="22"/>
      <w:u w:val="single"/>
      <w:lang w:val="x-none" w:eastAsia="zh-CN"/>
    </w:rPr>
  </w:style>
  <w:style w:type="character" w:customStyle="1" w:styleId="UnunderlinedChar">
    <w:name w:val="Ununderlined Char"/>
    <w:link w:val="Ununderlined"/>
    <w:locked/>
    <w:rsid w:val="009D672A"/>
    <w:rPr>
      <w:rFonts w:ascii="Georgia" w:eastAsia="SimSun" w:hAnsi="Georgia"/>
      <w:sz w:val="12"/>
    </w:rPr>
  </w:style>
  <w:style w:type="paragraph" w:customStyle="1" w:styleId="Ununderlined">
    <w:name w:val="Ununderlined"/>
    <w:basedOn w:val="Normal"/>
    <w:link w:val="UnunderlinedChar"/>
    <w:qFormat/>
    <w:rsid w:val="009D672A"/>
    <w:rPr>
      <w:rFonts w:eastAsia="SimSun"/>
      <w:sz w:val="12"/>
    </w:rPr>
  </w:style>
  <w:style w:type="character" w:customStyle="1" w:styleId="HighlightingChar">
    <w:name w:val="Highlighting Char"/>
    <w:link w:val="Highlighting"/>
    <w:locked/>
    <w:rsid w:val="009D672A"/>
    <w:rPr>
      <w:rFonts w:ascii="Georgia" w:eastAsia="SimSun" w:hAnsi="Georgia"/>
      <w:u w:val="thick"/>
    </w:rPr>
  </w:style>
  <w:style w:type="paragraph" w:customStyle="1" w:styleId="Highlighting">
    <w:name w:val="Highlighting"/>
    <w:basedOn w:val="Normal"/>
    <w:link w:val="HighlightingChar"/>
    <w:autoRedefine/>
    <w:qFormat/>
    <w:rsid w:val="009D672A"/>
    <w:rPr>
      <w:rFonts w:eastAsia="SimSun"/>
      <w:sz w:val="22"/>
      <w:u w:val="thick"/>
    </w:rPr>
  </w:style>
  <w:style w:type="character" w:customStyle="1" w:styleId="CITEChar0">
    <w:name w:val="CITE Char"/>
    <w:link w:val="CITE"/>
    <w:locked/>
    <w:rsid w:val="009D672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D672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D672A"/>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D672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D672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D672A"/>
    <w:pPr>
      <w:ind w:left="432"/>
    </w:pPr>
    <w:rPr>
      <w:rFonts w:eastAsia="SimSun"/>
      <w:color w:val="000000"/>
      <w:sz w:val="16"/>
      <w:szCs w:val="20"/>
      <w:lang w:val="x-none" w:eastAsia="x-none"/>
    </w:rPr>
  </w:style>
  <w:style w:type="character" w:customStyle="1" w:styleId="TagofCardChar">
    <w:name w:val="Tag of Card Char"/>
    <w:link w:val="TagofCard"/>
    <w:locked/>
    <w:rsid w:val="009D672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D672A"/>
    <w:rPr>
      <w:b/>
      <w:sz w:val="28"/>
    </w:rPr>
  </w:style>
  <w:style w:type="character" w:customStyle="1" w:styleId="SourcenameChar">
    <w:name w:val="Source name Char"/>
    <w:link w:val="Sourcename"/>
    <w:locked/>
    <w:rsid w:val="009D672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D672A"/>
    <w:rPr>
      <w:b/>
      <w:bCs/>
      <w:sz w:val="20"/>
    </w:rPr>
  </w:style>
  <w:style w:type="character" w:customStyle="1" w:styleId="underlinedcardChar">
    <w:name w:val="underlined card Char"/>
    <w:link w:val="underlinedcard0"/>
    <w:locked/>
    <w:rsid w:val="009D672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D672A"/>
    <w:rPr>
      <w:sz w:val="22"/>
      <w:u w:val="single"/>
    </w:rPr>
  </w:style>
  <w:style w:type="paragraph" w:customStyle="1" w:styleId="FullText">
    <w:name w:val="Full Text"/>
    <w:basedOn w:val="Normal"/>
    <w:uiPriority w:val="99"/>
    <w:qFormat/>
    <w:rsid w:val="009D672A"/>
    <w:rPr>
      <w:rFonts w:ascii="Avenir LT Std 45 Book" w:eastAsia="Times New Roman" w:hAnsi="Avenir LT Std 45 Book"/>
      <w:sz w:val="16"/>
    </w:rPr>
  </w:style>
  <w:style w:type="character" w:customStyle="1" w:styleId="TextUnderlineChar">
    <w:name w:val="Text Underline Char"/>
    <w:link w:val="TextUnderline"/>
    <w:locked/>
    <w:rsid w:val="009D672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D672A"/>
    <w:rPr>
      <w:rFonts w:ascii="Garamond" w:eastAsia="Times New Roman" w:hAnsi="Garamond"/>
      <w:bCs/>
      <w:kern w:val="20"/>
      <w:sz w:val="22"/>
      <w:szCs w:val="32"/>
      <w:u w:val="single"/>
      <w:lang w:val="x-none" w:eastAsia="x-none"/>
    </w:rPr>
  </w:style>
  <w:style w:type="character" w:customStyle="1" w:styleId="citeunreadChar">
    <w:name w:val="cite unread Char"/>
    <w:link w:val="citeunread"/>
    <w:locked/>
    <w:rsid w:val="009D672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D672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readCharChar">
    <w:name w:val="read Char Char"/>
    <w:link w:val="read"/>
    <w:locked/>
    <w:rsid w:val="009D672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D672A"/>
    <w:rPr>
      <w:rFonts w:eastAsia="Times New Roman"/>
      <w:b/>
      <w:sz w:val="22"/>
      <w:szCs w:val="20"/>
      <w:u w:val="single"/>
      <w:lang w:val="x-none" w:eastAsia="x-none"/>
    </w:rPr>
  </w:style>
  <w:style w:type="paragraph" w:customStyle="1" w:styleId="2ndLevel-TAG">
    <w:name w:val="2nd Level - TAG"/>
    <w:basedOn w:val="Normal"/>
    <w:next w:val="Normal"/>
    <w:uiPriority w:val="99"/>
    <w:qFormat/>
    <w:rsid w:val="009D672A"/>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D672A"/>
    <w:rPr>
      <w:rFonts w:ascii="Times New Roman" w:eastAsia="Times New Roman" w:hAnsi="Times New Roman" w:cs="Arial"/>
      <w:bCs/>
      <w:sz w:val="20"/>
      <w:szCs w:val="20"/>
    </w:rPr>
  </w:style>
  <w:style w:type="paragraph" w:customStyle="1" w:styleId="CiteCard0">
    <w:name w:val="Cite_Card"/>
    <w:link w:val="CiteCardChar"/>
    <w:qFormat/>
    <w:rsid w:val="009D672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D672A"/>
    <w:pPr>
      <w:widowControl w:val="0"/>
    </w:pPr>
    <w:rPr>
      <w:rFonts w:eastAsia="MS Mincho"/>
      <w:color w:val="auto"/>
    </w:rPr>
  </w:style>
  <w:style w:type="paragraph" w:customStyle="1" w:styleId="dropcap">
    <w:name w:val="dropcap"/>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D672A"/>
    <w:rPr>
      <w:rFonts w:ascii="Georgia" w:eastAsia="Times New Roman" w:hAnsi="Georgia"/>
      <w:sz w:val="20"/>
      <w:szCs w:val="24"/>
      <w:u w:val="single"/>
    </w:rPr>
  </w:style>
  <w:style w:type="paragraph" w:customStyle="1" w:styleId="StyleStyle49pt6">
    <w:name w:val="Style Style4 + 9 pt6"/>
    <w:basedOn w:val="Style4"/>
    <w:link w:val="StyleStyle49pt6Char"/>
    <w:qFormat/>
    <w:rsid w:val="009D672A"/>
    <w:rPr>
      <w:rFonts w:ascii="Georgia" w:hAnsi="Georgia"/>
    </w:rPr>
  </w:style>
  <w:style w:type="character" w:customStyle="1" w:styleId="UnderlineCharCharCharCharChar">
    <w:name w:val="Underline Char Char Char Char Char"/>
    <w:link w:val="UnderlineCharCharCharChar"/>
    <w:locked/>
    <w:rsid w:val="009D672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D672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D672A"/>
    <w:rPr>
      <w:rFonts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D672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D672A"/>
    <w:rPr>
      <w:rFonts w:cs="Calibri"/>
      <w:b/>
      <w:bCs/>
      <w:sz w:val="22"/>
      <w:u w:val="single"/>
    </w:rPr>
  </w:style>
  <w:style w:type="character" w:customStyle="1" w:styleId="DebatenoramlChar">
    <w:name w:val="Debatenoraml Char"/>
    <w:link w:val="Debatenoraml"/>
    <w:locked/>
    <w:rsid w:val="009D672A"/>
    <w:rPr>
      <w:rFonts w:ascii="Times New Roman" w:hAnsi="Times New Roman" w:cs="Times New Roman"/>
    </w:rPr>
  </w:style>
  <w:style w:type="paragraph" w:customStyle="1" w:styleId="Debatenoraml">
    <w:name w:val="Debatenoraml"/>
    <w:basedOn w:val="NoSpacing"/>
    <w:link w:val="DebatenoramlChar"/>
    <w:qFormat/>
    <w:rsid w:val="009D672A"/>
    <w:rPr>
      <w:rFonts w:ascii="Times New Roman" w:hAnsi="Times New Roman" w:cs="Times New Roman"/>
    </w:rPr>
  </w:style>
  <w:style w:type="paragraph" w:customStyle="1" w:styleId="SynergyTag">
    <w:name w:val="SynergyTag"/>
    <w:basedOn w:val="Normal"/>
    <w:uiPriority w:val="99"/>
    <w:qFormat/>
    <w:rsid w:val="009D672A"/>
    <w:rPr>
      <w:rFonts w:ascii="Avenir LT Std 45 Book" w:eastAsia="Calibri" w:hAnsi="Avenir LT Std 45 Book"/>
      <w:b/>
    </w:rPr>
  </w:style>
  <w:style w:type="character" w:customStyle="1" w:styleId="QualsChar">
    <w:name w:val="Quals Char"/>
    <w:link w:val="Quals"/>
    <w:locked/>
    <w:rsid w:val="009D672A"/>
    <w:rPr>
      <w:rFonts w:ascii="Georgia" w:eastAsia="Calibri" w:hAnsi="Georgia"/>
      <w:sz w:val="18"/>
    </w:rPr>
  </w:style>
  <w:style w:type="paragraph" w:customStyle="1" w:styleId="Quals">
    <w:name w:val="Quals"/>
    <w:basedOn w:val="Normal"/>
    <w:link w:val="QualsChar"/>
    <w:qFormat/>
    <w:rsid w:val="009D672A"/>
    <w:rPr>
      <w:rFonts w:eastAsia="Calibri"/>
      <w:sz w:val="18"/>
    </w:rPr>
  </w:style>
  <w:style w:type="paragraph" w:customStyle="1" w:styleId="times">
    <w:name w:val="times"/>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D672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D672A"/>
    <w:rPr>
      <w:rFonts w:ascii="Georgia" w:eastAsia="Times New Roman" w:hAnsi="Georgia"/>
      <w:b/>
      <w:caps/>
      <w:szCs w:val="28"/>
      <w:u w:val="single"/>
    </w:rPr>
  </w:style>
  <w:style w:type="paragraph" w:customStyle="1" w:styleId="Starred">
    <w:name w:val="Starred"/>
    <w:basedOn w:val="Normal"/>
    <w:link w:val="StarredChar"/>
    <w:qFormat/>
    <w:rsid w:val="009D672A"/>
    <w:pPr>
      <w:keepNext/>
      <w:keepLines/>
      <w:pageBreakBefore/>
      <w:spacing w:before="240" w:after="60"/>
      <w:jc w:val="center"/>
      <w:outlineLvl w:val="0"/>
    </w:pPr>
    <w:rPr>
      <w:rFonts w:eastAsia="Times New Roman"/>
      <w:b/>
      <w:caps/>
      <w:sz w:val="22"/>
      <w:szCs w:val="28"/>
      <w:u w:val="single"/>
    </w:rPr>
  </w:style>
  <w:style w:type="character" w:customStyle="1" w:styleId="NotStarredChar">
    <w:name w:val="NotStarred Char"/>
    <w:link w:val="NotStarred"/>
    <w:locked/>
    <w:rsid w:val="009D672A"/>
    <w:rPr>
      <w:rFonts w:ascii="Georgia" w:eastAsia="Times New Roman" w:hAnsi="Georgia"/>
      <w:b/>
      <w:caps/>
      <w:szCs w:val="28"/>
      <w:u w:val="single"/>
    </w:rPr>
  </w:style>
  <w:style w:type="paragraph" w:customStyle="1" w:styleId="NotStarred">
    <w:name w:val="NotStarred"/>
    <w:basedOn w:val="Normal"/>
    <w:link w:val="NotStarredChar"/>
    <w:qFormat/>
    <w:rsid w:val="009D672A"/>
    <w:pPr>
      <w:keepNext/>
      <w:keepLines/>
      <w:pageBreakBefore/>
      <w:spacing w:before="240" w:after="60"/>
      <w:jc w:val="center"/>
      <w:outlineLvl w:val="1"/>
    </w:pPr>
    <w:rPr>
      <w:rFonts w:eastAsia="Times New Roman"/>
      <w:b/>
      <w:caps/>
      <w:sz w:val="22"/>
      <w:szCs w:val="28"/>
      <w:u w:val="single"/>
    </w:rPr>
  </w:style>
  <w:style w:type="character" w:customStyle="1" w:styleId="tagCharCharChar">
    <w:name w:val="tag Char Char Char"/>
    <w:locked/>
    <w:rsid w:val="009D672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D672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D672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9D672A"/>
    <w:rPr>
      <w:rFonts w:ascii="Georgia" w:eastAsia="Calibri" w:hAnsi="Georgia"/>
      <w:b/>
    </w:rPr>
  </w:style>
  <w:style w:type="paragraph" w:customStyle="1" w:styleId="H4Tag">
    <w:name w:val="H4 (Tag)"/>
    <w:basedOn w:val="Normal"/>
    <w:link w:val="H4TagChar1"/>
    <w:qFormat/>
    <w:rsid w:val="009D672A"/>
    <w:rPr>
      <w:rFonts w:eastAsia="Calibri"/>
      <w:b/>
      <w:sz w:val="22"/>
    </w:rPr>
  </w:style>
  <w:style w:type="paragraph" w:customStyle="1" w:styleId="CM25">
    <w:name w:val="CM25"/>
    <w:basedOn w:val="Default"/>
    <w:next w:val="Default"/>
    <w:uiPriority w:val="99"/>
    <w:qFormat/>
    <w:rsid w:val="009D672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D672A"/>
    <w:rPr>
      <w:rFonts w:ascii="Georgia" w:hAnsi="Georgia"/>
      <w:b/>
    </w:rPr>
  </w:style>
  <w:style w:type="paragraph" w:customStyle="1" w:styleId="Debate-CardTagandCite-F6">
    <w:name w:val="Debate- Card Tag and Cite- F6"/>
    <w:basedOn w:val="Normal"/>
    <w:link w:val="Debate-CardTagandCite-F6Char"/>
    <w:qFormat/>
    <w:rsid w:val="009D672A"/>
    <w:pPr>
      <w:contextualSpacing/>
    </w:pPr>
    <w:rPr>
      <w:b/>
      <w:sz w:val="22"/>
    </w:rPr>
  </w:style>
  <w:style w:type="character" w:customStyle="1" w:styleId="CardtextChar4">
    <w:name w:val="Card text Char"/>
    <w:link w:val="Cardtext3"/>
    <w:locked/>
    <w:rsid w:val="009D672A"/>
    <w:rPr>
      <w:rFonts w:ascii="Arial Narrow" w:hAnsi="Arial Narrow"/>
      <w:u w:val="single"/>
    </w:rPr>
  </w:style>
  <w:style w:type="paragraph" w:customStyle="1" w:styleId="Cardtext3">
    <w:name w:val="Card text"/>
    <w:link w:val="CardtextChar4"/>
    <w:qFormat/>
    <w:rsid w:val="009D672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D672A"/>
    <w:rPr>
      <w:rFonts w:ascii="Georgia" w:eastAsia="Times New Roman" w:hAnsi="Georgia"/>
      <w:b/>
      <w:szCs w:val="28"/>
      <w:u w:val="single"/>
    </w:rPr>
  </w:style>
  <w:style w:type="paragraph" w:customStyle="1" w:styleId="NewHeading2">
    <w:name w:val="NewHeading2"/>
    <w:basedOn w:val="Normal"/>
    <w:link w:val="NewHeading2Char"/>
    <w:qFormat/>
    <w:rsid w:val="009D672A"/>
    <w:pPr>
      <w:spacing w:before="240" w:after="60"/>
    </w:pPr>
    <w:rPr>
      <w:rFonts w:eastAsia="Times New Roman"/>
      <w:b/>
      <w:sz w:val="22"/>
      <w:szCs w:val="28"/>
      <w:u w:val="single"/>
    </w:rPr>
  </w:style>
  <w:style w:type="paragraph" w:customStyle="1" w:styleId="CM32">
    <w:name w:val="CM3+2"/>
    <w:basedOn w:val="Normal"/>
    <w:next w:val="Normal"/>
    <w:uiPriority w:val="99"/>
    <w:qFormat/>
    <w:rsid w:val="009D672A"/>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D672A"/>
    <w:rPr>
      <w:rFonts w:ascii="Avenir LT Std 45 Book" w:eastAsia="Calibri" w:hAnsi="Avenir LT Std 45 Book"/>
    </w:rPr>
  </w:style>
  <w:style w:type="paragraph" w:customStyle="1" w:styleId="TagLine">
    <w:name w:val="Tag Line"/>
    <w:basedOn w:val="Normal"/>
    <w:next w:val="FullText"/>
    <w:uiPriority w:val="99"/>
    <w:qFormat/>
    <w:rsid w:val="009D672A"/>
    <w:rPr>
      <w:rFonts w:ascii="Avenir LT Std 45 Book" w:eastAsia="Times New Roman" w:hAnsi="Avenir LT Std 45 Book"/>
      <w:b/>
      <w:sz w:val="28"/>
    </w:rPr>
  </w:style>
  <w:style w:type="paragraph" w:customStyle="1" w:styleId="Card6pt">
    <w:name w:val="Card 6pt"/>
    <w:basedOn w:val="Normal"/>
    <w:uiPriority w:val="99"/>
    <w:qFormat/>
    <w:rsid w:val="009D672A"/>
    <w:pPr>
      <w:ind w:left="288" w:right="288"/>
    </w:pPr>
    <w:rPr>
      <w:rFonts w:eastAsia="Calibri"/>
      <w:color w:val="000000"/>
      <w:sz w:val="12"/>
      <w:szCs w:val="20"/>
    </w:rPr>
  </w:style>
  <w:style w:type="character" w:customStyle="1" w:styleId="FullCiteChar">
    <w:name w:val="Full Cite Char"/>
    <w:link w:val="FullCite"/>
    <w:locked/>
    <w:rsid w:val="009D672A"/>
    <w:rPr>
      <w:rFonts w:ascii="Garamond" w:eastAsia="Calibri" w:hAnsi="Garamond"/>
    </w:rPr>
  </w:style>
  <w:style w:type="paragraph" w:customStyle="1" w:styleId="FullCite">
    <w:name w:val="Full Cite"/>
    <w:basedOn w:val="Normal"/>
    <w:next w:val="Normal"/>
    <w:link w:val="FullCiteChar"/>
    <w:qFormat/>
    <w:rsid w:val="009D672A"/>
    <w:rPr>
      <w:rFonts w:ascii="Garamond" w:eastAsia="Calibri" w:hAnsi="Garamond"/>
      <w:sz w:val="22"/>
    </w:rPr>
  </w:style>
  <w:style w:type="character" w:customStyle="1" w:styleId="StyleCardStyleBlackUnderlineChar">
    <w:name w:val="Style Card Style + Black Underline Char"/>
    <w:link w:val="StyleCardStyleBlackUnderline"/>
    <w:locked/>
    <w:rsid w:val="009D672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D672A"/>
    <w:rPr>
      <w:rFonts w:eastAsia="Times New Roman"/>
      <w:color w:val="000000"/>
      <w:sz w:val="22"/>
      <w:u w:val="single"/>
    </w:rPr>
  </w:style>
  <w:style w:type="paragraph" w:customStyle="1" w:styleId="StyleHeading2LatinArialMT13pt">
    <w:name w:val="Style Heading 2 + (Latin) ArialMT 13 pt"/>
    <w:basedOn w:val="Heading2"/>
    <w:next w:val="Heading2"/>
    <w:uiPriority w:val="99"/>
    <w:qFormat/>
    <w:rsid w:val="009D672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D672A"/>
    <w:rPr>
      <w:rFonts w:ascii="Century Gothic" w:eastAsia="Times New Roman" w:hAnsi="Century Gothic"/>
      <w:sz w:val="16"/>
    </w:rPr>
  </w:style>
  <w:style w:type="character" w:customStyle="1" w:styleId="StylecardThickunderlineChar">
    <w:name w:val="Style card + Thick underline Char"/>
    <w:link w:val="StylecardThickunderline"/>
    <w:locked/>
    <w:rsid w:val="009D672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D672A"/>
    <w:pPr>
      <w:ind w:left="288" w:right="288"/>
    </w:pPr>
    <w:rPr>
      <w:rFonts w:eastAsia="SimSun"/>
      <w:sz w:val="22"/>
      <w:u w:val="single"/>
      <w:lang w:eastAsia="zh-CN"/>
    </w:rPr>
  </w:style>
  <w:style w:type="character" w:customStyle="1" w:styleId="StylecardBoldThickunderlineChar">
    <w:name w:val="Style card + Bold Thick underline Char"/>
    <w:link w:val="StylecardBoldThickunderline"/>
    <w:locked/>
    <w:rsid w:val="009D672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D672A"/>
    <w:pPr>
      <w:ind w:left="288" w:right="288"/>
    </w:pPr>
    <w:rPr>
      <w:rFonts w:eastAsia="SimSun"/>
      <w:b/>
      <w:bCs/>
      <w:sz w:val="22"/>
      <w:u w:val="single"/>
      <w:lang w:eastAsia="zh-CN"/>
    </w:rPr>
  </w:style>
  <w:style w:type="paragraph" w:customStyle="1" w:styleId="CM27">
    <w:name w:val="CM27"/>
    <w:basedOn w:val="Default"/>
    <w:next w:val="Default"/>
    <w:uiPriority w:val="99"/>
    <w:qFormat/>
    <w:rsid w:val="009D672A"/>
    <w:pPr>
      <w:spacing w:after="200" w:line="276" w:lineRule="auto"/>
    </w:pPr>
    <w:rPr>
      <w:rFonts w:eastAsia="Calibri"/>
      <w:color w:val="auto"/>
      <w:sz w:val="22"/>
    </w:rPr>
  </w:style>
  <w:style w:type="paragraph" w:customStyle="1" w:styleId="font-null">
    <w:name w:val="font-null"/>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D672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9D672A"/>
    <w:rPr>
      <w:rFonts w:ascii="Avenir LT Std 45 Book" w:eastAsia="Calibri" w:hAnsi="Avenir LT Std 45 Book"/>
      <w:b/>
      <w:caps/>
      <w:sz w:val="28"/>
      <w:szCs w:val="28"/>
      <w:lang w:val="es-ES"/>
    </w:rPr>
  </w:style>
  <w:style w:type="paragraph" w:customStyle="1" w:styleId="Pa6">
    <w:name w:val="Pa6"/>
    <w:basedOn w:val="Normal"/>
    <w:next w:val="Normal"/>
    <w:uiPriority w:val="99"/>
    <w:qFormat/>
    <w:rsid w:val="009D672A"/>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D672A"/>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D672A"/>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D672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D672A"/>
    <w:rPr>
      <w:rFonts w:ascii="Georgia" w:eastAsia="SimSun" w:hAnsi="Georgia"/>
      <w:b/>
      <w:bCs/>
      <w:sz w:val="22"/>
      <w:szCs w:val="22"/>
    </w:rPr>
  </w:style>
  <w:style w:type="paragraph" w:customStyle="1" w:styleId="summary">
    <w:name w:val="summary"/>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D672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D672A"/>
    <w:pPr>
      <w:tabs>
        <w:tab w:val="center" w:pos="5120"/>
        <w:tab w:val="right" w:pos="10220"/>
      </w:tabs>
    </w:pPr>
    <w:rPr>
      <w:rFonts w:eastAsia="Times New Roman"/>
      <w:bCs/>
      <w:sz w:val="22"/>
      <w:lang w:bidi="he-IL"/>
    </w:rPr>
  </w:style>
  <w:style w:type="paragraph" w:customStyle="1" w:styleId="DebateFile">
    <w:name w:val="Debate File"/>
    <w:basedOn w:val="Normal"/>
    <w:uiPriority w:val="99"/>
    <w:qFormat/>
    <w:rsid w:val="009D672A"/>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9D672A"/>
    <w:pPr>
      <w:ind w:left="288"/>
    </w:pPr>
    <w:rPr>
      <w:rFonts w:ascii="Garamond" w:eastAsia="Times New Roman" w:hAnsi="Garamond"/>
      <w:sz w:val="16"/>
    </w:rPr>
  </w:style>
  <w:style w:type="paragraph" w:customStyle="1" w:styleId="AAAcard">
    <w:name w:val="AAAcard"/>
    <w:basedOn w:val="Normal"/>
    <w:link w:val="AAAcardChar"/>
    <w:uiPriority w:val="99"/>
    <w:qFormat/>
    <w:rsid w:val="009D672A"/>
    <w:pPr>
      <w:ind w:left="288" w:right="288"/>
    </w:pPr>
    <w:rPr>
      <w:rFonts w:ascii="Avenir LT Std 45 Book" w:eastAsia="Times New Roman" w:hAnsi="Avenir LT Std 45 Book"/>
    </w:rPr>
  </w:style>
  <w:style w:type="paragraph" w:customStyle="1" w:styleId="Caption3">
    <w:name w:val="Caption3"/>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D672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D672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D672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D672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D672A"/>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D672A"/>
    <w:pPr>
      <w:ind w:left="144"/>
    </w:pPr>
    <w:rPr>
      <w:rFonts w:ascii="Cambria" w:eastAsia="Calibri" w:hAnsi="Cambria"/>
    </w:rPr>
  </w:style>
  <w:style w:type="paragraph" w:customStyle="1" w:styleId="FreeFormA">
    <w:name w:val="Free Form A"/>
    <w:autoRedefine/>
    <w:uiPriority w:val="99"/>
    <w:qFormat/>
    <w:rsid w:val="009D672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D672A"/>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D672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D672A"/>
    <w:rPr>
      <w:rFonts w:ascii="Times New Roman" w:eastAsia="Times New Roman" w:hAnsi="Times New Roman" w:cs="Times New Roman"/>
      <w:sz w:val="10"/>
    </w:rPr>
  </w:style>
  <w:style w:type="paragraph" w:customStyle="1" w:styleId="subheader">
    <w:name w:val="subheader"/>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D672A"/>
    <w:pPr>
      <w:pageBreakBefore/>
      <w:widowControl w:val="0"/>
      <w:numPr>
        <w:numId w:val="5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D672A"/>
    <w:pPr>
      <w:widowControl w:val="0"/>
      <w:numPr>
        <w:ilvl w:val="1"/>
        <w:numId w:val="58"/>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D672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D672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D672A"/>
    <w:pPr>
      <w:widowControl w:val="0"/>
      <w:spacing w:after="63"/>
    </w:pPr>
    <w:rPr>
      <w:rFonts w:ascii="Arial" w:hAnsi="Arial"/>
      <w:color w:val="auto"/>
    </w:rPr>
  </w:style>
  <w:style w:type="paragraph" w:customStyle="1" w:styleId="CM35">
    <w:name w:val="CM35"/>
    <w:basedOn w:val="Default"/>
    <w:next w:val="Default"/>
    <w:uiPriority w:val="99"/>
    <w:qFormat/>
    <w:rsid w:val="009D672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D672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D672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D672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D672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D672A"/>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9D672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D672A"/>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9D672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D672A"/>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D672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D672A"/>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D672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D672A"/>
    <w:rPr>
      <w:rFonts w:ascii="Georgia" w:hAnsi="Georgia"/>
      <w:sz w:val="22"/>
      <w:lang w:val="x-none" w:eastAsia="x-none"/>
    </w:rPr>
  </w:style>
  <w:style w:type="character" w:customStyle="1" w:styleId="NormalFontChar">
    <w:name w:val="Normal Font Char"/>
    <w:link w:val="NormalFont"/>
    <w:locked/>
    <w:rsid w:val="009D672A"/>
    <w:rPr>
      <w:rFonts w:ascii="Times New Roman" w:eastAsia="Times New Roman" w:hAnsi="Times New Roman" w:cs="Times New Roman"/>
      <w:sz w:val="20"/>
      <w:szCs w:val="20"/>
    </w:rPr>
  </w:style>
  <w:style w:type="paragraph" w:customStyle="1" w:styleId="NormalFont">
    <w:name w:val="Normal Font"/>
    <w:link w:val="NormalFontChar"/>
    <w:qFormat/>
    <w:rsid w:val="009D672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D672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D672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D672A"/>
    <w:rPr>
      <w:u w:val="single"/>
      <w:lang w:val="x-none" w:eastAsia="x-none"/>
    </w:rPr>
  </w:style>
  <w:style w:type="character" w:customStyle="1" w:styleId="StyleNormalFont11ptBoldUnderlineChar">
    <w:name w:val="Style Normal Font + 11 pt Bold Underline Char"/>
    <w:link w:val="StyleNormalFont11ptBoldUnderline"/>
    <w:locked/>
    <w:rsid w:val="009D672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D672A"/>
    <w:rPr>
      <w:b/>
      <w:bCs/>
      <w:u w:val="single"/>
      <w:lang w:val="x-none" w:eastAsia="x-none"/>
    </w:rPr>
  </w:style>
  <w:style w:type="paragraph" w:customStyle="1" w:styleId="Smallfont0">
    <w:name w:val="Smallfont"/>
    <w:basedOn w:val="Normal"/>
    <w:uiPriority w:val="99"/>
    <w:qFormat/>
    <w:rsid w:val="009D672A"/>
    <w:rPr>
      <w:rFonts w:ascii="Avenir LT Std 45 Book" w:eastAsia="Times New Roman" w:hAnsi="Avenir LT Std 45 Book"/>
      <w:sz w:val="15"/>
    </w:rPr>
  </w:style>
  <w:style w:type="paragraph" w:customStyle="1" w:styleId="formatvorlage2">
    <w:name w:val="formatvorlage2"/>
    <w:basedOn w:val="Normal"/>
    <w:uiPriority w:val="99"/>
    <w:qFormat/>
    <w:rsid w:val="009D672A"/>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D672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D672A"/>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9D672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D672A"/>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9D672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D672A"/>
    <w:pPr>
      <w:ind w:left="144"/>
    </w:pPr>
    <w:rPr>
      <w:rFonts w:eastAsia="Times New Roman"/>
      <w:sz w:val="22"/>
      <w:lang w:val="x-none" w:eastAsia="x-none"/>
    </w:rPr>
  </w:style>
  <w:style w:type="paragraph" w:customStyle="1" w:styleId="deck">
    <w:name w:val="deck"/>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9D672A"/>
    <w:rPr>
      <w:rFonts w:ascii="Avenir LT Std 45 Book" w:eastAsia="Calibri" w:hAnsi="Avenir LT Std 45 Book"/>
    </w:rPr>
  </w:style>
  <w:style w:type="paragraph" w:customStyle="1" w:styleId="NoteLevel22">
    <w:name w:val="Note Level 22"/>
    <w:basedOn w:val="Normal"/>
    <w:next w:val="Normal"/>
    <w:uiPriority w:val="99"/>
    <w:qFormat/>
    <w:rsid w:val="009D672A"/>
    <w:pPr>
      <w:keepNext/>
      <w:ind w:left="288" w:right="288"/>
    </w:pPr>
    <w:rPr>
      <w:rFonts w:eastAsia="MS Gothic"/>
      <w:szCs w:val="20"/>
    </w:rPr>
  </w:style>
  <w:style w:type="paragraph" w:customStyle="1" w:styleId="wp-caption-text">
    <w:name w:val="wp-caption-text"/>
    <w:basedOn w:val="Normal"/>
    <w:uiPriority w:val="99"/>
    <w:qFormat/>
    <w:rsid w:val="009D672A"/>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D672A"/>
    <w:pPr>
      <w:spacing w:before="100" w:beforeAutospacing="1" w:after="100" w:afterAutospacing="1"/>
    </w:pPr>
    <w:rPr>
      <w:rFonts w:eastAsia="Times New Roman"/>
    </w:rPr>
  </w:style>
  <w:style w:type="paragraph" w:customStyle="1" w:styleId="canvas-atom">
    <w:name w:val="canvas-atom"/>
    <w:basedOn w:val="Normal"/>
    <w:uiPriority w:val="99"/>
    <w:qFormat/>
    <w:rsid w:val="009D672A"/>
    <w:pPr>
      <w:spacing w:before="100" w:beforeAutospacing="1" w:after="100" w:afterAutospacing="1"/>
    </w:pPr>
  </w:style>
  <w:style w:type="paragraph" w:customStyle="1" w:styleId="tweet-text">
    <w:name w:val="tweet-text"/>
    <w:basedOn w:val="Normal"/>
    <w:uiPriority w:val="99"/>
    <w:qFormat/>
    <w:rsid w:val="009D672A"/>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D672A"/>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D672A"/>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D672A"/>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D672A"/>
    <w:pPr>
      <w:spacing w:before="100" w:beforeAutospacing="1" w:after="100" w:afterAutospacing="1"/>
    </w:pPr>
  </w:style>
  <w:style w:type="paragraph" w:customStyle="1" w:styleId="selectionshareable">
    <w:name w:val="selectionshareable"/>
    <w:basedOn w:val="Normal"/>
    <w:uiPriority w:val="99"/>
    <w:qFormat/>
    <w:rsid w:val="009D672A"/>
    <w:pPr>
      <w:spacing w:before="100" w:beforeAutospacing="1" w:after="100" w:afterAutospacing="1"/>
    </w:pPr>
  </w:style>
  <w:style w:type="paragraph" w:customStyle="1" w:styleId="interstitial-link">
    <w:name w:val="interstitial-link"/>
    <w:basedOn w:val="Normal"/>
    <w:uiPriority w:val="99"/>
    <w:qFormat/>
    <w:rsid w:val="009D672A"/>
    <w:pPr>
      <w:spacing w:before="100" w:beforeAutospacing="1" w:after="100" w:afterAutospacing="1"/>
    </w:pPr>
  </w:style>
  <w:style w:type="paragraph" w:customStyle="1" w:styleId="see-also">
    <w:name w:val="see-also"/>
    <w:basedOn w:val="Normal"/>
    <w:uiPriority w:val="99"/>
    <w:qFormat/>
    <w:rsid w:val="009D672A"/>
    <w:pPr>
      <w:spacing w:before="100" w:beforeAutospacing="1" w:after="100" w:afterAutospacing="1"/>
    </w:pPr>
  </w:style>
  <w:style w:type="character" w:styleId="SubtleEmphasis">
    <w:name w:val="Subtle Emphasis"/>
    <w:uiPriority w:val="19"/>
    <w:qFormat/>
    <w:rsid w:val="009D672A"/>
    <w:rPr>
      <w:rFonts w:ascii="Georgia" w:hAnsi="Georgia" w:hint="default"/>
      <w:i/>
      <w:iCs/>
      <w:color w:val="808080"/>
    </w:rPr>
  </w:style>
  <w:style w:type="character" w:customStyle="1" w:styleId="cardchar00">
    <w:name w:val="cardchar0"/>
    <w:basedOn w:val="DefaultParagraphFont"/>
    <w:rsid w:val="009D672A"/>
  </w:style>
  <w:style w:type="character" w:customStyle="1" w:styleId="UnderlineNon-bold">
    <w:name w:val="Underline Non - bold"/>
    <w:rsid w:val="009D672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D672A"/>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D672A"/>
    <w:rPr>
      <w:rFonts w:ascii="Avenir LT Std 45 Book" w:hAnsi="Avenir LT Std 45 Book"/>
      <w:sz w:val="20"/>
    </w:rPr>
  </w:style>
  <w:style w:type="character" w:customStyle="1" w:styleId="Heading5Char2">
    <w:name w:val="Heading 5 Char2"/>
    <w:rsid w:val="009D672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D672A"/>
    <w:rPr>
      <w:rFonts w:ascii="Arial" w:hAnsi="Arial" w:cs="Arial"/>
      <w:vanish/>
      <w:sz w:val="16"/>
      <w:szCs w:val="16"/>
    </w:rPr>
  </w:style>
  <w:style w:type="paragraph" w:styleId="z-TopofForm">
    <w:name w:val="HTML Top of Form"/>
    <w:basedOn w:val="Normal"/>
    <w:next w:val="Normal"/>
    <w:link w:val="z-TopofFormChar"/>
    <w:hidden/>
    <w:uiPriority w:val="99"/>
    <w:unhideWhenUsed/>
    <w:rsid w:val="009D672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9D672A"/>
    <w:rPr>
      <w:rFonts w:ascii="Arial" w:hAnsi="Arial" w:cs="Arial"/>
      <w:vanish/>
      <w:sz w:val="16"/>
      <w:szCs w:val="16"/>
    </w:rPr>
  </w:style>
  <w:style w:type="character" w:customStyle="1" w:styleId="z-BottomofFormChar">
    <w:name w:val="z-Bottom of Form Char"/>
    <w:basedOn w:val="DefaultParagraphFont"/>
    <w:link w:val="z-BottomofForm"/>
    <w:uiPriority w:val="99"/>
    <w:rsid w:val="009D672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D672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D672A"/>
    <w:rPr>
      <w:rFonts w:ascii="Arial" w:hAnsi="Arial" w:cs="Arial"/>
      <w:vanish/>
      <w:sz w:val="16"/>
      <w:szCs w:val="16"/>
    </w:rPr>
  </w:style>
  <w:style w:type="character" w:customStyle="1" w:styleId="Style2CharChar">
    <w:name w:val="Style2 Char Char"/>
    <w:rsid w:val="009D672A"/>
    <w:rPr>
      <w:u w:val="thick"/>
      <w:lang w:val="en-US" w:eastAsia="en-US" w:bidi="ar-SA"/>
    </w:rPr>
  </w:style>
  <w:style w:type="character" w:customStyle="1" w:styleId="authordate1">
    <w:name w:val="authordate"/>
    <w:rsid w:val="009D672A"/>
  </w:style>
  <w:style w:type="character" w:customStyle="1" w:styleId="underline0">
    <w:name w:val="%underline"/>
    <w:qFormat/>
    <w:rsid w:val="009D672A"/>
    <w:rPr>
      <w:rFonts w:ascii="Times New Roman" w:hAnsi="Times New Roman" w:cs="Times New Roman" w:hint="default"/>
      <w:strike w:val="0"/>
      <w:dstrike w:val="0"/>
      <w:sz w:val="16"/>
      <w:u w:val="none"/>
      <w:effect w:val="none"/>
    </w:rPr>
  </w:style>
  <w:style w:type="character" w:customStyle="1" w:styleId="AUNDERLINE0">
    <w:name w:val="AUNDERLINE"/>
    <w:qFormat/>
    <w:rsid w:val="009D672A"/>
    <w:rPr>
      <w:rFonts w:ascii="Times New Roman" w:hAnsi="Times New Roman" w:cs="Times New Roman" w:hint="default"/>
      <w:sz w:val="20"/>
      <w:u w:val="single"/>
    </w:rPr>
  </w:style>
  <w:style w:type="character" w:customStyle="1" w:styleId="UnderlinedCharChar">
    <w:name w:val="Underlined Char Char"/>
    <w:rsid w:val="009D672A"/>
    <w:rPr>
      <w:rFonts w:ascii="Garamond" w:hAnsi="Garamond" w:hint="default"/>
      <w:szCs w:val="28"/>
      <w:u w:val="single"/>
      <w:lang w:val="en-US" w:eastAsia="en-US" w:bidi="ar-SA"/>
    </w:rPr>
  </w:style>
  <w:style w:type="character" w:customStyle="1" w:styleId="slug-doi">
    <w:name w:val="slug-doi"/>
    <w:basedOn w:val="DefaultParagraphFont"/>
    <w:rsid w:val="009D672A"/>
  </w:style>
  <w:style w:type="character" w:customStyle="1" w:styleId="af">
    <w:name w:val="af"/>
    <w:basedOn w:val="DefaultParagraphFont"/>
    <w:rsid w:val="009D672A"/>
  </w:style>
  <w:style w:type="character" w:customStyle="1" w:styleId="ab">
    <w:name w:val="ab"/>
    <w:basedOn w:val="DefaultParagraphFont"/>
    <w:rsid w:val="009D672A"/>
  </w:style>
  <w:style w:type="character" w:customStyle="1" w:styleId="em">
    <w:name w:val="em"/>
    <w:basedOn w:val="DefaultParagraphFont"/>
    <w:rsid w:val="009D672A"/>
  </w:style>
  <w:style w:type="character" w:customStyle="1" w:styleId="au">
    <w:name w:val="au"/>
    <w:basedOn w:val="DefaultParagraphFont"/>
    <w:rsid w:val="009D672A"/>
  </w:style>
  <w:style w:type="character" w:customStyle="1" w:styleId="ti">
    <w:name w:val="ti"/>
    <w:basedOn w:val="DefaultParagraphFont"/>
    <w:rsid w:val="009D672A"/>
  </w:style>
  <w:style w:type="character" w:customStyle="1" w:styleId="subheadblue">
    <w:name w:val="subhead_blue"/>
    <w:basedOn w:val="DefaultParagraphFont"/>
    <w:rsid w:val="009D672A"/>
  </w:style>
  <w:style w:type="character" w:customStyle="1" w:styleId="affiliation">
    <w:name w:val="affiliation"/>
    <w:basedOn w:val="DefaultParagraphFont"/>
    <w:rsid w:val="009D672A"/>
  </w:style>
  <w:style w:type="character" w:customStyle="1" w:styleId="slug-doi-wrapper">
    <w:name w:val="slug-doi-wrapper"/>
    <w:basedOn w:val="DefaultParagraphFont"/>
    <w:rsid w:val="009D672A"/>
  </w:style>
  <w:style w:type="character" w:customStyle="1" w:styleId="slug-metadata-noteahead-of-print">
    <w:name w:val="slug-metadata-note ahead-of-print"/>
    <w:basedOn w:val="DefaultParagraphFont"/>
    <w:rsid w:val="009D672A"/>
  </w:style>
  <w:style w:type="character" w:customStyle="1" w:styleId="slug-ahead-of-print-date">
    <w:name w:val="slug-ahead-of-print-date"/>
    <w:basedOn w:val="DefaultParagraphFont"/>
    <w:rsid w:val="009D672A"/>
  </w:style>
  <w:style w:type="character" w:customStyle="1" w:styleId="medium-bold">
    <w:name w:val="medium-bold"/>
    <w:basedOn w:val="DefaultParagraphFont"/>
    <w:rsid w:val="009D672A"/>
  </w:style>
  <w:style w:type="character" w:customStyle="1" w:styleId="updated-short-citation">
    <w:name w:val="updated-short-citation"/>
    <w:basedOn w:val="DefaultParagraphFont"/>
    <w:rsid w:val="009D672A"/>
  </w:style>
  <w:style w:type="character" w:customStyle="1" w:styleId="goohl0">
    <w:name w:val="goohl0"/>
    <w:basedOn w:val="DefaultParagraphFont"/>
    <w:rsid w:val="009D672A"/>
  </w:style>
  <w:style w:type="character" w:customStyle="1" w:styleId="CharChar6">
    <w:name w:val="Char Char6"/>
    <w:rsid w:val="009D672A"/>
    <w:rPr>
      <w:rFonts w:ascii="Arial" w:hAnsi="Arial" w:cs="Arial" w:hint="default"/>
      <w:bCs/>
      <w:sz w:val="16"/>
      <w:szCs w:val="26"/>
      <w:lang w:val="en-US" w:eastAsia="en-US" w:bidi="ar-SA"/>
    </w:rPr>
  </w:style>
  <w:style w:type="character" w:customStyle="1" w:styleId="TagCharChar1">
    <w:name w:val="Tag Char Char1"/>
    <w:rsid w:val="009D672A"/>
    <w:rPr>
      <w:b/>
      <w:bCs w:val="0"/>
      <w:sz w:val="24"/>
      <w:szCs w:val="24"/>
      <w:lang w:val="en-US" w:eastAsia="en-US" w:bidi="ar-SA"/>
    </w:rPr>
  </w:style>
  <w:style w:type="character" w:customStyle="1" w:styleId="12TimesNewRoman">
    <w:name w:val="12 Times New Roman"/>
    <w:rsid w:val="009D672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D672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D672A"/>
    <w:rPr>
      <w:rFonts w:ascii="Times New Roman" w:hAnsi="Times New Roman" w:cs="Times New Roman" w:hint="default"/>
      <w:strike w:val="0"/>
      <w:dstrike w:val="0"/>
      <w:sz w:val="14"/>
      <w:u w:val="none"/>
      <w:effect w:val="none"/>
    </w:rPr>
  </w:style>
  <w:style w:type="character" w:customStyle="1" w:styleId="F8-UnderlineBold">
    <w:name w:val="F8 - Underline/Bold"/>
    <w:rsid w:val="009D672A"/>
    <w:rPr>
      <w:rFonts w:ascii="Times New Roman" w:hAnsi="Times New Roman" w:cs="Times New Roman" w:hint="default"/>
      <w:b/>
      <w:bCs w:val="0"/>
      <w:sz w:val="20"/>
      <w:u w:val="single"/>
    </w:rPr>
  </w:style>
  <w:style w:type="character" w:customStyle="1" w:styleId="F7-SmallFont">
    <w:name w:val="F7 - Small Font"/>
    <w:rsid w:val="009D672A"/>
    <w:rPr>
      <w:rFonts w:ascii="Times New Roman" w:hAnsi="Times New Roman" w:cs="Times New Roman" w:hint="default"/>
      <w:sz w:val="14"/>
    </w:rPr>
  </w:style>
  <w:style w:type="character" w:customStyle="1" w:styleId="Brief-Bold">
    <w:name w:val="Brief - Bold"/>
    <w:rsid w:val="009D672A"/>
    <w:rPr>
      <w:rFonts w:ascii="Times New Roman" w:hAnsi="Times New Roman" w:cs="Times New Roman" w:hint="default"/>
      <w:b/>
      <w:bCs w:val="0"/>
    </w:rPr>
  </w:style>
  <w:style w:type="character" w:customStyle="1" w:styleId="Card-Underline">
    <w:name w:val="Card - Underline"/>
    <w:rsid w:val="009D672A"/>
    <w:rPr>
      <w:rFonts w:ascii="Times New Roman" w:hAnsi="Times New Roman" w:cs="Times New Roman" w:hint="default"/>
      <w:u w:val="single"/>
    </w:rPr>
  </w:style>
  <w:style w:type="character" w:customStyle="1" w:styleId="beriefunderline">
    <w:name w:val="berief = underline"/>
    <w:rsid w:val="009D672A"/>
    <w:rPr>
      <w:rFonts w:ascii="Times New Roman" w:eastAsia="Times New Roman" w:hAnsi="Times New Roman" w:cs="Times New Roman" w:hint="default"/>
      <w:sz w:val="20"/>
      <w:u w:val="single"/>
    </w:rPr>
  </w:style>
  <w:style w:type="character" w:customStyle="1" w:styleId="BoldText10pt">
    <w:name w:val="Bold Text 10 pt"/>
    <w:rsid w:val="009D672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D672A"/>
  </w:style>
  <w:style w:type="character" w:customStyle="1" w:styleId="SC4208902">
    <w:name w:val="SC.4.208902"/>
    <w:rsid w:val="009D672A"/>
    <w:rPr>
      <w:rFonts w:ascii="Century" w:hAnsi="Century" w:cs="Century" w:hint="default"/>
      <w:color w:val="000000"/>
      <w:sz w:val="22"/>
      <w:szCs w:val="22"/>
    </w:rPr>
  </w:style>
  <w:style w:type="character" w:customStyle="1" w:styleId="SC4208915">
    <w:name w:val="SC.4.208915"/>
    <w:rsid w:val="009D672A"/>
    <w:rPr>
      <w:rFonts w:ascii="Century" w:hAnsi="Century" w:cs="Century" w:hint="default"/>
      <w:color w:val="000000"/>
      <w:sz w:val="13"/>
      <w:szCs w:val="13"/>
    </w:rPr>
  </w:style>
  <w:style w:type="character" w:customStyle="1" w:styleId="SC273764">
    <w:name w:val="SC.2.73764"/>
    <w:rsid w:val="009D672A"/>
    <w:rPr>
      <w:rFonts w:ascii="Century" w:hAnsi="Century" w:cs="Century" w:hint="default"/>
      <w:color w:val="000000"/>
      <w:sz w:val="72"/>
      <w:szCs w:val="72"/>
    </w:rPr>
  </w:style>
  <w:style w:type="character" w:customStyle="1" w:styleId="SC273779">
    <w:name w:val="SC.2.73779"/>
    <w:rsid w:val="009D672A"/>
    <w:rPr>
      <w:rFonts w:ascii="Century" w:hAnsi="Century" w:cs="Century" w:hint="default"/>
      <w:color w:val="000000"/>
      <w:sz w:val="40"/>
      <w:szCs w:val="40"/>
    </w:rPr>
  </w:style>
  <w:style w:type="character" w:customStyle="1" w:styleId="SC273763">
    <w:name w:val="SC.2.73763"/>
    <w:rsid w:val="009D672A"/>
    <w:rPr>
      <w:rFonts w:ascii="Century" w:hAnsi="Century" w:cs="Century" w:hint="default"/>
      <w:b/>
      <w:bCs/>
      <w:color w:val="000000"/>
    </w:rPr>
  </w:style>
  <w:style w:type="character" w:customStyle="1" w:styleId="SC4208910">
    <w:name w:val="SC.4.208910"/>
    <w:rsid w:val="009D672A"/>
    <w:rPr>
      <w:rFonts w:ascii="Century" w:hAnsi="Century" w:cs="Century" w:hint="default"/>
      <w:color w:val="000000"/>
      <w:sz w:val="28"/>
      <w:szCs w:val="28"/>
    </w:rPr>
  </w:style>
  <w:style w:type="character" w:customStyle="1" w:styleId="SC4208911">
    <w:name w:val="SC.4.208911"/>
    <w:rsid w:val="009D672A"/>
    <w:rPr>
      <w:rFonts w:ascii="Century" w:hAnsi="Century" w:cs="Century" w:hint="default"/>
      <w:color w:val="000000"/>
    </w:rPr>
  </w:style>
  <w:style w:type="character" w:customStyle="1" w:styleId="articlesubtitle">
    <w:name w:val="article_sub_title"/>
    <w:basedOn w:val="DefaultParagraphFont"/>
    <w:rsid w:val="009D672A"/>
  </w:style>
  <w:style w:type="character" w:customStyle="1" w:styleId="newsdate2">
    <w:name w:val="news_date2"/>
    <w:basedOn w:val="DefaultParagraphFont"/>
    <w:rsid w:val="009D672A"/>
  </w:style>
  <w:style w:type="character" w:customStyle="1" w:styleId="readarticleheader">
    <w:name w:val="readarticleheader"/>
    <w:basedOn w:val="DefaultParagraphFont"/>
    <w:rsid w:val="009D672A"/>
  </w:style>
  <w:style w:type="character" w:customStyle="1" w:styleId="UnderlineChar20">
    <w:name w:val="Underline Char2"/>
    <w:rsid w:val="009D672A"/>
    <w:rPr>
      <w:rFonts w:ascii="Trebuchet MS" w:hAnsi="Trebuchet MS" w:hint="default"/>
      <w:u w:val="thick"/>
      <w:lang w:val="en-US" w:eastAsia="zh-CN" w:bidi="ar-SA"/>
    </w:rPr>
  </w:style>
  <w:style w:type="character" w:customStyle="1" w:styleId="BoldUnderliningChar">
    <w:name w:val="Bold Underlining Char"/>
    <w:rsid w:val="009D672A"/>
    <w:rPr>
      <w:rFonts w:ascii="Arial Narrow" w:eastAsia="Times New Roman" w:hAnsi="Arial Narrow" w:hint="default"/>
      <w:b/>
      <w:bCs w:val="0"/>
      <w:szCs w:val="24"/>
      <w:u w:val="single"/>
      <w:lang w:val="en-GB" w:eastAsia="en-US" w:bidi="ar-SA"/>
    </w:rPr>
  </w:style>
  <w:style w:type="character" w:customStyle="1" w:styleId="medium-normal1">
    <w:name w:val="medium-normal1"/>
    <w:rsid w:val="009D672A"/>
    <w:rPr>
      <w:rFonts w:ascii="Arial" w:hAnsi="Arial" w:cs="Arial" w:hint="default"/>
      <w:b w:val="0"/>
      <w:bCs w:val="0"/>
      <w:i w:val="0"/>
      <w:iCs w:val="0"/>
      <w:sz w:val="20"/>
      <w:szCs w:val="20"/>
    </w:rPr>
  </w:style>
  <w:style w:type="character" w:customStyle="1" w:styleId="UnderlinedCardChar0">
    <w:name w:val="Underlined Card Char"/>
    <w:rsid w:val="009D672A"/>
    <w:rPr>
      <w:rFonts w:ascii="Palatino Linotype" w:hAnsi="Palatino Linotype" w:hint="default"/>
      <w:u w:val="single"/>
      <w:lang w:val="en-US" w:eastAsia="en-US" w:bidi="ar-SA"/>
    </w:rPr>
  </w:style>
  <w:style w:type="character" w:customStyle="1" w:styleId="char">
    <w:name w:val="char"/>
    <w:basedOn w:val="DefaultParagraphFont"/>
    <w:rsid w:val="009D672A"/>
  </w:style>
  <w:style w:type="character" w:customStyle="1" w:styleId="UnderlineCharCharCharCharCharChar">
    <w:name w:val="Underline Char Char Char Char Char Char"/>
    <w:rsid w:val="009D672A"/>
    <w:rPr>
      <w:rFonts w:ascii="Arial Narrow" w:hAnsi="Arial Narrow" w:hint="default"/>
      <w:szCs w:val="24"/>
      <w:u w:val="single"/>
      <w:lang w:val="en-US" w:eastAsia="en-US" w:bidi="ar-SA"/>
    </w:rPr>
  </w:style>
  <w:style w:type="character" w:customStyle="1" w:styleId="klink">
    <w:name w:val="klink"/>
    <w:basedOn w:val="DefaultParagraphFont"/>
    <w:rsid w:val="009D672A"/>
  </w:style>
  <w:style w:type="character" w:customStyle="1" w:styleId="date10">
    <w:name w:val="date1"/>
    <w:basedOn w:val="DefaultParagraphFont"/>
    <w:rsid w:val="009D672A"/>
  </w:style>
  <w:style w:type="character" w:customStyle="1" w:styleId="bolding1">
    <w:name w:val="bolding1"/>
    <w:rsid w:val="009D672A"/>
    <w:rPr>
      <w:b/>
      <w:bCs/>
    </w:rPr>
  </w:style>
  <w:style w:type="character" w:customStyle="1" w:styleId="bookoptions1">
    <w:name w:val="book_options1"/>
    <w:rsid w:val="009D672A"/>
    <w:rPr>
      <w:b/>
      <w:bCs/>
      <w:color w:val="333366"/>
    </w:rPr>
  </w:style>
  <w:style w:type="character" w:customStyle="1" w:styleId="descriptionblock">
    <w:name w:val="description block"/>
    <w:basedOn w:val="DefaultParagraphFont"/>
    <w:rsid w:val="009D672A"/>
  </w:style>
  <w:style w:type="character" w:customStyle="1" w:styleId="detailsboxblock">
    <w:name w:val="detailsbox block"/>
    <w:basedOn w:val="DefaultParagraphFont"/>
    <w:rsid w:val="009D672A"/>
  </w:style>
  <w:style w:type="character" w:customStyle="1" w:styleId="Char3">
    <w:name w:val="Char3"/>
    <w:rsid w:val="009D672A"/>
    <w:rPr>
      <w:rFonts w:ascii="Arial" w:hAnsi="Arial" w:cs="Arial" w:hint="default"/>
      <w:bCs/>
      <w:u w:val="thick"/>
      <w:lang w:val="en-US" w:eastAsia="en-US" w:bidi="ar-SA"/>
    </w:rPr>
  </w:style>
  <w:style w:type="character" w:customStyle="1" w:styleId="texto11">
    <w:name w:val="texto11"/>
    <w:rsid w:val="009D672A"/>
    <w:rPr>
      <w:rFonts w:ascii="Arial" w:hAnsi="Arial" w:cs="Arial" w:hint="default"/>
      <w:b w:val="0"/>
      <w:bCs w:val="0"/>
      <w:i w:val="0"/>
      <w:iCs w:val="0"/>
      <w:caps w:val="0"/>
      <w:color w:val="000000"/>
      <w:sz w:val="26"/>
      <w:szCs w:val="26"/>
    </w:rPr>
  </w:style>
  <w:style w:type="character" w:customStyle="1" w:styleId="CardTagChar">
    <w:name w:val="Card Tag Char"/>
    <w:rsid w:val="009D672A"/>
    <w:rPr>
      <w:rFonts w:ascii="Arial Narrow" w:hAnsi="Arial Narrow" w:hint="default"/>
      <w:b/>
      <w:bCs w:val="0"/>
      <w:sz w:val="24"/>
      <w:szCs w:val="24"/>
      <w:lang w:val="en-US" w:eastAsia="en-US" w:bidi="ar-SA"/>
    </w:rPr>
  </w:style>
  <w:style w:type="character" w:customStyle="1" w:styleId="DebateCiteCharCharChar">
    <w:name w:val="Debate Cite Char Char Char"/>
    <w:rsid w:val="009D672A"/>
    <w:rPr>
      <w:b/>
      <w:bCs w:val="0"/>
      <w:sz w:val="32"/>
      <w:szCs w:val="32"/>
      <w:lang w:val="en-US" w:eastAsia="en-US" w:bidi="ar-SA"/>
    </w:rPr>
  </w:style>
  <w:style w:type="character" w:customStyle="1" w:styleId="TagChar3">
    <w:name w:val="Tag Char3"/>
    <w:rsid w:val="009D672A"/>
    <w:rPr>
      <w:rFonts w:ascii="Palatino Linotype" w:hAnsi="Palatino Linotype" w:hint="default"/>
      <w:b/>
      <w:bCs w:val="0"/>
      <w:sz w:val="24"/>
      <w:szCs w:val="24"/>
      <w:lang w:val="en-US" w:eastAsia="en-US" w:bidi="ar-SA"/>
    </w:rPr>
  </w:style>
  <w:style w:type="character" w:customStyle="1" w:styleId="TagandCiteChar">
    <w:name w:val="Tag and Cite Char"/>
    <w:rsid w:val="009D672A"/>
    <w:rPr>
      <w:color w:val="333333"/>
      <w:sz w:val="22"/>
      <w:szCs w:val="22"/>
      <w:lang w:val="en-US" w:eastAsia="en-US" w:bidi="ar-SA"/>
    </w:rPr>
  </w:style>
  <w:style w:type="character" w:customStyle="1" w:styleId="Style10ptBold">
    <w:name w:val="Style 10 pt Bold"/>
    <w:rsid w:val="009D672A"/>
    <w:rPr>
      <w:b/>
      <w:bCs/>
      <w:sz w:val="20"/>
    </w:rPr>
  </w:style>
  <w:style w:type="character" w:customStyle="1" w:styleId="text9">
    <w:name w:val="text9"/>
    <w:basedOn w:val="DefaultParagraphFont"/>
    <w:rsid w:val="009D672A"/>
  </w:style>
  <w:style w:type="character" w:customStyle="1" w:styleId="text21">
    <w:name w:val="text21"/>
    <w:basedOn w:val="DefaultParagraphFont"/>
    <w:rsid w:val="009D672A"/>
  </w:style>
  <w:style w:type="character" w:customStyle="1" w:styleId="text19">
    <w:name w:val="text19"/>
    <w:basedOn w:val="DefaultParagraphFont"/>
    <w:rsid w:val="009D672A"/>
  </w:style>
  <w:style w:type="character" w:customStyle="1" w:styleId="term2">
    <w:name w:val="term2"/>
    <w:rsid w:val="009D672A"/>
    <w:rPr>
      <w:b/>
      <w:bCs/>
    </w:rPr>
  </w:style>
  <w:style w:type="character" w:customStyle="1" w:styleId="pmterms12">
    <w:name w:val="pmterms12"/>
    <w:rsid w:val="009D672A"/>
    <w:rPr>
      <w:b/>
      <w:bCs/>
      <w:i w:val="0"/>
      <w:iCs w:val="0"/>
      <w:color w:val="000000"/>
    </w:rPr>
  </w:style>
  <w:style w:type="character" w:customStyle="1" w:styleId="ToReadChar">
    <w:name w:val="To Read Char"/>
    <w:rsid w:val="009D672A"/>
    <w:rPr>
      <w:rFonts w:ascii="Verdana" w:hAnsi="Verdana" w:hint="default"/>
      <w:b/>
      <w:bCs w:val="0"/>
      <w:szCs w:val="24"/>
      <w:u w:val="single"/>
      <w:lang w:val="en-US" w:eastAsia="en-US" w:bidi="ar-SA"/>
    </w:rPr>
  </w:style>
  <w:style w:type="character" w:customStyle="1" w:styleId="ToReadCharChar">
    <w:name w:val="To Read Char Char"/>
    <w:rsid w:val="009D672A"/>
    <w:rPr>
      <w:rFonts w:ascii="Verdana" w:hAnsi="Verdana" w:hint="default"/>
      <w:b/>
      <w:bCs w:val="0"/>
      <w:szCs w:val="24"/>
      <w:u w:val="single"/>
      <w:lang w:val="en-US" w:eastAsia="en-US" w:bidi="ar-SA"/>
    </w:rPr>
  </w:style>
  <w:style w:type="character" w:customStyle="1" w:styleId="bio">
    <w:name w:val="bio"/>
    <w:basedOn w:val="DefaultParagraphFont"/>
    <w:rsid w:val="009D672A"/>
  </w:style>
  <w:style w:type="character" w:customStyle="1" w:styleId="storytextstyle">
    <w:name w:val="storytextstyle"/>
    <w:basedOn w:val="DefaultParagraphFont"/>
    <w:rsid w:val="009D672A"/>
  </w:style>
  <w:style w:type="character" w:customStyle="1" w:styleId="cardunderlinedCharChar">
    <w:name w:val="card underlined Char Char"/>
    <w:rsid w:val="009D672A"/>
    <w:rPr>
      <w:rFonts w:ascii="Arial" w:hAnsi="Arial" w:cs="Arial" w:hint="default"/>
      <w:sz w:val="22"/>
      <w:szCs w:val="24"/>
      <w:u w:val="single"/>
      <w:lang w:val="en-US" w:eastAsia="en-US" w:bidi="ar-SA"/>
    </w:rPr>
  </w:style>
  <w:style w:type="character" w:customStyle="1" w:styleId="Style2Char0">
    <w:name w:val="Style2 Char"/>
    <w:rsid w:val="009D672A"/>
    <w:rPr>
      <w:rFonts w:ascii="Book Antiqua" w:hAnsi="Book Antiqua" w:hint="default"/>
      <w:u w:val="thick"/>
      <w:lang w:val="en-US" w:eastAsia="en-US" w:bidi="ar-SA"/>
    </w:rPr>
  </w:style>
  <w:style w:type="character" w:customStyle="1" w:styleId="Style2Char1">
    <w:name w:val="Style2 Char1"/>
    <w:rsid w:val="009D672A"/>
    <w:rPr>
      <w:rFonts w:ascii="Book Antiqua" w:hAnsi="Book Antiqua" w:hint="default"/>
      <w:szCs w:val="24"/>
      <w:u w:val="thick"/>
      <w:lang w:val="en-US" w:eastAsia="en-US" w:bidi="ar-SA"/>
    </w:rPr>
  </w:style>
  <w:style w:type="character" w:customStyle="1" w:styleId="articlehead21">
    <w:name w:val="articlehead21"/>
    <w:rsid w:val="009D672A"/>
    <w:rPr>
      <w:rFonts w:ascii="Arial" w:hAnsi="Arial" w:cs="Arial" w:hint="default"/>
      <w:b/>
      <w:bCs/>
      <w:color w:val="660000"/>
      <w:sz w:val="20"/>
      <w:szCs w:val="20"/>
    </w:rPr>
  </w:style>
  <w:style w:type="character" w:customStyle="1" w:styleId="TagCiteChar1">
    <w:name w:val="Tag/Cite Char1"/>
    <w:rsid w:val="009D672A"/>
    <w:rPr>
      <w:b/>
      <w:bCs w:val="0"/>
      <w:lang w:val="en-US" w:eastAsia="en-US" w:bidi="ar-SA"/>
    </w:rPr>
  </w:style>
  <w:style w:type="character" w:customStyle="1" w:styleId="goohl2">
    <w:name w:val="goohl2"/>
    <w:basedOn w:val="DefaultParagraphFont"/>
    <w:rsid w:val="009D672A"/>
  </w:style>
  <w:style w:type="character" w:customStyle="1" w:styleId="CardCharChar0">
    <w:name w:val="Card Char Char"/>
    <w:rsid w:val="009D672A"/>
    <w:rPr>
      <w:lang w:val="en-US" w:eastAsia="en-US" w:bidi="ar-SA"/>
    </w:rPr>
  </w:style>
  <w:style w:type="character" w:customStyle="1" w:styleId="BriefTitle1Char">
    <w:name w:val="Brief Title 1 Char"/>
    <w:rsid w:val="009D672A"/>
    <w:rPr>
      <w:b/>
      <w:bCs w:val="0"/>
      <w:u w:val="single"/>
      <w:lang w:val="en-US" w:eastAsia="en-US" w:bidi="ar-SA"/>
    </w:rPr>
  </w:style>
  <w:style w:type="character" w:customStyle="1" w:styleId="TagCiteCharChar">
    <w:name w:val="Tag/Cite Char Char"/>
    <w:rsid w:val="009D672A"/>
    <w:rPr>
      <w:b/>
      <w:bCs w:val="0"/>
      <w:lang w:val="en-US" w:eastAsia="en-US" w:bidi="ar-SA"/>
    </w:rPr>
  </w:style>
  <w:style w:type="character" w:customStyle="1" w:styleId="btx">
    <w:name w:val="btx"/>
    <w:basedOn w:val="DefaultParagraphFont"/>
    <w:rsid w:val="009D672A"/>
  </w:style>
  <w:style w:type="character" w:customStyle="1" w:styleId="prodgeneral1">
    <w:name w:val="prodgeneral1"/>
    <w:rsid w:val="009D672A"/>
    <w:rPr>
      <w:rFonts w:ascii="Verdana" w:hAnsi="Verdana" w:hint="default"/>
      <w:b w:val="0"/>
      <w:bCs w:val="0"/>
      <w:caps w:val="0"/>
      <w:color w:val="000000"/>
      <w:spacing w:val="0"/>
      <w:sz w:val="16"/>
      <w:szCs w:val="16"/>
    </w:rPr>
  </w:style>
  <w:style w:type="character" w:customStyle="1" w:styleId="summary1">
    <w:name w:val="summary1"/>
    <w:rsid w:val="009D672A"/>
    <w:rPr>
      <w:rFonts w:ascii="Arial" w:hAnsi="Arial" w:cs="Arial" w:hint="default"/>
      <w:sz w:val="18"/>
      <w:szCs w:val="18"/>
    </w:rPr>
  </w:style>
  <w:style w:type="character" w:customStyle="1" w:styleId="text3">
    <w:name w:val="text3"/>
    <w:basedOn w:val="DefaultParagraphFont"/>
    <w:rsid w:val="009D672A"/>
  </w:style>
  <w:style w:type="character" w:customStyle="1" w:styleId="cardtextsmallChar">
    <w:name w:val="card text small Char"/>
    <w:rsid w:val="009D672A"/>
    <w:rPr>
      <w:rFonts w:ascii="Arial Narrow" w:hAnsi="Arial Narrow" w:hint="default"/>
      <w:sz w:val="16"/>
      <w:szCs w:val="24"/>
      <w:lang w:val="en-US" w:eastAsia="en-US" w:bidi="ar-SA"/>
    </w:rPr>
  </w:style>
  <w:style w:type="character" w:customStyle="1" w:styleId="countrytitle1">
    <w:name w:val="countrytitle1"/>
    <w:rsid w:val="009D672A"/>
    <w:rPr>
      <w:rFonts w:ascii="Verdana" w:hAnsi="Verdana" w:hint="default"/>
      <w:b/>
      <w:bCs/>
      <w:color w:val="293643"/>
      <w:sz w:val="24"/>
      <w:szCs w:val="24"/>
    </w:rPr>
  </w:style>
  <w:style w:type="character" w:customStyle="1" w:styleId="storyheader1">
    <w:name w:val="storyheader1"/>
    <w:rsid w:val="009D672A"/>
    <w:rPr>
      <w:rFonts w:ascii="Verdana" w:hAnsi="Verdana" w:hint="default"/>
      <w:b/>
      <w:bCs/>
      <w:color w:val="000000"/>
      <w:sz w:val="21"/>
      <w:szCs w:val="21"/>
    </w:rPr>
  </w:style>
  <w:style w:type="character" w:customStyle="1" w:styleId="cardunderlinedChar0">
    <w:name w:val="card underlined Char"/>
    <w:rsid w:val="009D672A"/>
    <w:rPr>
      <w:rFonts w:ascii="Arial" w:hAnsi="Arial" w:cs="Arial" w:hint="default"/>
      <w:sz w:val="22"/>
      <w:szCs w:val="24"/>
      <w:u w:val="single"/>
      <w:lang w:val="en-US" w:eastAsia="en-US" w:bidi="ar-SA"/>
    </w:rPr>
  </w:style>
  <w:style w:type="character" w:customStyle="1" w:styleId="article1">
    <w:name w:val="article1"/>
    <w:rsid w:val="009D672A"/>
    <w:rPr>
      <w:rFonts w:ascii="Verdana" w:hAnsi="Verdana" w:hint="default"/>
      <w:color w:val="333333"/>
      <w:sz w:val="16"/>
      <w:szCs w:val="16"/>
    </w:rPr>
  </w:style>
  <w:style w:type="character" w:customStyle="1" w:styleId="story-posted-date1">
    <w:name w:val="story-posted-date1"/>
    <w:rsid w:val="009D672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D672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D672A"/>
  </w:style>
  <w:style w:type="character" w:customStyle="1" w:styleId="textmedium">
    <w:name w:val="textmedium"/>
    <w:basedOn w:val="DefaultParagraphFont"/>
    <w:rsid w:val="009D672A"/>
  </w:style>
  <w:style w:type="character" w:customStyle="1" w:styleId="citation1">
    <w:name w:val="citation1"/>
    <w:rsid w:val="009D672A"/>
    <w:rPr>
      <w:rFonts w:ascii="Verdana" w:hAnsi="Verdana" w:hint="default"/>
      <w:sz w:val="17"/>
      <w:szCs w:val="17"/>
    </w:rPr>
  </w:style>
  <w:style w:type="character" w:customStyle="1" w:styleId="hithighlite">
    <w:name w:val="hithighlite"/>
    <w:basedOn w:val="DefaultParagraphFont"/>
    <w:rsid w:val="009D672A"/>
  </w:style>
  <w:style w:type="character" w:customStyle="1" w:styleId="articlecontent">
    <w:name w:val="articlecontent"/>
    <w:basedOn w:val="DefaultParagraphFont"/>
    <w:rsid w:val="009D672A"/>
  </w:style>
  <w:style w:type="character" w:customStyle="1" w:styleId="fource1">
    <w:name w:val="fource1"/>
    <w:rsid w:val="009D672A"/>
    <w:rPr>
      <w:sz w:val="34"/>
      <w:szCs w:val="34"/>
    </w:rPr>
  </w:style>
  <w:style w:type="character" w:customStyle="1" w:styleId="LanguageStrikeChar">
    <w:name w:val="Language Strike Char"/>
    <w:rsid w:val="009D672A"/>
    <w:rPr>
      <w:rFonts w:ascii="Arial Narrow" w:hAnsi="Arial Narrow" w:hint="default"/>
      <w:strike/>
      <w:szCs w:val="24"/>
      <w:lang w:val="en-US" w:eastAsia="en-US" w:bidi="ar-SA"/>
    </w:rPr>
  </w:style>
  <w:style w:type="character" w:customStyle="1" w:styleId="normal11">
    <w:name w:val="normal1"/>
    <w:basedOn w:val="DefaultParagraphFont"/>
    <w:rsid w:val="009D672A"/>
  </w:style>
  <w:style w:type="character" w:customStyle="1" w:styleId="ds">
    <w:name w:val="ds"/>
    <w:basedOn w:val="DefaultParagraphFont"/>
    <w:rsid w:val="009D672A"/>
  </w:style>
  <w:style w:type="character" w:customStyle="1" w:styleId="UnderliningChar1">
    <w:name w:val="Underlining Char1"/>
    <w:rsid w:val="009D672A"/>
    <w:rPr>
      <w:rFonts w:ascii="Arial Narrow" w:hAnsi="Arial Narrow" w:hint="default"/>
      <w:szCs w:val="24"/>
      <w:u w:val="single"/>
      <w:lang w:val="en-US" w:eastAsia="en-US" w:bidi="ar-SA"/>
    </w:rPr>
  </w:style>
  <w:style w:type="character" w:customStyle="1" w:styleId="UnderliningChar2">
    <w:name w:val="Underlining Char2"/>
    <w:rsid w:val="009D672A"/>
    <w:rPr>
      <w:rFonts w:ascii="Arial Narrow" w:hAnsi="Arial Narrow" w:hint="default"/>
      <w:szCs w:val="24"/>
      <w:u w:val="single"/>
      <w:lang w:val="en-US" w:eastAsia="en-US" w:bidi="ar-SA"/>
    </w:rPr>
  </w:style>
  <w:style w:type="character" w:customStyle="1" w:styleId="MicroTextChar1">
    <w:name w:val="MicroText Char1"/>
    <w:rsid w:val="009D672A"/>
    <w:rPr>
      <w:rFonts w:ascii="Arial Narrow" w:hAnsi="Arial Narrow" w:hint="default"/>
      <w:sz w:val="12"/>
      <w:szCs w:val="24"/>
      <w:lang w:val="en-US" w:eastAsia="en-US" w:bidi="ar-SA"/>
    </w:rPr>
  </w:style>
  <w:style w:type="character" w:customStyle="1" w:styleId="DefaultPara">
    <w:name w:val="Default Para"/>
    <w:rsid w:val="009D672A"/>
    <w:rPr>
      <w:sz w:val="20"/>
    </w:rPr>
  </w:style>
  <w:style w:type="character" w:customStyle="1" w:styleId="SYSHYPERTEXT">
    <w:name w:val="SYS_HYPERTEXT"/>
    <w:rsid w:val="009D672A"/>
    <w:rPr>
      <w:color w:val="0000FF"/>
      <w:u w:val="single"/>
    </w:rPr>
  </w:style>
  <w:style w:type="character" w:customStyle="1" w:styleId="Hyperlink1">
    <w:name w:val="Hyperlink1"/>
    <w:rsid w:val="009D672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D672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D672A"/>
    <w:rPr>
      <w:rFonts w:ascii="Arial Narrow" w:hAnsi="Arial Narrow" w:hint="default"/>
      <w:noProof w:val="0"/>
      <w:szCs w:val="24"/>
      <w:u w:val="single"/>
      <w:lang w:val="en-US" w:eastAsia="en-US" w:bidi="ar-SA"/>
    </w:rPr>
  </w:style>
  <w:style w:type="character" w:customStyle="1" w:styleId="BlockHeading1Char">
    <w:name w:val="Block Heading 1 Char"/>
    <w:rsid w:val="009D672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D672A"/>
    <w:rPr>
      <w:b/>
      <w:sz w:val="24"/>
      <w:szCs w:val="24"/>
      <w:u w:val="single"/>
    </w:rPr>
  </w:style>
  <w:style w:type="character" w:customStyle="1" w:styleId="StyleTagTimesNewRomanChar">
    <w:name w:val="Style Tag + Times New Roman Char"/>
    <w:rsid w:val="009D672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D672A"/>
    <w:rPr>
      <w:rFonts w:ascii="Arial Narrow" w:hAnsi="Arial Narrow" w:cs="Arial" w:hint="default"/>
      <w:b/>
      <w:bCs/>
      <w:iCs/>
      <w:sz w:val="24"/>
      <w:szCs w:val="28"/>
      <w:lang w:val="en-US" w:eastAsia="en-US" w:bidi="ar-SA"/>
    </w:rPr>
  </w:style>
  <w:style w:type="character" w:customStyle="1" w:styleId="UnderliningCharChar">
    <w:name w:val="Underlining Char Char"/>
    <w:rsid w:val="009D672A"/>
    <w:rPr>
      <w:rFonts w:ascii="Arial Narrow" w:hAnsi="Arial Narrow" w:hint="default"/>
      <w:szCs w:val="24"/>
      <w:u w:val="single"/>
      <w:lang w:val="en-US" w:eastAsia="en-US" w:bidi="ar-SA"/>
    </w:rPr>
  </w:style>
  <w:style w:type="character" w:customStyle="1" w:styleId="StyleArialNarrow12ptBold">
    <w:name w:val="Style Arial Narrow 12 pt Bold"/>
    <w:rsid w:val="009D672A"/>
    <w:rPr>
      <w:rFonts w:ascii="Arial Narrow" w:hAnsi="Arial Narrow" w:hint="default"/>
      <w:b/>
      <w:bCs/>
      <w:sz w:val="24"/>
    </w:rPr>
  </w:style>
  <w:style w:type="character" w:customStyle="1" w:styleId="Style1CharChar">
    <w:name w:val="Style1 Char Char"/>
    <w:rsid w:val="009D672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D672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D672A"/>
    <w:rPr>
      <w:u w:val="single"/>
    </w:rPr>
  </w:style>
  <w:style w:type="character" w:customStyle="1" w:styleId="UnderlinedCharChar1">
    <w:name w:val="Underlined Char Char1"/>
    <w:rsid w:val="009D672A"/>
    <w:rPr>
      <w:rFonts w:ascii="Bell MT" w:eastAsia="Times New Roman" w:hAnsi="Bell MT" w:hint="default"/>
      <w:bCs/>
      <w:iCs/>
      <w:sz w:val="22"/>
      <w:u w:val="single"/>
    </w:rPr>
  </w:style>
  <w:style w:type="character" w:customStyle="1" w:styleId="Heading2CharChar2">
    <w:name w:val="Heading 2 Char Char2"/>
    <w:rsid w:val="009D672A"/>
    <w:rPr>
      <w:rFonts w:ascii="Arial" w:hAnsi="Arial" w:cs="Arial" w:hint="default"/>
      <w:b/>
      <w:bCs/>
      <w:iCs/>
      <w:sz w:val="22"/>
      <w:szCs w:val="28"/>
      <w:lang w:val="en-US" w:eastAsia="en-US" w:bidi="ar-SA"/>
    </w:rPr>
  </w:style>
  <w:style w:type="character" w:customStyle="1" w:styleId="doctitle">
    <w:name w:val="doctitle"/>
    <w:rsid w:val="009D672A"/>
  </w:style>
  <w:style w:type="character" w:customStyle="1" w:styleId="cardtext-underlined0">
    <w:name w:val="card text- underlined"/>
    <w:rsid w:val="009D672A"/>
    <w:rPr>
      <w:rFonts w:ascii="Garamond" w:hAnsi="Garamond" w:hint="default"/>
      <w:u w:val="single"/>
    </w:rPr>
  </w:style>
  <w:style w:type="character" w:customStyle="1" w:styleId="BodyText1">
    <w:name w:val="Body Text1"/>
    <w:basedOn w:val="DefaultParagraphFont"/>
    <w:rsid w:val="009D672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D672A"/>
  </w:style>
  <w:style w:type="character" w:customStyle="1" w:styleId="BriefTitleChar">
    <w:name w:val="Brief Title Char"/>
    <w:basedOn w:val="DefaultParagraphFont"/>
    <w:rsid w:val="009D672A"/>
    <w:rPr>
      <w:b/>
      <w:bCs w:val="0"/>
      <w:sz w:val="24"/>
      <w:szCs w:val="24"/>
      <w:u w:val="single"/>
      <w:lang w:val="en-US" w:eastAsia="en-US" w:bidi="ar-SA"/>
    </w:rPr>
  </w:style>
  <w:style w:type="character" w:customStyle="1" w:styleId="BriefTitle2Char">
    <w:name w:val="Brief Title 2 Char"/>
    <w:basedOn w:val="BriefTitleChar"/>
    <w:rsid w:val="009D672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D672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D672A"/>
    <w:rPr>
      <w:rFonts w:ascii="Georgia" w:hAnsi="Georgia" w:hint="default"/>
      <w:b/>
      <w:bCs w:val="0"/>
      <w:sz w:val="24"/>
    </w:rPr>
  </w:style>
  <w:style w:type="character" w:customStyle="1" w:styleId="Emphasis20">
    <w:name w:val="Emphasis 2"/>
    <w:uiPriority w:val="1"/>
    <w:qFormat/>
    <w:rsid w:val="009D672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D672A"/>
    <w:rPr>
      <w:rFonts w:ascii="AGaramond" w:hAnsi="AGaramond" w:cs="AGaramond" w:hint="default"/>
      <w:color w:val="211D1E"/>
      <w:sz w:val="14"/>
      <w:szCs w:val="14"/>
    </w:rPr>
  </w:style>
  <w:style w:type="character" w:customStyle="1" w:styleId="CharacterStyle2">
    <w:name w:val="Character Style 2"/>
    <w:uiPriority w:val="99"/>
    <w:rsid w:val="009D672A"/>
    <w:rPr>
      <w:sz w:val="20"/>
      <w:szCs w:val="20"/>
    </w:rPr>
  </w:style>
  <w:style w:type="character" w:customStyle="1" w:styleId="cross-head">
    <w:name w:val="cross-head"/>
    <w:rsid w:val="009D672A"/>
  </w:style>
  <w:style w:type="character" w:customStyle="1" w:styleId="dateline">
    <w:name w:val="dateline"/>
    <w:rsid w:val="009D672A"/>
  </w:style>
  <w:style w:type="character" w:customStyle="1" w:styleId="Subtitle1">
    <w:name w:val="Subtitle1"/>
    <w:rsid w:val="009D672A"/>
  </w:style>
  <w:style w:type="character" w:customStyle="1" w:styleId="metaorigin">
    <w:name w:val="meta_origin"/>
    <w:rsid w:val="009D672A"/>
  </w:style>
  <w:style w:type="character" w:customStyle="1" w:styleId="mandelbrotrefrag">
    <w:name w:val="mandelbrot_refrag"/>
    <w:rsid w:val="009D672A"/>
  </w:style>
  <w:style w:type="character" w:customStyle="1" w:styleId="eminfo">
    <w:name w:val="eminfo"/>
    <w:rsid w:val="009D672A"/>
  </w:style>
  <w:style w:type="character" w:customStyle="1" w:styleId="emhighlight">
    <w:name w:val="emhighlight"/>
    <w:rsid w:val="009D672A"/>
  </w:style>
  <w:style w:type="character" w:customStyle="1" w:styleId="name">
    <w:name w:val="name"/>
    <w:rsid w:val="009D672A"/>
  </w:style>
  <w:style w:type="character" w:customStyle="1" w:styleId="tkrname">
    <w:name w:val="tkrname"/>
    <w:rsid w:val="009D672A"/>
  </w:style>
  <w:style w:type="character" w:customStyle="1" w:styleId="tkrchange">
    <w:name w:val="tkrchange"/>
    <w:rsid w:val="009D672A"/>
  </w:style>
  <w:style w:type="character" w:customStyle="1" w:styleId="source-org">
    <w:name w:val="source-org"/>
    <w:rsid w:val="009D672A"/>
  </w:style>
  <w:style w:type="character" w:customStyle="1" w:styleId="updated">
    <w:name w:val="updated"/>
    <w:rsid w:val="009D672A"/>
  </w:style>
  <w:style w:type="character" w:customStyle="1" w:styleId="last">
    <w:name w:val="last"/>
    <w:rsid w:val="009D672A"/>
  </w:style>
  <w:style w:type="character" w:customStyle="1" w:styleId="Style11ptBoldUnderline1">
    <w:name w:val="Style 11 pt Bold Underline1"/>
    <w:rsid w:val="009D672A"/>
    <w:rPr>
      <w:b/>
      <w:bCs/>
      <w:sz w:val="20"/>
      <w:u w:val="single"/>
    </w:rPr>
  </w:style>
  <w:style w:type="character" w:customStyle="1" w:styleId="StyleStyleunderlineBold11pt">
    <w:name w:val="Style Style underline + Bold + 11 pt"/>
    <w:rsid w:val="009D672A"/>
    <w:rPr>
      <w:bCs/>
      <w:sz w:val="20"/>
      <w:u w:val="single"/>
    </w:rPr>
  </w:style>
  <w:style w:type="character" w:customStyle="1" w:styleId="StyleunderlineAsianTimesNewRomanBold">
    <w:name w:val="Style underline + (Asian) Times New Roman Bold"/>
    <w:rsid w:val="009D672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D672A"/>
    <w:rPr>
      <w:b/>
      <w:bCs/>
      <w:sz w:val="20"/>
      <w:u w:val="single"/>
      <w:bdr w:val="single" w:sz="4" w:space="0" w:color="auto" w:frame="1"/>
    </w:rPr>
  </w:style>
  <w:style w:type="character" w:customStyle="1" w:styleId="A5">
    <w:name w:val="A5"/>
    <w:uiPriority w:val="99"/>
    <w:rsid w:val="009D672A"/>
    <w:rPr>
      <w:rFonts w:ascii="Times New Roman" w:hAnsi="Times New Roman" w:cs="Times New Roman" w:hint="default"/>
      <w:color w:val="000000"/>
      <w:sz w:val="13"/>
      <w:szCs w:val="13"/>
    </w:rPr>
  </w:style>
  <w:style w:type="character" w:customStyle="1" w:styleId="quotepeekbase">
    <w:name w:val="quotepeekbase"/>
    <w:rsid w:val="009D672A"/>
  </w:style>
  <w:style w:type="character" w:customStyle="1" w:styleId="cardChar1">
    <w:name w:val="card Char1"/>
    <w:rsid w:val="009D672A"/>
    <w:rPr>
      <w:rFonts w:ascii="Calibri" w:eastAsia="Calibri" w:hAnsi="Calibri" w:cs="Calibri" w:hint="default"/>
      <w:sz w:val="24"/>
      <w:szCs w:val="22"/>
      <w:lang w:val="x-none" w:eastAsia="x-none"/>
    </w:rPr>
  </w:style>
  <w:style w:type="character" w:customStyle="1" w:styleId="NormalCard">
    <w:name w:val="Normal Card"/>
    <w:uiPriority w:val="1"/>
    <w:qFormat/>
    <w:rsid w:val="009D672A"/>
    <w:rPr>
      <w:rFonts w:ascii="Times New Roman" w:hAnsi="Times New Roman" w:cs="Times New Roman" w:hint="default"/>
      <w:sz w:val="24"/>
    </w:rPr>
  </w:style>
  <w:style w:type="character" w:customStyle="1" w:styleId="HighlightedUnderline0">
    <w:name w:val="Highlighted Underline"/>
    <w:uiPriority w:val="1"/>
    <w:qFormat/>
    <w:rsid w:val="009D672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D672A"/>
    <w:rPr>
      <w:rFonts w:ascii="Times New Roman" w:hAnsi="Times New Roman" w:cs="Times New Roman" w:hint="default"/>
      <w:sz w:val="16"/>
      <w:szCs w:val="16"/>
    </w:rPr>
  </w:style>
  <w:style w:type="character" w:customStyle="1" w:styleId="timebox">
    <w:name w:val="timebox"/>
    <w:rsid w:val="009D672A"/>
  </w:style>
  <w:style w:type="character" w:customStyle="1" w:styleId="Heading2Subtext">
    <w:name w:val="Heading 2 Subtext"/>
    <w:rsid w:val="009D672A"/>
    <w:rPr>
      <w:rFonts w:ascii="Times New Roman" w:hAnsi="Times New Roman" w:cs="Times New Roman" w:hint="default"/>
      <w:sz w:val="16"/>
    </w:rPr>
  </w:style>
  <w:style w:type="character" w:customStyle="1" w:styleId="-SmallText-">
    <w:name w:val="-Small Text-"/>
    <w:rsid w:val="009D672A"/>
    <w:rPr>
      <w:rFonts w:ascii="Garamond" w:hAnsi="Garamond" w:hint="default"/>
      <w:sz w:val="16"/>
    </w:rPr>
  </w:style>
  <w:style w:type="character" w:customStyle="1" w:styleId="label">
    <w:name w:val="label"/>
    <w:rsid w:val="009D672A"/>
  </w:style>
  <w:style w:type="character" w:customStyle="1" w:styleId="BoldUnderlineCharChar">
    <w:name w:val="BoldUnderline Char Char"/>
    <w:rsid w:val="009D672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D672A"/>
  </w:style>
  <w:style w:type="character" w:customStyle="1" w:styleId="FontStyle477">
    <w:name w:val="Font Style477"/>
    <w:basedOn w:val="DefaultParagraphFont"/>
    <w:uiPriority w:val="99"/>
    <w:rsid w:val="009D672A"/>
    <w:rPr>
      <w:rFonts w:ascii="Times New Roman" w:hAnsi="Times New Roman" w:cs="Times New Roman" w:hint="default"/>
      <w:sz w:val="18"/>
      <w:szCs w:val="18"/>
    </w:rPr>
  </w:style>
  <w:style w:type="character" w:customStyle="1" w:styleId="FontStyle505">
    <w:name w:val="Font Style505"/>
    <w:basedOn w:val="DefaultParagraphFont"/>
    <w:uiPriority w:val="99"/>
    <w:rsid w:val="009D672A"/>
    <w:rPr>
      <w:rFonts w:ascii="Times New Roman" w:hAnsi="Times New Roman" w:cs="Times New Roman" w:hint="default"/>
      <w:sz w:val="18"/>
      <w:szCs w:val="18"/>
    </w:rPr>
  </w:style>
  <w:style w:type="character" w:customStyle="1" w:styleId="FontStyle514">
    <w:name w:val="Font Style514"/>
    <w:basedOn w:val="DefaultParagraphFont"/>
    <w:uiPriority w:val="99"/>
    <w:rsid w:val="009D672A"/>
    <w:rPr>
      <w:rFonts w:ascii="Times New Roman" w:hAnsi="Times New Roman" w:cs="Times New Roman" w:hint="default"/>
      <w:sz w:val="14"/>
      <w:szCs w:val="14"/>
    </w:rPr>
  </w:style>
  <w:style w:type="character" w:customStyle="1" w:styleId="FontStyle500">
    <w:name w:val="Font Style500"/>
    <w:basedOn w:val="DefaultParagraphFont"/>
    <w:uiPriority w:val="99"/>
    <w:rsid w:val="009D672A"/>
    <w:rPr>
      <w:rFonts w:ascii="Times New Roman" w:hAnsi="Times New Roman" w:cs="Times New Roman" w:hint="default"/>
      <w:b/>
      <w:bCs/>
      <w:sz w:val="16"/>
      <w:szCs w:val="16"/>
    </w:rPr>
  </w:style>
  <w:style w:type="character" w:customStyle="1" w:styleId="CardCite1">
    <w:name w:val="CardCite1"/>
    <w:qFormat/>
    <w:rsid w:val="009D672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D672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D672A"/>
    <w:rPr>
      <w:rFonts w:ascii="Times New Roman" w:hAnsi="Times New Roman" w:cs="Times New Roman" w:hint="default"/>
      <w:b/>
      <w:bCs/>
      <w:sz w:val="22"/>
      <w:szCs w:val="22"/>
    </w:rPr>
  </w:style>
  <w:style w:type="character" w:customStyle="1" w:styleId="CharacterStyle3">
    <w:name w:val="Character Style 3"/>
    <w:uiPriority w:val="99"/>
    <w:rsid w:val="009D672A"/>
    <w:rPr>
      <w:rFonts w:ascii="Bookman Old Style" w:hAnsi="Bookman Old Style" w:cs="Bookman Old Style" w:hint="default"/>
      <w:spacing w:val="-5"/>
      <w:sz w:val="18"/>
      <w:szCs w:val="18"/>
    </w:rPr>
  </w:style>
  <w:style w:type="character" w:customStyle="1" w:styleId="Style8pt1">
    <w:name w:val="Style 8 pt1"/>
    <w:rsid w:val="009D672A"/>
    <w:rPr>
      <w:rFonts w:ascii="Georgia" w:hAnsi="Georgia" w:hint="default"/>
      <w:sz w:val="16"/>
    </w:rPr>
  </w:style>
  <w:style w:type="character" w:customStyle="1" w:styleId="UnderlineStyleChar7">
    <w:name w:val="Underline Style Char7"/>
    <w:rsid w:val="009D672A"/>
    <w:rPr>
      <w:rFonts w:ascii="Garamond" w:hAnsi="Garamond" w:hint="default"/>
      <w:sz w:val="22"/>
      <w:szCs w:val="24"/>
      <w:u w:val="single"/>
      <w:lang w:val="en-US" w:eastAsia="en-US" w:bidi="ar-SA"/>
    </w:rPr>
  </w:style>
  <w:style w:type="character" w:customStyle="1" w:styleId="StyleArial6ptBold">
    <w:name w:val="Style Arial 6 pt Bold"/>
    <w:rsid w:val="009D672A"/>
    <w:rPr>
      <w:rFonts w:ascii="Arial" w:hAnsi="Arial" w:cs="Arial" w:hint="default"/>
      <w:bCs/>
      <w:sz w:val="12"/>
    </w:rPr>
  </w:style>
  <w:style w:type="character" w:customStyle="1" w:styleId="Heading2Char5">
    <w:name w:val="Heading 2 Char5"/>
    <w:rsid w:val="009D672A"/>
    <w:rPr>
      <w:rFonts w:ascii="Garamond" w:hAnsi="Garamond" w:cs="Arial" w:hint="default"/>
      <w:b/>
      <w:bCs/>
      <w:iCs/>
      <w:sz w:val="24"/>
      <w:szCs w:val="28"/>
      <w:lang w:val="en-US" w:eastAsia="en-US" w:bidi="ar-SA"/>
    </w:rPr>
  </w:style>
  <w:style w:type="character" w:customStyle="1" w:styleId="TagGreg">
    <w:name w:val="TagGreg"/>
    <w:uiPriority w:val="1"/>
    <w:qFormat/>
    <w:rsid w:val="009D672A"/>
    <w:rPr>
      <w:b/>
      <w:bCs w:val="0"/>
      <w:sz w:val="24"/>
    </w:rPr>
  </w:style>
  <w:style w:type="character" w:customStyle="1" w:styleId="StyleDebateUnderline10pt">
    <w:name w:val="Style Debate Underline + 10 pt"/>
    <w:rsid w:val="009D672A"/>
    <w:rPr>
      <w:rFonts w:ascii="Times New Roman" w:hAnsi="Times New Roman" w:cs="Times New Roman" w:hint="default"/>
      <w:sz w:val="20"/>
      <w:szCs w:val="20"/>
      <w:u w:val="single"/>
    </w:rPr>
  </w:style>
  <w:style w:type="character" w:customStyle="1" w:styleId="underlinedCharChar0">
    <w:name w:val="underlined Char Char"/>
    <w:locked/>
    <w:rsid w:val="009D672A"/>
    <w:rPr>
      <w:u w:val="single"/>
    </w:rPr>
  </w:style>
  <w:style w:type="character" w:customStyle="1" w:styleId="SourceBold">
    <w:name w:val="Source Bold"/>
    <w:rsid w:val="009D672A"/>
    <w:rPr>
      <w:rFonts w:ascii="Arial Narrow" w:hAnsi="Arial Narrow" w:hint="default"/>
      <w:b/>
      <w:bCs w:val="0"/>
      <w:strike w:val="0"/>
      <w:dstrike w:val="0"/>
      <w:sz w:val="24"/>
      <w:u w:val="none"/>
      <w:effect w:val="none"/>
    </w:rPr>
  </w:style>
  <w:style w:type="character" w:customStyle="1" w:styleId="2xBoldUnderline">
    <w:name w:val="2x_Bold_Underline"/>
    <w:rsid w:val="009D672A"/>
    <w:rPr>
      <w:b/>
      <w:bCs/>
      <w:sz w:val="24"/>
      <w:u w:val="thick"/>
    </w:rPr>
  </w:style>
  <w:style w:type="character" w:customStyle="1" w:styleId="Dottedunderline">
    <w:name w:val="Dotted underline"/>
    <w:rsid w:val="009D672A"/>
    <w:rPr>
      <w:u w:val="dotted"/>
    </w:rPr>
  </w:style>
  <w:style w:type="character" w:customStyle="1" w:styleId="readChar">
    <w:name w:val="read Char"/>
    <w:rsid w:val="009D672A"/>
    <w:rPr>
      <w:szCs w:val="22"/>
      <w:u w:val="single"/>
      <w:lang w:val="en-US" w:eastAsia="en-US" w:bidi="ar-SA"/>
    </w:rPr>
  </w:style>
  <w:style w:type="character" w:customStyle="1" w:styleId="underlining0">
    <w:name w:val="underlining"/>
    <w:rsid w:val="009D672A"/>
    <w:rPr>
      <w:u w:val="single"/>
    </w:rPr>
  </w:style>
  <w:style w:type="character" w:customStyle="1" w:styleId="btitle">
    <w:name w:val="btitle"/>
    <w:rsid w:val="009D672A"/>
  </w:style>
  <w:style w:type="character" w:customStyle="1" w:styleId="green">
    <w:name w:val="green"/>
    <w:rsid w:val="009D672A"/>
  </w:style>
  <w:style w:type="character" w:customStyle="1" w:styleId="BodyText20">
    <w:name w:val="Body Text2"/>
    <w:rsid w:val="009D67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uiPriority w:val="99"/>
    <w:rsid w:val="009D672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D67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D672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D672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D672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D672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D672A"/>
    <w:rPr>
      <w:rFonts w:ascii="Sylfaen" w:hAnsi="Sylfaen" w:cs="Sylfaen" w:hint="default"/>
      <w:i/>
      <w:iCs/>
      <w:strike w:val="0"/>
      <w:dstrike w:val="0"/>
      <w:sz w:val="19"/>
      <w:szCs w:val="19"/>
      <w:u w:val="none"/>
      <w:effect w:val="none"/>
      <w:shd w:val="clear" w:color="auto" w:fill="FFFFFF"/>
    </w:rPr>
  </w:style>
  <w:style w:type="character" w:customStyle="1" w:styleId="1">
    <w:name w:val="1"/>
    <w:rsid w:val="009D672A"/>
    <w:rPr>
      <w:rFonts w:ascii="Arial" w:hAnsi="Arial" w:cs="Arial" w:hint="default"/>
      <w:bCs/>
      <w:sz w:val="20"/>
      <w:u w:val="single"/>
      <w:lang w:val="en-US" w:eastAsia="en-US" w:bidi="ar-SA"/>
    </w:rPr>
  </w:style>
  <w:style w:type="character" w:customStyle="1" w:styleId="CharChar31">
    <w:name w:val="Char Char31"/>
    <w:rsid w:val="009D672A"/>
    <w:rPr>
      <w:rFonts w:ascii="Arial" w:hAnsi="Arial" w:cs="Arial" w:hint="default"/>
      <w:b/>
      <w:bCs/>
      <w:iCs/>
      <w:lang w:val="en-US" w:eastAsia="en-US" w:bidi="ar-SA"/>
    </w:rPr>
  </w:style>
  <w:style w:type="character" w:customStyle="1" w:styleId="Subtitle2">
    <w:name w:val="Subtitle2"/>
    <w:rsid w:val="009D672A"/>
  </w:style>
  <w:style w:type="character" w:customStyle="1" w:styleId="drop">
    <w:name w:val="drop"/>
    <w:rsid w:val="009D672A"/>
  </w:style>
  <w:style w:type="character" w:customStyle="1" w:styleId="bioline">
    <w:name w:val="bioline"/>
    <w:rsid w:val="009D672A"/>
  </w:style>
  <w:style w:type="character" w:customStyle="1" w:styleId="articletitle0">
    <w:name w:val="article_title"/>
    <w:rsid w:val="009D672A"/>
  </w:style>
  <w:style w:type="character" w:customStyle="1" w:styleId="A4">
    <w:name w:val="A4"/>
    <w:uiPriority w:val="99"/>
    <w:rsid w:val="009D672A"/>
    <w:rPr>
      <w:color w:val="000000"/>
    </w:rPr>
  </w:style>
  <w:style w:type="character" w:customStyle="1" w:styleId="s2">
    <w:name w:val="s2"/>
    <w:rsid w:val="009D672A"/>
  </w:style>
  <w:style w:type="character" w:customStyle="1" w:styleId="s4">
    <w:name w:val="s4"/>
    <w:rsid w:val="009D672A"/>
  </w:style>
  <w:style w:type="character" w:customStyle="1" w:styleId="s5">
    <w:name w:val="s5"/>
    <w:rsid w:val="009D672A"/>
  </w:style>
  <w:style w:type="character" w:customStyle="1" w:styleId="cap">
    <w:name w:val="cap"/>
    <w:rsid w:val="009D672A"/>
  </w:style>
  <w:style w:type="character" w:customStyle="1" w:styleId="rightsnotice">
    <w:name w:val="rightsnotice"/>
    <w:rsid w:val="009D672A"/>
  </w:style>
  <w:style w:type="character" w:customStyle="1" w:styleId="Caption1">
    <w:name w:val="Caption1"/>
    <w:rsid w:val="009D672A"/>
  </w:style>
  <w:style w:type="character" w:customStyle="1" w:styleId="credit">
    <w:name w:val="credit"/>
    <w:rsid w:val="009D672A"/>
  </w:style>
  <w:style w:type="character" w:customStyle="1" w:styleId="scaps">
    <w:name w:val="scaps"/>
    <w:rsid w:val="009D672A"/>
  </w:style>
  <w:style w:type="character" w:customStyle="1" w:styleId="current-article">
    <w:name w:val="current-article"/>
    <w:rsid w:val="009D672A"/>
  </w:style>
  <w:style w:type="character" w:customStyle="1" w:styleId="related-current-indicator">
    <w:name w:val="related-current-indicator"/>
    <w:rsid w:val="009D672A"/>
  </w:style>
  <w:style w:type="character" w:customStyle="1" w:styleId="bylclear">
    <w:name w:val="bylclear"/>
    <w:rsid w:val="009D672A"/>
  </w:style>
  <w:style w:type="character" w:customStyle="1" w:styleId="timestamp">
    <w:name w:val="timestamp"/>
    <w:rsid w:val="009D672A"/>
  </w:style>
  <w:style w:type="character" w:customStyle="1" w:styleId="comments">
    <w:name w:val="comments"/>
    <w:rsid w:val="009D672A"/>
  </w:style>
  <w:style w:type="character" w:customStyle="1" w:styleId="essaytext">
    <w:name w:val="essaytext"/>
    <w:rsid w:val="009D672A"/>
  </w:style>
  <w:style w:type="character" w:customStyle="1" w:styleId="username">
    <w:name w:val="username"/>
    <w:rsid w:val="009D672A"/>
  </w:style>
  <w:style w:type="character" w:customStyle="1" w:styleId="toplinks">
    <w:name w:val="toplinks"/>
    <w:rsid w:val="009D672A"/>
  </w:style>
  <w:style w:type="character" w:customStyle="1" w:styleId="A3">
    <w:name w:val="A3"/>
    <w:rsid w:val="009D672A"/>
    <w:rPr>
      <w:rFonts w:ascii="Perpetua" w:hAnsi="Perpetua" w:cs="Perpetua" w:hint="default"/>
      <w:color w:val="000000"/>
      <w:sz w:val="15"/>
      <w:szCs w:val="15"/>
    </w:rPr>
  </w:style>
  <w:style w:type="character" w:customStyle="1" w:styleId="see">
    <w:name w:val="see"/>
    <w:rsid w:val="009D672A"/>
  </w:style>
  <w:style w:type="character" w:customStyle="1" w:styleId="first-letter">
    <w:name w:val="first-letter"/>
    <w:rsid w:val="009D672A"/>
  </w:style>
  <w:style w:type="character" w:customStyle="1" w:styleId="focusparagraph">
    <w:name w:val="focusparagraph"/>
    <w:rsid w:val="009D672A"/>
  </w:style>
  <w:style w:type="character" w:customStyle="1" w:styleId="lightblue">
    <w:name w:val="lightblue"/>
    <w:rsid w:val="009D672A"/>
  </w:style>
  <w:style w:type="character" w:customStyle="1" w:styleId="StyleUnderlineCharChar9pt">
    <w:name w:val="Style Underline Char Char + 9 pt"/>
    <w:rsid w:val="009D672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D672A"/>
  </w:style>
  <w:style w:type="character" w:customStyle="1" w:styleId="Title10">
    <w:name w:val="Title1"/>
    <w:rsid w:val="009D672A"/>
  </w:style>
  <w:style w:type="character" w:customStyle="1" w:styleId="BoldandUnderlineCharCharCharChar">
    <w:name w:val="Bold and Underline Char Char Char Char"/>
    <w:rsid w:val="009D672A"/>
    <w:rPr>
      <w:b/>
      <w:bCs w:val="0"/>
      <w:noProof w:val="0"/>
      <w:u w:val="single"/>
      <w:lang w:val="en-US" w:eastAsia="en-US" w:bidi="ar-SA"/>
    </w:rPr>
  </w:style>
  <w:style w:type="character" w:customStyle="1" w:styleId="FontStyle29">
    <w:name w:val="Font Style29"/>
    <w:uiPriority w:val="99"/>
    <w:rsid w:val="009D672A"/>
    <w:rPr>
      <w:rFonts w:ascii="Arial" w:hAnsi="Arial" w:cs="Arial" w:hint="default"/>
      <w:sz w:val="14"/>
      <w:szCs w:val="14"/>
    </w:rPr>
  </w:style>
  <w:style w:type="character" w:customStyle="1" w:styleId="CardsUnderlined">
    <w:name w:val="Cards Underlined"/>
    <w:qFormat/>
    <w:rsid w:val="009D672A"/>
    <w:rPr>
      <w:rFonts w:ascii="Helvetica" w:hAnsi="Helvetica" w:cs="Helvetica" w:hint="default"/>
      <w:sz w:val="22"/>
      <w:szCs w:val="24"/>
      <w:u w:val="thick"/>
    </w:rPr>
  </w:style>
  <w:style w:type="character" w:customStyle="1" w:styleId="titles">
    <w:name w:val="titles"/>
    <w:rsid w:val="009D672A"/>
  </w:style>
  <w:style w:type="character" w:customStyle="1" w:styleId="articletext0">
    <w:name w:val="article_text"/>
    <w:rsid w:val="009D672A"/>
  </w:style>
  <w:style w:type="character" w:customStyle="1" w:styleId="contentauthor">
    <w:name w:val="contentauthor"/>
    <w:rsid w:val="009D672A"/>
  </w:style>
  <w:style w:type="character" w:customStyle="1" w:styleId="subarticleheader">
    <w:name w:val="subarticleheader"/>
    <w:rsid w:val="009D672A"/>
  </w:style>
  <w:style w:type="character" w:customStyle="1" w:styleId="spelle">
    <w:name w:val="spelle"/>
    <w:rsid w:val="009D672A"/>
  </w:style>
  <w:style w:type="character" w:customStyle="1" w:styleId="grame">
    <w:name w:val="grame"/>
    <w:rsid w:val="009D672A"/>
  </w:style>
  <w:style w:type="character" w:customStyle="1" w:styleId="newstitle1">
    <w:name w:val="newstitle1"/>
    <w:rsid w:val="009D672A"/>
  </w:style>
  <w:style w:type="character" w:customStyle="1" w:styleId="copy">
    <w:name w:val="copy"/>
    <w:rsid w:val="009D672A"/>
  </w:style>
  <w:style w:type="character" w:customStyle="1" w:styleId="topheadline">
    <w:name w:val="topheadline"/>
    <w:rsid w:val="009D672A"/>
  </w:style>
  <w:style w:type="character" w:customStyle="1" w:styleId="Stylereduce27pt">
    <w:name w:val="Style reduce2 + 7 pt"/>
    <w:rsid w:val="009D672A"/>
    <w:rPr>
      <w:rFonts w:ascii="Times New Roman" w:hAnsi="Times New Roman" w:cs="Arial" w:hint="default"/>
      <w:color w:val="000000"/>
      <w:sz w:val="14"/>
      <w:szCs w:val="22"/>
    </w:rPr>
  </w:style>
  <w:style w:type="character" w:customStyle="1" w:styleId="srtitle">
    <w:name w:val="srtitle"/>
    <w:rsid w:val="009D672A"/>
  </w:style>
  <w:style w:type="character" w:customStyle="1" w:styleId="st1">
    <w:name w:val="st1"/>
    <w:rsid w:val="009D672A"/>
  </w:style>
  <w:style w:type="character" w:customStyle="1" w:styleId="StyleStyleGaramond">
    <w:name w:val="Style Style Garamond +"/>
    <w:rsid w:val="009D672A"/>
    <w:rPr>
      <w:rFonts w:ascii="Garamond" w:hAnsi="Garamond" w:cs="Times New Roman" w:hint="default"/>
      <w:sz w:val="20"/>
    </w:rPr>
  </w:style>
  <w:style w:type="character" w:customStyle="1" w:styleId="quotechar0">
    <w:name w:val="quotechar"/>
    <w:rsid w:val="009D672A"/>
  </w:style>
  <w:style w:type="character" w:customStyle="1" w:styleId="boldunderline0">
    <w:name w:val="boldunderline"/>
    <w:rsid w:val="009D672A"/>
  </w:style>
  <w:style w:type="character" w:customStyle="1" w:styleId="A8">
    <w:name w:val="A8"/>
    <w:rsid w:val="009D672A"/>
    <w:rPr>
      <w:rFonts w:ascii="Scala" w:hAnsi="Scala" w:cs="Scala" w:hint="default"/>
      <w:color w:val="000000"/>
      <w:sz w:val="15"/>
      <w:szCs w:val="15"/>
    </w:rPr>
  </w:style>
  <w:style w:type="character" w:customStyle="1" w:styleId="A0">
    <w:name w:val="A0"/>
    <w:uiPriority w:val="99"/>
    <w:rsid w:val="009D672A"/>
    <w:rPr>
      <w:rFonts w:ascii="Scala" w:hAnsi="Scala" w:cs="Scala" w:hint="default"/>
      <w:color w:val="000000"/>
      <w:sz w:val="16"/>
      <w:szCs w:val="16"/>
    </w:rPr>
  </w:style>
  <w:style w:type="character" w:customStyle="1" w:styleId="Date11">
    <w:name w:val="Date11"/>
    <w:rsid w:val="009D672A"/>
  </w:style>
  <w:style w:type="character" w:customStyle="1" w:styleId="Boxout">
    <w:name w:val="Box out"/>
    <w:uiPriority w:val="1"/>
    <w:qFormat/>
    <w:rsid w:val="009D672A"/>
    <w:rPr>
      <w:rFonts w:ascii="Tahoma" w:hAnsi="Tahoma" w:cs="Tahoma" w:hint="default"/>
      <w:b/>
      <w:bCs w:val="0"/>
      <w:sz w:val="20"/>
      <w:u w:val="single"/>
      <w:bdr w:val="none" w:sz="0" w:space="0" w:color="auto" w:frame="1"/>
      <w:shd w:val="clear" w:color="auto" w:fill="A9E8F5"/>
    </w:rPr>
  </w:style>
  <w:style w:type="character" w:customStyle="1" w:styleId="metad">
    <w:name w:val="metad"/>
    <w:rsid w:val="009D672A"/>
  </w:style>
  <w:style w:type="character" w:customStyle="1" w:styleId="sifr-alternate">
    <w:name w:val="sifr-alternate"/>
    <w:rsid w:val="009D672A"/>
  </w:style>
  <w:style w:type="character" w:customStyle="1" w:styleId="justify1">
    <w:name w:val="justify1"/>
    <w:rsid w:val="009D672A"/>
  </w:style>
  <w:style w:type="character" w:customStyle="1" w:styleId="artbody1">
    <w:name w:val="art_body1"/>
    <w:rsid w:val="009D672A"/>
    <w:rPr>
      <w:rFonts w:ascii="Arial" w:hAnsi="Arial" w:cs="Arial" w:hint="default"/>
    </w:rPr>
  </w:style>
  <w:style w:type="character" w:customStyle="1" w:styleId="A1">
    <w:name w:val="A1"/>
    <w:uiPriority w:val="99"/>
    <w:rsid w:val="009D672A"/>
    <w:rPr>
      <w:rFonts w:ascii="Book Antiqua" w:hAnsi="Book Antiqua" w:cs="Book Antiqua" w:hint="default"/>
      <w:color w:val="221E1F"/>
      <w:sz w:val="22"/>
      <w:szCs w:val="22"/>
    </w:rPr>
  </w:style>
  <w:style w:type="character" w:customStyle="1" w:styleId="reality">
    <w:name w:val="reality"/>
    <w:rsid w:val="009D672A"/>
  </w:style>
  <w:style w:type="character" w:customStyle="1" w:styleId="text2">
    <w:name w:val="text2"/>
    <w:rsid w:val="009D672A"/>
  </w:style>
  <w:style w:type="character" w:customStyle="1" w:styleId="StyleUnderlineChar2CharChar11pt">
    <w:name w:val="Style Underline Char2 Char Char + 11 pt"/>
    <w:rsid w:val="009D672A"/>
    <w:rPr>
      <w:rFonts w:ascii="Times New Roman" w:hAnsi="Times New Roman" w:cs="Times New Roman" w:hint="default"/>
      <w:sz w:val="20"/>
      <w:u w:val="single"/>
    </w:rPr>
  </w:style>
  <w:style w:type="character" w:customStyle="1" w:styleId="StyleStyleBoldUnderline11pt">
    <w:name w:val="Style Style Bold Underline + 11 pt"/>
    <w:rsid w:val="009D672A"/>
    <w:rPr>
      <w:b/>
      <w:bCs/>
      <w:sz w:val="20"/>
      <w:u w:val="single"/>
    </w:rPr>
  </w:style>
  <w:style w:type="character" w:customStyle="1" w:styleId="articlehead2">
    <w:name w:val="articlehead2"/>
    <w:rsid w:val="009D672A"/>
  </w:style>
  <w:style w:type="character" w:customStyle="1" w:styleId="pronset">
    <w:name w:val="pronset"/>
    <w:rsid w:val="009D672A"/>
  </w:style>
  <w:style w:type="character" w:customStyle="1" w:styleId="prondelim">
    <w:name w:val="prondelim"/>
    <w:rsid w:val="009D672A"/>
  </w:style>
  <w:style w:type="character" w:customStyle="1" w:styleId="prontoggle">
    <w:name w:val="pron_toggle"/>
    <w:rsid w:val="009D672A"/>
  </w:style>
  <w:style w:type="character" w:customStyle="1" w:styleId="boldface">
    <w:name w:val="boldface"/>
    <w:rsid w:val="009D672A"/>
  </w:style>
  <w:style w:type="character" w:customStyle="1" w:styleId="secondary-bf">
    <w:name w:val="secondary-bf"/>
    <w:rsid w:val="009D672A"/>
  </w:style>
  <w:style w:type="table" w:styleId="ColorfulGrid-Accent1">
    <w:name w:val="Colorful Grid Accent 1"/>
    <w:basedOn w:val="TableNormal"/>
    <w:link w:val="ColorfulGrid-Accent1Char"/>
    <w:uiPriority w:val="29"/>
    <w:unhideWhenUsed/>
    <w:rsid w:val="009D672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D672A"/>
    <w:rPr>
      <w:rFonts w:ascii="Times New Roman" w:hAnsi="Times New Roman" w:cs="Times New Roman" w:hint="default"/>
      <w:iCs/>
      <w:color w:val="000000"/>
      <w:sz w:val="16"/>
    </w:rPr>
  </w:style>
  <w:style w:type="character" w:customStyle="1" w:styleId="Boxout0">
    <w:name w:val="Boxout"/>
    <w:uiPriority w:val="1"/>
    <w:qFormat/>
    <w:rsid w:val="009D672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D672A"/>
  </w:style>
  <w:style w:type="character" w:customStyle="1" w:styleId="pg">
    <w:name w:val="pg"/>
    <w:rsid w:val="009D672A"/>
  </w:style>
  <w:style w:type="character" w:customStyle="1" w:styleId="detailtitle">
    <w:name w:val="detailtitle"/>
    <w:rsid w:val="009D672A"/>
  </w:style>
  <w:style w:type="character" w:customStyle="1" w:styleId="storydate">
    <w:name w:val="storydate"/>
    <w:rsid w:val="009D672A"/>
  </w:style>
  <w:style w:type="character" w:customStyle="1" w:styleId="preloadwrap">
    <w:name w:val="preloadwrap"/>
    <w:rsid w:val="009D672A"/>
  </w:style>
  <w:style w:type="character" w:customStyle="1" w:styleId="creditwrap">
    <w:name w:val="creditwrap"/>
    <w:rsid w:val="009D672A"/>
  </w:style>
  <w:style w:type="character" w:customStyle="1" w:styleId="DefaultChar1">
    <w:name w:val="Default Char1"/>
    <w:rsid w:val="009D672A"/>
    <w:rPr>
      <w:noProof w:val="0"/>
      <w:color w:val="000000"/>
      <w:lang w:val="en-US" w:eastAsia="en-US" w:bidi="ar-SA"/>
    </w:rPr>
  </w:style>
  <w:style w:type="character" w:customStyle="1" w:styleId="textunderlineChar0">
    <w:name w:val="text underline Char"/>
    <w:rsid w:val="009D672A"/>
    <w:rPr>
      <w:sz w:val="24"/>
      <w:szCs w:val="22"/>
      <w:u w:val="thick"/>
      <w:lang w:val="en-US" w:eastAsia="en-US" w:bidi="ar-SA"/>
    </w:rPr>
  </w:style>
  <w:style w:type="character" w:customStyle="1" w:styleId="BoldChar">
    <w:name w:val="Bold Char"/>
    <w:rsid w:val="009D672A"/>
    <w:rPr>
      <w:rFonts w:ascii="Times New Roman" w:eastAsia="Times New Roman" w:hAnsi="Times New Roman" w:cs="Times New Roman" w:hint="default"/>
      <w:b/>
      <w:bCs w:val="0"/>
      <w:szCs w:val="24"/>
    </w:rPr>
  </w:style>
  <w:style w:type="character" w:customStyle="1" w:styleId="pmterms31">
    <w:name w:val="pmterms31"/>
    <w:rsid w:val="009D672A"/>
    <w:rPr>
      <w:b/>
      <w:bCs/>
      <w:i w:val="0"/>
      <w:iCs w:val="0"/>
      <w:color w:val="000000"/>
    </w:rPr>
  </w:style>
  <w:style w:type="character" w:customStyle="1" w:styleId="copyrightdescription">
    <w:name w:val="copyrightdescription"/>
    <w:rsid w:val="009D672A"/>
  </w:style>
  <w:style w:type="character" w:customStyle="1" w:styleId="ft01">
    <w:name w:val="ft01"/>
    <w:rsid w:val="009D672A"/>
    <w:rPr>
      <w:rFonts w:ascii="Times" w:hAnsi="Times" w:cs="Times" w:hint="default"/>
      <w:color w:val="000000"/>
      <w:sz w:val="14"/>
      <w:szCs w:val="14"/>
    </w:rPr>
  </w:style>
  <w:style w:type="character" w:customStyle="1" w:styleId="ft11">
    <w:name w:val="ft11"/>
    <w:rsid w:val="009D672A"/>
    <w:rPr>
      <w:rFonts w:ascii="Times" w:hAnsi="Times" w:cs="Times" w:hint="default"/>
      <w:color w:val="000000"/>
      <w:sz w:val="17"/>
      <w:szCs w:val="17"/>
    </w:rPr>
  </w:style>
  <w:style w:type="character" w:customStyle="1" w:styleId="ft21">
    <w:name w:val="ft21"/>
    <w:rsid w:val="009D672A"/>
    <w:rPr>
      <w:rFonts w:ascii="Times" w:hAnsi="Times" w:cs="Times" w:hint="default"/>
      <w:color w:val="000000"/>
      <w:sz w:val="15"/>
      <w:szCs w:val="15"/>
    </w:rPr>
  </w:style>
  <w:style w:type="character" w:customStyle="1" w:styleId="ft31">
    <w:name w:val="ft31"/>
    <w:rsid w:val="009D672A"/>
    <w:rPr>
      <w:rFonts w:ascii="Times" w:hAnsi="Times" w:cs="Times" w:hint="default"/>
      <w:color w:val="000000"/>
      <w:sz w:val="15"/>
      <w:szCs w:val="15"/>
    </w:rPr>
  </w:style>
  <w:style w:type="character" w:customStyle="1" w:styleId="dquo">
    <w:name w:val="dquo"/>
    <w:rsid w:val="009D672A"/>
  </w:style>
  <w:style w:type="character" w:customStyle="1" w:styleId="caps2">
    <w:name w:val="caps2"/>
    <w:rsid w:val="009D672A"/>
  </w:style>
  <w:style w:type="character" w:customStyle="1" w:styleId="CardsFont12ptCharCharCharChar">
    <w:name w:val="Cards + Font: 12 pt Char Char Char Char"/>
    <w:rsid w:val="009D672A"/>
    <w:rPr>
      <w:sz w:val="24"/>
      <w:szCs w:val="24"/>
      <w:u w:val="thick"/>
      <w:lang w:val="en-US" w:eastAsia="en-US" w:bidi="ar-SA"/>
    </w:rPr>
  </w:style>
  <w:style w:type="character" w:customStyle="1" w:styleId="ccs">
    <w:name w:val="c cs"/>
    <w:rsid w:val="009D672A"/>
  </w:style>
  <w:style w:type="character" w:customStyle="1" w:styleId="UnderlinedEvChar">
    <w:name w:val="Underlined Ev Char"/>
    <w:link w:val="UnderlinedEv"/>
    <w:rsid w:val="009D672A"/>
    <w:rPr>
      <w:rFonts w:ascii="Times New Roman" w:eastAsia="Times New Roman" w:hAnsi="Times New Roman" w:cs="Times New Roman"/>
      <w:szCs w:val="24"/>
      <w:u w:val="single"/>
    </w:rPr>
  </w:style>
  <w:style w:type="character" w:customStyle="1" w:styleId="dropshadow">
    <w:name w:val="dropshadow"/>
    <w:rsid w:val="009D672A"/>
  </w:style>
  <w:style w:type="character" w:customStyle="1" w:styleId="d05ws">
    <w:name w:val="d05ws"/>
    <w:rsid w:val="009D672A"/>
  </w:style>
  <w:style w:type="character" w:customStyle="1" w:styleId="rzibod">
    <w:name w:val="rzibod"/>
    <w:rsid w:val="009D672A"/>
  </w:style>
  <w:style w:type="character" w:customStyle="1" w:styleId="StyleBold1">
    <w:name w:val="Style Bold1"/>
    <w:rsid w:val="009D672A"/>
    <w:rPr>
      <w:rFonts w:ascii="Georgia" w:hAnsi="Georgia" w:hint="default"/>
      <w:b/>
      <w:bCs/>
      <w:sz w:val="22"/>
    </w:rPr>
  </w:style>
  <w:style w:type="character" w:customStyle="1" w:styleId="headertext">
    <w:name w:val="headertext"/>
    <w:rsid w:val="009D672A"/>
  </w:style>
  <w:style w:type="character" w:customStyle="1" w:styleId="endnote-reference">
    <w:name w:val="endnote-reference"/>
    <w:rsid w:val="009D672A"/>
  </w:style>
  <w:style w:type="character" w:customStyle="1" w:styleId="officialsname">
    <w:name w:val="official_s_name"/>
    <w:rsid w:val="009D672A"/>
  </w:style>
  <w:style w:type="character" w:customStyle="1" w:styleId="audience">
    <w:name w:val="audience"/>
    <w:rsid w:val="009D672A"/>
  </w:style>
  <w:style w:type="character" w:customStyle="1" w:styleId="A7">
    <w:name w:val="A7"/>
    <w:uiPriority w:val="99"/>
    <w:rsid w:val="009D672A"/>
    <w:rPr>
      <w:rFonts w:ascii="Myriad Pro" w:hAnsi="Myriad Pro" w:cs="Myriad Pro" w:hint="default"/>
      <w:color w:val="0066B1"/>
      <w:sz w:val="22"/>
      <w:szCs w:val="22"/>
    </w:rPr>
  </w:style>
  <w:style w:type="character" w:customStyle="1" w:styleId="normalchar">
    <w:name w:val="normal__char"/>
    <w:rsid w:val="009D672A"/>
  </w:style>
  <w:style w:type="character" w:customStyle="1" w:styleId="hyperlink002cheading0020100200028block0020title0029char">
    <w:name w:val="hyperlink_002cheading_00201_0020_0028block_0020title_0029__char"/>
    <w:rsid w:val="009D672A"/>
  </w:style>
  <w:style w:type="character" w:customStyle="1" w:styleId="underline002cstyle0020bold0020underlinechar">
    <w:name w:val="underline_002cstyle_0020bold_0020underline__char"/>
    <w:rsid w:val="009D672A"/>
  </w:style>
  <w:style w:type="character" w:customStyle="1" w:styleId="copyboldblack">
    <w:name w:val="copyboldblack"/>
    <w:rsid w:val="009D672A"/>
  </w:style>
  <w:style w:type="character" w:customStyle="1" w:styleId="copybold">
    <w:name w:val="copybold"/>
    <w:rsid w:val="009D672A"/>
  </w:style>
  <w:style w:type="character" w:customStyle="1" w:styleId="author-date0">
    <w:name w:val="author-date"/>
    <w:rsid w:val="009D672A"/>
  </w:style>
  <w:style w:type="character" w:customStyle="1" w:styleId="hidden">
    <w:name w:val="hidden"/>
    <w:rsid w:val="009D672A"/>
  </w:style>
  <w:style w:type="character" w:customStyle="1" w:styleId="articlebegin">
    <w:name w:val="articlebegin"/>
    <w:rsid w:val="009D672A"/>
  </w:style>
  <w:style w:type="character" w:customStyle="1" w:styleId="mediaoverlay">
    <w:name w:val="mediaoverlay"/>
    <w:rsid w:val="009D672A"/>
  </w:style>
  <w:style w:type="character" w:customStyle="1" w:styleId="blogcaption">
    <w:name w:val="blog_caption"/>
    <w:rsid w:val="009D672A"/>
  </w:style>
  <w:style w:type="character" w:customStyle="1" w:styleId="commnet-abuzz">
    <w:name w:val="commnet-abuzz"/>
    <w:rsid w:val="009D672A"/>
  </w:style>
  <w:style w:type="character" w:customStyle="1" w:styleId="fbconnectbuttontext">
    <w:name w:val="fbconnectbutton_text"/>
    <w:rsid w:val="009D672A"/>
  </w:style>
  <w:style w:type="character" w:customStyle="1" w:styleId="fbsharecountinner">
    <w:name w:val="fb_share_count_inner"/>
    <w:rsid w:val="009D672A"/>
  </w:style>
  <w:style w:type="character" w:customStyle="1" w:styleId="stbuttontext">
    <w:name w:val="stbuttontext"/>
    <w:rsid w:val="009D672A"/>
  </w:style>
  <w:style w:type="character" w:customStyle="1" w:styleId="source">
    <w:name w:val="source"/>
    <w:rsid w:val="009D672A"/>
  </w:style>
  <w:style w:type="character" w:customStyle="1" w:styleId="pubdate">
    <w:name w:val="pubdate"/>
    <w:rsid w:val="009D672A"/>
  </w:style>
  <w:style w:type="character" w:customStyle="1" w:styleId="grey">
    <w:name w:val="grey"/>
    <w:rsid w:val="009D672A"/>
  </w:style>
  <w:style w:type="character" w:customStyle="1" w:styleId="postdate">
    <w:name w:val="post_date"/>
    <w:rsid w:val="009D672A"/>
  </w:style>
  <w:style w:type="character" w:customStyle="1" w:styleId="bdx">
    <w:name w:val="bdx"/>
    <w:rsid w:val="009D672A"/>
  </w:style>
  <w:style w:type="character" w:customStyle="1" w:styleId="bdl">
    <w:name w:val="bdl"/>
    <w:rsid w:val="009D672A"/>
  </w:style>
  <w:style w:type="character" w:customStyle="1" w:styleId="breadcrumbitemcurrent">
    <w:name w:val="breadcrumbitemcurrent"/>
    <w:rsid w:val="009D672A"/>
  </w:style>
  <w:style w:type="character" w:customStyle="1" w:styleId="bbl">
    <w:name w:val="bbl"/>
    <w:rsid w:val="009D672A"/>
  </w:style>
  <w:style w:type="character" w:customStyle="1" w:styleId="Date2">
    <w:name w:val="Date2"/>
    <w:rsid w:val="009D672A"/>
  </w:style>
  <w:style w:type="character" w:customStyle="1" w:styleId="company">
    <w:name w:val="company"/>
    <w:rsid w:val="009D672A"/>
  </w:style>
  <w:style w:type="character" w:customStyle="1" w:styleId="itxtnewhookspan">
    <w:name w:val="itxtnewhookspan"/>
    <w:rsid w:val="009D672A"/>
  </w:style>
  <w:style w:type="character" w:customStyle="1" w:styleId="gstxthlt">
    <w:name w:val="gstxt_hlt"/>
    <w:rsid w:val="009D672A"/>
  </w:style>
  <w:style w:type="character" w:customStyle="1" w:styleId="SubtleEmphasis1">
    <w:name w:val="Subtle Emphasis1"/>
    <w:uiPriority w:val="19"/>
    <w:qFormat/>
    <w:rsid w:val="009D672A"/>
    <w:rPr>
      <w:rFonts w:ascii="Times New Roman" w:hAnsi="Times New Roman" w:cs="Times New Roman" w:hint="default"/>
      <w:b/>
      <w:bCs w:val="0"/>
      <w:iCs/>
      <w:color w:val="auto"/>
      <w:sz w:val="22"/>
    </w:rPr>
  </w:style>
  <w:style w:type="character" w:customStyle="1" w:styleId="StyleBoldRed">
    <w:name w:val="Style Bold Red"/>
    <w:rsid w:val="009D672A"/>
    <w:rPr>
      <w:b/>
      <w:bCs/>
      <w:color w:val="auto"/>
    </w:rPr>
  </w:style>
  <w:style w:type="character" w:customStyle="1" w:styleId="StyleTimesNewRoman8pt">
    <w:name w:val="Style Times New Roman 8 pt"/>
    <w:rsid w:val="009D672A"/>
    <w:rPr>
      <w:rFonts w:ascii="Georgia" w:hAnsi="Georgia" w:hint="default"/>
      <w:sz w:val="16"/>
    </w:rPr>
  </w:style>
  <w:style w:type="character" w:customStyle="1" w:styleId="StyleStyle7pt8pt">
    <w:name w:val="Style Style 7 pt + 8 pt"/>
    <w:rsid w:val="009D672A"/>
    <w:rPr>
      <w:sz w:val="16"/>
    </w:rPr>
  </w:style>
  <w:style w:type="character" w:customStyle="1" w:styleId="StyleStyleThickunderlineBold1">
    <w:name w:val="Style Style Thick underline + Bold1"/>
    <w:rsid w:val="009D672A"/>
    <w:rPr>
      <w:b/>
      <w:bCs/>
      <w:u w:val="thick"/>
    </w:rPr>
  </w:style>
  <w:style w:type="character" w:customStyle="1" w:styleId="StyleUnderline2">
    <w:name w:val="Style Underline2"/>
    <w:rsid w:val="009D672A"/>
    <w:rPr>
      <w:u w:val="single"/>
    </w:rPr>
  </w:style>
  <w:style w:type="character" w:customStyle="1" w:styleId="ShrinkText">
    <w:name w:val="Shrink Text"/>
    <w:rsid w:val="009D672A"/>
    <w:rPr>
      <w:sz w:val="16"/>
    </w:rPr>
  </w:style>
  <w:style w:type="character" w:customStyle="1" w:styleId="smallcaps">
    <w:name w:val="smallcaps"/>
    <w:rsid w:val="009D672A"/>
  </w:style>
  <w:style w:type="character" w:customStyle="1" w:styleId="goldbldtext">
    <w:name w:val="goldbldtext"/>
    <w:rsid w:val="009D672A"/>
  </w:style>
  <w:style w:type="character" w:customStyle="1" w:styleId="cardshighlight0">
    <w:name w:val="cardshighlight"/>
    <w:rsid w:val="009D672A"/>
  </w:style>
  <w:style w:type="character" w:customStyle="1" w:styleId="cardsfont12pt1">
    <w:name w:val="cardsfont12pt"/>
    <w:rsid w:val="009D672A"/>
  </w:style>
  <w:style w:type="character" w:customStyle="1" w:styleId="ft1">
    <w:name w:val="ft1"/>
    <w:rsid w:val="009D672A"/>
  </w:style>
  <w:style w:type="character" w:customStyle="1" w:styleId="ft6">
    <w:name w:val="ft6"/>
    <w:rsid w:val="009D672A"/>
  </w:style>
  <w:style w:type="character" w:customStyle="1" w:styleId="kicker">
    <w:name w:val="kicker"/>
    <w:rsid w:val="009D672A"/>
  </w:style>
  <w:style w:type="character" w:customStyle="1" w:styleId="backcontent">
    <w:name w:val="backcontent"/>
    <w:rsid w:val="009D672A"/>
  </w:style>
  <w:style w:type="character" w:customStyle="1" w:styleId="daystmp">
    <w:name w:val="daystmp"/>
    <w:rsid w:val="009D672A"/>
  </w:style>
  <w:style w:type="character" w:customStyle="1" w:styleId="cardsfont12ptchar">
    <w:name w:val="cardsfont12ptchar"/>
    <w:rsid w:val="009D672A"/>
  </w:style>
  <w:style w:type="character" w:customStyle="1" w:styleId="gal">
    <w:name w:val="gal"/>
    <w:rsid w:val="009D672A"/>
  </w:style>
  <w:style w:type="character" w:customStyle="1" w:styleId="submitted">
    <w:name w:val="submitted"/>
    <w:rsid w:val="009D672A"/>
  </w:style>
  <w:style w:type="character" w:customStyle="1" w:styleId="imagedateline">
    <w:name w:val="image_dateline"/>
    <w:rsid w:val="009D672A"/>
  </w:style>
  <w:style w:type="character" w:customStyle="1" w:styleId="authordatecharchar">
    <w:name w:val="authordatecharchar"/>
    <w:rsid w:val="009D672A"/>
  </w:style>
  <w:style w:type="character" w:customStyle="1" w:styleId="style1char0">
    <w:name w:val="style1char"/>
    <w:rsid w:val="009D672A"/>
  </w:style>
  <w:style w:type="character" w:customStyle="1" w:styleId="tagcharchar0">
    <w:name w:val="tagcharchar"/>
    <w:rsid w:val="009D672A"/>
  </w:style>
  <w:style w:type="character" w:customStyle="1" w:styleId="underlinedcharchar2">
    <w:name w:val="underlinedcharchar"/>
    <w:rsid w:val="009D672A"/>
  </w:style>
  <w:style w:type="character" w:customStyle="1" w:styleId="BoxedChar">
    <w:name w:val="Boxed Char"/>
    <w:rsid w:val="009D672A"/>
    <w:rPr>
      <w:rFonts w:ascii="Arial Narrow" w:hAnsi="Arial Narrow" w:hint="default"/>
      <w:b/>
      <w:bCs w:val="0"/>
      <w:sz w:val="18"/>
      <w:bdr w:val="single" w:sz="6" w:space="0" w:color="auto" w:frame="1"/>
    </w:rPr>
  </w:style>
  <w:style w:type="character" w:customStyle="1" w:styleId="Style11ptUnderline2">
    <w:name w:val="Style 11 pt Underline2"/>
    <w:rsid w:val="009D672A"/>
    <w:rPr>
      <w:sz w:val="20"/>
      <w:u w:val="single"/>
    </w:rPr>
  </w:style>
  <w:style w:type="character" w:customStyle="1" w:styleId="Style11ptBoldUnderline2">
    <w:name w:val="Style 11 pt Bold Underline2"/>
    <w:rsid w:val="009D672A"/>
    <w:rPr>
      <w:b/>
      <w:bCs/>
      <w:sz w:val="20"/>
      <w:u w:val="single"/>
    </w:rPr>
  </w:style>
  <w:style w:type="character" w:customStyle="1" w:styleId="nw">
    <w:name w:val="nw"/>
    <w:rsid w:val="009D672A"/>
  </w:style>
  <w:style w:type="character" w:customStyle="1" w:styleId="Styleunderline11ptBoldBorderSinglesolidlineAuto">
    <w:name w:val="Style underline + 11 pt Bold Border: : (Single solid line Auto ..."/>
    <w:rsid w:val="009D672A"/>
    <w:rPr>
      <w:b/>
      <w:bCs/>
      <w:sz w:val="20"/>
      <w:u w:val="single"/>
      <w:bdr w:val="single" w:sz="4" w:space="0" w:color="auto" w:frame="1"/>
    </w:rPr>
  </w:style>
  <w:style w:type="character" w:customStyle="1" w:styleId="cardCharCharChar1">
    <w:name w:val="card Char Char Char1"/>
    <w:rsid w:val="009D672A"/>
    <w:rPr>
      <w:lang w:val="en-US" w:eastAsia="en-US" w:bidi="ar-SA"/>
    </w:rPr>
  </w:style>
  <w:style w:type="character" w:customStyle="1" w:styleId="authors1">
    <w:name w:val="authors1"/>
    <w:rsid w:val="009D672A"/>
    <w:rPr>
      <w:rFonts w:ascii="Verdana" w:hAnsi="Verdana" w:hint="default"/>
      <w:b/>
      <w:bCs/>
      <w:color w:val="006699"/>
      <w:sz w:val="20"/>
      <w:szCs w:val="20"/>
    </w:rPr>
  </w:style>
  <w:style w:type="character" w:customStyle="1" w:styleId="headlinesectionlarge">
    <w:name w:val="headline_section_large"/>
    <w:rsid w:val="009D672A"/>
  </w:style>
  <w:style w:type="character" w:customStyle="1" w:styleId="Styleunderline11ptBlack">
    <w:name w:val="Style underline + 11 pt Black"/>
    <w:rsid w:val="009D672A"/>
    <w:rPr>
      <w:color w:val="000000"/>
      <w:sz w:val="20"/>
      <w:u w:val="single"/>
    </w:rPr>
  </w:style>
  <w:style w:type="character" w:customStyle="1" w:styleId="Styleunderline11ptBoldBlack">
    <w:name w:val="Style underline + 11 pt Bold Black"/>
    <w:rsid w:val="009D672A"/>
    <w:rPr>
      <w:b/>
      <w:bCs/>
      <w:color w:val="000000"/>
      <w:sz w:val="20"/>
      <w:u w:val="single"/>
    </w:rPr>
  </w:style>
  <w:style w:type="character" w:customStyle="1" w:styleId="Style11ptBoldBlackUnderline">
    <w:name w:val="Style 11 pt Bold Black Underline"/>
    <w:rsid w:val="009D672A"/>
    <w:rPr>
      <w:b/>
      <w:bCs/>
      <w:color w:val="000000"/>
      <w:sz w:val="20"/>
      <w:u w:val="single"/>
    </w:rPr>
  </w:style>
  <w:style w:type="character" w:customStyle="1" w:styleId="Style11ptBoldBlackUnderlineBorderSinglesolidline">
    <w:name w:val="Style 11 pt Bold Black Underline Border: : (Single solid line ..."/>
    <w:rsid w:val="009D672A"/>
    <w:rPr>
      <w:b/>
      <w:bCs/>
      <w:color w:val="000000"/>
      <w:sz w:val="20"/>
      <w:u w:val="single"/>
      <w:bdr w:val="single" w:sz="4" w:space="0" w:color="auto" w:frame="1"/>
    </w:rPr>
  </w:style>
  <w:style w:type="character" w:customStyle="1" w:styleId="StyleLatinMeridien-Italic11ptItalicUnderline">
    <w:name w:val="Style (Latin) Meridien-Italic 11 pt Italic Underline"/>
    <w:rsid w:val="009D672A"/>
    <w:rPr>
      <w:rFonts w:ascii="Meridien-Italic" w:hAnsi="Meridien-Italic" w:hint="default"/>
      <w:i/>
      <w:iCs/>
      <w:sz w:val="20"/>
      <w:u w:val="single"/>
    </w:rPr>
  </w:style>
  <w:style w:type="character" w:customStyle="1" w:styleId="Citation-AuthorDate">
    <w:name w:val="Citation - Author/Date"/>
    <w:rsid w:val="009D672A"/>
    <w:rPr>
      <w:b/>
      <w:bCs w:val="0"/>
      <w:smallCaps/>
      <w:sz w:val="24"/>
      <w:u w:val="single"/>
    </w:rPr>
  </w:style>
  <w:style w:type="character" w:customStyle="1" w:styleId="underlinestylechar0">
    <w:name w:val="underlinestylechar"/>
    <w:rsid w:val="009D672A"/>
  </w:style>
  <w:style w:type="character" w:customStyle="1" w:styleId="highlight">
    <w:name w:val="highlight"/>
    <w:rsid w:val="009D672A"/>
  </w:style>
  <w:style w:type="character" w:customStyle="1" w:styleId="DottedUnderline0">
    <w:name w:val="Dotted Underline"/>
    <w:rsid w:val="009D672A"/>
    <w:rPr>
      <w:rFonts w:ascii="Times New Roman" w:hAnsi="Times New Roman" w:cs="Times New Roman" w:hint="default"/>
      <w:sz w:val="20"/>
      <w:u w:val="dottedHeavy"/>
    </w:rPr>
  </w:style>
  <w:style w:type="character" w:customStyle="1" w:styleId="titleauthoretc">
    <w:name w:val="titleauthoretc"/>
    <w:rsid w:val="009D672A"/>
  </w:style>
  <w:style w:type="character" w:customStyle="1" w:styleId="labeltext">
    <w:name w:val="labeltext"/>
    <w:rsid w:val="009D672A"/>
  </w:style>
  <w:style w:type="character" w:customStyle="1" w:styleId="viewlink">
    <w:name w:val="viewlink"/>
    <w:rsid w:val="009D672A"/>
  </w:style>
  <w:style w:type="character" w:customStyle="1" w:styleId="share">
    <w:name w:val="share"/>
    <w:rsid w:val="009D672A"/>
  </w:style>
  <w:style w:type="character" w:customStyle="1" w:styleId="inlinkchart">
    <w:name w:val="inlink_chart"/>
    <w:rsid w:val="009D672A"/>
  </w:style>
  <w:style w:type="character" w:customStyle="1" w:styleId="underLight">
    <w:name w:val="underLight"/>
    <w:uiPriority w:val="1"/>
    <w:qFormat/>
    <w:rsid w:val="009D672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D672A"/>
  </w:style>
  <w:style w:type="character" w:customStyle="1" w:styleId="author-rss">
    <w:name w:val="author-rss"/>
    <w:rsid w:val="009D672A"/>
  </w:style>
  <w:style w:type="character" w:customStyle="1" w:styleId="fbsharecountwrapper">
    <w:name w:val="fb_share_count_wrapper"/>
    <w:rsid w:val="009D672A"/>
  </w:style>
  <w:style w:type="character" w:customStyle="1" w:styleId="fbbuttontext">
    <w:name w:val="fb_button_text"/>
    <w:rsid w:val="009D672A"/>
  </w:style>
  <w:style w:type="character" w:customStyle="1" w:styleId="hw">
    <w:name w:val="hw"/>
    <w:rsid w:val="009D672A"/>
  </w:style>
  <w:style w:type="character" w:customStyle="1" w:styleId="linktotop">
    <w:name w:val="linktotop"/>
    <w:rsid w:val="009D672A"/>
  </w:style>
  <w:style w:type="character" w:customStyle="1" w:styleId="maintextbldleft">
    <w:name w:val="maintextbldleft"/>
    <w:rsid w:val="009D672A"/>
  </w:style>
  <w:style w:type="character" w:customStyle="1" w:styleId="maintextleft">
    <w:name w:val="maintextleft"/>
    <w:rsid w:val="009D672A"/>
  </w:style>
  <w:style w:type="character" w:customStyle="1" w:styleId="descriptionstyle1block">
    <w:name w:val="description style1 block"/>
    <w:rsid w:val="009D672A"/>
  </w:style>
  <w:style w:type="character" w:customStyle="1" w:styleId="gutter-right-1">
    <w:name w:val="gutter-right-1"/>
    <w:basedOn w:val="DefaultParagraphFont"/>
    <w:rsid w:val="009D672A"/>
  </w:style>
  <w:style w:type="character" w:customStyle="1" w:styleId="ssl3">
    <w:name w:val="ss_l3"/>
    <w:rsid w:val="009D672A"/>
  </w:style>
  <w:style w:type="character" w:customStyle="1" w:styleId="FontStyle39">
    <w:name w:val="Font Style39"/>
    <w:uiPriority w:val="99"/>
    <w:rsid w:val="009D672A"/>
    <w:rPr>
      <w:rFonts w:ascii="Constantia" w:hAnsi="Constantia" w:cs="Constantia" w:hint="default"/>
      <w:b/>
      <w:bCs/>
      <w:sz w:val="18"/>
      <w:szCs w:val="18"/>
    </w:rPr>
  </w:style>
  <w:style w:type="character" w:customStyle="1" w:styleId="6">
    <w:name w:val="6"/>
    <w:rsid w:val="009D672A"/>
    <w:rPr>
      <w:rFonts w:ascii="Arial" w:hAnsi="Arial" w:cs="Arial" w:hint="default"/>
      <w:bCs/>
      <w:sz w:val="20"/>
      <w:u w:val="single"/>
      <w:lang w:val="en-US" w:eastAsia="en-US" w:bidi="ar-SA"/>
    </w:rPr>
  </w:style>
  <w:style w:type="character" w:customStyle="1" w:styleId="Header11">
    <w:name w:val="Header11"/>
    <w:rsid w:val="009D672A"/>
  </w:style>
  <w:style w:type="character" w:customStyle="1" w:styleId="posa">
    <w:name w:val="pos(a)"/>
    <w:basedOn w:val="DefaultParagraphFont"/>
    <w:rsid w:val="009D672A"/>
  </w:style>
  <w:style w:type="character" w:customStyle="1" w:styleId="u-hiddeninnarrowenv">
    <w:name w:val="u-hiddeninnarrowenv"/>
    <w:basedOn w:val="DefaultParagraphFont"/>
    <w:rsid w:val="009D672A"/>
  </w:style>
  <w:style w:type="character" w:customStyle="1" w:styleId="followbutton-bird">
    <w:name w:val="followbutton-bird"/>
    <w:basedOn w:val="DefaultParagraphFont"/>
    <w:rsid w:val="009D672A"/>
  </w:style>
  <w:style w:type="character" w:customStyle="1" w:styleId="tweetauthor-name">
    <w:name w:val="tweetauthor-name"/>
    <w:basedOn w:val="DefaultParagraphFont"/>
    <w:rsid w:val="009D672A"/>
  </w:style>
  <w:style w:type="character" w:customStyle="1" w:styleId="tweetauthor-verifiedbadge">
    <w:name w:val="tweetauthor-verifiedbadge"/>
    <w:basedOn w:val="DefaultParagraphFont"/>
    <w:rsid w:val="009D672A"/>
  </w:style>
  <w:style w:type="character" w:customStyle="1" w:styleId="tweetauthor-screenname">
    <w:name w:val="tweetauthor-screenname"/>
    <w:basedOn w:val="DefaultParagraphFont"/>
    <w:rsid w:val="009D672A"/>
  </w:style>
  <w:style w:type="character" w:customStyle="1" w:styleId="u-hiddenvisually">
    <w:name w:val="u-hiddenvisually"/>
    <w:basedOn w:val="DefaultParagraphFont"/>
    <w:rsid w:val="009D672A"/>
  </w:style>
  <w:style w:type="character" w:customStyle="1" w:styleId="tweetaction-stat">
    <w:name w:val="tweetaction-stat"/>
    <w:basedOn w:val="DefaultParagraphFont"/>
    <w:rsid w:val="009D672A"/>
  </w:style>
  <w:style w:type="character" w:customStyle="1" w:styleId="related">
    <w:name w:val="related"/>
    <w:basedOn w:val="DefaultParagraphFont"/>
    <w:rsid w:val="009D672A"/>
  </w:style>
  <w:style w:type="character" w:customStyle="1" w:styleId="related-content">
    <w:name w:val="related-content"/>
    <w:basedOn w:val="DefaultParagraphFont"/>
    <w:rsid w:val="009D672A"/>
  </w:style>
  <w:style w:type="character" w:customStyle="1" w:styleId="name-of-author">
    <w:name w:val="name-of-author"/>
    <w:basedOn w:val="DefaultParagraphFont"/>
    <w:rsid w:val="009D672A"/>
  </w:style>
  <w:style w:type="character" w:customStyle="1" w:styleId="first-name">
    <w:name w:val="first-name"/>
    <w:basedOn w:val="DefaultParagraphFont"/>
    <w:rsid w:val="009D672A"/>
  </w:style>
  <w:style w:type="character" w:customStyle="1" w:styleId="last-name">
    <w:name w:val="last-name"/>
    <w:basedOn w:val="DefaultParagraphFont"/>
    <w:rsid w:val="009D672A"/>
  </w:style>
  <w:style w:type="character" w:customStyle="1" w:styleId="caption10">
    <w:name w:val="caption1"/>
    <w:basedOn w:val="DefaultParagraphFont"/>
    <w:rsid w:val="009D672A"/>
  </w:style>
  <w:style w:type="character" w:customStyle="1" w:styleId="recirc-text">
    <w:name w:val="&quot;recirc-text”"/>
    <w:basedOn w:val="DefaultParagraphFont"/>
    <w:rsid w:val="009D672A"/>
  </w:style>
  <w:style w:type="character" w:customStyle="1" w:styleId="video-icon">
    <w:name w:val="video-icon"/>
    <w:basedOn w:val="DefaultParagraphFont"/>
    <w:rsid w:val="009D672A"/>
  </w:style>
  <w:style w:type="character" w:customStyle="1" w:styleId="powa-shot-play-btn-text">
    <w:name w:val="powa-shot-play-btn-text"/>
    <w:basedOn w:val="DefaultParagraphFont"/>
    <w:rsid w:val="009D672A"/>
  </w:style>
  <w:style w:type="character" w:customStyle="1" w:styleId="powa-shot-click">
    <w:name w:val="powa-shot-click"/>
    <w:basedOn w:val="DefaultParagraphFont"/>
    <w:rsid w:val="009D672A"/>
  </w:style>
  <w:style w:type="character" w:customStyle="1" w:styleId="wpv-blurb">
    <w:name w:val="wpv-blurb"/>
    <w:basedOn w:val="DefaultParagraphFont"/>
    <w:rsid w:val="009D672A"/>
  </w:style>
  <w:style w:type="character" w:customStyle="1" w:styleId="pb-caption">
    <w:name w:val="pb-caption"/>
    <w:basedOn w:val="DefaultParagraphFont"/>
    <w:rsid w:val="009D672A"/>
  </w:style>
  <w:style w:type="character" w:customStyle="1" w:styleId="Heading5Char1">
    <w:name w:val="Heading 5 Char1"/>
    <w:aliases w:val="Text Char1"/>
    <w:basedOn w:val="DefaultParagraphFont"/>
    <w:semiHidden/>
    <w:rsid w:val="009D672A"/>
    <w:rPr>
      <w:rFonts w:asciiTheme="majorHAnsi" w:eastAsiaTheme="majorEastAsia" w:hAnsiTheme="majorHAnsi" w:cstheme="majorBidi" w:hint="default"/>
      <w:color w:val="2E74B5" w:themeColor="accent1" w:themeShade="BF"/>
      <w:sz w:val="22"/>
      <w:szCs w:val="22"/>
    </w:rPr>
  </w:style>
  <w:style w:type="character" w:styleId="EndnoteReference">
    <w:name w:val="endnote reference"/>
    <w:unhideWhenUsed/>
    <w:rsid w:val="009D672A"/>
    <w:rPr>
      <w:vertAlign w:val="baseline"/>
    </w:rPr>
  </w:style>
  <w:style w:type="character" w:customStyle="1" w:styleId="Heading7Char1">
    <w:name w:val="Heading 7 Char1"/>
    <w:basedOn w:val="DefaultParagraphFont"/>
    <w:semiHidden/>
    <w:rsid w:val="009D672A"/>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9D672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D672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D672A"/>
    <w:rPr>
      <w:rFonts w:ascii="Calibri" w:hAnsi="Calibri" w:cs="Calibri"/>
    </w:rPr>
  </w:style>
  <w:style w:type="numbering" w:customStyle="1" w:styleId="NoList2">
    <w:name w:val="No List2"/>
    <w:next w:val="NoList"/>
    <w:uiPriority w:val="99"/>
    <w:semiHidden/>
    <w:unhideWhenUsed/>
    <w:rsid w:val="009D672A"/>
  </w:style>
  <w:style w:type="numbering" w:customStyle="1" w:styleId="NoList3">
    <w:name w:val="No List3"/>
    <w:next w:val="NoList"/>
    <w:uiPriority w:val="99"/>
    <w:semiHidden/>
    <w:unhideWhenUsed/>
    <w:rsid w:val="009D672A"/>
  </w:style>
  <w:style w:type="numbering" w:customStyle="1" w:styleId="NoList4">
    <w:name w:val="No List4"/>
    <w:next w:val="NoList"/>
    <w:uiPriority w:val="99"/>
    <w:semiHidden/>
    <w:unhideWhenUsed/>
    <w:rsid w:val="009D672A"/>
  </w:style>
  <w:style w:type="numbering" w:customStyle="1" w:styleId="NoList5">
    <w:name w:val="No List5"/>
    <w:next w:val="NoList"/>
    <w:semiHidden/>
    <w:unhideWhenUsed/>
    <w:rsid w:val="009D672A"/>
  </w:style>
  <w:style w:type="paragraph" w:styleId="BlockText">
    <w:name w:val="Block Text"/>
    <w:basedOn w:val="Normal"/>
    <w:rsid w:val="009D672A"/>
    <w:pPr>
      <w:ind w:left="229" w:right="229"/>
    </w:pPr>
    <w:rPr>
      <w:rFonts w:ascii="Verdana" w:eastAsia="Times New Roman" w:hAnsi="Verdana"/>
      <w:sz w:val="16"/>
      <w:szCs w:val="20"/>
    </w:rPr>
  </w:style>
  <w:style w:type="paragraph" w:styleId="NormalIndent">
    <w:name w:val="Normal Indent"/>
    <w:basedOn w:val="Normal"/>
    <w:rsid w:val="009D672A"/>
    <w:pPr>
      <w:ind w:left="720"/>
    </w:pPr>
    <w:rPr>
      <w:rFonts w:ascii="Avenir LT Std 45 Book" w:eastAsia="Times New Roman" w:hAnsi="Avenir LT Std 45 Book"/>
      <w:szCs w:val="20"/>
    </w:rPr>
  </w:style>
  <w:style w:type="paragraph" w:styleId="EnvelopeReturn">
    <w:name w:val="envelope return"/>
    <w:basedOn w:val="Normal"/>
    <w:rsid w:val="009D672A"/>
    <w:rPr>
      <w:rFonts w:ascii="Avenir LT Std 45 Book" w:eastAsia="Times New Roman" w:hAnsi="Avenir LT Std 45 Book"/>
      <w:szCs w:val="20"/>
    </w:rPr>
  </w:style>
  <w:style w:type="paragraph" w:styleId="EnvelopeAddress">
    <w:name w:val="envelope address"/>
    <w:basedOn w:val="Normal"/>
    <w:rsid w:val="009D672A"/>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9D672A"/>
  </w:style>
  <w:style w:type="numbering" w:customStyle="1" w:styleId="NoList7">
    <w:name w:val="No List7"/>
    <w:next w:val="NoList"/>
    <w:semiHidden/>
    <w:unhideWhenUsed/>
    <w:rsid w:val="009D672A"/>
  </w:style>
  <w:style w:type="table" w:styleId="MediumGrid1">
    <w:name w:val="Medium Grid 1"/>
    <w:basedOn w:val="TableNormal"/>
    <w:uiPriority w:val="67"/>
    <w:rsid w:val="009D672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D672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D672A"/>
  </w:style>
  <w:style w:type="numbering" w:customStyle="1" w:styleId="NoList111">
    <w:name w:val="No List111"/>
    <w:next w:val="NoList"/>
    <w:uiPriority w:val="99"/>
    <w:semiHidden/>
    <w:unhideWhenUsed/>
    <w:rsid w:val="009D672A"/>
  </w:style>
  <w:style w:type="numbering" w:customStyle="1" w:styleId="NoList1111">
    <w:name w:val="No List1111"/>
    <w:next w:val="NoList"/>
    <w:uiPriority w:val="99"/>
    <w:semiHidden/>
    <w:unhideWhenUsed/>
    <w:rsid w:val="009D672A"/>
  </w:style>
  <w:style w:type="numbering" w:customStyle="1" w:styleId="NoList11111">
    <w:name w:val="No List11111"/>
    <w:next w:val="NoList"/>
    <w:uiPriority w:val="99"/>
    <w:semiHidden/>
    <w:unhideWhenUsed/>
    <w:rsid w:val="009D672A"/>
  </w:style>
  <w:style w:type="numbering" w:customStyle="1" w:styleId="NoList111111">
    <w:name w:val="No List111111"/>
    <w:next w:val="NoList"/>
    <w:uiPriority w:val="99"/>
    <w:semiHidden/>
    <w:unhideWhenUsed/>
    <w:rsid w:val="009D672A"/>
  </w:style>
  <w:style w:type="numbering" w:customStyle="1" w:styleId="NoList1111111">
    <w:name w:val="No List1111111"/>
    <w:next w:val="NoList"/>
    <w:uiPriority w:val="99"/>
    <w:semiHidden/>
    <w:unhideWhenUsed/>
    <w:rsid w:val="009D672A"/>
  </w:style>
  <w:style w:type="numbering" w:customStyle="1" w:styleId="NoList11111111">
    <w:name w:val="No List11111111"/>
    <w:next w:val="NoList"/>
    <w:uiPriority w:val="99"/>
    <w:semiHidden/>
    <w:unhideWhenUsed/>
    <w:rsid w:val="009D672A"/>
  </w:style>
  <w:style w:type="numbering" w:customStyle="1" w:styleId="NoList111111111">
    <w:name w:val="No List111111111"/>
    <w:next w:val="NoList"/>
    <w:uiPriority w:val="99"/>
    <w:semiHidden/>
    <w:unhideWhenUsed/>
    <w:rsid w:val="009D672A"/>
  </w:style>
  <w:style w:type="numbering" w:customStyle="1" w:styleId="NoList1111111111">
    <w:name w:val="No List1111111111"/>
    <w:next w:val="NoList"/>
    <w:uiPriority w:val="99"/>
    <w:semiHidden/>
    <w:unhideWhenUsed/>
    <w:rsid w:val="009D672A"/>
  </w:style>
  <w:style w:type="numbering" w:customStyle="1" w:styleId="NoList11111111111">
    <w:name w:val="No List11111111111"/>
    <w:next w:val="NoList"/>
    <w:uiPriority w:val="99"/>
    <w:semiHidden/>
    <w:unhideWhenUsed/>
    <w:rsid w:val="009D672A"/>
  </w:style>
  <w:style w:type="numbering" w:customStyle="1" w:styleId="NoList111111111111">
    <w:name w:val="No List111111111111"/>
    <w:next w:val="NoList"/>
    <w:uiPriority w:val="99"/>
    <w:semiHidden/>
    <w:unhideWhenUsed/>
    <w:rsid w:val="009D672A"/>
  </w:style>
  <w:style w:type="numbering" w:customStyle="1" w:styleId="NoList1111111111111">
    <w:name w:val="No List1111111111111"/>
    <w:next w:val="NoList"/>
    <w:uiPriority w:val="99"/>
    <w:semiHidden/>
    <w:unhideWhenUsed/>
    <w:rsid w:val="009D672A"/>
  </w:style>
  <w:style w:type="numbering" w:customStyle="1" w:styleId="NoList11111111111111">
    <w:name w:val="No List11111111111111"/>
    <w:next w:val="NoList"/>
    <w:uiPriority w:val="99"/>
    <w:semiHidden/>
    <w:unhideWhenUsed/>
    <w:rsid w:val="009D672A"/>
  </w:style>
  <w:style w:type="numbering" w:customStyle="1" w:styleId="NoList111111111111111">
    <w:name w:val="No List111111111111111"/>
    <w:next w:val="NoList"/>
    <w:uiPriority w:val="99"/>
    <w:semiHidden/>
    <w:unhideWhenUsed/>
    <w:rsid w:val="009D672A"/>
  </w:style>
  <w:style w:type="numbering" w:customStyle="1" w:styleId="NoList1111111111111111">
    <w:name w:val="No List1111111111111111"/>
    <w:next w:val="NoList"/>
    <w:uiPriority w:val="99"/>
    <w:semiHidden/>
    <w:unhideWhenUsed/>
    <w:rsid w:val="009D672A"/>
  </w:style>
  <w:style w:type="numbering" w:customStyle="1" w:styleId="NoList11111111111111111">
    <w:name w:val="No List11111111111111111"/>
    <w:next w:val="NoList"/>
    <w:uiPriority w:val="99"/>
    <w:semiHidden/>
    <w:unhideWhenUsed/>
    <w:rsid w:val="009D672A"/>
  </w:style>
  <w:style w:type="character" w:customStyle="1" w:styleId="FontStyle220">
    <w:name w:val="Font Style220"/>
    <w:basedOn w:val="DefaultParagraphFont"/>
    <w:uiPriority w:val="99"/>
    <w:rsid w:val="009D672A"/>
    <w:rPr>
      <w:rFonts w:ascii="Candara" w:hAnsi="Candara" w:cs="Candara" w:hint="default"/>
      <w:i/>
      <w:iCs/>
      <w:sz w:val="18"/>
      <w:szCs w:val="18"/>
    </w:rPr>
  </w:style>
  <w:style w:type="character" w:customStyle="1" w:styleId="FontStyle290">
    <w:name w:val="Font Style290"/>
    <w:basedOn w:val="DefaultParagraphFont"/>
    <w:uiPriority w:val="99"/>
    <w:rsid w:val="009D672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D672A"/>
    <w:rPr>
      <w:rFonts w:ascii="Arial" w:hAnsi="Arial" w:cs="Arial"/>
      <w:b/>
      <w:bCs/>
      <w:sz w:val="16"/>
      <w:szCs w:val="16"/>
    </w:rPr>
  </w:style>
  <w:style w:type="paragraph" w:customStyle="1" w:styleId="analytic0">
    <w:name w:val="analytic"/>
    <w:basedOn w:val="Normal"/>
    <w:link w:val="analyticChar0"/>
    <w:uiPriority w:val="4"/>
    <w:qFormat/>
    <w:rsid w:val="009D672A"/>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9D672A"/>
    <w:rPr>
      <w:rFonts w:ascii="Avenir LT Std 45 Book" w:hAnsi="Avenir LT Std 45 Book"/>
      <w:b/>
      <w:sz w:val="20"/>
    </w:rPr>
  </w:style>
  <w:style w:type="character" w:customStyle="1" w:styleId="m-5498913268213319940gmail-styleunderline">
    <w:name w:val="m_-5498913268213319940gmail-styleunderline"/>
    <w:basedOn w:val="DefaultParagraphFont"/>
    <w:rsid w:val="009D672A"/>
  </w:style>
  <w:style w:type="paragraph" w:customStyle="1" w:styleId="speakable">
    <w:name w:val="speakable"/>
    <w:basedOn w:val="Normal"/>
    <w:uiPriority w:val="99"/>
    <w:qFormat/>
    <w:rsid w:val="009D672A"/>
    <w:pPr>
      <w:spacing w:before="100" w:beforeAutospacing="1" w:after="100" w:afterAutospacing="1"/>
    </w:pPr>
    <w:rPr>
      <w:rFonts w:eastAsia="Times New Roman"/>
      <w:szCs w:val="24"/>
    </w:rPr>
  </w:style>
  <w:style w:type="character" w:customStyle="1" w:styleId="overlay">
    <w:name w:val="overlay"/>
    <w:basedOn w:val="DefaultParagraphFont"/>
    <w:rsid w:val="009D672A"/>
  </w:style>
  <w:style w:type="character" w:customStyle="1" w:styleId="copyright">
    <w:name w:val="copyright"/>
    <w:basedOn w:val="DefaultParagraphFont"/>
    <w:rsid w:val="009D672A"/>
  </w:style>
  <w:style w:type="character" w:customStyle="1" w:styleId="TagCharCharCharChar">
    <w:name w:val="Tag Char Char Char Char"/>
    <w:basedOn w:val="DefaultParagraphFont"/>
    <w:rsid w:val="009D672A"/>
    <w:rPr>
      <w:rFonts w:ascii="Calibri" w:hAnsi="Calibri" w:cs="Calibri"/>
      <w:b/>
      <w:sz w:val="24"/>
    </w:rPr>
  </w:style>
  <w:style w:type="paragraph" w:customStyle="1" w:styleId="g-body">
    <w:name w:val="g-body"/>
    <w:basedOn w:val="Normal"/>
    <w:uiPriority w:val="99"/>
    <w:qFormat/>
    <w:rsid w:val="009D672A"/>
    <w:pPr>
      <w:spacing w:before="100" w:beforeAutospacing="1" w:after="100" w:afterAutospacing="1"/>
    </w:pPr>
    <w:rPr>
      <w:rFonts w:eastAsia="Times New Roman"/>
      <w:szCs w:val="24"/>
    </w:rPr>
  </w:style>
  <w:style w:type="paragraph" w:customStyle="1" w:styleId="g-pstyle0">
    <w:name w:val="g-pstyle0"/>
    <w:basedOn w:val="Normal"/>
    <w:uiPriority w:val="99"/>
    <w:qFormat/>
    <w:rsid w:val="009D672A"/>
    <w:pPr>
      <w:spacing w:before="100" w:beforeAutospacing="1" w:after="100" w:afterAutospacing="1"/>
    </w:pPr>
    <w:rPr>
      <w:rFonts w:eastAsia="Times New Roman"/>
      <w:szCs w:val="24"/>
    </w:rPr>
  </w:style>
  <w:style w:type="paragraph" w:customStyle="1" w:styleId="g-pstyle1">
    <w:name w:val="g-pstyle1"/>
    <w:basedOn w:val="Normal"/>
    <w:uiPriority w:val="99"/>
    <w:qFormat/>
    <w:rsid w:val="009D672A"/>
    <w:pPr>
      <w:spacing w:before="100" w:beforeAutospacing="1" w:after="100" w:afterAutospacing="1"/>
    </w:pPr>
    <w:rPr>
      <w:rFonts w:eastAsia="Times New Roman"/>
      <w:szCs w:val="24"/>
    </w:rPr>
  </w:style>
  <w:style w:type="paragraph" w:customStyle="1" w:styleId="g-asset-hed">
    <w:name w:val="g-asset-hed"/>
    <w:basedOn w:val="Normal"/>
    <w:uiPriority w:val="99"/>
    <w:qFormat/>
    <w:rsid w:val="009D672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D672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D672A"/>
    <w:pPr>
      <w:spacing w:before="100" w:beforeAutospacing="1" w:after="100" w:afterAutospacing="1"/>
    </w:pPr>
  </w:style>
  <w:style w:type="paragraph" w:customStyle="1" w:styleId="speech">
    <w:name w:val="speech"/>
    <w:basedOn w:val="Normal"/>
    <w:uiPriority w:val="99"/>
    <w:qFormat/>
    <w:rsid w:val="009D672A"/>
    <w:pPr>
      <w:spacing w:before="100" w:beforeAutospacing="1" w:after="100" w:afterAutospacing="1"/>
    </w:pPr>
  </w:style>
  <w:style w:type="character" w:customStyle="1" w:styleId="adtext">
    <w:name w:val="adtext"/>
    <w:basedOn w:val="DefaultParagraphFont"/>
    <w:rsid w:val="009D672A"/>
  </w:style>
  <w:style w:type="character" w:customStyle="1" w:styleId="UL-Bold">
    <w:name w:val="UL-Bold"/>
    <w:basedOn w:val="DefaultParagraphFont"/>
    <w:rsid w:val="009D672A"/>
    <w:rPr>
      <w:u w:val="thick"/>
    </w:rPr>
  </w:style>
  <w:style w:type="character" w:customStyle="1" w:styleId="UL-None">
    <w:name w:val="UL-None"/>
    <w:basedOn w:val="DefaultParagraphFont"/>
    <w:rsid w:val="009D672A"/>
    <w:rPr>
      <w:strike w:val="0"/>
      <w:dstrike w:val="0"/>
      <w:u w:val="none"/>
      <w:effect w:val="none"/>
    </w:rPr>
  </w:style>
  <w:style w:type="character" w:customStyle="1" w:styleId="gl">
    <w:name w:val="gl"/>
    <w:basedOn w:val="DefaultParagraphFont"/>
    <w:rsid w:val="009D672A"/>
  </w:style>
  <w:style w:type="character" w:customStyle="1" w:styleId="qu730rj69h">
    <w:name w:val="qu730rj69h"/>
    <w:basedOn w:val="DefaultParagraphFont"/>
    <w:rsid w:val="009D672A"/>
  </w:style>
  <w:style w:type="paragraph" w:customStyle="1" w:styleId="optext">
    <w:name w:val="optext"/>
    <w:basedOn w:val="Normal"/>
    <w:uiPriority w:val="99"/>
    <w:qFormat/>
    <w:rsid w:val="009D672A"/>
    <w:pPr>
      <w:spacing w:before="100" w:beforeAutospacing="1" w:after="100" w:afterAutospacing="1"/>
    </w:pPr>
  </w:style>
  <w:style w:type="character" w:customStyle="1" w:styleId="lmy74qr12z">
    <w:name w:val="lmy74qr12z"/>
    <w:basedOn w:val="DefaultParagraphFont"/>
    <w:rsid w:val="009D672A"/>
  </w:style>
  <w:style w:type="character" w:customStyle="1" w:styleId="icr880">
    <w:name w:val="icr880"/>
    <w:basedOn w:val="DefaultParagraphFont"/>
    <w:rsid w:val="009D672A"/>
  </w:style>
  <w:style w:type="character" w:customStyle="1" w:styleId="hx23q54">
    <w:name w:val="hx23q54"/>
    <w:basedOn w:val="DefaultParagraphFont"/>
    <w:rsid w:val="009D672A"/>
  </w:style>
  <w:style w:type="character" w:customStyle="1" w:styleId="m-5348258726587825636gmail-style13ptbold">
    <w:name w:val="m_-5348258726587825636gmail-style13ptbold"/>
    <w:basedOn w:val="DefaultParagraphFont"/>
    <w:rsid w:val="009D672A"/>
  </w:style>
  <w:style w:type="character" w:customStyle="1" w:styleId="m-5348258726587825636gmail-styleunderline">
    <w:name w:val="m_-5348258726587825636gmail-styleunderline"/>
    <w:basedOn w:val="DefaultParagraphFont"/>
    <w:rsid w:val="009D672A"/>
  </w:style>
  <w:style w:type="character" w:customStyle="1" w:styleId="UnderlineCharChar1">
    <w:name w:val="Underline Char Char1"/>
    <w:basedOn w:val="DefaultParagraphFont"/>
    <w:rsid w:val="009D672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9D672A"/>
    <w:rPr>
      <w:rFonts w:asciiTheme="majorHAnsi" w:eastAsiaTheme="majorEastAsia" w:hAnsiTheme="majorHAnsi" w:cstheme="majorBidi"/>
      <w:b/>
      <w:bCs/>
      <w:color w:val="5B9BD5" w:themeColor="accent1"/>
      <w:sz w:val="26"/>
      <w:szCs w:val="26"/>
    </w:rPr>
  </w:style>
  <w:style w:type="character" w:customStyle="1" w:styleId="m4385445901877740177gmail-styleunderline">
    <w:name w:val="m_4385445901877740177gmail-styleunderline"/>
    <w:basedOn w:val="DefaultParagraphFont"/>
    <w:rsid w:val="009D672A"/>
  </w:style>
  <w:style w:type="character" w:customStyle="1" w:styleId="CardsFont12ptCharChar">
    <w:name w:val="Cards + Font: 12 pt Char Char"/>
    <w:basedOn w:val="DefaultParagraphFont"/>
    <w:rsid w:val="009D672A"/>
    <w:rPr>
      <w:sz w:val="24"/>
      <w:szCs w:val="24"/>
      <w:u w:val="thick"/>
      <w:lang w:val="en-US" w:eastAsia="en-US" w:bidi="ar-SA"/>
    </w:rPr>
  </w:style>
  <w:style w:type="character" w:customStyle="1" w:styleId="NothingChar1">
    <w:name w:val="Nothing Char1"/>
    <w:basedOn w:val="DefaultParagraphFont"/>
    <w:rsid w:val="009D672A"/>
    <w:rPr>
      <w:lang w:val="en-US" w:eastAsia="en-US" w:bidi="ar-SA"/>
    </w:rPr>
  </w:style>
  <w:style w:type="paragraph" w:customStyle="1" w:styleId="useless">
    <w:name w:val="useless"/>
    <w:basedOn w:val="Normal"/>
    <w:uiPriority w:val="99"/>
    <w:qFormat/>
    <w:rsid w:val="009D672A"/>
    <w:rPr>
      <w:rFonts w:eastAsia="Times New Roman"/>
      <w:sz w:val="12"/>
      <w:szCs w:val="24"/>
    </w:rPr>
  </w:style>
  <w:style w:type="character" w:customStyle="1" w:styleId="DDIUnderline">
    <w:name w:val="DDI Underline"/>
    <w:qFormat/>
    <w:rsid w:val="009D672A"/>
    <w:rPr>
      <w:rFonts w:ascii="Times New Roman" w:hAnsi="Times New Roman"/>
      <w:sz w:val="24"/>
      <w:u w:val="single"/>
    </w:rPr>
  </w:style>
  <w:style w:type="paragraph" w:customStyle="1" w:styleId="ALLCAPS">
    <w:name w:val="ALL CAPS"/>
    <w:basedOn w:val="Normal"/>
    <w:link w:val="ALLCAPSChar"/>
    <w:qFormat/>
    <w:rsid w:val="009D672A"/>
    <w:rPr>
      <w:rFonts w:eastAsia="Times New Roman"/>
      <w:b/>
      <w:caps/>
    </w:rPr>
  </w:style>
  <w:style w:type="character" w:customStyle="1" w:styleId="ALLCAPSChar">
    <w:name w:val="ALL CAPS Char"/>
    <w:basedOn w:val="DefaultParagraphFont"/>
    <w:link w:val="ALLCAPS"/>
    <w:rsid w:val="009D672A"/>
    <w:rPr>
      <w:rFonts w:ascii="Georgia" w:eastAsia="Times New Roman" w:hAnsi="Georgia"/>
      <w:b/>
      <w:caps/>
      <w:sz w:val="20"/>
    </w:rPr>
  </w:style>
  <w:style w:type="paragraph" w:customStyle="1" w:styleId="TagCharCharCharCharCharCharChar0">
    <w:name w:val="Tag Char Char Char Char Char Char Char"/>
    <w:basedOn w:val="Normal"/>
    <w:link w:val="TagCharCharCharCharCharCharCharChar"/>
    <w:qFormat/>
    <w:rsid w:val="009D672A"/>
    <w:rPr>
      <w:rFonts w:eastAsia="Times New Roman"/>
      <w:b/>
    </w:rPr>
  </w:style>
  <w:style w:type="character" w:customStyle="1" w:styleId="TagCharCharCharCharCharCharCharChar">
    <w:name w:val="Tag Char Char Char Char Char Char Char Char"/>
    <w:basedOn w:val="DefaultParagraphFont"/>
    <w:link w:val="TagCharCharCharCharCharCharChar0"/>
    <w:rsid w:val="009D672A"/>
    <w:rPr>
      <w:rFonts w:ascii="Georgia" w:eastAsia="Times New Roman" w:hAnsi="Georgia"/>
      <w:b/>
      <w:sz w:val="20"/>
    </w:rPr>
  </w:style>
  <w:style w:type="character" w:customStyle="1" w:styleId="10ptnotbold">
    <w:name w:val="10ptnotbold"/>
    <w:basedOn w:val="DefaultParagraphFont"/>
    <w:rsid w:val="009D672A"/>
    <w:rPr>
      <w:sz w:val="20"/>
    </w:rPr>
  </w:style>
  <w:style w:type="character" w:customStyle="1" w:styleId="Cites-AuthorDate">
    <w:name w:val="Cites-Author/Date"/>
    <w:qFormat/>
    <w:rsid w:val="009D672A"/>
    <w:rPr>
      <w:rFonts w:ascii="Helvetica" w:hAnsi="Helvetica"/>
      <w:b/>
      <w:sz w:val="22"/>
      <w:szCs w:val="24"/>
      <w:u w:val="thick"/>
    </w:rPr>
  </w:style>
  <w:style w:type="paragraph" w:customStyle="1" w:styleId="CiteTag">
    <w:name w:val="Cite/Tag"/>
    <w:basedOn w:val="Normal"/>
    <w:qFormat/>
    <w:rsid w:val="009D672A"/>
    <w:rPr>
      <w:rFonts w:eastAsia="Cambria"/>
      <w:b/>
      <w:szCs w:val="24"/>
    </w:rPr>
  </w:style>
  <w:style w:type="character" w:customStyle="1" w:styleId="CardsFont6ptChar1">
    <w:name w:val="Cards + Font: 6 pt Char1"/>
    <w:basedOn w:val="CardsChar"/>
    <w:link w:val="CardsFont6pt"/>
    <w:uiPriority w:val="99"/>
    <w:rsid w:val="009D672A"/>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D672A"/>
  </w:style>
  <w:style w:type="character" w:customStyle="1" w:styleId="m489902567989944824gmail-styleunderline">
    <w:name w:val="m_489902567989944824gmail-styleunderline"/>
    <w:basedOn w:val="DefaultParagraphFont"/>
    <w:rsid w:val="009D672A"/>
  </w:style>
  <w:style w:type="character" w:customStyle="1" w:styleId="UnresolvedMention2">
    <w:name w:val="Unresolved Mention2"/>
    <w:basedOn w:val="DefaultParagraphFont"/>
    <w:uiPriority w:val="99"/>
    <w:rsid w:val="009D672A"/>
    <w:rPr>
      <w:color w:val="808080"/>
      <w:shd w:val="clear" w:color="auto" w:fill="E6E6E6"/>
    </w:rPr>
  </w:style>
  <w:style w:type="character" w:customStyle="1" w:styleId="swauthor">
    <w:name w:val="sw_author"/>
    <w:rsid w:val="009D672A"/>
  </w:style>
  <w:style w:type="character" w:customStyle="1" w:styleId="UnderlineCharChar3">
    <w:name w:val="Underline Char Char3"/>
    <w:rsid w:val="009D672A"/>
    <w:rPr>
      <w:szCs w:val="24"/>
      <w:u w:val="single"/>
      <w:lang w:val="en-US" w:eastAsia="en-US" w:bidi="ar-SA"/>
    </w:rPr>
  </w:style>
  <w:style w:type="character" w:customStyle="1" w:styleId="tl8wme">
    <w:name w:val="tl8wme"/>
    <w:basedOn w:val="DefaultParagraphFont"/>
    <w:rsid w:val="009D672A"/>
  </w:style>
  <w:style w:type="character" w:customStyle="1" w:styleId="Mention3">
    <w:name w:val="Mention3"/>
    <w:basedOn w:val="DefaultParagraphFont"/>
    <w:uiPriority w:val="99"/>
    <w:semiHidden/>
    <w:unhideWhenUsed/>
    <w:rsid w:val="009D672A"/>
    <w:rPr>
      <w:color w:val="2B579A"/>
      <w:shd w:val="clear" w:color="auto" w:fill="E6E6E6"/>
    </w:rPr>
  </w:style>
  <w:style w:type="character" w:customStyle="1" w:styleId="m-5251091010484660064gmail-style13ptbold">
    <w:name w:val="m_-5251091010484660064gmail-style13ptbold"/>
    <w:basedOn w:val="DefaultParagraphFont"/>
    <w:rsid w:val="009D672A"/>
  </w:style>
  <w:style w:type="character" w:customStyle="1" w:styleId="m-5251091010484660064gmail-styleunderline">
    <w:name w:val="m_-5251091010484660064gmail-styleunderline"/>
    <w:basedOn w:val="DefaultParagraphFont"/>
    <w:rsid w:val="009D672A"/>
  </w:style>
  <w:style w:type="character" w:customStyle="1" w:styleId="tablecaption">
    <w:name w:val="tablecaption"/>
    <w:basedOn w:val="DefaultParagraphFont"/>
    <w:rsid w:val="009D672A"/>
  </w:style>
  <w:style w:type="character" w:customStyle="1" w:styleId="StyleLatinHelvetica105ptBlack">
    <w:name w:val="Style (Latin) Helvetica 10.5 pt Black"/>
    <w:basedOn w:val="DefaultParagraphFont"/>
    <w:rsid w:val="009D672A"/>
    <w:rPr>
      <w:rFonts w:ascii="Times New Roman" w:hAnsi="Times New Roman"/>
      <w:color w:val="000000"/>
      <w:sz w:val="21"/>
    </w:rPr>
  </w:style>
  <w:style w:type="character" w:customStyle="1" w:styleId="m-413333960618644972gmail-style13ptbold">
    <w:name w:val="m_-413333960618644972gmail-style13ptbold"/>
    <w:basedOn w:val="DefaultParagraphFont"/>
    <w:rsid w:val="009D672A"/>
  </w:style>
  <w:style w:type="character" w:customStyle="1" w:styleId="m-413333960618644972gmail-styleunderline">
    <w:name w:val="m_-413333960618644972gmail-styleunderline"/>
    <w:basedOn w:val="DefaultParagraphFont"/>
    <w:rsid w:val="009D672A"/>
  </w:style>
  <w:style w:type="character" w:customStyle="1" w:styleId="m8314098763611656848gmail-stylestylebold12pt">
    <w:name w:val="m_8314098763611656848gmail-stylestylebold12pt"/>
    <w:basedOn w:val="DefaultParagraphFont"/>
    <w:rsid w:val="009D672A"/>
  </w:style>
  <w:style w:type="character" w:customStyle="1" w:styleId="m8314098763611656848gmail-styleboldunderline">
    <w:name w:val="m_8314098763611656848gmail-styleboldunderline"/>
    <w:basedOn w:val="DefaultParagraphFont"/>
    <w:rsid w:val="009D672A"/>
  </w:style>
  <w:style w:type="paragraph" w:customStyle="1" w:styleId="Spacer">
    <w:name w:val="Spacer"/>
    <w:basedOn w:val="Heading1"/>
    <w:link w:val="SpacerChar"/>
    <w:autoRedefine/>
    <w:uiPriority w:val="4"/>
    <w:qFormat/>
    <w:rsid w:val="009D672A"/>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D672A"/>
    <w:rPr>
      <w:rFonts w:ascii="Georgia" w:eastAsiaTheme="majorEastAsia" w:hAnsi="Georgia" w:cstheme="majorBidi"/>
      <w:b/>
      <w:bCs/>
      <w:sz w:val="24"/>
      <w:szCs w:val="32"/>
    </w:rPr>
  </w:style>
  <w:style w:type="paragraph" w:customStyle="1" w:styleId="msonormal0">
    <w:name w:val="msonormal"/>
    <w:basedOn w:val="Normal"/>
    <w:qFormat/>
    <w:rsid w:val="009D672A"/>
    <w:pPr>
      <w:spacing w:before="100" w:beforeAutospacing="1" w:after="100" w:afterAutospacing="1"/>
    </w:pPr>
    <w:rPr>
      <w:rFonts w:eastAsia="Times New Roman"/>
    </w:rPr>
  </w:style>
  <w:style w:type="paragraph" w:customStyle="1" w:styleId="TxBr41p1">
    <w:name w:val="TxBr_41p1"/>
    <w:basedOn w:val="Normal"/>
    <w:qFormat/>
    <w:rsid w:val="009D672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D672A"/>
    <w:rPr>
      <w:rFonts w:ascii="Georgia" w:eastAsia="Times New Roman" w:hAnsi="Georgia" w:cs="Arial" w:hint="default"/>
      <w:b/>
      <w:bCs/>
      <w:kern w:val="32"/>
      <w:sz w:val="28"/>
      <w:szCs w:val="32"/>
    </w:rPr>
  </w:style>
  <w:style w:type="character" w:customStyle="1" w:styleId="CiteReal0">
    <w:name w:val="CiteReal"/>
    <w:uiPriority w:val="1"/>
    <w:qFormat/>
    <w:rsid w:val="009D672A"/>
    <w:rPr>
      <w:rFonts w:ascii="Arial" w:hAnsi="Arial"/>
      <w:b/>
      <w:sz w:val="24"/>
      <w:u w:val="single"/>
    </w:rPr>
  </w:style>
  <w:style w:type="character" w:customStyle="1" w:styleId="dropcap1">
    <w:name w:val="dropcap1"/>
    <w:rsid w:val="009D672A"/>
  </w:style>
  <w:style w:type="paragraph" w:customStyle="1" w:styleId="Style31">
    <w:name w:val="Style31"/>
    <w:basedOn w:val="Normal"/>
    <w:uiPriority w:val="99"/>
    <w:qFormat/>
    <w:rsid w:val="009D672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D672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D672A"/>
    <w:pPr>
      <w:spacing w:line="200" w:lineRule="exact"/>
      <w:jc w:val="both"/>
    </w:pPr>
    <w:rPr>
      <w:rFonts w:ascii="Palatino Linotype" w:hAnsi="Palatino Linotype" w:cs="Palatino Linotype"/>
    </w:rPr>
  </w:style>
  <w:style w:type="character" w:customStyle="1" w:styleId="FontStyle72">
    <w:name w:val="Font Style72"/>
    <w:rsid w:val="009D672A"/>
    <w:rPr>
      <w:rFonts w:ascii="Cambria" w:hAnsi="Cambria" w:cs="Cambria" w:hint="default"/>
      <w:sz w:val="16"/>
      <w:szCs w:val="16"/>
    </w:rPr>
  </w:style>
  <w:style w:type="character" w:customStyle="1" w:styleId="FontStyle73">
    <w:name w:val="Font Style73"/>
    <w:uiPriority w:val="99"/>
    <w:rsid w:val="009D672A"/>
    <w:rPr>
      <w:rFonts w:ascii="Cambria" w:hAnsi="Cambria" w:cs="Cambria" w:hint="default"/>
      <w:i/>
      <w:iCs/>
      <w:sz w:val="16"/>
      <w:szCs w:val="16"/>
    </w:rPr>
  </w:style>
  <w:style w:type="character" w:customStyle="1" w:styleId="UnderlinestyleChar2">
    <w:name w:val="Underline style Char2"/>
    <w:rsid w:val="009D672A"/>
    <w:rPr>
      <w:sz w:val="22"/>
      <w:szCs w:val="24"/>
      <w:u w:val="single"/>
      <w:lang w:val="en-US" w:eastAsia="en-US" w:bidi="ar-SA"/>
    </w:rPr>
  </w:style>
  <w:style w:type="paragraph" w:customStyle="1" w:styleId="CitationCharChar">
    <w:name w:val="Citation Char Char"/>
    <w:basedOn w:val="Normal"/>
    <w:uiPriority w:val="6"/>
    <w:qFormat/>
    <w:rsid w:val="009D672A"/>
    <w:pPr>
      <w:ind w:left="1440" w:right="1440"/>
    </w:pPr>
    <w:rPr>
      <w:rFonts w:ascii="Cambria" w:eastAsia="Verdana" w:hAnsi="Cambria" w:cs="Cambria"/>
      <w:szCs w:val="20"/>
      <w:u w:val="single"/>
    </w:rPr>
  </w:style>
  <w:style w:type="character" w:customStyle="1" w:styleId="FontStyle49">
    <w:name w:val="Font Style49"/>
    <w:uiPriority w:val="99"/>
    <w:rsid w:val="009D672A"/>
    <w:rPr>
      <w:rFonts w:ascii="Cambria" w:hAnsi="Cambria" w:cs="Cambria"/>
      <w:sz w:val="20"/>
      <w:szCs w:val="20"/>
    </w:rPr>
  </w:style>
  <w:style w:type="character" w:customStyle="1" w:styleId="FontStyle50">
    <w:name w:val="Font Style50"/>
    <w:uiPriority w:val="99"/>
    <w:rsid w:val="009D672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D672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D672A"/>
    <w:rPr>
      <w:rFonts w:ascii="Cambria" w:eastAsia="Cambria" w:hAnsi="Cambria" w:cs="Cambria"/>
      <w:spacing w:val="-3"/>
      <w:sz w:val="20"/>
      <w:szCs w:val="20"/>
    </w:rPr>
  </w:style>
  <w:style w:type="character" w:customStyle="1" w:styleId="kn">
    <w:name w:val="kn"/>
    <w:basedOn w:val="DefaultParagraphFont"/>
    <w:rsid w:val="009D672A"/>
  </w:style>
  <w:style w:type="character" w:customStyle="1" w:styleId="StyleStyleUnderlineUnderlineStyleBoldUnderlineIntenseEmphas">
    <w:name w:val="Style Style UnderlineUnderlineStyle Bold UnderlineIntense Emphas..."/>
    <w:basedOn w:val="DefaultParagraphFont"/>
    <w:rsid w:val="009D672A"/>
    <w:rPr>
      <w:b/>
      <w:bCs/>
      <w:sz w:val="26"/>
      <w:u w:val="single"/>
    </w:rPr>
  </w:style>
  <w:style w:type="character" w:customStyle="1" w:styleId="articoloinside">
    <w:name w:val="articolo_inside"/>
    <w:rsid w:val="009D672A"/>
  </w:style>
  <w:style w:type="paragraph" w:customStyle="1" w:styleId="pagetools">
    <w:name w:val="pagetools"/>
    <w:basedOn w:val="Normal"/>
    <w:qFormat/>
    <w:rsid w:val="009D672A"/>
    <w:pPr>
      <w:spacing w:before="100" w:beforeAutospacing="1" w:after="100" w:afterAutospacing="1"/>
    </w:pPr>
    <w:rPr>
      <w:rFonts w:ascii="Cambria" w:eastAsia="Cambria" w:hAnsi="Cambria"/>
    </w:rPr>
  </w:style>
  <w:style w:type="character" w:customStyle="1" w:styleId="desc">
    <w:name w:val="desc"/>
    <w:basedOn w:val="DefaultParagraphFont"/>
    <w:rsid w:val="009D672A"/>
  </w:style>
  <w:style w:type="character" w:customStyle="1" w:styleId="job">
    <w:name w:val="job"/>
    <w:basedOn w:val="DefaultParagraphFont"/>
    <w:rsid w:val="009D672A"/>
  </w:style>
  <w:style w:type="character" w:customStyle="1" w:styleId="publisher">
    <w:name w:val="publisher"/>
    <w:basedOn w:val="DefaultParagraphFont"/>
    <w:rsid w:val="009D672A"/>
  </w:style>
  <w:style w:type="character" w:customStyle="1" w:styleId="pubyear">
    <w:name w:val="pubyear"/>
    <w:basedOn w:val="DefaultParagraphFont"/>
    <w:rsid w:val="009D672A"/>
  </w:style>
  <w:style w:type="character" w:customStyle="1" w:styleId="pubcity">
    <w:name w:val="pubcity"/>
    <w:basedOn w:val="DefaultParagraphFont"/>
    <w:rsid w:val="009D672A"/>
  </w:style>
  <w:style w:type="character" w:customStyle="1" w:styleId="bodycontentlink">
    <w:name w:val="bodycontentlink"/>
    <w:basedOn w:val="DefaultParagraphFont"/>
    <w:rsid w:val="009D672A"/>
  </w:style>
  <w:style w:type="paragraph" w:customStyle="1" w:styleId="C-Text">
    <w:name w:val="C-Text"/>
    <w:basedOn w:val="Normal"/>
    <w:qFormat/>
    <w:rsid w:val="009D672A"/>
    <w:pPr>
      <w:tabs>
        <w:tab w:val="num" w:pos="720"/>
      </w:tabs>
      <w:ind w:left="720" w:hanging="360"/>
    </w:pPr>
    <w:rPr>
      <w:rFonts w:ascii="Book Antiqua" w:hAnsi="Book Antiqua"/>
    </w:rPr>
  </w:style>
  <w:style w:type="character" w:customStyle="1" w:styleId="ecdate">
    <w:name w:val="ec_date"/>
    <w:basedOn w:val="DefaultParagraphFont"/>
    <w:rsid w:val="009D672A"/>
    <w:rPr>
      <w:rFonts w:ascii="Symbol" w:hAnsi="Symbol" w:hint="default"/>
      <w:sz w:val="20"/>
      <w:szCs w:val="20"/>
      <w:shd w:val="clear" w:color="auto" w:fill="FFFFFF"/>
    </w:rPr>
  </w:style>
  <w:style w:type="paragraph" w:customStyle="1" w:styleId="ecmsonormal">
    <w:name w:val="ec_msonormal"/>
    <w:basedOn w:val="Normal"/>
    <w:qFormat/>
    <w:rsid w:val="009D672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D672A"/>
  </w:style>
  <w:style w:type="character" w:customStyle="1" w:styleId="articleheadline">
    <w:name w:val="articleheadline"/>
    <w:basedOn w:val="DefaultParagraphFont"/>
    <w:rsid w:val="009D672A"/>
  </w:style>
  <w:style w:type="paragraph" w:customStyle="1" w:styleId="u-intro">
    <w:name w:val="u-intro"/>
    <w:basedOn w:val="Normal"/>
    <w:qFormat/>
    <w:rsid w:val="009D672A"/>
    <w:pPr>
      <w:spacing w:before="100" w:beforeAutospacing="1" w:after="100" w:afterAutospacing="1"/>
    </w:pPr>
  </w:style>
  <w:style w:type="character" w:customStyle="1" w:styleId="u-byline">
    <w:name w:val="u-byline"/>
    <w:basedOn w:val="DefaultParagraphFont"/>
    <w:rsid w:val="009D672A"/>
  </w:style>
  <w:style w:type="character" w:customStyle="1" w:styleId="articlebya">
    <w:name w:val="articleby_a"/>
    <w:basedOn w:val="DefaultParagraphFont"/>
    <w:rsid w:val="009D672A"/>
  </w:style>
  <w:style w:type="character" w:customStyle="1" w:styleId="popupwinby">
    <w:name w:val="popupwinby"/>
    <w:basedOn w:val="DefaultParagraphFont"/>
    <w:rsid w:val="009D672A"/>
  </w:style>
  <w:style w:type="character" w:customStyle="1" w:styleId="storyheader">
    <w:name w:val="storyheader"/>
    <w:basedOn w:val="DefaultParagraphFont"/>
    <w:rsid w:val="009D672A"/>
  </w:style>
  <w:style w:type="character" w:customStyle="1" w:styleId="marron">
    <w:name w:val="marron"/>
    <w:basedOn w:val="DefaultParagraphFont"/>
    <w:rsid w:val="009D672A"/>
  </w:style>
  <w:style w:type="paragraph" w:customStyle="1" w:styleId="StyleNormalWeb10pt">
    <w:name w:val="Style Normal (Web) + 10 pt"/>
    <w:basedOn w:val="NormalWeb"/>
    <w:next w:val="Normal"/>
    <w:qFormat/>
    <w:rsid w:val="009D672A"/>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9D672A"/>
    <w:rPr>
      <w:szCs w:val="24"/>
      <w:lang w:val="en-US" w:eastAsia="en-US" w:bidi="ar-SA"/>
    </w:rPr>
  </w:style>
  <w:style w:type="paragraph" w:customStyle="1" w:styleId="TagCiteShells">
    <w:name w:val="Tag/Cite/Shells"/>
    <w:basedOn w:val="Normal"/>
    <w:qFormat/>
    <w:rsid w:val="009D672A"/>
    <w:rPr>
      <w:b/>
    </w:rPr>
  </w:style>
  <w:style w:type="paragraph" w:customStyle="1" w:styleId="DefinitionTerm">
    <w:name w:val="Definition Term"/>
    <w:basedOn w:val="Normal"/>
    <w:next w:val="Normal"/>
    <w:qFormat/>
    <w:rsid w:val="009D672A"/>
    <w:rPr>
      <w:snapToGrid w:val="0"/>
    </w:rPr>
  </w:style>
  <w:style w:type="character" w:customStyle="1" w:styleId="Style3CharChar">
    <w:name w:val="Style3 Char Char"/>
    <w:basedOn w:val="DefaultParagraphFont"/>
    <w:rsid w:val="009D672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D672A"/>
    <w:pPr>
      <w:spacing w:after="60"/>
    </w:pPr>
    <w:rPr>
      <w:rFonts w:eastAsia="Segoe UI" w:cs="Cambria"/>
      <w:bCs/>
      <w:caps/>
      <w:sz w:val="20"/>
      <w:lang w:eastAsia="zh-CN"/>
    </w:rPr>
  </w:style>
  <w:style w:type="character" w:customStyle="1" w:styleId="NormalChar0">
    <w:name w:val="Normal Char"/>
    <w:basedOn w:val="DefaultParagraphFont"/>
    <w:rsid w:val="009D672A"/>
    <w:rPr>
      <w:lang w:eastAsia="en-US"/>
    </w:rPr>
  </w:style>
  <w:style w:type="character" w:customStyle="1" w:styleId="BoldUnderlineChar2">
    <w:name w:val="Bold + Underline Char"/>
    <w:basedOn w:val="DefaultParagraphFont"/>
    <w:rsid w:val="009D672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D672A"/>
    <w:pPr>
      <w:autoSpaceDE w:val="0"/>
      <w:autoSpaceDN w:val="0"/>
      <w:adjustRightInd w:val="0"/>
      <w:ind w:left="432" w:right="432"/>
      <w:jc w:val="both"/>
    </w:pPr>
    <w:rPr>
      <w:u w:val="thick"/>
    </w:rPr>
  </w:style>
  <w:style w:type="character" w:customStyle="1" w:styleId="citationiacgale">
    <w:name w:val="citation iac gale"/>
    <w:basedOn w:val="DefaultParagraphFont"/>
    <w:rsid w:val="009D672A"/>
  </w:style>
  <w:style w:type="character" w:customStyle="1" w:styleId="CharacterStyle7">
    <w:name w:val="Character Style 7"/>
    <w:rsid w:val="009D672A"/>
    <w:rPr>
      <w:rFonts w:ascii="Trebuchet MS" w:hAnsi="Trebuchet MS" w:cs="Trebuchet MS"/>
      <w:sz w:val="20"/>
      <w:szCs w:val="20"/>
      <w:u w:val="single"/>
    </w:rPr>
  </w:style>
  <w:style w:type="character" w:customStyle="1" w:styleId="StyleStyle4Char">
    <w:name w:val="Style Style4 + Char"/>
    <w:basedOn w:val="DefaultParagraphFont"/>
    <w:rsid w:val="009D672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D672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D672A"/>
    <w:rPr>
      <w:rFonts w:ascii="Symbol" w:hAnsi="Symbol"/>
      <w:sz w:val="21"/>
      <w:szCs w:val="21"/>
      <w:u w:val="thick"/>
    </w:rPr>
  </w:style>
  <w:style w:type="character" w:customStyle="1" w:styleId="UnderlinedEvidenceCharChar">
    <w:name w:val="Underlined Evidence Char Char"/>
    <w:basedOn w:val="DefaultParagraphFont"/>
    <w:rsid w:val="009D672A"/>
    <w:rPr>
      <w:rFonts w:ascii="Symbol" w:hAnsi="Symbol"/>
      <w:sz w:val="21"/>
      <w:szCs w:val="21"/>
      <w:u w:val="thick"/>
      <w:lang w:val="en-US" w:eastAsia="en-US" w:bidi="ar-SA"/>
    </w:rPr>
  </w:style>
  <w:style w:type="paragraph" w:customStyle="1" w:styleId="Cite8">
    <w:name w:val="Cite8"/>
    <w:basedOn w:val="Normal"/>
    <w:autoRedefine/>
    <w:uiPriority w:val="99"/>
    <w:qFormat/>
    <w:rsid w:val="009D672A"/>
    <w:rPr>
      <w:rFonts w:ascii="Trebuchet MS" w:eastAsia="Verdana" w:hAnsi="Trebuchet MS" w:cs="Cambria"/>
      <w:sz w:val="16"/>
    </w:rPr>
  </w:style>
  <w:style w:type="paragraph" w:customStyle="1" w:styleId="8font">
    <w:name w:val="8font"/>
    <w:basedOn w:val="Normal"/>
    <w:next w:val="Normal"/>
    <w:autoRedefine/>
    <w:qFormat/>
    <w:rsid w:val="009D672A"/>
    <w:rPr>
      <w:rFonts w:eastAsia="Cambria Math" w:cs="Cambria"/>
      <w:sz w:val="16"/>
      <w:szCs w:val="16"/>
    </w:rPr>
  </w:style>
  <w:style w:type="character" w:customStyle="1" w:styleId="NoterefInText">
    <w:name w:val="_NoterefInText"/>
    <w:uiPriority w:val="99"/>
    <w:rsid w:val="009D672A"/>
    <w:rPr>
      <w:rFonts w:cs="AKDPE C+ Utopia"/>
      <w:color w:val="000000"/>
    </w:rPr>
  </w:style>
  <w:style w:type="character" w:customStyle="1" w:styleId="postauthor">
    <w:name w:val="postauthor"/>
    <w:basedOn w:val="DefaultParagraphFont"/>
    <w:rsid w:val="009D672A"/>
  </w:style>
  <w:style w:type="paragraph" w:customStyle="1" w:styleId="notes-source-hasnotes">
    <w:name w:val="notes-source-hasnotes"/>
    <w:basedOn w:val="Normal"/>
    <w:qFormat/>
    <w:rsid w:val="009D672A"/>
    <w:pPr>
      <w:spacing w:before="100" w:beforeAutospacing="1" w:after="100" w:afterAutospacing="1"/>
    </w:pPr>
    <w:rPr>
      <w:rFonts w:ascii="Tahoma" w:hAnsi="Tahoma"/>
      <w:szCs w:val="20"/>
    </w:rPr>
  </w:style>
  <w:style w:type="character" w:customStyle="1" w:styleId="span">
    <w:name w:val="span"/>
    <w:basedOn w:val="DefaultParagraphFont"/>
    <w:rsid w:val="009D672A"/>
  </w:style>
  <w:style w:type="character" w:customStyle="1" w:styleId="maintitle">
    <w:name w:val="maintitle"/>
    <w:basedOn w:val="DefaultParagraphFont"/>
    <w:rsid w:val="009D672A"/>
  </w:style>
  <w:style w:type="character" w:customStyle="1" w:styleId="thirdparty-logo">
    <w:name w:val="thirdparty-logo"/>
    <w:basedOn w:val="DefaultParagraphFont"/>
    <w:rsid w:val="009D672A"/>
  </w:style>
  <w:style w:type="character" w:customStyle="1" w:styleId="posted">
    <w:name w:val="posted"/>
    <w:basedOn w:val="DefaultParagraphFont"/>
    <w:rsid w:val="009D672A"/>
  </w:style>
  <w:style w:type="character" w:customStyle="1" w:styleId="ticker">
    <w:name w:val="ticker"/>
    <w:basedOn w:val="DefaultParagraphFont"/>
    <w:rsid w:val="009D672A"/>
  </w:style>
  <w:style w:type="paragraph" w:customStyle="1" w:styleId="articlemeta">
    <w:name w:val="articlemeta"/>
    <w:basedOn w:val="Normal"/>
    <w:qFormat/>
    <w:rsid w:val="009D672A"/>
    <w:pPr>
      <w:spacing w:before="100" w:beforeAutospacing="1" w:after="100" w:afterAutospacing="1"/>
    </w:pPr>
    <w:rPr>
      <w:rFonts w:ascii="Tahoma" w:hAnsi="Tahoma"/>
      <w:szCs w:val="20"/>
    </w:rPr>
  </w:style>
  <w:style w:type="character" w:customStyle="1" w:styleId="vcard">
    <w:name w:val="vcard"/>
    <w:basedOn w:val="DefaultParagraphFont"/>
    <w:rsid w:val="009D672A"/>
  </w:style>
  <w:style w:type="character" w:customStyle="1" w:styleId="print-footnote">
    <w:name w:val="print-footnote"/>
    <w:basedOn w:val="DefaultParagraphFont"/>
    <w:rsid w:val="009D672A"/>
  </w:style>
  <w:style w:type="character" w:customStyle="1" w:styleId="datestring">
    <w:name w:val="datestring"/>
    <w:basedOn w:val="DefaultParagraphFont"/>
    <w:rsid w:val="009D672A"/>
  </w:style>
  <w:style w:type="paragraph" w:customStyle="1" w:styleId="noindent0">
    <w:name w:val="no_indent"/>
    <w:basedOn w:val="Normal"/>
    <w:qFormat/>
    <w:rsid w:val="009D672A"/>
    <w:pPr>
      <w:spacing w:before="100" w:beforeAutospacing="1" w:after="100" w:afterAutospacing="1"/>
    </w:pPr>
    <w:rPr>
      <w:rFonts w:ascii="Tahoma" w:hAnsi="Tahoma"/>
      <w:szCs w:val="20"/>
    </w:rPr>
  </w:style>
  <w:style w:type="character" w:customStyle="1" w:styleId="email">
    <w:name w:val="email"/>
    <w:basedOn w:val="DefaultParagraphFont"/>
    <w:rsid w:val="009D672A"/>
  </w:style>
  <w:style w:type="paragraph" w:customStyle="1" w:styleId="left">
    <w:name w:val="left"/>
    <w:basedOn w:val="Normal"/>
    <w:qFormat/>
    <w:rsid w:val="009D672A"/>
    <w:pPr>
      <w:spacing w:before="100" w:beforeAutospacing="1" w:after="100" w:afterAutospacing="1"/>
    </w:pPr>
    <w:rPr>
      <w:rFonts w:ascii="Tahoma" w:hAnsi="Tahoma"/>
      <w:szCs w:val="20"/>
    </w:rPr>
  </w:style>
  <w:style w:type="paragraph" w:customStyle="1" w:styleId="right">
    <w:name w:val="right"/>
    <w:basedOn w:val="Normal"/>
    <w:qFormat/>
    <w:rsid w:val="009D672A"/>
    <w:pPr>
      <w:spacing w:before="100" w:beforeAutospacing="1" w:after="100" w:afterAutospacing="1"/>
    </w:pPr>
    <w:rPr>
      <w:rFonts w:ascii="Tahoma" w:hAnsi="Tahoma"/>
      <w:szCs w:val="20"/>
    </w:rPr>
  </w:style>
  <w:style w:type="character" w:customStyle="1" w:styleId="gptad">
    <w:name w:val="gptad"/>
    <w:basedOn w:val="DefaultParagraphFont"/>
    <w:rsid w:val="009D672A"/>
  </w:style>
  <w:style w:type="paragraph" w:customStyle="1" w:styleId="creditpostedmodified">
    <w:name w:val="credit_posted_modified"/>
    <w:basedOn w:val="Normal"/>
    <w:qFormat/>
    <w:rsid w:val="009D672A"/>
    <w:pPr>
      <w:spacing w:before="100" w:beforeAutospacing="1" w:after="100" w:afterAutospacing="1"/>
    </w:pPr>
    <w:rPr>
      <w:rFonts w:ascii="Tahoma" w:hAnsi="Tahoma"/>
      <w:szCs w:val="20"/>
    </w:rPr>
  </w:style>
  <w:style w:type="character" w:customStyle="1" w:styleId="creditline">
    <w:name w:val="creditline"/>
    <w:basedOn w:val="DefaultParagraphFont"/>
    <w:rsid w:val="009D672A"/>
  </w:style>
  <w:style w:type="character" w:customStyle="1" w:styleId="grd">
    <w:name w:val="grd"/>
    <w:basedOn w:val="DefaultParagraphFont"/>
    <w:rsid w:val="009D672A"/>
  </w:style>
  <w:style w:type="paragraph" w:customStyle="1" w:styleId="hs-text-container">
    <w:name w:val="hs-text-container"/>
    <w:basedOn w:val="Normal"/>
    <w:qFormat/>
    <w:rsid w:val="009D672A"/>
    <w:pPr>
      <w:spacing w:before="100" w:beforeAutospacing="1" w:after="100" w:afterAutospacing="1"/>
    </w:pPr>
    <w:rPr>
      <w:rFonts w:ascii="Tahoma" w:hAnsi="Tahoma"/>
      <w:szCs w:val="20"/>
    </w:rPr>
  </w:style>
  <w:style w:type="character" w:customStyle="1" w:styleId="created">
    <w:name w:val="created"/>
    <w:basedOn w:val="DefaultParagraphFont"/>
    <w:rsid w:val="009D672A"/>
  </w:style>
  <w:style w:type="character" w:customStyle="1" w:styleId="changed">
    <w:name w:val="changed"/>
    <w:basedOn w:val="DefaultParagraphFont"/>
    <w:rsid w:val="009D672A"/>
  </w:style>
  <w:style w:type="character" w:customStyle="1" w:styleId="article-author-name">
    <w:name w:val="article-author-name"/>
    <w:basedOn w:val="DefaultParagraphFont"/>
    <w:rsid w:val="009D672A"/>
  </w:style>
  <w:style w:type="character" w:customStyle="1" w:styleId="bioexcerpt">
    <w:name w:val="bio_excerpt"/>
    <w:basedOn w:val="DefaultParagraphFont"/>
    <w:rsid w:val="009D672A"/>
  </w:style>
  <w:style w:type="character" w:customStyle="1" w:styleId="commentcount">
    <w:name w:val="comment_count"/>
    <w:basedOn w:val="DefaultParagraphFont"/>
    <w:rsid w:val="009D672A"/>
  </w:style>
  <w:style w:type="character" w:customStyle="1" w:styleId="searchtermshighlighted">
    <w:name w:val="searchtermshighlighted"/>
    <w:basedOn w:val="DefaultParagraphFont"/>
    <w:rsid w:val="009D672A"/>
  </w:style>
  <w:style w:type="character" w:customStyle="1" w:styleId="contributornametrigger">
    <w:name w:val="contributornametrigger"/>
    <w:basedOn w:val="DefaultParagraphFont"/>
    <w:rsid w:val="009D672A"/>
  </w:style>
  <w:style w:type="character" w:customStyle="1" w:styleId="bylinepipe">
    <w:name w:val="bylinepipe"/>
    <w:basedOn w:val="DefaultParagraphFont"/>
    <w:rsid w:val="009D672A"/>
  </w:style>
  <w:style w:type="character" w:customStyle="1" w:styleId="lucenesearchresulturlb">
    <w:name w:val="lucene_search_result_url_b"/>
    <w:basedOn w:val="DefaultParagraphFont"/>
    <w:rsid w:val="009D672A"/>
  </w:style>
  <w:style w:type="character" w:customStyle="1" w:styleId="faculty-title">
    <w:name w:val="faculty-title"/>
    <w:basedOn w:val="DefaultParagraphFont"/>
    <w:rsid w:val="009D672A"/>
  </w:style>
  <w:style w:type="character" w:customStyle="1" w:styleId="count">
    <w:name w:val="count"/>
    <w:basedOn w:val="DefaultParagraphFont"/>
    <w:rsid w:val="009D672A"/>
  </w:style>
  <w:style w:type="character" w:customStyle="1" w:styleId="volume">
    <w:name w:val="volume"/>
    <w:basedOn w:val="DefaultParagraphFont"/>
    <w:rsid w:val="009D672A"/>
  </w:style>
  <w:style w:type="character" w:customStyle="1" w:styleId="issue">
    <w:name w:val="issue"/>
    <w:basedOn w:val="DefaultParagraphFont"/>
    <w:rsid w:val="009D672A"/>
  </w:style>
  <w:style w:type="character" w:customStyle="1" w:styleId="pages">
    <w:name w:val="pages"/>
    <w:basedOn w:val="DefaultParagraphFont"/>
    <w:rsid w:val="009D672A"/>
  </w:style>
  <w:style w:type="character" w:customStyle="1" w:styleId="field-content">
    <w:name w:val="field-content"/>
    <w:basedOn w:val="DefaultParagraphFont"/>
    <w:rsid w:val="009D672A"/>
  </w:style>
  <w:style w:type="character" w:customStyle="1" w:styleId="person">
    <w:name w:val="person"/>
    <w:basedOn w:val="DefaultParagraphFont"/>
    <w:rsid w:val="009D672A"/>
  </w:style>
  <w:style w:type="character" w:customStyle="1" w:styleId="corresponding">
    <w:name w:val="corresponding"/>
    <w:basedOn w:val="DefaultParagraphFont"/>
    <w:rsid w:val="009D672A"/>
  </w:style>
  <w:style w:type="character" w:customStyle="1" w:styleId="entry-date">
    <w:name w:val="entry-date"/>
    <w:basedOn w:val="DefaultParagraphFont"/>
    <w:rsid w:val="009D672A"/>
  </w:style>
  <w:style w:type="paragraph" w:customStyle="1" w:styleId="entry-meta">
    <w:name w:val="entry-meta"/>
    <w:basedOn w:val="Normal"/>
    <w:qFormat/>
    <w:rsid w:val="009D672A"/>
    <w:pPr>
      <w:spacing w:before="100" w:beforeAutospacing="1" w:after="100" w:afterAutospacing="1"/>
    </w:pPr>
    <w:rPr>
      <w:rFonts w:ascii="Tahoma" w:hAnsi="Tahoma"/>
      <w:szCs w:val="20"/>
    </w:rPr>
  </w:style>
  <w:style w:type="character" w:customStyle="1" w:styleId="post-time">
    <w:name w:val="post-time"/>
    <w:basedOn w:val="DefaultParagraphFont"/>
    <w:rsid w:val="009D672A"/>
  </w:style>
  <w:style w:type="character" w:customStyle="1" w:styleId="post-category">
    <w:name w:val="post-category"/>
    <w:basedOn w:val="DefaultParagraphFont"/>
    <w:rsid w:val="009D672A"/>
  </w:style>
  <w:style w:type="character" w:customStyle="1" w:styleId="post-author">
    <w:name w:val="post-author"/>
    <w:basedOn w:val="DefaultParagraphFont"/>
    <w:rsid w:val="009D672A"/>
  </w:style>
  <w:style w:type="character" w:customStyle="1" w:styleId="A10">
    <w:name w:val="A10"/>
    <w:uiPriority w:val="99"/>
    <w:rsid w:val="009D672A"/>
    <w:rPr>
      <w:rFonts w:cs="MS Mincho"/>
      <w:color w:val="000000"/>
      <w:sz w:val="11"/>
      <w:szCs w:val="11"/>
    </w:rPr>
  </w:style>
  <w:style w:type="paragraph" w:customStyle="1" w:styleId="Pa10">
    <w:name w:val="Pa10"/>
    <w:basedOn w:val="Default"/>
    <w:next w:val="Default"/>
    <w:uiPriority w:val="99"/>
    <w:qFormat/>
    <w:rsid w:val="009D672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D672A"/>
    <w:pPr>
      <w:widowControl w:val="0"/>
      <w:spacing w:line="241" w:lineRule="atLeast"/>
    </w:pPr>
    <w:rPr>
      <w:rFonts w:ascii="Verdana" w:eastAsiaTheme="minorEastAsia" w:hAnsi="Verdana" w:cs="Cambria"/>
      <w:color w:val="auto"/>
    </w:rPr>
  </w:style>
  <w:style w:type="character" w:customStyle="1" w:styleId="A9">
    <w:name w:val="A9"/>
    <w:uiPriority w:val="99"/>
    <w:rsid w:val="009D672A"/>
    <w:rPr>
      <w:rFonts w:cs="MS Mincho"/>
      <w:color w:val="000000"/>
      <w:sz w:val="14"/>
      <w:szCs w:val="14"/>
    </w:rPr>
  </w:style>
  <w:style w:type="paragraph" w:customStyle="1" w:styleId="articledetails">
    <w:name w:val="articledetails"/>
    <w:basedOn w:val="Normal"/>
    <w:qFormat/>
    <w:rsid w:val="009D672A"/>
    <w:pPr>
      <w:spacing w:before="100" w:beforeAutospacing="1" w:after="100" w:afterAutospacing="1"/>
    </w:pPr>
    <w:rPr>
      <w:rFonts w:ascii="Tahoma" w:hAnsi="Tahoma"/>
      <w:szCs w:val="20"/>
    </w:rPr>
  </w:style>
  <w:style w:type="character" w:customStyle="1" w:styleId="posted-and-updated">
    <w:name w:val="posted-and-updated"/>
    <w:basedOn w:val="DefaultParagraphFont"/>
    <w:rsid w:val="009D672A"/>
  </w:style>
  <w:style w:type="paragraph" w:customStyle="1" w:styleId="aff">
    <w:name w:val="aff"/>
    <w:basedOn w:val="Normal"/>
    <w:qFormat/>
    <w:rsid w:val="009D672A"/>
    <w:pPr>
      <w:spacing w:before="100" w:beforeAutospacing="1" w:after="100" w:afterAutospacing="1"/>
    </w:pPr>
    <w:rPr>
      <w:rFonts w:ascii="Tahoma" w:hAnsi="Tahoma"/>
      <w:szCs w:val="20"/>
    </w:rPr>
  </w:style>
  <w:style w:type="character" w:customStyle="1" w:styleId="entry-author">
    <w:name w:val="entry-author"/>
    <w:basedOn w:val="DefaultParagraphFont"/>
    <w:rsid w:val="009D672A"/>
  </w:style>
  <w:style w:type="character" w:customStyle="1" w:styleId="entry-author-name">
    <w:name w:val="entry-author-name"/>
    <w:basedOn w:val="DefaultParagraphFont"/>
    <w:rsid w:val="009D672A"/>
  </w:style>
  <w:style w:type="character" w:customStyle="1" w:styleId="arial11">
    <w:name w:val="arial_11"/>
    <w:basedOn w:val="DefaultParagraphFont"/>
    <w:rsid w:val="009D672A"/>
  </w:style>
  <w:style w:type="character" w:customStyle="1" w:styleId="contrib-degrees">
    <w:name w:val="contrib-degrees"/>
    <w:basedOn w:val="DefaultParagraphFont"/>
    <w:rsid w:val="009D672A"/>
  </w:style>
  <w:style w:type="character" w:customStyle="1" w:styleId="contrib-on-behalf-of">
    <w:name w:val="contrib-on-behalf-of"/>
    <w:basedOn w:val="DefaultParagraphFont"/>
    <w:rsid w:val="009D672A"/>
  </w:style>
  <w:style w:type="character" w:customStyle="1" w:styleId="pubtime">
    <w:name w:val="pubtime"/>
    <w:basedOn w:val="DefaultParagraphFont"/>
    <w:rsid w:val="009D672A"/>
  </w:style>
  <w:style w:type="character" w:customStyle="1" w:styleId="time">
    <w:name w:val="time"/>
    <w:basedOn w:val="DefaultParagraphFont"/>
    <w:rsid w:val="009D672A"/>
  </w:style>
  <w:style w:type="character" w:customStyle="1" w:styleId="fbcommentscount">
    <w:name w:val="fb_comments_count"/>
    <w:basedOn w:val="DefaultParagraphFont"/>
    <w:rsid w:val="009D672A"/>
  </w:style>
  <w:style w:type="character" w:customStyle="1" w:styleId="stsharethiscustom">
    <w:name w:val="st_sharethis_custom"/>
    <w:basedOn w:val="DefaultParagraphFont"/>
    <w:rsid w:val="009D672A"/>
  </w:style>
  <w:style w:type="paragraph" w:customStyle="1" w:styleId="permalinkable">
    <w:name w:val="permalinkable"/>
    <w:basedOn w:val="Normal"/>
    <w:qFormat/>
    <w:rsid w:val="009D672A"/>
    <w:pPr>
      <w:spacing w:before="100" w:beforeAutospacing="1" w:after="100" w:afterAutospacing="1"/>
    </w:pPr>
    <w:rPr>
      <w:rFonts w:ascii="Tahoma" w:hAnsi="Tahoma"/>
      <w:szCs w:val="20"/>
    </w:rPr>
  </w:style>
  <w:style w:type="character" w:customStyle="1" w:styleId="post-date">
    <w:name w:val="post-date"/>
    <w:basedOn w:val="DefaultParagraphFont"/>
    <w:rsid w:val="009D672A"/>
  </w:style>
  <w:style w:type="character" w:customStyle="1" w:styleId="link-external">
    <w:name w:val="link-external"/>
    <w:basedOn w:val="DefaultParagraphFont"/>
    <w:rsid w:val="009D672A"/>
  </w:style>
  <w:style w:type="character" w:customStyle="1" w:styleId="articleauthor">
    <w:name w:val="article_author"/>
    <w:basedOn w:val="DefaultParagraphFont"/>
    <w:rsid w:val="009D672A"/>
  </w:style>
  <w:style w:type="character" w:customStyle="1" w:styleId="articleissue">
    <w:name w:val="article_issue"/>
    <w:basedOn w:val="DefaultParagraphFont"/>
    <w:rsid w:val="009D672A"/>
  </w:style>
  <w:style w:type="character" w:customStyle="1" w:styleId="a-size-large">
    <w:name w:val="a-size-large"/>
    <w:basedOn w:val="DefaultParagraphFont"/>
    <w:rsid w:val="009D672A"/>
  </w:style>
  <w:style w:type="character" w:customStyle="1" w:styleId="a-size-medium">
    <w:name w:val="a-size-medium"/>
    <w:basedOn w:val="DefaultParagraphFont"/>
    <w:rsid w:val="009D672A"/>
  </w:style>
  <w:style w:type="character" w:customStyle="1" w:styleId="contribution">
    <w:name w:val="contribution"/>
    <w:basedOn w:val="DefaultParagraphFont"/>
    <w:rsid w:val="009D672A"/>
  </w:style>
  <w:style w:type="character" w:customStyle="1" w:styleId="a-color-secondary">
    <w:name w:val="a-color-secondary"/>
    <w:basedOn w:val="DefaultParagraphFont"/>
    <w:rsid w:val="009D672A"/>
  </w:style>
  <w:style w:type="paragraph" w:customStyle="1" w:styleId="sbyline">
    <w:name w:val="sbyline"/>
    <w:basedOn w:val="Normal"/>
    <w:qFormat/>
    <w:rsid w:val="009D672A"/>
    <w:pPr>
      <w:spacing w:before="100" w:beforeAutospacing="1" w:after="100" w:afterAutospacing="1"/>
    </w:pPr>
    <w:rPr>
      <w:rFonts w:ascii="Tahoma" w:hAnsi="Tahoma"/>
      <w:szCs w:val="20"/>
    </w:rPr>
  </w:style>
  <w:style w:type="character" w:customStyle="1" w:styleId="ui-author">
    <w:name w:val="ui-author"/>
    <w:basedOn w:val="DefaultParagraphFont"/>
    <w:rsid w:val="009D672A"/>
  </w:style>
  <w:style w:type="character" w:customStyle="1" w:styleId="ui-staffline">
    <w:name w:val="ui-staffline"/>
    <w:basedOn w:val="DefaultParagraphFont"/>
    <w:rsid w:val="009D672A"/>
  </w:style>
  <w:style w:type="paragraph" w:customStyle="1" w:styleId="promotion-tag-p">
    <w:name w:val="promotion-tag-p"/>
    <w:basedOn w:val="Normal"/>
    <w:qFormat/>
    <w:rsid w:val="009D672A"/>
    <w:pPr>
      <w:spacing w:before="100" w:beforeAutospacing="1" w:after="100" w:afterAutospacing="1"/>
    </w:pPr>
    <w:rPr>
      <w:rFonts w:ascii="Tahoma" w:hAnsi="Tahoma"/>
      <w:szCs w:val="20"/>
    </w:rPr>
  </w:style>
  <w:style w:type="paragraph" w:customStyle="1" w:styleId="heading">
    <w:name w:val="heading"/>
    <w:basedOn w:val="Normal"/>
    <w:qFormat/>
    <w:rsid w:val="009D672A"/>
    <w:pPr>
      <w:spacing w:before="100" w:beforeAutospacing="1" w:after="100" w:afterAutospacing="1"/>
    </w:pPr>
    <w:rPr>
      <w:rFonts w:ascii="Tahoma" w:hAnsi="Tahoma"/>
      <w:szCs w:val="20"/>
    </w:rPr>
  </w:style>
  <w:style w:type="character" w:customStyle="1" w:styleId="value">
    <w:name w:val="value"/>
    <w:basedOn w:val="DefaultParagraphFont"/>
    <w:rsid w:val="009D672A"/>
  </w:style>
  <w:style w:type="character" w:customStyle="1" w:styleId="specialissuelabel">
    <w:name w:val="specialissuelabel"/>
    <w:basedOn w:val="DefaultParagraphFont"/>
    <w:rsid w:val="009D672A"/>
  </w:style>
  <w:style w:type="character" w:customStyle="1" w:styleId="referencediv">
    <w:name w:val="referencediv"/>
    <w:basedOn w:val="DefaultParagraphFont"/>
    <w:rsid w:val="009D672A"/>
  </w:style>
  <w:style w:type="character" w:customStyle="1" w:styleId="wp-smiley">
    <w:name w:val="wp-smiley"/>
    <w:basedOn w:val="DefaultParagraphFont"/>
    <w:rsid w:val="009D672A"/>
  </w:style>
  <w:style w:type="character" w:customStyle="1" w:styleId="meta-prep">
    <w:name w:val="meta-prep"/>
    <w:basedOn w:val="DefaultParagraphFont"/>
    <w:rsid w:val="009D672A"/>
  </w:style>
  <w:style w:type="character" w:customStyle="1" w:styleId="artjournal">
    <w:name w:val="art_journal"/>
    <w:basedOn w:val="DefaultParagraphFont"/>
    <w:rsid w:val="009D672A"/>
  </w:style>
  <w:style w:type="character" w:customStyle="1" w:styleId="artdatevolumeissuepart">
    <w:name w:val="art_datevolumeissuepart"/>
    <w:basedOn w:val="DefaultParagraphFont"/>
    <w:rsid w:val="009D672A"/>
  </w:style>
  <w:style w:type="character" w:customStyle="1" w:styleId="artpages">
    <w:name w:val="art_pages"/>
    <w:basedOn w:val="DefaultParagraphFont"/>
    <w:rsid w:val="009D672A"/>
  </w:style>
  <w:style w:type="character" w:customStyle="1" w:styleId="singlehighlightclass">
    <w:name w:val="single_highlight_class"/>
    <w:basedOn w:val="DefaultParagraphFont"/>
    <w:rsid w:val="009D672A"/>
  </w:style>
  <w:style w:type="character" w:customStyle="1" w:styleId="degree">
    <w:name w:val="degree"/>
    <w:basedOn w:val="DefaultParagraphFont"/>
    <w:rsid w:val="009D672A"/>
  </w:style>
  <w:style w:type="character" w:customStyle="1" w:styleId="major">
    <w:name w:val="major"/>
    <w:basedOn w:val="DefaultParagraphFont"/>
    <w:rsid w:val="009D672A"/>
  </w:style>
  <w:style w:type="character" w:customStyle="1" w:styleId="authors">
    <w:name w:val="authors"/>
    <w:basedOn w:val="DefaultParagraphFont"/>
    <w:rsid w:val="009D672A"/>
  </w:style>
  <w:style w:type="character" w:customStyle="1" w:styleId="views">
    <w:name w:val="views"/>
    <w:basedOn w:val="DefaultParagraphFont"/>
    <w:rsid w:val="009D672A"/>
  </w:style>
  <w:style w:type="character" w:customStyle="1" w:styleId="stmainservices">
    <w:name w:val="stmainservices"/>
    <w:basedOn w:val="DefaultParagraphFont"/>
    <w:rsid w:val="009D672A"/>
  </w:style>
  <w:style w:type="character" w:customStyle="1" w:styleId="stbubblehcount">
    <w:name w:val="stbubble_hcount"/>
    <w:basedOn w:val="DefaultParagraphFont"/>
    <w:rsid w:val="009D672A"/>
  </w:style>
  <w:style w:type="paragraph" w:customStyle="1" w:styleId="Document">
    <w:name w:val="_Document"/>
    <w:basedOn w:val="Default"/>
    <w:next w:val="Default"/>
    <w:uiPriority w:val="99"/>
    <w:qFormat/>
    <w:rsid w:val="009D672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D672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D672A"/>
    <w:pPr>
      <w:widowControl w:val="0"/>
    </w:pPr>
    <w:rPr>
      <w:rFonts w:ascii="AKDPE C+ Utopia" w:eastAsiaTheme="minorEastAsia" w:hAnsi="AKDPE C+ Utopia" w:cs="Cambria"/>
      <w:color w:val="auto"/>
    </w:rPr>
  </w:style>
  <w:style w:type="paragraph" w:customStyle="1" w:styleId="collapsed-hide">
    <w:name w:val="collapsed-hide"/>
    <w:basedOn w:val="Normal"/>
    <w:qFormat/>
    <w:rsid w:val="009D672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D672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D672A"/>
    <w:pPr>
      <w:spacing w:before="100" w:beforeAutospacing="1" w:after="100" w:afterAutospacing="1"/>
    </w:pPr>
    <w:rPr>
      <w:rFonts w:ascii="Tahoma" w:hAnsi="Tahoma"/>
      <w:szCs w:val="20"/>
    </w:rPr>
  </w:style>
  <w:style w:type="character" w:customStyle="1" w:styleId="article-date">
    <w:name w:val="article-date"/>
    <w:basedOn w:val="DefaultParagraphFont"/>
    <w:rsid w:val="009D672A"/>
  </w:style>
  <w:style w:type="character" w:customStyle="1" w:styleId="article-author">
    <w:name w:val="article-author"/>
    <w:basedOn w:val="DefaultParagraphFont"/>
    <w:rsid w:val="009D672A"/>
  </w:style>
  <w:style w:type="character" w:customStyle="1" w:styleId="tolocaltime">
    <w:name w:val="tolocaltime"/>
    <w:basedOn w:val="DefaultParagraphFont"/>
    <w:rsid w:val="009D672A"/>
  </w:style>
  <w:style w:type="character" w:customStyle="1" w:styleId="pb-byline">
    <w:name w:val="pb-byline"/>
    <w:basedOn w:val="DefaultParagraphFont"/>
    <w:rsid w:val="009D672A"/>
  </w:style>
  <w:style w:type="character" w:customStyle="1" w:styleId="pb-timestamp">
    <w:name w:val="pb-timestamp"/>
    <w:basedOn w:val="DefaultParagraphFont"/>
    <w:rsid w:val="009D672A"/>
  </w:style>
  <w:style w:type="paragraph" w:customStyle="1" w:styleId="Pa8">
    <w:name w:val="Pa8"/>
    <w:basedOn w:val="Default"/>
    <w:next w:val="Default"/>
    <w:uiPriority w:val="99"/>
    <w:qFormat/>
    <w:rsid w:val="009D672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D672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D672A"/>
  </w:style>
  <w:style w:type="character" w:customStyle="1" w:styleId="even">
    <w:name w:val="even"/>
    <w:basedOn w:val="DefaultParagraphFont"/>
    <w:rsid w:val="009D672A"/>
  </w:style>
  <w:style w:type="paragraph" w:customStyle="1" w:styleId="volissue">
    <w:name w:val="volissue"/>
    <w:basedOn w:val="Normal"/>
    <w:qFormat/>
    <w:rsid w:val="009D672A"/>
    <w:pPr>
      <w:spacing w:before="100" w:beforeAutospacing="1" w:after="100" w:afterAutospacing="1"/>
    </w:pPr>
    <w:rPr>
      <w:rFonts w:ascii="Tahoma" w:hAnsi="Tahoma"/>
      <w:szCs w:val="20"/>
    </w:rPr>
  </w:style>
  <w:style w:type="character" w:customStyle="1" w:styleId="view-count">
    <w:name w:val="view-count"/>
    <w:basedOn w:val="DefaultParagraphFont"/>
    <w:rsid w:val="009D672A"/>
  </w:style>
  <w:style w:type="character" w:customStyle="1" w:styleId="tChar">
    <w:name w:val="t Char"/>
    <w:rsid w:val="009D672A"/>
    <w:rPr>
      <w:rFonts w:ascii="Georgia" w:eastAsia="Times New Roman" w:hAnsi="Georgia" w:cs="Calibri"/>
      <w:b/>
      <w:lang w:val="x-none" w:eastAsia="x-none"/>
    </w:rPr>
  </w:style>
  <w:style w:type="paragraph" w:customStyle="1" w:styleId="BoldUnderlineChar20">
    <w:name w:val="BoldUnderline Char2"/>
    <w:link w:val="BoldUnderlineChar2Char"/>
    <w:qFormat/>
    <w:rsid w:val="009D672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D672A"/>
    <w:rPr>
      <w:rFonts w:ascii="Times New Roman" w:eastAsia="Times New Roman" w:hAnsi="Times New Roman" w:cs="Times New Roman"/>
      <w:b/>
      <w:sz w:val="20"/>
      <w:szCs w:val="24"/>
      <w:u w:val="single"/>
    </w:rPr>
  </w:style>
  <w:style w:type="character" w:customStyle="1" w:styleId="UnderlineCharChar4">
    <w:name w:val="Underline Char Char4"/>
    <w:rsid w:val="009D672A"/>
    <w:rPr>
      <w:szCs w:val="24"/>
      <w:u w:val="single"/>
      <w:lang w:val="en-US" w:eastAsia="en-US" w:bidi="ar-SA"/>
    </w:rPr>
  </w:style>
  <w:style w:type="character" w:customStyle="1" w:styleId="BoldUnderlineCharChar3">
    <w:name w:val="BoldUnderline Char Char3"/>
    <w:rsid w:val="009D672A"/>
    <w:rPr>
      <w:b/>
      <w:szCs w:val="24"/>
      <w:u w:val="single"/>
      <w:lang w:val="en-US" w:eastAsia="en-US" w:bidi="ar-SA"/>
    </w:rPr>
  </w:style>
  <w:style w:type="character" w:customStyle="1" w:styleId="BoldUnderlineCharChar2">
    <w:name w:val="BoldUnderline Char Char2"/>
    <w:rsid w:val="009D672A"/>
    <w:rPr>
      <w:b/>
      <w:szCs w:val="24"/>
      <w:u w:val="single"/>
      <w:lang w:val="en-US" w:eastAsia="en-US" w:bidi="ar-SA"/>
    </w:rPr>
  </w:style>
  <w:style w:type="paragraph" w:customStyle="1" w:styleId="UnderlineCard0">
    <w:name w:val="UnderlineCard"/>
    <w:basedOn w:val="Heading3"/>
    <w:link w:val="UnderlineCardChar"/>
    <w:qFormat/>
    <w:rsid w:val="009D672A"/>
    <w:pPr>
      <w:keepNext w:val="0"/>
      <w:keepLines w:val="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D672A"/>
    <w:rPr>
      <w:rFonts w:ascii="Georgia" w:eastAsia="Calibri" w:hAnsi="Georgia" w:cs="Times New Roman"/>
      <w:sz w:val="20"/>
      <w:szCs w:val="20"/>
      <w:u w:val="single"/>
      <w:lang w:val="x-none" w:eastAsia="x-none"/>
    </w:rPr>
  </w:style>
  <w:style w:type="character" w:customStyle="1" w:styleId="5Notunderlined">
    <w:name w:val="5 Not underlined"/>
    <w:rsid w:val="009D672A"/>
    <w:rPr>
      <w:rFonts w:ascii="Times New Roman" w:hAnsi="Times New Roman"/>
      <w:sz w:val="16"/>
    </w:rPr>
  </w:style>
  <w:style w:type="character" w:customStyle="1" w:styleId="volume-issue">
    <w:name w:val="volume-issue"/>
    <w:rsid w:val="009D672A"/>
    <w:rPr>
      <w:rFonts w:cs="Times New Roman"/>
    </w:rPr>
  </w:style>
  <w:style w:type="character" w:customStyle="1" w:styleId="i">
    <w:name w:val="i"/>
    <w:basedOn w:val="DefaultParagraphFont"/>
    <w:rsid w:val="009D672A"/>
  </w:style>
  <w:style w:type="character" w:customStyle="1" w:styleId="storytext">
    <w:name w:val="storytext"/>
    <w:basedOn w:val="DefaultParagraphFont"/>
    <w:rsid w:val="009D672A"/>
  </w:style>
  <w:style w:type="character" w:customStyle="1" w:styleId="heading3char0">
    <w:name w:val="heading3char"/>
    <w:rsid w:val="009D672A"/>
  </w:style>
  <w:style w:type="character" w:customStyle="1" w:styleId="boldness1">
    <w:name w:val="boldness1"/>
    <w:rsid w:val="009D672A"/>
  </w:style>
  <w:style w:type="paragraph" w:customStyle="1" w:styleId="Cardd">
    <w:name w:val="Cardd"/>
    <w:basedOn w:val="Normal"/>
    <w:uiPriority w:val="4"/>
    <w:qFormat/>
    <w:rsid w:val="009D672A"/>
    <w:pPr>
      <w:ind w:left="288" w:right="288"/>
    </w:pPr>
  </w:style>
  <w:style w:type="paragraph" w:customStyle="1" w:styleId="document0">
    <w:name w:val="document"/>
    <w:basedOn w:val="Normal"/>
    <w:uiPriority w:val="99"/>
    <w:qFormat/>
    <w:rsid w:val="009D672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D672A"/>
    <w:rPr>
      <w:rFonts w:cs="Arial"/>
      <w:bCs/>
      <w:szCs w:val="26"/>
      <w:u w:val="single"/>
      <w:lang w:val="en-US" w:eastAsia="en-US" w:bidi="ar-SA"/>
    </w:rPr>
  </w:style>
  <w:style w:type="character" w:customStyle="1" w:styleId="current-selection">
    <w:name w:val="current-selection"/>
    <w:basedOn w:val="DefaultParagraphFont"/>
    <w:rsid w:val="009D672A"/>
  </w:style>
  <w:style w:type="character" w:customStyle="1" w:styleId="a2">
    <w:name w:val="_"/>
    <w:basedOn w:val="DefaultParagraphFont"/>
    <w:rsid w:val="009D672A"/>
  </w:style>
  <w:style w:type="paragraph" w:customStyle="1" w:styleId="Shrink6">
    <w:name w:val="Shrink 6"/>
    <w:basedOn w:val="Normal"/>
    <w:qFormat/>
    <w:rsid w:val="009D672A"/>
    <w:rPr>
      <w:rFonts w:eastAsia="Calibri"/>
      <w:sz w:val="12"/>
    </w:rPr>
  </w:style>
  <w:style w:type="character" w:customStyle="1" w:styleId="messagecontent">
    <w:name w:val="message_content"/>
    <w:rsid w:val="009D672A"/>
  </w:style>
  <w:style w:type="character" w:customStyle="1" w:styleId="StyleUnderlineChar">
    <w:name w:val="Style Underline Char"/>
    <w:basedOn w:val="DefaultParagraphFont"/>
    <w:rsid w:val="009D672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D67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D672A"/>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9D672A"/>
    <w:rPr>
      <w:rFonts w:ascii="Verdana" w:hAnsi="Verdana" w:hint="default"/>
      <w:color w:val="000000"/>
      <w:sz w:val="16"/>
      <w:szCs w:val="16"/>
    </w:rPr>
  </w:style>
  <w:style w:type="character" w:customStyle="1" w:styleId="Heading3CharCharCharChar1">
    <w:name w:val="Heading 3 Char Char Char Char1"/>
    <w:rsid w:val="009D672A"/>
    <w:rPr>
      <w:rFonts w:cs="Arial"/>
      <w:bCs/>
      <w:szCs w:val="26"/>
      <w:u w:val="single"/>
      <w:lang w:val="en-US" w:eastAsia="en-US" w:bidi="ar-SA"/>
    </w:rPr>
  </w:style>
  <w:style w:type="paragraph" w:customStyle="1" w:styleId="conintrotext">
    <w:name w:val="conintrotext"/>
    <w:basedOn w:val="Normal"/>
    <w:uiPriority w:val="99"/>
    <w:qFormat/>
    <w:rsid w:val="009D672A"/>
    <w:pPr>
      <w:spacing w:before="100" w:beforeAutospacing="1" w:after="100" w:afterAutospacing="1"/>
    </w:pPr>
    <w:rPr>
      <w:rFonts w:eastAsia="Times New Roman"/>
    </w:rPr>
  </w:style>
  <w:style w:type="character" w:customStyle="1" w:styleId="comment-body">
    <w:name w:val="comment-body"/>
    <w:rsid w:val="009D672A"/>
  </w:style>
  <w:style w:type="character" w:customStyle="1" w:styleId="UnderlineCharCharChar1">
    <w:name w:val="Underline Char Char Char1"/>
    <w:rsid w:val="009D672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D672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D672A"/>
    <w:rPr>
      <w:rFonts w:asciiTheme="minorHAnsi" w:eastAsia="MS Mincho" w:hAnsiTheme="minorHAnsi"/>
      <w:b/>
      <w:sz w:val="22"/>
      <w:u w:val="single"/>
    </w:rPr>
  </w:style>
  <w:style w:type="character" w:customStyle="1" w:styleId="mw-headline">
    <w:name w:val="mw-headline"/>
    <w:rsid w:val="009D672A"/>
  </w:style>
  <w:style w:type="character" w:customStyle="1" w:styleId="flagicon">
    <w:name w:val="flagicon"/>
    <w:rsid w:val="009D672A"/>
  </w:style>
  <w:style w:type="paragraph" w:customStyle="1" w:styleId="assert">
    <w:name w:val="assert"/>
    <w:basedOn w:val="Normal"/>
    <w:uiPriority w:val="99"/>
    <w:qFormat/>
    <w:rsid w:val="009D672A"/>
    <w:pPr>
      <w:spacing w:before="100" w:beforeAutospacing="1" w:after="100" w:afterAutospacing="1"/>
    </w:pPr>
    <w:rPr>
      <w:rFonts w:eastAsia="Times New Roman"/>
    </w:rPr>
  </w:style>
  <w:style w:type="character" w:customStyle="1" w:styleId="apturelink">
    <w:name w:val="apturelink"/>
    <w:rsid w:val="009D672A"/>
  </w:style>
  <w:style w:type="character" w:customStyle="1" w:styleId="apturelinkicon">
    <w:name w:val="apturelinkicon"/>
    <w:rsid w:val="009D672A"/>
  </w:style>
  <w:style w:type="paragraph" w:customStyle="1" w:styleId="Default1">
    <w:name w:val="Default1"/>
    <w:basedOn w:val="Default"/>
    <w:next w:val="Default"/>
    <w:uiPriority w:val="99"/>
    <w:qFormat/>
    <w:rsid w:val="009D672A"/>
    <w:rPr>
      <w:color w:val="auto"/>
    </w:rPr>
  </w:style>
  <w:style w:type="paragraph" w:customStyle="1" w:styleId="center">
    <w:name w:val="center"/>
    <w:basedOn w:val="Normal"/>
    <w:uiPriority w:val="99"/>
    <w:qFormat/>
    <w:rsid w:val="009D672A"/>
    <w:pPr>
      <w:spacing w:before="100" w:beforeAutospacing="1" w:after="100" w:afterAutospacing="1"/>
    </w:pPr>
    <w:rPr>
      <w:rFonts w:eastAsia="Times New Roman"/>
    </w:rPr>
  </w:style>
  <w:style w:type="character" w:customStyle="1" w:styleId="LittleChar">
    <w:name w:val="Little Char"/>
    <w:link w:val="Little"/>
    <w:uiPriority w:val="99"/>
    <w:rsid w:val="009D672A"/>
    <w:rPr>
      <w:rFonts w:ascii="Garamond" w:eastAsia="Times New Roman" w:hAnsi="Garamond"/>
      <w:sz w:val="16"/>
    </w:rPr>
  </w:style>
  <w:style w:type="character" w:customStyle="1" w:styleId="UnderlineChar1Char">
    <w:name w:val="Underline Char1 Char"/>
    <w:rsid w:val="009D672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D672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D672A"/>
    <w:rPr>
      <w:rFonts w:asciiTheme="minorHAnsi"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D672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D672A"/>
    <w:rPr>
      <w:rFonts w:asciiTheme="minorHAnsi" w:eastAsia="MS Mincho" w:hAnsiTheme="minorHAns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D672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D672A"/>
    <w:rPr>
      <w:rFonts w:asciiTheme="minorHAnsi" w:eastAsia="MS Mincho" w:hAnsiTheme="minorHAnsi"/>
      <w:b/>
      <w:sz w:val="22"/>
      <w:u w:val="single"/>
    </w:rPr>
  </w:style>
  <w:style w:type="paragraph" w:customStyle="1" w:styleId="CardBody">
    <w:name w:val="Card Body"/>
    <w:basedOn w:val="Normal"/>
    <w:link w:val="CardBodyChar"/>
    <w:qFormat/>
    <w:rsid w:val="009D672A"/>
    <w:rPr>
      <w:rFonts w:eastAsia="Times New Roman"/>
      <w:sz w:val="16"/>
    </w:rPr>
  </w:style>
  <w:style w:type="character" w:customStyle="1" w:styleId="CardBodyChar">
    <w:name w:val="Card Body Char"/>
    <w:link w:val="CardBody"/>
    <w:rsid w:val="009D672A"/>
    <w:rPr>
      <w:rFonts w:ascii="Georgia" w:eastAsia="Times New Roman" w:hAnsi="Georgia"/>
      <w:sz w:val="16"/>
    </w:rPr>
  </w:style>
  <w:style w:type="character" w:customStyle="1" w:styleId="ptitleinside">
    <w:name w:val="p_title_inside"/>
    <w:rsid w:val="009D672A"/>
  </w:style>
  <w:style w:type="paragraph" w:customStyle="1" w:styleId="StyleBoldandUnderlineChar11ptBorderSinglesolidline">
    <w:name w:val="Style Bold and Underline Char + 11 pt Border: : (Single solid line..."/>
    <w:link w:val="StyleBoldandUnderlineChar11ptBorderSinglesolidlineChar"/>
    <w:qFormat/>
    <w:rsid w:val="009D672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D672A"/>
    <w:rPr>
      <w:rFonts w:eastAsia="Times New Roman"/>
      <w:b/>
      <w:bCs/>
      <w:szCs w:val="20"/>
      <w:u w:val="single"/>
      <w:bdr w:val="single" w:sz="4" w:space="0" w:color="auto"/>
    </w:rPr>
  </w:style>
  <w:style w:type="character" w:customStyle="1" w:styleId="Heading1CharChar1">
    <w:name w:val="Heading 1 Char Char1"/>
    <w:rsid w:val="009D672A"/>
    <w:rPr>
      <w:rFonts w:cs="Arial"/>
      <w:b/>
      <w:bCs/>
      <w:szCs w:val="32"/>
      <w:lang w:val="en-US" w:eastAsia="en-US" w:bidi="ar-SA"/>
    </w:rPr>
  </w:style>
  <w:style w:type="paragraph" w:customStyle="1" w:styleId="Indentation">
    <w:name w:val="Indentation"/>
    <w:basedOn w:val="Normal"/>
    <w:qFormat/>
    <w:rsid w:val="009D672A"/>
    <w:pPr>
      <w:ind w:left="288" w:right="288"/>
    </w:pPr>
  </w:style>
  <w:style w:type="character" w:customStyle="1" w:styleId="StyleUnderlineCharChar9ptBold">
    <w:name w:val="Style Underline Char Char + 9 pt Bold"/>
    <w:rsid w:val="009D672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D672A"/>
    <w:rPr>
      <w:rFonts w:eastAsia="Times New Roman"/>
      <w:u w:val="single"/>
    </w:rPr>
  </w:style>
  <w:style w:type="character" w:customStyle="1" w:styleId="StyleStyle4ArialNarrow9ptChar">
    <w:name w:val="Style Style4 + Arial Narrow 9 pt Char"/>
    <w:link w:val="StyleStyle4ArialNarrow9pt"/>
    <w:rsid w:val="009D672A"/>
    <w:rPr>
      <w:rFonts w:ascii="Georgia" w:eastAsia="Times New Roman" w:hAnsi="Georgia"/>
      <w:sz w:val="20"/>
      <w:u w:val="single"/>
    </w:rPr>
  </w:style>
  <w:style w:type="paragraph" w:customStyle="1" w:styleId="StyleStyle4ArialNarrow9ptBold">
    <w:name w:val="Style Style4 + Arial Narrow 9 pt Bold"/>
    <w:basedOn w:val="Normal"/>
    <w:link w:val="StyleStyle4ArialNarrow9ptBoldChar"/>
    <w:qFormat/>
    <w:rsid w:val="009D672A"/>
    <w:rPr>
      <w:rFonts w:eastAsia="Times New Roman"/>
      <w:b/>
      <w:bCs/>
      <w:u w:val="single"/>
    </w:rPr>
  </w:style>
  <w:style w:type="character" w:customStyle="1" w:styleId="StyleStyle4ArialNarrow9ptBoldChar">
    <w:name w:val="Style Style4 + Arial Narrow 9 pt Bold Char"/>
    <w:link w:val="StyleStyle4ArialNarrow9ptBold"/>
    <w:rsid w:val="009D672A"/>
    <w:rPr>
      <w:rFonts w:ascii="Georgia" w:eastAsia="Times New Roman" w:hAnsi="Georgia"/>
      <w:b/>
      <w:bCs/>
      <w:sz w:val="20"/>
      <w:u w:val="single"/>
    </w:rPr>
  </w:style>
  <w:style w:type="character" w:customStyle="1" w:styleId="StyleBoldandUnderlineCharChar29pt">
    <w:name w:val="Style Bold and Underline Char Char2 + 9 pt"/>
    <w:rsid w:val="009D672A"/>
    <w:rPr>
      <w:rFonts w:ascii="Times New Roman" w:hAnsi="Times New Roman"/>
      <w:b/>
      <w:bCs/>
      <w:noProof w:val="0"/>
      <w:sz w:val="20"/>
      <w:u w:val="single"/>
    </w:rPr>
  </w:style>
  <w:style w:type="character" w:customStyle="1" w:styleId="StyleUnderlineCharChar19pt">
    <w:name w:val="Style Underline Char Char1 + 9 pt"/>
    <w:rsid w:val="009D672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D672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D672A"/>
    <w:rPr>
      <w:rFonts w:ascii="Georgia" w:eastAsia="Times New Roman" w:hAnsi="Georgia"/>
      <w:b/>
      <w:smallCaps/>
      <w:sz w:val="24"/>
      <w:szCs w:val="24"/>
      <w:u w:val="single"/>
    </w:rPr>
  </w:style>
  <w:style w:type="character" w:customStyle="1" w:styleId="CardTextCharChar">
    <w:name w:val="Card Text Char Char"/>
    <w:rsid w:val="009D672A"/>
    <w:rPr>
      <w:rFonts w:ascii="Times New Roman" w:eastAsia="Times New Roman" w:hAnsi="Times New Roman" w:cs="Times New Roman"/>
      <w:sz w:val="20"/>
      <w:szCs w:val="20"/>
    </w:rPr>
  </w:style>
  <w:style w:type="character" w:customStyle="1" w:styleId="citeChar1">
    <w:name w:val="cite Char"/>
    <w:locked/>
    <w:rsid w:val="009D672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D672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D672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D672A"/>
    <w:rPr>
      <w:i/>
      <w:iCs/>
      <w:sz w:val="20"/>
      <w:u w:val="single"/>
    </w:rPr>
  </w:style>
  <w:style w:type="character" w:customStyle="1" w:styleId="HIGHLIGHT0">
    <w:name w:val="HIGHLIGHT"/>
    <w:uiPriority w:val="1"/>
    <w:qFormat/>
    <w:rsid w:val="009D672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D672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9D672A"/>
    <w:rPr>
      <w:rFonts w:ascii="Times New Roman" w:eastAsia="Times New Roman" w:hAnsi="Times New Roman"/>
      <w:b/>
      <w:sz w:val="28"/>
      <w:szCs w:val="24"/>
    </w:rPr>
  </w:style>
  <w:style w:type="character" w:customStyle="1" w:styleId="FifthChar">
    <w:name w:val="Fifth Char"/>
    <w:link w:val="Fifth"/>
    <w:uiPriority w:val="99"/>
    <w:rsid w:val="009D672A"/>
    <w:rPr>
      <w:rFonts w:ascii="Avenir LT Std 45 Book" w:eastAsia="Calibri" w:hAnsi="Avenir LT Std 45 Book"/>
      <w:sz w:val="20"/>
    </w:rPr>
  </w:style>
  <w:style w:type="paragraph" w:customStyle="1" w:styleId="Third">
    <w:name w:val="Third"/>
    <w:basedOn w:val="Normal"/>
    <w:link w:val="ThirdChar"/>
    <w:qFormat/>
    <w:rsid w:val="009D672A"/>
    <w:rPr>
      <w:rFonts w:eastAsia="Times New Roman"/>
      <w:b/>
      <w:u w:val="single"/>
      <w:lang w:val="x-none" w:eastAsia="x-none"/>
    </w:rPr>
  </w:style>
  <w:style w:type="character" w:customStyle="1" w:styleId="ThirdChar">
    <w:name w:val="Third Char"/>
    <w:link w:val="Third"/>
    <w:rsid w:val="009D672A"/>
    <w:rPr>
      <w:rFonts w:ascii="Georgia" w:eastAsia="Times New Roman" w:hAnsi="Georgia"/>
      <w:b/>
      <w:sz w:val="20"/>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D672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D672A"/>
    <w:rPr>
      <w:rFonts w:ascii="Times New Roman" w:eastAsia="Times New Roman" w:hAnsi="Times New Roman"/>
      <w:szCs w:val="24"/>
    </w:rPr>
  </w:style>
  <w:style w:type="character" w:customStyle="1" w:styleId="article-record-publication-volume-issue">
    <w:name w:val="article-record-publication-volume-issue"/>
    <w:rsid w:val="009D672A"/>
  </w:style>
  <w:style w:type="character" w:customStyle="1" w:styleId="NothingCharChar">
    <w:name w:val="Nothing Char Char"/>
    <w:link w:val="NothingCharCharChar"/>
    <w:rsid w:val="009D672A"/>
  </w:style>
  <w:style w:type="paragraph" w:customStyle="1" w:styleId="DebateUnderlineBoldChar">
    <w:name w:val="Debate Underline Bold Char"/>
    <w:basedOn w:val="Normal"/>
    <w:link w:val="DebateUnderlineBoldCharChar"/>
    <w:qFormat/>
    <w:rsid w:val="009D672A"/>
    <w:pPr>
      <w:jc w:val="both"/>
    </w:pPr>
    <w:rPr>
      <w:rFonts w:eastAsia="Times New Roman"/>
      <w:b/>
      <w:u w:val="thick"/>
    </w:rPr>
  </w:style>
  <w:style w:type="character" w:customStyle="1" w:styleId="DebateUnderlineBoldCharChar">
    <w:name w:val="Debate Underline Bold Char Char"/>
    <w:link w:val="DebateUnderlineBoldChar"/>
    <w:rsid w:val="009D672A"/>
    <w:rPr>
      <w:rFonts w:ascii="Georgia" w:eastAsia="Times New Roman" w:hAnsi="Georgia"/>
      <w:b/>
      <w:sz w:val="20"/>
      <w:u w:val="thick"/>
    </w:rPr>
  </w:style>
  <w:style w:type="character" w:customStyle="1" w:styleId="resultbodyblack">
    <w:name w:val="resultbodyblack"/>
    <w:rsid w:val="009D672A"/>
    <w:rPr>
      <w:rFonts w:cs="Times New Roman"/>
    </w:rPr>
  </w:style>
  <w:style w:type="paragraph" w:customStyle="1" w:styleId="bloctitles">
    <w:name w:val="bloc titles"/>
    <w:basedOn w:val="Heading1"/>
    <w:next w:val="Normal"/>
    <w:link w:val="bloctitlesChar"/>
    <w:autoRedefine/>
    <w:qFormat/>
    <w:rsid w:val="009D672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D672A"/>
    <w:rPr>
      <w:rFonts w:ascii="Georgia" w:eastAsia="Malgun Gothic" w:hAnsi="Georgia" w:cs="Arial"/>
      <w:b/>
      <w:bCs/>
      <w:sz w:val="28"/>
      <w:szCs w:val="32"/>
      <w:u w:val="single"/>
    </w:rPr>
  </w:style>
  <w:style w:type="paragraph" w:customStyle="1" w:styleId="CiteSmallText">
    <w:name w:val="Cite Small Text"/>
    <w:basedOn w:val="Normal"/>
    <w:uiPriority w:val="99"/>
    <w:qFormat/>
    <w:rsid w:val="009D672A"/>
    <w:pPr>
      <w:widowControl w:val="0"/>
      <w:spacing w:after="200"/>
    </w:pPr>
    <w:rPr>
      <w:rFonts w:ascii="Helvetica Neue" w:hAnsi="Helvetica Neue"/>
      <w:b/>
      <w:sz w:val="18"/>
    </w:rPr>
  </w:style>
  <w:style w:type="character" w:customStyle="1" w:styleId="3TagCite">
    <w:name w:val="3 Tag/Cite"/>
    <w:rsid w:val="009D672A"/>
    <w:rPr>
      <w:rFonts w:ascii="Times New Roman" w:hAnsi="Times New Roman"/>
      <w:b/>
    </w:rPr>
  </w:style>
  <w:style w:type="character" w:customStyle="1" w:styleId="4Qualifications">
    <w:name w:val="4 Qualifications"/>
    <w:rsid w:val="009D672A"/>
    <w:rPr>
      <w:rFonts w:ascii="Times New Roman" w:hAnsi="Times New Roman"/>
      <w:sz w:val="19"/>
    </w:rPr>
  </w:style>
  <w:style w:type="character" w:customStyle="1" w:styleId="6Underlined">
    <w:name w:val="6 Underlined"/>
    <w:rsid w:val="009D672A"/>
    <w:rPr>
      <w:rFonts w:ascii="Times New Roman" w:hAnsi="Times New Roman"/>
      <w:b/>
      <w:sz w:val="21"/>
      <w:u w:val="single"/>
    </w:rPr>
  </w:style>
  <w:style w:type="paragraph" w:customStyle="1" w:styleId="Cards1CharChar">
    <w:name w:val="Cards1 Char Char"/>
    <w:basedOn w:val="Normal"/>
    <w:link w:val="Cards1CharCharChar"/>
    <w:qFormat/>
    <w:rsid w:val="009D672A"/>
    <w:pPr>
      <w:autoSpaceDE w:val="0"/>
      <w:autoSpaceDN w:val="0"/>
      <w:adjustRightInd w:val="0"/>
      <w:ind w:left="432" w:right="432"/>
      <w:jc w:val="both"/>
    </w:pPr>
    <w:rPr>
      <w:lang w:val="x-none"/>
    </w:rPr>
  </w:style>
  <w:style w:type="character" w:customStyle="1" w:styleId="Cards1CharCharChar">
    <w:name w:val="Cards1 Char Char Char"/>
    <w:link w:val="Cards1CharChar"/>
    <w:rsid w:val="009D672A"/>
    <w:rPr>
      <w:rFonts w:ascii="Georgia" w:hAnsi="Georgia"/>
      <w:sz w:val="20"/>
      <w:lang w:val="x-none"/>
    </w:rPr>
  </w:style>
  <w:style w:type="character" w:customStyle="1" w:styleId="UnderlineCharCharCharCharCharCharCharChar">
    <w:name w:val="Underline Char Char Char Char Char Char Char Char"/>
    <w:link w:val="UnderlineCharCharCharCharCharCharChar"/>
    <w:rsid w:val="009D672A"/>
    <w:rPr>
      <w:u w:val="single"/>
    </w:rPr>
  </w:style>
  <w:style w:type="paragraph" w:customStyle="1" w:styleId="UnderlineCharCharCharCharCharCharChar">
    <w:name w:val="Underline Char Char Char Char Char Char Char"/>
    <w:basedOn w:val="Normal"/>
    <w:link w:val="UnderlineCharCharCharCharCharCharCharChar"/>
    <w:qFormat/>
    <w:rsid w:val="009D672A"/>
    <w:rPr>
      <w:rFonts w:asciiTheme="minorHAnsi" w:hAnsiTheme="minorHAnsi"/>
      <w:sz w:val="22"/>
      <w:u w:val="single"/>
    </w:rPr>
  </w:style>
  <w:style w:type="paragraph" w:customStyle="1" w:styleId="CitesCharChar">
    <w:name w:val="Cites Char Char"/>
    <w:next w:val="Normal"/>
    <w:link w:val="CitesCharCharChar"/>
    <w:qFormat/>
    <w:rsid w:val="009D672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D672A"/>
    <w:rPr>
      <w:rFonts w:ascii="Times New Roman" w:eastAsia="Times New Roman" w:hAnsi="Times New Roman" w:cs="Times New Roman"/>
      <w:sz w:val="20"/>
      <w:szCs w:val="24"/>
    </w:rPr>
  </w:style>
  <w:style w:type="character" w:customStyle="1" w:styleId="nohighlighting">
    <w:name w:val="no highlighting"/>
    <w:rsid w:val="009D672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D672A"/>
    <w:rPr>
      <w:rFonts w:ascii="Cambria" w:hAnsi="Cambria" w:hint="default"/>
      <w:sz w:val="21"/>
      <w:u w:val="single"/>
    </w:rPr>
  </w:style>
  <w:style w:type="paragraph" w:customStyle="1" w:styleId="Swag">
    <w:name w:val="Swag"/>
    <w:basedOn w:val="Normal"/>
    <w:link w:val="SwagChar"/>
    <w:qFormat/>
    <w:rsid w:val="009D672A"/>
    <w:rPr>
      <w:color w:val="0000FF"/>
      <w:sz w:val="12"/>
      <w:u w:val="single"/>
    </w:rPr>
  </w:style>
  <w:style w:type="character" w:customStyle="1" w:styleId="SwagChar">
    <w:name w:val="Swag Char"/>
    <w:link w:val="Swag"/>
    <w:rsid w:val="009D672A"/>
    <w:rPr>
      <w:rFonts w:ascii="Georgia" w:hAnsi="Georgia"/>
      <w:color w:val="0000FF"/>
      <w:sz w:val="12"/>
      <w:u w:val="single"/>
    </w:rPr>
  </w:style>
  <w:style w:type="paragraph" w:customStyle="1" w:styleId="StyleUnderlineTimesNewRoman1">
    <w:name w:val="Style Underline + Times New Roman1"/>
    <w:link w:val="StyleUnderlineTimesNewRoman1Char"/>
    <w:qFormat/>
    <w:rsid w:val="009D672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D672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D672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D672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D672A"/>
    <w:rPr>
      <w:rFonts w:ascii="Garamond" w:eastAsia="MS Mincho" w:hAnsi="Garamond"/>
    </w:rPr>
  </w:style>
  <w:style w:type="character" w:customStyle="1" w:styleId="StyleStyleCardTextLeft-075Right0Char">
    <w:name w:val="Style Style Card Text + Left:  -0.75&quot; + Right:  0&quot; Char"/>
    <w:link w:val="StyleStyleCardTextLeft-075Right0"/>
    <w:rsid w:val="009D672A"/>
    <w:rPr>
      <w:rFonts w:ascii="Garamond" w:eastAsia="MS Mincho" w:hAnsi="Garamond"/>
      <w:sz w:val="20"/>
    </w:rPr>
  </w:style>
  <w:style w:type="character" w:customStyle="1" w:styleId="CharChar61">
    <w:name w:val="Char Char61"/>
    <w:rsid w:val="009D672A"/>
    <w:rPr>
      <w:rFonts w:cs="Arial"/>
      <w:bCs/>
      <w:sz w:val="16"/>
      <w:szCs w:val="26"/>
      <w:lang w:val="en-US" w:eastAsia="en-US" w:bidi="ar-SA"/>
    </w:rPr>
  </w:style>
  <w:style w:type="character" w:customStyle="1" w:styleId="ListBulletChar">
    <w:name w:val="List Bullet Char"/>
    <w:link w:val="ListBullet"/>
    <w:uiPriority w:val="99"/>
    <w:rsid w:val="009D672A"/>
    <w:rPr>
      <w:rFonts w:ascii="Georgia" w:hAnsi="Georgia"/>
      <w:sz w:val="20"/>
    </w:rPr>
  </w:style>
  <w:style w:type="paragraph" w:customStyle="1" w:styleId="subhead10">
    <w:name w:val="subhead1"/>
    <w:basedOn w:val="Normal"/>
    <w:uiPriority w:val="99"/>
    <w:qFormat/>
    <w:rsid w:val="009D672A"/>
    <w:pPr>
      <w:spacing w:before="100" w:beforeAutospacing="1" w:after="100" w:afterAutospacing="1"/>
    </w:pPr>
    <w:rPr>
      <w:rFonts w:eastAsia="Times New Roman"/>
    </w:rPr>
  </w:style>
  <w:style w:type="character" w:customStyle="1" w:styleId="styledate">
    <w:name w:val="styledate"/>
    <w:rsid w:val="009D672A"/>
  </w:style>
  <w:style w:type="character" w:customStyle="1" w:styleId="BoldandUnderlineChar1">
    <w:name w:val="Bold and Underline Char1"/>
    <w:rsid w:val="009D672A"/>
    <w:rPr>
      <w:b/>
      <w:szCs w:val="24"/>
      <w:u w:val="single"/>
      <w:lang w:val="en-US" w:eastAsia="en-US" w:bidi="ar-SA"/>
    </w:rPr>
  </w:style>
  <w:style w:type="character" w:customStyle="1" w:styleId="BoldandUnderlineChar1Char2">
    <w:name w:val="Bold and Underline Char1 Char2"/>
    <w:rsid w:val="009D672A"/>
    <w:rPr>
      <w:b/>
      <w:szCs w:val="24"/>
      <w:u w:val="single"/>
      <w:lang w:val="en-US" w:eastAsia="en-US" w:bidi="ar-SA"/>
    </w:rPr>
  </w:style>
  <w:style w:type="character" w:customStyle="1" w:styleId="BoldandUnderlineCharChar1">
    <w:name w:val="Bold and Underline Char Char1"/>
    <w:rsid w:val="009D672A"/>
    <w:rPr>
      <w:b/>
      <w:szCs w:val="24"/>
      <w:u w:val="single"/>
      <w:lang w:val="en-US" w:eastAsia="en-US" w:bidi="ar-SA"/>
    </w:rPr>
  </w:style>
  <w:style w:type="character" w:customStyle="1" w:styleId="BoldandUnderlineChar6">
    <w:name w:val="Bold and Underline Char6"/>
    <w:rsid w:val="009D672A"/>
    <w:rPr>
      <w:b/>
      <w:szCs w:val="24"/>
      <w:u w:val="single"/>
      <w:lang w:val="en-US" w:eastAsia="en-US" w:bidi="ar-SA"/>
    </w:rPr>
  </w:style>
  <w:style w:type="character" w:customStyle="1" w:styleId="title-link-wrapper">
    <w:name w:val="title-link-wrapper"/>
    <w:rsid w:val="009D672A"/>
  </w:style>
  <w:style w:type="character" w:customStyle="1" w:styleId="medium-font">
    <w:name w:val="medium-font"/>
    <w:rsid w:val="009D672A"/>
  </w:style>
  <w:style w:type="paragraph" w:customStyle="1" w:styleId="abstract">
    <w:name w:val="abstract"/>
    <w:basedOn w:val="Normal"/>
    <w:uiPriority w:val="99"/>
    <w:qFormat/>
    <w:rsid w:val="009D672A"/>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D672A"/>
    <w:rPr>
      <w:rFonts w:eastAsia="Times New Roman"/>
      <w:b/>
      <w:bCs/>
      <w:u w:val="single"/>
    </w:rPr>
  </w:style>
  <w:style w:type="character" w:customStyle="1" w:styleId="StyleUnderlineChar11ptBold2Char">
    <w:name w:val="Style Underline Char + 11 pt Bold2 Char"/>
    <w:link w:val="StyleUnderlineChar11ptBold2"/>
    <w:rsid w:val="009D672A"/>
    <w:rPr>
      <w:rFonts w:ascii="Georgia" w:eastAsia="Times New Roman" w:hAnsi="Georgia"/>
      <w:b/>
      <w:bCs/>
      <w:sz w:val="20"/>
      <w:u w:val="single"/>
    </w:rPr>
  </w:style>
  <w:style w:type="character" w:customStyle="1" w:styleId="ReallySamllTextChar">
    <w:name w:val="ReallySamllText Char"/>
    <w:rsid w:val="009D672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D672A"/>
    <w:rPr>
      <w:rFonts w:eastAsia="Times New Roman"/>
      <w:u w:val="single"/>
    </w:rPr>
  </w:style>
  <w:style w:type="character" w:customStyle="1" w:styleId="StyleStyleUnderlineTimesNewRoman11ptChar">
    <w:name w:val="Style Style Underline + Times New Roman + 11 pt Char"/>
    <w:link w:val="StyleStyleUnderlineTimesNewRoman11pt"/>
    <w:rsid w:val="009D672A"/>
    <w:rPr>
      <w:rFonts w:ascii="Georgia" w:eastAsia="Times New Roman" w:hAnsi="Georgia"/>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D672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D672A"/>
    <w:rPr>
      <w:rFonts w:ascii="Georgia" w:eastAsia="Times New Roman" w:hAnsi="Georgia"/>
      <w:sz w:val="20"/>
      <w:u w:val="single"/>
    </w:rPr>
  </w:style>
  <w:style w:type="character" w:customStyle="1" w:styleId="style10">
    <w:name w:val="style1"/>
    <w:rsid w:val="009D672A"/>
  </w:style>
  <w:style w:type="character" w:customStyle="1" w:styleId="pmtermsel">
    <w:name w:val="pmtermsel"/>
    <w:rsid w:val="009D672A"/>
  </w:style>
  <w:style w:type="character" w:customStyle="1" w:styleId="showipapr">
    <w:name w:val="show_ipapr"/>
    <w:rsid w:val="009D672A"/>
  </w:style>
  <w:style w:type="character" w:customStyle="1" w:styleId="dnindex">
    <w:name w:val="dnindex"/>
    <w:rsid w:val="009D672A"/>
  </w:style>
  <w:style w:type="character" w:customStyle="1" w:styleId="23">
    <w:name w:val="23"/>
    <w:rsid w:val="009D672A"/>
    <w:rPr>
      <w:rFonts w:ascii="Times New Roman" w:hAnsi="Times New Roman" w:cs="Arial"/>
      <w:bCs/>
      <w:sz w:val="20"/>
      <w:u w:val="single"/>
      <w:lang w:val="en-US" w:eastAsia="en-US" w:bidi="ar-SA"/>
    </w:rPr>
  </w:style>
  <w:style w:type="character" w:customStyle="1" w:styleId="33">
    <w:name w:val="33"/>
    <w:rsid w:val="009D672A"/>
    <w:rPr>
      <w:rFonts w:ascii="Times New Roman" w:hAnsi="Times New Roman" w:cs="Arial"/>
      <w:b/>
      <w:bCs/>
      <w:sz w:val="20"/>
      <w:u w:val="single"/>
      <w:lang w:val="en-US" w:eastAsia="en-US" w:bidi="ar-SA"/>
    </w:rPr>
  </w:style>
  <w:style w:type="character" w:customStyle="1" w:styleId="55">
    <w:name w:val="55"/>
    <w:rsid w:val="009D672A"/>
    <w:rPr>
      <w:rFonts w:cs="Arial"/>
      <w:bCs/>
      <w:sz w:val="20"/>
      <w:u w:val="single"/>
      <w:lang w:val="en-US" w:eastAsia="en-US" w:bidi="ar-SA"/>
    </w:rPr>
  </w:style>
  <w:style w:type="character" w:customStyle="1" w:styleId="authoraffil">
    <w:name w:val="authoraffil"/>
    <w:rsid w:val="009D672A"/>
  </w:style>
  <w:style w:type="character" w:customStyle="1" w:styleId="CharChar8">
    <w:name w:val="Char Char8"/>
    <w:rsid w:val="009D672A"/>
    <w:rPr>
      <w:rFonts w:ascii="Georgia" w:eastAsia="Times New Roman" w:hAnsi="Georgia"/>
      <w:b/>
      <w:bCs/>
      <w:sz w:val="30"/>
      <w:szCs w:val="28"/>
      <w:u w:val="single"/>
    </w:rPr>
  </w:style>
  <w:style w:type="character" w:customStyle="1" w:styleId="FontStyle13">
    <w:name w:val="Font Style13"/>
    <w:uiPriority w:val="99"/>
    <w:rsid w:val="009D672A"/>
    <w:rPr>
      <w:rFonts w:ascii="Constantia" w:hAnsi="Constantia" w:cs="Constantia"/>
      <w:sz w:val="18"/>
      <w:szCs w:val="18"/>
    </w:rPr>
  </w:style>
  <w:style w:type="character" w:customStyle="1" w:styleId="TagsCharCharCharChar">
    <w:name w:val="Tags Char Char Char Char"/>
    <w:rsid w:val="009D672A"/>
    <w:rPr>
      <w:rFonts w:ascii="Times New Roman" w:eastAsia="Times New Roman" w:hAnsi="Times New Roman" w:cs="Times New Roman"/>
      <w:b/>
      <w:sz w:val="24"/>
      <w:szCs w:val="24"/>
    </w:rPr>
  </w:style>
  <w:style w:type="character" w:customStyle="1" w:styleId="Citation1Char">
    <w:name w:val="Citation1 Char"/>
    <w:link w:val="Citation10"/>
    <w:locked/>
    <w:rsid w:val="009D672A"/>
    <w:rPr>
      <w:rFonts w:ascii="Georgia" w:hAnsi="Georgia"/>
      <w:b/>
      <w:u w:val="single"/>
    </w:rPr>
  </w:style>
  <w:style w:type="paragraph" w:customStyle="1" w:styleId="Citation10">
    <w:name w:val="Citation1"/>
    <w:basedOn w:val="Normal"/>
    <w:link w:val="Citation1Char"/>
    <w:qFormat/>
    <w:rsid w:val="009D672A"/>
    <w:rPr>
      <w:b/>
      <w:sz w:val="22"/>
      <w:u w:val="single"/>
    </w:rPr>
  </w:style>
  <w:style w:type="character" w:customStyle="1" w:styleId="TaglineChar">
    <w:name w:val="Tagline Char"/>
    <w:link w:val="Tagline0"/>
    <w:locked/>
    <w:rsid w:val="009D672A"/>
    <w:rPr>
      <w:rFonts w:ascii="Georgia" w:hAnsi="Georgia"/>
      <w:b/>
    </w:rPr>
  </w:style>
  <w:style w:type="paragraph" w:customStyle="1" w:styleId="Tagline0">
    <w:name w:val="Tagline"/>
    <w:basedOn w:val="Normal"/>
    <w:link w:val="TaglineChar"/>
    <w:qFormat/>
    <w:rsid w:val="009D672A"/>
    <w:rPr>
      <w:b/>
      <w:sz w:val="22"/>
    </w:rPr>
  </w:style>
  <w:style w:type="paragraph" w:customStyle="1" w:styleId="NothingCharCharChar">
    <w:name w:val="Nothing Char Char Char"/>
    <w:link w:val="NothingCharChar"/>
    <w:qFormat/>
    <w:rsid w:val="009D672A"/>
    <w:pPr>
      <w:spacing w:after="0" w:line="240" w:lineRule="auto"/>
      <w:jc w:val="both"/>
    </w:pPr>
  </w:style>
  <w:style w:type="paragraph" w:customStyle="1" w:styleId="StyleLeft021">
    <w:name w:val="Style Left:  0.2&quot;1"/>
    <w:basedOn w:val="Normal"/>
    <w:uiPriority w:val="99"/>
    <w:qFormat/>
    <w:rsid w:val="009D672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D672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D672A"/>
    <w:rPr>
      <w:rFonts w:ascii="Georgia" w:eastAsia="Times New Roman" w:hAnsi="Georgia"/>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D672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D672A"/>
    <w:rPr>
      <w:rFonts w:ascii="Georgia" w:eastAsia="Times New Roman" w:hAnsi="Georgia"/>
      <w:sz w:val="20"/>
      <w:u w:val="single"/>
      <w:bdr w:val="single" w:sz="4" w:space="0" w:color="auto"/>
    </w:rPr>
  </w:style>
  <w:style w:type="character" w:customStyle="1" w:styleId="boldcitationChar">
    <w:name w:val="bold citation Char"/>
    <w:rsid w:val="009D672A"/>
    <w:rPr>
      <w:rFonts w:ascii="Arial" w:hAnsi="Arial"/>
      <w:b/>
      <w:sz w:val="28"/>
      <w:szCs w:val="24"/>
      <w:u w:val="thick"/>
      <w:lang w:val="en-US" w:eastAsia="en-US" w:bidi="ar-SA"/>
    </w:rPr>
  </w:style>
  <w:style w:type="paragraph" w:customStyle="1" w:styleId="BlockTitle20">
    <w:name w:val="Block Title #2"/>
    <w:basedOn w:val="Normal"/>
    <w:uiPriority w:val="99"/>
    <w:qFormat/>
    <w:rsid w:val="009D672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D672A"/>
    <w:rPr>
      <w:b/>
    </w:rPr>
  </w:style>
  <w:style w:type="character" w:customStyle="1" w:styleId="BoldunderlineChar3">
    <w:name w:val="Bold/underline Char"/>
    <w:rsid w:val="009D672A"/>
    <w:rPr>
      <w:rFonts w:eastAsia="SimSun"/>
      <w:b/>
      <w:noProof w:val="0"/>
      <w:sz w:val="24"/>
      <w:szCs w:val="24"/>
      <w:u w:val="single"/>
      <w:lang w:val="en-US" w:eastAsia="zh-CN" w:bidi="ar-SA"/>
    </w:rPr>
  </w:style>
  <w:style w:type="character" w:customStyle="1" w:styleId="underlinetextchar0">
    <w:name w:val="underlinetextchar"/>
    <w:rsid w:val="009D672A"/>
  </w:style>
  <w:style w:type="character" w:customStyle="1" w:styleId="boldciteChar1">
    <w:name w:val="bold cite Char1"/>
    <w:rsid w:val="009D672A"/>
    <w:rPr>
      <w:b/>
      <w:sz w:val="28"/>
      <w:u w:val="thick" w:color="000000"/>
    </w:rPr>
  </w:style>
  <w:style w:type="character" w:customStyle="1" w:styleId="tagCharCharChar1">
    <w:name w:val="tag Char Char Char1"/>
    <w:rsid w:val="009D672A"/>
    <w:rPr>
      <w:b/>
      <w:sz w:val="24"/>
      <w:lang w:val="en-US" w:eastAsia="en-US" w:bidi="ar-SA"/>
    </w:rPr>
  </w:style>
  <w:style w:type="character" w:customStyle="1" w:styleId="underlinecardChar0">
    <w:name w:val="underline card Char"/>
    <w:rsid w:val="009D672A"/>
    <w:rPr>
      <w:rFonts w:ascii="Arial" w:hAnsi="Arial"/>
      <w:sz w:val="18"/>
      <w:szCs w:val="24"/>
      <w:u w:val="single"/>
      <w:lang w:val="en-US" w:eastAsia="en-US" w:bidi="ar-SA"/>
    </w:rPr>
  </w:style>
  <w:style w:type="paragraph" w:customStyle="1" w:styleId="date-comments">
    <w:name w:val="date-comments"/>
    <w:basedOn w:val="Normal"/>
    <w:uiPriority w:val="99"/>
    <w:qFormat/>
    <w:rsid w:val="009D672A"/>
    <w:pPr>
      <w:spacing w:before="100" w:beforeAutospacing="1" w:after="100" w:afterAutospacing="1"/>
    </w:pPr>
    <w:rPr>
      <w:rFonts w:ascii="Times" w:hAnsi="Times"/>
      <w:szCs w:val="20"/>
    </w:rPr>
  </w:style>
  <w:style w:type="character" w:customStyle="1" w:styleId="articleauthor0">
    <w:name w:val="articleauthor"/>
    <w:rsid w:val="009D672A"/>
  </w:style>
  <w:style w:type="character" w:customStyle="1" w:styleId="bodysubtoc">
    <w:name w:val="bodysubtoc"/>
    <w:rsid w:val="009D672A"/>
  </w:style>
  <w:style w:type="character" w:customStyle="1" w:styleId="lefttitlesmaller">
    <w:name w:val="lefttitlesmaller"/>
    <w:rsid w:val="009D672A"/>
  </w:style>
  <w:style w:type="character" w:customStyle="1" w:styleId="mb">
    <w:name w:val="mb"/>
    <w:rsid w:val="009D672A"/>
  </w:style>
  <w:style w:type="character" w:customStyle="1" w:styleId="submitted-date">
    <w:name w:val="submitted-date"/>
    <w:rsid w:val="009D672A"/>
  </w:style>
  <w:style w:type="character" w:customStyle="1" w:styleId="submitted-time">
    <w:name w:val="submitted-time"/>
    <w:rsid w:val="009D672A"/>
  </w:style>
  <w:style w:type="character" w:customStyle="1" w:styleId="A20">
    <w:name w:val="A2"/>
    <w:uiPriority w:val="99"/>
    <w:rsid w:val="009D672A"/>
    <w:rPr>
      <w:rFonts w:ascii="Sabon LT Std" w:hAnsi="Sabon LT Std" w:cs="Sabon LT Std" w:hint="default"/>
      <w:color w:val="000000"/>
      <w:sz w:val="15"/>
      <w:szCs w:val="15"/>
    </w:rPr>
  </w:style>
  <w:style w:type="character" w:customStyle="1" w:styleId="searchword">
    <w:name w:val="searchword"/>
    <w:rsid w:val="009D672A"/>
  </w:style>
  <w:style w:type="paragraph" w:customStyle="1" w:styleId="Heading2Char2CharChar12">
    <w:name w:val="Heading 2 Char2 Char Char12"/>
    <w:aliases w:val="Char Char Char Char Char Char1 Char Char Char Char Char1,Char Char22"/>
    <w:next w:val="Normal"/>
    <w:uiPriority w:val="99"/>
    <w:qFormat/>
    <w:rsid w:val="009D672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D672A"/>
    <w:rPr>
      <w:rFonts w:ascii="Times New Roman" w:hAnsi="Times New Roman" w:cs="Times New Roman"/>
      <w:sz w:val="18"/>
      <w:szCs w:val="18"/>
    </w:rPr>
  </w:style>
  <w:style w:type="character" w:customStyle="1" w:styleId="bylines">
    <w:name w:val="bylines"/>
    <w:basedOn w:val="DefaultParagraphFont"/>
    <w:rsid w:val="009D672A"/>
  </w:style>
  <w:style w:type="character" w:customStyle="1" w:styleId="StyleStyleBoldUnderlineUnderlineIntenseEmphasis1apple-style-2">
    <w:name w:val="Style Style Bold UnderlineUnderlineIntense Emphasis1apple-style-...2"/>
    <w:basedOn w:val="DefaultParagraphFont"/>
    <w:rsid w:val="009D672A"/>
    <w:rPr>
      <w:b w:val="0"/>
      <w:bCs/>
      <w:sz w:val="22"/>
      <w:u w:val="single"/>
    </w:rPr>
  </w:style>
  <w:style w:type="character" w:customStyle="1" w:styleId="FontStyle57">
    <w:name w:val="Font Style57"/>
    <w:rsid w:val="009D672A"/>
    <w:rPr>
      <w:rFonts w:ascii="Georgia" w:hAnsi="Georgia" w:cs="Georgia"/>
      <w:b/>
      <w:bCs/>
      <w:sz w:val="14"/>
      <w:szCs w:val="14"/>
    </w:rPr>
  </w:style>
  <w:style w:type="character" w:customStyle="1" w:styleId="FontStyle89">
    <w:name w:val="Font Style89"/>
    <w:rsid w:val="009D672A"/>
    <w:rPr>
      <w:rFonts w:ascii="Times New Roman" w:hAnsi="Times New Roman" w:cs="Times New Roman"/>
      <w:b/>
      <w:bCs/>
      <w:smallCaps/>
      <w:spacing w:val="40"/>
      <w:sz w:val="16"/>
      <w:szCs w:val="16"/>
    </w:rPr>
  </w:style>
  <w:style w:type="character" w:customStyle="1" w:styleId="style3Char0">
    <w:name w:val="style 3 Char"/>
    <w:rsid w:val="009D672A"/>
    <w:rPr>
      <w:sz w:val="18"/>
      <w:szCs w:val="24"/>
      <w:lang w:val="en-US" w:eastAsia="en-US" w:bidi="ar-SA"/>
    </w:rPr>
  </w:style>
  <w:style w:type="paragraph" w:customStyle="1" w:styleId="003Cite">
    <w:name w:val="003Cite"/>
    <w:basedOn w:val="Normal"/>
    <w:qFormat/>
    <w:rsid w:val="009D672A"/>
    <w:rPr>
      <w:rFonts w:eastAsia="Calibri"/>
      <w:sz w:val="16"/>
      <w:szCs w:val="16"/>
    </w:rPr>
  </w:style>
  <w:style w:type="paragraph" w:customStyle="1" w:styleId="NormalBold">
    <w:name w:val="Normal + Bold"/>
    <w:aliases w:val="Double Underline"/>
    <w:basedOn w:val="Normal"/>
    <w:link w:val="NormalBoldChar"/>
    <w:qFormat/>
    <w:rsid w:val="009D672A"/>
    <w:pPr>
      <w:jc w:val="both"/>
    </w:pPr>
    <w:rPr>
      <w:b/>
      <w:color w:val="000000"/>
      <w:u w:val="single"/>
    </w:rPr>
  </w:style>
  <w:style w:type="character" w:customStyle="1" w:styleId="NormalBoldChar">
    <w:name w:val="Normal + Bold Char"/>
    <w:aliases w:val="Double Underline Char"/>
    <w:basedOn w:val="DefaultParagraphFont"/>
    <w:link w:val="NormalBold"/>
    <w:rsid w:val="009D672A"/>
    <w:rPr>
      <w:rFonts w:ascii="Georgia" w:hAnsi="Georgia"/>
      <w:b/>
      <w:color w:val="000000"/>
      <w:sz w:val="20"/>
      <w:u w:val="single"/>
    </w:rPr>
  </w:style>
  <w:style w:type="paragraph" w:customStyle="1" w:styleId="StyleCards12ptThickunderline">
    <w:name w:val="Style Cards + 12 pt Thick underline"/>
    <w:basedOn w:val="Normal"/>
    <w:link w:val="StyleCards12ptThickunderlineChar2"/>
    <w:qFormat/>
    <w:rsid w:val="009D672A"/>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D672A"/>
    <w:rPr>
      <w:rFonts w:ascii="Georgia" w:eastAsia="Times New Roman" w:hAnsi="Georgia"/>
      <w:sz w:val="20"/>
      <w:u w:val="thick"/>
      <w:lang w:val="x-none" w:eastAsia="x-none"/>
    </w:rPr>
  </w:style>
  <w:style w:type="character" w:customStyle="1" w:styleId="BlockHeadingsChar1">
    <w:name w:val="Block Headings Char1"/>
    <w:rsid w:val="009D672A"/>
    <w:rPr>
      <w:b/>
      <w:caps/>
    </w:rPr>
  </w:style>
  <w:style w:type="character" w:customStyle="1" w:styleId="Longcite">
    <w:name w:val="Longcite"/>
    <w:rsid w:val="009D672A"/>
    <w:rPr>
      <w:sz w:val="16"/>
    </w:rPr>
  </w:style>
  <w:style w:type="paragraph" w:customStyle="1" w:styleId="NormalUnderline0">
    <w:name w:val="Normal + Underline"/>
    <w:basedOn w:val="Normal"/>
    <w:link w:val="NormalUnderlineChar0"/>
    <w:qFormat/>
    <w:rsid w:val="009D672A"/>
    <w:pPr>
      <w:ind w:left="720"/>
    </w:pPr>
    <w:rPr>
      <w:rFonts w:eastAsia="Times New Roman"/>
      <w:b/>
      <w:u w:val="single"/>
      <w:lang w:val="x-none" w:eastAsia="x-none"/>
    </w:rPr>
  </w:style>
  <w:style w:type="character" w:customStyle="1" w:styleId="NormalUnderlineChar0">
    <w:name w:val="Normal + Underline Char"/>
    <w:link w:val="NormalUnderline0"/>
    <w:rsid w:val="009D672A"/>
    <w:rPr>
      <w:rFonts w:ascii="Georgia" w:eastAsia="Times New Roman" w:hAnsi="Georgia"/>
      <w:b/>
      <w:sz w:val="20"/>
      <w:u w:val="single"/>
      <w:lang w:val="x-none" w:eastAsia="x-none"/>
    </w:rPr>
  </w:style>
  <w:style w:type="character" w:customStyle="1" w:styleId="FontStyle170">
    <w:name w:val="Font Style170"/>
    <w:uiPriority w:val="99"/>
    <w:rsid w:val="009D672A"/>
    <w:rPr>
      <w:rFonts w:ascii="Bookman Old Style" w:hAnsi="Bookman Old Style" w:cs="Bookman Old Style"/>
      <w:sz w:val="16"/>
      <w:szCs w:val="16"/>
    </w:rPr>
  </w:style>
  <w:style w:type="character" w:customStyle="1" w:styleId="FontStyle17">
    <w:name w:val="Font Style17"/>
    <w:uiPriority w:val="99"/>
    <w:rsid w:val="009D672A"/>
    <w:rPr>
      <w:rFonts w:ascii="Book Antiqua" w:hAnsi="Book Antiqua" w:cs="Book Antiqua"/>
      <w:i/>
      <w:iCs/>
      <w:spacing w:val="10"/>
      <w:sz w:val="22"/>
      <w:szCs w:val="22"/>
    </w:rPr>
  </w:style>
  <w:style w:type="character" w:customStyle="1" w:styleId="FontStyle329">
    <w:name w:val="Font Style329"/>
    <w:basedOn w:val="DefaultParagraphFont"/>
    <w:uiPriority w:val="99"/>
    <w:rsid w:val="009D672A"/>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D672A"/>
    <w:rPr>
      <w:color w:val="2B579A"/>
      <w:shd w:val="clear" w:color="auto" w:fill="E6E6E6"/>
    </w:rPr>
  </w:style>
  <w:style w:type="character" w:customStyle="1" w:styleId="UnresolvedMention3">
    <w:name w:val="Unresolved Mention3"/>
    <w:basedOn w:val="DefaultParagraphFont"/>
    <w:uiPriority w:val="99"/>
    <w:unhideWhenUsed/>
    <w:rsid w:val="009D672A"/>
    <w:rPr>
      <w:color w:val="808080"/>
      <w:shd w:val="clear" w:color="auto" w:fill="E6E6E6"/>
    </w:rPr>
  </w:style>
  <w:style w:type="character" w:customStyle="1" w:styleId="m-895152127622952443gmail-style13ptbold">
    <w:name w:val="m_-895152127622952443gmail-style13ptbold"/>
    <w:basedOn w:val="DefaultParagraphFont"/>
    <w:rsid w:val="009D672A"/>
  </w:style>
  <w:style w:type="character" w:customStyle="1" w:styleId="m4133802843404377303gmail-style13ptbold">
    <w:name w:val="m_4133802843404377303gmail-style13ptbold"/>
    <w:basedOn w:val="DefaultParagraphFont"/>
    <w:rsid w:val="009D672A"/>
  </w:style>
  <w:style w:type="character" w:customStyle="1" w:styleId="m4133802843404377303gmail-styleunderline">
    <w:name w:val="m_4133802843404377303gmail-styleunderline"/>
    <w:basedOn w:val="DefaultParagraphFont"/>
    <w:rsid w:val="009D672A"/>
  </w:style>
  <w:style w:type="character" w:customStyle="1" w:styleId="m1864609289044096952gmail-style13ptbold">
    <w:name w:val="m_1864609289044096952gmail-style13ptbold"/>
    <w:basedOn w:val="DefaultParagraphFont"/>
    <w:rsid w:val="009D672A"/>
  </w:style>
  <w:style w:type="character" w:customStyle="1" w:styleId="m-2434640214339110092gmail-style13ptbold">
    <w:name w:val="m_-2434640214339110092gmail-style13ptbold"/>
    <w:basedOn w:val="DefaultParagraphFont"/>
    <w:rsid w:val="009D672A"/>
  </w:style>
  <w:style w:type="character" w:customStyle="1" w:styleId="m-2434640214339110092gmail-styleunderline">
    <w:name w:val="m_-2434640214339110092gmail-styleunderline"/>
    <w:basedOn w:val="DefaultParagraphFont"/>
    <w:rsid w:val="009D672A"/>
  </w:style>
  <w:style w:type="character" w:customStyle="1" w:styleId="articlepage-articlebody-firstletter">
    <w:name w:val="articlepage-articlebody-firstletter"/>
    <w:basedOn w:val="DefaultParagraphFont"/>
    <w:rsid w:val="009D672A"/>
  </w:style>
  <w:style w:type="character" w:customStyle="1" w:styleId="UnresolvedMention32">
    <w:name w:val="Unresolved Mention32"/>
    <w:basedOn w:val="DefaultParagraphFont"/>
    <w:uiPriority w:val="99"/>
    <w:semiHidden/>
    <w:unhideWhenUsed/>
    <w:rsid w:val="009D672A"/>
    <w:rPr>
      <w:color w:val="605E5C"/>
      <w:shd w:val="clear" w:color="auto" w:fill="E1DFDD"/>
    </w:rPr>
  </w:style>
  <w:style w:type="character" w:customStyle="1" w:styleId="m-2745674872889869693gmail-style13ptbold">
    <w:name w:val="m_-2745674872889869693gmail-style13ptbold"/>
    <w:basedOn w:val="DefaultParagraphFont"/>
    <w:rsid w:val="009D672A"/>
  </w:style>
  <w:style w:type="character" w:customStyle="1" w:styleId="m-2745674872889869693gmail-styleunderline">
    <w:name w:val="m_-2745674872889869693gmail-styleunderline"/>
    <w:basedOn w:val="DefaultParagraphFont"/>
    <w:rsid w:val="009D672A"/>
  </w:style>
  <w:style w:type="character" w:customStyle="1" w:styleId="UnresolvedMention31">
    <w:name w:val="Unresolved Mention31"/>
    <w:basedOn w:val="DefaultParagraphFont"/>
    <w:uiPriority w:val="99"/>
    <w:semiHidden/>
    <w:unhideWhenUsed/>
    <w:rsid w:val="009D672A"/>
    <w:rPr>
      <w:color w:val="808080"/>
      <w:shd w:val="clear" w:color="auto" w:fill="E6E6E6"/>
    </w:rPr>
  </w:style>
  <w:style w:type="character" w:customStyle="1" w:styleId="UnresolvedMention4">
    <w:name w:val="Unresolved Mention4"/>
    <w:basedOn w:val="DefaultParagraphFont"/>
    <w:uiPriority w:val="99"/>
    <w:semiHidden/>
    <w:unhideWhenUsed/>
    <w:rsid w:val="009D672A"/>
    <w:rPr>
      <w:color w:val="808080"/>
      <w:shd w:val="clear" w:color="auto" w:fill="E6E6E6"/>
    </w:rPr>
  </w:style>
  <w:style w:type="character" w:customStyle="1" w:styleId="m-8082899869479211226gmail-styleunderline">
    <w:name w:val="m_-8082899869479211226gmail-styleunderline"/>
    <w:basedOn w:val="DefaultParagraphFont"/>
    <w:rsid w:val="009D672A"/>
  </w:style>
  <w:style w:type="paragraph" w:customStyle="1" w:styleId="NoteLevel23">
    <w:name w:val="Note Level 23"/>
    <w:basedOn w:val="Normal"/>
    <w:next w:val="Normal"/>
    <w:uiPriority w:val="99"/>
    <w:qFormat/>
    <w:rsid w:val="009D672A"/>
    <w:pPr>
      <w:keepNext/>
      <w:ind w:left="288" w:right="288"/>
    </w:pPr>
    <w:rPr>
      <w:rFonts w:eastAsia="MS Gothic"/>
      <w:szCs w:val="20"/>
    </w:rPr>
  </w:style>
  <w:style w:type="paragraph" w:customStyle="1" w:styleId="NoteLevel24">
    <w:name w:val="Note Level 24"/>
    <w:basedOn w:val="Normal"/>
    <w:next w:val="Normal"/>
    <w:uiPriority w:val="99"/>
    <w:qFormat/>
    <w:rsid w:val="009D672A"/>
    <w:pPr>
      <w:keepNext/>
      <w:ind w:left="288" w:right="288"/>
    </w:pPr>
    <w:rPr>
      <w:rFonts w:eastAsia="MS Gothic"/>
      <w:szCs w:val="20"/>
    </w:rPr>
  </w:style>
  <w:style w:type="paragraph" w:customStyle="1" w:styleId="NoteLevel25">
    <w:name w:val="Note Level 25"/>
    <w:basedOn w:val="Normal"/>
    <w:next w:val="Normal"/>
    <w:uiPriority w:val="99"/>
    <w:qFormat/>
    <w:rsid w:val="009D672A"/>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9D672A"/>
    <w:rPr>
      <w:color w:val="605E5C"/>
      <w:shd w:val="clear" w:color="auto" w:fill="E1DFDD"/>
    </w:rPr>
  </w:style>
  <w:style w:type="character" w:customStyle="1" w:styleId="UnresolvedMention6">
    <w:name w:val="Unresolved Mention6"/>
    <w:basedOn w:val="DefaultParagraphFont"/>
    <w:uiPriority w:val="99"/>
    <w:semiHidden/>
    <w:unhideWhenUsed/>
    <w:rsid w:val="009D672A"/>
    <w:rPr>
      <w:color w:val="605E5C"/>
      <w:shd w:val="clear" w:color="auto" w:fill="E1DFDD"/>
    </w:rPr>
  </w:style>
  <w:style w:type="character" w:customStyle="1" w:styleId="footnote">
    <w:name w:val="footnote"/>
    <w:basedOn w:val="DefaultParagraphFont"/>
    <w:rsid w:val="009D672A"/>
  </w:style>
  <w:style w:type="character" w:customStyle="1" w:styleId="hubidentifier">
    <w:name w:val="hub_identifier"/>
    <w:basedOn w:val="DefaultParagraphFont"/>
    <w:rsid w:val="009D672A"/>
  </w:style>
  <w:style w:type="paragraph" w:customStyle="1" w:styleId="standardeinzug">
    <w:name w:val="standardeinzug"/>
    <w:basedOn w:val="Normal"/>
    <w:rsid w:val="009D672A"/>
    <w:pPr>
      <w:spacing w:before="100" w:beforeAutospacing="1" w:after="100" w:afterAutospacing="1"/>
    </w:pPr>
    <w:rPr>
      <w:rFonts w:eastAsia="Times New Roman"/>
      <w:szCs w:val="24"/>
    </w:rPr>
  </w:style>
  <w:style w:type="paragraph" w:customStyle="1" w:styleId="aufzhlungnormal">
    <w:name w:val="aufzhlungnormal"/>
    <w:basedOn w:val="Normal"/>
    <w:rsid w:val="009D672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D672A"/>
  </w:style>
  <w:style w:type="paragraph" w:customStyle="1" w:styleId="entrefilet">
    <w:name w:val="entrefilet"/>
    <w:basedOn w:val="Normal"/>
    <w:rsid w:val="009D672A"/>
    <w:pPr>
      <w:spacing w:before="100" w:beforeAutospacing="1" w:after="100" w:afterAutospacing="1"/>
    </w:pPr>
    <w:rPr>
      <w:rFonts w:eastAsia="Times New Roman"/>
      <w:szCs w:val="24"/>
    </w:rPr>
  </w:style>
  <w:style w:type="paragraph" w:customStyle="1" w:styleId="kapitelreferenzkopf">
    <w:name w:val="kapitelreferenzkopf"/>
    <w:basedOn w:val="Normal"/>
    <w:rsid w:val="009D672A"/>
    <w:pPr>
      <w:spacing w:before="100" w:beforeAutospacing="1" w:after="100" w:afterAutospacing="1"/>
    </w:pPr>
    <w:rPr>
      <w:rFonts w:eastAsia="Times New Roman"/>
      <w:szCs w:val="24"/>
    </w:rPr>
  </w:style>
  <w:style w:type="paragraph" w:customStyle="1" w:styleId="tabberschrift">
    <w:name w:val="tabberschrift"/>
    <w:basedOn w:val="Normal"/>
    <w:rsid w:val="009D672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D672A"/>
  </w:style>
  <w:style w:type="character" w:customStyle="1" w:styleId="m-268162420547309261gmail-stylestylebold12pt">
    <w:name w:val="m_-268162420547309261gmail-stylestylebold12pt"/>
    <w:basedOn w:val="DefaultParagraphFont"/>
    <w:rsid w:val="009D672A"/>
  </w:style>
  <w:style w:type="character" w:customStyle="1" w:styleId="m-268162420547309261gmail-styleboldunderline">
    <w:name w:val="m_-268162420547309261gmail-styleboldunderline"/>
    <w:basedOn w:val="DefaultParagraphFont"/>
    <w:rsid w:val="009D672A"/>
  </w:style>
  <w:style w:type="character" w:customStyle="1" w:styleId="m-5621139387307470627gmail-style13ptbold">
    <w:name w:val="m_-5621139387307470627gmail-style13ptbold"/>
    <w:basedOn w:val="DefaultParagraphFont"/>
    <w:rsid w:val="009D672A"/>
  </w:style>
  <w:style w:type="character" w:customStyle="1" w:styleId="m-5621139387307470627gmail-styleunderline">
    <w:name w:val="m_-5621139387307470627gmail-styleunderline"/>
    <w:basedOn w:val="DefaultParagraphFont"/>
    <w:rsid w:val="009D672A"/>
  </w:style>
  <w:style w:type="character" w:customStyle="1" w:styleId="m-4930835733434609408gmail-style13ptbold">
    <w:name w:val="m_-4930835733434609408gmail-style13ptbold"/>
    <w:basedOn w:val="DefaultParagraphFont"/>
    <w:rsid w:val="009D672A"/>
  </w:style>
  <w:style w:type="character" w:customStyle="1" w:styleId="m-4930835733434609408gmail-styleunderline">
    <w:name w:val="m_-4930835733434609408gmail-styleunderline"/>
    <w:basedOn w:val="DefaultParagraphFont"/>
    <w:rsid w:val="009D672A"/>
  </w:style>
  <w:style w:type="character" w:customStyle="1" w:styleId="m-2456650549122369157gmail-style13ptbold">
    <w:name w:val="m_-2456650549122369157gmail-style13ptbold"/>
    <w:basedOn w:val="DefaultParagraphFont"/>
    <w:rsid w:val="009D672A"/>
  </w:style>
  <w:style w:type="character" w:customStyle="1" w:styleId="m-2456650549122369157gmail-styleunderline">
    <w:name w:val="m_-2456650549122369157gmail-styleunderline"/>
    <w:basedOn w:val="DefaultParagraphFont"/>
    <w:rsid w:val="009D672A"/>
  </w:style>
  <w:style w:type="character" w:customStyle="1" w:styleId="hvr">
    <w:name w:val="hvr"/>
    <w:basedOn w:val="DefaultParagraphFont"/>
    <w:rsid w:val="009D672A"/>
  </w:style>
  <w:style w:type="character" w:customStyle="1" w:styleId="m-3350902899047358468gmail-styleunderline">
    <w:name w:val="m_-3350902899047358468gmail-styleunderline"/>
    <w:basedOn w:val="DefaultParagraphFont"/>
    <w:rsid w:val="009D672A"/>
  </w:style>
  <w:style w:type="paragraph" w:customStyle="1" w:styleId="Style5pt">
    <w:name w:val="Style 5 pt"/>
    <w:basedOn w:val="Normal"/>
    <w:link w:val="Style5ptChar"/>
    <w:rsid w:val="009D672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D672A"/>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9D672A"/>
  </w:style>
  <w:style w:type="paragraph" w:customStyle="1" w:styleId="m462447500549623171gmail-msonormal">
    <w:name w:val="m_462447500549623171gmail-msonormal"/>
    <w:basedOn w:val="Normal"/>
    <w:uiPriority w:val="99"/>
    <w:rsid w:val="009D672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D672A"/>
  </w:style>
  <w:style w:type="character" w:customStyle="1" w:styleId="SmallerReal">
    <w:name w:val="SmallerReal"/>
    <w:basedOn w:val="DefaultParagraphFont"/>
    <w:uiPriority w:val="1"/>
    <w:qFormat/>
    <w:rsid w:val="009D672A"/>
    <w:rPr>
      <w:rFonts w:ascii="Garamond" w:hAnsi="Garamond" w:hint="default"/>
      <w:sz w:val="16"/>
    </w:rPr>
  </w:style>
  <w:style w:type="paragraph" w:styleId="HTMLAddress">
    <w:name w:val="HTML Address"/>
    <w:basedOn w:val="Normal"/>
    <w:link w:val="HTMLAddressChar"/>
    <w:uiPriority w:val="99"/>
    <w:unhideWhenUsed/>
    <w:rsid w:val="009D672A"/>
    <w:rPr>
      <w:rFonts w:eastAsia="Times New Roman"/>
      <w:i/>
      <w:iCs/>
      <w:szCs w:val="24"/>
    </w:rPr>
  </w:style>
  <w:style w:type="character" w:customStyle="1" w:styleId="HTMLAddressChar">
    <w:name w:val="HTML Address Char"/>
    <w:basedOn w:val="DefaultParagraphFont"/>
    <w:link w:val="HTMLAddress"/>
    <w:uiPriority w:val="99"/>
    <w:rsid w:val="009D672A"/>
    <w:rPr>
      <w:rFonts w:ascii="Georgia" w:eastAsia="Times New Roman" w:hAnsi="Georgia"/>
      <w:i/>
      <w:iCs/>
      <w:sz w:val="20"/>
      <w:szCs w:val="24"/>
    </w:rPr>
  </w:style>
  <w:style w:type="character" w:customStyle="1" w:styleId="separator">
    <w:name w:val="separator"/>
    <w:basedOn w:val="DefaultParagraphFont"/>
    <w:rsid w:val="009D672A"/>
  </w:style>
  <w:style w:type="paragraph" w:customStyle="1" w:styleId="dek">
    <w:name w:val="dek"/>
    <w:basedOn w:val="Normal"/>
    <w:rsid w:val="009D672A"/>
    <w:pPr>
      <w:spacing w:before="100" w:beforeAutospacing="1" w:after="100" w:afterAutospacing="1"/>
    </w:pPr>
    <w:rPr>
      <w:rFonts w:eastAsia="Times New Roman"/>
      <w:szCs w:val="24"/>
    </w:rPr>
  </w:style>
  <w:style w:type="character" w:customStyle="1" w:styleId="arttitle">
    <w:name w:val="art_title"/>
    <w:basedOn w:val="DefaultParagraphFont"/>
    <w:rsid w:val="009D672A"/>
  </w:style>
  <w:style w:type="character" w:customStyle="1" w:styleId="serialtitle">
    <w:name w:val="serial_title"/>
    <w:basedOn w:val="DefaultParagraphFont"/>
    <w:rsid w:val="009D672A"/>
  </w:style>
  <w:style w:type="character" w:customStyle="1" w:styleId="volumeissue">
    <w:name w:val="volume_issue"/>
    <w:basedOn w:val="DefaultParagraphFont"/>
    <w:rsid w:val="009D672A"/>
  </w:style>
  <w:style w:type="character" w:customStyle="1" w:styleId="pagerange">
    <w:name w:val="page_range"/>
    <w:basedOn w:val="DefaultParagraphFont"/>
    <w:rsid w:val="009D672A"/>
  </w:style>
  <w:style w:type="character" w:customStyle="1" w:styleId="doilink">
    <w:name w:val="doi_link"/>
    <w:basedOn w:val="DefaultParagraphFont"/>
    <w:rsid w:val="009D672A"/>
  </w:style>
  <w:style w:type="paragraph" w:customStyle="1" w:styleId="para">
    <w:name w:val="para"/>
    <w:basedOn w:val="Normal"/>
    <w:qFormat/>
    <w:rsid w:val="009D672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9D672A"/>
  </w:style>
  <w:style w:type="character" w:customStyle="1" w:styleId="internalref">
    <w:name w:val="internalref"/>
    <w:basedOn w:val="DefaultParagraphFont"/>
    <w:rsid w:val="009D672A"/>
  </w:style>
  <w:style w:type="paragraph" w:customStyle="1" w:styleId="Analyitc">
    <w:name w:val="Analyitc"/>
    <w:basedOn w:val="Normal"/>
    <w:uiPriority w:val="4"/>
    <w:qFormat/>
    <w:rsid w:val="009D672A"/>
    <w:rPr>
      <w:rFonts w:ascii="Avenir LT Std 45 Book" w:hAnsi="Avenir LT Std 45 Book"/>
      <w:b/>
      <w:color w:val="0070C0"/>
      <w:sz w:val="28"/>
    </w:rPr>
  </w:style>
  <w:style w:type="character" w:customStyle="1" w:styleId="l7">
    <w:name w:val="l7"/>
    <w:basedOn w:val="DefaultParagraphFont"/>
    <w:rsid w:val="009D672A"/>
  </w:style>
  <w:style w:type="character" w:customStyle="1" w:styleId="l6">
    <w:name w:val="l6"/>
    <w:basedOn w:val="DefaultParagraphFont"/>
    <w:rsid w:val="009D672A"/>
  </w:style>
  <w:style w:type="character" w:customStyle="1" w:styleId="l8">
    <w:name w:val="l8"/>
    <w:basedOn w:val="DefaultParagraphFont"/>
    <w:rsid w:val="009D672A"/>
  </w:style>
  <w:style w:type="character" w:customStyle="1" w:styleId="l9">
    <w:name w:val="l9"/>
    <w:basedOn w:val="DefaultParagraphFont"/>
    <w:rsid w:val="009D672A"/>
  </w:style>
  <w:style w:type="character" w:customStyle="1" w:styleId="m-134349766280542120gmail-style13ptbold">
    <w:name w:val="m_-134349766280542120gmail-style13ptbold"/>
    <w:basedOn w:val="DefaultParagraphFont"/>
    <w:rsid w:val="009D672A"/>
  </w:style>
  <w:style w:type="character" w:customStyle="1" w:styleId="m-134349766280542120gmail-msohyperlink">
    <w:name w:val="m_-134349766280542120gmail-msohyperlink"/>
    <w:basedOn w:val="DefaultParagraphFont"/>
    <w:rsid w:val="009D672A"/>
  </w:style>
  <w:style w:type="character" w:customStyle="1" w:styleId="m-134349766280542120gmail-styleunderline">
    <w:name w:val="m_-134349766280542120gmail-styleunderline"/>
    <w:basedOn w:val="DefaultParagraphFont"/>
    <w:rsid w:val="009D672A"/>
  </w:style>
  <w:style w:type="character" w:customStyle="1" w:styleId="m-134349766280542120gmail-cite">
    <w:name w:val="m_-134349766280542120gmail-cite"/>
    <w:basedOn w:val="DefaultParagraphFont"/>
    <w:rsid w:val="009D672A"/>
  </w:style>
  <w:style w:type="character" w:customStyle="1" w:styleId="m-134349766280542120gmail-underline">
    <w:name w:val="m_-134349766280542120gmail-underline"/>
    <w:basedOn w:val="DefaultParagraphFont"/>
    <w:rsid w:val="009D672A"/>
  </w:style>
  <w:style w:type="character" w:customStyle="1" w:styleId="m-134349766280542120gmail-underline0">
    <w:name w:val="m_-134349766280542120gmail-underline0"/>
    <w:basedOn w:val="DefaultParagraphFont"/>
    <w:rsid w:val="009D672A"/>
  </w:style>
  <w:style w:type="paragraph" w:customStyle="1" w:styleId="element">
    <w:name w:val="element"/>
    <w:basedOn w:val="Normal"/>
    <w:rsid w:val="009D672A"/>
    <w:pPr>
      <w:spacing w:before="100" w:beforeAutospacing="1" w:after="100" w:afterAutospacing="1"/>
    </w:pPr>
    <w:rPr>
      <w:rFonts w:eastAsia="Times New Roman"/>
      <w:szCs w:val="24"/>
      <w:lang w:eastAsia="zh-CN"/>
    </w:rPr>
  </w:style>
  <w:style w:type="paragraph" w:customStyle="1" w:styleId="p1">
    <w:name w:val="p1"/>
    <w:basedOn w:val="Normal"/>
    <w:qFormat/>
    <w:rsid w:val="009D672A"/>
    <w:pPr>
      <w:spacing w:before="100" w:beforeAutospacing="1" w:after="100" w:afterAutospacing="1"/>
    </w:pPr>
    <w:rPr>
      <w:rFonts w:eastAsia="Times New Roman"/>
      <w:szCs w:val="24"/>
      <w:lang w:eastAsia="zh-CN"/>
    </w:rPr>
  </w:style>
  <w:style w:type="paragraph" w:customStyle="1" w:styleId="p3">
    <w:name w:val="p3"/>
    <w:basedOn w:val="Normal"/>
    <w:rsid w:val="009D672A"/>
    <w:pPr>
      <w:spacing w:before="100" w:beforeAutospacing="1" w:after="100" w:afterAutospacing="1"/>
    </w:pPr>
    <w:rPr>
      <w:rFonts w:eastAsia="Times New Roman"/>
      <w:szCs w:val="24"/>
      <w:lang w:eastAsia="zh-CN"/>
    </w:rPr>
  </w:style>
  <w:style w:type="paragraph" w:customStyle="1" w:styleId="p5">
    <w:name w:val="p5"/>
    <w:basedOn w:val="Normal"/>
    <w:rsid w:val="009D672A"/>
    <w:pPr>
      <w:spacing w:before="100" w:beforeAutospacing="1" w:after="100" w:afterAutospacing="1"/>
    </w:pPr>
    <w:rPr>
      <w:rFonts w:eastAsia="Times New Roman"/>
      <w:szCs w:val="24"/>
      <w:lang w:eastAsia="zh-CN"/>
    </w:rPr>
  </w:style>
  <w:style w:type="paragraph" w:customStyle="1" w:styleId="p7">
    <w:name w:val="p7"/>
    <w:basedOn w:val="Normal"/>
    <w:rsid w:val="009D672A"/>
    <w:pPr>
      <w:spacing w:before="100" w:beforeAutospacing="1" w:after="100" w:afterAutospacing="1"/>
    </w:pPr>
    <w:rPr>
      <w:rFonts w:eastAsia="Times New Roman"/>
      <w:szCs w:val="24"/>
      <w:lang w:eastAsia="zh-CN"/>
    </w:rPr>
  </w:style>
  <w:style w:type="paragraph" w:customStyle="1" w:styleId="p9">
    <w:name w:val="p9"/>
    <w:basedOn w:val="Normal"/>
    <w:rsid w:val="009D672A"/>
    <w:pPr>
      <w:spacing w:before="100" w:beforeAutospacing="1" w:after="100" w:afterAutospacing="1"/>
    </w:pPr>
    <w:rPr>
      <w:rFonts w:eastAsia="Times New Roman"/>
      <w:szCs w:val="24"/>
      <w:lang w:eastAsia="zh-CN"/>
    </w:rPr>
  </w:style>
  <w:style w:type="paragraph" w:customStyle="1" w:styleId="p11">
    <w:name w:val="p11"/>
    <w:basedOn w:val="Normal"/>
    <w:rsid w:val="009D672A"/>
    <w:pPr>
      <w:spacing w:before="100" w:beforeAutospacing="1" w:after="100" w:afterAutospacing="1"/>
    </w:pPr>
    <w:rPr>
      <w:rFonts w:eastAsia="Times New Roman"/>
      <w:szCs w:val="24"/>
      <w:lang w:eastAsia="zh-CN"/>
    </w:rPr>
  </w:style>
  <w:style w:type="paragraph" w:customStyle="1" w:styleId="p2">
    <w:name w:val="p2"/>
    <w:basedOn w:val="Normal"/>
    <w:rsid w:val="009D672A"/>
    <w:pPr>
      <w:spacing w:before="100" w:beforeAutospacing="1" w:after="100" w:afterAutospacing="1"/>
    </w:pPr>
    <w:rPr>
      <w:rFonts w:eastAsia="Times New Roman"/>
      <w:szCs w:val="24"/>
      <w:lang w:eastAsia="zh-CN"/>
    </w:rPr>
  </w:style>
  <w:style w:type="paragraph" w:customStyle="1" w:styleId="p4">
    <w:name w:val="p4"/>
    <w:basedOn w:val="Normal"/>
    <w:rsid w:val="009D672A"/>
    <w:pPr>
      <w:spacing w:before="100" w:beforeAutospacing="1" w:after="100" w:afterAutospacing="1"/>
    </w:pPr>
    <w:rPr>
      <w:rFonts w:eastAsia="Times New Roman"/>
      <w:szCs w:val="24"/>
      <w:lang w:eastAsia="zh-CN"/>
    </w:rPr>
  </w:style>
  <w:style w:type="paragraph" w:customStyle="1" w:styleId="p6">
    <w:name w:val="p6"/>
    <w:basedOn w:val="Normal"/>
    <w:rsid w:val="009D672A"/>
    <w:pPr>
      <w:spacing w:before="100" w:beforeAutospacing="1" w:after="100" w:afterAutospacing="1"/>
    </w:pPr>
    <w:rPr>
      <w:rFonts w:eastAsia="Times New Roman"/>
      <w:szCs w:val="24"/>
      <w:lang w:eastAsia="zh-CN"/>
    </w:rPr>
  </w:style>
  <w:style w:type="paragraph" w:customStyle="1" w:styleId="p8">
    <w:name w:val="p8"/>
    <w:basedOn w:val="Normal"/>
    <w:rsid w:val="009D672A"/>
    <w:pPr>
      <w:spacing w:before="100" w:beforeAutospacing="1" w:after="100" w:afterAutospacing="1"/>
    </w:pPr>
    <w:rPr>
      <w:rFonts w:eastAsia="Times New Roman"/>
      <w:szCs w:val="24"/>
      <w:lang w:eastAsia="zh-CN"/>
    </w:rPr>
  </w:style>
  <w:style w:type="paragraph" w:customStyle="1" w:styleId="p10">
    <w:name w:val="p10"/>
    <w:basedOn w:val="Normal"/>
    <w:rsid w:val="009D672A"/>
    <w:pPr>
      <w:spacing w:before="100" w:beforeAutospacing="1" w:after="100" w:afterAutospacing="1"/>
    </w:pPr>
    <w:rPr>
      <w:rFonts w:eastAsia="Times New Roman"/>
      <w:szCs w:val="24"/>
      <w:lang w:eastAsia="zh-CN"/>
    </w:rPr>
  </w:style>
  <w:style w:type="paragraph" w:customStyle="1" w:styleId="p12">
    <w:name w:val="p12"/>
    <w:basedOn w:val="Normal"/>
    <w:rsid w:val="009D672A"/>
    <w:pPr>
      <w:spacing w:before="100" w:beforeAutospacing="1" w:after="100" w:afterAutospacing="1"/>
    </w:pPr>
    <w:rPr>
      <w:rFonts w:eastAsia="Times New Roman"/>
      <w:szCs w:val="24"/>
      <w:lang w:eastAsia="zh-CN"/>
    </w:rPr>
  </w:style>
  <w:style w:type="paragraph" w:customStyle="1" w:styleId="p14">
    <w:name w:val="p14"/>
    <w:basedOn w:val="Normal"/>
    <w:rsid w:val="009D672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9D672A"/>
  </w:style>
  <w:style w:type="character" w:customStyle="1" w:styleId="wsj-article-credit">
    <w:name w:val="wsj-article-credit"/>
    <w:basedOn w:val="DefaultParagraphFont"/>
    <w:rsid w:val="009D672A"/>
  </w:style>
  <w:style w:type="character" w:customStyle="1" w:styleId="wsj-article-credit-tag">
    <w:name w:val="wsj-article-credit-tag"/>
    <w:basedOn w:val="DefaultParagraphFont"/>
    <w:rsid w:val="009D672A"/>
  </w:style>
  <w:style w:type="paragraph" w:customStyle="1" w:styleId="initial">
    <w:name w:val="initial"/>
    <w:basedOn w:val="Normal"/>
    <w:rsid w:val="009D672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9D672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9D672A"/>
    <w:rPr>
      <w:rFonts w:ascii="Arial Narrow" w:hAnsi="Arial Narrow"/>
      <w:sz w:val="22"/>
      <w:szCs w:val="24"/>
      <w:u w:val="single"/>
      <w:lang w:val="en-US" w:eastAsia="en-US" w:bidi="ar-SA"/>
    </w:rPr>
  </w:style>
  <w:style w:type="paragraph" w:customStyle="1" w:styleId="detailsub">
    <w:name w:val="detail__sub"/>
    <w:basedOn w:val="Normal"/>
    <w:rsid w:val="009D672A"/>
    <w:pPr>
      <w:spacing w:before="100" w:beforeAutospacing="1" w:after="100" w:afterAutospacing="1"/>
    </w:pPr>
    <w:rPr>
      <w:rFonts w:eastAsia="Times New Roman"/>
      <w:szCs w:val="24"/>
      <w:lang w:eastAsia="zh-CN"/>
    </w:rPr>
  </w:style>
  <w:style w:type="paragraph" w:customStyle="1" w:styleId="flfc">
    <w:name w:val="flfc"/>
    <w:basedOn w:val="Normal"/>
    <w:rsid w:val="009D672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9D672A"/>
  </w:style>
  <w:style w:type="character" w:customStyle="1" w:styleId="m-299895914748161361gmail-styleunderline">
    <w:name w:val="m_-299895914748161361gmail-styleunderline"/>
    <w:basedOn w:val="DefaultParagraphFont"/>
    <w:rsid w:val="009D672A"/>
  </w:style>
  <w:style w:type="paragraph" w:customStyle="1" w:styleId="counter-paragraph">
    <w:name w:val="counter-paragraph"/>
    <w:basedOn w:val="Normal"/>
    <w:rsid w:val="009D672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9D672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9D672A"/>
  </w:style>
  <w:style w:type="paragraph" w:customStyle="1" w:styleId="m-266642551691440061gmail-cards">
    <w:name w:val="m_-266642551691440061gmail-cards"/>
    <w:basedOn w:val="Normal"/>
    <w:rsid w:val="009D672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9D672A"/>
  </w:style>
  <w:style w:type="paragraph" w:customStyle="1" w:styleId="listingexcerpt">
    <w:name w:val="listing__excerpt"/>
    <w:basedOn w:val="Normal"/>
    <w:rsid w:val="009D672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9D672A"/>
  </w:style>
  <w:style w:type="paragraph" w:customStyle="1" w:styleId="specialbutton">
    <w:name w:val="special__button"/>
    <w:basedOn w:val="Normal"/>
    <w:rsid w:val="009D672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9D672A"/>
  </w:style>
  <w:style w:type="character" w:customStyle="1" w:styleId="StyleUnderliningChar9ptBold">
    <w:name w:val="Style Underlining Char + 9 pt Bold"/>
    <w:rsid w:val="009D672A"/>
    <w:rPr>
      <w:rFonts w:ascii="Times New Roman" w:hAnsi="Times New Roman"/>
      <w:b/>
      <w:bCs/>
      <w:sz w:val="20"/>
      <w:szCs w:val="24"/>
      <w:u w:val="single"/>
    </w:rPr>
  </w:style>
  <w:style w:type="character" w:customStyle="1" w:styleId="StyleUnderliningChar9pt">
    <w:name w:val="Style Underlining Char + 9 pt"/>
    <w:rsid w:val="009D672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D672A"/>
  </w:style>
  <w:style w:type="character" w:customStyle="1" w:styleId="m7113523068278247331gmail-underline">
    <w:name w:val="m_7113523068278247331gmail-underline"/>
    <w:basedOn w:val="DefaultParagraphFont"/>
    <w:rsid w:val="009D672A"/>
  </w:style>
  <w:style w:type="character" w:customStyle="1" w:styleId="m7113523068278247331gmail-styleunderline">
    <w:name w:val="m_7113523068278247331gmail-styleunderline"/>
    <w:basedOn w:val="DefaultParagraphFont"/>
    <w:rsid w:val="009D672A"/>
  </w:style>
  <w:style w:type="paragraph" w:customStyle="1" w:styleId="p">
    <w:name w:val="p"/>
    <w:basedOn w:val="Normal"/>
    <w:qFormat/>
    <w:rsid w:val="009D672A"/>
    <w:pPr>
      <w:spacing w:before="100" w:beforeAutospacing="1" w:after="100" w:afterAutospacing="1"/>
    </w:pPr>
    <w:rPr>
      <w:rFonts w:eastAsia="Times New Roman"/>
    </w:rPr>
  </w:style>
  <w:style w:type="paragraph" w:customStyle="1" w:styleId="Caption4">
    <w:name w:val="Caption4"/>
    <w:basedOn w:val="Normal"/>
    <w:uiPriority w:val="99"/>
    <w:qFormat/>
    <w:rsid w:val="009D672A"/>
    <w:pPr>
      <w:spacing w:before="100" w:beforeAutospacing="1" w:after="100" w:afterAutospacing="1"/>
    </w:pPr>
    <w:rPr>
      <w:rFonts w:eastAsia="Times New Roman"/>
    </w:rPr>
  </w:style>
  <w:style w:type="character" w:customStyle="1" w:styleId="enhanced-reference">
    <w:name w:val="enhanced-reference"/>
    <w:basedOn w:val="DefaultParagraphFont"/>
    <w:rsid w:val="009D672A"/>
  </w:style>
  <w:style w:type="character" w:customStyle="1" w:styleId="ff1">
    <w:name w:val="ff1"/>
    <w:basedOn w:val="DefaultParagraphFont"/>
    <w:rsid w:val="009D672A"/>
  </w:style>
  <w:style w:type="character" w:customStyle="1" w:styleId="ff2">
    <w:name w:val="ff2"/>
    <w:basedOn w:val="DefaultParagraphFont"/>
    <w:rsid w:val="009D672A"/>
  </w:style>
  <w:style w:type="character" w:customStyle="1" w:styleId="display">
    <w:name w:val="display"/>
    <w:basedOn w:val="DefaultParagraphFont"/>
    <w:rsid w:val="009D672A"/>
  </w:style>
  <w:style w:type="character" w:customStyle="1" w:styleId="m2030095631327626865gmail-style13ptbold">
    <w:name w:val="m_2030095631327626865gmail-style13ptbold"/>
    <w:basedOn w:val="DefaultParagraphFont"/>
    <w:rsid w:val="009D672A"/>
  </w:style>
  <w:style w:type="character" w:customStyle="1" w:styleId="m2030095631327626865gmail-styleunderline">
    <w:name w:val="m_2030095631327626865gmail-styleunderline"/>
    <w:basedOn w:val="DefaultParagraphFont"/>
    <w:rsid w:val="009D672A"/>
  </w:style>
  <w:style w:type="paragraph" w:customStyle="1" w:styleId="m4240400669014671728gmail-msonormal">
    <w:name w:val="m_4240400669014671728gmail-msonormal"/>
    <w:basedOn w:val="Normal"/>
    <w:rsid w:val="009D672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D672A"/>
  </w:style>
  <w:style w:type="paragraph" w:customStyle="1" w:styleId="font--body">
    <w:name w:val="font--body"/>
    <w:basedOn w:val="Normal"/>
    <w:rsid w:val="009D672A"/>
    <w:pPr>
      <w:spacing w:before="100" w:beforeAutospacing="1" w:after="100" w:afterAutospacing="1"/>
    </w:pPr>
    <w:rPr>
      <w:rFonts w:eastAsia="Times New Roman"/>
    </w:rPr>
  </w:style>
  <w:style w:type="character" w:customStyle="1" w:styleId="tweetinfo-heartstat">
    <w:name w:val="tweetinfo-heartstat"/>
    <w:basedOn w:val="DefaultParagraphFont"/>
    <w:rsid w:val="009D672A"/>
  </w:style>
  <w:style w:type="character" w:customStyle="1" w:styleId="playbutton-flyout">
    <w:name w:val="playbutton-flyout"/>
    <w:basedOn w:val="DefaultParagraphFont"/>
    <w:rsid w:val="009D672A"/>
  </w:style>
  <w:style w:type="character" w:customStyle="1" w:styleId="inlinevideo-videolabel">
    <w:name w:val="inlinevideo-videolabel"/>
    <w:basedOn w:val="DefaultParagraphFont"/>
    <w:rsid w:val="009D672A"/>
  </w:style>
  <w:style w:type="character" w:customStyle="1" w:styleId="inlinevideo-videoduration">
    <w:name w:val="inlinevideo-videoduration"/>
    <w:basedOn w:val="DefaultParagraphFont"/>
    <w:rsid w:val="009D672A"/>
  </w:style>
  <w:style w:type="character" w:customStyle="1" w:styleId="cardChar2">
    <w:name w:val="card Char2"/>
    <w:basedOn w:val="DefaultParagraphFont"/>
    <w:uiPriority w:val="6"/>
    <w:rsid w:val="009D672A"/>
    <w:rPr>
      <w:rFonts w:ascii="Times New Roman" w:hAnsi="Times New Roman" w:cs="Calibri"/>
      <w:szCs w:val="20"/>
    </w:rPr>
  </w:style>
  <w:style w:type="character" w:customStyle="1" w:styleId="b">
    <w:name w:val="b"/>
    <w:rsid w:val="009D672A"/>
  </w:style>
  <w:style w:type="table" w:customStyle="1" w:styleId="TableGrid1">
    <w:name w:val="Table Grid1"/>
    <w:basedOn w:val="TableNormal"/>
    <w:next w:val="TableGrid"/>
    <w:rsid w:val="009D67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9D672A"/>
  </w:style>
  <w:style w:type="paragraph" w:customStyle="1" w:styleId="Pol">
    <w:name w:val="Pol"/>
    <w:basedOn w:val="Heading2"/>
    <w:uiPriority w:val="99"/>
    <w:qFormat/>
    <w:rsid w:val="009D672A"/>
  </w:style>
  <w:style w:type="paragraph" w:customStyle="1" w:styleId="StyleHeading4TagsmalltextBigcardbodyNormalTagNotBold">
    <w:name w:val="Style Heading 4Tagsmall textBig cardbodyNormal Tag + Not Bold"/>
    <w:basedOn w:val="Heading4"/>
    <w:qFormat/>
    <w:rsid w:val="009D672A"/>
    <w:rPr>
      <w:bCs/>
      <w:iCs w:val="0"/>
    </w:rPr>
  </w:style>
  <w:style w:type="paragraph" w:customStyle="1" w:styleId="headline-title">
    <w:name w:val="headline-title"/>
    <w:basedOn w:val="Normal"/>
    <w:qFormat/>
    <w:rsid w:val="009D672A"/>
    <w:pPr>
      <w:spacing w:before="100" w:beforeAutospacing="1" w:after="100" w:afterAutospacing="1"/>
    </w:pPr>
    <w:rPr>
      <w:rFonts w:ascii="Avenir LT Std 45 Book" w:hAnsi="Avenir LT Std 45 Book"/>
    </w:rPr>
  </w:style>
  <w:style w:type="character" w:customStyle="1" w:styleId="link">
    <w:name w:val="link"/>
    <w:basedOn w:val="DefaultParagraphFont"/>
    <w:rsid w:val="009D672A"/>
  </w:style>
  <w:style w:type="paragraph" w:customStyle="1" w:styleId="xhead">
    <w:name w:val="xhead"/>
    <w:basedOn w:val="Normal"/>
    <w:uiPriority w:val="99"/>
    <w:qFormat/>
    <w:rsid w:val="009D672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D672A"/>
    <w:pPr>
      <w:spacing w:before="100" w:beforeAutospacing="1" w:after="100" w:afterAutospacing="1"/>
    </w:pPr>
    <w:rPr>
      <w:rFonts w:ascii="Times" w:hAnsi="Times"/>
      <w:szCs w:val="20"/>
    </w:rPr>
  </w:style>
  <w:style w:type="paragraph" w:customStyle="1" w:styleId="bodyintro">
    <w:name w:val="bodyintro"/>
    <w:basedOn w:val="Normal"/>
    <w:uiPriority w:val="99"/>
    <w:qFormat/>
    <w:rsid w:val="009D672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D672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D672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D672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D672A"/>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9D672A"/>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9D672A"/>
    <w:pPr>
      <w:spacing w:before="100" w:beforeAutospacing="1" w:after="100" w:afterAutospacing="1"/>
    </w:pPr>
    <w:rPr>
      <w:rFonts w:ascii="Times" w:hAnsi="Times"/>
      <w:szCs w:val="20"/>
    </w:rPr>
  </w:style>
  <w:style w:type="paragraph" w:customStyle="1" w:styleId="pagpag2">
    <w:name w:val="pagpag2"/>
    <w:basedOn w:val="Normal"/>
    <w:uiPriority w:val="99"/>
    <w:qFormat/>
    <w:rsid w:val="009D672A"/>
    <w:pPr>
      <w:spacing w:before="100" w:beforeAutospacing="1" w:after="100" w:afterAutospacing="1"/>
    </w:pPr>
    <w:rPr>
      <w:rFonts w:ascii="Times" w:hAnsi="Times"/>
      <w:szCs w:val="20"/>
    </w:rPr>
  </w:style>
  <w:style w:type="paragraph" w:customStyle="1" w:styleId="pagpag3">
    <w:name w:val="pagpag3"/>
    <w:basedOn w:val="Normal"/>
    <w:uiPriority w:val="99"/>
    <w:qFormat/>
    <w:rsid w:val="009D672A"/>
    <w:pPr>
      <w:spacing w:before="100" w:beforeAutospacing="1" w:after="100" w:afterAutospacing="1"/>
    </w:pPr>
    <w:rPr>
      <w:rFonts w:ascii="Times" w:hAnsi="Times"/>
      <w:szCs w:val="20"/>
    </w:rPr>
  </w:style>
  <w:style w:type="paragraph" w:customStyle="1" w:styleId="lastupdated">
    <w:name w:val="lastupdated"/>
    <w:basedOn w:val="Normal"/>
    <w:qFormat/>
    <w:rsid w:val="009D672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D672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D672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D672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D672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D672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9D672A"/>
    <w:rPr>
      <w:rFonts w:ascii="Lucida Grande" w:eastAsia="Cambria" w:hAnsi="Lucida Grande"/>
    </w:rPr>
  </w:style>
  <w:style w:type="paragraph" w:customStyle="1" w:styleId="OmniPage4">
    <w:name w:val="OmniPage #4"/>
    <w:basedOn w:val="Normal"/>
    <w:qFormat/>
    <w:rsid w:val="009D672A"/>
    <w:rPr>
      <w:rFonts w:ascii="Avenir LT Std 45 Book" w:hAnsi="Avenir LT Std 45 Book"/>
      <w:color w:val="000000"/>
      <w:szCs w:val="20"/>
    </w:rPr>
  </w:style>
  <w:style w:type="paragraph" w:customStyle="1" w:styleId="OmniPage10">
    <w:name w:val="OmniPage #10"/>
    <w:basedOn w:val="Normal"/>
    <w:qFormat/>
    <w:rsid w:val="009D672A"/>
    <w:rPr>
      <w:rFonts w:ascii="Avenir LT Std 45 Book" w:hAnsi="Avenir LT Std 45 Book"/>
      <w:color w:val="000000"/>
      <w:szCs w:val="20"/>
    </w:rPr>
  </w:style>
  <w:style w:type="paragraph" w:customStyle="1" w:styleId="Pa16">
    <w:name w:val="Pa16"/>
    <w:basedOn w:val="Default"/>
    <w:next w:val="Default"/>
    <w:uiPriority w:val="99"/>
    <w:qFormat/>
    <w:rsid w:val="009D672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D672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D672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D672A"/>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9D672A"/>
    <w:rPr>
      <w:rFonts w:ascii="Avenir LT Std 45 Book" w:hAnsi="Avenir LT Std 45 Book"/>
      <w:u w:val="single"/>
    </w:rPr>
  </w:style>
  <w:style w:type="paragraph" w:customStyle="1" w:styleId="Number">
    <w:name w:val="Number"/>
    <w:basedOn w:val="Heading2"/>
    <w:qFormat/>
    <w:rsid w:val="009D672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9D672A"/>
    <w:rPr>
      <w:bCs/>
      <w:iCs w:val="0"/>
    </w:rPr>
  </w:style>
  <w:style w:type="character" w:customStyle="1" w:styleId="viewstorydateline">
    <w:name w:val="viewstorydateline"/>
    <w:basedOn w:val="DefaultParagraphFont"/>
    <w:rsid w:val="009D672A"/>
  </w:style>
  <w:style w:type="character" w:customStyle="1" w:styleId="meta-sep">
    <w:name w:val="meta-sep"/>
    <w:basedOn w:val="DefaultParagraphFont"/>
    <w:rsid w:val="009D672A"/>
  </w:style>
  <w:style w:type="character" w:customStyle="1" w:styleId="A19">
    <w:name w:val="A19"/>
    <w:uiPriority w:val="99"/>
    <w:rsid w:val="009D672A"/>
    <w:rPr>
      <w:rFonts w:ascii="Georgia" w:hAnsi="Georgia" w:cs="Georgia" w:hint="default"/>
      <w:color w:val="000000"/>
      <w:sz w:val="20"/>
      <w:szCs w:val="20"/>
      <w:u w:val="single"/>
    </w:rPr>
  </w:style>
  <w:style w:type="character" w:customStyle="1" w:styleId="A13">
    <w:name w:val="A13"/>
    <w:uiPriority w:val="99"/>
    <w:rsid w:val="009D672A"/>
    <w:rPr>
      <w:rFonts w:ascii="Georgia" w:hAnsi="Georgia" w:cs="Georgia" w:hint="default"/>
      <w:color w:val="000000"/>
      <w:sz w:val="11"/>
      <w:szCs w:val="11"/>
    </w:rPr>
  </w:style>
  <w:style w:type="character" w:customStyle="1" w:styleId="ontext">
    <w:name w:val="ontext"/>
    <w:basedOn w:val="DefaultParagraphFont"/>
    <w:rsid w:val="009D672A"/>
  </w:style>
  <w:style w:type="table" w:styleId="MediumGrid2">
    <w:name w:val="Medium Grid 2"/>
    <w:basedOn w:val="TableNormal"/>
    <w:uiPriority w:val="68"/>
    <w:rsid w:val="009D672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D672A"/>
    <w:rPr>
      <w:rFonts w:ascii="Baskerville" w:hAnsi="Baskerville" w:hint="default"/>
      <w:sz w:val="26"/>
      <w:u w:val="single"/>
    </w:rPr>
  </w:style>
  <w:style w:type="character" w:customStyle="1" w:styleId="archive-title">
    <w:name w:val="archive-title"/>
    <w:basedOn w:val="DefaultParagraphFont"/>
    <w:rsid w:val="009D672A"/>
  </w:style>
  <w:style w:type="character" w:customStyle="1" w:styleId="imgleft">
    <w:name w:val="imgleft"/>
    <w:basedOn w:val="DefaultParagraphFont"/>
    <w:rsid w:val="009D672A"/>
  </w:style>
  <w:style w:type="character" w:customStyle="1" w:styleId="imgcenter">
    <w:name w:val="imgcenter"/>
    <w:basedOn w:val="DefaultParagraphFont"/>
    <w:rsid w:val="009D672A"/>
  </w:style>
  <w:style w:type="character" w:customStyle="1" w:styleId="A42">
    <w:name w:val="A4+2"/>
    <w:uiPriority w:val="99"/>
    <w:rsid w:val="009D672A"/>
    <w:rPr>
      <w:rFonts w:ascii="Helvetica LT Std" w:hAnsi="Helvetica LT Std" w:cs="Helvetica LT Std" w:hint="default"/>
      <w:color w:val="000000"/>
      <w:sz w:val="11"/>
      <w:szCs w:val="11"/>
    </w:rPr>
  </w:style>
  <w:style w:type="character" w:customStyle="1" w:styleId="Caption11">
    <w:name w:val="Caption11"/>
    <w:basedOn w:val="DefaultParagraphFont"/>
    <w:rsid w:val="009D672A"/>
  </w:style>
  <w:style w:type="character" w:customStyle="1" w:styleId="fstitle">
    <w:name w:val="fs_title"/>
    <w:basedOn w:val="DefaultParagraphFont"/>
    <w:rsid w:val="009D672A"/>
  </w:style>
  <w:style w:type="character" w:customStyle="1" w:styleId="reportbody1">
    <w:name w:val="reportbody1"/>
    <w:basedOn w:val="DefaultParagraphFont"/>
    <w:rsid w:val="009D672A"/>
    <w:rPr>
      <w:rFonts w:ascii="Tahoma" w:hAnsi="Tahoma" w:cs="Tahoma" w:hint="default"/>
      <w:color w:val="000000"/>
      <w:sz w:val="14"/>
      <w:szCs w:val="14"/>
    </w:rPr>
  </w:style>
  <w:style w:type="character" w:customStyle="1" w:styleId="dateday">
    <w:name w:val="date_day"/>
    <w:basedOn w:val="DefaultParagraphFont"/>
    <w:rsid w:val="009D672A"/>
  </w:style>
  <w:style w:type="character" w:customStyle="1" w:styleId="datemonth">
    <w:name w:val="date_month"/>
    <w:basedOn w:val="DefaultParagraphFont"/>
    <w:rsid w:val="009D672A"/>
  </w:style>
  <w:style w:type="character" w:customStyle="1" w:styleId="dateyear">
    <w:name w:val="date_year"/>
    <w:basedOn w:val="DefaultParagraphFont"/>
    <w:rsid w:val="009D672A"/>
  </w:style>
  <w:style w:type="character" w:customStyle="1" w:styleId="Heading31">
    <w:name w:val="Heading 31"/>
    <w:aliases w:val="Heading 3 Char Char Char Char Char Char"/>
    <w:basedOn w:val="DefaultParagraphFont"/>
    <w:rsid w:val="009D672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D672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D672A"/>
    <w:rPr>
      <w:sz w:val="24"/>
      <w:szCs w:val="24"/>
      <w:lang w:val="en-US" w:eastAsia="en-US" w:bidi="ar-SA"/>
    </w:rPr>
  </w:style>
  <w:style w:type="character" w:customStyle="1" w:styleId="insideitro">
    <w:name w:val="insideitro"/>
    <w:basedOn w:val="DefaultParagraphFont"/>
    <w:rsid w:val="009D672A"/>
  </w:style>
  <w:style w:type="character" w:customStyle="1" w:styleId="wcfont">
    <w:name w:val="wcfont"/>
    <w:basedOn w:val="DefaultParagraphFont"/>
    <w:rsid w:val="009D672A"/>
  </w:style>
  <w:style w:type="character" w:customStyle="1" w:styleId="qftext">
    <w:name w:val="qftext"/>
    <w:basedOn w:val="DefaultParagraphFont"/>
    <w:rsid w:val="009D672A"/>
  </w:style>
  <w:style w:type="character" w:customStyle="1" w:styleId="leftidx">
    <w:name w:val="leftidx"/>
    <w:basedOn w:val="DefaultParagraphFont"/>
    <w:rsid w:val="009D672A"/>
  </w:style>
  <w:style w:type="character" w:customStyle="1" w:styleId="StyleBox12ptBold">
    <w:name w:val="Style Box + 12 pt Bold"/>
    <w:basedOn w:val="DefaultParagraphFont"/>
    <w:rsid w:val="009D672A"/>
    <w:rPr>
      <w:rFonts w:ascii="Georgia" w:hAnsi="Georgia"/>
      <w:b/>
      <w:bCs/>
      <w:sz w:val="22"/>
      <w:u w:val="single"/>
      <w:bdr w:val="none" w:sz="0" w:space="0" w:color="auto"/>
    </w:rPr>
  </w:style>
  <w:style w:type="character" w:customStyle="1" w:styleId="StyleBox12pt">
    <w:name w:val="Style Box + 12 pt"/>
    <w:basedOn w:val="DefaultParagraphFont"/>
    <w:rsid w:val="009D672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D672A"/>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D672A"/>
    <w:rPr>
      <w:rFonts w:ascii="Georgia" w:hAnsi="Georgia"/>
      <w:color w:val="0D0D0D" w:themeColor="text1" w:themeTint="F2"/>
      <w:sz w:val="22"/>
    </w:rPr>
  </w:style>
  <w:style w:type="character" w:customStyle="1" w:styleId="StyleGaramondText1Underline">
    <w:name w:val="Style Garamond Text 1 Underline"/>
    <w:basedOn w:val="DefaultParagraphFont"/>
    <w:rsid w:val="009D672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D672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D672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D672A"/>
    <w:rPr>
      <w:b w:val="0"/>
      <w:bCs w:val="0"/>
      <w:sz w:val="14"/>
      <w:u w:val="none"/>
    </w:rPr>
  </w:style>
  <w:style w:type="character" w:customStyle="1" w:styleId="Style7ptBold">
    <w:name w:val="Style 7 pt Bold"/>
    <w:basedOn w:val="DefaultParagraphFont"/>
    <w:rsid w:val="009D672A"/>
    <w:rPr>
      <w:b w:val="0"/>
      <w:bCs/>
      <w:sz w:val="14"/>
    </w:rPr>
  </w:style>
  <w:style w:type="paragraph" w:customStyle="1" w:styleId="width100">
    <w:name w:val="width100"/>
    <w:basedOn w:val="Normal"/>
    <w:uiPriority w:val="99"/>
    <w:qFormat/>
    <w:rsid w:val="009D672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D672A"/>
  </w:style>
  <w:style w:type="character" w:customStyle="1" w:styleId="eventsubtitle">
    <w:name w:val="eventsubtitle"/>
    <w:basedOn w:val="DefaultParagraphFont"/>
    <w:rsid w:val="009D672A"/>
  </w:style>
  <w:style w:type="character" w:customStyle="1" w:styleId="eventdate">
    <w:name w:val="eventdate"/>
    <w:basedOn w:val="DefaultParagraphFont"/>
    <w:rsid w:val="009D672A"/>
  </w:style>
  <w:style w:type="character" w:customStyle="1" w:styleId="legend">
    <w:name w:val="legend"/>
    <w:basedOn w:val="DefaultParagraphFont"/>
    <w:rsid w:val="009D672A"/>
  </w:style>
  <w:style w:type="character" w:customStyle="1" w:styleId="StyleLatinGaramond9ptUnderline">
    <w:name w:val="Style (Latin) Garamond 9 pt Underline"/>
    <w:rsid w:val="009D672A"/>
    <w:rPr>
      <w:sz w:val="22"/>
      <w:u w:val="single"/>
    </w:rPr>
  </w:style>
  <w:style w:type="paragraph" w:customStyle="1" w:styleId="targetcaption">
    <w:name w:val="targetcaption"/>
    <w:basedOn w:val="Normal"/>
    <w:qFormat/>
    <w:rsid w:val="009D672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D672A"/>
  </w:style>
  <w:style w:type="paragraph" w:customStyle="1" w:styleId="Pa1">
    <w:name w:val="Pa1"/>
    <w:basedOn w:val="Default"/>
    <w:next w:val="Default"/>
    <w:uiPriority w:val="99"/>
    <w:qFormat/>
    <w:rsid w:val="009D672A"/>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9D672A"/>
    <w:rPr>
      <w:rFonts w:ascii="Times New Roman" w:hAnsi="Times New Roman" w:cs="Times New Roman"/>
      <w:b/>
      <w:u w:val="single"/>
    </w:rPr>
  </w:style>
  <w:style w:type="paragraph" w:customStyle="1" w:styleId="DebateUnderlined">
    <w:name w:val="Debate Underlined"/>
    <w:basedOn w:val="Normal"/>
    <w:link w:val="DebateUnderlinedChar"/>
    <w:qFormat/>
    <w:rsid w:val="009D672A"/>
    <w:rPr>
      <w:rFonts w:ascii="Times New Roman" w:hAnsi="Times New Roman" w:cs="Times New Roman"/>
      <w:b/>
      <w:sz w:val="22"/>
      <w:u w:val="single"/>
    </w:rPr>
  </w:style>
  <w:style w:type="character" w:customStyle="1" w:styleId="cite0">
    <w:name w:val="cite0"/>
    <w:rsid w:val="009D672A"/>
  </w:style>
  <w:style w:type="paragraph" w:customStyle="1" w:styleId="Card10f2">
    <w:name w:val="Card.10.f2"/>
    <w:basedOn w:val="Normal"/>
    <w:link w:val="Card10f2Char"/>
    <w:autoRedefine/>
    <w:qFormat/>
    <w:rsid w:val="009D672A"/>
    <w:rPr>
      <w:rFonts w:ascii="Avenir LT Std 45 Book" w:hAnsi="Avenir LT Std 45 Book"/>
      <w:sz w:val="16"/>
      <w:szCs w:val="20"/>
    </w:rPr>
  </w:style>
  <w:style w:type="character" w:customStyle="1" w:styleId="Card10f2Char">
    <w:name w:val="Card.10.f2 Char"/>
    <w:link w:val="Card10f2"/>
    <w:rsid w:val="009D672A"/>
    <w:rPr>
      <w:rFonts w:ascii="Avenir LT Std 45 Book" w:hAnsi="Avenir LT Std 45 Book"/>
      <w:sz w:val="16"/>
      <w:szCs w:val="20"/>
    </w:rPr>
  </w:style>
  <w:style w:type="character" w:customStyle="1" w:styleId="Aunderline1">
    <w:name w:val="Aunderline"/>
    <w:qFormat/>
    <w:rsid w:val="009D672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D672A"/>
    <w:rPr>
      <w:rFonts w:eastAsia="Georgia" w:cs="Georgia"/>
      <w:sz w:val="21"/>
      <w:szCs w:val="21"/>
      <w:shd w:val="clear" w:color="auto" w:fill="FFFFFF"/>
    </w:rPr>
  </w:style>
  <w:style w:type="paragraph" w:customStyle="1" w:styleId="BodyText50">
    <w:name w:val="Body Text5"/>
    <w:basedOn w:val="Normal"/>
    <w:link w:val="Bodytext5"/>
    <w:qFormat/>
    <w:rsid w:val="009D672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9D672A"/>
    <w:pPr>
      <w:spacing w:before="100" w:beforeAutospacing="1" w:after="100" w:afterAutospacing="1"/>
    </w:pPr>
    <w:rPr>
      <w:rFonts w:ascii="Avenir LT Std 45 Book" w:hAnsi="Avenir LT Std 45 Book"/>
    </w:rPr>
  </w:style>
  <w:style w:type="paragraph" w:customStyle="1" w:styleId="about">
    <w:name w:val="about"/>
    <w:basedOn w:val="Normal"/>
    <w:qFormat/>
    <w:rsid w:val="009D672A"/>
    <w:pPr>
      <w:spacing w:before="100" w:beforeAutospacing="1" w:after="100" w:afterAutospacing="1"/>
    </w:pPr>
    <w:rPr>
      <w:rFonts w:ascii="Avenir LT Std 45 Book" w:hAnsi="Avenir LT Std 45 Book"/>
    </w:rPr>
  </w:style>
  <w:style w:type="paragraph" w:customStyle="1" w:styleId="first">
    <w:name w:val="first"/>
    <w:basedOn w:val="Normal"/>
    <w:qFormat/>
    <w:rsid w:val="009D672A"/>
    <w:pPr>
      <w:spacing w:before="100" w:beforeAutospacing="1" w:after="100" w:afterAutospacing="1"/>
    </w:pPr>
    <w:rPr>
      <w:rFonts w:ascii="Avenir LT Std 45 Book" w:hAnsi="Avenir LT Std 45 Book"/>
    </w:rPr>
  </w:style>
  <w:style w:type="character" w:customStyle="1" w:styleId="in-widget">
    <w:name w:val="in-widget"/>
    <w:rsid w:val="009D672A"/>
  </w:style>
  <w:style w:type="character" w:customStyle="1" w:styleId="in-top">
    <w:name w:val="in-top"/>
    <w:rsid w:val="009D672A"/>
  </w:style>
  <w:style w:type="character" w:customStyle="1" w:styleId="nukeled">
    <w:name w:val="nukeled"/>
    <w:rsid w:val="009D672A"/>
  </w:style>
  <w:style w:type="character" w:customStyle="1" w:styleId="contextlyrelated">
    <w:name w:val="contextly_related"/>
    <w:rsid w:val="009D672A"/>
  </w:style>
  <w:style w:type="character" w:customStyle="1" w:styleId="in-right">
    <w:name w:val="in-right"/>
    <w:rsid w:val="009D672A"/>
  </w:style>
  <w:style w:type="character" w:customStyle="1" w:styleId="adtext0">
    <w:name w:val="ad_text"/>
    <w:rsid w:val="009D672A"/>
  </w:style>
  <w:style w:type="character" w:customStyle="1" w:styleId="linkrow">
    <w:name w:val="link_row"/>
    <w:rsid w:val="009D672A"/>
  </w:style>
  <w:style w:type="character" w:customStyle="1" w:styleId="revision-date">
    <w:name w:val="revision-date"/>
    <w:rsid w:val="009D672A"/>
  </w:style>
  <w:style w:type="paragraph" w:customStyle="1" w:styleId="t6">
    <w:name w:val="t6"/>
    <w:basedOn w:val="Normal"/>
    <w:qFormat/>
    <w:rsid w:val="009D672A"/>
    <w:pPr>
      <w:spacing w:before="100" w:beforeAutospacing="1" w:after="100" w:afterAutospacing="1"/>
    </w:pPr>
    <w:rPr>
      <w:rFonts w:ascii="Avenir LT Std 45 Book" w:hAnsi="Avenir LT Std 45 Book"/>
    </w:rPr>
  </w:style>
  <w:style w:type="paragraph" w:customStyle="1" w:styleId="thumbnail">
    <w:name w:val="thumbnail"/>
    <w:basedOn w:val="Normal"/>
    <w:qFormat/>
    <w:rsid w:val="009D672A"/>
    <w:pPr>
      <w:spacing w:before="100" w:beforeAutospacing="1" w:after="100" w:afterAutospacing="1"/>
    </w:pPr>
    <w:rPr>
      <w:rFonts w:ascii="Avenir LT Std 45 Book" w:hAnsi="Avenir LT Std 45 Book"/>
    </w:rPr>
  </w:style>
  <w:style w:type="character" w:customStyle="1" w:styleId="facebook-share">
    <w:name w:val="facebook-share"/>
    <w:rsid w:val="009D672A"/>
  </w:style>
  <w:style w:type="character" w:customStyle="1" w:styleId="facebook-share-label">
    <w:name w:val="facebook-share-label"/>
    <w:rsid w:val="009D672A"/>
  </w:style>
  <w:style w:type="paragraph" w:customStyle="1" w:styleId="stand-first-alone">
    <w:name w:val="stand-first-alone"/>
    <w:basedOn w:val="Normal"/>
    <w:qFormat/>
    <w:rsid w:val="009D672A"/>
    <w:pPr>
      <w:spacing w:before="100" w:beforeAutospacing="1" w:after="100" w:afterAutospacing="1"/>
    </w:pPr>
    <w:rPr>
      <w:rFonts w:ascii="Avenir LT Std 45 Book" w:hAnsi="Avenir LT Std 45 Book"/>
    </w:rPr>
  </w:style>
  <w:style w:type="character" w:customStyle="1" w:styleId="UNDERLINECharChar">
    <w:name w:val="UNDERLINE Char Char"/>
    <w:rsid w:val="009D672A"/>
    <w:rPr>
      <w:bCs/>
      <w:kern w:val="28"/>
      <w:szCs w:val="32"/>
      <w:u w:val="single"/>
    </w:rPr>
  </w:style>
  <w:style w:type="character" w:customStyle="1" w:styleId="ata11y">
    <w:name w:val="at_a11y"/>
    <w:rsid w:val="009D672A"/>
  </w:style>
  <w:style w:type="character" w:customStyle="1" w:styleId="CardsFont12ptCharCharCharCharCharCharCharCharCharCharChar">
    <w:name w:val="Cards + Font: 12 pt Char Char Char Char Char Char Char Char Char Char Char"/>
    <w:aliases w:val="Thick Underline Char Char"/>
    <w:rsid w:val="009D672A"/>
    <w:rPr>
      <w:sz w:val="24"/>
      <w:szCs w:val="24"/>
      <w:u w:val="thick"/>
    </w:rPr>
  </w:style>
  <w:style w:type="paragraph" w:customStyle="1" w:styleId="wallacepara">
    <w:name w:val="wallacepara"/>
    <w:basedOn w:val="Normal"/>
    <w:qFormat/>
    <w:rsid w:val="009D672A"/>
    <w:pPr>
      <w:spacing w:before="100" w:beforeAutospacing="1" w:after="100" w:afterAutospacing="1"/>
    </w:pPr>
    <w:rPr>
      <w:rFonts w:ascii="Avenir LT Std 45 Book" w:hAnsi="Avenir LT Std 45 Book"/>
    </w:rPr>
  </w:style>
  <w:style w:type="paragraph" w:customStyle="1" w:styleId="morelink">
    <w:name w:val="morelink"/>
    <w:basedOn w:val="Normal"/>
    <w:qFormat/>
    <w:rsid w:val="009D672A"/>
    <w:pPr>
      <w:spacing w:before="100" w:beforeAutospacing="1" w:after="100" w:afterAutospacing="1"/>
    </w:pPr>
    <w:rPr>
      <w:rFonts w:ascii="Avenir LT Std 45 Book" w:hAnsi="Avenir LT Std 45 Book"/>
    </w:rPr>
  </w:style>
  <w:style w:type="paragraph" w:customStyle="1" w:styleId="audiolink">
    <w:name w:val="audiolink"/>
    <w:basedOn w:val="Normal"/>
    <w:qFormat/>
    <w:rsid w:val="009D672A"/>
    <w:pPr>
      <w:spacing w:before="100" w:beforeAutospacing="1" w:after="100" w:afterAutospacing="1"/>
    </w:pPr>
    <w:rPr>
      <w:rFonts w:ascii="Avenir LT Std 45 Book" w:hAnsi="Avenir LT Std 45 Book"/>
    </w:rPr>
  </w:style>
  <w:style w:type="character" w:customStyle="1" w:styleId="tpk">
    <w:name w:val="tpk"/>
    <w:rsid w:val="009D672A"/>
  </w:style>
  <w:style w:type="paragraph" w:customStyle="1" w:styleId="titlestyle1">
    <w:name w:val="titlestyle1"/>
    <w:basedOn w:val="Normal"/>
    <w:qFormat/>
    <w:rsid w:val="009D672A"/>
    <w:pPr>
      <w:spacing w:before="100" w:beforeAutospacing="1" w:after="100" w:afterAutospacing="1"/>
    </w:pPr>
    <w:rPr>
      <w:rFonts w:ascii="Avenir LT Std 45 Book" w:hAnsi="Avenir LT Std 45 Book"/>
    </w:rPr>
  </w:style>
  <w:style w:type="paragraph" w:customStyle="1" w:styleId="nav1">
    <w:name w:val="nav1"/>
    <w:basedOn w:val="Normal"/>
    <w:qFormat/>
    <w:rsid w:val="009D672A"/>
    <w:pPr>
      <w:spacing w:before="100" w:beforeAutospacing="1" w:after="100" w:afterAutospacing="1"/>
    </w:pPr>
    <w:rPr>
      <w:rFonts w:ascii="Avenir LT Std 45 Book" w:hAnsi="Avenir LT Std 45 Book"/>
    </w:rPr>
  </w:style>
  <w:style w:type="paragraph" w:customStyle="1" w:styleId="nav2">
    <w:name w:val="nav2"/>
    <w:basedOn w:val="Normal"/>
    <w:qFormat/>
    <w:rsid w:val="009D672A"/>
    <w:pPr>
      <w:spacing w:before="100" w:beforeAutospacing="1" w:after="100" w:afterAutospacing="1"/>
    </w:pPr>
    <w:rPr>
      <w:rFonts w:ascii="Avenir LT Std 45 Book" w:hAnsi="Avenir LT Std 45 Book"/>
    </w:rPr>
  </w:style>
  <w:style w:type="character" w:customStyle="1" w:styleId="A24">
    <w:name w:val="A24"/>
    <w:uiPriority w:val="99"/>
    <w:rsid w:val="009D672A"/>
    <w:rPr>
      <w:rFonts w:ascii="Paperback 24" w:hAnsi="Paperback 24" w:cs="Paperback 24"/>
      <w:color w:val="000000"/>
      <w:sz w:val="32"/>
      <w:szCs w:val="32"/>
    </w:rPr>
  </w:style>
  <w:style w:type="character" w:customStyle="1" w:styleId="A25">
    <w:name w:val="A25"/>
    <w:uiPriority w:val="99"/>
    <w:rsid w:val="009D672A"/>
    <w:rPr>
      <w:rFonts w:ascii="Webdings" w:hAnsi="Webdings" w:cs="Webdings"/>
      <w:color w:val="000000"/>
      <w:sz w:val="16"/>
      <w:szCs w:val="16"/>
    </w:rPr>
  </w:style>
  <w:style w:type="paragraph" w:customStyle="1" w:styleId="CM45">
    <w:name w:val="CM45"/>
    <w:basedOn w:val="Default"/>
    <w:next w:val="Default"/>
    <w:uiPriority w:val="99"/>
    <w:qFormat/>
    <w:rsid w:val="009D672A"/>
    <w:rPr>
      <w:rFonts w:eastAsia="Calibri"/>
      <w:color w:val="auto"/>
      <w:sz w:val="22"/>
    </w:rPr>
  </w:style>
  <w:style w:type="paragraph" w:customStyle="1" w:styleId="CM46">
    <w:name w:val="CM46"/>
    <w:basedOn w:val="Default"/>
    <w:next w:val="Default"/>
    <w:uiPriority w:val="99"/>
    <w:qFormat/>
    <w:rsid w:val="009D672A"/>
    <w:rPr>
      <w:rFonts w:eastAsia="Calibri"/>
      <w:color w:val="auto"/>
      <w:sz w:val="22"/>
    </w:rPr>
  </w:style>
  <w:style w:type="character" w:customStyle="1" w:styleId="Headerorfooter">
    <w:name w:val="Header or footer_"/>
    <w:basedOn w:val="DefaultParagraphFont"/>
    <w:rsid w:val="009D672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D672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D672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D672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D672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D672A"/>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1">
    <w:name w:val="Body text (3)_"/>
    <w:basedOn w:val="DefaultParagraphFont"/>
    <w:rsid w:val="009D672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D672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D672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D672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D672A"/>
    <w:pPr>
      <w:widowControl w:val="0"/>
      <w:shd w:val="clear" w:color="auto" w:fill="FFFFFF"/>
      <w:spacing w:line="0" w:lineRule="atLeast"/>
    </w:pPr>
    <w:rPr>
      <w:rFonts w:ascii="Arial" w:eastAsia="Arial" w:hAnsi="Arial" w:cs="Arial"/>
      <w:szCs w:val="20"/>
    </w:rPr>
  </w:style>
  <w:style w:type="character" w:customStyle="1" w:styleId="Bodytext310">
    <w:name w:val="Body text (31)_"/>
    <w:basedOn w:val="DefaultParagraphFont"/>
    <w:link w:val="Bodytext311"/>
    <w:rsid w:val="009D672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D672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D672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D672A"/>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D672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D672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D672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D672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D672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D672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D672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D672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D672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D672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D672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D672A"/>
    <w:rPr>
      <w:rFonts w:ascii="Arial" w:eastAsia="Arial" w:hAnsi="Arial" w:cs="Arial"/>
      <w:sz w:val="20"/>
      <w:szCs w:val="20"/>
      <w:shd w:val="clear" w:color="auto" w:fill="FFFFFF"/>
    </w:rPr>
  </w:style>
  <w:style w:type="paragraph" w:customStyle="1" w:styleId="Heading220">
    <w:name w:val="Heading #22"/>
    <w:basedOn w:val="Normal"/>
    <w:link w:val="Heading22"/>
    <w:qFormat/>
    <w:rsid w:val="009D672A"/>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9D672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D672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D672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D672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D672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D672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D672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D672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D672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D672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D672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9D672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D672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D672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D672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D672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D672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D672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D672A"/>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9D672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D672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D672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D672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D672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D672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D672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D672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D672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D672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D672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D672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D672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D672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D672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D672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D672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D672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D672A"/>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9D672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D672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D672A"/>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9D672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D672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D672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D672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D672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D672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D672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D672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D672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D672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D672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D672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D672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D672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D672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D672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D672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D672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D672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D672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D672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D672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D672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D672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D672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D672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9D672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D672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D672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D672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D672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D672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D672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D672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D672A"/>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9D672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D672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D672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D672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D672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D672A"/>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9D672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D672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D672A"/>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9D672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D672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D672A"/>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9D672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D672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D672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D672A"/>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9D672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D672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D672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D672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D672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D672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D672A"/>
    <w:rPr>
      <w:rFonts w:eastAsia="Georgia" w:cs="Georgia"/>
      <w:sz w:val="21"/>
      <w:szCs w:val="21"/>
      <w:shd w:val="clear" w:color="auto" w:fill="FFFFFF"/>
    </w:rPr>
  </w:style>
  <w:style w:type="paragraph" w:customStyle="1" w:styleId="Picturecaption90">
    <w:name w:val="Picture caption (9)"/>
    <w:basedOn w:val="Normal"/>
    <w:link w:val="Picturecaption9"/>
    <w:qFormat/>
    <w:rsid w:val="009D672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D672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D672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D672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D672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D672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D672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D672A"/>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9D672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D672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D672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D672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D672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D672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D672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D672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D672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D672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D672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D672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D672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D672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D672A"/>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9D672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D672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D672A"/>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D672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D672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D672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D672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D672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D672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D672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D672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D672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D672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D672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D672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D672A"/>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9D672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D672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D672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D672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D672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D672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D672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D672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D672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D672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D672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D672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D672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D672A"/>
  </w:style>
  <w:style w:type="character" w:customStyle="1" w:styleId="article-quote-right">
    <w:name w:val="article-quote-right"/>
    <w:basedOn w:val="DefaultParagraphFont"/>
    <w:rsid w:val="009D672A"/>
  </w:style>
  <w:style w:type="character" w:customStyle="1" w:styleId="commentstext0">
    <w:name w:val="commentstext"/>
    <w:rsid w:val="009D672A"/>
  </w:style>
  <w:style w:type="character" w:customStyle="1" w:styleId="sup1">
    <w:name w:val="sup1"/>
    <w:rsid w:val="009D672A"/>
    <w:rPr>
      <w:rFonts w:ascii="Times New Roman" w:hAnsi="Times New Roman" w:cs="Times New Roman" w:hint="default"/>
      <w:color w:val="000000"/>
      <w:shd w:val="clear" w:color="auto" w:fill="FEFFCF"/>
    </w:rPr>
  </w:style>
  <w:style w:type="character" w:customStyle="1" w:styleId="pgnum1">
    <w:name w:val="pgnum1"/>
    <w:rsid w:val="009D672A"/>
    <w:rPr>
      <w:rFonts w:ascii="Arial" w:hAnsi="Arial" w:cs="Arial" w:hint="default"/>
      <w:color w:val="FF0000"/>
      <w:sz w:val="22"/>
      <w:szCs w:val="22"/>
    </w:rPr>
  </w:style>
  <w:style w:type="character" w:customStyle="1" w:styleId="apple">
    <w:name w:val="apple"/>
    <w:rsid w:val="009D672A"/>
  </w:style>
  <w:style w:type="paragraph" w:customStyle="1" w:styleId="BlockHeadingsCharChar">
    <w:name w:val="Block Headings Char Char"/>
    <w:basedOn w:val="Normal"/>
    <w:link w:val="BlockHeadingsCharCharChar"/>
    <w:qFormat/>
    <w:rsid w:val="009D672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D672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D672A"/>
    <w:rPr>
      <w:rFonts w:ascii="Georgia" w:eastAsia="Calibri" w:hAnsi="Georgia" w:cs="Times New Roman"/>
      <w:sz w:val="24"/>
      <w:u w:val="thick"/>
    </w:rPr>
  </w:style>
  <w:style w:type="character" w:customStyle="1" w:styleId="TagsChar1CharChar">
    <w:name w:val="Tags Char1 Char Char"/>
    <w:link w:val="TagsChar1Char"/>
    <w:rsid w:val="009D672A"/>
    <w:rPr>
      <w:rFonts w:ascii="Avenir LT Std 45 Book" w:eastAsia="Calibri" w:hAnsi="Avenir LT Std 45 Book"/>
      <w:b/>
      <w:sz w:val="20"/>
    </w:rPr>
  </w:style>
  <w:style w:type="character" w:customStyle="1" w:styleId="CitesCharCharCharChar">
    <w:name w:val="Cites Char Char Char Char"/>
    <w:rsid w:val="009D672A"/>
    <w:rPr>
      <w:rFonts w:ascii="Georgia" w:eastAsia="Calibri" w:hAnsi="Georgia"/>
      <w:b/>
      <w:bCs/>
    </w:rPr>
  </w:style>
  <w:style w:type="character" w:customStyle="1" w:styleId="CardsFont6ptCharCharChar">
    <w:name w:val="Cards + Font: 6 pt Char Char Char"/>
    <w:rsid w:val="009D672A"/>
    <w:rPr>
      <w:rFonts w:ascii="Arial" w:eastAsia="Calibri" w:hAnsi="Arial" w:cs="Arial"/>
      <w:sz w:val="12"/>
    </w:rPr>
  </w:style>
  <w:style w:type="character" w:customStyle="1" w:styleId="BlockHeadingsCharCharChar">
    <w:name w:val="Block Headings Char Char Char"/>
    <w:link w:val="BlockHeadingsCharChar"/>
    <w:rsid w:val="009D672A"/>
    <w:rPr>
      <w:rFonts w:ascii="Avenir LT Std 45 Book" w:eastAsia="Calibri" w:hAnsi="Avenir LT Std 45 Book"/>
      <w:b/>
      <w:caps/>
      <w:sz w:val="20"/>
      <w:szCs w:val="20"/>
    </w:rPr>
  </w:style>
  <w:style w:type="paragraph" w:customStyle="1" w:styleId="CardsUnderline">
    <w:name w:val="Cards + Underline"/>
    <w:basedOn w:val="Normal"/>
    <w:link w:val="CardsUnderlineChar"/>
    <w:qFormat/>
    <w:rsid w:val="009D672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D672A"/>
    <w:rPr>
      <w:rFonts w:ascii="Avenir LT Std 45 Book" w:hAnsi="Avenir LT Std 45 Book"/>
      <w:sz w:val="20"/>
      <w:u w:val="thick"/>
    </w:rPr>
  </w:style>
  <w:style w:type="paragraph" w:customStyle="1" w:styleId="StyleNormalWebNormalWebChar1CharNormalWebCharCharC">
    <w:name w:val="Style Normal (Web)Normal (Web) Char1 CharNormal (Web) Char Char C..."/>
    <w:basedOn w:val="NormalWeb"/>
    <w:qFormat/>
    <w:rsid w:val="009D672A"/>
    <w:rPr>
      <w:rFonts w:ascii="Georgia" w:eastAsiaTheme="minorHAnsi" w:hAnsi="Georgia" w:cs="Calibri"/>
      <w:sz w:val="22"/>
      <w:szCs w:val="22"/>
    </w:rPr>
  </w:style>
  <w:style w:type="paragraph" w:customStyle="1" w:styleId="Reference">
    <w:name w:val="Reference"/>
    <w:qFormat/>
    <w:rsid w:val="009D672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D672A"/>
  </w:style>
  <w:style w:type="paragraph" w:customStyle="1" w:styleId="StyleHeading2Heading2Char2CharHeading2Char1CharCharHead">
    <w:name w:val="Style Heading 2Heading 2 Char2 CharHeading 2 Char1 Char CharHead..."/>
    <w:basedOn w:val="Heading2"/>
    <w:qFormat/>
    <w:rsid w:val="009D672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9D672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D672A"/>
    <w:rPr>
      <w:rFonts w:ascii="Georgia" w:hAnsi="Georgia"/>
      <w:sz w:val="20"/>
      <w:u w:val="single"/>
    </w:rPr>
  </w:style>
  <w:style w:type="paragraph" w:customStyle="1" w:styleId="Blocktitle3">
    <w:name w:val="Block title"/>
    <w:basedOn w:val="Heading1"/>
    <w:autoRedefine/>
    <w:qFormat/>
    <w:rsid w:val="009D672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D672A"/>
  </w:style>
  <w:style w:type="character" w:customStyle="1" w:styleId="Style1Char2">
    <w:name w:val="Style1 Char2"/>
    <w:rsid w:val="009D672A"/>
    <w:rPr>
      <w:szCs w:val="24"/>
      <w:lang w:val="en-US" w:eastAsia="en-US" w:bidi="ar-SA"/>
    </w:rPr>
  </w:style>
  <w:style w:type="paragraph" w:customStyle="1" w:styleId="SmallCite">
    <w:name w:val="Small Cite"/>
    <w:basedOn w:val="Normal"/>
    <w:qFormat/>
    <w:rsid w:val="009D672A"/>
    <w:pPr>
      <w:jc w:val="both"/>
    </w:pPr>
    <w:rPr>
      <w:rFonts w:ascii="Verdana" w:hAnsi="Verdana"/>
      <w:sz w:val="16"/>
    </w:rPr>
  </w:style>
  <w:style w:type="character" w:customStyle="1" w:styleId="inside-head1">
    <w:name w:val="inside-head1"/>
    <w:rsid w:val="009D672A"/>
    <w:rPr>
      <w:rFonts w:ascii="Arial" w:hAnsi="Arial" w:cs="Arial" w:hint="default"/>
      <w:b/>
      <w:bCs/>
      <w:color w:val="000000"/>
      <w:spacing w:val="-15"/>
      <w:sz w:val="45"/>
      <w:szCs w:val="45"/>
    </w:rPr>
  </w:style>
  <w:style w:type="character" w:customStyle="1" w:styleId="datestamp1">
    <w:name w:val="datestamp1"/>
    <w:rsid w:val="009D672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D672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D672A"/>
  </w:style>
  <w:style w:type="paragraph" w:customStyle="1" w:styleId="links1">
    <w:name w:val="links1"/>
    <w:basedOn w:val="Normal"/>
    <w:qFormat/>
    <w:rsid w:val="009D672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9D672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D672A"/>
    <w:rPr>
      <w:rFonts w:ascii="Verdana" w:hAnsi="Verdana" w:hint="default"/>
      <w:b/>
      <w:bCs/>
      <w:sz w:val="32"/>
      <w:szCs w:val="32"/>
    </w:rPr>
  </w:style>
  <w:style w:type="character" w:customStyle="1" w:styleId="storydeck31">
    <w:name w:val="storydeck31"/>
    <w:rsid w:val="009D672A"/>
    <w:rPr>
      <w:rFonts w:ascii="Verdana" w:hAnsi="Verdana" w:hint="default"/>
      <w:i w:val="0"/>
      <w:iCs w:val="0"/>
      <w:sz w:val="21"/>
      <w:szCs w:val="21"/>
    </w:rPr>
  </w:style>
  <w:style w:type="character" w:customStyle="1" w:styleId="subtitle10">
    <w:name w:val="subtitle1"/>
    <w:rsid w:val="009D672A"/>
    <w:rPr>
      <w:rFonts w:ascii="Verdana" w:hAnsi="Verdana" w:hint="default"/>
      <w:b w:val="0"/>
      <w:bCs w:val="0"/>
      <w:vanish w:val="0"/>
      <w:webHidden w:val="0"/>
      <w:color w:val="484848"/>
      <w:sz w:val="14"/>
      <w:szCs w:val="14"/>
      <w:specVanish w:val="0"/>
    </w:rPr>
  </w:style>
  <w:style w:type="paragraph" w:customStyle="1" w:styleId="g">
    <w:name w:val="g"/>
    <w:basedOn w:val="Normal"/>
    <w:qFormat/>
    <w:rsid w:val="009D672A"/>
    <w:pPr>
      <w:spacing w:before="240" w:after="240"/>
      <w:jc w:val="both"/>
    </w:pPr>
    <w:rPr>
      <w:rFonts w:ascii="Avenir LT Std 45 Book" w:hAnsi="Avenir LT Std 45 Book"/>
    </w:rPr>
  </w:style>
  <w:style w:type="character" w:customStyle="1" w:styleId="clsbiolink">
    <w:name w:val="clsbiolink"/>
    <w:rsid w:val="009D672A"/>
  </w:style>
  <w:style w:type="character" w:customStyle="1" w:styleId="clssmaller">
    <w:name w:val="clssmaller"/>
    <w:rsid w:val="009D672A"/>
  </w:style>
  <w:style w:type="character" w:customStyle="1" w:styleId="sm1">
    <w:name w:val="sm1"/>
    <w:rsid w:val="009D672A"/>
    <w:rPr>
      <w:rFonts w:ascii="Verdana" w:hAnsi="Verdana" w:hint="default"/>
      <w:i w:val="0"/>
      <w:iCs w:val="0"/>
      <w:smallCaps w:val="0"/>
      <w:color w:val="000000"/>
      <w:sz w:val="17"/>
      <w:szCs w:val="17"/>
    </w:rPr>
  </w:style>
  <w:style w:type="character" w:customStyle="1" w:styleId="noindentChar">
    <w:name w:val="noindent Char"/>
    <w:rsid w:val="009D672A"/>
    <w:rPr>
      <w:rFonts w:ascii="Arial" w:hAnsi="Arial" w:cs="Arial"/>
      <w:sz w:val="24"/>
      <w:szCs w:val="24"/>
      <w:lang w:val="en-US" w:eastAsia="en-US" w:bidi="ar-SA"/>
    </w:rPr>
  </w:style>
  <w:style w:type="character" w:customStyle="1" w:styleId="SmallChar1">
    <w:name w:val="Small Char1"/>
    <w:rsid w:val="009D672A"/>
    <w:rPr>
      <w:sz w:val="16"/>
      <w:szCs w:val="24"/>
      <w:lang w:val="en-US" w:eastAsia="en-US" w:bidi="ar-SA"/>
    </w:rPr>
  </w:style>
  <w:style w:type="character" w:customStyle="1" w:styleId="fullcite0">
    <w:name w:val="fullcite"/>
    <w:rsid w:val="009D672A"/>
  </w:style>
  <w:style w:type="character" w:customStyle="1" w:styleId="Style9ptThickunderline">
    <w:name w:val="Style 9 pt Thick underline"/>
    <w:rsid w:val="009D672A"/>
    <w:rPr>
      <w:sz w:val="24"/>
      <w:u w:val="thick"/>
    </w:rPr>
  </w:style>
  <w:style w:type="paragraph" w:customStyle="1" w:styleId="Repeatheader">
    <w:name w:val="Repeat header"/>
    <w:basedOn w:val="Normal"/>
    <w:autoRedefine/>
    <w:qFormat/>
    <w:rsid w:val="009D672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9D672A"/>
    <w:pPr>
      <w:jc w:val="both"/>
    </w:pPr>
    <w:rPr>
      <w:rFonts w:ascii="Georgia" w:eastAsia="Times New Roman" w:hAnsi="Georgia"/>
    </w:rPr>
  </w:style>
  <w:style w:type="character" w:customStyle="1" w:styleId="CardNotUnderlinedChar">
    <w:name w:val="Card Not Underlined Char"/>
    <w:rsid w:val="009D672A"/>
    <w:rPr>
      <w:sz w:val="16"/>
      <w:lang w:val="en-US" w:eastAsia="en-US" w:bidi="ar-SA"/>
    </w:rPr>
  </w:style>
  <w:style w:type="paragraph" w:customStyle="1" w:styleId="CardNotUnderlined3">
    <w:name w:val="Card Not Underlined 3"/>
    <w:basedOn w:val="CardNotUnderlined"/>
    <w:qFormat/>
    <w:rsid w:val="009D672A"/>
    <w:pPr>
      <w:jc w:val="both"/>
    </w:pPr>
    <w:rPr>
      <w:rFonts w:ascii="Georgia" w:eastAsia="Times New Roman" w:hAnsi="Georgia"/>
    </w:rPr>
  </w:style>
  <w:style w:type="paragraph" w:customStyle="1" w:styleId="CardNotUnderlinedFinal">
    <w:name w:val="Card Not Underlined Final"/>
    <w:basedOn w:val="CardNotUnderlined3"/>
    <w:qFormat/>
    <w:rsid w:val="009D672A"/>
  </w:style>
  <w:style w:type="character" w:customStyle="1" w:styleId="IndexHeadersCharChar">
    <w:name w:val="Index Headers Char Char"/>
    <w:rsid w:val="009D672A"/>
    <w:rPr>
      <w:rFonts w:cs="Arial"/>
      <w:bCs/>
      <w:caps/>
      <w:color w:val="FFFFFF"/>
      <w:sz w:val="2"/>
      <w:szCs w:val="2"/>
      <w:lang w:val="en-US" w:eastAsia="en-US" w:bidi="ar-SA"/>
    </w:rPr>
  </w:style>
  <w:style w:type="paragraph" w:customStyle="1" w:styleId="Numbering">
    <w:name w:val="Numbering"/>
    <w:basedOn w:val="Normal"/>
    <w:next w:val="Normal"/>
    <w:qFormat/>
    <w:rsid w:val="009D672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9D672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9D672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9D672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9D672A"/>
    <w:pPr>
      <w:numPr>
        <w:numId w:val="59"/>
      </w:numPr>
      <w:tabs>
        <w:tab w:val="clear" w:pos="1080"/>
        <w:tab w:val="num" w:pos="360"/>
      </w:tabs>
      <w:ind w:left="720"/>
    </w:pPr>
  </w:style>
  <w:style w:type="paragraph" w:customStyle="1" w:styleId="Lettering">
    <w:name w:val="Lettering"/>
    <w:basedOn w:val="Numbering"/>
    <w:next w:val="Normal"/>
    <w:qFormat/>
    <w:rsid w:val="009D672A"/>
  </w:style>
  <w:style w:type="paragraph" w:customStyle="1" w:styleId="FileName">
    <w:name w:val="File Name"/>
    <w:basedOn w:val="Normal"/>
    <w:next w:val="Normal"/>
    <w:qFormat/>
    <w:rsid w:val="009D672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9D672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9D672A"/>
  </w:style>
  <w:style w:type="paragraph" w:customStyle="1" w:styleId="CardContinued1">
    <w:name w:val="Card Continued 1"/>
    <w:basedOn w:val="Normal"/>
    <w:next w:val="Normal"/>
    <w:qFormat/>
    <w:rsid w:val="009D672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9D672A"/>
  </w:style>
  <w:style w:type="paragraph" w:customStyle="1" w:styleId="Clearformatting">
    <w:name w:val="Clear formatting"/>
    <w:basedOn w:val="Normal"/>
    <w:qFormat/>
    <w:rsid w:val="009D672A"/>
    <w:pPr>
      <w:keepNext/>
      <w:jc w:val="both"/>
      <w:outlineLvl w:val="2"/>
    </w:pPr>
    <w:rPr>
      <w:rFonts w:ascii="Avenir LT Std 45 Book" w:hAnsi="Avenir LT Std 45 Book"/>
      <w:b/>
      <w:bCs/>
      <w:szCs w:val="26"/>
    </w:rPr>
  </w:style>
  <w:style w:type="character" w:customStyle="1" w:styleId="justify">
    <w:name w:val="justify"/>
    <w:rsid w:val="009D672A"/>
  </w:style>
  <w:style w:type="paragraph" w:customStyle="1" w:styleId="SmallCardText">
    <w:name w:val="Small Card Text"/>
    <w:qFormat/>
    <w:rsid w:val="009D672A"/>
    <w:pPr>
      <w:spacing w:after="200" w:line="276" w:lineRule="auto"/>
    </w:pPr>
  </w:style>
  <w:style w:type="character" w:customStyle="1" w:styleId="SmallCardTextChar">
    <w:name w:val="Small Card Text Char"/>
    <w:rsid w:val="009D672A"/>
    <w:rPr>
      <w:sz w:val="16"/>
      <w:szCs w:val="16"/>
      <w:lang w:val="en-US" w:eastAsia="en-US" w:bidi="ar-SA"/>
    </w:rPr>
  </w:style>
  <w:style w:type="paragraph" w:customStyle="1" w:styleId="TAGFONT">
    <w:name w:val="TAG FONT"/>
    <w:basedOn w:val="Normal"/>
    <w:autoRedefine/>
    <w:qFormat/>
    <w:rsid w:val="009D672A"/>
    <w:pPr>
      <w:jc w:val="both"/>
    </w:pPr>
    <w:rPr>
      <w:rFonts w:ascii="Avenir LT Std 45 Book" w:hAnsi="Avenir LT Std 45 Book"/>
    </w:rPr>
  </w:style>
  <w:style w:type="character" w:customStyle="1" w:styleId="tagChar30">
    <w:name w:val="tag Char3"/>
    <w:rsid w:val="009D672A"/>
    <w:rPr>
      <w:b/>
      <w:sz w:val="24"/>
      <w:szCs w:val="24"/>
      <w:lang w:val="en-US" w:eastAsia="en-US" w:bidi="ar-SA"/>
    </w:rPr>
  </w:style>
  <w:style w:type="paragraph" w:customStyle="1" w:styleId="8point">
    <w:name w:val="8 point"/>
    <w:basedOn w:val="Normal"/>
    <w:link w:val="8pointChar"/>
    <w:qFormat/>
    <w:rsid w:val="009D672A"/>
    <w:pPr>
      <w:jc w:val="both"/>
    </w:pPr>
    <w:rPr>
      <w:rFonts w:asciiTheme="minorHAnsi" w:hAnsiTheme="minorHAnsi"/>
      <w:sz w:val="16"/>
    </w:rPr>
  </w:style>
  <w:style w:type="paragraph" w:customStyle="1" w:styleId="citationunderline">
    <w:name w:val="citation/underline"/>
    <w:link w:val="citationunderlineChar"/>
    <w:autoRedefine/>
    <w:qFormat/>
    <w:rsid w:val="009D672A"/>
    <w:pPr>
      <w:spacing w:after="0" w:line="240" w:lineRule="auto"/>
    </w:pPr>
    <w:rPr>
      <w:b/>
      <w:sz w:val="24"/>
      <w:szCs w:val="24"/>
      <w:u w:val="single"/>
    </w:rPr>
  </w:style>
  <w:style w:type="character" w:customStyle="1" w:styleId="awtw">
    <w:name w:val="awtw"/>
    <w:rsid w:val="009D672A"/>
  </w:style>
  <w:style w:type="paragraph" w:customStyle="1" w:styleId="Style60">
    <w:name w:val="Style 6"/>
    <w:qFormat/>
    <w:rsid w:val="009D672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D672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D672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D672A"/>
    <w:rPr>
      <w:rFonts w:ascii="Avenir LT Std 45 Book" w:hAnsi="Avenir LT Std 45 Book"/>
      <w:b/>
      <w:bCs/>
      <w:sz w:val="20"/>
      <w:szCs w:val="26"/>
      <w:u w:val="single"/>
    </w:rPr>
  </w:style>
  <w:style w:type="paragraph" w:customStyle="1" w:styleId="articlebodynormaltext">
    <w:name w:val="articlebody_normaltext"/>
    <w:basedOn w:val="Normal"/>
    <w:qFormat/>
    <w:rsid w:val="009D672A"/>
    <w:pPr>
      <w:spacing w:before="100" w:beforeAutospacing="1" w:after="100" w:afterAutospacing="1"/>
    </w:pPr>
    <w:rPr>
      <w:rFonts w:ascii="Avenir LT Std 45 Book" w:hAnsi="Avenir LT Std 45 Book"/>
    </w:rPr>
  </w:style>
  <w:style w:type="paragraph" w:customStyle="1" w:styleId="western">
    <w:name w:val="western"/>
    <w:basedOn w:val="Normal"/>
    <w:qFormat/>
    <w:rsid w:val="009D672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9D672A"/>
  </w:style>
  <w:style w:type="paragraph" w:customStyle="1" w:styleId="Index">
    <w:name w:val="Index"/>
    <w:basedOn w:val="Normal"/>
    <w:qFormat/>
    <w:rsid w:val="009D672A"/>
    <w:pPr>
      <w:widowControl w:val="0"/>
      <w:suppressLineNumbers/>
      <w:suppressAutoHyphens/>
    </w:pPr>
    <w:rPr>
      <w:rFonts w:ascii="Century Gothic" w:hAnsi="Century Gothic" w:cs="Tahoma"/>
      <w:szCs w:val="20"/>
    </w:rPr>
  </w:style>
  <w:style w:type="character" w:customStyle="1" w:styleId="externaledithide">
    <w:name w:val="external_edit_hide"/>
    <w:rsid w:val="009D672A"/>
  </w:style>
  <w:style w:type="character" w:customStyle="1" w:styleId="CharacterStyle20">
    <w:name w:val="Character Style 20"/>
    <w:rsid w:val="009D672A"/>
    <w:rPr>
      <w:sz w:val="21"/>
    </w:rPr>
  </w:style>
  <w:style w:type="character" w:customStyle="1" w:styleId="centerheadlines">
    <w:name w:val="centerheadlines"/>
    <w:rsid w:val="009D672A"/>
  </w:style>
  <w:style w:type="character" w:customStyle="1" w:styleId="datetime0">
    <w:name w:val="datetime"/>
    <w:rsid w:val="009D672A"/>
  </w:style>
  <w:style w:type="paragraph" w:customStyle="1" w:styleId="boldness">
    <w:name w:val="boldness"/>
    <w:basedOn w:val="Normal"/>
    <w:qFormat/>
    <w:rsid w:val="009D672A"/>
    <w:pPr>
      <w:spacing w:before="100" w:beforeAutospacing="1" w:after="100" w:afterAutospacing="1"/>
    </w:pPr>
    <w:rPr>
      <w:rFonts w:ascii="Avenir LT Std 45 Book" w:hAnsi="Avenir LT Std 45 Book"/>
    </w:rPr>
  </w:style>
  <w:style w:type="character" w:customStyle="1" w:styleId="info">
    <w:name w:val="info"/>
    <w:rsid w:val="009D672A"/>
  </w:style>
  <w:style w:type="paragraph" w:customStyle="1" w:styleId="CM21">
    <w:name w:val="CM21"/>
    <w:basedOn w:val="Default"/>
    <w:next w:val="Default"/>
    <w:uiPriority w:val="99"/>
    <w:qFormat/>
    <w:rsid w:val="009D672A"/>
    <w:rPr>
      <w:rFonts w:eastAsia="Calibri"/>
      <w:color w:val="auto"/>
      <w:sz w:val="22"/>
    </w:rPr>
  </w:style>
  <w:style w:type="paragraph" w:customStyle="1" w:styleId="Pa31">
    <w:name w:val="Pa3+1"/>
    <w:basedOn w:val="Default"/>
    <w:next w:val="Default"/>
    <w:uiPriority w:val="99"/>
    <w:qFormat/>
    <w:rsid w:val="009D672A"/>
    <w:pPr>
      <w:spacing w:line="261" w:lineRule="atLeast"/>
    </w:pPr>
    <w:rPr>
      <w:rFonts w:ascii="Adobe Garamond Pro" w:eastAsia="Calibri" w:hAnsi="Adobe Garamond Pro"/>
      <w:color w:val="auto"/>
      <w:sz w:val="22"/>
    </w:rPr>
  </w:style>
  <w:style w:type="character" w:customStyle="1" w:styleId="datestory">
    <w:name w:val="datestory"/>
    <w:rsid w:val="009D672A"/>
  </w:style>
  <w:style w:type="character" w:customStyle="1" w:styleId="goohl1">
    <w:name w:val="goohl1"/>
    <w:rsid w:val="009D672A"/>
  </w:style>
  <w:style w:type="paragraph" w:customStyle="1" w:styleId="CardUpSize-Light">
    <w:name w:val="CardUpSize - Light"/>
    <w:basedOn w:val="Normal"/>
    <w:link w:val="CardUpSize-LightChar"/>
    <w:qFormat/>
    <w:rsid w:val="009D672A"/>
    <w:rPr>
      <w:rFonts w:ascii="Avenir LT Std 45 Book" w:hAnsi="Avenir LT Std 45 Book"/>
      <w:u w:val="single"/>
    </w:rPr>
  </w:style>
  <w:style w:type="character" w:customStyle="1" w:styleId="CardUpSize-LightChar">
    <w:name w:val="CardUpSize - Light Char"/>
    <w:link w:val="CardUpSize-Light"/>
    <w:locked/>
    <w:rsid w:val="009D672A"/>
    <w:rPr>
      <w:rFonts w:ascii="Avenir LT Std 45 Book" w:hAnsi="Avenir LT Std 45 Book"/>
      <w:sz w:val="20"/>
      <w:u w:val="single"/>
    </w:rPr>
  </w:style>
  <w:style w:type="paragraph" w:customStyle="1" w:styleId="CiteCardUpSize-Heavy">
    <w:name w:val="Cite // CardUpSize - Heavy"/>
    <w:basedOn w:val="Normal"/>
    <w:link w:val="CiteCardUpSize-HeavyChar"/>
    <w:qFormat/>
    <w:rsid w:val="009D672A"/>
    <w:pPr>
      <w:jc w:val="both"/>
    </w:pPr>
    <w:rPr>
      <w:rFonts w:ascii="Avenir LT Std 45 Book" w:hAnsi="Avenir LT Std 45 Book"/>
      <w:b/>
      <w:u w:val="single"/>
    </w:rPr>
  </w:style>
  <w:style w:type="character" w:customStyle="1" w:styleId="CiteCardUpSize-HeavyChar">
    <w:name w:val="Cite // CardUpSize - Heavy Char"/>
    <w:link w:val="CiteCardUpSize-Heavy"/>
    <w:rsid w:val="009D672A"/>
    <w:rPr>
      <w:rFonts w:ascii="Avenir LT Std 45 Book" w:hAnsi="Avenir LT Std 45 Book"/>
      <w:b/>
      <w:sz w:val="20"/>
      <w:u w:val="single"/>
    </w:rPr>
  </w:style>
  <w:style w:type="character" w:customStyle="1" w:styleId="citeschar10">
    <w:name w:val="citeschar1"/>
    <w:basedOn w:val="DefaultParagraphFont"/>
    <w:rsid w:val="009D672A"/>
  </w:style>
  <w:style w:type="character" w:customStyle="1" w:styleId="cardunderlinedchar1">
    <w:name w:val="cardunderlinedchar"/>
    <w:basedOn w:val="DefaultParagraphFont"/>
    <w:rsid w:val="009D672A"/>
  </w:style>
  <w:style w:type="character" w:customStyle="1" w:styleId="Style1CharCharChar">
    <w:name w:val="Style1 Char Char Char"/>
    <w:rsid w:val="009D672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D672A"/>
    <w:rPr>
      <w:sz w:val="16"/>
      <w:szCs w:val="24"/>
    </w:rPr>
  </w:style>
  <w:style w:type="paragraph" w:customStyle="1" w:styleId="SmalltextCharCharChar0">
    <w:name w:val="Small text Char Char Char"/>
    <w:basedOn w:val="Normal"/>
    <w:link w:val="SmalltextCharCharCharChar0"/>
    <w:qFormat/>
    <w:rsid w:val="009D672A"/>
    <w:rPr>
      <w:rFonts w:asciiTheme="minorHAnsi" w:hAnsiTheme="minorHAnsi"/>
      <w:sz w:val="16"/>
      <w:szCs w:val="24"/>
    </w:rPr>
  </w:style>
  <w:style w:type="paragraph" w:customStyle="1" w:styleId="Textbody">
    <w:name w:val="Text body"/>
    <w:basedOn w:val="Standard"/>
    <w:qFormat/>
    <w:rsid w:val="009D672A"/>
    <w:pPr>
      <w:spacing w:after="120"/>
    </w:pPr>
    <w:rPr>
      <w:rFonts w:cs="Tahoma"/>
      <w:lang w:eastAsia="en-US" w:bidi="ar-SA"/>
    </w:rPr>
  </w:style>
  <w:style w:type="character" w:customStyle="1" w:styleId="provider">
    <w:name w:val="provider"/>
    <w:basedOn w:val="DefaultParagraphFont"/>
    <w:rsid w:val="009D672A"/>
  </w:style>
  <w:style w:type="character" w:customStyle="1" w:styleId="vitstorybyline">
    <w:name w:val="vitstorybyline"/>
    <w:rsid w:val="009D672A"/>
  </w:style>
  <w:style w:type="character" w:customStyle="1" w:styleId="yahoobuzzbadge-form">
    <w:name w:val="yahoobuzzbadge-form"/>
    <w:rsid w:val="009D672A"/>
  </w:style>
  <w:style w:type="character" w:customStyle="1" w:styleId="tickerlinx">
    <w:name w:val="tickerlinx"/>
    <w:rsid w:val="009D672A"/>
  </w:style>
  <w:style w:type="paragraph" w:customStyle="1" w:styleId="NFAPWPheader">
    <w:name w:val="NFAP WP header"/>
    <w:basedOn w:val="Default"/>
    <w:next w:val="Default"/>
    <w:uiPriority w:val="99"/>
    <w:qFormat/>
    <w:rsid w:val="009D672A"/>
    <w:rPr>
      <w:rFonts w:ascii="HNKAOE+Arial" w:eastAsia="Malgun Gothic" w:hAnsi="HNKAOE+Arial"/>
      <w:color w:val="auto"/>
      <w:sz w:val="22"/>
      <w:lang w:eastAsia="zh-CN"/>
    </w:rPr>
  </w:style>
  <w:style w:type="character" w:customStyle="1" w:styleId="post-timestamp">
    <w:name w:val="post-timestamp"/>
    <w:rsid w:val="009D672A"/>
  </w:style>
  <w:style w:type="character" w:customStyle="1" w:styleId="month">
    <w:name w:val="month"/>
    <w:rsid w:val="009D672A"/>
  </w:style>
  <w:style w:type="character" w:customStyle="1" w:styleId="CiteCharCharChar">
    <w:name w:val="Cite Char Char Char"/>
    <w:rsid w:val="009D672A"/>
    <w:rPr>
      <w:rFonts w:ascii="Garamond" w:eastAsia="Calibri" w:hAnsi="Garamond" w:cs="Arial"/>
      <w:b/>
      <w:sz w:val="24"/>
      <w:szCs w:val="20"/>
      <w:u w:val="thick"/>
    </w:rPr>
  </w:style>
  <w:style w:type="character" w:customStyle="1" w:styleId="texttitlebigred">
    <w:name w:val="texttitlebigred"/>
    <w:rsid w:val="009D672A"/>
  </w:style>
  <w:style w:type="character" w:customStyle="1" w:styleId="subtitles">
    <w:name w:val="subtitles"/>
    <w:rsid w:val="009D672A"/>
  </w:style>
  <w:style w:type="paragraph" w:customStyle="1" w:styleId="CiteCardCharChar">
    <w:name w:val="Cite_Card Char Char"/>
    <w:autoRedefine/>
    <w:qFormat/>
    <w:rsid w:val="009D672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D672A"/>
    <w:rPr>
      <w:rFonts w:cs="Arial"/>
      <w:bCs/>
    </w:rPr>
  </w:style>
  <w:style w:type="paragraph" w:customStyle="1" w:styleId="CiteCardCharCharChar">
    <w:name w:val="Cite_Card Char Char Char"/>
    <w:link w:val="CiteCardCharCharCharChar"/>
    <w:qFormat/>
    <w:rsid w:val="009D672A"/>
    <w:pPr>
      <w:spacing w:after="0" w:line="240" w:lineRule="auto"/>
    </w:pPr>
    <w:rPr>
      <w:rFonts w:cs="Arial"/>
      <w:bCs/>
    </w:rPr>
  </w:style>
  <w:style w:type="character" w:customStyle="1" w:styleId="CiteCardChar1">
    <w:name w:val="Cite_Card Char1"/>
    <w:rsid w:val="009D672A"/>
    <w:rPr>
      <w:rFonts w:cs="Arial"/>
      <w:bCs/>
      <w:lang w:val="en-US" w:eastAsia="en-US" w:bidi="ar-SA"/>
    </w:rPr>
  </w:style>
  <w:style w:type="character" w:customStyle="1" w:styleId="DebateHeaderChar">
    <w:name w:val="Debate Header Char"/>
    <w:link w:val="DebateHeader"/>
    <w:uiPriority w:val="99"/>
    <w:rsid w:val="009D672A"/>
    <w:rPr>
      <w:rFonts w:ascii="Avenir LT Std 45 Book" w:eastAsia="Times New Roman" w:hAnsi="Avenir LT Std 45 Book"/>
      <w:b/>
      <w:sz w:val="32"/>
      <w:szCs w:val="32"/>
      <w:u w:val="single"/>
    </w:rPr>
  </w:style>
  <w:style w:type="character" w:customStyle="1" w:styleId="paramv">
    <w:name w:val="paramv"/>
    <w:rsid w:val="009D672A"/>
  </w:style>
  <w:style w:type="paragraph" w:customStyle="1" w:styleId="TagCite1">
    <w:name w:val="Tag &amp; Cite"/>
    <w:basedOn w:val="Normal"/>
    <w:link w:val="TagCiteChar2"/>
    <w:qFormat/>
    <w:rsid w:val="009D672A"/>
    <w:pPr>
      <w:jc w:val="both"/>
    </w:pPr>
    <w:rPr>
      <w:rFonts w:ascii="Avenir LT Std 45 Book" w:hAnsi="Avenir LT Std 45 Book"/>
      <w:b/>
    </w:rPr>
  </w:style>
  <w:style w:type="character" w:customStyle="1" w:styleId="TagCiteChar2">
    <w:name w:val="Tag &amp; Cite Char"/>
    <w:link w:val="TagCite1"/>
    <w:rsid w:val="009D672A"/>
    <w:rPr>
      <w:rFonts w:ascii="Avenir LT Std 45 Book" w:hAnsi="Avenir LT Std 45 Book"/>
      <w:b/>
      <w:sz w:val="20"/>
    </w:rPr>
  </w:style>
  <w:style w:type="paragraph" w:customStyle="1" w:styleId="HighlightedText">
    <w:name w:val="Highlighted Text"/>
    <w:basedOn w:val="Normal"/>
    <w:link w:val="HighlightedTextChar"/>
    <w:qFormat/>
    <w:rsid w:val="009D672A"/>
    <w:pPr>
      <w:jc w:val="both"/>
    </w:pPr>
    <w:rPr>
      <w:rFonts w:ascii="Avenir LT Std 45 Book" w:hAnsi="Avenir LT Std 45 Book"/>
      <w:u w:val="thick"/>
    </w:rPr>
  </w:style>
  <w:style w:type="character" w:customStyle="1" w:styleId="HighlightedTextChar">
    <w:name w:val="Highlighted Text Char"/>
    <w:link w:val="HighlightedText"/>
    <w:rsid w:val="009D672A"/>
    <w:rPr>
      <w:rFonts w:ascii="Avenir LT Std 45 Book" w:hAnsi="Avenir LT Std 45 Book"/>
      <w:sz w:val="20"/>
      <w:u w:val="thick"/>
    </w:rPr>
  </w:style>
  <w:style w:type="paragraph" w:customStyle="1" w:styleId="Unhighlighted">
    <w:name w:val="Unhighlighted"/>
    <w:basedOn w:val="Normal"/>
    <w:link w:val="UnhighlightedChar"/>
    <w:autoRedefine/>
    <w:qFormat/>
    <w:rsid w:val="009D672A"/>
    <w:rPr>
      <w:rFonts w:ascii="Avenir LT Std 45 Book" w:hAnsi="Avenir LT Std 45 Book"/>
      <w:sz w:val="12"/>
    </w:rPr>
  </w:style>
  <w:style w:type="character" w:customStyle="1" w:styleId="UnhighlightedChar">
    <w:name w:val="Unhighlighted Char"/>
    <w:link w:val="Unhighlighted"/>
    <w:rsid w:val="009D672A"/>
    <w:rPr>
      <w:rFonts w:ascii="Avenir LT Std 45 Book" w:hAnsi="Avenir LT Std 45 Book"/>
      <w:sz w:val="12"/>
    </w:rPr>
  </w:style>
  <w:style w:type="character" w:customStyle="1" w:styleId="symbol">
    <w:name w:val="symbol"/>
    <w:rsid w:val="009D672A"/>
  </w:style>
  <w:style w:type="character" w:customStyle="1" w:styleId="data">
    <w:name w:val="data"/>
    <w:rsid w:val="009D672A"/>
  </w:style>
  <w:style w:type="character" w:customStyle="1" w:styleId="pub-date">
    <w:name w:val="pub-date"/>
    <w:rsid w:val="009D672A"/>
  </w:style>
  <w:style w:type="paragraph" w:customStyle="1" w:styleId="StylecardUnderline">
    <w:name w:val="Style card + Underline"/>
    <w:basedOn w:val="Normal"/>
    <w:link w:val="StylecardUnderlineChar"/>
    <w:qFormat/>
    <w:rsid w:val="009D672A"/>
    <w:pPr>
      <w:ind w:left="360" w:right="360"/>
    </w:pPr>
    <w:rPr>
      <w:rFonts w:asciiTheme="minorHAnsi" w:hAnsiTheme="minorHAnsi"/>
      <w:szCs w:val="20"/>
      <w:u w:val="thick"/>
    </w:rPr>
  </w:style>
  <w:style w:type="character" w:customStyle="1" w:styleId="StylecardUnderlineChar">
    <w:name w:val="Style card + Underline Char"/>
    <w:link w:val="StylecardUnderline"/>
    <w:rsid w:val="009D672A"/>
    <w:rPr>
      <w:sz w:val="20"/>
      <w:szCs w:val="20"/>
      <w:u w:val="thick"/>
    </w:rPr>
  </w:style>
  <w:style w:type="character" w:customStyle="1" w:styleId="AuthorDateF4">
    <w:name w:val="Author Date (F4)"/>
    <w:rsid w:val="009D672A"/>
    <w:rPr>
      <w:b/>
      <w:sz w:val="24"/>
      <w:u w:val="thick"/>
    </w:rPr>
  </w:style>
  <w:style w:type="character" w:customStyle="1" w:styleId="BoldUnderlineF6">
    <w:name w:val="Bold Underline (F6)"/>
    <w:rsid w:val="009D672A"/>
    <w:rPr>
      <w:u w:val="thick"/>
    </w:rPr>
  </w:style>
  <w:style w:type="paragraph" w:customStyle="1" w:styleId="TagF3">
    <w:name w:val="Tag (F3)"/>
    <w:qFormat/>
    <w:rsid w:val="009D672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D672A"/>
  </w:style>
  <w:style w:type="paragraph" w:customStyle="1" w:styleId="style140">
    <w:name w:val="style14"/>
    <w:basedOn w:val="Normal"/>
    <w:qFormat/>
    <w:rsid w:val="009D672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9D672A"/>
    <w:rPr>
      <w:rFonts w:ascii="Avenir LT Std 45 Book" w:hAnsi="Avenir LT Std 45 Book"/>
      <w:b/>
    </w:rPr>
  </w:style>
  <w:style w:type="character" w:customStyle="1" w:styleId="StyleArial12ptBoldItalic">
    <w:name w:val="Style Arial 12 pt Bold Italic"/>
    <w:rsid w:val="009D672A"/>
    <w:rPr>
      <w:rFonts w:ascii="Arial" w:hAnsi="Arial"/>
      <w:b/>
      <w:bCs/>
      <w:i/>
      <w:iCs/>
      <w:sz w:val="24"/>
    </w:rPr>
  </w:style>
  <w:style w:type="character" w:customStyle="1" w:styleId="verdana12grey1">
    <w:name w:val="verdana12grey1"/>
    <w:rsid w:val="009D672A"/>
  </w:style>
  <w:style w:type="character" w:customStyle="1" w:styleId="verdana9grey1a">
    <w:name w:val="verdana9grey1a"/>
    <w:rsid w:val="009D672A"/>
  </w:style>
  <w:style w:type="character" w:customStyle="1" w:styleId="nn-twttr-share-btn">
    <w:name w:val="nn-twttr-share-btn"/>
    <w:rsid w:val="009D672A"/>
  </w:style>
  <w:style w:type="character" w:customStyle="1" w:styleId="comment-count">
    <w:name w:val="comment-count"/>
    <w:rsid w:val="009D672A"/>
  </w:style>
  <w:style w:type="character" w:customStyle="1" w:styleId="comment-count-text">
    <w:name w:val="comment-count-text"/>
    <w:rsid w:val="009D672A"/>
  </w:style>
  <w:style w:type="paragraph" w:customStyle="1" w:styleId="articlebody">
    <w:name w:val="articlebody"/>
    <w:basedOn w:val="Normal"/>
    <w:qFormat/>
    <w:rsid w:val="009D672A"/>
    <w:pPr>
      <w:spacing w:before="100" w:beforeAutospacing="1" w:after="100" w:afterAutospacing="1"/>
    </w:pPr>
    <w:rPr>
      <w:rFonts w:ascii="Avenir LT Std 45 Book" w:hAnsi="Avenir LT Std 45 Book"/>
    </w:rPr>
  </w:style>
  <w:style w:type="character" w:customStyle="1" w:styleId="lightheader">
    <w:name w:val="lightheader"/>
    <w:rsid w:val="009D672A"/>
  </w:style>
  <w:style w:type="paragraph" w:customStyle="1" w:styleId="CiteCardCharCharCharCharCharCharChar">
    <w:name w:val="Cite_Card Char Char Char Char Char Char Char"/>
    <w:link w:val="CiteCardCharCharCharCharCharCharCharChar"/>
    <w:autoRedefine/>
    <w:qFormat/>
    <w:rsid w:val="009D672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D672A"/>
    <w:rPr>
      <w:rFonts w:ascii="Times New Roman" w:eastAsia="Times New Roman" w:hAnsi="Times New Roman" w:cs="Times New Roman"/>
      <w:bCs/>
      <w:lang w:eastAsia="zh-CN"/>
    </w:rPr>
  </w:style>
  <w:style w:type="paragraph" w:customStyle="1" w:styleId="foldie">
    <w:name w:val="foldie"/>
    <w:basedOn w:val="heading"/>
    <w:qFormat/>
    <w:rsid w:val="009D672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D672A"/>
    <w:rPr>
      <w:rFonts w:cs="Arial"/>
      <w:bCs/>
      <w:lang w:val="en-US" w:eastAsia="en-US" w:bidi="ar-SA"/>
    </w:rPr>
  </w:style>
  <w:style w:type="character" w:customStyle="1" w:styleId="CiteCardCharCharCharCharCharChar">
    <w:name w:val="Cite_Card Char Char Char Char Char Char"/>
    <w:rsid w:val="009D672A"/>
    <w:rPr>
      <w:rFonts w:cs="Arial"/>
      <w:bCs/>
      <w:lang w:val="en-US" w:eastAsia="en-US" w:bidi="ar-SA"/>
    </w:rPr>
  </w:style>
  <w:style w:type="paragraph" w:customStyle="1" w:styleId="billtextsection">
    <w:name w:val="bill_text_section"/>
    <w:basedOn w:val="Normal"/>
    <w:qFormat/>
    <w:rsid w:val="009D672A"/>
    <w:pPr>
      <w:spacing w:before="100" w:beforeAutospacing="1" w:after="100" w:afterAutospacing="1"/>
    </w:pPr>
    <w:rPr>
      <w:rFonts w:ascii="Avenir LT Std 45 Book" w:hAnsi="Avenir LT Std 45 Book"/>
    </w:rPr>
  </w:style>
  <w:style w:type="character" w:customStyle="1" w:styleId="yahoobuzzbadge">
    <w:name w:val="yahoobuzzbadge"/>
    <w:rsid w:val="009D672A"/>
  </w:style>
  <w:style w:type="paragraph" w:customStyle="1" w:styleId="CiteNormal">
    <w:name w:val="Cite Normal"/>
    <w:basedOn w:val="Normal"/>
    <w:link w:val="CiteNormalChar"/>
    <w:autoRedefine/>
    <w:qFormat/>
    <w:rsid w:val="009D672A"/>
    <w:pPr>
      <w:jc w:val="both"/>
    </w:pPr>
    <w:rPr>
      <w:rFonts w:ascii="Avenir LT Std 45 Book" w:hAnsi="Avenir LT Std 45 Book"/>
      <w:sz w:val="16"/>
    </w:rPr>
  </w:style>
  <w:style w:type="character" w:customStyle="1" w:styleId="CiteNormalChar">
    <w:name w:val="Cite Normal Char"/>
    <w:link w:val="CiteNormal"/>
    <w:rsid w:val="009D672A"/>
    <w:rPr>
      <w:rFonts w:ascii="Avenir LT Std 45 Book" w:hAnsi="Avenir LT Std 45 Book"/>
      <w:sz w:val="16"/>
    </w:rPr>
  </w:style>
  <w:style w:type="character" w:customStyle="1" w:styleId="StrongEmphasis">
    <w:name w:val="Strong Emphasis"/>
    <w:rsid w:val="009D672A"/>
    <w:rPr>
      <w:b/>
      <w:bCs/>
    </w:rPr>
  </w:style>
  <w:style w:type="paragraph" w:customStyle="1" w:styleId="Boldunderline1">
    <w:name w:val="Bold underline"/>
    <w:basedOn w:val="Normal"/>
    <w:link w:val="BoldunderlineChar4"/>
    <w:qFormat/>
    <w:rsid w:val="009D672A"/>
    <w:rPr>
      <w:rFonts w:ascii="Garamond" w:hAnsi="Garamond"/>
      <w:b/>
      <w:bCs/>
      <w:kern w:val="20"/>
      <w:u w:val="single"/>
    </w:rPr>
  </w:style>
  <w:style w:type="character" w:customStyle="1" w:styleId="BoldunderlineChar4">
    <w:name w:val="Bold underline Char"/>
    <w:link w:val="Boldunderline1"/>
    <w:rsid w:val="009D672A"/>
    <w:rPr>
      <w:rFonts w:ascii="Garamond" w:hAnsi="Garamond"/>
      <w:b/>
      <w:bCs/>
      <w:kern w:val="20"/>
      <w:sz w:val="20"/>
      <w:u w:val="single"/>
    </w:rPr>
  </w:style>
  <w:style w:type="character" w:customStyle="1" w:styleId="article-articlebody">
    <w:name w:val="article-articlebody"/>
    <w:basedOn w:val="DefaultParagraphFont"/>
    <w:rsid w:val="009D672A"/>
  </w:style>
  <w:style w:type="character" w:customStyle="1" w:styleId="pageheader0">
    <w:name w:val="pageheader"/>
    <w:basedOn w:val="DefaultParagraphFont"/>
    <w:rsid w:val="009D672A"/>
  </w:style>
  <w:style w:type="paragraph" w:customStyle="1" w:styleId="card0">
    <w:name w:val="%card"/>
    <w:basedOn w:val="Normal"/>
    <w:link w:val="cardChar3"/>
    <w:qFormat/>
    <w:rsid w:val="009D672A"/>
    <w:pPr>
      <w:ind w:left="288" w:right="288"/>
    </w:pPr>
    <w:rPr>
      <w:rFonts w:ascii="Avenir LT Std 45 Book" w:hAnsi="Avenir LT Std 45 Book"/>
    </w:rPr>
  </w:style>
  <w:style w:type="character" w:customStyle="1" w:styleId="cardChar3">
    <w:name w:val="%card Char"/>
    <w:link w:val="card0"/>
    <w:rsid w:val="009D672A"/>
    <w:rPr>
      <w:rFonts w:ascii="Avenir LT Std 45 Book" w:hAnsi="Avenir LT Std 45 Book"/>
      <w:sz w:val="20"/>
    </w:rPr>
  </w:style>
  <w:style w:type="character" w:customStyle="1" w:styleId="AuthorCharChar">
    <w:name w:val="Author Char Char"/>
    <w:rsid w:val="009D672A"/>
    <w:rPr>
      <w:rFonts w:ascii="Times New Roman" w:hAnsi="Times New Roman"/>
      <w:b/>
      <w:sz w:val="22"/>
      <w:szCs w:val="22"/>
    </w:rPr>
  </w:style>
  <w:style w:type="paragraph" w:customStyle="1" w:styleId="UnunderlinedText">
    <w:name w:val="Ununderlined Text"/>
    <w:basedOn w:val="Normal"/>
    <w:link w:val="UnunderlinedTextChar"/>
    <w:autoRedefine/>
    <w:qFormat/>
    <w:rsid w:val="009D672A"/>
    <w:rPr>
      <w:rFonts w:ascii="Avenir LT Std 45 Book" w:hAnsi="Avenir LT Std 45 Book"/>
      <w:sz w:val="12"/>
    </w:rPr>
  </w:style>
  <w:style w:type="character" w:customStyle="1" w:styleId="UnunderlinedTextChar">
    <w:name w:val="Ununderlined Text Char"/>
    <w:link w:val="UnunderlinedText"/>
    <w:rsid w:val="009D672A"/>
    <w:rPr>
      <w:rFonts w:ascii="Avenir LT Std 45 Book" w:hAnsi="Avenir LT Std 45 Book"/>
      <w:sz w:val="12"/>
    </w:rPr>
  </w:style>
  <w:style w:type="paragraph" w:customStyle="1" w:styleId="Regular">
    <w:name w:val="Regular"/>
    <w:link w:val="RegularChar"/>
    <w:qFormat/>
    <w:rsid w:val="009D672A"/>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D672A"/>
    <w:rPr>
      <w:rFonts w:ascii="Garamond" w:eastAsia="Times New Roman" w:hAnsi="Garamond" w:cs="Arial"/>
      <w:bCs/>
      <w:kern w:val="20"/>
      <w:sz w:val="20"/>
      <w:szCs w:val="32"/>
    </w:rPr>
  </w:style>
  <w:style w:type="character" w:customStyle="1" w:styleId="smallchar0">
    <w:name w:val="smallchar"/>
    <w:basedOn w:val="DefaultParagraphFont"/>
    <w:rsid w:val="009D672A"/>
  </w:style>
  <w:style w:type="character" w:customStyle="1" w:styleId="Shortcite">
    <w:name w:val="Shortcite"/>
    <w:rsid w:val="009D672A"/>
    <w:rPr>
      <w:rFonts w:ascii="Times New Roman" w:hAnsi="Times New Roman"/>
      <w:b/>
      <w:bCs/>
      <w:sz w:val="20"/>
    </w:rPr>
  </w:style>
  <w:style w:type="character" w:customStyle="1" w:styleId="address">
    <w:name w:val="address"/>
    <w:rsid w:val="009D672A"/>
    <w:rPr>
      <w:rFonts w:cs="Times New Roman"/>
    </w:rPr>
  </w:style>
  <w:style w:type="character" w:customStyle="1" w:styleId="NormalizationChar">
    <w:name w:val="Normalization Char"/>
    <w:rsid w:val="009D672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D672A"/>
    <w:rPr>
      <w:sz w:val="10"/>
      <w:szCs w:val="24"/>
    </w:rPr>
  </w:style>
  <w:style w:type="paragraph" w:customStyle="1" w:styleId="ReallyfuckingsmallCharCharChar">
    <w:name w:val="Really fucking small Char Char Char"/>
    <w:basedOn w:val="Normal"/>
    <w:link w:val="ReallyfuckingsmallCharCharCharChar"/>
    <w:qFormat/>
    <w:rsid w:val="009D672A"/>
    <w:rPr>
      <w:rFonts w:asciiTheme="minorHAnsi" w:hAnsiTheme="minorHAnsi"/>
      <w:sz w:val="10"/>
      <w:szCs w:val="24"/>
    </w:rPr>
  </w:style>
  <w:style w:type="character" w:customStyle="1" w:styleId="Shrinker">
    <w:name w:val="Shrinker"/>
    <w:rsid w:val="009D672A"/>
    <w:rPr>
      <w:rFonts w:ascii="Times New Roman" w:hAnsi="Times New Roman"/>
      <w:sz w:val="10"/>
      <w:szCs w:val="13"/>
    </w:rPr>
  </w:style>
  <w:style w:type="paragraph" w:customStyle="1" w:styleId="CardDownx1">
    <w:name w:val="CardDown x1"/>
    <w:basedOn w:val="Header"/>
    <w:link w:val="CardDownx1Char"/>
    <w:qFormat/>
    <w:rsid w:val="009D672A"/>
    <w:pPr>
      <w:tabs>
        <w:tab w:val="clear" w:pos="4680"/>
        <w:tab w:val="clear" w:pos="9360"/>
        <w:tab w:val="center" w:pos="4320"/>
        <w:tab w:val="right" w:pos="8640"/>
      </w:tabs>
    </w:pPr>
    <w:rPr>
      <w:sz w:val="16"/>
    </w:rPr>
  </w:style>
  <w:style w:type="character" w:customStyle="1" w:styleId="CardDownx1Char">
    <w:name w:val="CardDown x1 Char"/>
    <w:link w:val="CardDownx1"/>
    <w:rsid w:val="009D672A"/>
    <w:rPr>
      <w:rFonts w:ascii="Georgia" w:hAnsi="Georgia"/>
      <w:sz w:val="16"/>
    </w:rPr>
  </w:style>
  <w:style w:type="paragraph" w:customStyle="1" w:styleId="CardDownx15">
    <w:name w:val="CardDown x1.5"/>
    <w:basedOn w:val="Header"/>
    <w:qFormat/>
    <w:rsid w:val="009D672A"/>
    <w:pPr>
      <w:tabs>
        <w:tab w:val="clear" w:pos="4680"/>
        <w:tab w:val="clear" w:pos="9360"/>
        <w:tab w:val="center" w:pos="4320"/>
        <w:tab w:val="right" w:pos="8640"/>
      </w:tabs>
    </w:pPr>
    <w:rPr>
      <w:sz w:val="14"/>
    </w:rPr>
  </w:style>
  <w:style w:type="character" w:customStyle="1" w:styleId="heading2char0">
    <w:name w:val="heading2char"/>
    <w:basedOn w:val="DefaultParagraphFont"/>
    <w:rsid w:val="009D672A"/>
  </w:style>
  <w:style w:type="character" w:customStyle="1" w:styleId="heading3char1">
    <w:name w:val="heading3char1"/>
    <w:basedOn w:val="DefaultParagraphFont"/>
    <w:rsid w:val="009D672A"/>
  </w:style>
  <w:style w:type="character" w:customStyle="1" w:styleId="underlinea">
    <w:name w:val="underlinea"/>
    <w:basedOn w:val="DefaultParagraphFont"/>
    <w:rsid w:val="009D672A"/>
  </w:style>
  <w:style w:type="character" w:customStyle="1" w:styleId="StyleUnderlineChar9pt2">
    <w:name w:val="Style Underline Char + 9 pt2"/>
    <w:rsid w:val="009D672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D672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9D672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D672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D672A"/>
    <w:rPr>
      <w:rFonts w:ascii="Avenir LT Std 45 Book" w:hAnsi="Avenir LT Std 45 Book"/>
      <w:sz w:val="18"/>
      <w:szCs w:val="20"/>
    </w:rPr>
  </w:style>
  <w:style w:type="paragraph" w:customStyle="1" w:styleId="ecxmsonormal">
    <w:name w:val="ecxmsonormal"/>
    <w:basedOn w:val="Normal"/>
    <w:qFormat/>
    <w:rsid w:val="009D672A"/>
    <w:pPr>
      <w:spacing w:before="100" w:beforeAutospacing="1" w:after="100" w:afterAutospacing="1"/>
    </w:pPr>
    <w:rPr>
      <w:rFonts w:ascii="Avenir LT Std 45 Book" w:hAnsi="Avenir LT Std 45 Book"/>
    </w:rPr>
  </w:style>
  <w:style w:type="character" w:customStyle="1" w:styleId="FontStyle232">
    <w:name w:val="Font Style232"/>
    <w:uiPriority w:val="99"/>
    <w:rsid w:val="009D672A"/>
    <w:rPr>
      <w:rFonts w:ascii="Times New Roman" w:hAnsi="Times New Roman" w:cs="Times New Roman" w:hint="default"/>
      <w:b/>
      <w:bCs/>
      <w:sz w:val="14"/>
      <w:szCs w:val="14"/>
    </w:rPr>
  </w:style>
  <w:style w:type="paragraph" w:customStyle="1" w:styleId="DebateUnderlineBold">
    <w:name w:val="Debate Underline Bold"/>
    <w:basedOn w:val="Nothing"/>
    <w:qFormat/>
    <w:rsid w:val="009D672A"/>
    <w:pPr>
      <w:spacing w:after="160" w:line="259" w:lineRule="auto"/>
    </w:pPr>
    <w:rPr>
      <w:rFonts w:eastAsiaTheme="minorHAnsi" w:cs="Calibri"/>
      <w:b/>
      <w:sz w:val="22"/>
      <w:u w:val="thick"/>
    </w:rPr>
  </w:style>
  <w:style w:type="character" w:customStyle="1" w:styleId="erasure">
    <w:name w:val="erasure"/>
    <w:rsid w:val="009D672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D672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D672A"/>
    <w:rPr>
      <w:rFonts w:ascii="Avenir LT Std 45 Book" w:hAnsi="Avenir LT Std 45 Book"/>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D672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D672A"/>
    <w:rPr>
      <w:rFonts w:ascii="Avenir LT Std 45 Book" w:hAnsi="Avenir LT Std 45 Book"/>
      <w:sz w:val="20"/>
      <w:szCs w:val="20"/>
      <w:u w:val="thick"/>
      <w:bdr w:val="single" w:sz="4" w:space="0" w:color="auto"/>
    </w:rPr>
  </w:style>
  <w:style w:type="character" w:customStyle="1" w:styleId="MicroTextCharChar">
    <w:name w:val="MicroText Char Char"/>
    <w:rsid w:val="009D672A"/>
    <w:rPr>
      <w:rFonts w:ascii="Arial Narrow" w:eastAsia="Times New Roman" w:hAnsi="Arial Narrow"/>
      <w:sz w:val="12"/>
      <w:szCs w:val="24"/>
    </w:rPr>
  </w:style>
  <w:style w:type="paragraph" w:customStyle="1" w:styleId="CiteCharCharCharChar">
    <w:name w:val="Cite Char Char Char Char"/>
    <w:basedOn w:val="Normal"/>
    <w:next w:val="Normal"/>
    <w:qFormat/>
    <w:rsid w:val="009D672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D672A"/>
    <w:rPr>
      <w:rFonts w:ascii="Avenir LT Std 45 Book" w:hAnsi="Avenir LT Std 45 Book"/>
      <w:u w:val="thick"/>
    </w:rPr>
  </w:style>
  <w:style w:type="character" w:customStyle="1" w:styleId="UnderliningCharChar1CharCharChar">
    <w:name w:val="Underlining Char Char1 Char Char Char"/>
    <w:link w:val="UnderliningCharChar1CharChar"/>
    <w:rsid w:val="009D672A"/>
    <w:rPr>
      <w:rFonts w:ascii="Avenir LT Std 45 Book" w:hAnsi="Avenir LT Std 45 Book"/>
      <w:sz w:val="20"/>
      <w:u w:val="thick"/>
    </w:rPr>
  </w:style>
  <w:style w:type="paragraph" w:customStyle="1" w:styleId="CiteCharCharCharCharChar">
    <w:name w:val="Cite Char Char Char Char Char"/>
    <w:basedOn w:val="Normal"/>
    <w:next w:val="Normal"/>
    <w:link w:val="CiteCharCharCharCharCharChar"/>
    <w:qFormat/>
    <w:rsid w:val="009D672A"/>
    <w:pPr>
      <w:ind w:left="576"/>
    </w:pPr>
    <w:rPr>
      <w:rFonts w:asciiTheme="minorHAnsi" w:hAnsiTheme="minorHAnsi"/>
      <w:b/>
      <w:sz w:val="22"/>
      <w:szCs w:val="24"/>
      <w:u w:val="single"/>
    </w:rPr>
  </w:style>
  <w:style w:type="character" w:customStyle="1" w:styleId="UnderliningCharCharChar">
    <w:name w:val="Underlining Char Char Char"/>
    <w:rsid w:val="009D672A"/>
    <w:rPr>
      <w:rFonts w:ascii="Arial Narrow" w:eastAsia="Times New Roman" w:hAnsi="Arial Narrow" w:cs="Times New Roman"/>
      <w:sz w:val="20"/>
      <w:szCs w:val="24"/>
      <w:u w:val="thick"/>
    </w:rPr>
  </w:style>
  <w:style w:type="paragraph" w:customStyle="1" w:styleId="Style120">
    <w:name w:val="Style 12"/>
    <w:qFormat/>
    <w:rsid w:val="009D672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D672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D672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D672A"/>
  </w:style>
  <w:style w:type="paragraph" w:customStyle="1" w:styleId="Emphasis3">
    <w:name w:val="Emphasis3"/>
    <w:qFormat/>
    <w:rsid w:val="009D672A"/>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D672A"/>
  </w:style>
  <w:style w:type="paragraph" w:customStyle="1" w:styleId="formfldssel">
    <w:name w:val="formfldssel"/>
    <w:basedOn w:val="Normal"/>
    <w:qFormat/>
    <w:rsid w:val="009D672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9D672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9D672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D672A"/>
  </w:style>
  <w:style w:type="character" w:customStyle="1" w:styleId="StyleCardTextUnderline3Char">
    <w:name w:val="Style Card Text + Underline3 Char"/>
    <w:link w:val="StyleCardTextUnderline3"/>
    <w:rsid w:val="009D672A"/>
    <w:rPr>
      <w:rFonts w:eastAsia="SimSun"/>
      <w:szCs w:val="24"/>
      <w:u w:val="thick"/>
      <w:lang w:eastAsia="zh-CN"/>
    </w:rPr>
  </w:style>
  <w:style w:type="character" w:customStyle="1" w:styleId="BoldandUnderlineChar1Char2CharChar">
    <w:name w:val="Bold and Underline Char1 Char2 Char Char"/>
    <w:rsid w:val="009D672A"/>
    <w:rPr>
      <w:b/>
      <w:noProof w:val="0"/>
      <w:szCs w:val="24"/>
      <w:u w:val="single"/>
      <w:lang w:val="en-US" w:eastAsia="en-US" w:bidi="ar-SA"/>
    </w:rPr>
  </w:style>
  <w:style w:type="character" w:customStyle="1" w:styleId="UnderlineChar1Char1">
    <w:name w:val="Underline Char1 Char1"/>
    <w:rsid w:val="009D672A"/>
    <w:rPr>
      <w:noProof w:val="0"/>
      <w:szCs w:val="24"/>
      <w:u w:val="single"/>
      <w:lang w:val="en-US" w:eastAsia="en-US" w:bidi="ar-SA"/>
    </w:rPr>
  </w:style>
  <w:style w:type="paragraph" w:customStyle="1" w:styleId="Underlinestyle1">
    <w:name w:val="Underlinestyle"/>
    <w:basedOn w:val="Normal"/>
    <w:qFormat/>
    <w:rsid w:val="009D672A"/>
    <w:pPr>
      <w:tabs>
        <w:tab w:val="left" w:pos="720"/>
      </w:tabs>
      <w:ind w:left="720"/>
    </w:pPr>
    <w:rPr>
      <w:rFonts w:ascii="Avenir LT Std 45 Book" w:hAnsi="Avenir LT Std 45 Book"/>
      <w:szCs w:val="20"/>
      <w:u w:val="single"/>
    </w:rPr>
  </w:style>
  <w:style w:type="character" w:customStyle="1" w:styleId="featurecontentgray1">
    <w:name w:val="featurecontentgray1"/>
    <w:rsid w:val="009D672A"/>
    <w:rPr>
      <w:rFonts w:ascii="Arial" w:hAnsi="Arial" w:cs="Arial" w:hint="default"/>
      <w:color w:val="666666"/>
    </w:rPr>
  </w:style>
  <w:style w:type="character" w:customStyle="1" w:styleId="CardCharCharChar0">
    <w:name w:val="Card Char Char Char"/>
    <w:rsid w:val="009D672A"/>
    <w:rPr>
      <w:rFonts w:ascii="Book Antiqua" w:hAnsi="Book Antiqua"/>
      <w:szCs w:val="24"/>
      <w:lang w:val="en-US" w:eastAsia="en-US" w:bidi="ar-SA"/>
    </w:rPr>
  </w:style>
  <w:style w:type="character" w:customStyle="1" w:styleId="big1">
    <w:name w:val="big1"/>
    <w:rsid w:val="009D672A"/>
    <w:rPr>
      <w:sz w:val="28"/>
      <w:szCs w:val="28"/>
    </w:rPr>
  </w:style>
  <w:style w:type="character" w:customStyle="1" w:styleId="articletitle1">
    <w:name w:val="articletitle1"/>
    <w:rsid w:val="009D672A"/>
    <w:rPr>
      <w:b/>
      <w:bCs/>
      <w:color w:val="990000"/>
    </w:rPr>
  </w:style>
  <w:style w:type="character" w:customStyle="1" w:styleId="prodgeneral">
    <w:name w:val="prodgeneral"/>
    <w:basedOn w:val="DefaultParagraphFont"/>
    <w:rsid w:val="009D672A"/>
  </w:style>
  <w:style w:type="character" w:customStyle="1" w:styleId="Style10pt">
    <w:name w:val="Style 10 pt"/>
    <w:rsid w:val="009D672A"/>
    <w:rPr>
      <w:sz w:val="20"/>
    </w:rPr>
  </w:style>
  <w:style w:type="character" w:customStyle="1" w:styleId="StyleUnderlineChar0">
    <w:name w:val="Style Underline + Char"/>
    <w:rsid w:val="009D672A"/>
    <w:rPr>
      <w:rFonts w:eastAsia="SimSun" w:cs="Arial"/>
      <w:b/>
      <w:bCs/>
      <w:iCs/>
      <w:caps/>
      <w:sz w:val="24"/>
      <w:szCs w:val="24"/>
      <w:u w:val="single"/>
      <w:lang w:val="en-US" w:eastAsia="en-US" w:bidi="ar-SA"/>
    </w:rPr>
  </w:style>
  <w:style w:type="character" w:customStyle="1" w:styleId="highlightChar">
    <w:name w:val="highlight Char"/>
    <w:rsid w:val="009D672A"/>
    <w:rPr>
      <w:sz w:val="24"/>
      <w:szCs w:val="24"/>
      <w:u w:val="single"/>
      <w:lang w:val="en-US" w:eastAsia="en-US" w:bidi="ar-SA"/>
    </w:rPr>
  </w:style>
  <w:style w:type="character" w:customStyle="1" w:styleId="StyleciteChar">
    <w:name w:val="Style cite + Char"/>
    <w:rsid w:val="009D672A"/>
    <w:rPr>
      <w:sz w:val="24"/>
      <w:szCs w:val="24"/>
      <w:lang w:val="en-US" w:eastAsia="en-US" w:bidi="ar-SA"/>
    </w:rPr>
  </w:style>
  <w:style w:type="paragraph" w:customStyle="1" w:styleId="OffensiveLanguage">
    <w:name w:val="Offensive Language"/>
    <w:basedOn w:val="Normal"/>
    <w:next w:val="Normal"/>
    <w:qFormat/>
    <w:rsid w:val="009D672A"/>
    <w:rPr>
      <w:rFonts w:ascii="Avenir LT Std 45 Book" w:eastAsia="Calibri" w:hAnsi="Avenir LT Std 45 Book"/>
      <w:strike/>
      <w:u w:val="single"/>
    </w:rPr>
  </w:style>
  <w:style w:type="character" w:customStyle="1" w:styleId="OffensiveLanguageChar">
    <w:name w:val="Offensive Language Char"/>
    <w:rsid w:val="009D672A"/>
    <w:rPr>
      <w:rFonts w:ascii="Arial Narrow" w:hAnsi="Arial Narrow"/>
      <w:strike/>
      <w:szCs w:val="24"/>
      <w:u w:val="single"/>
      <w:lang w:val="en-US" w:eastAsia="en-US" w:bidi="ar-SA"/>
    </w:rPr>
  </w:style>
  <w:style w:type="paragraph" w:customStyle="1" w:styleId="clearformatting0">
    <w:name w:val="clear formatting"/>
    <w:basedOn w:val="Normal"/>
    <w:qFormat/>
    <w:rsid w:val="009D672A"/>
    <w:rPr>
      <w:rFonts w:ascii="Avenir LT Std 45 Book" w:eastAsia="Calibri" w:hAnsi="Avenir LT Std 45 Book"/>
    </w:rPr>
  </w:style>
  <w:style w:type="paragraph" w:customStyle="1" w:styleId="Style180">
    <w:name w:val="Style 18"/>
    <w:uiPriority w:val="99"/>
    <w:qFormat/>
    <w:rsid w:val="009D672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D672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D672A"/>
  </w:style>
  <w:style w:type="paragraph" w:customStyle="1" w:styleId="txgreen">
    <w:name w:val="txgreen"/>
    <w:basedOn w:val="Normal"/>
    <w:uiPriority w:val="99"/>
    <w:qFormat/>
    <w:rsid w:val="009D672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D672A"/>
  </w:style>
  <w:style w:type="character" w:customStyle="1" w:styleId="facebook-share-count">
    <w:name w:val="facebook-share-count"/>
    <w:basedOn w:val="DefaultParagraphFont"/>
    <w:rsid w:val="009D672A"/>
  </w:style>
  <w:style w:type="character" w:customStyle="1" w:styleId="tickerwrap">
    <w:name w:val="ticker_wrap"/>
    <w:basedOn w:val="DefaultParagraphFont"/>
    <w:rsid w:val="009D672A"/>
  </w:style>
  <w:style w:type="paragraph" w:customStyle="1" w:styleId="rtecenter">
    <w:name w:val="rtecenter"/>
    <w:basedOn w:val="Normal"/>
    <w:uiPriority w:val="99"/>
    <w:qFormat/>
    <w:rsid w:val="009D672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D672A"/>
  </w:style>
  <w:style w:type="character" w:customStyle="1" w:styleId="Bold12">
    <w:name w:val="Bold12"/>
    <w:uiPriority w:val="1"/>
    <w:qFormat/>
    <w:rsid w:val="009D672A"/>
    <w:rPr>
      <w:rFonts w:ascii="Times New Roman" w:hAnsi="Times New Roman"/>
      <w:b/>
      <w:sz w:val="24"/>
    </w:rPr>
  </w:style>
  <w:style w:type="character" w:customStyle="1" w:styleId="NotBold10Final">
    <w:name w:val="NotBold10Final"/>
    <w:uiPriority w:val="1"/>
    <w:qFormat/>
    <w:rsid w:val="009D672A"/>
    <w:rPr>
      <w:rFonts w:ascii="Times New Roman" w:hAnsi="Times New Roman"/>
      <w:b w:val="0"/>
      <w:i w:val="0"/>
      <w:sz w:val="20"/>
    </w:rPr>
  </w:style>
  <w:style w:type="character" w:customStyle="1" w:styleId="slug-elocation">
    <w:name w:val="slug-elocation"/>
    <w:basedOn w:val="DefaultParagraphFont"/>
    <w:rsid w:val="009D672A"/>
  </w:style>
  <w:style w:type="character" w:customStyle="1" w:styleId="fu-autorenangabe-fu-beschreibung">
    <w:name w:val="fu-autorenangabe-fu-beschreibung"/>
    <w:rsid w:val="009D672A"/>
  </w:style>
  <w:style w:type="paragraph" w:customStyle="1" w:styleId="introshadow">
    <w:name w:val="intro_shadow"/>
    <w:basedOn w:val="Normal"/>
    <w:uiPriority w:val="99"/>
    <w:qFormat/>
    <w:rsid w:val="009D672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D672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D672A"/>
  </w:style>
  <w:style w:type="character" w:customStyle="1" w:styleId="commentscontainer">
    <w:name w:val="comments_container"/>
    <w:basedOn w:val="DefaultParagraphFont"/>
    <w:rsid w:val="009D672A"/>
  </w:style>
  <w:style w:type="paragraph" w:customStyle="1" w:styleId="publishedon">
    <w:name w:val="published_on"/>
    <w:basedOn w:val="Normal"/>
    <w:uiPriority w:val="99"/>
    <w:qFormat/>
    <w:rsid w:val="009D672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D672A"/>
  </w:style>
  <w:style w:type="character" w:customStyle="1" w:styleId="itemauthor">
    <w:name w:val="itemauthor"/>
    <w:basedOn w:val="DefaultParagraphFont"/>
    <w:rsid w:val="009D672A"/>
  </w:style>
  <w:style w:type="character" w:customStyle="1" w:styleId="hparticlefooter">
    <w:name w:val="hparticlefooter"/>
    <w:basedOn w:val="DefaultParagraphFont"/>
    <w:rsid w:val="009D672A"/>
  </w:style>
  <w:style w:type="paragraph" w:customStyle="1" w:styleId="Stylecardtext8pt">
    <w:name w:val="Style card text + 8 pt"/>
    <w:basedOn w:val="Normal"/>
    <w:qFormat/>
    <w:rsid w:val="009D672A"/>
    <w:pPr>
      <w:ind w:right="288"/>
    </w:pPr>
    <w:rPr>
      <w:rFonts w:ascii="Avenir LT Std 45 Book" w:hAnsi="Avenir LT Std 45 Book"/>
      <w:sz w:val="16"/>
    </w:rPr>
  </w:style>
  <w:style w:type="paragraph" w:customStyle="1" w:styleId="Stylecardtext5pt">
    <w:name w:val="Style card text + 5 pt"/>
    <w:basedOn w:val="Normal"/>
    <w:qFormat/>
    <w:rsid w:val="009D672A"/>
    <w:pPr>
      <w:ind w:right="288"/>
    </w:pPr>
    <w:rPr>
      <w:rFonts w:ascii="Avenir LT Std 45 Book" w:hAnsi="Avenir LT Std 45 Book"/>
      <w:sz w:val="10"/>
    </w:rPr>
  </w:style>
  <w:style w:type="table" w:customStyle="1" w:styleId="TableGrid2">
    <w:name w:val="Table Grid2"/>
    <w:basedOn w:val="TableNormal"/>
    <w:next w:val="TableGrid"/>
    <w:rsid w:val="009D672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D672A"/>
  </w:style>
  <w:style w:type="character" w:customStyle="1" w:styleId="BlockCharCharCharCharChar">
    <w:name w:val="Block Char Char Char Char Char"/>
    <w:aliases w:val="Block Char Char Char Char Char Char Char Char,Block Char Char Char Char Char Char Char1"/>
    <w:basedOn w:val="DefaultParagraphFont"/>
    <w:rsid w:val="009D672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D672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D672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D672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9D672A"/>
    <w:rPr>
      <w:rFonts w:ascii="Avenir LT Std 45 Book" w:hAnsi="Avenir LT Std 45 Book"/>
      <w:b/>
      <w:color w:val="000000"/>
      <w:sz w:val="20"/>
      <w:szCs w:val="24"/>
      <w:u w:val="single"/>
    </w:rPr>
  </w:style>
  <w:style w:type="character" w:customStyle="1" w:styleId="ReadText">
    <w:name w:val="Read Text"/>
    <w:basedOn w:val="DefaultParagraphFont"/>
    <w:rsid w:val="009D672A"/>
    <w:rPr>
      <w:rFonts w:ascii="Times New Roman" w:hAnsi="Times New Roman"/>
      <w:b/>
      <w:bCs/>
      <w:sz w:val="24"/>
      <w:u w:val="single"/>
    </w:rPr>
  </w:style>
  <w:style w:type="paragraph" w:customStyle="1" w:styleId="Styleunread8pt">
    <w:name w:val="Style unread + 8 pt"/>
    <w:basedOn w:val="Normal"/>
    <w:link w:val="Styleunread8ptChar"/>
    <w:qFormat/>
    <w:rsid w:val="009D672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9D672A"/>
    <w:rPr>
      <w:rFonts w:ascii="Avenir LT Std 45 Book" w:hAnsi="Avenir LT Std 45 Book"/>
      <w:color w:val="000000"/>
      <w:sz w:val="16"/>
      <w:szCs w:val="24"/>
    </w:rPr>
  </w:style>
  <w:style w:type="character" w:customStyle="1" w:styleId="main">
    <w:name w:val="main"/>
    <w:basedOn w:val="DefaultParagraphFont"/>
    <w:rsid w:val="009D672A"/>
  </w:style>
  <w:style w:type="character" w:customStyle="1" w:styleId="textunderlineCharChar">
    <w:name w:val="text underline Char Char"/>
    <w:basedOn w:val="DefaultParagraphFont"/>
    <w:rsid w:val="009D672A"/>
    <w:rPr>
      <w:rFonts w:ascii="Garamond" w:hAnsi="Garamond" w:cs="Arial"/>
      <w:color w:val="000000"/>
      <w:sz w:val="24"/>
      <w:u w:val="single"/>
    </w:rPr>
  </w:style>
  <w:style w:type="character" w:customStyle="1" w:styleId="textboldChar">
    <w:name w:val="text bold Char"/>
    <w:basedOn w:val="DefaultParagraphFont"/>
    <w:rsid w:val="009D672A"/>
    <w:rPr>
      <w:rFonts w:ascii="Times New Roman" w:hAnsi="Times New Roman" w:cs="Calibri"/>
      <w:b/>
      <w:color w:val="000000"/>
      <w:sz w:val="24"/>
      <w:szCs w:val="24"/>
      <w:u w:val="thick"/>
    </w:rPr>
  </w:style>
  <w:style w:type="paragraph" w:customStyle="1" w:styleId="ekprop-p">
    <w:name w:val="ekprop-p"/>
    <w:basedOn w:val="Normal"/>
    <w:uiPriority w:val="99"/>
    <w:qFormat/>
    <w:rsid w:val="009D672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D672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D672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D672A"/>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9D672A"/>
    <w:rPr>
      <w:rFonts w:ascii="Avenir LT Std 45 Book" w:hAnsi="Avenir LT Std 45 Book"/>
      <w:color w:val="000000"/>
      <w:sz w:val="16"/>
      <w:szCs w:val="24"/>
    </w:rPr>
  </w:style>
  <w:style w:type="character" w:customStyle="1" w:styleId="FullCiteCharChar">
    <w:name w:val="Full Cite Char Char"/>
    <w:basedOn w:val="DefaultParagraphFont"/>
    <w:rsid w:val="009D672A"/>
    <w:rPr>
      <w:rFonts w:ascii="Georgia" w:hAnsi="Georgia" w:cs="Calibri"/>
      <w:color w:val="000000"/>
      <w:sz w:val="20"/>
      <w:szCs w:val="24"/>
    </w:rPr>
  </w:style>
  <w:style w:type="character" w:customStyle="1" w:styleId="submitted-wrapper">
    <w:name w:val="submitted-wrapper"/>
    <w:basedOn w:val="DefaultParagraphFont"/>
    <w:rsid w:val="009D672A"/>
  </w:style>
  <w:style w:type="paragraph" w:customStyle="1" w:styleId="CardFormatCharCharCharCharCharChar">
    <w:name w:val="Card Format Char Char Char Char Char Char"/>
    <w:basedOn w:val="Normal"/>
    <w:uiPriority w:val="99"/>
    <w:qFormat/>
    <w:rsid w:val="009D672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9D672A"/>
    <w:pPr>
      <w:spacing w:before="0" w:line="259" w:lineRule="auto"/>
      <w:outlineLvl w:val="9"/>
    </w:pPr>
    <w:rPr>
      <w:rFonts w:ascii="Garamond" w:hAnsi="Garamond"/>
      <w:bCs/>
      <w:i/>
      <w:iCs/>
      <w:color w:val="000000"/>
      <w:szCs w:val="24"/>
    </w:rPr>
  </w:style>
  <w:style w:type="character" w:customStyle="1" w:styleId="caption40">
    <w:name w:val="caption4"/>
    <w:basedOn w:val="DefaultParagraphFont"/>
    <w:rsid w:val="009D672A"/>
  </w:style>
  <w:style w:type="character" w:customStyle="1" w:styleId="honorific-prefix">
    <w:name w:val="honorific-prefix"/>
    <w:basedOn w:val="DefaultParagraphFont"/>
    <w:rsid w:val="009D672A"/>
  </w:style>
  <w:style w:type="character" w:customStyle="1" w:styleId="given-name">
    <w:name w:val="given-name"/>
    <w:basedOn w:val="DefaultParagraphFont"/>
    <w:rsid w:val="009D672A"/>
  </w:style>
  <w:style w:type="character" w:customStyle="1" w:styleId="family-name">
    <w:name w:val="family-name"/>
    <w:basedOn w:val="DefaultParagraphFont"/>
    <w:rsid w:val="009D672A"/>
  </w:style>
  <w:style w:type="character" w:customStyle="1" w:styleId="chead">
    <w:name w:val="chead"/>
    <w:basedOn w:val="DefaultParagraphFont"/>
    <w:rsid w:val="009D672A"/>
  </w:style>
  <w:style w:type="paragraph" w:customStyle="1" w:styleId="endarticle">
    <w:name w:val="endarticle"/>
    <w:basedOn w:val="Normal"/>
    <w:uiPriority w:val="99"/>
    <w:qFormat/>
    <w:rsid w:val="009D672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9D672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9D672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9D672A"/>
  </w:style>
  <w:style w:type="character" w:customStyle="1" w:styleId="the-author">
    <w:name w:val="the-author"/>
    <w:basedOn w:val="DefaultParagraphFont"/>
    <w:rsid w:val="009D672A"/>
  </w:style>
  <w:style w:type="character" w:customStyle="1" w:styleId="top-publish">
    <w:name w:val="top-publish"/>
    <w:basedOn w:val="DefaultParagraphFont"/>
    <w:rsid w:val="009D672A"/>
  </w:style>
  <w:style w:type="character" w:customStyle="1" w:styleId="byline-italic">
    <w:name w:val="byline-italic"/>
    <w:basedOn w:val="DefaultParagraphFont"/>
    <w:rsid w:val="009D672A"/>
  </w:style>
  <w:style w:type="character" w:customStyle="1" w:styleId="rednegchange">
    <w:name w:val="red_neg_change"/>
    <w:basedOn w:val="DefaultParagraphFont"/>
    <w:rsid w:val="009D672A"/>
  </w:style>
  <w:style w:type="character" w:customStyle="1" w:styleId="wsodqchgshow">
    <w:name w:val="wsodq_chgshow"/>
    <w:basedOn w:val="DefaultParagraphFont"/>
    <w:rsid w:val="009D672A"/>
  </w:style>
  <w:style w:type="character" w:customStyle="1" w:styleId="cnbcsbhdcomp">
    <w:name w:val="cnbc_sbhd_comp"/>
    <w:basedOn w:val="DefaultParagraphFont"/>
    <w:rsid w:val="009D672A"/>
  </w:style>
  <w:style w:type="character" w:customStyle="1" w:styleId="published">
    <w:name w:val="published"/>
    <w:basedOn w:val="DefaultParagraphFont"/>
    <w:rsid w:val="009D672A"/>
  </w:style>
  <w:style w:type="character" w:customStyle="1" w:styleId="listpipe">
    <w:name w:val="listpipe"/>
    <w:basedOn w:val="DefaultParagraphFont"/>
    <w:rsid w:val="009D672A"/>
  </w:style>
  <w:style w:type="character" w:customStyle="1" w:styleId="gd">
    <w:name w:val="gd"/>
    <w:basedOn w:val="DefaultParagraphFont"/>
    <w:rsid w:val="009D672A"/>
  </w:style>
  <w:style w:type="character" w:customStyle="1" w:styleId="g3">
    <w:name w:val="g3"/>
    <w:basedOn w:val="DefaultParagraphFont"/>
    <w:rsid w:val="009D672A"/>
  </w:style>
  <w:style w:type="character" w:customStyle="1" w:styleId="hb">
    <w:name w:val="hb"/>
    <w:basedOn w:val="DefaultParagraphFont"/>
    <w:rsid w:val="009D672A"/>
  </w:style>
  <w:style w:type="character" w:customStyle="1" w:styleId="g2">
    <w:name w:val="g2"/>
    <w:basedOn w:val="DefaultParagraphFont"/>
    <w:rsid w:val="009D672A"/>
  </w:style>
  <w:style w:type="character" w:customStyle="1" w:styleId="nameplatehead">
    <w:name w:val="nameplatehead"/>
    <w:basedOn w:val="DefaultParagraphFont"/>
    <w:rsid w:val="009D672A"/>
  </w:style>
  <w:style w:type="character" w:customStyle="1" w:styleId="nameplatelink">
    <w:name w:val="nameplatelink"/>
    <w:basedOn w:val="DefaultParagraphFont"/>
    <w:rsid w:val="009D672A"/>
  </w:style>
  <w:style w:type="paragraph" w:customStyle="1" w:styleId="calibre8">
    <w:name w:val="calibre8"/>
    <w:basedOn w:val="Normal"/>
    <w:uiPriority w:val="99"/>
    <w:qFormat/>
    <w:rsid w:val="009D672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D672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D672A"/>
  </w:style>
  <w:style w:type="paragraph" w:customStyle="1" w:styleId="BodyTextIndent21">
    <w:name w:val="Body Text Indent 21"/>
    <w:basedOn w:val="Normal"/>
    <w:next w:val="BodyTextIndent2"/>
    <w:unhideWhenUsed/>
    <w:rsid w:val="009D672A"/>
    <w:pPr>
      <w:spacing w:after="120" w:line="480" w:lineRule="auto"/>
      <w:ind w:left="360"/>
    </w:pPr>
  </w:style>
  <w:style w:type="character" w:customStyle="1" w:styleId="BodyTextIndent2Char2">
    <w:name w:val="Body Text Indent 2 Char2"/>
    <w:basedOn w:val="DefaultParagraphFont"/>
    <w:uiPriority w:val="99"/>
    <w:semiHidden/>
    <w:rsid w:val="009D672A"/>
    <w:rPr>
      <w:rFonts w:ascii="Georgia" w:hAnsi="Georgia"/>
    </w:rPr>
  </w:style>
  <w:style w:type="character" w:customStyle="1" w:styleId="5yl5">
    <w:name w:val="_5yl5"/>
    <w:basedOn w:val="DefaultParagraphFont"/>
    <w:rsid w:val="009D672A"/>
  </w:style>
  <w:style w:type="character" w:customStyle="1" w:styleId="balancedheadline">
    <w:name w:val="balancedheadline"/>
    <w:basedOn w:val="DefaultParagraphFont"/>
    <w:rsid w:val="009D672A"/>
  </w:style>
  <w:style w:type="paragraph" w:customStyle="1" w:styleId="css-xhhu0i">
    <w:name w:val="css-xhhu0i"/>
    <w:basedOn w:val="Normal"/>
    <w:rsid w:val="009D672A"/>
    <w:pPr>
      <w:spacing w:before="100" w:beforeAutospacing="1" w:after="100" w:afterAutospacing="1"/>
    </w:pPr>
    <w:rPr>
      <w:rFonts w:eastAsia="Times New Roman"/>
      <w:szCs w:val="24"/>
    </w:rPr>
  </w:style>
  <w:style w:type="paragraph" w:customStyle="1" w:styleId="fellowname">
    <w:name w:val="fellow__name"/>
    <w:basedOn w:val="Normal"/>
    <w:rsid w:val="009D672A"/>
    <w:pPr>
      <w:spacing w:before="100" w:beforeAutospacing="1" w:after="100" w:afterAutospacing="1"/>
    </w:pPr>
    <w:rPr>
      <w:rFonts w:eastAsia="Times New Roman"/>
      <w:szCs w:val="24"/>
    </w:rPr>
  </w:style>
  <w:style w:type="paragraph" w:customStyle="1" w:styleId="hword2">
    <w:name w:val="hword2"/>
    <w:basedOn w:val="Normal"/>
    <w:qFormat/>
    <w:rsid w:val="009D672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D672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D672A"/>
  </w:style>
  <w:style w:type="character" w:customStyle="1" w:styleId="UnresolvedMention10">
    <w:name w:val="Unresolved Mention10"/>
    <w:basedOn w:val="DefaultParagraphFont"/>
    <w:uiPriority w:val="99"/>
    <w:semiHidden/>
    <w:unhideWhenUsed/>
    <w:rsid w:val="009D672A"/>
    <w:rPr>
      <w:color w:val="605E5C"/>
      <w:shd w:val="clear" w:color="auto" w:fill="E1DFDD"/>
    </w:rPr>
  </w:style>
  <w:style w:type="character" w:customStyle="1" w:styleId="UnresolvedMention100">
    <w:name w:val="Unresolved Mention100"/>
    <w:basedOn w:val="DefaultParagraphFont"/>
    <w:uiPriority w:val="99"/>
    <w:semiHidden/>
    <w:unhideWhenUsed/>
    <w:rsid w:val="009D672A"/>
    <w:rPr>
      <w:color w:val="605E5C"/>
      <w:shd w:val="clear" w:color="auto" w:fill="E1DFDD"/>
    </w:rPr>
  </w:style>
  <w:style w:type="character" w:customStyle="1" w:styleId="UnresolvedMention1000">
    <w:name w:val="Unresolved Mention1000"/>
    <w:basedOn w:val="DefaultParagraphFont"/>
    <w:uiPriority w:val="99"/>
    <w:semiHidden/>
    <w:unhideWhenUsed/>
    <w:rsid w:val="009D672A"/>
    <w:rPr>
      <w:color w:val="605E5C"/>
      <w:shd w:val="clear" w:color="auto" w:fill="E1DFDD"/>
    </w:rPr>
  </w:style>
  <w:style w:type="character" w:customStyle="1" w:styleId="UnresolvedMention10000">
    <w:name w:val="Unresolved Mention10000"/>
    <w:basedOn w:val="DefaultParagraphFont"/>
    <w:uiPriority w:val="99"/>
    <w:semiHidden/>
    <w:unhideWhenUsed/>
    <w:rsid w:val="009D672A"/>
    <w:rPr>
      <w:color w:val="605E5C"/>
      <w:shd w:val="clear" w:color="auto" w:fill="E1DFDD"/>
    </w:rPr>
  </w:style>
  <w:style w:type="character" w:customStyle="1" w:styleId="UnresolvedMention100000">
    <w:name w:val="Unresolved Mention100000"/>
    <w:basedOn w:val="DefaultParagraphFont"/>
    <w:uiPriority w:val="99"/>
    <w:semiHidden/>
    <w:unhideWhenUsed/>
    <w:rsid w:val="009D672A"/>
    <w:rPr>
      <w:color w:val="605E5C"/>
      <w:shd w:val="clear" w:color="auto" w:fill="E1DFDD"/>
    </w:rPr>
  </w:style>
  <w:style w:type="character" w:customStyle="1" w:styleId="UnresolvedMention1000000">
    <w:name w:val="Unresolved Mention1000000"/>
    <w:basedOn w:val="DefaultParagraphFont"/>
    <w:uiPriority w:val="99"/>
    <w:semiHidden/>
    <w:unhideWhenUsed/>
    <w:rsid w:val="009D672A"/>
    <w:rPr>
      <w:color w:val="605E5C"/>
      <w:shd w:val="clear" w:color="auto" w:fill="E1DFDD"/>
    </w:rPr>
  </w:style>
  <w:style w:type="character" w:customStyle="1" w:styleId="UnresolvedMention10000000">
    <w:name w:val="Unresolved Mention10000000"/>
    <w:basedOn w:val="DefaultParagraphFont"/>
    <w:uiPriority w:val="99"/>
    <w:semiHidden/>
    <w:unhideWhenUsed/>
    <w:rsid w:val="009D672A"/>
    <w:rPr>
      <w:color w:val="605E5C"/>
      <w:shd w:val="clear" w:color="auto" w:fill="E1DFDD"/>
    </w:rPr>
  </w:style>
  <w:style w:type="character" w:customStyle="1" w:styleId="UnresolvedMention100000000">
    <w:name w:val="Unresolved Mention100000000"/>
    <w:basedOn w:val="DefaultParagraphFont"/>
    <w:uiPriority w:val="99"/>
    <w:semiHidden/>
    <w:unhideWhenUsed/>
    <w:rsid w:val="009D672A"/>
    <w:rPr>
      <w:color w:val="605E5C"/>
      <w:shd w:val="clear" w:color="auto" w:fill="E1DFDD"/>
    </w:rPr>
  </w:style>
  <w:style w:type="character" w:customStyle="1" w:styleId="UnresolvedMention1000000000">
    <w:name w:val="Unresolved Mention1000000000"/>
    <w:basedOn w:val="DefaultParagraphFont"/>
    <w:uiPriority w:val="99"/>
    <w:semiHidden/>
    <w:unhideWhenUsed/>
    <w:rsid w:val="009D672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D672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D672A"/>
    <w:rPr>
      <w:color w:val="605E5C"/>
      <w:shd w:val="clear" w:color="auto" w:fill="E1DFDD"/>
    </w:rPr>
  </w:style>
  <w:style w:type="character" w:customStyle="1" w:styleId="m-4768620939706884080gmail-style13ptbold">
    <w:name w:val="m_-4768620939706884080gmail-style13ptbold"/>
    <w:basedOn w:val="DefaultParagraphFont"/>
    <w:rsid w:val="009D672A"/>
  </w:style>
  <w:style w:type="character" w:customStyle="1" w:styleId="m-6639950760076288358gmail-style13ptbold">
    <w:name w:val="m_-6639950760076288358gmail-style13ptbold"/>
    <w:basedOn w:val="DefaultParagraphFont"/>
    <w:rsid w:val="009D672A"/>
  </w:style>
  <w:style w:type="character" w:customStyle="1" w:styleId="m-6639950760076288358gmail-msohyperlink">
    <w:name w:val="m_-6639950760076288358gmail-msohyperlink"/>
    <w:basedOn w:val="DefaultParagraphFont"/>
    <w:rsid w:val="009D672A"/>
  </w:style>
  <w:style w:type="character" w:customStyle="1" w:styleId="m-6639950760076288358gmail-m4841727538114946087gmail-styleunderline">
    <w:name w:val="m_-6639950760076288358gmail-m4841727538114946087gmail-styleunderline"/>
    <w:basedOn w:val="DefaultParagraphFont"/>
    <w:rsid w:val="009D672A"/>
  </w:style>
  <w:style w:type="character" w:customStyle="1" w:styleId="m8998500066486699605gmail-style13ptbold">
    <w:name w:val="m_8998500066486699605gmail-style13ptbold"/>
    <w:basedOn w:val="DefaultParagraphFont"/>
    <w:rsid w:val="009D672A"/>
  </w:style>
  <w:style w:type="character" w:customStyle="1" w:styleId="m8998500066486699605gmail-styleunderline">
    <w:name w:val="m_8998500066486699605gmail-styleunderline"/>
    <w:basedOn w:val="DefaultParagraphFont"/>
    <w:rsid w:val="009D672A"/>
  </w:style>
  <w:style w:type="character" w:customStyle="1" w:styleId="m-4007627453485596929gmail-style13ptbold">
    <w:name w:val="m_-4007627453485596929gmail-style13ptbold"/>
    <w:basedOn w:val="DefaultParagraphFont"/>
    <w:rsid w:val="009D672A"/>
  </w:style>
  <w:style w:type="character" w:customStyle="1" w:styleId="QuoteChar2">
    <w:name w:val="Quote Char2"/>
    <w:basedOn w:val="DefaultParagraphFont"/>
    <w:uiPriority w:val="29"/>
    <w:rsid w:val="009D672A"/>
    <w:rPr>
      <w:rFonts w:ascii="Cambria" w:hAnsi="Cambria" w:cs="Calibri"/>
      <w:i/>
      <w:iCs/>
      <w:color w:val="404040" w:themeColor="text1" w:themeTint="BF"/>
    </w:rPr>
  </w:style>
  <w:style w:type="character" w:customStyle="1" w:styleId="letter">
    <w:name w:val="letter"/>
    <w:basedOn w:val="DefaultParagraphFont"/>
    <w:rsid w:val="009D672A"/>
  </w:style>
  <w:style w:type="character" w:customStyle="1" w:styleId="mdash">
    <w:name w:val="mdash"/>
    <w:basedOn w:val="DefaultParagraphFont"/>
    <w:rsid w:val="009D672A"/>
  </w:style>
  <w:style w:type="character" w:customStyle="1" w:styleId="untext">
    <w:name w:val="untext"/>
    <w:basedOn w:val="DefaultParagraphFont"/>
    <w:rsid w:val="009D672A"/>
  </w:style>
  <w:style w:type="character" w:customStyle="1" w:styleId="vis">
    <w:name w:val="vis"/>
    <w:basedOn w:val="DefaultParagraphFont"/>
    <w:rsid w:val="009D672A"/>
  </w:style>
  <w:style w:type="character" w:customStyle="1" w:styleId="ex-sent">
    <w:name w:val="ex-sent"/>
    <w:basedOn w:val="DefaultParagraphFont"/>
    <w:rsid w:val="009D672A"/>
  </w:style>
  <w:style w:type="character" w:customStyle="1" w:styleId="mwtwi">
    <w:name w:val="mw_t_wi"/>
    <w:basedOn w:val="DefaultParagraphFont"/>
    <w:rsid w:val="009D672A"/>
  </w:style>
  <w:style w:type="paragraph" w:customStyle="1" w:styleId="marginright">
    <w:name w:val="margin_right"/>
    <w:basedOn w:val="Normal"/>
    <w:rsid w:val="009D672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D672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9D672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9D672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D672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D672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D672A"/>
  </w:style>
  <w:style w:type="character" w:customStyle="1" w:styleId="paddingrightxxs1">
    <w:name w:val="padding_right_xxs1"/>
    <w:basedOn w:val="DefaultParagraphFont"/>
    <w:rsid w:val="009D672A"/>
  </w:style>
  <w:style w:type="character" w:customStyle="1" w:styleId="nowrap1">
    <w:name w:val="nowrap1"/>
    <w:basedOn w:val="DefaultParagraphFont"/>
    <w:rsid w:val="009D672A"/>
  </w:style>
  <w:style w:type="paragraph" w:customStyle="1" w:styleId="item">
    <w:name w:val="item"/>
    <w:basedOn w:val="Normal"/>
    <w:rsid w:val="009D672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D672A"/>
    <w:rPr>
      <w:rFonts w:ascii="Lora" w:hAnsi="Lora" w:hint="default"/>
      <w:i/>
      <w:iCs/>
      <w:color w:val="000000"/>
      <w:sz w:val="30"/>
      <w:szCs w:val="30"/>
    </w:rPr>
  </w:style>
  <w:style w:type="character" w:customStyle="1" w:styleId="italic1">
    <w:name w:val="italic1"/>
    <w:basedOn w:val="DefaultParagraphFont"/>
    <w:rsid w:val="009D672A"/>
    <w:rPr>
      <w:i/>
      <w:iCs/>
    </w:rPr>
  </w:style>
  <w:style w:type="character" w:customStyle="1" w:styleId="articleimagecredit2">
    <w:name w:val="article_image_credit2"/>
    <w:basedOn w:val="DefaultParagraphFont"/>
    <w:rsid w:val="009D672A"/>
    <w:rPr>
      <w:rFonts w:ascii="Lora" w:hAnsi="Lora" w:hint="default"/>
      <w:i/>
      <w:iCs/>
      <w:sz w:val="24"/>
      <w:szCs w:val="24"/>
    </w:rPr>
  </w:style>
  <w:style w:type="character" w:customStyle="1" w:styleId="articlesponsored2">
    <w:name w:val="article_sponsored2"/>
    <w:basedOn w:val="DefaultParagraphFont"/>
    <w:rsid w:val="009D672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D672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D672A"/>
    <w:pPr>
      <w:spacing w:after="180"/>
    </w:pPr>
    <w:rPr>
      <w:rFonts w:ascii="Lora" w:eastAsia="Times New Roman" w:hAnsi="Lora"/>
      <w:szCs w:val="20"/>
      <w:lang w:eastAsia="zh-CN"/>
    </w:rPr>
  </w:style>
  <w:style w:type="paragraph" w:customStyle="1" w:styleId="marginbottomxl1">
    <w:name w:val="margin_bottom_xl1"/>
    <w:basedOn w:val="Normal"/>
    <w:rsid w:val="009D672A"/>
    <w:pPr>
      <w:spacing w:after="540"/>
    </w:pPr>
    <w:rPr>
      <w:rFonts w:ascii="Lora" w:eastAsia="Times New Roman" w:hAnsi="Lora"/>
      <w:szCs w:val="20"/>
      <w:lang w:eastAsia="zh-CN"/>
    </w:rPr>
  </w:style>
  <w:style w:type="character" w:customStyle="1" w:styleId="read-morefooter">
    <w:name w:val="read-more__footer"/>
    <w:basedOn w:val="DefaultParagraphFont"/>
    <w:rsid w:val="009D672A"/>
  </w:style>
  <w:style w:type="paragraph" w:customStyle="1" w:styleId="jsx-671803276">
    <w:name w:val="jsx-671803276"/>
    <w:basedOn w:val="Normal"/>
    <w:rsid w:val="009D672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D672A"/>
  </w:style>
  <w:style w:type="character" w:customStyle="1" w:styleId="uwnk-">
    <w:name w:val="uwnk-"/>
    <w:basedOn w:val="DefaultParagraphFont"/>
    <w:rsid w:val="009D672A"/>
  </w:style>
  <w:style w:type="paragraph" w:customStyle="1" w:styleId="footnotedescription">
    <w:name w:val="footnote description"/>
    <w:next w:val="Normal"/>
    <w:link w:val="footnotedescriptionChar"/>
    <w:hidden/>
    <w:rsid w:val="009D672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D672A"/>
    <w:rPr>
      <w:rFonts w:ascii="Times New Roman" w:eastAsia="Times New Roman" w:hAnsi="Times New Roman" w:cs="Times New Roman"/>
      <w:color w:val="000000"/>
      <w:sz w:val="16"/>
    </w:rPr>
  </w:style>
  <w:style w:type="character" w:customStyle="1" w:styleId="footnotemark">
    <w:name w:val="footnote mark"/>
    <w:hidden/>
    <w:rsid w:val="009D672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D672A"/>
  </w:style>
  <w:style w:type="paragraph" w:customStyle="1" w:styleId="StyleHeading4TagBigcardbodysmalltextNormalTagheading2H">
    <w:name w:val="Style Heading 4TagBig cardbodysmall textNormal Tagheading 2H..."/>
    <w:basedOn w:val="Heading4"/>
    <w:rsid w:val="009D672A"/>
    <w:rPr>
      <w:iCs w:val="0"/>
    </w:rPr>
  </w:style>
  <w:style w:type="paragraph" w:customStyle="1" w:styleId="menu-item">
    <w:name w:val="menu-item"/>
    <w:basedOn w:val="Normal"/>
    <w:rsid w:val="009D672A"/>
    <w:pPr>
      <w:spacing w:before="100" w:beforeAutospacing="1" w:after="100" w:afterAutospacing="1"/>
    </w:pPr>
    <w:rPr>
      <w:rFonts w:eastAsia="Times New Roman"/>
      <w:sz w:val="24"/>
      <w:szCs w:val="24"/>
    </w:rPr>
  </w:style>
  <w:style w:type="paragraph" w:customStyle="1" w:styleId="post-meta">
    <w:name w:val="post-meta"/>
    <w:basedOn w:val="Normal"/>
    <w:rsid w:val="009D672A"/>
    <w:pPr>
      <w:spacing w:before="100" w:beforeAutospacing="1" w:after="100" w:afterAutospacing="1"/>
    </w:pPr>
    <w:rPr>
      <w:rFonts w:eastAsia="Times New Roman"/>
      <w:sz w:val="24"/>
      <w:szCs w:val="24"/>
    </w:rPr>
  </w:style>
  <w:style w:type="character" w:customStyle="1" w:styleId="post-tag">
    <w:name w:val="post-tag"/>
    <w:basedOn w:val="DefaultParagraphFont"/>
    <w:rsid w:val="009D672A"/>
  </w:style>
  <w:style w:type="character" w:customStyle="1" w:styleId="imagecaption">
    <w:name w:val="imagecaption"/>
    <w:basedOn w:val="DefaultParagraphFont"/>
    <w:rsid w:val="009D672A"/>
  </w:style>
  <w:style w:type="paragraph" w:customStyle="1" w:styleId="post-date-wrap">
    <w:name w:val="post-date-wrap"/>
    <w:basedOn w:val="Normal"/>
    <w:rsid w:val="009D672A"/>
    <w:pPr>
      <w:spacing w:before="100" w:beforeAutospacing="1" w:after="100" w:afterAutospacing="1"/>
    </w:pPr>
    <w:rPr>
      <w:rFonts w:eastAsia="Times New Roman"/>
      <w:sz w:val="24"/>
      <w:szCs w:val="24"/>
    </w:rPr>
  </w:style>
  <w:style w:type="character" w:customStyle="1" w:styleId="year">
    <w:name w:val="year"/>
    <w:basedOn w:val="DefaultParagraphFont"/>
    <w:rsid w:val="009D672A"/>
  </w:style>
  <w:style w:type="paragraph" w:customStyle="1" w:styleId="highlight10">
    <w:name w:val="highlight1"/>
    <w:basedOn w:val="Normal"/>
    <w:rsid w:val="009D672A"/>
    <w:pPr>
      <w:spacing w:before="100" w:beforeAutospacing="1" w:after="100" w:afterAutospacing="1"/>
    </w:pPr>
    <w:rPr>
      <w:rFonts w:eastAsia="Times New Roman"/>
      <w:sz w:val="24"/>
      <w:szCs w:val="24"/>
    </w:rPr>
  </w:style>
  <w:style w:type="paragraph" w:customStyle="1" w:styleId="author-avatar">
    <w:name w:val="author-avatar"/>
    <w:basedOn w:val="Normal"/>
    <w:rsid w:val="009D672A"/>
    <w:pPr>
      <w:spacing w:before="100" w:beforeAutospacing="1" w:after="100" w:afterAutospacing="1"/>
    </w:pPr>
    <w:rPr>
      <w:rFonts w:eastAsia="Times New Roman"/>
      <w:sz w:val="24"/>
      <w:szCs w:val="24"/>
    </w:rPr>
  </w:style>
  <w:style w:type="paragraph" w:customStyle="1" w:styleId="author-link">
    <w:name w:val="author-link"/>
    <w:basedOn w:val="Normal"/>
    <w:rsid w:val="009D672A"/>
    <w:pPr>
      <w:spacing w:before="100" w:beforeAutospacing="1" w:after="100" w:afterAutospacing="1"/>
    </w:pPr>
    <w:rPr>
      <w:rFonts w:eastAsia="Times New Roman"/>
      <w:sz w:val="24"/>
      <w:szCs w:val="24"/>
    </w:rPr>
  </w:style>
  <w:style w:type="character" w:customStyle="1" w:styleId="Caption5">
    <w:name w:val="Caption5"/>
    <w:basedOn w:val="DefaultParagraphFont"/>
    <w:rsid w:val="009D672A"/>
  </w:style>
  <w:style w:type="character" w:customStyle="1" w:styleId="also-readtext--label">
    <w:name w:val="also-read__text--label"/>
    <w:basedOn w:val="DefaultParagraphFont"/>
    <w:rsid w:val="009D672A"/>
  </w:style>
  <w:style w:type="paragraph" w:customStyle="1" w:styleId="header-menu-item">
    <w:name w:val="header-menu-item"/>
    <w:basedOn w:val="Normal"/>
    <w:rsid w:val="009D672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9D672A"/>
  </w:style>
  <w:style w:type="character" w:customStyle="1" w:styleId="hed-heading">
    <w:name w:val="hed-heading"/>
    <w:basedOn w:val="DefaultParagraphFont"/>
    <w:rsid w:val="009D672A"/>
  </w:style>
  <w:style w:type="character" w:customStyle="1" w:styleId="pre">
    <w:name w:val="pre"/>
    <w:basedOn w:val="DefaultParagraphFont"/>
    <w:rsid w:val="009D672A"/>
  </w:style>
  <w:style w:type="paragraph" w:customStyle="1" w:styleId="heading-container">
    <w:name w:val="heading-container"/>
    <w:basedOn w:val="Normal"/>
    <w:rsid w:val="009D672A"/>
    <w:pPr>
      <w:spacing w:before="100" w:beforeAutospacing="1" w:after="100" w:afterAutospacing="1"/>
    </w:pPr>
    <w:rPr>
      <w:rFonts w:eastAsia="Times New Roman"/>
      <w:sz w:val="24"/>
      <w:szCs w:val="24"/>
    </w:rPr>
  </w:style>
  <w:style w:type="paragraph" w:customStyle="1" w:styleId="taboola--heading">
    <w:name w:val="taboola--heading"/>
    <w:basedOn w:val="Normal"/>
    <w:rsid w:val="009D672A"/>
    <w:pPr>
      <w:spacing w:before="100" w:beforeAutospacing="1" w:after="100" w:afterAutospacing="1"/>
    </w:pPr>
    <w:rPr>
      <w:rFonts w:eastAsia="Times New Roman"/>
      <w:sz w:val="24"/>
      <w:szCs w:val="24"/>
    </w:rPr>
  </w:style>
  <w:style w:type="character" w:customStyle="1" w:styleId="video-label">
    <w:name w:val="video-label"/>
    <w:basedOn w:val="DefaultParagraphFont"/>
    <w:rsid w:val="009D672A"/>
  </w:style>
  <w:style w:type="character" w:customStyle="1" w:styleId="branding">
    <w:name w:val="branding"/>
    <w:basedOn w:val="DefaultParagraphFont"/>
    <w:rsid w:val="009D672A"/>
  </w:style>
  <w:style w:type="paragraph" w:customStyle="1" w:styleId="fp-trending-content">
    <w:name w:val="fp-trending-content"/>
    <w:basedOn w:val="Normal"/>
    <w:rsid w:val="009D672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9D672A"/>
    <w:pPr>
      <w:spacing w:before="100" w:beforeAutospacing="1" w:after="100" w:afterAutospacing="1"/>
    </w:pPr>
    <w:rPr>
      <w:rFonts w:eastAsia="Times New Roman"/>
      <w:sz w:val="24"/>
      <w:szCs w:val="24"/>
    </w:rPr>
  </w:style>
  <w:style w:type="paragraph" w:customStyle="1" w:styleId="dropdownitem-0-2-6">
    <w:name w:val="dropdownitem-0-2-6"/>
    <w:basedOn w:val="Normal"/>
    <w:rsid w:val="009D672A"/>
    <w:pPr>
      <w:spacing w:before="100" w:beforeAutospacing="1" w:after="100" w:afterAutospacing="1"/>
    </w:pPr>
    <w:rPr>
      <w:rFonts w:eastAsia="Times New Roman"/>
      <w:sz w:val="24"/>
      <w:szCs w:val="24"/>
    </w:rPr>
  </w:style>
  <w:style w:type="character" w:customStyle="1" w:styleId="nav-action">
    <w:name w:val="nav-action"/>
    <w:basedOn w:val="DefaultParagraphFont"/>
    <w:rsid w:val="009D672A"/>
  </w:style>
  <w:style w:type="character" w:customStyle="1" w:styleId="component-bylines-0-2-40">
    <w:name w:val="component-bylines-0-2-40"/>
    <w:basedOn w:val="DefaultParagraphFont"/>
    <w:rsid w:val="009D672A"/>
  </w:style>
  <w:style w:type="paragraph" w:customStyle="1" w:styleId="component-root-0-2-62">
    <w:name w:val="component-root-0-2-62"/>
    <w:basedOn w:val="Normal"/>
    <w:rsid w:val="009D672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9D672A"/>
  </w:style>
  <w:style w:type="paragraph" w:customStyle="1" w:styleId="component-item-0-2-80">
    <w:name w:val="component-item-0-2-80"/>
    <w:basedOn w:val="Normal"/>
    <w:rsid w:val="009D672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9D672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9D672A"/>
  </w:style>
  <w:style w:type="character" w:customStyle="1" w:styleId="m6540463018285843025gmail-heading4char">
    <w:name w:val="m_6540463018285843025gmail-heading4char"/>
    <w:basedOn w:val="DefaultParagraphFont"/>
    <w:rsid w:val="009D672A"/>
  </w:style>
  <w:style w:type="character" w:customStyle="1" w:styleId="m6540463018285843025gmail-styleunderline">
    <w:name w:val="m_6540463018285843025gmail-styleunderline"/>
    <w:basedOn w:val="DefaultParagraphFont"/>
    <w:rsid w:val="009D672A"/>
  </w:style>
  <w:style w:type="character" w:customStyle="1" w:styleId="postsubtitle">
    <w:name w:val="post_subtitle"/>
    <w:basedOn w:val="DefaultParagraphFont"/>
    <w:rsid w:val="009D672A"/>
  </w:style>
  <w:style w:type="character" w:customStyle="1" w:styleId="dispurl">
    <w:name w:val="dispurl"/>
    <w:basedOn w:val="DefaultParagraphFont"/>
    <w:rsid w:val="009D672A"/>
  </w:style>
  <w:style w:type="character" w:customStyle="1" w:styleId="StyleUnderline11ptChar">
    <w:name w:val="Style Underline + 11 pt Char"/>
    <w:link w:val="StyleUnderline11pt0"/>
    <w:locked/>
    <w:rsid w:val="009D672A"/>
    <w:rPr>
      <w:rFonts w:ascii="Georgia" w:hAnsi="Georgia"/>
      <w:u w:val="single"/>
    </w:rPr>
  </w:style>
  <w:style w:type="paragraph" w:customStyle="1" w:styleId="StyleUnderline11pt0">
    <w:name w:val="Style Underline + 11 pt"/>
    <w:basedOn w:val="Normal"/>
    <w:link w:val="StyleUnderline11ptChar"/>
    <w:rsid w:val="009D672A"/>
    <w:rPr>
      <w:sz w:val="22"/>
      <w:u w:val="single"/>
    </w:rPr>
  </w:style>
  <w:style w:type="character" w:customStyle="1" w:styleId="StyleBoldUnderline11ptChar">
    <w:name w:val="Style BoldUnderline + 11 pt Char"/>
    <w:link w:val="StyleBoldUnderline11pt"/>
    <w:locked/>
    <w:rsid w:val="009D672A"/>
    <w:rPr>
      <w:rFonts w:ascii="Georgia" w:hAnsi="Georgia"/>
      <w:b/>
      <w:bCs/>
      <w:szCs w:val="24"/>
      <w:u w:val="single"/>
    </w:rPr>
  </w:style>
  <w:style w:type="paragraph" w:customStyle="1" w:styleId="StyleBoldUnderline11pt">
    <w:name w:val="Style BoldUnderline + 11 pt"/>
    <w:basedOn w:val="Normal"/>
    <w:link w:val="StyleBoldUnderline11ptChar"/>
    <w:rsid w:val="009D672A"/>
    <w:rPr>
      <w:b/>
      <w:bCs/>
      <w:sz w:val="22"/>
      <w:szCs w:val="24"/>
      <w:u w:val="single"/>
    </w:rPr>
  </w:style>
  <w:style w:type="character" w:customStyle="1" w:styleId="CardChar10">
    <w:name w:val="Card Char1"/>
    <w:rsid w:val="009D672A"/>
    <w:rPr>
      <w:lang w:val="en-US" w:eastAsia="en-US" w:bidi="ar-SA"/>
    </w:rPr>
  </w:style>
  <w:style w:type="character" w:customStyle="1" w:styleId="CharCharChar">
    <w:name w:val="Char Char Char"/>
    <w:basedOn w:val="DefaultParagraphFont"/>
    <w:rsid w:val="009D672A"/>
    <w:rPr>
      <w:rFonts w:ascii="Arial" w:hAnsi="Arial" w:cs="Arial" w:hint="default"/>
      <w:bCs/>
      <w:szCs w:val="26"/>
      <w:u w:val="single"/>
      <w:lang w:val="en-US" w:eastAsia="en-US" w:bidi="ar-SA"/>
    </w:rPr>
  </w:style>
  <w:style w:type="paragraph" w:customStyle="1" w:styleId="Second">
    <w:name w:val="Second"/>
    <w:basedOn w:val="Normal"/>
    <w:rsid w:val="009D672A"/>
    <w:rPr>
      <w:rFonts w:eastAsia="Calibri"/>
      <w:b/>
      <w:caps/>
      <w:szCs w:val="20"/>
    </w:rPr>
  </w:style>
  <w:style w:type="paragraph" w:customStyle="1" w:styleId="Notes">
    <w:name w:val="Notes"/>
    <w:basedOn w:val="Normal"/>
    <w:link w:val="NotesChar"/>
    <w:autoRedefine/>
    <w:uiPriority w:val="4"/>
    <w:qFormat/>
    <w:rsid w:val="009D672A"/>
    <w:rPr>
      <w:b/>
    </w:rPr>
  </w:style>
  <w:style w:type="character" w:customStyle="1" w:styleId="NotesChar">
    <w:name w:val="Notes Char"/>
    <w:basedOn w:val="DefaultParagraphFont"/>
    <w:link w:val="Notes"/>
    <w:uiPriority w:val="4"/>
    <w:rsid w:val="009D672A"/>
    <w:rPr>
      <w:rFonts w:ascii="Georgia" w:hAnsi="Georgia"/>
      <w:b/>
      <w:sz w:val="20"/>
    </w:rPr>
  </w:style>
  <w:style w:type="paragraph" w:customStyle="1" w:styleId="Notetaking">
    <w:name w:val="Notetaking"/>
    <w:basedOn w:val="Heading6"/>
    <w:link w:val="NotetakingChar"/>
    <w:autoRedefine/>
    <w:uiPriority w:val="4"/>
    <w:qFormat/>
    <w:rsid w:val="009D672A"/>
    <w:pPr>
      <w:keepNext/>
      <w:keepLines/>
      <w:spacing w:before="40" w:after="0" w:line="240" w:lineRule="auto"/>
      <w:outlineLvl w:val="3"/>
    </w:pPr>
    <w:rPr>
      <w:rFonts w:ascii="Calibri" w:eastAsiaTheme="majorEastAsia" w:hAnsi="Calibri" w:cstheme="majorBidi"/>
      <w:bCs w:val="0"/>
      <w:i w:val="0"/>
      <w:iCs w:val="0"/>
      <w:color w:val="1F4D78" w:themeColor="accent1" w:themeShade="7F"/>
      <w:sz w:val="26"/>
    </w:rPr>
  </w:style>
  <w:style w:type="character" w:customStyle="1" w:styleId="NotetakingChar">
    <w:name w:val="Notetaking Char"/>
    <w:basedOn w:val="Heading6Char"/>
    <w:link w:val="Notetaking"/>
    <w:uiPriority w:val="4"/>
    <w:rsid w:val="009D672A"/>
    <w:rPr>
      <w:rFonts w:ascii="Calibri" w:eastAsiaTheme="majorEastAsia" w:hAnsi="Calibri" w:cstheme="majorBidi"/>
      <w:b/>
      <w:bCs w:val="0"/>
      <w:i w:val="0"/>
      <w:iCs w:val="0"/>
      <w:color w:val="1F4D78" w:themeColor="accent1" w:themeShade="7F"/>
      <w:sz w:val="26"/>
      <w:lang w:bidi="en-US"/>
    </w:rPr>
  </w:style>
  <w:style w:type="character" w:customStyle="1" w:styleId="font-color-01">
    <w:name w:val="font-color-01"/>
    <w:basedOn w:val="DefaultParagraphFont"/>
    <w:rsid w:val="009D672A"/>
  </w:style>
  <w:style w:type="character" w:customStyle="1" w:styleId="submitted-by">
    <w:name w:val="submitted-by"/>
    <w:basedOn w:val="DefaultParagraphFont"/>
    <w:rsid w:val="009D672A"/>
  </w:style>
  <w:style w:type="character" w:customStyle="1" w:styleId="social-share-count">
    <w:name w:val="social-share-count"/>
    <w:basedOn w:val="DefaultParagraphFont"/>
    <w:rsid w:val="009D672A"/>
  </w:style>
  <w:style w:type="paragraph" w:customStyle="1" w:styleId="views-row">
    <w:name w:val="views-row"/>
    <w:basedOn w:val="Normal"/>
    <w:rsid w:val="009D672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9D672A"/>
  </w:style>
  <w:style w:type="paragraph" w:customStyle="1" w:styleId="zn-bodyparagraph">
    <w:name w:val="zn-body__paragraph"/>
    <w:basedOn w:val="Normal"/>
    <w:rsid w:val="009D672A"/>
    <w:pPr>
      <w:spacing w:before="100" w:beforeAutospacing="1" w:after="100" w:afterAutospacing="1"/>
    </w:pPr>
    <w:rPr>
      <w:rFonts w:eastAsia="Times New Roman"/>
      <w:sz w:val="24"/>
    </w:rPr>
  </w:style>
  <w:style w:type="paragraph" w:customStyle="1" w:styleId="generic-articlebody">
    <w:name w:val="generic-article__body"/>
    <w:basedOn w:val="Normal"/>
    <w:rsid w:val="009D672A"/>
    <w:pPr>
      <w:spacing w:before="100" w:beforeAutospacing="1" w:after="100" w:afterAutospacing="1"/>
    </w:pPr>
    <w:rPr>
      <w:rFonts w:eastAsia="Times New Roman"/>
      <w:sz w:val="24"/>
    </w:rPr>
  </w:style>
  <w:style w:type="paragraph" w:customStyle="1" w:styleId="opinion-articlebody">
    <w:name w:val="opinion-article__body"/>
    <w:basedOn w:val="Normal"/>
    <w:rsid w:val="009D672A"/>
    <w:pPr>
      <w:spacing w:before="100" w:beforeAutospacing="1" w:after="100" w:afterAutospacing="1"/>
    </w:pPr>
    <w:rPr>
      <w:rFonts w:eastAsia="Times New Roman"/>
      <w:sz w:val="24"/>
    </w:rPr>
  </w:style>
  <w:style w:type="paragraph" w:customStyle="1" w:styleId="jtbio">
    <w:name w:val="jt_bio"/>
    <w:basedOn w:val="Normal"/>
    <w:rsid w:val="009D672A"/>
    <w:pPr>
      <w:spacing w:before="100" w:beforeAutospacing="1" w:after="100" w:afterAutospacing="1"/>
    </w:pPr>
    <w:rPr>
      <w:rFonts w:eastAsia="Times New Roman"/>
      <w:sz w:val="24"/>
    </w:rPr>
  </w:style>
  <w:style w:type="paragraph" w:customStyle="1" w:styleId="elementor-icon-list-item">
    <w:name w:val="elementor-icon-list-item"/>
    <w:basedOn w:val="Normal"/>
    <w:rsid w:val="009D672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D672A"/>
  </w:style>
  <w:style w:type="character" w:customStyle="1" w:styleId="job-description">
    <w:name w:val="job-description"/>
    <w:basedOn w:val="DefaultParagraphFont"/>
    <w:rsid w:val="009D672A"/>
  </w:style>
  <w:style w:type="paragraph" w:customStyle="1" w:styleId="td-ad-inline">
    <w:name w:val="td-ad-inline"/>
    <w:basedOn w:val="Normal"/>
    <w:rsid w:val="009D672A"/>
    <w:pPr>
      <w:spacing w:before="100" w:beforeAutospacing="1" w:after="100" w:afterAutospacing="1"/>
    </w:pPr>
    <w:rPr>
      <w:rFonts w:eastAsia="Times New Roman"/>
      <w:sz w:val="24"/>
    </w:rPr>
  </w:style>
  <w:style w:type="paragraph" w:customStyle="1" w:styleId="recirc-story">
    <w:name w:val="recirc-story"/>
    <w:basedOn w:val="Normal"/>
    <w:rsid w:val="009D672A"/>
    <w:pPr>
      <w:spacing w:before="100" w:beforeAutospacing="1" w:after="100" w:afterAutospacing="1"/>
    </w:pPr>
    <w:rPr>
      <w:rFonts w:eastAsia="Times New Roman"/>
      <w:sz w:val="24"/>
    </w:rPr>
  </w:style>
  <w:style w:type="character" w:customStyle="1" w:styleId="authorinfodata">
    <w:name w:val="authorinfodata"/>
    <w:basedOn w:val="DefaultParagraphFont"/>
    <w:rsid w:val="009D672A"/>
  </w:style>
  <w:style w:type="character" w:customStyle="1" w:styleId="ob-widget-text">
    <w:name w:val="ob-widget-text"/>
    <w:basedOn w:val="DefaultParagraphFont"/>
    <w:rsid w:val="009D672A"/>
  </w:style>
  <w:style w:type="paragraph" w:customStyle="1" w:styleId="ob-dynamic-rec-container">
    <w:name w:val="ob-dynamic-rec-container"/>
    <w:basedOn w:val="Normal"/>
    <w:rsid w:val="009D672A"/>
    <w:pPr>
      <w:spacing w:before="100" w:beforeAutospacing="1" w:after="100" w:afterAutospacing="1"/>
    </w:pPr>
    <w:rPr>
      <w:rFonts w:eastAsia="Times New Roman"/>
      <w:sz w:val="24"/>
    </w:rPr>
  </w:style>
  <w:style w:type="paragraph" w:customStyle="1" w:styleId="zfr3q">
    <w:name w:val="zfr3q"/>
    <w:basedOn w:val="Normal"/>
    <w:rsid w:val="009D672A"/>
    <w:pPr>
      <w:spacing w:before="100" w:beforeAutospacing="1" w:after="100" w:afterAutospacing="1"/>
    </w:pPr>
    <w:rPr>
      <w:rFonts w:eastAsia="Times New Roman"/>
      <w:sz w:val="24"/>
    </w:rPr>
  </w:style>
  <w:style w:type="character" w:customStyle="1" w:styleId="field">
    <w:name w:val="field"/>
    <w:basedOn w:val="DefaultParagraphFont"/>
    <w:rsid w:val="009D672A"/>
  </w:style>
  <w:style w:type="paragraph" w:customStyle="1" w:styleId="chapter-para">
    <w:name w:val="chapter-para"/>
    <w:basedOn w:val="Normal"/>
    <w:rsid w:val="009D672A"/>
    <w:pPr>
      <w:spacing w:before="100" w:beforeAutospacing="1" w:after="100" w:afterAutospacing="1"/>
    </w:pPr>
    <w:rPr>
      <w:rFonts w:eastAsia="Times New Roman"/>
      <w:sz w:val="24"/>
    </w:rPr>
  </w:style>
  <w:style w:type="character" w:customStyle="1" w:styleId="pull-quote-sidebar">
    <w:name w:val="pull-quote-sidebar"/>
    <w:basedOn w:val="DefaultParagraphFont"/>
    <w:rsid w:val="009D672A"/>
  </w:style>
  <w:style w:type="character" w:customStyle="1" w:styleId="s12">
    <w:name w:val="s12"/>
    <w:basedOn w:val="DefaultParagraphFont"/>
    <w:rsid w:val="009D672A"/>
  </w:style>
  <w:style w:type="character" w:customStyle="1" w:styleId="s11">
    <w:name w:val="s11"/>
    <w:basedOn w:val="DefaultParagraphFont"/>
    <w:rsid w:val="009D672A"/>
  </w:style>
  <w:style w:type="character" w:customStyle="1" w:styleId="lede-text-onlyhighlight">
    <w:name w:val="lede-text-only__highlight"/>
    <w:basedOn w:val="DefaultParagraphFont"/>
    <w:rsid w:val="009D672A"/>
  </w:style>
  <w:style w:type="paragraph" w:customStyle="1" w:styleId="definition-inner-item">
    <w:name w:val="definition-inner-item"/>
    <w:basedOn w:val="Normal"/>
    <w:rsid w:val="009D672A"/>
    <w:pPr>
      <w:spacing w:before="100" w:beforeAutospacing="1" w:after="100" w:afterAutospacing="1"/>
    </w:pPr>
  </w:style>
  <w:style w:type="character" w:customStyle="1" w:styleId="intro-colon">
    <w:name w:val="intro-colon"/>
    <w:basedOn w:val="DefaultParagraphFont"/>
    <w:rsid w:val="009D672A"/>
  </w:style>
  <w:style w:type="character" w:customStyle="1" w:styleId="markup--quote">
    <w:name w:val="markup--quote"/>
    <w:basedOn w:val="DefaultParagraphFont"/>
    <w:rsid w:val="009D672A"/>
  </w:style>
  <w:style w:type="character" w:customStyle="1" w:styleId="pubgrid">
    <w:name w:val="pubgrid"/>
    <w:basedOn w:val="DefaultParagraphFont"/>
    <w:rsid w:val="009D672A"/>
  </w:style>
  <w:style w:type="paragraph" w:customStyle="1" w:styleId="author-description">
    <w:name w:val="author-description"/>
    <w:basedOn w:val="Normal"/>
    <w:rsid w:val="009D672A"/>
    <w:pPr>
      <w:spacing w:before="100" w:beforeAutospacing="1" w:after="100" w:afterAutospacing="1"/>
    </w:pPr>
    <w:rPr>
      <w:sz w:val="24"/>
    </w:rPr>
  </w:style>
  <w:style w:type="paragraph" w:customStyle="1" w:styleId="author-bio-text">
    <w:name w:val="author-bio-text"/>
    <w:basedOn w:val="Normal"/>
    <w:rsid w:val="009D672A"/>
    <w:pPr>
      <w:spacing w:before="100" w:beforeAutospacing="1" w:after="100" w:afterAutospacing="1"/>
    </w:pPr>
    <w:rPr>
      <w:sz w:val="24"/>
    </w:rPr>
  </w:style>
  <w:style w:type="character" w:customStyle="1" w:styleId="CiteChar2">
    <w:name w:val="Cite Char"/>
    <w:basedOn w:val="DefaultParagraphFont"/>
    <w:rsid w:val="009D672A"/>
    <w:rPr>
      <w:rFonts w:ascii="Arial Narrow" w:hAnsi="Arial Narrow" w:cs="Times New Roman"/>
      <w:b/>
      <w:sz w:val="24"/>
      <w:u w:val="thick"/>
    </w:rPr>
  </w:style>
  <w:style w:type="character" w:customStyle="1" w:styleId="fppquote">
    <w:name w:val="fp_pquote"/>
    <w:basedOn w:val="DefaultParagraphFont"/>
    <w:rsid w:val="009D672A"/>
  </w:style>
  <w:style w:type="character" w:customStyle="1" w:styleId="HTMLAddressChar1">
    <w:name w:val="HTML Address Char1"/>
    <w:basedOn w:val="DefaultParagraphFont"/>
    <w:uiPriority w:val="99"/>
    <w:semiHidden/>
    <w:rsid w:val="009D672A"/>
    <w:rPr>
      <w:rFonts w:ascii="Times New Roman" w:eastAsiaTheme="minorHAnsi" w:hAnsi="Times New Roman" w:cs="Times New Roman"/>
      <w:i/>
      <w:iCs/>
      <w:sz w:val="22"/>
      <w:szCs w:val="22"/>
    </w:rPr>
  </w:style>
  <w:style w:type="character" w:customStyle="1" w:styleId="CardChar4">
    <w:name w:val="Card Char"/>
    <w:locked/>
    <w:rsid w:val="009D672A"/>
    <w:rPr>
      <w:rFonts w:ascii="Calibri" w:eastAsia="Times New Roman" w:hAnsi="Calibri" w:cs="Times New Roman"/>
      <w:sz w:val="20"/>
      <w:szCs w:val="20"/>
    </w:rPr>
  </w:style>
  <w:style w:type="character" w:customStyle="1" w:styleId="UnderlinedChar0">
    <w:name w:val="Underlined Char"/>
    <w:basedOn w:val="CardTextChar0"/>
    <w:rsid w:val="009D672A"/>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9D672A"/>
    <w:rPr>
      <w:color w:val="605E5C"/>
      <w:shd w:val="clear" w:color="auto" w:fill="E1DFDD"/>
    </w:rPr>
  </w:style>
  <w:style w:type="paragraph" w:customStyle="1" w:styleId="font--article-body">
    <w:name w:val="font--article-body"/>
    <w:basedOn w:val="Normal"/>
    <w:rsid w:val="009D672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9D672A"/>
  </w:style>
  <w:style w:type="character" w:customStyle="1" w:styleId="table-captionlabel">
    <w:name w:val="table-caption__label"/>
    <w:basedOn w:val="DefaultParagraphFont"/>
    <w:rsid w:val="009D672A"/>
  </w:style>
  <w:style w:type="character" w:customStyle="1" w:styleId="a-list-item">
    <w:name w:val="a-list-item"/>
    <w:basedOn w:val="DefaultParagraphFont"/>
    <w:rsid w:val="009D672A"/>
  </w:style>
  <w:style w:type="paragraph" w:customStyle="1" w:styleId="UnderlineCharCharCharChar">
    <w:name w:val="Underline Char Char Char Char"/>
    <w:basedOn w:val="Normal"/>
    <w:link w:val="UnderlineCharCharCharCharChar"/>
    <w:qFormat/>
    <w:rsid w:val="009D672A"/>
    <w:rPr>
      <w:rFonts w:eastAsia="Times New Roman" w:cs="Times New Roman"/>
      <w:sz w:val="22"/>
      <w:u w:val="single"/>
    </w:rPr>
  </w:style>
  <w:style w:type="character" w:customStyle="1" w:styleId="italics">
    <w:name w:val="italics"/>
    <w:basedOn w:val="DefaultParagraphFont"/>
    <w:rsid w:val="009D672A"/>
  </w:style>
  <w:style w:type="paragraph" w:customStyle="1" w:styleId="analytics0">
    <w:name w:val="analytics"/>
    <w:basedOn w:val="Normal"/>
    <w:link w:val="analyticsChar0"/>
    <w:uiPriority w:val="4"/>
    <w:qFormat/>
    <w:rsid w:val="009D672A"/>
    <w:rPr>
      <w:b/>
      <w:color w:val="C00000"/>
      <w:sz w:val="26"/>
    </w:rPr>
  </w:style>
  <w:style w:type="character" w:customStyle="1" w:styleId="analyticsChar0">
    <w:name w:val="analytics Char"/>
    <w:basedOn w:val="DefaultParagraphFont"/>
    <w:link w:val="analytics0"/>
    <w:uiPriority w:val="4"/>
    <w:rsid w:val="009D672A"/>
    <w:rPr>
      <w:rFonts w:ascii="Georgia" w:hAnsi="Georgia"/>
      <w:b/>
      <w:color w:val="C00000"/>
      <w:sz w:val="26"/>
    </w:rPr>
  </w:style>
  <w:style w:type="paragraph" w:customStyle="1" w:styleId="PhoTag">
    <w:name w:val="PhoTag"/>
    <w:basedOn w:val="Normal"/>
    <w:next w:val="Normal"/>
    <w:autoRedefine/>
    <w:qFormat/>
    <w:rsid w:val="009D672A"/>
    <w:rPr>
      <w:b/>
    </w:rPr>
  </w:style>
  <w:style w:type="character" w:customStyle="1" w:styleId="boldunderlineChar5">
    <w:name w:val="bold underline Char"/>
    <w:basedOn w:val="DefaultParagraphFont"/>
    <w:rsid w:val="009D672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D672A"/>
    <w:rPr>
      <w:rFonts w:eastAsia="Times New Roman"/>
      <w:sz w:val="16"/>
      <w:szCs w:val="20"/>
    </w:rPr>
  </w:style>
  <w:style w:type="character" w:customStyle="1" w:styleId="ReallySmallChar">
    <w:name w:val="Really Small Char"/>
    <w:basedOn w:val="DefaultParagraphFont"/>
    <w:link w:val="ReallySmall"/>
    <w:rsid w:val="009D672A"/>
    <w:rPr>
      <w:rFonts w:ascii="Georgia" w:eastAsia="Times New Roman" w:hAnsi="Georgia"/>
      <w:sz w:val="16"/>
      <w:szCs w:val="20"/>
    </w:rPr>
  </w:style>
  <w:style w:type="paragraph" w:customStyle="1" w:styleId="Heading4Cite">
    <w:name w:val="Heading 4 Cite"/>
    <w:basedOn w:val="Normal"/>
    <w:link w:val="Heading4CiteChar"/>
    <w:autoRedefine/>
    <w:qFormat/>
    <w:rsid w:val="009D672A"/>
    <w:rPr>
      <w:rFonts w:eastAsia="Calibri"/>
      <w:color w:val="000000"/>
    </w:rPr>
  </w:style>
  <w:style w:type="character" w:customStyle="1" w:styleId="Heading4CiteChar">
    <w:name w:val="Heading 4 Cite Char"/>
    <w:link w:val="Heading4Cite"/>
    <w:rsid w:val="009D672A"/>
    <w:rPr>
      <w:rFonts w:ascii="Georgia" w:eastAsia="Calibri" w:hAnsi="Georgia"/>
      <w:color w:val="000000"/>
      <w:sz w:val="20"/>
    </w:rPr>
  </w:style>
  <w:style w:type="paragraph" w:customStyle="1" w:styleId="PageTitle0">
    <w:name w:val="Page Title"/>
    <w:basedOn w:val="Normal"/>
    <w:next w:val="Normal"/>
    <w:qFormat/>
    <w:rsid w:val="009D672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D672A"/>
    <w:rPr>
      <w:rFonts w:eastAsia="Calibri"/>
      <w:b/>
      <w:color w:val="000000"/>
      <w:u w:val="single"/>
    </w:rPr>
  </w:style>
  <w:style w:type="character" w:customStyle="1" w:styleId="UnderlineEmphasisChar">
    <w:name w:val="Underline + Emphasis Char"/>
    <w:link w:val="UnderlineEmphasis"/>
    <w:rsid w:val="009D672A"/>
    <w:rPr>
      <w:rFonts w:ascii="Georgia" w:eastAsia="Calibri" w:hAnsi="Georgia"/>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D672A"/>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D672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D672A"/>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D672A"/>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rsid w:val="009D672A"/>
    <w:rPr>
      <w:rFonts w:eastAsia="Times New Roman"/>
      <w:color w:val="000000"/>
      <w:szCs w:val="20"/>
      <w:u w:val="single"/>
    </w:rPr>
  </w:style>
  <w:style w:type="character" w:customStyle="1" w:styleId="StyleUnderline9pt2Char">
    <w:name w:val="Style Underline + 9 pt2 Char"/>
    <w:link w:val="StyleUnderline9pt2"/>
    <w:rsid w:val="009D672A"/>
    <w:rPr>
      <w:rFonts w:ascii="Georgia" w:eastAsia="Times New Roman" w:hAnsi="Georgia"/>
      <w:color w:val="000000"/>
      <w:sz w:val="20"/>
      <w:szCs w:val="20"/>
      <w:u w:val="single"/>
    </w:rPr>
  </w:style>
  <w:style w:type="paragraph" w:customStyle="1" w:styleId="TxBr5p1">
    <w:name w:val="TxBr_5p1"/>
    <w:basedOn w:val="Normal"/>
    <w:rsid w:val="009D672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D672A"/>
    <w:pPr>
      <w:ind w:left="400"/>
    </w:pPr>
    <w:rPr>
      <w:rFonts w:eastAsia="Calibri"/>
      <w:color w:val="000000"/>
    </w:rPr>
  </w:style>
  <w:style w:type="numbering" w:customStyle="1" w:styleId="NoList12">
    <w:name w:val="No List12"/>
    <w:next w:val="NoList"/>
    <w:semiHidden/>
    <w:unhideWhenUsed/>
    <w:rsid w:val="009D672A"/>
  </w:style>
  <w:style w:type="numbering" w:customStyle="1" w:styleId="NoList211">
    <w:name w:val="No List211"/>
    <w:next w:val="NoList"/>
    <w:uiPriority w:val="99"/>
    <w:semiHidden/>
    <w:unhideWhenUsed/>
    <w:rsid w:val="009D672A"/>
  </w:style>
  <w:style w:type="character" w:customStyle="1" w:styleId="A11">
    <w:name w:val="A11"/>
    <w:rsid w:val="009D672A"/>
    <w:rPr>
      <w:rFonts w:ascii="Minion Pro" w:hAnsi="Minion Pro" w:cs="Minion Pro" w:hint="default"/>
      <w:color w:val="211D1E"/>
      <w:sz w:val="12"/>
      <w:szCs w:val="12"/>
    </w:rPr>
  </w:style>
  <w:style w:type="character" w:customStyle="1" w:styleId="A12">
    <w:name w:val="A12"/>
    <w:uiPriority w:val="99"/>
    <w:rsid w:val="009D672A"/>
    <w:rPr>
      <w:rFonts w:ascii="Minion Pro" w:hAnsi="Minion Pro" w:cs="Minion Pro" w:hint="default"/>
      <w:color w:val="211D1E"/>
      <w:sz w:val="22"/>
      <w:szCs w:val="22"/>
    </w:rPr>
  </w:style>
  <w:style w:type="character" w:customStyle="1" w:styleId="CitationChar1">
    <w:name w:val="Citation Char1"/>
    <w:basedOn w:val="DefaultParagraphFont"/>
    <w:rsid w:val="009D672A"/>
    <w:rPr>
      <w:rFonts w:ascii="Times New Roman" w:eastAsia="Times New Roman" w:hAnsi="Times New Roman" w:cs="Arial"/>
      <w:b/>
      <w:sz w:val="20"/>
      <w:szCs w:val="36"/>
    </w:rPr>
  </w:style>
  <w:style w:type="character" w:customStyle="1" w:styleId="bold-italic-sub-c">
    <w:name w:val="bold-italic-sub-c"/>
    <w:basedOn w:val="DefaultParagraphFont"/>
    <w:rsid w:val="009D672A"/>
  </w:style>
  <w:style w:type="character" w:customStyle="1" w:styleId="charoverride-4">
    <w:name w:val="charoverride-4"/>
    <w:basedOn w:val="DefaultParagraphFont"/>
    <w:rsid w:val="009D672A"/>
  </w:style>
  <w:style w:type="character" w:customStyle="1" w:styleId="charoverride-3">
    <w:name w:val="charoverride-3"/>
    <w:basedOn w:val="DefaultParagraphFont"/>
    <w:rsid w:val="009D672A"/>
  </w:style>
  <w:style w:type="character" w:customStyle="1" w:styleId="BlockTitle2Char">
    <w:name w:val="Block Title2 Char"/>
    <w:link w:val="BlockTitle2"/>
    <w:uiPriority w:val="99"/>
    <w:rsid w:val="009D672A"/>
    <w:rPr>
      <w:rFonts w:ascii="Avenir LT Std 45 Book" w:eastAsia="Times New Roman" w:hAnsi="Avenir LT Std 45 Book"/>
      <w:b/>
      <w:sz w:val="32"/>
      <w:u w:val="single"/>
      <w:lang w:bidi="en-US"/>
    </w:rPr>
  </w:style>
  <w:style w:type="paragraph" w:customStyle="1" w:styleId="tag1">
    <w:name w:val="tag1"/>
    <w:basedOn w:val="Normal"/>
    <w:qFormat/>
    <w:rsid w:val="009D672A"/>
    <w:rPr>
      <w:rFonts w:eastAsia="Times New Roman"/>
      <w:b/>
      <w:szCs w:val="20"/>
    </w:rPr>
  </w:style>
  <w:style w:type="paragraph" w:customStyle="1" w:styleId="tagcite2">
    <w:name w:val="tagcite"/>
    <w:basedOn w:val="Normal"/>
    <w:qFormat/>
    <w:rsid w:val="009D672A"/>
    <w:rPr>
      <w:rFonts w:eastAsia="Times New Roman"/>
      <w:b/>
    </w:rPr>
  </w:style>
  <w:style w:type="paragraph" w:customStyle="1" w:styleId="SmallFontCharCharChar">
    <w:name w:val="Small Font Char Char Char"/>
    <w:basedOn w:val="Normal"/>
    <w:uiPriority w:val="99"/>
    <w:qFormat/>
    <w:rsid w:val="009D672A"/>
    <w:rPr>
      <w:rFonts w:eastAsia="Times New Roman"/>
      <w:sz w:val="12"/>
    </w:rPr>
  </w:style>
  <w:style w:type="character" w:customStyle="1" w:styleId="tag1Char">
    <w:name w:val="tag1 Char"/>
    <w:rsid w:val="009D672A"/>
    <w:rPr>
      <w:b/>
      <w:bCs w:val="0"/>
      <w:sz w:val="24"/>
    </w:rPr>
  </w:style>
  <w:style w:type="character" w:customStyle="1" w:styleId="SmallFontCharCharCharChar">
    <w:name w:val="Small Font Char Char Char Char"/>
    <w:rsid w:val="009D672A"/>
    <w:rPr>
      <w:rFonts w:ascii="Arial" w:hAnsi="Arial" w:cs="Arial" w:hint="default"/>
      <w:sz w:val="12"/>
      <w:szCs w:val="24"/>
    </w:rPr>
  </w:style>
  <w:style w:type="character" w:customStyle="1" w:styleId="TagCiteChar3">
    <w:name w:val="TagCite Char"/>
    <w:rsid w:val="009D672A"/>
    <w:rPr>
      <w:rFonts w:ascii="Garamond" w:hAnsi="Garamond" w:hint="default"/>
      <w:b/>
      <w:bCs w:val="0"/>
      <w:sz w:val="24"/>
      <w:szCs w:val="24"/>
    </w:rPr>
  </w:style>
  <w:style w:type="character" w:customStyle="1" w:styleId="heading2char2charchar1">
    <w:name w:val="heading2char2charchar1"/>
    <w:rsid w:val="009D672A"/>
  </w:style>
  <w:style w:type="character" w:customStyle="1" w:styleId="charchar60">
    <w:name w:val="charchar6"/>
    <w:rsid w:val="009D672A"/>
  </w:style>
  <w:style w:type="character" w:customStyle="1" w:styleId="searchtermbold">
    <w:name w:val="searchtermbold"/>
    <w:rsid w:val="009D672A"/>
  </w:style>
  <w:style w:type="character" w:customStyle="1" w:styleId="regtext">
    <w:name w:val="regtext"/>
    <w:uiPriority w:val="99"/>
    <w:rsid w:val="009D672A"/>
  </w:style>
  <w:style w:type="character" w:customStyle="1" w:styleId="bps-topic-ident">
    <w:name w:val="bps-topic-ident"/>
    <w:rsid w:val="009D672A"/>
  </w:style>
  <w:style w:type="paragraph" w:customStyle="1" w:styleId="FreeForm">
    <w:name w:val="Free Form"/>
    <w:qFormat/>
    <w:rsid w:val="009D672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D672A"/>
    <w:rPr>
      <w:rFonts w:cs="Calibri"/>
      <w:b/>
      <w:u w:val="single"/>
    </w:rPr>
  </w:style>
  <w:style w:type="paragraph" w:customStyle="1" w:styleId="AuthorDate2">
    <w:name w:val="Author/Date"/>
    <w:basedOn w:val="Normal"/>
    <w:link w:val="AuthorDateChar0"/>
    <w:qFormat/>
    <w:rsid w:val="009D672A"/>
    <w:rPr>
      <w:rFonts w:asciiTheme="minorHAnsi" w:hAnsiTheme="minorHAnsi" w:cs="Calibri"/>
      <w:b/>
      <w:sz w:val="22"/>
      <w:u w:val="single"/>
    </w:rPr>
  </w:style>
  <w:style w:type="character" w:customStyle="1" w:styleId="HilightChar">
    <w:name w:val="Hilight Char"/>
    <w:rsid w:val="009D672A"/>
    <w:rPr>
      <w:rFonts w:eastAsia="Calibri"/>
      <w:b/>
      <w:noProof w:val="0"/>
      <w:sz w:val="22"/>
      <w:szCs w:val="22"/>
      <w:u w:val="single"/>
      <w:lang w:val="en-US" w:eastAsia="ar-SA" w:bidi="ar-SA"/>
    </w:rPr>
  </w:style>
  <w:style w:type="character" w:customStyle="1" w:styleId="StyleUnderlineCharChar">
    <w:name w:val="Style Underline Char Char"/>
    <w:rsid w:val="009D672A"/>
    <w:rPr>
      <w:rFonts w:ascii="Times New Roman" w:eastAsia="Times New Roman" w:hAnsi="Times New Roman" w:cs="Times New Roman"/>
      <w:sz w:val="20"/>
      <w:szCs w:val="20"/>
      <w:u w:val="single"/>
    </w:rPr>
  </w:style>
  <w:style w:type="character" w:customStyle="1" w:styleId="c1">
    <w:name w:val="c1"/>
    <w:rsid w:val="009D672A"/>
  </w:style>
  <w:style w:type="paragraph" w:customStyle="1" w:styleId="TagStyle0">
    <w:name w:val="Tag Style"/>
    <w:basedOn w:val="Normal"/>
    <w:qFormat/>
    <w:rsid w:val="009D672A"/>
    <w:rPr>
      <w:rFonts w:eastAsia="Times New Roman"/>
      <w:b/>
    </w:rPr>
  </w:style>
  <w:style w:type="paragraph" w:customStyle="1" w:styleId="Hat2">
    <w:name w:val="Hat2"/>
    <w:basedOn w:val="Heading2"/>
    <w:next w:val="Heading2"/>
    <w:autoRedefine/>
    <w:uiPriority w:val="99"/>
    <w:qFormat/>
    <w:rsid w:val="009D672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9D672A"/>
    <w:pPr>
      <w:spacing w:after="200" w:line="276" w:lineRule="auto"/>
    </w:pPr>
    <w:rPr>
      <w:rFonts w:eastAsia="SimSun"/>
      <w:szCs w:val="24"/>
      <w:u w:val="thick"/>
      <w:lang w:eastAsia="zh-CN"/>
    </w:rPr>
  </w:style>
  <w:style w:type="character" w:customStyle="1" w:styleId="Underline4">
    <w:name w:val="*Underline*"/>
    <w:rsid w:val="009D672A"/>
    <w:rPr>
      <w:rFonts w:ascii="Times New Roman" w:hAnsi="Times New Roman"/>
      <w:b/>
      <w:sz w:val="24"/>
      <w:u w:val="single"/>
    </w:rPr>
  </w:style>
  <w:style w:type="paragraph" w:customStyle="1" w:styleId="TxBr33p1">
    <w:name w:val="TxBr_33p1"/>
    <w:basedOn w:val="Normal"/>
    <w:uiPriority w:val="99"/>
    <w:qFormat/>
    <w:rsid w:val="009D672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D672A"/>
    <w:rPr>
      <w:rFonts w:eastAsia="SimSun"/>
      <w:lang w:eastAsia="zh-CN"/>
    </w:rPr>
  </w:style>
  <w:style w:type="character" w:customStyle="1" w:styleId="Heading51">
    <w:name w:val="Heading 51"/>
    <w:aliases w:val="Heading 5 Char Char Char"/>
    <w:rsid w:val="009D672A"/>
    <w:rPr>
      <w:b/>
      <w:bCs/>
      <w:iCs/>
      <w:szCs w:val="26"/>
      <w:lang w:val="en-US" w:eastAsia="en-US" w:bidi="ar-SA"/>
    </w:rPr>
  </w:style>
  <w:style w:type="character" w:customStyle="1" w:styleId="comments-post">
    <w:name w:val="comments-post"/>
    <w:rsid w:val="009D672A"/>
  </w:style>
  <w:style w:type="paragraph" w:customStyle="1" w:styleId="Irrelevant6font">
    <w:name w:val="Irrelevant (6 font)"/>
    <w:basedOn w:val="Normal"/>
    <w:link w:val="Irrelevant6fontChar"/>
    <w:qFormat/>
    <w:rsid w:val="009D672A"/>
    <w:pPr>
      <w:ind w:left="547" w:right="648"/>
      <w:jc w:val="both"/>
    </w:pPr>
    <w:rPr>
      <w:rFonts w:eastAsia="Calibri"/>
      <w:sz w:val="12"/>
      <w:szCs w:val="12"/>
    </w:rPr>
  </w:style>
  <w:style w:type="character" w:customStyle="1" w:styleId="Irrelevant5fontChar">
    <w:name w:val="Irrelevant (5 font) Char"/>
    <w:rsid w:val="009D672A"/>
    <w:rPr>
      <w:sz w:val="10"/>
      <w:szCs w:val="10"/>
      <w:lang w:val="en-US" w:eastAsia="en-US" w:bidi="ar-SA"/>
    </w:rPr>
  </w:style>
  <w:style w:type="character" w:customStyle="1" w:styleId="Hyperlink13">
    <w:name w:val="Hyperlink13"/>
    <w:rsid w:val="009D672A"/>
    <w:rPr>
      <w:b w:val="0"/>
      <w:bCs w:val="0"/>
      <w:strike w:val="0"/>
      <w:dstrike w:val="0"/>
      <w:color w:val="008000"/>
      <w:sz w:val="20"/>
      <w:szCs w:val="20"/>
      <w:u w:val="none"/>
      <w:effect w:val="none"/>
    </w:rPr>
  </w:style>
  <w:style w:type="character" w:customStyle="1" w:styleId="standardcontent1">
    <w:name w:val="standardcontent1"/>
    <w:rsid w:val="009D672A"/>
    <w:rPr>
      <w:rFonts w:ascii="Arial" w:hAnsi="Arial" w:cs="Arial" w:hint="default"/>
      <w:strike w:val="0"/>
      <w:dstrike w:val="0"/>
      <w:sz w:val="24"/>
      <w:szCs w:val="24"/>
      <w:u w:val="none"/>
      <w:effect w:val="none"/>
    </w:rPr>
  </w:style>
  <w:style w:type="character" w:customStyle="1" w:styleId="Hyperlink4">
    <w:name w:val="Hyperlink4"/>
    <w:rsid w:val="009D672A"/>
    <w:rPr>
      <w:color w:val="000066"/>
      <w:u w:val="single"/>
    </w:rPr>
  </w:style>
  <w:style w:type="paragraph" w:customStyle="1" w:styleId="rddateline">
    <w:name w:val="rddateline"/>
    <w:basedOn w:val="Normal"/>
    <w:uiPriority w:val="99"/>
    <w:qFormat/>
    <w:rsid w:val="009D672A"/>
    <w:rPr>
      <w:rFonts w:eastAsia="Calibri"/>
      <w:szCs w:val="20"/>
    </w:rPr>
  </w:style>
  <w:style w:type="paragraph" w:customStyle="1" w:styleId="rdheadline">
    <w:name w:val="rdheadline"/>
    <w:basedOn w:val="Normal"/>
    <w:uiPriority w:val="99"/>
    <w:qFormat/>
    <w:rsid w:val="009D672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D672A"/>
    <w:pPr>
      <w:spacing w:after="100" w:afterAutospacing="1"/>
    </w:pPr>
    <w:rPr>
      <w:rFonts w:ascii="Verdana" w:eastAsia="Calibri" w:hAnsi="Verdana"/>
      <w:szCs w:val="20"/>
    </w:rPr>
  </w:style>
  <w:style w:type="character" w:customStyle="1" w:styleId="rddeckline1">
    <w:name w:val="rddeckline1"/>
    <w:rsid w:val="009D672A"/>
    <w:rPr>
      <w:rFonts w:ascii="Verdana" w:hAnsi="Verdana" w:hint="default"/>
      <w:b/>
      <w:bCs/>
      <w:sz w:val="22"/>
      <w:szCs w:val="22"/>
    </w:rPr>
  </w:style>
  <w:style w:type="character" w:customStyle="1" w:styleId="contact1">
    <w:name w:val="contact1"/>
    <w:rsid w:val="009D672A"/>
    <w:rPr>
      <w:rFonts w:ascii="Tahoma" w:hAnsi="Tahoma" w:cs="Tahoma" w:hint="default"/>
      <w:color w:val="999999"/>
      <w:sz w:val="20"/>
      <w:szCs w:val="20"/>
    </w:rPr>
  </w:style>
  <w:style w:type="character" w:customStyle="1" w:styleId="credits1">
    <w:name w:val="credits1"/>
    <w:rsid w:val="009D672A"/>
    <w:rPr>
      <w:rFonts w:ascii="Tahoma" w:hAnsi="Tahoma" w:cs="Tahoma" w:hint="default"/>
      <w:color w:val="999999"/>
      <w:sz w:val="16"/>
      <w:szCs w:val="16"/>
    </w:rPr>
  </w:style>
  <w:style w:type="paragraph" w:customStyle="1" w:styleId="Heading20">
    <w:name w:val="Heading2"/>
    <w:basedOn w:val="Normal"/>
    <w:link w:val="Heading2Char2"/>
    <w:qFormat/>
    <w:rsid w:val="009D672A"/>
    <w:pPr>
      <w:jc w:val="center"/>
    </w:pPr>
    <w:rPr>
      <w:rFonts w:eastAsia="Times New Roman"/>
      <w:b/>
      <w:caps/>
    </w:rPr>
  </w:style>
  <w:style w:type="character" w:customStyle="1" w:styleId="Heading2Char2">
    <w:name w:val="Heading2 Char"/>
    <w:link w:val="Heading20"/>
    <w:rsid w:val="009D672A"/>
    <w:rPr>
      <w:rFonts w:ascii="Georgia" w:eastAsia="Times New Roman" w:hAnsi="Georgia"/>
      <w:b/>
      <w:caps/>
      <w:sz w:val="20"/>
    </w:rPr>
  </w:style>
  <w:style w:type="paragraph" w:customStyle="1" w:styleId="Header2">
    <w:name w:val="Header2"/>
    <w:basedOn w:val="Heading20"/>
    <w:link w:val="Header2Char"/>
    <w:qFormat/>
    <w:rsid w:val="009D672A"/>
  </w:style>
  <w:style w:type="character" w:customStyle="1" w:styleId="Header2Char">
    <w:name w:val="Header2 Char"/>
    <w:link w:val="Header2"/>
    <w:rsid w:val="009D672A"/>
    <w:rPr>
      <w:rFonts w:ascii="Georgia" w:eastAsia="Times New Roman" w:hAnsi="Georgia"/>
      <w:b/>
      <w:caps/>
      <w:sz w:val="20"/>
    </w:rPr>
  </w:style>
  <w:style w:type="paragraph" w:customStyle="1" w:styleId="Underlinedcard1">
    <w:name w:val="Underlined card"/>
    <w:basedOn w:val="Normal"/>
    <w:link w:val="UnderlinedcardChar1"/>
    <w:autoRedefine/>
    <w:qFormat/>
    <w:rsid w:val="009D672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D672A"/>
    <w:rPr>
      <w:rFonts w:ascii="Georgia" w:eastAsia="Times New Roman" w:hAnsi="Georgia"/>
      <w:sz w:val="20"/>
      <w:u w:val="thick"/>
    </w:rPr>
  </w:style>
  <w:style w:type="paragraph" w:customStyle="1" w:styleId="StyleHeading212pt">
    <w:name w:val="Style Heading2 + 12 pt"/>
    <w:basedOn w:val="Heading20"/>
    <w:link w:val="StyleHeading212ptChar"/>
    <w:qFormat/>
    <w:rsid w:val="009D672A"/>
    <w:rPr>
      <w:bCs/>
    </w:rPr>
  </w:style>
  <w:style w:type="character" w:customStyle="1" w:styleId="StyleHeading212ptChar">
    <w:name w:val="Style Heading2 + 12 pt Char"/>
    <w:link w:val="StyleHeading212pt"/>
    <w:rsid w:val="009D672A"/>
    <w:rPr>
      <w:rFonts w:ascii="Georgia" w:eastAsia="Times New Roman" w:hAnsi="Georgia"/>
      <w:b/>
      <w:bCs/>
      <w:caps/>
      <w:sz w:val="20"/>
    </w:rPr>
  </w:style>
  <w:style w:type="paragraph" w:customStyle="1" w:styleId="Heading212pt">
    <w:name w:val="Heading2 + 12 pt"/>
    <w:basedOn w:val="StyleHeading212pt"/>
    <w:link w:val="Heading212ptChar"/>
    <w:qFormat/>
    <w:rsid w:val="009D672A"/>
  </w:style>
  <w:style w:type="character" w:customStyle="1" w:styleId="Heading212ptChar">
    <w:name w:val="Heading2 + 12 pt Char"/>
    <w:link w:val="Heading212pt"/>
    <w:rsid w:val="009D672A"/>
    <w:rPr>
      <w:rFonts w:ascii="Georgia" w:eastAsia="Times New Roman" w:hAnsi="Georgia"/>
      <w:b/>
      <w:bCs/>
      <w:caps/>
      <w:sz w:val="20"/>
    </w:rPr>
  </w:style>
  <w:style w:type="character" w:customStyle="1" w:styleId="StyleBoldText12pt10ptNotBoldKernat16pt">
    <w:name w:val="Style Bold Text 12 pt + 10 pt Not Bold Kern at 16 pt"/>
    <w:rsid w:val="009D672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D672A"/>
  </w:style>
  <w:style w:type="paragraph" w:customStyle="1" w:styleId="highlightcardtext">
    <w:name w:val="highlight card text"/>
    <w:basedOn w:val="evidencetext"/>
    <w:uiPriority w:val="99"/>
    <w:qFormat/>
    <w:rsid w:val="009D672A"/>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9D672A"/>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9D672A"/>
    <w:pPr>
      <w:ind w:left="1728" w:right="1728"/>
    </w:pPr>
    <w:rPr>
      <w:rFonts w:eastAsia="Calibri"/>
      <w:sz w:val="18"/>
      <w:u w:val="single"/>
    </w:rPr>
  </w:style>
  <w:style w:type="paragraph" w:customStyle="1" w:styleId="CardsChar2">
    <w:name w:val="Cards Char2"/>
    <w:basedOn w:val="Normal"/>
    <w:uiPriority w:val="99"/>
    <w:qFormat/>
    <w:rsid w:val="009D672A"/>
    <w:pPr>
      <w:autoSpaceDE w:val="0"/>
      <w:autoSpaceDN w:val="0"/>
      <w:adjustRightInd w:val="0"/>
      <w:ind w:left="432" w:right="432"/>
      <w:jc w:val="both"/>
    </w:pPr>
    <w:rPr>
      <w:rFonts w:eastAsia="Calibri"/>
      <w:szCs w:val="20"/>
    </w:rPr>
  </w:style>
  <w:style w:type="character" w:customStyle="1" w:styleId="UnderlinedCards">
    <w:name w:val="Underlined Cards"/>
    <w:rsid w:val="009D672A"/>
    <w:rPr>
      <w:sz w:val="24"/>
      <w:szCs w:val="24"/>
      <w:u w:val="thick"/>
      <w:lang w:val="en-US" w:eastAsia="en-US" w:bidi="ar-SA"/>
    </w:rPr>
  </w:style>
  <w:style w:type="character" w:customStyle="1" w:styleId="highlightcardtextChar">
    <w:name w:val="highlight card text Char"/>
    <w:rsid w:val="009D672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D672A"/>
    <w:pPr>
      <w:ind w:left="1728" w:right="1728"/>
    </w:pPr>
    <w:rPr>
      <w:rFonts w:eastAsia="Times New Roman"/>
      <w:sz w:val="18"/>
    </w:rPr>
  </w:style>
  <w:style w:type="character" w:customStyle="1" w:styleId="CardTextCharCharCharCharChar">
    <w:name w:val="Card Text Char Char Char Char Char"/>
    <w:link w:val="CardTextCharCharCharChar"/>
    <w:rsid w:val="009D672A"/>
    <w:rPr>
      <w:rFonts w:ascii="Georgia" w:eastAsia="Times New Roman" w:hAnsi="Georgia"/>
      <w:sz w:val="18"/>
    </w:rPr>
  </w:style>
  <w:style w:type="character" w:customStyle="1" w:styleId="TagsChar4">
    <w:name w:val="Tags Char4"/>
    <w:rsid w:val="009D672A"/>
    <w:rPr>
      <w:b/>
      <w:lang w:val="en-US" w:eastAsia="en-US" w:bidi="ar-SA"/>
    </w:rPr>
  </w:style>
  <w:style w:type="character" w:customStyle="1" w:styleId="tightinline1">
    <w:name w:val="tightinline1"/>
    <w:rsid w:val="009D672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D672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D672A"/>
    <w:rPr>
      <w:rFonts w:eastAsia="Calibri"/>
      <w:b/>
    </w:rPr>
  </w:style>
  <w:style w:type="character" w:customStyle="1" w:styleId="blsp-spelling-corrected">
    <w:name w:val="blsp-spelling-corrected"/>
    <w:rsid w:val="009D672A"/>
  </w:style>
  <w:style w:type="character" w:customStyle="1" w:styleId="blsp-spelling-error">
    <w:name w:val="blsp-spelling-error"/>
    <w:rsid w:val="009D672A"/>
  </w:style>
  <w:style w:type="character" w:customStyle="1" w:styleId="sup">
    <w:name w:val="sup"/>
    <w:rsid w:val="009D672A"/>
  </w:style>
  <w:style w:type="character" w:customStyle="1" w:styleId="pgnum">
    <w:name w:val="pgnum"/>
    <w:rsid w:val="009D672A"/>
  </w:style>
  <w:style w:type="character" w:customStyle="1" w:styleId="SmallFontCharChar">
    <w:name w:val="Small Font Char Char"/>
    <w:rsid w:val="009D672A"/>
    <w:rPr>
      <w:rFonts w:ascii="Arial" w:hAnsi="Arial"/>
      <w:sz w:val="12"/>
      <w:szCs w:val="24"/>
      <w:lang w:val="en-US" w:eastAsia="en-US" w:bidi="ar-SA"/>
    </w:rPr>
  </w:style>
  <w:style w:type="paragraph" w:customStyle="1" w:styleId="textmargin">
    <w:name w:val="textmargin"/>
    <w:basedOn w:val="Normal"/>
    <w:uiPriority w:val="99"/>
    <w:qFormat/>
    <w:rsid w:val="009D672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D672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D672A"/>
    <w:rPr>
      <w:rFonts w:eastAsia="Calibri"/>
      <w:color w:val="000000"/>
    </w:rPr>
  </w:style>
  <w:style w:type="paragraph" w:customStyle="1" w:styleId="bc2">
    <w:name w:val="bc_2"/>
    <w:basedOn w:val="Normal"/>
    <w:uiPriority w:val="99"/>
    <w:qFormat/>
    <w:rsid w:val="009D672A"/>
    <w:pPr>
      <w:spacing w:before="100" w:beforeAutospacing="1" w:after="100" w:afterAutospacing="1"/>
    </w:pPr>
    <w:rPr>
      <w:rFonts w:eastAsia="Calibri"/>
      <w:color w:val="000000"/>
    </w:rPr>
  </w:style>
  <w:style w:type="character" w:customStyle="1" w:styleId="bc21">
    <w:name w:val="bc_21"/>
    <w:rsid w:val="009D672A"/>
  </w:style>
  <w:style w:type="paragraph" w:customStyle="1" w:styleId="style22">
    <w:name w:val="style2"/>
    <w:basedOn w:val="Normal"/>
    <w:uiPriority w:val="99"/>
    <w:qFormat/>
    <w:rsid w:val="009D672A"/>
    <w:rPr>
      <w:rFonts w:ascii="Verdana" w:eastAsia="Calibri" w:hAnsi="Verdana"/>
      <w:szCs w:val="20"/>
    </w:rPr>
  </w:style>
  <w:style w:type="paragraph" w:customStyle="1" w:styleId="quote2">
    <w:name w:val="quote2"/>
    <w:basedOn w:val="Normal"/>
    <w:uiPriority w:val="99"/>
    <w:qFormat/>
    <w:rsid w:val="009D672A"/>
    <w:rPr>
      <w:rFonts w:ascii="Verdana" w:eastAsia="Calibri" w:hAnsi="Verdana"/>
      <w:szCs w:val="20"/>
    </w:rPr>
  </w:style>
  <w:style w:type="character" w:customStyle="1" w:styleId="copystyle">
    <w:name w:val="copystyle"/>
    <w:rsid w:val="009D672A"/>
  </w:style>
  <w:style w:type="paragraph" w:customStyle="1" w:styleId="BlockTitle10">
    <w:name w:val="Block Title #1"/>
    <w:basedOn w:val="Heading1"/>
    <w:qFormat/>
    <w:rsid w:val="009D672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D672A"/>
    <w:rPr>
      <w:rFonts w:ascii="Arial" w:hAnsi="Arial" w:cs="Arial"/>
      <w:b/>
      <w:bCs/>
      <w:kern w:val="32"/>
      <w:sz w:val="24"/>
      <w:szCs w:val="24"/>
      <w:lang w:val="en-US" w:eastAsia="en-US" w:bidi="ar-SA"/>
    </w:rPr>
  </w:style>
  <w:style w:type="character" w:customStyle="1" w:styleId="ReadUnderline">
    <w:name w:val="Read Underline"/>
    <w:rsid w:val="009D672A"/>
    <w:rPr>
      <w:rFonts w:ascii="Arial" w:hAnsi="Arial"/>
      <w:b/>
      <w:sz w:val="18"/>
      <w:u w:val="thick"/>
    </w:rPr>
  </w:style>
  <w:style w:type="paragraph" w:customStyle="1" w:styleId="F4">
    <w:name w:val="F4"/>
    <w:basedOn w:val="Normal"/>
    <w:link w:val="F4Char"/>
    <w:qFormat/>
    <w:rsid w:val="009D672A"/>
    <w:pPr>
      <w:ind w:left="288" w:right="288"/>
    </w:pPr>
    <w:rPr>
      <w:rFonts w:eastAsia="Times New Roman"/>
      <w:szCs w:val="20"/>
      <w:u w:val="single"/>
    </w:rPr>
  </w:style>
  <w:style w:type="character" w:customStyle="1" w:styleId="F4Char">
    <w:name w:val="F4 Char"/>
    <w:link w:val="F4"/>
    <w:rsid w:val="009D672A"/>
    <w:rPr>
      <w:rFonts w:ascii="Georgia" w:eastAsia="Times New Roman" w:hAnsi="Georgia"/>
      <w:sz w:val="20"/>
      <w:szCs w:val="20"/>
      <w:u w:val="single"/>
    </w:rPr>
  </w:style>
  <w:style w:type="paragraph" w:customStyle="1" w:styleId="StyleCARD">
    <w:name w:val="Style CARD +"/>
    <w:basedOn w:val="Normal"/>
    <w:link w:val="StyleCARDChar"/>
    <w:qFormat/>
    <w:rsid w:val="009D672A"/>
    <w:pPr>
      <w:ind w:left="300" w:right="288"/>
    </w:pPr>
    <w:rPr>
      <w:rFonts w:eastAsia="Times New Roman"/>
      <w:szCs w:val="20"/>
    </w:rPr>
  </w:style>
  <w:style w:type="character" w:customStyle="1" w:styleId="StyleCARDChar">
    <w:name w:val="Style CARD + Char"/>
    <w:link w:val="StyleCARD"/>
    <w:rsid w:val="009D672A"/>
    <w:rPr>
      <w:rFonts w:ascii="Georgia" w:eastAsia="Times New Roman" w:hAnsi="Georgia"/>
      <w:sz w:val="20"/>
      <w:szCs w:val="20"/>
    </w:rPr>
  </w:style>
  <w:style w:type="character" w:customStyle="1" w:styleId="noiconheadline">
    <w:name w:val="noicon_headline"/>
    <w:rsid w:val="009D672A"/>
  </w:style>
  <w:style w:type="paragraph" w:styleId="MacroText">
    <w:name w:val="macro"/>
    <w:link w:val="MacroTextChar"/>
    <w:rsid w:val="009D672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D672A"/>
    <w:rPr>
      <w:rFonts w:ascii="Courier New" w:eastAsia="Times New Roman" w:hAnsi="Courier New" w:cs="Courier New"/>
      <w:sz w:val="20"/>
      <w:szCs w:val="20"/>
    </w:rPr>
  </w:style>
  <w:style w:type="character" w:customStyle="1" w:styleId="pp1">
    <w:name w:val="pp1"/>
    <w:rsid w:val="009D672A"/>
    <w:rPr>
      <w:rFonts w:ascii="Times New Roman" w:hAnsi="Times New Roman" w:cs="Times New Roman" w:hint="default"/>
      <w:i w:val="0"/>
      <w:iCs w:val="0"/>
      <w:smallCaps w:val="0"/>
      <w:sz w:val="30"/>
      <w:szCs w:val="30"/>
    </w:rPr>
  </w:style>
  <w:style w:type="character" w:customStyle="1" w:styleId="prbodytext1">
    <w:name w:val="pr_bodytext1"/>
    <w:rsid w:val="009D672A"/>
    <w:rPr>
      <w:rFonts w:ascii="Arial" w:hAnsi="Arial" w:cs="Arial" w:hint="default"/>
      <w:sz w:val="20"/>
      <w:szCs w:val="20"/>
    </w:rPr>
  </w:style>
  <w:style w:type="character" w:customStyle="1" w:styleId="marrontitulobig">
    <w:name w:val="marron_titulo_big"/>
    <w:rsid w:val="009D672A"/>
  </w:style>
  <w:style w:type="character" w:customStyle="1" w:styleId="articlehead">
    <w:name w:val="articlehead"/>
    <w:rsid w:val="009D672A"/>
  </w:style>
  <w:style w:type="character" w:customStyle="1" w:styleId="lead">
    <w:name w:val="lead"/>
    <w:rsid w:val="009D672A"/>
  </w:style>
  <w:style w:type="character" w:customStyle="1" w:styleId="manchettebig2">
    <w:name w:val="manchettebig2"/>
    <w:rsid w:val="009D672A"/>
  </w:style>
  <w:style w:type="character" w:customStyle="1" w:styleId="blue3">
    <w:name w:val="blue3"/>
    <w:rsid w:val="009D672A"/>
  </w:style>
  <w:style w:type="paragraph" w:customStyle="1" w:styleId="issuedetails">
    <w:name w:val="issue_details"/>
    <w:basedOn w:val="Normal"/>
    <w:uiPriority w:val="99"/>
    <w:qFormat/>
    <w:rsid w:val="009D672A"/>
    <w:pPr>
      <w:spacing w:before="100" w:beforeAutospacing="1" w:after="100" w:afterAutospacing="1"/>
    </w:pPr>
    <w:rPr>
      <w:rFonts w:eastAsia="Times New Roman"/>
    </w:rPr>
  </w:style>
  <w:style w:type="character" w:customStyle="1" w:styleId="over-title">
    <w:name w:val="over-title"/>
    <w:rsid w:val="009D672A"/>
  </w:style>
  <w:style w:type="character" w:customStyle="1" w:styleId="contentheader">
    <w:name w:val="contentheader"/>
    <w:rsid w:val="009D672A"/>
  </w:style>
  <w:style w:type="paragraph" w:customStyle="1" w:styleId="TxBrp2">
    <w:name w:val="TxBr_p2"/>
    <w:basedOn w:val="Normal"/>
    <w:qFormat/>
    <w:rsid w:val="009D672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D672A"/>
    <w:rPr>
      <w:rFonts w:eastAsia="SimSun"/>
      <w:szCs w:val="24"/>
      <w:lang w:val="en-US" w:eastAsia="zh-CN" w:bidi="ar-SA"/>
    </w:rPr>
  </w:style>
  <w:style w:type="character" w:customStyle="1" w:styleId="tagscharchar0">
    <w:name w:val="tagscharchar"/>
    <w:rsid w:val="009D672A"/>
  </w:style>
  <w:style w:type="character" w:customStyle="1" w:styleId="FontStyle16">
    <w:name w:val="Font Style16"/>
    <w:uiPriority w:val="99"/>
    <w:rsid w:val="009D672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D672A"/>
    <w:pPr>
      <w:spacing w:before="100" w:beforeAutospacing="1" w:after="100" w:afterAutospacing="1"/>
    </w:pPr>
    <w:rPr>
      <w:rFonts w:eastAsia="Times New Roman"/>
    </w:rPr>
  </w:style>
  <w:style w:type="character" w:customStyle="1" w:styleId="spanstyle">
    <w:name w:val="spanstyle"/>
    <w:rsid w:val="009D672A"/>
  </w:style>
  <w:style w:type="paragraph" w:customStyle="1" w:styleId="tussenkop">
    <w:name w:val="tussenkop"/>
    <w:basedOn w:val="Normal"/>
    <w:uiPriority w:val="99"/>
    <w:qFormat/>
    <w:rsid w:val="009D672A"/>
    <w:pPr>
      <w:spacing w:before="100" w:beforeAutospacing="1" w:after="100" w:afterAutospacing="1"/>
    </w:pPr>
    <w:rPr>
      <w:rFonts w:eastAsia="Times New Roman"/>
    </w:rPr>
  </w:style>
  <w:style w:type="character" w:customStyle="1" w:styleId="docnumbertitle">
    <w:name w:val="doc_number_title"/>
    <w:basedOn w:val="DefaultParagraphFont"/>
    <w:rsid w:val="009D672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D672A"/>
    <w:rPr>
      <w:rFonts w:asciiTheme="minorHAnsi" w:hAnsiTheme="minorHAns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D672A"/>
    <w:rPr>
      <w:rFonts w:asciiTheme="minorHAnsi" w:hAnsiTheme="minorHAnsi"/>
      <w:b/>
      <w:sz w:val="22"/>
      <w:u w:val="single"/>
    </w:rPr>
  </w:style>
  <w:style w:type="character" w:customStyle="1" w:styleId="Heading6Char1">
    <w:name w:val="Heading 6 Char1"/>
    <w:aliases w:val="Title (no index) Char1"/>
    <w:basedOn w:val="DefaultParagraphFont"/>
    <w:uiPriority w:val="9"/>
    <w:semiHidden/>
    <w:rsid w:val="009D672A"/>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9D672A"/>
    <w:rPr>
      <w:rFonts w:ascii="Consolas" w:hAnsi="Consolas" w:cs="Consolas"/>
      <w:sz w:val="20"/>
      <w:szCs w:val="20"/>
    </w:rPr>
  </w:style>
  <w:style w:type="paragraph" w:customStyle="1" w:styleId="StyleHeading3BlockLatinBodyCalibri">
    <w:name w:val="Style Heading 3Block + (Latin) +Body (Calibri)"/>
    <w:basedOn w:val="Heading3"/>
    <w:rsid w:val="009D672A"/>
    <w:rPr>
      <w:caps/>
    </w:rPr>
  </w:style>
  <w:style w:type="paragraph" w:customStyle="1" w:styleId="StyleHeading4Tagheading2Heading2Char2CharHeading2Char1">
    <w:name w:val="Style Heading 4Tagheading 2Heading 2 Char2 CharHeading 2 Char1 ..."/>
    <w:basedOn w:val="Heading4"/>
    <w:rsid w:val="009D672A"/>
    <w:rPr>
      <w:iCs w:val="0"/>
    </w:rPr>
  </w:style>
  <w:style w:type="character" w:customStyle="1" w:styleId="StyleStyleBoldUnderlineIntenseEmphasisUnderlineStyleapple-s1">
    <w:name w:val="Style Style Bold UnderlineIntense EmphasisUnderlineStyleapple-s...1"/>
    <w:basedOn w:val="DefaultParagraphFont"/>
    <w:rsid w:val="009D672A"/>
    <w:rPr>
      <w:rFonts w:ascii="Garamond" w:hAnsi="Garamond"/>
      <w:b w:val="0"/>
      <w:bCs w:val="0"/>
      <w:sz w:val="24"/>
      <w:u w:val="single"/>
    </w:rPr>
  </w:style>
  <w:style w:type="paragraph" w:customStyle="1" w:styleId="ColorfulList-Accent11">
    <w:name w:val="Colorful List - Accent 11"/>
    <w:basedOn w:val="Normal"/>
    <w:uiPriority w:val="34"/>
    <w:qFormat/>
    <w:rsid w:val="009D672A"/>
    <w:pPr>
      <w:ind w:left="720"/>
      <w:contextualSpacing/>
    </w:pPr>
  </w:style>
  <w:style w:type="paragraph" w:customStyle="1" w:styleId="10ptfont">
    <w:name w:val="10pt font"/>
    <w:basedOn w:val="Normal"/>
    <w:link w:val="10ptfontChar"/>
    <w:autoRedefine/>
    <w:rsid w:val="009D672A"/>
    <w:rPr>
      <w:rFonts w:eastAsia="Times New Roman"/>
    </w:rPr>
  </w:style>
  <w:style w:type="character" w:customStyle="1" w:styleId="10ptfontChar">
    <w:name w:val="10pt font Char"/>
    <w:link w:val="10ptfont"/>
    <w:rsid w:val="009D672A"/>
    <w:rPr>
      <w:rFonts w:ascii="Georgia" w:eastAsia="Times New Roman" w:hAnsi="Georgia"/>
      <w:sz w:val="20"/>
    </w:rPr>
  </w:style>
  <w:style w:type="character" w:customStyle="1" w:styleId="StyleIntenseReferenceGaramond">
    <w:name w:val="Style Intense Reference + Garamond"/>
    <w:rsid w:val="009D672A"/>
    <w:rPr>
      <w:rFonts w:ascii="Garamond" w:hAnsi="Garamond"/>
      <w:bCs/>
      <w:color w:val="auto"/>
      <w:spacing w:val="5"/>
      <w:sz w:val="20"/>
      <w:u w:val="single"/>
    </w:rPr>
  </w:style>
  <w:style w:type="character" w:customStyle="1" w:styleId="StyleIntenseReferenceGaramondBold">
    <w:name w:val="Style Intense Reference + Garamond Bold"/>
    <w:rsid w:val="009D672A"/>
    <w:rPr>
      <w:rFonts w:ascii="Garamond" w:hAnsi="Garamond"/>
      <w:b/>
      <w:bCs/>
      <w:color w:val="auto"/>
      <w:spacing w:val="5"/>
      <w:sz w:val="20"/>
      <w:u w:val="single"/>
    </w:rPr>
  </w:style>
  <w:style w:type="character" w:customStyle="1" w:styleId="newstime">
    <w:name w:val="newstime"/>
    <w:basedOn w:val="DefaultParagraphFont"/>
    <w:rsid w:val="009D672A"/>
  </w:style>
  <w:style w:type="character" w:customStyle="1" w:styleId="IntenseReference1">
    <w:name w:val="Intense Reference1"/>
    <w:qFormat/>
    <w:rsid w:val="009D672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D672A"/>
    <w:rPr>
      <w:rFonts w:ascii="Garamond" w:hAnsi="Garamond"/>
      <w:b/>
      <w:sz w:val="24"/>
      <w:szCs w:val="26"/>
      <w:bdr w:val="none" w:sz="0" w:space="0" w:color="auto"/>
      <w:shd w:val="clear" w:color="auto" w:fill="FFFF00"/>
    </w:rPr>
  </w:style>
  <w:style w:type="character" w:customStyle="1" w:styleId="ilad1">
    <w:name w:val="il_ad1"/>
    <w:rsid w:val="009D672A"/>
    <w:rPr>
      <w:vanish/>
      <w:webHidden w:val="0"/>
      <w:color w:val="000000"/>
      <w:u w:val="single"/>
      <w:specVanish/>
    </w:rPr>
  </w:style>
  <w:style w:type="character" w:customStyle="1" w:styleId="Underline21">
    <w:name w:val="Underline 2"/>
    <w:basedOn w:val="DefaultParagraphFont"/>
    <w:uiPriority w:val="1"/>
    <w:qFormat/>
    <w:rsid w:val="009D672A"/>
    <w:rPr>
      <w:b/>
      <w:u w:val="single"/>
    </w:rPr>
  </w:style>
  <w:style w:type="character" w:customStyle="1" w:styleId="tx">
    <w:name w:val="tx"/>
    <w:basedOn w:val="DefaultParagraphFont"/>
    <w:rsid w:val="009D672A"/>
  </w:style>
  <w:style w:type="character" w:customStyle="1" w:styleId="oneclick-link">
    <w:name w:val="oneclick-link"/>
    <w:basedOn w:val="DefaultParagraphFont"/>
    <w:rsid w:val="009D672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D672A"/>
  </w:style>
  <w:style w:type="character" w:customStyle="1" w:styleId="ipa">
    <w:name w:val="ipa"/>
    <w:basedOn w:val="DefaultParagraphFont"/>
    <w:rsid w:val="009D672A"/>
  </w:style>
  <w:style w:type="paragraph" w:styleId="Index1">
    <w:name w:val="index 1"/>
    <w:basedOn w:val="Normal"/>
    <w:next w:val="Normal"/>
    <w:autoRedefine/>
    <w:unhideWhenUsed/>
    <w:rsid w:val="009D672A"/>
    <w:pPr>
      <w:ind w:left="220" w:hanging="220"/>
    </w:pPr>
  </w:style>
  <w:style w:type="character" w:customStyle="1" w:styleId="cardunderlineChar0">
    <w:name w:val="card underline Char"/>
    <w:locked/>
    <w:rsid w:val="009D672A"/>
  </w:style>
  <w:style w:type="paragraph" w:customStyle="1" w:styleId="cardunderline">
    <w:name w:val="card underline"/>
    <w:basedOn w:val="Normal"/>
    <w:next w:val="GAUnderline"/>
    <w:qFormat/>
    <w:rsid w:val="009D672A"/>
  </w:style>
  <w:style w:type="paragraph" w:customStyle="1" w:styleId="post-subtitle">
    <w:name w:val="post-subtitle"/>
    <w:basedOn w:val="Normal"/>
    <w:qFormat/>
    <w:rsid w:val="009D672A"/>
  </w:style>
  <w:style w:type="paragraph" w:customStyle="1" w:styleId="tagline1">
    <w:name w:val="tagline"/>
    <w:basedOn w:val="Normal"/>
    <w:next w:val="cardCharCharCharCharChar"/>
    <w:qFormat/>
    <w:rsid w:val="009D672A"/>
  </w:style>
  <w:style w:type="paragraph" w:customStyle="1" w:styleId="TOCHeading1">
    <w:name w:val="TOC Heading1"/>
    <w:basedOn w:val="Heading1"/>
    <w:next w:val="Normal"/>
    <w:uiPriority w:val="39"/>
    <w:qFormat/>
    <w:rsid w:val="009D672A"/>
    <w:rPr>
      <w:bCs/>
      <w:caps/>
    </w:rPr>
  </w:style>
  <w:style w:type="paragraph" w:customStyle="1" w:styleId="NoteLevel11">
    <w:name w:val="Note Level 11"/>
    <w:basedOn w:val="Normal"/>
    <w:next w:val="HeaderFooter"/>
    <w:uiPriority w:val="99"/>
    <w:qFormat/>
    <w:rsid w:val="009D672A"/>
  </w:style>
  <w:style w:type="paragraph" w:customStyle="1" w:styleId="ReallySamllText">
    <w:name w:val="ReallySamllText"/>
    <w:basedOn w:val="Normal"/>
    <w:next w:val="CardTextUnderlined"/>
    <w:autoRedefine/>
    <w:qFormat/>
    <w:rsid w:val="009D672A"/>
  </w:style>
  <w:style w:type="paragraph" w:customStyle="1" w:styleId="NormalWeb3">
    <w:name w:val="Normal (Web)3"/>
    <w:basedOn w:val="Normal"/>
    <w:next w:val="CardTagCharChar"/>
    <w:qFormat/>
    <w:rsid w:val="009D672A"/>
  </w:style>
  <w:style w:type="paragraph" w:customStyle="1" w:styleId="cardCharCharCharCharChar">
    <w:name w:val="card Char Char Char Char Char"/>
    <w:basedOn w:val="Normal"/>
    <w:next w:val="fixed"/>
    <w:qFormat/>
    <w:rsid w:val="009D672A"/>
  </w:style>
  <w:style w:type="paragraph" w:customStyle="1" w:styleId="TagCiteChar4">
    <w:name w:val="Tag / Cite Char"/>
    <w:basedOn w:val="Normal"/>
    <w:next w:val="textonormal"/>
    <w:qFormat/>
    <w:rsid w:val="009D672A"/>
  </w:style>
  <w:style w:type="paragraph" w:customStyle="1" w:styleId="PageNumber2">
    <w:name w:val="Page Number2"/>
    <w:basedOn w:val="Normal"/>
    <w:next w:val="Normal"/>
    <w:qFormat/>
    <w:rsid w:val="009D672A"/>
  </w:style>
  <w:style w:type="paragraph" w:customStyle="1" w:styleId="HeaderFooter">
    <w:name w:val="Header &amp; Footer"/>
    <w:next w:val="ExecutiveSummarytext"/>
    <w:qFormat/>
    <w:rsid w:val="009D672A"/>
    <w:pPr>
      <w:spacing w:after="200" w:line="276" w:lineRule="auto"/>
    </w:pPr>
  </w:style>
  <w:style w:type="paragraph" w:customStyle="1" w:styleId="CardTextSmall0">
    <w:name w:val="Card Text Small"/>
    <w:basedOn w:val="Normal"/>
    <w:qFormat/>
    <w:rsid w:val="009D672A"/>
  </w:style>
  <w:style w:type="paragraph" w:customStyle="1" w:styleId="HeaderDebate">
    <w:name w:val="Header Debate"/>
    <w:basedOn w:val="Normal"/>
    <w:next w:val="byline1"/>
    <w:qFormat/>
    <w:rsid w:val="009D672A"/>
  </w:style>
  <w:style w:type="paragraph" w:customStyle="1" w:styleId="NormalWeb1">
    <w:name w:val="Normal (Web)1"/>
    <w:basedOn w:val="Normal"/>
    <w:next w:val="PlaceholderText1"/>
    <w:qFormat/>
    <w:rsid w:val="009D672A"/>
  </w:style>
  <w:style w:type="paragraph" w:customStyle="1" w:styleId="CardTagCharChar">
    <w:name w:val="Card Tag Char Char"/>
    <w:basedOn w:val="Normal"/>
    <w:next w:val="NoteLevel31"/>
    <w:qFormat/>
    <w:rsid w:val="009D672A"/>
  </w:style>
  <w:style w:type="paragraph" w:customStyle="1" w:styleId="fixed">
    <w:name w:val="fixed"/>
    <w:basedOn w:val="Normal"/>
    <w:next w:val="NoteLevel41"/>
    <w:qFormat/>
    <w:rsid w:val="009D672A"/>
  </w:style>
  <w:style w:type="paragraph" w:customStyle="1" w:styleId="textonormal">
    <w:name w:val="textonormal"/>
    <w:basedOn w:val="Normal"/>
    <w:next w:val="NoteLevel51"/>
    <w:qFormat/>
    <w:rsid w:val="009D672A"/>
  </w:style>
  <w:style w:type="paragraph" w:customStyle="1" w:styleId="ExecutiveSummarytext">
    <w:name w:val="Executive Summary text"/>
    <w:basedOn w:val="Normal"/>
    <w:next w:val="Normal"/>
    <w:qFormat/>
    <w:rsid w:val="009D672A"/>
  </w:style>
  <w:style w:type="character" w:customStyle="1" w:styleId="NormalUnderlineChar1">
    <w:name w:val="Normal Underline Char1"/>
    <w:locked/>
    <w:rsid w:val="009D672A"/>
  </w:style>
  <w:style w:type="paragraph" w:customStyle="1" w:styleId="byline1">
    <w:name w:val="byline1"/>
    <w:basedOn w:val="Normal"/>
    <w:qFormat/>
    <w:rsid w:val="009D672A"/>
  </w:style>
  <w:style w:type="paragraph" w:customStyle="1" w:styleId="PlaceholderText1">
    <w:name w:val="Placeholder Text1"/>
    <w:basedOn w:val="Normal"/>
    <w:next w:val="ImportantText"/>
    <w:qFormat/>
    <w:rsid w:val="009D672A"/>
  </w:style>
  <w:style w:type="paragraph" w:customStyle="1" w:styleId="NoteLevel31">
    <w:name w:val="Note Level 31"/>
    <w:basedOn w:val="Normal"/>
    <w:qFormat/>
    <w:rsid w:val="009D672A"/>
  </w:style>
  <w:style w:type="paragraph" w:customStyle="1" w:styleId="NoteLevel41">
    <w:name w:val="Note Level 41"/>
    <w:basedOn w:val="Normal"/>
    <w:next w:val="StyleBodyText11ptBlackUnderline"/>
    <w:qFormat/>
    <w:rsid w:val="009D672A"/>
  </w:style>
  <w:style w:type="paragraph" w:customStyle="1" w:styleId="NoteLevel51">
    <w:name w:val="Note Level 51"/>
    <w:basedOn w:val="Normal"/>
    <w:qFormat/>
    <w:rsid w:val="009D672A"/>
  </w:style>
  <w:style w:type="paragraph" w:customStyle="1" w:styleId="NoteLevel61">
    <w:name w:val="Note Level 61"/>
    <w:basedOn w:val="Normal"/>
    <w:next w:val="StyleBodyText11ptBoldBlack"/>
    <w:qFormat/>
    <w:rsid w:val="009D672A"/>
  </w:style>
  <w:style w:type="paragraph" w:customStyle="1" w:styleId="NoteLevel71">
    <w:name w:val="Note Level 71"/>
    <w:basedOn w:val="Normal"/>
    <w:qFormat/>
    <w:rsid w:val="009D672A"/>
  </w:style>
  <w:style w:type="paragraph" w:customStyle="1" w:styleId="NoteLevel81">
    <w:name w:val="Note Level 81"/>
    <w:basedOn w:val="Normal"/>
    <w:next w:val="StyletinyBold"/>
    <w:qFormat/>
    <w:rsid w:val="009D672A"/>
  </w:style>
  <w:style w:type="paragraph" w:customStyle="1" w:styleId="NoteLevel91">
    <w:name w:val="Note Level 91"/>
    <w:basedOn w:val="Normal"/>
    <w:qFormat/>
    <w:rsid w:val="009D672A"/>
  </w:style>
  <w:style w:type="character" w:customStyle="1" w:styleId="ImportantTextChar">
    <w:name w:val="Important Text Char"/>
    <w:locked/>
    <w:rsid w:val="009D672A"/>
  </w:style>
  <w:style w:type="paragraph" w:customStyle="1" w:styleId="ImportantText">
    <w:name w:val="Important Text"/>
    <w:basedOn w:val="Normal"/>
    <w:next w:val="Normal"/>
    <w:qFormat/>
    <w:rsid w:val="009D672A"/>
  </w:style>
  <w:style w:type="character" w:customStyle="1" w:styleId="StyleBodyText11ptBlackUnderlineChar">
    <w:name w:val="Style Body Text + 11 pt Black Underline Char"/>
    <w:locked/>
    <w:rsid w:val="009D672A"/>
  </w:style>
  <w:style w:type="paragraph" w:customStyle="1" w:styleId="StyleBodyText11ptBlackUnderline">
    <w:name w:val="Style Body Text + 11 pt Black Underline"/>
    <w:basedOn w:val="Normal"/>
    <w:next w:val="ListContents"/>
    <w:qFormat/>
    <w:rsid w:val="009D672A"/>
  </w:style>
  <w:style w:type="character" w:customStyle="1" w:styleId="StyleBodyText11ptBoldBlackChar">
    <w:name w:val="Style Body Text + 11 pt Bold Black Char"/>
    <w:locked/>
    <w:rsid w:val="009D672A"/>
  </w:style>
  <w:style w:type="paragraph" w:customStyle="1" w:styleId="StyleBodyText11ptBoldBlack">
    <w:name w:val="Style Body Text + 11 pt Bold Black"/>
    <w:basedOn w:val="Normal"/>
    <w:next w:val="StyleListContents11ptCustomColorRGB353132Underline"/>
    <w:qFormat/>
    <w:rsid w:val="009D672A"/>
  </w:style>
  <w:style w:type="character" w:customStyle="1" w:styleId="StyletinyBoldChar">
    <w:name w:val="Style tiny + Bold Char"/>
    <w:locked/>
    <w:rsid w:val="009D672A"/>
  </w:style>
  <w:style w:type="paragraph" w:customStyle="1" w:styleId="StyletinyBold">
    <w:name w:val="Style tiny + Bold"/>
    <w:basedOn w:val="TagF3"/>
    <w:qFormat/>
    <w:rsid w:val="009D672A"/>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9D672A"/>
  </w:style>
  <w:style w:type="character" w:customStyle="1" w:styleId="Normal2BoldChar">
    <w:name w:val="Normal2 + Bold Char"/>
    <w:locked/>
    <w:rsid w:val="009D672A"/>
  </w:style>
  <w:style w:type="paragraph" w:customStyle="1" w:styleId="Normal2Bold">
    <w:name w:val="Normal2 + Bold"/>
    <w:basedOn w:val="Normal"/>
    <w:next w:val="Unimportant"/>
    <w:qFormat/>
    <w:rsid w:val="009D672A"/>
  </w:style>
  <w:style w:type="character" w:customStyle="1" w:styleId="ListContentsChar">
    <w:name w:val="List Contents Char"/>
    <w:locked/>
    <w:rsid w:val="009D672A"/>
  </w:style>
  <w:style w:type="paragraph" w:customStyle="1" w:styleId="ListContents">
    <w:name w:val="List Contents"/>
    <w:basedOn w:val="Normal"/>
    <w:next w:val="Ununderlined"/>
    <w:qFormat/>
    <w:rsid w:val="009D672A"/>
  </w:style>
  <w:style w:type="character" w:customStyle="1" w:styleId="StyleListContents11ptCustomColorRGB353132UnderlineChar">
    <w:name w:val="Style List Contents + 11 pt Custom Color(RGB(353132)) Underline Char"/>
    <w:locked/>
    <w:rsid w:val="009D672A"/>
  </w:style>
  <w:style w:type="paragraph" w:customStyle="1" w:styleId="StyleListContents11ptCustomColorRGB353132Underline">
    <w:name w:val="Style List Contents + 11 pt Custom Color(RGB(353132)) Underline"/>
    <w:basedOn w:val="Ununderlined"/>
    <w:qFormat/>
    <w:rsid w:val="009D672A"/>
    <w:rPr>
      <w:rFonts w:eastAsiaTheme="minorHAnsi"/>
      <w:sz w:val="20"/>
    </w:rPr>
  </w:style>
  <w:style w:type="character" w:customStyle="1" w:styleId="UnimportantCharChar">
    <w:name w:val="Unimportant Char Char"/>
    <w:locked/>
    <w:rsid w:val="009D672A"/>
  </w:style>
  <w:style w:type="paragraph" w:customStyle="1" w:styleId="Unimportant">
    <w:name w:val="Unimportant"/>
    <w:basedOn w:val="Normal"/>
    <w:next w:val="DebateCite"/>
    <w:qFormat/>
    <w:rsid w:val="009D672A"/>
  </w:style>
  <w:style w:type="paragraph" w:customStyle="1" w:styleId="StyleHeading1Justified">
    <w:name w:val="Style Heading 1 + Justified"/>
    <w:basedOn w:val="Normal"/>
    <w:next w:val="Normal"/>
    <w:qFormat/>
    <w:rsid w:val="009D672A"/>
  </w:style>
  <w:style w:type="paragraph" w:customStyle="1" w:styleId="textunderline0">
    <w:name w:val="text underline"/>
    <w:basedOn w:val="Normal"/>
    <w:next w:val="Heading4Cite"/>
    <w:autoRedefine/>
    <w:qFormat/>
    <w:rsid w:val="009D672A"/>
  </w:style>
  <w:style w:type="character" w:customStyle="1" w:styleId="DebateTagChar">
    <w:name w:val="Debate Tag Char"/>
    <w:locked/>
    <w:rsid w:val="009D672A"/>
  </w:style>
  <w:style w:type="paragraph" w:customStyle="1" w:styleId="DebateCite">
    <w:name w:val="Debate Cite"/>
    <w:basedOn w:val="Normal"/>
    <w:next w:val="Normaltag"/>
    <w:autoRedefine/>
    <w:qFormat/>
    <w:rsid w:val="009D672A"/>
  </w:style>
  <w:style w:type="paragraph" w:customStyle="1" w:styleId="PreformattedText">
    <w:name w:val="Preformatted Text"/>
    <w:basedOn w:val="Normal"/>
    <w:next w:val="Cardnon-underlined"/>
    <w:qFormat/>
    <w:rsid w:val="009D672A"/>
  </w:style>
  <w:style w:type="paragraph" w:customStyle="1" w:styleId="MaggieTag">
    <w:name w:val="MaggieTag"/>
    <w:basedOn w:val="Heading2"/>
    <w:next w:val="BlockTitle4"/>
    <w:qFormat/>
    <w:rsid w:val="009D672A"/>
    <w:rPr>
      <w:bCs/>
      <w:caps/>
    </w:rPr>
  </w:style>
  <w:style w:type="paragraph" w:customStyle="1" w:styleId="4">
    <w:name w:val="4"/>
    <w:basedOn w:val="Normal"/>
    <w:next w:val="DottedUnderline1"/>
    <w:qFormat/>
    <w:rsid w:val="009D672A"/>
  </w:style>
  <w:style w:type="paragraph" w:customStyle="1" w:styleId="BlockTitle4">
    <w:name w:val="%Block Title"/>
    <w:basedOn w:val="Heading1"/>
    <w:next w:val="PageNumber4"/>
    <w:qFormat/>
    <w:rsid w:val="009D672A"/>
    <w:rPr>
      <w:bCs/>
      <w:caps/>
    </w:rPr>
  </w:style>
  <w:style w:type="paragraph" w:customStyle="1" w:styleId="ThickUnderline">
    <w:name w:val="ThickUnderline"/>
    <w:qFormat/>
    <w:rsid w:val="009D672A"/>
    <w:pPr>
      <w:spacing w:after="200" w:line="276" w:lineRule="auto"/>
    </w:pPr>
  </w:style>
  <w:style w:type="paragraph" w:customStyle="1" w:styleId="DottedUnderline1">
    <w:name w:val="DottedUnderline"/>
    <w:basedOn w:val="Normal"/>
    <w:qFormat/>
    <w:rsid w:val="009D672A"/>
  </w:style>
  <w:style w:type="character" w:customStyle="1" w:styleId="Card-UnderlineChar">
    <w:name w:val="Card-Underline Char"/>
    <w:locked/>
    <w:rsid w:val="009D672A"/>
  </w:style>
  <w:style w:type="paragraph" w:customStyle="1" w:styleId="Card-Underline0">
    <w:name w:val="Card-Underline"/>
    <w:basedOn w:val="Normal"/>
    <w:next w:val="read"/>
    <w:qFormat/>
    <w:rsid w:val="009D672A"/>
  </w:style>
  <w:style w:type="paragraph" w:customStyle="1" w:styleId="PageNumber3">
    <w:name w:val="Page Number3"/>
    <w:basedOn w:val="Normal"/>
    <w:next w:val="Normal"/>
    <w:qFormat/>
    <w:rsid w:val="009D672A"/>
  </w:style>
  <w:style w:type="paragraph" w:customStyle="1" w:styleId="PageNumber4">
    <w:name w:val="Page Number4"/>
    <w:basedOn w:val="Normal"/>
    <w:next w:val="Normal"/>
    <w:qFormat/>
    <w:rsid w:val="009D672A"/>
  </w:style>
  <w:style w:type="paragraph" w:customStyle="1" w:styleId="PageNumber5">
    <w:name w:val="Page Number5"/>
    <w:basedOn w:val="Normal"/>
    <w:next w:val="Normal"/>
    <w:qFormat/>
    <w:rsid w:val="009D672A"/>
  </w:style>
  <w:style w:type="character" w:customStyle="1" w:styleId="CircleChar">
    <w:name w:val="Circle Char"/>
    <w:locked/>
    <w:rsid w:val="009D672A"/>
  </w:style>
  <w:style w:type="paragraph" w:customStyle="1" w:styleId="PageNumber6">
    <w:name w:val="Page Number6"/>
    <w:basedOn w:val="Normal"/>
    <w:next w:val="Normal"/>
    <w:qFormat/>
    <w:rsid w:val="009D672A"/>
  </w:style>
  <w:style w:type="paragraph" w:customStyle="1" w:styleId="hn-byline">
    <w:name w:val="hn-byline"/>
    <w:basedOn w:val="Normal"/>
    <w:next w:val="bodyintro"/>
    <w:qFormat/>
    <w:rsid w:val="009D672A"/>
  </w:style>
  <w:style w:type="paragraph" w:customStyle="1" w:styleId="articleinfo">
    <w:name w:val="articleinfo"/>
    <w:basedOn w:val="Normal"/>
    <w:next w:val="indent"/>
    <w:qFormat/>
    <w:rsid w:val="009D672A"/>
  </w:style>
  <w:style w:type="character" w:customStyle="1" w:styleId="StyleStyle16ptChar">
    <w:name w:val="Style Style1 + 6 pt Char"/>
    <w:locked/>
    <w:rsid w:val="009D672A"/>
  </w:style>
  <w:style w:type="paragraph" w:customStyle="1" w:styleId="StyleStyle16pt">
    <w:name w:val="Style Style1 + 6 pt"/>
    <w:basedOn w:val="Normal"/>
    <w:qFormat/>
    <w:rsid w:val="009D672A"/>
  </w:style>
  <w:style w:type="paragraph" w:customStyle="1" w:styleId="PageNumber7">
    <w:name w:val="Page Number7"/>
    <w:basedOn w:val="Normal"/>
    <w:next w:val="Normal"/>
    <w:qFormat/>
    <w:rsid w:val="009D672A"/>
  </w:style>
  <w:style w:type="paragraph" w:customStyle="1" w:styleId="PageNumber8">
    <w:name w:val="Page Number8"/>
    <w:basedOn w:val="Normal"/>
    <w:next w:val="Normal"/>
    <w:qFormat/>
    <w:rsid w:val="009D672A"/>
  </w:style>
  <w:style w:type="character" w:customStyle="1" w:styleId="Style8ptChar">
    <w:name w:val="Style 8 pt Char"/>
    <w:rsid w:val="009D672A"/>
  </w:style>
  <w:style w:type="character" w:customStyle="1" w:styleId="message-item">
    <w:name w:val="message-item"/>
    <w:rsid w:val="009D672A"/>
  </w:style>
  <w:style w:type="character" w:customStyle="1" w:styleId="forenames">
    <w:name w:val="forenames"/>
    <w:rsid w:val="009D672A"/>
  </w:style>
  <w:style w:type="character" w:customStyle="1" w:styleId="surname">
    <w:name w:val="surname"/>
    <w:rsid w:val="009D672A"/>
  </w:style>
  <w:style w:type="character" w:customStyle="1" w:styleId="refpreview">
    <w:name w:val="refpreview"/>
    <w:rsid w:val="009D672A"/>
  </w:style>
  <w:style w:type="character" w:customStyle="1" w:styleId="loose1">
    <w:name w:val="loose1"/>
    <w:rsid w:val="009D672A"/>
  </w:style>
  <w:style w:type="character" w:customStyle="1" w:styleId="gsa">
    <w:name w:val="gs_a"/>
    <w:rsid w:val="009D672A"/>
  </w:style>
  <w:style w:type="character" w:customStyle="1" w:styleId="mainarttitle">
    <w:name w:val="mainarttitle"/>
    <w:rsid w:val="009D672A"/>
  </w:style>
  <w:style w:type="character" w:customStyle="1" w:styleId="mainartauthor">
    <w:name w:val="mainartauthor"/>
    <w:rsid w:val="009D672A"/>
  </w:style>
  <w:style w:type="character" w:customStyle="1" w:styleId="mainartdate">
    <w:name w:val="mainartdate"/>
    <w:rsid w:val="009D672A"/>
  </w:style>
  <w:style w:type="character" w:customStyle="1" w:styleId="gsggs">
    <w:name w:val="gs_ggs"/>
    <w:rsid w:val="009D672A"/>
  </w:style>
  <w:style w:type="character" w:customStyle="1" w:styleId="ahead">
    <w:name w:val="a_head"/>
    <w:rsid w:val="009D672A"/>
  </w:style>
  <w:style w:type="character" w:customStyle="1" w:styleId="docbody">
    <w:name w:val="docbody"/>
    <w:rsid w:val="009D672A"/>
  </w:style>
  <w:style w:type="character" w:customStyle="1" w:styleId="superscript">
    <w:name w:val="superscript"/>
    <w:rsid w:val="009D672A"/>
  </w:style>
  <w:style w:type="character" w:customStyle="1" w:styleId="bwxsm">
    <w:name w:val="b w xsm"/>
    <w:rsid w:val="009D672A"/>
  </w:style>
  <w:style w:type="character" w:customStyle="1" w:styleId="fstd">
    <w:name w:val="f std"/>
    <w:rsid w:val="009D672A"/>
  </w:style>
  <w:style w:type="character" w:customStyle="1" w:styleId="bio1">
    <w:name w:val="bio1"/>
    <w:rsid w:val="009D672A"/>
  </w:style>
  <w:style w:type="character" w:customStyle="1" w:styleId="cardCharCharCharCharCharChar">
    <w:name w:val="card Char Char Char Char Char Char"/>
    <w:rsid w:val="009D672A"/>
  </w:style>
  <w:style w:type="character" w:customStyle="1" w:styleId="Style24ptBoldUnderlineCenteredCharChar">
    <w:name w:val="Style 24 pt Bold Underline Centered Char Char"/>
    <w:rsid w:val="009D672A"/>
  </w:style>
  <w:style w:type="character" w:customStyle="1" w:styleId="TagCiteCharChar0">
    <w:name w:val="Tag / Cite Char Char"/>
    <w:rsid w:val="009D672A"/>
  </w:style>
  <w:style w:type="character" w:customStyle="1" w:styleId="CardTextUnderlinedCharChar">
    <w:name w:val="Card Text Underlined Char Char"/>
    <w:rsid w:val="009D672A"/>
  </w:style>
  <w:style w:type="character" w:customStyle="1" w:styleId="CardTagCharCharChar">
    <w:name w:val="Card Tag Char Char Char"/>
    <w:rsid w:val="009D672A"/>
  </w:style>
  <w:style w:type="character" w:customStyle="1" w:styleId="mainbody">
    <w:name w:val="mainbody"/>
    <w:basedOn w:val="DefaultParagraphFont"/>
    <w:rsid w:val="009D672A"/>
  </w:style>
  <w:style w:type="character" w:customStyle="1" w:styleId="UnderlineStyleChar20">
    <w:name w:val="Underline Style Char2"/>
    <w:rsid w:val="009D672A"/>
  </w:style>
  <w:style w:type="character" w:customStyle="1" w:styleId="t13">
    <w:name w:val="t13"/>
    <w:basedOn w:val="DefaultParagraphFont"/>
    <w:rsid w:val="009D672A"/>
  </w:style>
  <w:style w:type="character" w:customStyle="1" w:styleId="CharChar17">
    <w:name w:val="Char Char17"/>
    <w:locked/>
    <w:rsid w:val="009D672A"/>
  </w:style>
  <w:style w:type="character" w:customStyle="1" w:styleId="ilspan">
    <w:name w:val="il_span"/>
    <w:basedOn w:val="DefaultParagraphFont"/>
    <w:rsid w:val="009D672A"/>
  </w:style>
  <w:style w:type="character" w:customStyle="1" w:styleId="leftidx1">
    <w:name w:val="leftidx1"/>
    <w:rsid w:val="009D672A"/>
  </w:style>
  <w:style w:type="character" w:customStyle="1" w:styleId="blue1">
    <w:name w:val="blue1"/>
    <w:rsid w:val="009D672A"/>
  </w:style>
  <w:style w:type="character" w:customStyle="1" w:styleId="author-link1">
    <w:name w:val="author-link1"/>
    <w:rsid w:val="009D672A"/>
  </w:style>
  <w:style w:type="character" w:customStyle="1" w:styleId="black1">
    <w:name w:val="black1"/>
    <w:rsid w:val="009D672A"/>
  </w:style>
  <w:style w:type="character" w:customStyle="1" w:styleId="StyleunderlinedCharBold">
    <w:name w:val="Style underlined Char + Bold"/>
    <w:rsid w:val="009D672A"/>
  </w:style>
  <w:style w:type="character" w:customStyle="1" w:styleId="CardUnderline0">
    <w:name w:val="Card Underline"/>
    <w:rsid w:val="009D672A"/>
  </w:style>
  <w:style w:type="character" w:customStyle="1" w:styleId="lingoregion">
    <w:name w:val="lingo_region"/>
    <w:basedOn w:val="DefaultParagraphFont"/>
    <w:rsid w:val="009D672A"/>
  </w:style>
  <w:style w:type="character" w:customStyle="1" w:styleId="cite1">
    <w:name w:val="%cite"/>
    <w:rsid w:val="009D672A"/>
  </w:style>
  <w:style w:type="character" w:customStyle="1" w:styleId="Emphasis21">
    <w:name w:val="%Emphasis2"/>
    <w:rsid w:val="009D672A"/>
  </w:style>
  <w:style w:type="character" w:customStyle="1" w:styleId="AAAcite">
    <w:name w:val="AAAcite"/>
    <w:rsid w:val="009D672A"/>
  </w:style>
  <w:style w:type="character" w:customStyle="1" w:styleId="tmplheaderlink">
    <w:name w:val="tmplheaderlink"/>
    <w:rsid w:val="009D672A"/>
  </w:style>
  <w:style w:type="character" w:customStyle="1" w:styleId="StyleStyleUnderlineUnderlineStyleBoldUnderlineIntenseEmphas1">
    <w:name w:val="Style Style UnderlineUnderlineStyle Bold UnderlineIntense Emphas...1"/>
    <w:basedOn w:val="DefaultParagraphFont"/>
    <w:rsid w:val="009D672A"/>
    <w:rPr>
      <w:b w:val="0"/>
      <w:sz w:val="24"/>
      <w:u w:val="single"/>
      <w:bdr w:val="none" w:sz="0" w:space="0" w:color="auto"/>
    </w:rPr>
  </w:style>
  <w:style w:type="character" w:customStyle="1" w:styleId="Bodytext116">
    <w:name w:val="Body text (11)"/>
    <w:rsid w:val="009D67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D672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D672A"/>
  </w:style>
  <w:style w:type="paragraph" w:customStyle="1" w:styleId="StyleJustified">
    <w:name w:val="Style Justified"/>
    <w:basedOn w:val="Normal"/>
    <w:qFormat/>
    <w:rsid w:val="009D672A"/>
    <w:rPr>
      <w:rFonts w:eastAsia="Times New Roman"/>
      <w:szCs w:val="20"/>
    </w:rPr>
  </w:style>
  <w:style w:type="paragraph" w:customStyle="1" w:styleId="Style5">
    <w:name w:val="Style5"/>
    <w:basedOn w:val="Normal"/>
    <w:link w:val="Style5Char"/>
    <w:uiPriority w:val="99"/>
    <w:qFormat/>
    <w:rsid w:val="009D672A"/>
    <w:pPr>
      <w:ind w:left="432" w:right="432"/>
      <w:jc w:val="both"/>
    </w:pPr>
    <w:rPr>
      <w:rFonts w:eastAsia="Times New Roman"/>
    </w:rPr>
  </w:style>
  <w:style w:type="character" w:customStyle="1" w:styleId="Style5Char">
    <w:name w:val="Style5 Char"/>
    <w:link w:val="Style5"/>
    <w:uiPriority w:val="99"/>
    <w:rsid w:val="009D672A"/>
    <w:rPr>
      <w:rFonts w:ascii="Georgia" w:eastAsia="Times New Roman" w:hAnsi="Georgia"/>
      <w:sz w:val="20"/>
    </w:rPr>
  </w:style>
  <w:style w:type="paragraph" w:customStyle="1" w:styleId="Style100">
    <w:name w:val="Style10"/>
    <w:basedOn w:val="Normal"/>
    <w:link w:val="Style10Char"/>
    <w:uiPriority w:val="99"/>
    <w:qFormat/>
    <w:rsid w:val="009D672A"/>
    <w:pPr>
      <w:ind w:right="432"/>
    </w:pPr>
    <w:rPr>
      <w:rFonts w:eastAsia="Times New Roman"/>
      <w:b/>
      <w:sz w:val="24"/>
    </w:rPr>
  </w:style>
  <w:style w:type="character" w:customStyle="1" w:styleId="Style10Char">
    <w:name w:val="Style10 Char"/>
    <w:link w:val="Style100"/>
    <w:uiPriority w:val="99"/>
    <w:rsid w:val="009D672A"/>
    <w:rPr>
      <w:rFonts w:ascii="Georgia" w:eastAsia="Times New Roman" w:hAnsi="Georgia"/>
      <w:b/>
      <w:sz w:val="24"/>
    </w:rPr>
  </w:style>
  <w:style w:type="character" w:customStyle="1" w:styleId="StyleStyleBoldUnderlineUnderlineapple-style-span6ptBoldK">
    <w:name w:val="Style Style Bold UnderlineUnderlineapple-style-span + 6 ptBoldK..."/>
    <w:basedOn w:val="DefaultParagraphFont"/>
    <w:rsid w:val="009D672A"/>
    <w:rPr>
      <w:b w:val="0"/>
      <w:bCs w:val="0"/>
      <w:sz w:val="22"/>
      <w:u w:val="single"/>
      <w:bdr w:val="none" w:sz="0" w:space="0" w:color="auto"/>
    </w:rPr>
  </w:style>
  <w:style w:type="paragraph" w:customStyle="1" w:styleId="UnderlinedEv">
    <w:name w:val="Underlined Ev"/>
    <w:basedOn w:val="Normal"/>
    <w:next w:val="Normal"/>
    <w:link w:val="UnderlinedEvChar"/>
    <w:qFormat/>
    <w:rsid w:val="009D672A"/>
    <w:rPr>
      <w:rFonts w:ascii="Times New Roman" w:eastAsia="Times New Roman" w:hAnsi="Times New Roman" w:cs="Times New Roman"/>
      <w:sz w:val="22"/>
      <w:szCs w:val="24"/>
      <w:u w:val="single"/>
    </w:rPr>
  </w:style>
  <w:style w:type="character" w:customStyle="1" w:styleId="StyleUnderlineBorderSinglesolidlineAuto225ptLine">
    <w:name w:val="Style Underline Border: : (Single solid line Auto  2.25 pt Line ..."/>
    <w:basedOn w:val="DefaultParagraphFont"/>
    <w:rsid w:val="009D672A"/>
    <w:rPr>
      <w:u w:val="single"/>
      <w:bdr w:val="none" w:sz="0" w:space="0" w:color="auto"/>
    </w:rPr>
  </w:style>
  <w:style w:type="character" w:customStyle="1" w:styleId="role">
    <w:name w:val="role"/>
    <w:rsid w:val="009D672A"/>
  </w:style>
  <w:style w:type="character" w:customStyle="1" w:styleId="pagination0">
    <w:name w:val="pagination"/>
    <w:basedOn w:val="DefaultParagraphFont"/>
    <w:rsid w:val="009D672A"/>
  </w:style>
  <w:style w:type="character" w:customStyle="1" w:styleId="doi">
    <w:name w:val="doi"/>
    <w:basedOn w:val="DefaultParagraphFont"/>
    <w:rsid w:val="009D672A"/>
  </w:style>
  <w:style w:type="character" w:customStyle="1" w:styleId="bodycontents">
    <w:name w:val="bodycontents"/>
    <w:basedOn w:val="DefaultParagraphFont"/>
    <w:rsid w:val="009D672A"/>
  </w:style>
  <w:style w:type="character" w:customStyle="1" w:styleId="comma">
    <w:name w:val="comma"/>
    <w:basedOn w:val="DefaultParagraphFont"/>
    <w:rsid w:val="009D672A"/>
  </w:style>
  <w:style w:type="character" w:customStyle="1" w:styleId="pad5right">
    <w:name w:val="pad5right"/>
    <w:basedOn w:val="DefaultParagraphFont"/>
    <w:rsid w:val="009D672A"/>
  </w:style>
  <w:style w:type="character" w:customStyle="1" w:styleId="divider">
    <w:name w:val="divider"/>
    <w:basedOn w:val="DefaultParagraphFont"/>
    <w:rsid w:val="009D672A"/>
  </w:style>
  <w:style w:type="character" w:customStyle="1" w:styleId="blogdate">
    <w:name w:val="blogdate"/>
    <w:basedOn w:val="DefaultParagraphFont"/>
    <w:rsid w:val="009D672A"/>
  </w:style>
  <w:style w:type="character" w:customStyle="1" w:styleId="dot">
    <w:name w:val="dot"/>
    <w:basedOn w:val="DefaultParagraphFont"/>
    <w:rsid w:val="009D672A"/>
  </w:style>
  <w:style w:type="character" w:customStyle="1" w:styleId="hn-date">
    <w:name w:val="hn-date"/>
    <w:basedOn w:val="DefaultParagraphFont"/>
    <w:rsid w:val="009D672A"/>
  </w:style>
  <w:style w:type="character" w:customStyle="1" w:styleId="location">
    <w:name w:val="location"/>
    <w:basedOn w:val="DefaultParagraphFont"/>
    <w:rsid w:val="009D672A"/>
  </w:style>
  <w:style w:type="character" w:customStyle="1" w:styleId="dropcap-letter">
    <w:name w:val="dropcap-letter"/>
    <w:basedOn w:val="DefaultParagraphFont"/>
    <w:rsid w:val="009D672A"/>
  </w:style>
  <w:style w:type="character" w:customStyle="1" w:styleId="offscreen">
    <w:name w:val="offscreen"/>
    <w:basedOn w:val="DefaultParagraphFont"/>
    <w:rsid w:val="009D672A"/>
  </w:style>
  <w:style w:type="character" w:customStyle="1" w:styleId="linked-in">
    <w:name w:val="linked-in"/>
    <w:basedOn w:val="DefaultParagraphFont"/>
    <w:rsid w:val="009D672A"/>
  </w:style>
  <w:style w:type="character" w:customStyle="1" w:styleId="divs">
    <w:name w:val="divs"/>
    <w:basedOn w:val="DefaultParagraphFont"/>
    <w:rsid w:val="009D672A"/>
  </w:style>
  <w:style w:type="character" w:customStyle="1" w:styleId="h4">
    <w:name w:val="h4"/>
    <w:rsid w:val="009D672A"/>
  </w:style>
  <w:style w:type="character" w:customStyle="1" w:styleId="postheader">
    <w:name w:val="postheader"/>
    <w:basedOn w:val="DefaultParagraphFont"/>
    <w:rsid w:val="009D672A"/>
  </w:style>
  <w:style w:type="numbering" w:customStyle="1" w:styleId="1ai1">
    <w:name w:val="1 / a / i1"/>
    <w:rsid w:val="009D672A"/>
    <w:pPr>
      <w:numPr>
        <w:numId w:val="85"/>
      </w:numPr>
    </w:pPr>
  </w:style>
  <w:style w:type="numbering" w:styleId="1ai">
    <w:name w:val="Outline List 1"/>
    <w:basedOn w:val="NoList"/>
    <w:unhideWhenUsed/>
    <w:rsid w:val="009D672A"/>
    <w:pPr>
      <w:numPr>
        <w:numId w:val="86"/>
      </w:numPr>
    </w:pPr>
  </w:style>
  <w:style w:type="paragraph" w:styleId="Index2">
    <w:name w:val="index 2"/>
    <w:basedOn w:val="Normal"/>
    <w:next w:val="Normal"/>
    <w:autoRedefine/>
    <w:rsid w:val="009D672A"/>
    <w:pPr>
      <w:spacing w:after="200" w:line="276" w:lineRule="auto"/>
      <w:ind w:left="400" w:hanging="200"/>
    </w:pPr>
    <w:rPr>
      <w:bCs/>
    </w:rPr>
  </w:style>
  <w:style w:type="paragraph" w:styleId="Index3">
    <w:name w:val="index 3"/>
    <w:basedOn w:val="Normal"/>
    <w:next w:val="Normal"/>
    <w:autoRedefine/>
    <w:rsid w:val="009D672A"/>
    <w:pPr>
      <w:spacing w:after="200" w:line="276" w:lineRule="auto"/>
      <w:ind w:left="600" w:hanging="200"/>
    </w:pPr>
    <w:rPr>
      <w:bCs/>
    </w:rPr>
  </w:style>
  <w:style w:type="paragraph" w:styleId="Index4">
    <w:name w:val="index 4"/>
    <w:basedOn w:val="Normal"/>
    <w:next w:val="Normal"/>
    <w:autoRedefine/>
    <w:rsid w:val="009D672A"/>
    <w:pPr>
      <w:spacing w:after="200" w:line="276" w:lineRule="auto"/>
      <w:ind w:left="800" w:hanging="200"/>
    </w:pPr>
    <w:rPr>
      <w:bCs/>
    </w:rPr>
  </w:style>
  <w:style w:type="paragraph" w:styleId="Index5">
    <w:name w:val="index 5"/>
    <w:basedOn w:val="Normal"/>
    <w:next w:val="Normal"/>
    <w:autoRedefine/>
    <w:rsid w:val="009D672A"/>
    <w:pPr>
      <w:spacing w:after="200" w:line="276" w:lineRule="auto"/>
      <w:ind w:left="1000" w:hanging="200"/>
    </w:pPr>
    <w:rPr>
      <w:bCs/>
    </w:rPr>
  </w:style>
  <w:style w:type="paragraph" w:styleId="Index6">
    <w:name w:val="index 6"/>
    <w:basedOn w:val="Normal"/>
    <w:next w:val="Normal"/>
    <w:autoRedefine/>
    <w:rsid w:val="009D672A"/>
    <w:pPr>
      <w:spacing w:after="200" w:line="276" w:lineRule="auto"/>
      <w:ind w:left="1200" w:hanging="200"/>
    </w:pPr>
    <w:rPr>
      <w:bCs/>
    </w:rPr>
  </w:style>
  <w:style w:type="paragraph" w:styleId="Index7">
    <w:name w:val="index 7"/>
    <w:basedOn w:val="Normal"/>
    <w:next w:val="Normal"/>
    <w:autoRedefine/>
    <w:rsid w:val="009D672A"/>
    <w:pPr>
      <w:spacing w:after="200" w:line="276" w:lineRule="auto"/>
      <w:ind w:left="1400" w:hanging="200"/>
    </w:pPr>
    <w:rPr>
      <w:bCs/>
    </w:rPr>
  </w:style>
  <w:style w:type="paragraph" w:styleId="Index8">
    <w:name w:val="index 8"/>
    <w:basedOn w:val="Normal"/>
    <w:next w:val="Normal"/>
    <w:autoRedefine/>
    <w:rsid w:val="009D672A"/>
    <w:pPr>
      <w:spacing w:after="200" w:line="276" w:lineRule="auto"/>
      <w:ind w:left="1600" w:hanging="200"/>
    </w:pPr>
    <w:rPr>
      <w:bCs/>
    </w:rPr>
  </w:style>
  <w:style w:type="paragraph" w:styleId="Index9">
    <w:name w:val="index 9"/>
    <w:basedOn w:val="Normal"/>
    <w:next w:val="Normal"/>
    <w:autoRedefine/>
    <w:rsid w:val="009D672A"/>
    <w:pPr>
      <w:spacing w:after="200" w:line="276" w:lineRule="auto"/>
      <w:ind w:left="1800" w:hanging="200"/>
    </w:pPr>
    <w:rPr>
      <w:bCs/>
    </w:rPr>
  </w:style>
  <w:style w:type="paragraph" w:styleId="IndexHeading">
    <w:name w:val="index heading"/>
    <w:basedOn w:val="Normal"/>
    <w:next w:val="Index1"/>
    <w:rsid w:val="009D672A"/>
    <w:pPr>
      <w:spacing w:after="200" w:line="276" w:lineRule="auto"/>
    </w:pPr>
    <w:rPr>
      <w:bCs/>
    </w:rPr>
  </w:style>
  <w:style w:type="numbering" w:customStyle="1" w:styleId="NoList8">
    <w:name w:val="No List8"/>
    <w:next w:val="NoList"/>
    <w:semiHidden/>
    <w:unhideWhenUsed/>
    <w:rsid w:val="009D672A"/>
  </w:style>
  <w:style w:type="numbering" w:customStyle="1" w:styleId="NoList9">
    <w:name w:val="No List9"/>
    <w:next w:val="NoList"/>
    <w:semiHidden/>
    <w:unhideWhenUsed/>
    <w:rsid w:val="009D672A"/>
  </w:style>
  <w:style w:type="numbering" w:customStyle="1" w:styleId="NoList10">
    <w:name w:val="No List10"/>
    <w:next w:val="NoList"/>
    <w:semiHidden/>
    <w:unhideWhenUsed/>
    <w:rsid w:val="009D672A"/>
  </w:style>
  <w:style w:type="numbering" w:customStyle="1" w:styleId="NoList13">
    <w:name w:val="No List13"/>
    <w:next w:val="NoList"/>
    <w:semiHidden/>
    <w:unhideWhenUsed/>
    <w:rsid w:val="009D672A"/>
  </w:style>
  <w:style w:type="numbering" w:customStyle="1" w:styleId="NoList14">
    <w:name w:val="No List14"/>
    <w:next w:val="NoList"/>
    <w:semiHidden/>
    <w:unhideWhenUsed/>
    <w:rsid w:val="009D672A"/>
  </w:style>
  <w:style w:type="numbering" w:customStyle="1" w:styleId="NoList15">
    <w:name w:val="No List15"/>
    <w:next w:val="NoList"/>
    <w:uiPriority w:val="99"/>
    <w:semiHidden/>
    <w:unhideWhenUsed/>
    <w:rsid w:val="009D672A"/>
  </w:style>
  <w:style w:type="numbering" w:customStyle="1" w:styleId="NoList16">
    <w:name w:val="No List16"/>
    <w:next w:val="NoList"/>
    <w:uiPriority w:val="99"/>
    <w:semiHidden/>
    <w:unhideWhenUsed/>
    <w:rsid w:val="009D672A"/>
  </w:style>
  <w:style w:type="numbering" w:customStyle="1" w:styleId="NoList17">
    <w:name w:val="No List17"/>
    <w:next w:val="NoList"/>
    <w:semiHidden/>
    <w:unhideWhenUsed/>
    <w:rsid w:val="009D672A"/>
  </w:style>
  <w:style w:type="numbering" w:customStyle="1" w:styleId="NoList18">
    <w:name w:val="No List18"/>
    <w:next w:val="NoList"/>
    <w:uiPriority w:val="99"/>
    <w:semiHidden/>
    <w:unhideWhenUsed/>
    <w:rsid w:val="009D672A"/>
  </w:style>
  <w:style w:type="numbering" w:customStyle="1" w:styleId="NoList19">
    <w:name w:val="No List19"/>
    <w:next w:val="NoList"/>
    <w:uiPriority w:val="99"/>
    <w:semiHidden/>
    <w:unhideWhenUsed/>
    <w:rsid w:val="009D672A"/>
  </w:style>
  <w:style w:type="numbering" w:customStyle="1" w:styleId="NoList20">
    <w:name w:val="No List20"/>
    <w:next w:val="NoList"/>
    <w:semiHidden/>
    <w:unhideWhenUsed/>
    <w:rsid w:val="009D672A"/>
  </w:style>
  <w:style w:type="numbering" w:customStyle="1" w:styleId="NoList31">
    <w:name w:val="No List31"/>
    <w:next w:val="NoList"/>
    <w:semiHidden/>
    <w:unhideWhenUsed/>
    <w:rsid w:val="009D672A"/>
  </w:style>
  <w:style w:type="numbering" w:customStyle="1" w:styleId="NoList41">
    <w:name w:val="No List41"/>
    <w:next w:val="NoList"/>
    <w:semiHidden/>
    <w:unhideWhenUsed/>
    <w:rsid w:val="009D672A"/>
  </w:style>
  <w:style w:type="numbering" w:customStyle="1" w:styleId="NoList51">
    <w:name w:val="No List51"/>
    <w:next w:val="NoList"/>
    <w:semiHidden/>
    <w:unhideWhenUsed/>
    <w:rsid w:val="009D672A"/>
  </w:style>
  <w:style w:type="numbering" w:customStyle="1" w:styleId="NoList61">
    <w:name w:val="No List61"/>
    <w:next w:val="NoList"/>
    <w:semiHidden/>
    <w:unhideWhenUsed/>
    <w:rsid w:val="009D672A"/>
  </w:style>
  <w:style w:type="numbering" w:customStyle="1" w:styleId="NoList71">
    <w:name w:val="No List71"/>
    <w:next w:val="NoList"/>
    <w:semiHidden/>
    <w:unhideWhenUsed/>
    <w:rsid w:val="009D672A"/>
  </w:style>
  <w:style w:type="numbering" w:customStyle="1" w:styleId="NoList81">
    <w:name w:val="No List81"/>
    <w:next w:val="NoList"/>
    <w:semiHidden/>
    <w:unhideWhenUsed/>
    <w:rsid w:val="009D672A"/>
  </w:style>
  <w:style w:type="numbering" w:customStyle="1" w:styleId="NoList91">
    <w:name w:val="No List91"/>
    <w:next w:val="NoList"/>
    <w:semiHidden/>
    <w:unhideWhenUsed/>
    <w:rsid w:val="009D672A"/>
  </w:style>
  <w:style w:type="numbering" w:customStyle="1" w:styleId="NoList101">
    <w:name w:val="No List101"/>
    <w:next w:val="NoList"/>
    <w:uiPriority w:val="99"/>
    <w:semiHidden/>
    <w:unhideWhenUsed/>
    <w:rsid w:val="009D672A"/>
  </w:style>
  <w:style w:type="numbering" w:customStyle="1" w:styleId="NoList121">
    <w:name w:val="No List121"/>
    <w:next w:val="NoList"/>
    <w:semiHidden/>
    <w:unhideWhenUsed/>
    <w:rsid w:val="009D672A"/>
  </w:style>
  <w:style w:type="numbering" w:customStyle="1" w:styleId="NoList131">
    <w:name w:val="No List131"/>
    <w:next w:val="NoList"/>
    <w:semiHidden/>
    <w:unhideWhenUsed/>
    <w:rsid w:val="009D672A"/>
  </w:style>
  <w:style w:type="numbering" w:customStyle="1" w:styleId="NoList141">
    <w:name w:val="No List141"/>
    <w:next w:val="NoList"/>
    <w:semiHidden/>
    <w:unhideWhenUsed/>
    <w:rsid w:val="009D672A"/>
  </w:style>
  <w:style w:type="paragraph" w:customStyle="1" w:styleId="Quote20">
    <w:name w:val="Quote2"/>
    <w:basedOn w:val="Default"/>
    <w:next w:val="Default"/>
    <w:qFormat/>
    <w:rsid w:val="009D672A"/>
    <w:rPr>
      <w:rFonts w:eastAsia="Calibri"/>
      <w:color w:val="auto"/>
      <w:szCs w:val="22"/>
    </w:rPr>
  </w:style>
  <w:style w:type="numbering" w:customStyle="1" w:styleId="NoList22">
    <w:name w:val="No List22"/>
    <w:next w:val="NoList"/>
    <w:semiHidden/>
    <w:unhideWhenUsed/>
    <w:rsid w:val="009D672A"/>
  </w:style>
  <w:style w:type="numbering" w:customStyle="1" w:styleId="NoList23">
    <w:name w:val="No List23"/>
    <w:next w:val="NoList"/>
    <w:semiHidden/>
    <w:unhideWhenUsed/>
    <w:rsid w:val="009D672A"/>
  </w:style>
  <w:style w:type="numbering" w:customStyle="1" w:styleId="NoList24">
    <w:name w:val="No List24"/>
    <w:next w:val="NoList"/>
    <w:semiHidden/>
    <w:unhideWhenUsed/>
    <w:rsid w:val="009D672A"/>
  </w:style>
  <w:style w:type="numbering" w:customStyle="1" w:styleId="NoList25">
    <w:name w:val="No List25"/>
    <w:next w:val="NoList"/>
    <w:semiHidden/>
    <w:unhideWhenUsed/>
    <w:rsid w:val="009D672A"/>
  </w:style>
  <w:style w:type="character" w:customStyle="1" w:styleId="HighlightedUnderlineEmphasis">
    <w:name w:val="Highlighted Underline Emphasis"/>
    <w:rsid w:val="009D672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D672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D672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D672A"/>
    <w:rPr>
      <w:rFonts w:ascii="Georgia" w:hAnsi="Georgia"/>
      <w:u w:val="single"/>
    </w:rPr>
  </w:style>
  <w:style w:type="paragraph" w:customStyle="1" w:styleId="StyleCardsGeorgia12ptBoldThickunderlineBorderSin">
    <w:name w:val="Style Cards + Georgia 12 pt Bold Thick underline Border: : (Sin..."/>
    <w:basedOn w:val="Normal"/>
    <w:qFormat/>
    <w:rsid w:val="009D672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D672A"/>
    <w:rPr>
      <w:rFonts w:ascii="Georgia" w:hAnsi="Georgia"/>
      <w:sz w:val="24"/>
      <w:u w:val="single"/>
    </w:rPr>
  </w:style>
  <w:style w:type="paragraph" w:customStyle="1" w:styleId="StyleCardsGeorgia">
    <w:name w:val="Style Cards + Georgia"/>
    <w:basedOn w:val="Normal"/>
    <w:qFormat/>
    <w:rsid w:val="009D672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D672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D672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D672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D672A"/>
    <w:rPr>
      <w:b w:val="0"/>
      <w:bCs w:val="0"/>
      <w:sz w:val="22"/>
      <w:u w:val="single"/>
      <w:bdr w:val="none" w:sz="0" w:space="0" w:color="auto"/>
    </w:rPr>
  </w:style>
  <w:style w:type="character" w:customStyle="1" w:styleId="cit-title">
    <w:name w:val="cit-title"/>
    <w:basedOn w:val="DefaultParagraphFont"/>
    <w:rsid w:val="009D672A"/>
  </w:style>
  <w:style w:type="paragraph" w:customStyle="1" w:styleId="txttitle">
    <w:name w:val="txttitle"/>
    <w:basedOn w:val="Normal"/>
    <w:rsid w:val="009D672A"/>
    <w:pPr>
      <w:spacing w:before="100" w:beforeAutospacing="1" w:after="100" w:afterAutospacing="1"/>
    </w:pPr>
    <w:rPr>
      <w:sz w:val="24"/>
    </w:rPr>
  </w:style>
  <w:style w:type="character" w:customStyle="1" w:styleId="z3988">
    <w:name w:val="z3988"/>
    <w:basedOn w:val="DefaultParagraphFont"/>
    <w:rsid w:val="009D672A"/>
  </w:style>
  <w:style w:type="character" w:customStyle="1" w:styleId="nowrap">
    <w:name w:val="nowrap"/>
    <w:basedOn w:val="DefaultParagraphFont"/>
    <w:rsid w:val="009D672A"/>
  </w:style>
  <w:style w:type="paragraph" w:customStyle="1" w:styleId="SmallCards">
    <w:name w:val="Small Cards"/>
    <w:basedOn w:val="Normal"/>
    <w:link w:val="SmallCardsChar"/>
    <w:autoRedefine/>
    <w:rsid w:val="009D672A"/>
    <w:rPr>
      <w:rFonts w:eastAsia="Times New Roman"/>
      <w:sz w:val="16"/>
      <w:szCs w:val="20"/>
    </w:rPr>
  </w:style>
  <w:style w:type="character" w:customStyle="1" w:styleId="freeaccess">
    <w:name w:val="freeaccess"/>
    <w:basedOn w:val="DefaultParagraphFont"/>
    <w:rsid w:val="009D672A"/>
  </w:style>
  <w:style w:type="character" w:customStyle="1" w:styleId="BoxX2">
    <w:name w:val="BoxX2"/>
    <w:qFormat/>
    <w:rsid w:val="009D672A"/>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9D672A"/>
    <w:rPr>
      <w:rFonts w:ascii="Georgia" w:eastAsia="SimSun" w:hAnsi="Georgia"/>
      <w:szCs w:val="22"/>
      <w:lang w:eastAsia="zh-CN"/>
    </w:rPr>
  </w:style>
  <w:style w:type="character" w:customStyle="1" w:styleId="StyleStyle49pt9Char">
    <w:name w:val="Style Style4 + 9 pt9 Char"/>
    <w:link w:val="StyleStyle49pt9"/>
    <w:rsid w:val="009D672A"/>
    <w:rPr>
      <w:rFonts w:ascii="Georgia" w:eastAsia="SimSun" w:hAnsi="Georgia"/>
      <w:sz w:val="20"/>
      <w:u w:val="single"/>
      <w:lang w:eastAsia="zh-CN"/>
    </w:rPr>
  </w:style>
  <w:style w:type="paragraph" w:customStyle="1" w:styleId="DebateBlocking">
    <w:name w:val="DebateBlocking"/>
    <w:basedOn w:val="Normal"/>
    <w:next w:val="Nothing"/>
    <w:uiPriority w:val="99"/>
    <w:qFormat/>
    <w:rsid w:val="009D672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D672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D672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9D672A"/>
    <w:pPr>
      <w:spacing w:before="100" w:beforeAutospacing="1" w:after="100" w:afterAutospacing="1"/>
    </w:pPr>
    <w:rPr>
      <w:rFonts w:eastAsia="Times New Roman"/>
      <w:sz w:val="24"/>
    </w:rPr>
  </w:style>
  <w:style w:type="paragraph" w:customStyle="1" w:styleId="CiteLittle">
    <w:name w:val="Cite Little"/>
    <w:next w:val="Normal"/>
    <w:qFormat/>
    <w:rsid w:val="009D672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D672A"/>
    <w:rPr>
      <w:rFonts w:ascii="Times New Roman" w:eastAsia="MS Mincho" w:hAnsi="Times New Roman"/>
      <w:b/>
      <w:bCs/>
      <w:u w:val="thick"/>
    </w:rPr>
  </w:style>
  <w:style w:type="character" w:customStyle="1" w:styleId="StyleAsianMSMincho">
    <w:name w:val="Style (Asian) MS Mincho"/>
    <w:rsid w:val="009D672A"/>
    <w:rPr>
      <w:rFonts w:ascii="Times New Roman" w:eastAsia="MS Mincho" w:hAnsi="Times New Roman"/>
      <w:u w:val="thick"/>
    </w:rPr>
  </w:style>
  <w:style w:type="paragraph" w:customStyle="1" w:styleId="docheader">
    <w:name w:val="doc header"/>
    <w:autoRedefine/>
    <w:qFormat/>
    <w:rsid w:val="009D672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D672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D672A"/>
  </w:style>
  <w:style w:type="paragraph" w:customStyle="1" w:styleId="blocorganizer">
    <w:name w:val="bloc organizer"/>
    <w:basedOn w:val="Heading1"/>
    <w:next w:val="bloctitles"/>
    <w:link w:val="blocorganizerChar"/>
    <w:autoRedefine/>
    <w:qFormat/>
    <w:rsid w:val="009D672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D672A"/>
    <w:rPr>
      <w:rFonts w:ascii="Georgia" w:eastAsia="Times New Roman" w:hAnsi="Georgia" w:cs="Times New Roman"/>
      <w:b/>
      <w:bCs/>
      <w:caps/>
      <w:sz w:val="4"/>
      <w:szCs w:val="32"/>
      <w:u w:val="single"/>
    </w:rPr>
  </w:style>
  <w:style w:type="character" w:customStyle="1" w:styleId="UnderlineBoldChar">
    <w:name w:val="Underline Bold Char"/>
    <w:locked/>
    <w:rsid w:val="009D672A"/>
    <w:rPr>
      <w:rFonts w:ascii="Times New Roman" w:eastAsia="Times New Roman" w:hAnsi="Times New Roman" w:cs="Calibri"/>
      <w:b/>
      <w:sz w:val="24"/>
      <w:szCs w:val="20"/>
      <w:u w:val="single"/>
    </w:rPr>
  </w:style>
  <w:style w:type="character" w:customStyle="1" w:styleId="tagChar0">
    <w:name w:val="%tag Char"/>
    <w:link w:val="tag"/>
    <w:uiPriority w:val="99"/>
    <w:rsid w:val="009D672A"/>
    <w:rPr>
      <w:rFonts w:ascii="Garamond" w:eastAsia="Calibri" w:hAnsi="Garamond"/>
      <w:bCs/>
      <w:sz w:val="18"/>
    </w:rPr>
  </w:style>
  <w:style w:type="character" w:customStyle="1" w:styleId="AAAcardChar">
    <w:name w:val="AAAcard Char"/>
    <w:link w:val="AAAcard"/>
    <w:uiPriority w:val="99"/>
    <w:rsid w:val="009D672A"/>
    <w:rPr>
      <w:rFonts w:ascii="Avenir LT Std 45 Book" w:eastAsia="Times New Roman" w:hAnsi="Avenir LT Std 45 Book"/>
      <w:sz w:val="20"/>
    </w:rPr>
  </w:style>
  <w:style w:type="character" w:customStyle="1" w:styleId="underlineCharChar0">
    <w:name w:val="underline Char Char"/>
    <w:rsid w:val="009D672A"/>
    <w:rPr>
      <w:rFonts w:ascii="Arial Narrow" w:eastAsia="Times New Roman" w:hAnsi="Arial Narrow" w:cs="Calibri"/>
      <w:sz w:val="24"/>
      <w:u w:val="single"/>
    </w:rPr>
  </w:style>
  <w:style w:type="paragraph" w:customStyle="1" w:styleId="tagstyle1">
    <w:name w:val="tagstyle"/>
    <w:basedOn w:val="Normal"/>
    <w:rsid w:val="009D672A"/>
    <w:pPr>
      <w:spacing w:before="100" w:beforeAutospacing="1" w:after="100" w:afterAutospacing="1"/>
    </w:pPr>
    <w:rPr>
      <w:rFonts w:eastAsia="Times New Roman"/>
      <w:sz w:val="24"/>
    </w:rPr>
  </w:style>
  <w:style w:type="character" w:customStyle="1" w:styleId="newsstorytitle">
    <w:name w:val="news_story_title"/>
    <w:rsid w:val="009D672A"/>
  </w:style>
  <w:style w:type="character" w:customStyle="1" w:styleId="yqlink">
    <w:name w:val="yqlink"/>
    <w:rsid w:val="009D672A"/>
  </w:style>
  <w:style w:type="character" w:customStyle="1" w:styleId="clbody">
    <w:name w:val="clbody"/>
    <w:rsid w:val="009D672A"/>
  </w:style>
  <w:style w:type="paragraph" w:customStyle="1" w:styleId="Analyticals">
    <w:name w:val="Analyticals"/>
    <w:basedOn w:val="Normal"/>
    <w:rsid w:val="009D672A"/>
    <w:rPr>
      <w:rFonts w:eastAsia="Times New Roman"/>
      <w:sz w:val="24"/>
    </w:rPr>
  </w:style>
  <w:style w:type="character" w:customStyle="1" w:styleId="norm">
    <w:name w:val="norm"/>
    <w:rsid w:val="009D672A"/>
  </w:style>
  <w:style w:type="character" w:customStyle="1" w:styleId="boldandunderlinecharcharcharcharcharcharcharcharcharcharcharcharcharcharcharchar0">
    <w:name w:val="boldandunderlinecharcharcharcharcharcharcharcharcharcharcharcharcharcharcharchar"/>
    <w:rsid w:val="009D672A"/>
  </w:style>
  <w:style w:type="character" w:customStyle="1" w:styleId="underlinecharcharcharcharcharcharcharcharcharcharcharcharcharchar0">
    <w:name w:val="underlinecharcharcharcharcharcharcharcharcharcharcharcharcharchar"/>
    <w:rsid w:val="009D672A"/>
  </w:style>
  <w:style w:type="character" w:customStyle="1" w:styleId="CharCharCharCharCharChar1Char">
    <w:name w:val="Char Char Char Char Char Char1 Char"/>
    <w:rsid w:val="009D672A"/>
    <w:rPr>
      <w:rFonts w:ascii="Times New Roman" w:eastAsia="Times New Roman" w:hAnsi="Times New Roman" w:cs="Times New Roman"/>
      <w:b/>
      <w:sz w:val="24"/>
      <w:szCs w:val="24"/>
    </w:rPr>
  </w:style>
  <w:style w:type="character" w:customStyle="1" w:styleId="emphasis22">
    <w:name w:val="emphasis2"/>
    <w:rsid w:val="009D672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D672A"/>
    <w:rPr>
      <w:sz w:val="24"/>
      <w:szCs w:val="24"/>
      <w:lang w:val="en-US" w:eastAsia="en-US" w:bidi="ar-SA"/>
    </w:rPr>
  </w:style>
  <w:style w:type="character" w:customStyle="1" w:styleId="NewTag">
    <w:name w:val="NewTag"/>
    <w:uiPriority w:val="1"/>
    <w:qFormat/>
    <w:rsid w:val="009D672A"/>
    <w:rPr>
      <w:rFonts w:ascii="Georgia" w:hAnsi="Georgia"/>
      <w:b/>
      <w:sz w:val="24"/>
    </w:rPr>
  </w:style>
  <w:style w:type="character" w:customStyle="1" w:styleId="searchtools-record-title">
    <w:name w:val="searchtools-record-title"/>
    <w:basedOn w:val="DefaultParagraphFont"/>
    <w:rsid w:val="009D672A"/>
  </w:style>
  <w:style w:type="character" w:customStyle="1" w:styleId="rightside">
    <w:name w:val="rightside"/>
    <w:rsid w:val="009D672A"/>
  </w:style>
  <w:style w:type="character" w:customStyle="1" w:styleId="flourish">
    <w:name w:val="flourish"/>
    <w:rsid w:val="009D672A"/>
  </w:style>
  <w:style w:type="character" w:customStyle="1" w:styleId="style150">
    <w:name w:val="style150"/>
    <w:rsid w:val="009D672A"/>
  </w:style>
  <w:style w:type="character" w:customStyle="1" w:styleId="head">
    <w:name w:val="head"/>
    <w:rsid w:val="009D672A"/>
  </w:style>
  <w:style w:type="character" w:customStyle="1" w:styleId="titletxt">
    <w:name w:val="titletxt"/>
    <w:rsid w:val="009D672A"/>
  </w:style>
  <w:style w:type="character" w:customStyle="1" w:styleId="colbcopy">
    <w:name w:val="colbcopy"/>
    <w:rsid w:val="009D672A"/>
  </w:style>
  <w:style w:type="character" w:customStyle="1" w:styleId="hcard">
    <w:name w:val="hcard"/>
    <w:rsid w:val="009D672A"/>
  </w:style>
  <w:style w:type="paragraph" w:customStyle="1" w:styleId="StylePlainTextTimesNewRomanBold">
    <w:name w:val="Style Plain Text + Times New Roman Bold"/>
    <w:basedOn w:val="PlainText"/>
    <w:rsid w:val="009D672A"/>
    <w:rPr>
      <w:rFonts w:ascii="Courier" w:eastAsia="Cambria" w:hAnsi="Courier" w:cstheme="minorBidi"/>
      <w:sz w:val="21"/>
      <w:szCs w:val="21"/>
    </w:rPr>
  </w:style>
  <w:style w:type="paragraph" w:customStyle="1" w:styleId="hotroute2">
    <w:name w:val="hotroute"/>
    <w:basedOn w:val="Normal"/>
    <w:qFormat/>
    <w:rsid w:val="009D672A"/>
    <w:pPr>
      <w:ind w:left="288"/>
    </w:pPr>
  </w:style>
  <w:style w:type="paragraph" w:customStyle="1" w:styleId="DeleteAnalytics">
    <w:name w:val="Delete Analytics"/>
    <w:basedOn w:val="Heading4"/>
    <w:qFormat/>
    <w:rsid w:val="009D672A"/>
    <w:rPr>
      <w:bCs/>
      <w:color w:val="800000"/>
    </w:rPr>
  </w:style>
  <w:style w:type="paragraph" w:customStyle="1" w:styleId="ReallyFuckingSmall0">
    <w:name w:val="Really Fucking Small"/>
    <w:basedOn w:val="Normal"/>
    <w:link w:val="ReallyFuckingSmallChar0"/>
    <w:rsid w:val="009D672A"/>
    <w:pPr>
      <w:ind w:left="144"/>
    </w:pPr>
    <w:rPr>
      <w:rFonts w:eastAsia="Times New Roman"/>
      <w:sz w:val="12"/>
    </w:rPr>
  </w:style>
  <w:style w:type="character" w:customStyle="1" w:styleId="ReallyFuckingSmallChar0">
    <w:name w:val="Really Fucking Small Char"/>
    <w:link w:val="ReallyFuckingSmall0"/>
    <w:rsid w:val="009D672A"/>
    <w:rPr>
      <w:rFonts w:ascii="Georgia" w:eastAsia="Times New Roman" w:hAnsi="Georgia"/>
      <w:sz w:val="12"/>
    </w:rPr>
  </w:style>
  <w:style w:type="paragraph" w:customStyle="1" w:styleId="Boxempahsis">
    <w:name w:val="Box empahsis"/>
    <w:basedOn w:val="Normal"/>
    <w:link w:val="BoxempahsisChar"/>
    <w:qFormat/>
    <w:rsid w:val="009D672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D672A"/>
    <w:rPr>
      <w:rFonts w:ascii="Franklin Gothic Heavy" w:hAnsi="Franklin Gothic Heavy"/>
      <w:sz w:val="24"/>
      <w:u w:val="single"/>
      <w:bdr w:val="single" w:sz="4" w:space="0" w:color="auto"/>
    </w:rPr>
  </w:style>
  <w:style w:type="character" w:customStyle="1" w:styleId="Qualified">
    <w:name w:val="Qualified"/>
    <w:rsid w:val="009D672A"/>
    <w:rPr>
      <w:rFonts w:asciiTheme="majorHAnsi" w:hAnsiTheme="majorHAnsi"/>
      <w:b/>
      <w:bCs/>
      <w:sz w:val="16"/>
    </w:rPr>
  </w:style>
  <w:style w:type="character" w:customStyle="1" w:styleId="BlockTitleChar1">
    <w:name w:val="%Block Title Char"/>
    <w:rsid w:val="009D672A"/>
    <w:rPr>
      <w:rFonts w:ascii="Arial" w:eastAsia="Times New Roman" w:hAnsi="Arial" w:cs="Arial"/>
      <w:b/>
      <w:bCs/>
      <w:kern w:val="32"/>
      <w:sz w:val="28"/>
      <w:szCs w:val="32"/>
    </w:rPr>
  </w:style>
  <w:style w:type="character" w:customStyle="1" w:styleId="columntexthead">
    <w:name w:val="columntexthead"/>
    <w:rsid w:val="009D672A"/>
  </w:style>
  <w:style w:type="character" w:customStyle="1" w:styleId="instruction">
    <w:name w:val="instruction"/>
    <w:rsid w:val="009D672A"/>
  </w:style>
  <w:style w:type="character" w:customStyle="1" w:styleId="imagelink">
    <w:name w:val="imagelink"/>
    <w:rsid w:val="009D672A"/>
  </w:style>
  <w:style w:type="character" w:customStyle="1" w:styleId="leadin">
    <w:name w:val="leadin"/>
    <w:rsid w:val="009D672A"/>
  </w:style>
  <w:style w:type="character" w:customStyle="1" w:styleId="noticiabyline">
    <w:name w:val="noticia_byline"/>
    <w:rsid w:val="009D672A"/>
  </w:style>
  <w:style w:type="character" w:customStyle="1" w:styleId="rightnowyahoo">
    <w:name w:val="right_now_yahoo"/>
    <w:rsid w:val="009D672A"/>
  </w:style>
  <w:style w:type="character" w:customStyle="1" w:styleId="submittedmeta">
    <w:name w:val="submitted meta"/>
    <w:rsid w:val="009D672A"/>
  </w:style>
  <w:style w:type="character" w:customStyle="1" w:styleId="AAAunderline">
    <w:name w:val="AAAunderline"/>
    <w:qFormat/>
    <w:rsid w:val="009D672A"/>
    <w:rPr>
      <w:b/>
      <w:u w:val="single"/>
    </w:rPr>
  </w:style>
  <w:style w:type="paragraph" w:customStyle="1" w:styleId="IndexHeader">
    <w:name w:val="Index Header"/>
    <w:basedOn w:val="Normal"/>
    <w:rsid w:val="009D672A"/>
    <w:pPr>
      <w:ind w:left="-720"/>
      <w:outlineLvl w:val="0"/>
    </w:pPr>
    <w:rPr>
      <w:rFonts w:eastAsia="Times New Roman"/>
      <w:b/>
      <w:bCs/>
      <w:sz w:val="36"/>
      <w:szCs w:val="20"/>
    </w:rPr>
  </w:style>
  <w:style w:type="character" w:customStyle="1" w:styleId="IndexHeaderChar">
    <w:name w:val="Index Header Char"/>
    <w:rsid w:val="009D672A"/>
    <w:rPr>
      <w:rFonts w:ascii="Times New Roman" w:eastAsia="Times New Roman" w:hAnsi="Times New Roman"/>
      <w:b/>
      <w:bCs/>
      <w:sz w:val="36"/>
    </w:rPr>
  </w:style>
  <w:style w:type="paragraph" w:customStyle="1" w:styleId="CardRead">
    <w:name w:val="Card_Read"/>
    <w:basedOn w:val="Normal"/>
    <w:rsid w:val="009D672A"/>
    <w:rPr>
      <w:rFonts w:ascii="Times" w:eastAsia="Times" w:hAnsi="Times"/>
      <w:szCs w:val="20"/>
    </w:rPr>
  </w:style>
  <w:style w:type="paragraph" w:customStyle="1" w:styleId="CardNU">
    <w:name w:val="CardNU"/>
    <w:basedOn w:val="Normal"/>
    <w:rsid w:val="009D672A"/>
    <w:rPr>
      <w:rFonts w:ascii="Times" w:eastAsia="Times" w:hAnsi="Times"/>
      <w:sz w:val="14"/>
      <w:szCs w:val="20"/>
    </w:rPr>
  </w:style>
  <w:style w:type="paragraph" w:customStyle="1" w:styleId="StyleHeading310pt">
    <w:name w:val="Style Heading 3 + 10 pt"/>
    <w:basedOn w:val="Heading3"/>
    <w:rsid w:val="009D672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D672A"/>
    <w:rPr>
      <w:rFonts w:ascii="Times New Roman" w:eastAsia="Times New Roman" w:hAnsi="Times New Roman" w:cs="Arial"/>
      <w:b/>
      <w:bCs/>
      <w:sz w:val="26"/>
      <w:szCs w:val="26"/>
    </w:rPr>
  </w:style>
  <w:style w:type="paragraph" w:customStyle="1" w:styleId="Style30">
    <w:name w:val="Style 3"/>
    <w:basedOn w:val="Normal"/>
    <w:rsid w:val="009D672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9D672A"/>
    <w:pPr>
      <w:spacing w:after="60"/>
    </w:pPr>
    <w:rPr>
      <w:rFonts w:eastAsia="Times New Roman"/>
      <w:sz w:val="18"/>
    </w:rPr>
  </w:style>
  <w:style w:type="paragraph" w:customStyle="1" w:styleId="OmniPage8">
    <w:name w:val="OmniPage #8"/>
    <w:basedOn w:val="Normal"/>
    <w:rsid w:val="009D672A"/>
    <w:rPr>
      <w:rFonts w:eastAsia="Times New Roman"/>
      <w:color w:val="000000"/>
      <w:szCs w:val="20"/>
    </w:rPr>
  </w:style>
  <w:style w:type="paragraph" w:customStyle="1" w:styleId="OmniPage2">
    <w:name w:val="OmniPage #2"/>
    <w:basedOn w:val="Normal"/>
    <w:rsid w:val="009D672A"/>
    <w:rPr>
      <w:rFonts w:eastAsia="Times New Roman"/>
      <w:color w:val="000000"/>
      <w:szCs w:val="20"/>
    </w:rPr>
  </w:style>
  <w:style w:type="paragraph" w:customStyle="1" w:styleId="OmniPage6">
    <w:name w:val="OmniPage #6"/>
    <w:basedOn w:val="Normal"/>
    <w:rsid w:val="009D672A"/>
    <w:rPr>
      <w:rFonts w:eastAsia="Times New Roman"/>
      <w:color w:val="000000"/>
      <w:szCs w:val="20"/>
    </w:rPr>
  </w:style>
  <w:style w:type="paragraph" w:customStyle="1" w:styleId="OmniPage7">
    <w:name w:val="OmniPage #7"/>
    <w:basedOn w:val="Normal"/>
    <w:rsid w:val="009D672A"/>
    <w:rPr>
      <w:rFonts w:eastAsia="Times New Roman"/>
      <w:color w:val="000000"/>
      <w:szCs w:val="20"/>
    </w:rPr>
  </w:style>
  <w:style w:type="paragraph" w:customStyle="1" w:styleId="OmniPage11">
    <w:name w:val="OmniPage #11"/>
    <w:basedOn w:val="Normal"/>
    <w:rsid w:val="009D672A"/>
    <w:rPr>
      <w:rFonts w:eastAsia="Times New Roman"/>
      <w:color w:val="000000"/>
      <w:szCs w:val="20"/>
    </w:rPr>
  </w:style>
  <w:style w:type="paragraph" w:customStyle="1" w:styleId="OmniPage12">
    <w:name w:val="OmniPage #12"/>
    <w:basedOn w:val="Normal"/>
    <w:rsid w:val="009D672A"/>
    <w:rPr>
      <w:rFonts w:eastAsia="Times New Roman"/>
      <w:color w:val="000000"/>
      <w:szCs w:val="20"/>
    </w:rPr>
  </w:style>
  <w:style w:type="paragraph" w:customStyle="1" w:styleId="OmniPage13">
    <w:name w:val="OmniPage #13"/>
    <w:basedOn w:val="Normal"/>
    <w:rsid w:val="009D672A"/>
    <w:rPr>
      <w:rFonts w:eastAsia="Times New Roman"/>
      <w:color w:val="000000"/>
      <w:szCs w:val="20"/>
    </w:rPr>
  </w:style>
  <w:style w:type="paragraph" w:customStyle="1" w:styleId="OmniPage14">
    <w:name w:val="OmniPage #14"/>
    <w:basedOn w:val="Normal"/>
    <w:rsid w:val="009D672A"/>
    <w:rPr>
      <w:rFonts w:eastAsia="Times New Roman"/>
      <w:color w:val="000000"/>
      <w:szCs w:val="20"/>
    </w:rPr>
  </w:style>
  <w:style w:type="paragraph" w:customStyle="1" w:styleId="OmniPage15">
    <w:name w:val="OmniPage #15"/>
    <w:basedOn w:val="Normal"/>
    <w:rsid w:val="009D672A"/>
    <w:rPr>
      <w:rFonts w:eastAsia="Times New Roman"/>
      <w:color w:val="000000"/>
      <w:szCs w:val="20"/>
    </w:rPr>
  </w:style>
  <w:style w:type="paragraph" w:customStyle="1" w:styleId="OmniPage17">
    <w:name w:val="OmniPage #17"/>
    <w:basedOn w:val="Normal"/>
    <w:rsid w:val="009D672A"/>
    <w:rPr>
      <w:rFonts w:eastAsia="Times New Roman"/>
      <w:color w:val="000000"/>
      <w:szCs w:val="20"/>
    </w:rPr>
  </w:style>
  <w:style w:type="paragraph" w:customStyle="1" w:styleId="OmniPage19">
    <w:name w:val="OmniPage #19"/>
    <w:basedOn w:val="Normal"/>
    <w:rsid w:val="009D672A"/>
    <w:rPr>
      <w:rFonts w:eastAsia="Times New Roman"/>
      <w:color w:val="000000"/>
      <w:szCs w:val="20"/>
    </w:rPr>
  </w:style>
  <w:style w:type="paragraph" w:customStyle="1" w:styleId="OmniPage20">
    <w:name w:val="OmniPage #20"/>
    <w:basedOn w:val="Normal"/>
    <w:rsid w:val="009D672A"/>
    <w:rPr>
      <w:rFonts w:eastAsia="Times New Roman"/>
      <w:color w:val="000000"/>
      <w:szCs w:val="20"/>
    </w:rPr>
  </w:style>
  <w:style w:type="paragraph" w:customStyle="1" w:styleId="OmniPage21">
    <w:name w:val="OmniPage #21"/>
    <w:basedOn w:val="Normal"/>
    <w:rsid w:val="009D672A"/>
    <w:rPr>
      <w:rFonts w:eastAsia="Times New Roman"/>
      <w:color w:val="000000"/>
      <w:szCs w:val="20"/>
    </w:rPr>
  </w:style>
  <w:style w:type="paragraph" w:customStyle="1" w:styleId="OmniPage22">
    <w:name w:val="OmniPage #22"/>
    <w:basedOn w:val="Normal"/>
    <w:rsid w:val="009D672A"/>
    <w:rPr>
      <w:rFonts w:eastAsia="Times New Roman"/>
      <w:color w:val="000000"/>
      <w:szCs w:val="20"/>
    </w:rPr>
  </w:style>
  <w:style w:type="paragraph" w:customStyle="1" w:styleId="OmniPage25">
    <w:name w:val="OmniPage #25"/>
    <w:basedOn w:val="Normal"/>
    <w:rsid w:val="009D672A"/>
    <w:rPr>
      <w:rFonts w:eastAsia="Times New Roman"/>
      <w:color w:val="000000"/>
      <w:szCs w:val="20"/>
    </w:rPr>
  </w:style>
  <w:style w:type="paragraph" w:customStyle="1" w:styleId="OmniPage18">
    <w:name w:val="OmniPage #18"/>
    <w:basedOn w:val="Normal"/>
    <w:rsid w:val="009D672A"/>
    <w:rPr>
      <w:rFonts w:eastAsia="Times New Roman"/>
      <w:color w:val="000000"/>
      <w:szCs w:val="20"/>
    </w:rPr>
  </w:style>
  <w:style w:type="paragraph" w:customStyle="1" w:styleId="OmniPage26">
    <w:name w:val="OmniPage #26"/>
    <w:basedOn w:val="Normal"/>
    <w:rsid w:val="009D672A"/>
    <w:rPr>
      <w:rFonts w:eastAsia="Times New Roman"/>
      <w:color w:val="000000"/>
      <w:szCs w:val="20"/>
    </w:rPr>
  </w:style>
  <w:style w:type="character" w:customStyle="1" w:styleId="iagsheaderlarge">
    <w:name w:val="iags_header_large"/>
    <w:rsid w:val="009D672A"/>
  </w:style>
  <w:style w:type="paragraph" w:customStyle="1" w:styleId="OmniPage9">
    <w:name w:val="OmniPage #9"/>
    <w:basedOn w:val="Normal"/>
    <w:rsid w:val="009D672A"/>
    <w:rPr>
      <w:rFonts w:eastAsia="Times New Roman"/>
      <w:color w:val="000000"/>
      <w:szCs w:val="20"/>
    </w:rPr>
  </w:style>
  <w:style w:type="paragraph" w:customStyle="1" w:styleId="OmniPage5">
    <w:name w:val="OmniPage #5"/>
    <w:basedOn w:val="Normal"/>
    <w:rsid w:val="009D672A"/>
    <w:rPr>
      <w:rFonts w:eastAsia="Times New Roman"/>
      <w:color w:val="000000"/>
      <w:szCs w:val="20"/>
    </w:rPr>
  </w:style>
  <w:style w:type="character" w:customStyle="1" w:styleId="style12char0">
    <w:name w:val="style12char"/>
    <w:rsid w:val="009D672A"/>
  </w:style>
  <w:style w:type="character" w:customStyle="1" w:styleId="charchar2">
    <w:name w:val="charchar2"/>
    <w:rsid w:val="009D672A"/>
  </w:style>
  <w:style w:type="character" w:customStyle="1" w:styleId="style11char0">
    <w:name w:val="style11char"/>
    <w:rsid w:val="009D672A"/>
  </w:style>
  <w:style w:type="paragraph" w:customStyle="1" w:styleId="CitesandCardText">
    <w:name w:val="Cites and Card Text"/>
    <w:basedOn w:val="Normal"/>
    <w:rsid w:val="009D672A"/>
    <w:rPr>
      <w:rFonts w:eastAsia="Times New Roman"/>
    </w:rPr>
  </w:style>
  <w:style w:type="paragraph" w:styleId="List2">
    <w:name w:val="List 2"/>
    <w:basedOn w:val="Default"/>
    <w:next w:val="Default"/>
    <w:rsid w:val="009D672A"/>
    <w:rPr>
      <w:color w:val="auto"/>
    </w:rPr>
  </w:style>
  <w:style w:type="paragraph" w:customStyle="1" w:styleId="Style160">
    <w:name w:val="Style 16"/>
    <w:basedOn w:val="Normal"/>
    <w:rsid w:val="009D672A"/>
    <w:pPr>
      <w:autoSpaceDE w:val="0"/>
      <w:autoSpaceDN w:val="0"/>
      <w:adjustRightInd w:val="0"/>
    </w:pPr>
    <w:rPr>
      <w:rFonts w:eastAsia="Times New Roman"/>
      <w:sz w:val="24"/>
    </w:rPr>
  </w:style>
  <w:style w:type="paragraph" w:customStyle="1" w:styleId="smalltext2">
    <w:name w:val="smalltext"/>
    <w:basedOn w:val="Normal"/>
    <w:link w:val="smalltextChar1"/>
    <w:rsid w:val="009D672A"/>
    <w:rPr>
      <w:rFonts w:eastAsia="Times New Roman"/>
      <w:sz w:val="16"/>
    </w:rPr>
  </w:style>
  <w:style w:type="character" w:customStyle="1" w:styleId="smalltextChar1">
    <w:name w:val="smalltext Char"/>
    <w:link w:val="smalltext2"/>
    <w:rsid w:val="009D672A"/>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rsid w:val="009D672A"/>
    <w:pPr>
      <w:spacing w:after="120"/>
    </w:pPr>
    <w:rPr>
      <w:color w:val="auto"/>
    </w:rPr>
  </w:style>
  <w:style w:type="paragraph" w:customStyle="1" w:styleId="headingChar">
    <w:name w:val="heading Char"/>
    <w:basedOn w:val="Normal"/>
    <w:rsid w:val="009D672A"/>
    <w:pPr>
      <w:jc w:val="center"/>
    </w:pPr>
    <w:rPr>
      <w:rFonts w:ascii="Arial Black" w:eastAsia="Times New Roman" w:hAnsi="Arial Black"/>
      <w:b/>
      <w:sz w:val="36"/>
      <w:u w:val="single"/>
    </w:rPr>
  </w:style>
  <w:style w:type="character" w:customStyle="1" w:styleId="boldunderlineCharChar0">
    <w:name w:val="boldunderline Char Char"/>
    <w:rsid w:val="009D672A"/>
    <w:rPr>
      <w:b/>
      <w:sz w:val="22"/>
      <w:szCs w:val="24"/>
      <w:u w:val="single"/>
      <w:lang w:val="en-US" w:eastAsia="en-US" w:bidi="ar-SA"/>
    </w:rPr>
  </w:style>
  <w:style w:type="paragraph" w:customStyle="1" w:styleId="Bullets-squares">
    <w:name w:val="Bullets - squares"/>
    <w:basedOn w:val="Normal"/>
    <w:next w:val="Normal"/>
    <w:rsid w:val="009D672A"/>
    <w:pPr>
      <w:numPr>
        <w:numId w:val="87"/>
      </w:numPr>
      <w:tabs>
        <w:tab w:val="clear" w:pos="567"/>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rsid w:val="009D672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D672A"/>
    <w:rPr>
      <w:rFonts w:ascii="Times New Roman" w:eastAsia="Times New Roman" w:hAnsi="Times New Roman" w:cs="Times New Roman"/>
      <w:sz w:val="16"/>
    </w:rPr>
  </w:style>
  <w:style w:type="paragraph" w:customStyle="1" w:styleId="RegularCite">
    <w:name w:val="Regular Cite"/>
    <w:qFormat/>
    <w:rsid w:val="009D672A"/>
    <w:pPr>
      <w:spacing w:after="0" w:line="240" w:lineRule="auto"/>
    </w:pPr>
    <w:rPr>
      <w:rFonts w:ascii="Times New Roman" w:eastAsia="Times New Roman" w:hAnsi="Times New Roman" w:cs="Times New Roman"/>
      <w:sz w:val="20"/>
    </w:rPr>
  </w:style>
  <w:style w:type="character" w:customStyle="1" w:styleId="eudoraheader">
    <w:name w:val="eudoraheader"/>
    <w:rsid w:val="009D672A"/>
  </w:style>
  <w:style w:type="character" w:customStyle="1" w:styleId="emailstyle26">
    <w:name w:val="emailstyle26"/>
    <w:rsid w:val="009D672A"/>
  </w:style>
  <w:style w:type="paragraph" w:customStyle="1" w:styleId="context">
    <w:name w:val="context"/>
    <w:basedOn w:val="Normal"/>
    <w:rsid w:val="009D672A"/>
    <w:pPr>
      <w:spacing w:before="100" w:beforeAutospacing="1" w:after="100" w:afterAutospacing="1"/>
    </w:pPr>
    <w:rPr>
      <w:rFonts w:eastAsia="Times New Roman"/>
      <w:sz w:val="24"/>
    </w:rPr>
  </w:style>
  <w:style w:type="character" w:customStyle="1" w:styleId="sendtofriend">
    <w:name w:val="sendtofriend"/>
    <w:rsid w:val="009D672A"/>
  </w:style>
  <w:style w:type="character" w:customStyle="1" w:styleId="pagetype">
    <w:name w:val="pagetype"/>
    <w:rsid w:val="009D672A"/>
  </w:style>
  <w:style w:type="character" w:customStyle="1" w:styleId="byl">
    <w:name w:val="byl"/>
    <w:rsid w:val="009D672A"/>
  </w:style>
  <w:style w:type="character" w:customStyle="1" w:styleId="byd">
    <w:name w:val="byd"/>
    <w:rsid w:val="009D672A"/>
  </w:style>
  <w:style w:type="paragraph" w:customStyle="1" w:styleId="Size6">
    <w:name w:val="Size 6"/>
    <w:link w:val="Size6Char"/>
    <w:qFormat/>
    <w:rsid w:val="009D672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D672A"/>
    <w:rPr>
      <w:rFonts w:ascii="Times New Roman" w:eastAsia="Times New Roman" w:hAnsi="Times New Roman" w:cs="Times New Roman"/>
      <w:sz w:val="16"/>
    </w:rPr>
  </w:style>
  <w:style w:type="character" w:customStyle="1" w:styleId="underliningchar0">
    <w:name w:val="underliningchar"/>
    <w:rsid w:val="009D672A"/>
  </w:style>
  <w:style w:type="paragraph" w:customStyle="1" w:styleId="TxBrp11">
    <w:name w:val="TxBr_p11"/>
    <w:basedOn w:val="Normal"/>
    <w:rsid w:val="009D672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9D672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9D672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9D672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9D672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9D672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9D672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9D672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9D672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9D672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9D672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9D672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9D672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9D672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D672A"/>
    <w:rPr>
      <w:vanish w:val="0"/>
      <w:webHidden w:val="0"/>
      <w:color w:val="999999"/>
      <w:sz w:val="12"/>
      <w:szCs w:val="12"/>
      <w:specVanish/>
    </w:rPr>
  </w:style>
  <w:style w:type="paragraph" w:customStyle="1" w:styleId="CardsFont8pt">
    <w:name w:val="Cards + Font: 8 pt"/>
    <w:basedOn w:val="Normal"/>
    <w:rsid w:val="009D672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D672A"/>
    <w:rPr>
      <w:sz w:val="16"/>
    </w:rPr>
  </w:style>
  <w:style w:type="character" w:customStyle="1" w:styleId="TagLineCharChar">
    <w:name w:val="Tag Line Char Char"/>
    <w:rsid w:val="009D672A"/>
    <w:rPr>
      <w:rFonts w:cs="Arial"/>
      <w:b/>
      <w:bCs/>
      <w:iCs/>
      <w:sz w:val="24"/>
      <w:szCs w:val="28"/>
      <w:lang w:val="en-US" w:eastAsia="en-US" w:bidi="ar-SA"/>
    </w:rPr>
  </w:style>
  <w:style w:type="character" w:customStyle="1" w:styleId="articlecommentcount">
    <w:name w:val="article_comment_count"/>
    <w:rsid w:val="009D672A"/>
  </w:style>
  <w:style w:type="character" w:customStyle="1" w:styleId="articlerecommendcount">
    <w:name w:val="article_recommend_count"/>
    <w:rsid w:val="009D672A"/>
  </w:style>
  <w:style w:type="character" w:customStyle="1" w:styleId="normaltext1">
    <w:name w:val="normal_text"/>
    <w:rsid w:val="009D672A"/>
  </w:style>
  <w:style w:type="paragraph" w:customStyle="1" w:styleId="storytimestamp">
    <w:name w:val="storytimestamp"/>
    <w:basedOn w:val="Normal"/>
    <w:rsid w:val="009D672A"/>
    <w:pPr>
      <w:spacing w:before="100" w:beforeAutospacing="1" w:after="100" w:afterAutospacing="1"/>
    </w:pPr>
    <w:rPr>
      <w:rFonts w:eastAsia="Times New Roman"/>
      <w:sz w:val="24"/>
    </w:rPr>
  </w:style>
  <w:style w:type="character" w:customStyle="1" w:styleId="story-byline">
    <w:name w:val="story-byline"/>
    <w:rsid w:val="009D672A"/>
  </w:style>
  <w:style w:type="character" w:customStyle="1" w:styleId="story-titleline">
    <w:name w:val="story-titleline"/>
    <w:rsid w:val="009D672A"/>
  </w:style>
  <w:style w:type="paragraph" w:styleId="ListBullet2">
    <w:name w:val="List Bullet 2"/>
    <w:basedOn w:val="Normal"/>
    <w:rsid w:val="009D672A"/>
    <w:pPr>
      <w:tabs>
        <w:tab w:val="num" w:pos="1440"/>
      </w:tabs>
      <w:ind w:left="1440" w:hanging="360"/>
    </w:pPr>
    <w:rPr>
      <w:rFonts w:eastAsia="Times New Roman"/>
      <w:b/>
      <w:sz w:val="24"/>
      <w:szCs w:val="44"/>
    </w:rPr>
  </w:style>
  <w:style w:type="paragraph" w:customStyle="1" w:styleId="Cardnotunderlined0">
    <w:name w:val="Card not underlined"/>
    <w:basedOn w:val="Normal"/>
    <w:rsid w:val="009D672A"/>
    <w:rPr>
      <w:rFonts w:eastAsia="Times New Roman"/>
      <w:color w:val="000000"/>
      <w:sz w:val="10"/>
    </w:rPr>
  </w:style>
  <w:style w:type="character" w:customStyle="1" w:styleId="UnderlineCardChar1">
    <w:name w:val="Underline Card Char"/>
    <w:rsid w:val="009D672A"/>
    <w:rPr>
      <w:sz w:val="22"/>
      <w:szCs w:val="24"/>
      <w:u w:val="single"/>
      <w:lang w:val="en-US" w:eastAsia="en-US" w:bidi="ar-SA"/>
    </w:rPr>
  </w:style>
  <w:style w:type="character" w:customStyle="1" w:styleId="SourcesCharChar1">
    <w:name w:val="Sources Char Char1"/>
    <w:rsid w:val="009D672A"/>
    <w:rPr>
      <w:rFonts w:cs="Arial"/>
      <w:b/>
      <w:bCs/>
      <w:iCs/>
      <w:sz w:val="24"/>
      <w:szCs w:val="28"/>
      <w:lang w:val="en-US" w:eastAsia="en-US" w:bidi="ar-SA"/>
    </w:rPr>
  </w:style>
  <w:style w:type="paragraph" w:customStyle="1" w:styleId="OmniPage3">
    <w:name w:val="OmniPage #3"/>
    <w:basedOn w:val="Normal"/>
    <w:rsid w:val="009D672A"/>
    <w:rPr>
      <w:rFonts w:eastAsia="Times New Roman"/>
      <w:color w:val="000000"/>
      <w:szCs w:val="20"/>
    </w:rPr>
  </w:style>
  <w:style w:type="paragraph" w:customStyle="1" w:styleId="OmniPage16">
    <w:name w:val="OmniPage #16"/>
    <w:basedOn w:val="Normal"/>
    <w:rsid w:val="009D672A"/>
    <w:rPr>
      <w:rFonts w:eastAsia="Times New Roman"/>
      <w:color w:val="000000"/>
      <w:szCs w:val="20"/>
    </w:rPr>
  </w:style>
  <w:style w:type="paragraph" w:customStyle="1" w:styleId="OmniPage23">
    <w:name w:val="OmniPage #23"/>
    <w:basedOn w:val="Normal"/>
    <w:rsid w:val="009D672A"/>
    <w:rPr>
      <w:rFonts w:eastAsia="Times New Roman"/>
      <w:color w:val="000000"/>
      <w:szCs w:val="20"/>
    </w:rPr>
  </w:style>
  <w:style w:type="paragraph" w:customStyle="1" w:styleId="OmniPage24">
    <w:name w:val="OmniPage #24"/>
    <w:basedOn w:val="Normal"/>
    <w:rsid w:val="009D672A"/>
    <w:rPr>
      <w:rFonts w:eastAsia="Times New Roman"/>
      <w:color w:val="000000"/>
      <w:szCs w:val="20"/>
    </w:rPr>
  </w:style>
  <w:style w:type="paragraph" w:customStyle="1" w:styleId="OmniPage27">
    <w:name w:val="OmniPage #27"/>
    <w:basedOn w:val="Normal"/>
    <w:rsid w:val="009D672A"/>
    <w:rPr>
      <w:rFonts w:eastAsia="Times New Roman"/>
      <w:color w:val="000000"/>
      <w:szCs w:val="20"/>
    </w:rPr>
  </w:style>
  <w:style w:type="paragraph" w:customStyle="1" w:styleId="OmniPage28">
    <w:name w:val="OmniPage #28"/>
    <w:basedOn w:val="Normal"/>
    <w:rsid w:val="009D672A"/>
    <w:rPr>
      <w:rFonts w:eastAsia="Times New Roman"/>
      <w:color w:val="000000"/>
      <w:szCs w:val="20"/>
    </w:rPr>
  </w:style>
  <w:style w:type="paragraph" w:customStyle="1" w:styleId="OmniPage29">
    <w:name w:val="OmniPage #29"/>
    <w:basedOn w:val="Normal"/>
    <w:rsid w:val="009D672A"/>
    <w:rPr>
      <w:rFonts w:eastAsia="Times New Roman"/>
      <w:color w:val="000000"/>
      <w:szCs w:val="20"/>
    </w:rPr>
  </w:style>
  <w:style w:type="paragraph" w:customStyle="1" w:styleId="OmniPage30">
    <w:name w:val="OmniPage #30"/>
    <w:basedOn w:val="Normal"/>
    <w:rsid w:val="009D672A"/>
    <w:rPr>
      <w:rFonts w:eastAsia="Times New Roman"/>
      <w:color w:val="000000"/>
      <w:szCs w:val="20"/>
    </w:rPr>
  </w:style>
  <w:style w:type="paragraph" w:customStyle="1" w:styleId="OmniPage31">
    <w:name w:val="OmniPage #31"/>
    <w:basedOn w:val="Normal"/>
    <w:rsid w:val="009D672A"/>
    <w:rPr>
      <w:rFonts w:eastAsia="Times New Roman"/>
      <w:color w:val="000000"/>
      <w:szCs w:val="20"/>
    </w:rPr>
  </w:style>
  <w:style w:type="paragraph" w:customStyle="1" w:styleId="OmniPage32">
    <w:name w:val="OmniPage #32"/>
    <w:basedOn w:val="Normal"/>
    <w:rsid w:val="009D672A"/>
    <w:rPr>
      <w:rFonts w:eastAsia="Times New Roman"/>
      <w:color w:val="000000"/>
      <w:szCs w:val="20"/>
    </w:rPr>
  </w:style>
  <w:style w:type="paragraph" w:customStyle="1" w:styleId="OmniPage33">
    <w:name w:val="OmniPage #33"/>
    <w:basedOn w:val="Normal"/>
    <w:rsid w:val="009D672A"/>
    <w:rPr>
      <w:rFonts w:eastAsia="Times New Roman"/>
      <w:color w:val="000000"/>
      <w:szCs w:val="20"/>
    </w:rPr>
  </w:style>
  <w:style w:type="paragraph" w:customStyle="1" w:styleId="OmniPage34">
    <w:name w:val="OmniPage #34"/>
    <w:basedOn w:val="Normal"/>
    <w:rsid w:val="009D672A"/>
    <w:rPr>
      <w:rFonts w:eastAsia="Times New Roman"/>
      <w:color w:val="000000"/>
      <w:szCs w:val="20"/>
    </w:rPr>
  </w:style>
  <w:style w:type="paragraph" w:customStyle="1" w:styleId="OmniPage35">
    <w:name w:val="OmniPage #35"/>
    <w:basedOn w:val="Normal"/>
    <w:rsid w:val="009D672A"/>
    <w:rPr>
      <w:rFonts w:eastAsia="Times New Roman"/>
      <w:color w:val="000000"/>
      <w:szCs w:val="20"/>
    </w:rPr>
  </w:style>
  <w:style w:type="paragraph" w:customStyle="1" w:styleId="OmniPage36">
    <w:name w:val="OmniPage #36"/>
    <w:basedOn w:val="Normal"/>
    <w:rsid w:val="009D672A"/>
    <w:rPr>
      <w:rFonts w:eastAsia="Times New Roman"/>
      <w:color w:val="000000"/>
      <w:szCs w:val="20"/>
    </w:rPr>
  </w:style>
  <w:style w:type="paragraph" w:customStyle="1" w:styleId="OmniPage37">
    <w:name w:val="OmniPage #37"/>
    <w:basedOn w:val="Normal"/>
    <w:rsid w:val="009D672A"/>
    <w:rPr>
      <w:rFonts w:eastAsia="Times New Roman"/>
      <w:color w:val="000000"/>
      <w:szCs w:val="20"/>
    </w:rPr>
  </w:style>
  <w:style w:type="paragraph" w:customStyle="1" w:styleId="OmniPage38">
    <w:name w:val="OmniPage #38"/>
    <w:basedOn w:val="Normal"/>
    <w:rsid w:val="009D672A"/>
    <w:rPr>
      <w:rFonts w:eastAsia="Times New Roman"/>
      <w:color w:val="000000"/>
      <w:szCs w:val="20"/>
    </w:rPr>
  </w:style>
  <w:style w:type="paragraph" w:customStyle="1" w:styleId="OmniPage39">
    <w:name w:val="OmniPage #39"/>
    <w:basedOn w:val="Normal"/>
    <w:rsid w:val="009D672A"/>
    <w:rPr>
      <w:rFonts w:eastAsia="Times New Roman"/>
      <w:color w:val="000000"/>
      <w:szCs w:val="20"/>
    </w:rPr>
  </w:style>
  <w:style w:type="paragraph" w:customStyle="1" w:styleId="OmniPage40">
    <w:name w:val="OmniPage #40"/>
    <w:basedOn w:val="Normal"/>
    <w:rsid w:val="009D672A"/>
    <w:rPr>
      <w:rFonts w:eastAsia="Times New Roman"/>
      <w:color w:val="000000"/>
      <w:szCs w:val="20"/>
    </w:rPr>
  </w:style>
  <w:style w:type="paragraph" w:customStyle="1" w:styleId="OmniPage41">
    <w:name w:val="OmniPage #41"/>
    <w:basedOn w:val="Normal"/>
    <w:rsid w:val="009D672A"/>
    <w:rPr>
      <w:rFonts w:eastAsia="Times New Roman"/>
      <w:color w:val="000000"/>
      <w:szCs w:val="20"/>
    </w:rPr>
  </w:style>
  <w:style w:type="paragraph" w:customStyle="1" w:styleId="OmniPage42">
    <w:name w:val="OmniPage #42"/>
    <w:basedOn w:val="Normal"/>
    <w:rsid w:val="009D672A"/>
    <w:rPr>
      <w:rFonts w:eastAsia="Times New Roman"/>
      <w:color w:val="000000"/>
      <w:szCs w:val="20"/>
    </w:rPr>
  </w:style>
  <w:style w:type="paragraph" w:customStyle="1" w:styleId="OmniPage43">
    <w:name w:val="OmniPage #43"/>
    <w:basedOn w:val="Normal"/>
    <w:rsid w:val="009D672A"/>
    <w:rPr>
      <w:rFonts w:eastAsia="Times New Roman"/>
      <w:color w:val="000000"/>
      <w:szCs w:val="20"/>
    </w:rPr>
  </w:style>
  <w:style w:type="paragraph" w:customStyle="1" w:styleId="OmniPage44">
    <w:name w:val="OmniPage #44"/>
    <w:basedOn w:val="Normal"/>
    <w:rsid w:val="009D672A"/>
    <w:rPr>
      <w:rFonts w:eastAsia="Times New Roman"/>
      <w:color w:val="000000"/>
      <w:szCs w:val="20"/>
    </w:rPr>
  </w:style>
  <w:style w:type="paragraph" w:customStyle="1" w:styleId="OmniPage45">
    <w:name w:val="OmniPage #45"/>
    <w:basedOn w:val="Normal"/>
    <w:rsid w:val="009D672A"/>
    <w:rPr>
      <w:rFonts w:eastAsia="Times New Roman"/>
      <w:color w:val="000000"/>
      <w:szCs w:val="20"/>
    </w:rPr>
  </w:style>
  <w:style w:type="paragraph" w:customStyle="1" w:styleId="OmniPage46">
    <w:name w:val="OmniPage #46"/>
    <w:basedOn w:val="Normal"/>
    <w:rsid w:val="009D672A"/>
    <w:rPr>
      <w:rFonts w:eastAsia="Times New Roman"/>
      <w:color w:val="000000"/>
      <w:szCs w:val="20"/>
    </w:rPr>
  </w:style>
  <w:style w:type="paragraph" w:customStyle="1" w:styleId="OmniPage47">
    <w:name w:val="OmniPage #47"/>
    <w:basedOn w:val="Normal"/>
    <w:rsid w:val="009D672A"/>
    <w:rPr>
      <w:rFonts w:eastAsia="Times New Roman"/>
      <w:color w:val="000000"/>
      <w:szCs w:val="20"/>
    </w:rPr>
  </w:style>
  <w:style w:type="paragraph" w:customStyle="1" w:styleId="OmniPage48">
    <w:name w:val="OmniPage #48"/>
    <w:basedOn w:val="Normal"/>
    <w:rsid w:val="009D672A"/>
    <w:rPr>
      <w:rFonts w:eastAsia="Times New Roman"/>
      <w:color w:val="000000"/>
      <w:szCs w:val="20"/>
    </w:rPr>
  </w:style>
  <w:style w:type="paragraph" w:customStyle="1" w:styleId="OmniPage49">
    <w:name w:val="OmniPage #49"/>
    <w:basedOn w:val="Normal"/>
    <w:rsid w:val="009D672A"/>
    <w:rPr>
      <w:rFonts w:eastAsia="Times New Roman"/>
      <w:color w:val="000000"/>
      <w:szCs w:val="20"/>
    </w:rPr>
  </w:style>
  <w:style w:type="paragraph" w:customStyle="1" w:styleId="OmniPage50">
    <w:name w:val="OmniPage #50"/>
    <w:basedOn w:val="Normal"/>
    <w:rsid w:val="009D672A"/>
    <w:rPr>
      <w:rFonts w:eastAsia="Times New Roman"/>
      <w:color w:val="000000"/>
      <w:szCs w:val="20"/>
    </w:rPr>
  </w:style>
  <w:style w:type="paragraph" w:customStyle="1" w:styleId="OmniPage51">
    <w:name w:val="OmniPage #51"/>
    <w:basedOn w:val="Normal"/>
    <w:rsid w:val="009D672A"/>
    <w:rPr>
      <w:rFonts w:eastAsia="Times New Roman"/>
      <w:color w:val="000000"/>
      <w:szCs w:val="20"/>
    </w:rPr>
  </w:style>
  <w:style w:type="paragraph" w:customStyle="1" w:styleId="OmniPage52">
    <w:name w:val="OmniPage #52"/>
    <w:basedOn w:val="Normal"/>
    <w:rsid w:val="009D672A"/>
    <w:rPr>
      <w:rFonts w:eastAsia="Times New Roman"/>
      <w:color w:val="000000"/>
      <w:szCs w:val="20"/>
    </w:rPr>
  </w:style>
  <w:style w:type="paragraph" w:customStyle="1" w:styleId="OmniPage53">
    <w:name w:val="OmniPage #53"/>
    <w:basedOn w:val="Normal"/>
    <w:rsid w:val="009D672A"/>
    <w:rPr>
      <w:rFonts w:eastAsia="Times New Roman"/>
      <w:color w:val="000000"/>
      <w:szCs w:val="20"/>
    </w:rPr>
  </w:style>
  <w:style w:type="paragraph" w:customStyle="1" w:styleId="OmniPage54">
    <w:name w:val="OmniPage #54"/>
    <w:basedOn w:val="Normal"/>
    <w:rsid w:val="009D672A"/>
    <w:rPr>
      <w:rFonts w:eastAsia="Times New Roman"/>
      <w:color w:val="000000"/>
      <w:szCs w:val="20"/>
    </w:rPr>
  </w:style>
  <w:style w:type="paragraph" w:customStyle="1" w:styleId="OmniPage55">
    <w:name w:val="OmniPage #55"/>
    <w:basedOn w:val="Normal"/>
    <w:rsid w:val="009D672A"/>
    <w:rPr>
      <w:rFonts w:eastAsia="Times New Roman"/>
      <w:color w:val="000000"/>
      <w:szCs w:val="20"/>
    </w:rPr>
  </w:style>
  <w:style w:type="paragraph" w:customStyle="1" w:styleId="OmniPage56">
    <w:name w:val="OmniPage #56"/>
    <w:basedOn w:val="Normal"/>
    <w:rsid w:val="009D672A"/>
    <w:rPr>
      <w:rFonts w:eastAsia="Times New Roman"/>
      <w:color w:val="000000"/>
      <w:szCs w:val="20"/>
    </w:rPr>
  </w:style>
  <w:style w:type="paragraph" w:customStyle="1" w:styleId="OmniPage57">
    <w:name w:val="OmniPage #57"/>
    <w:basedOn w:val="Normal"/>
    <w:rsid w:val="009D672A"/>
    <w:rPr>
      <w:rFonts w:eastAsia="Times New Roman"/>
      <w:color w:val="000000"/>
      <w:szCs w:val="20"/>
    </w:rPr>
  </w:style>
  <w:style w:type="paragraph" w:customStyle="1" w:styleId="OmniPage58">
    <w:name w:val="OmniPage #58"/>
    <w:basedOn w:val="Normal"/>
    <w:rsid w:val="009D672A"/>
    <w:rPr>
      <w:rFonts w:eastAsia="Times New Roman"/>
      <w:color w:val="000000"/>
      <w:szCs w:val="20"/>
    </w:rPr>
  </w:style>
  <w:style w:type="paragraph" w:customStyle="1" w:styleId="OmniPage59">
    <w:name w:val="OmniPage #59"/>
    <w:basedOn w:val="Normal"/>
    <w:rsid w:val="009D672A"/>
    <w:rPr>
      <w:rFonts w:eastAsia="Times New Roman"/>
      <w:color w:val="000000"/>
      <w:szCs w:val="20"/>
    </w:rPr>
  </w:style>
  <w:style w:type="paragraph" w:customStyle="1" w:styleId="OmniPage60">
    <w:name w:val="OmniPage #60"/>
    <w:basedOn w:val="Normal"/>
    <w:rsid w:val="009D672A"/>
    <w:rPr>
      <w:rFonts w:eastAsia="Times New Roman"/>
      <w:color w:val="000000"/>
      <w:szCs w:val="20"/>
    </w:rPr>
  </w:style>
  <w:style w:type="paragraph" w:customStyle="1" w:styleId="OmniPage61">
    <w:name w:val="OmniPage #61"/>
    <w:basedOn w:val="Normal"/>
    <w:rsid w:val="009D672A"/>
    <w:rPr>
      <w:rFonts w:eastAsia="Times New Roman"/>
      <w:color w:val="000000"/>
      <w:szCs w:val="20"/>
    </w:rPr>
  </w:style>
  <w:style w:type="paragraph" w:customStyle="1" w:styleId="OmniPage62">
    <w:name w:val="OmniPage #62"/>
    <w:basedOn w:val="Normal"/>
    <w:rsid w:val="009D672A"/>
    <w:rPr>
      <w:rFonts w:eastAsia="Times New Roman"/>
      <w:color w:val="000000"/>
      <w:szCs w:val="20"/>
    </w:rPr>
  </w:style>
  <w:style w:type="paragraph" w:customStyle="1" w:styleId="OmniPage63">
    <w:name w:val="OmniPage #63"/>
    <w:basedOn w:val="Normal"/>
    <w:rsid w:val="009D672A"/>
    <w:rPr>
      <w:rFonts w:eastAsia="Times New Roman"/>
      <w:color w:val="000000"/>
      <w:szCs w:val="20"/>
    </w:rPr>
  </w:style>
  <w:style w:type="paragraph" w:customStyle="1" w:styleId="OmniPage64">
    <w:name w:val="OmniPage #64"/>
    <w:basedOn w:val="Normal"/>
    <w:rsid w:val="009D672A"/>
    <w:rPr>
      <w:rFonts w:eastAsia="Times New Roman"/>
      <w:color w:val="000000"/>
      <w:szCs w:val="20"/>
    </w:rPr>
  </w:style>
  <w:style w:type="paragraph" w:customStyle="1" w:styleId="OmniPage65">
    <w:name w:val="OmniPage #65"/>
    <w:basedOn w:val="Normal"/>
    <w:rsid w:val="009D672A"/>
    <w:rPr>
      <w:rFonts w:eastAsia="Times New Roman"/>
      <w:color w:val="000000"/>
      <w:szCs w:val="20"/>
    </w:rPr>
  </w:style>
  <w:style w:type="paragraph" w:customStyle="1" w:styleId="OmniPage66">
    <w:name w:val="OmniPage #66"/>
    <w:basedOn w:val="Normal"/>
    <w:rsid w:val="009D672A"/>
    <w:rPr>
      <w:rFonts w:eastAsia="Times New Roman"/>
      <w:color w:val="000000"/>
      <w:szCs w:val="20"/>
    </w:rPr>
  </w:style>
  <w:style w:type="paragraph" w:customStyle="1" w:styleId="OmniPage67">
    <w:name w:val="OmniPage #67"/>
    <w:basedOn w:val="Normal"/>
    <w:rsid w:val="009D672A"/>
    <w:rPr>
      <w:rFonts w:eastAsia="Times New Roman"/>
      <w:color w:val="000000"/>
      <w:szCs w:val="20"/>
    </w:rPr>
  </w:style>
  <w:style w:type="paragraph" w:customStyle="1" w:styleId="OmniPage68">
    <w:name w:val="OmniPage #68"/>
    <w:basedOn w:val="Normal"/>
    <w:rsid w:val="009D672A"/>
    <w:rPr>
      <w:rFonts w:eastAsia="Times New Roman"/>
      <w:color w:val="000000"/>
      <w:szCs w:val="20"/>
    </w:rPr>
  </w:style>
  <w:style w:type="paragraph" w:customStyle="1" w:styleId="OmniPage69">
    <w:name w:val="OmniPage #69"/>
    <w:basedOn w:val="Normal"/>
    <w:rsid w:val="009D672A"/>
    <w:rPr>
      <w:rFonts w:eastAsia="Times New Roman"/>
      <w:color w:val="000000"/>
      <w:szCs w:val="20"/>
    </w:rPr>
  </w:style>
  <w:style w:type="paragraph" w:customStyle="1" w:styleId="OmniPage70">
    <w:name w:val="OmniPage #70"/>
    <w:basedOn w:val="Normal"/>
    <w:rsid w:val="009D672A"/>
    <w:rPr>
      <w:rFonts w:eastAsia="Times New Roman"/>
      <w:color w:val="000000"/>
      <w:szCs w:val="20"/>
    </w:rPr>
  </w:style>
  <w:style w:type="paragraph" w:customStyle="1" w:styleId="OmniPage71">
    <w:name w:val="OmniPage #71"/>
    <w:basedOn w:val="Normal"/>
    <w:rsid w:val="009D672A"/>
    <w:rPr>
      <w:rFonts w:eastAsia="Times New Roman"/>
      <w:color w:val="000000"/>
      <w:szCs w:val="20"/>
    </w:rPr>
  </w:style>
  <w:style w:type="table" w:customStyle="1" w:styleId="MediumGrid22">
    <w:name w:val="Medium Grid 22"/>
    <w:basedOn w:val="TableNormal"/>
    <w:uiPriority w:val="68"/>
    <w:rsid w:val="009D672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D672A"/>
    <w:rPr>
      <w:rFonts w:ascii="Times New Roman" w:eastAsia="Times New Roman" w:hAnsi="Times New Roman" w:cs="Calibri"/>
      <w:sz w:val="16"/>
      <w:szCs w:val="20"/>
    </w:rPr>
  </w:style>
  <w:style w:type="character" w:customStyle="1" w:styleId="createby">
    <w:name w:val="createby"/>
    <w:rsid w:val="009D672A"/>
  </w:style>
  <w:style w:type="character" w:customStyle="1" w:styleId="quote-right">
    <w:name w:val="quote-right"/>
    <w:rsid w:val="009D672A"/>
  </w:style>
  <w:style w:type="character" w:customStyle="1" w:styleId="smallcase">
    <w:name w:val="smallcase"/>
    <w:rsid w:val="009D672A"/>
  </w:style>
  <w:style w:type="character" w:customStyle="1" w:styleId="ft0">
    <w:name w:val="ft0"/>
    <w:rsid w:val="009D672A"/>
  </w:style>
  <w:style w:type="character" w:customStyle="1" w:styleId="ft2">
    <w:name w:val="ft2"/>
    <w:rsid w:val="009D672A"/>
  </w:style>
  <w:style w:type="character" w:customStyle="1" w:styleId="ft3">
    <w:name w:val="ft3"/>
    <w:rsid w:val="009D672A"/>
  </w:style>
  <w:style w:type="character" w:customStyle="1" w:styleId="StyleTimesNewRoman12ptBold1">
    <w:name w:val="Style Times New Roman 12 pt Bold1"/>
    <w:rsid w:val="009D672A"/>
    <w:rPr>
      <w:b/>
      <w:bCs/>
      <w:sz w:val="24"/>
    </w:rPr>
  </w:style>
  <w:style w:type="character" w:customStyle="1" w:styleId="CircledChar2">
    <w:name w:val="Circled Char2"/>
    <w:rsid w:val="009D672A"/>
    <w:rPr>
      <w:rFonts w:eastAsia="MS Mincho"/>
      <w:b/>
      <w:szCs w:val="24"/>
      <w:u w:val="single"/>
      <w:lang w:val="en-US" w:eastAsia="ja-JP" w:bidi="ar-SA"/>
    </w:rPr>
  </w:style>
  <w:style w:type="character" w:customStyle="1" w:styleId="SmallTextChar2">
    <w:name w:val="Small Text Char2"/>
    <w:rsid w:val="009D672A"/>
    <w:rPr>
      <w:rFonts w:eastAsia="MS Mincho"/>
      <w:sz w:val="15"/>
      <w:szCs w:val="24"/>
      <w:lang w:val="en-US" w:eastAsia="ja-JP" w:bidi="ar-SA"/>
    </w:rPr>
  </w:style>
  <w:style w:type="character" w:customStyle="1" w:styleId="BoldandUnderlineCharCharCharCharChar1">
    <w:name w:val="Bold and Underline Char Char Char Char Char1"/>
    <w:rsid w:val="009D672A"/>
    <w:rPr>
      <w:b/>
      <w:szCs w:val="24"/>
      <w:u w:val="single"/>
      <w:lang w:val="en-US" w:eastAsia="en-US" w:bidi="ar-SA"/>
    </w:rPr>
  </w:style>
  <w:style w:type="character" w:customStyle="1" w:styleId="SmallCardChar">
    <w:name w:val="Small Card Char"/>
    <w:rsid w:val="009D672A"/>
    <w:rPr>
      <w:rFonts w:ascii="Palatino Linotype" w:eastAsia="Times New Roman" w:hAnsi="Palatino Linotype"/>
      <w:sz w:val="12"/>
      <w:szCs w:val="24"/>
    </w:rPr>
  </w:style>
  <w:style w:type="character" w:customStyle="1" w:styleId="StyleBoldUnderline10ptBold">
    <w:name w:val="Style Bold Underline + 10 pt Bold"/>
    <w:rsid w:val="009D672A"/>
    <w:rPr>
      <w:b/>
      <w:bCs/>
      <w:sz w:val="20"/>
      <w:u w:val="thick"/>
    </w:rPr>
  </w:style>
  <w:style w:type="character" w:customStyle="1" w:styleId="PageHeaderChar">
    <w:name w:val="Page Header Char"/>
    <w:link w:val="PageHeader"/>
    <w:rsid w:val="009D672A"/>
    <w:rPr>
      <w:rFonts w:ascii="Avenir LT Std 45 Book" w:hAnsi="Avenir LT Std 45 Book"/>
      <w:b/>
      <w:sz w:val="20"/>
      <w:szCs w:val="18"/>
    </w:rPr>
  </w:style>
  <w:style w:type="paragraph" w:customStyle="1" w:styleId="NormalNoUnderline">
    <w:name w:val="Normal + No Underline"/>
    <w:basedOn w:val="Normal"/>
    <w:link w:val="NormalNoUnderlineChar"/>
    <w:rsid w:val="009D672A"/>
    <w:pPr>
      <w:ind w:left="720"/>
    </w:pPr>
    <w:rPr>
      <w:rFonts w:eastAsia="Times New Roman"/>
      <w:sz w:val="12"/>
    </w:rPr>
  </w:style>
  <w:style w:type="character" w:customStyle="1" w:styleId="NormalNoUnderlineChar">
    <w:name w:val="Normal + No Underline Char"/>
    <w:link w:val="NormalNoUnderline"/>
    <w:rsid w:val="009D672A"/>
    <w:rPr>
      <w:rFonts w:ascii="Georgia" w:eastAsia="Times New Roman" w:hAnsi="Georgia"/>
      <w:sz w:val="12"/>
    </w:rPr>
  </w:style>
  <w:style w:type="paragraph" w:customStyle="1" w:styleId="TagCite3">
    <w:name w:val="Tag Cite"/>
    <w:basedOn w:val="PageHeader"/>
    <w:link w:val="TagCiteChar5"/>
    <w:qFormat/>
    <w:rsid w:val="009D672A"/>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9D672A"/>
    <w:rPr>
      <w:rFonts w:ascii="Georgia" w:eastAsia="SimSun" w:hAnsi="Georgia"/>
      <w:b/>
      <w:sz w:val="24"/>
      <w:lang w:eastAsia="zh-CN"/>
    </w:rPr>
  </w:style>
  <w:style w:type="character" w:customStyle="1" w:styleId="smalllink">
    <w:name w:val="smalllink"/>
    <w:rsid w:val="009D672A"/>
  </w:style>
  <w:style w:type="character" w:customStyle="1" w:styleId="bighead1">
    <w:name w:val="bighead1"/>
    <w:rsid w:val="009D672A"/>
    <w:rPr>
      <w:rFonts w:ascii="Verdana" w:hAnsi="Verdana" w:hint="default"/>
      <w:b/>
      <w:bCs/>
      <w:sz w:val="27"/>
      <w:szCs w:val="27"/>
    </w:rPr>
  </w:style>
  <w:style w:type="paragraph" w:customStyle="1" w:styleId="Tiny-WFU">
    <w:name w:val="Tiny-WFU"/>
    <w:basedOn w:val="Normal"/>
    <w:qFormat/>
    <w:rsid w:val="009D672A"/>
    <w:rPr>
      <w:rFonts w:ascii="Cambria" w:eastAsia="Malgun Gothic" w:hAnsi="Cambria"/>
      <w:sz w:val="12"/>
      <w:lang w:eastAsia="ko-KR"/>
    </w:rPr>
  </w:style>
  <w:style w:type="character" w:customStyle="1" w:styleId="left-date1">
    <w:name w:val="left-date1"/>
    <w:rsid w:val="009D672A"/>
    <w:rPr>
      <w:rFonts w:ascii="Verdana" w:hAnsi="Verdana" w:hint="default"/>
      <w:color w:val="666666"/>
      <w:sz w:val="14"/>
      <w:szCs w:val="14"/>
    </w:rPr>
  </w:style>
  <w:style w:type="paragraph" w:customStyle="1" w:styleId="seeall">
    <w:name w:val="seeall"/>
    <w:basedOn w:val="Normal"/>
    <w:rsid w:val="009D672A"/>
    <w:pPr>
      <w:spacing w:before="100" w:beforeAutospacing="1" w:after="100" w:afterAutospacing="1"/>
    </w:pPr>
    <w:rPr>
      <w:rFonts w:eastAsia="Times New Roman"/>
      <w:sz w:val="24"/>
    </w:rPr>
  </w:style>
  <w:style w:type="character" w:customStyle="1" w:styleId="list-comma">
    <w:name w:val="list-comma"/>
    <w:basedOn w:val="DefaultParagraphFont"/>
    <w:rsid w:val="009D672A"/>
  </w:style>
  <w:style w:type="character" w:customStyle="1" w:styleId="livefyre-commentcount">
    <w:name w:val="livefyre-commentcount"/>
    <w:basedOn w:val="DefaultParagraphFont"/>
    <w:rsid w:val="009D672A"/>
  </w:style>
  <w:style w:type="character" w:customStyle="1" w:styleId="greenposchange">
    <w:name w:val="green_pos_change"/>
    <w:basedOn w:val="DefaultParagraphFont"/>
    <w:rsid w:val="009D672A"/>
  </w:style>
  <w:style w:type="character" w:customStyle="1" w:styleId="image-credit">
    <w:name w:val="image-credit"/>
    <w:basedOn w:val="DefaultParagraphFont"/>
    <w:rsid w:val="009D672A"/>
  </w:style>
  <w:style w:type="paragraph" w:customStyle="1" w:styleId="gascontcredit">
    <w:name w:val="gas_cont_credit"/>
    <w:basedOn w:val="Normal"/>
    <w:rsid w:val="009D672A"/>
    <w:pPr>
      <w:spacing w:before="100" w:beforeAutospacing="1" w:after="100" w:afterAutospacing="1"/>
    </w:pPr>
    <w:rPr>
      <w:rFonts w:eastAsia="Times New Roman"/>
      <w:sz w:val="24"/>
    </w:rPr>
  </w:style>
  <w:style w:type="character" w:customStyle="1" w:styleId="althead">
    <w:name w:val="althead"/>
    <w:basedOn w:val="DefaultParagraphFont"/>
    <w:rsid w:val="009D672A"/>
  </w:style>
  <w:style w:type="character" w:customStyle="1" w:styleId="arbd1">
    <w:name w:val="arbd1"/>
    <w:basedOn w:val="DefaultParagraphFont"/>
    <w:rsid w:val="009D672A"/>
  </w:style>
  <w:style w:type="character" w:customStyle="1" w:styleId="unx">
    <w:name w:val="unx"/>
    <w:basedOn w:val="DefaultParagraphFont"/>
    <w:rsid w:val="009D672A"/>
  </w:style>
  <w:style w:type="character" w:customStyle="1" w:styleId="lrdctph">
    <w:name w:val="lr_dct_ph"/>
    <w:basedOn w:val="DefaultParagraphFont"/>
    <w:rsid w:val="009D672A"/>
  </w:style>
  <w:style w:type="character" w:customStyle="1" w:styleId="Styleunderline12pt">
    <w:name w:val="Style underline + 12 pt"/>
    <w:rsid w:val="009D672A"/>
    <w:rPr>
      <w:rFonts w:ascii="Times New Roman" w:hAnsi="Times New Roman"/>
      <w:bCs/>
      <w:sz w:val="20"/>
      <w:u w:val="single"/>
    </w:rPr>
  </w:style>
  <w:style w:type="character" w:customStyle="1" w:styleId="StyleUnderlineChar19pt">
    <w:name w:val="Style Underline Char1 + 9 pt"/>
    <w:basedOn w:val="UnderlineChar1"/>
    <w:rsid w:val="009D672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D672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D672A"/>
    <w:rPr>
      <w:rFonts w:ascii="Times New Roman" w:hAnsi="Times New Roman"/>
      <w:sz w:val="20"/>
      <w:u w:val="single"/>
      <w:lang w:val="en-US" w:eastAsia="en-US" w:bidi="ar-SA"/>
    </w:rPr>
  </w:style>
  <w:style w:type="paragraph" w:customStyle="1" w:styleId="StyleUnderline9pt10">
    <w:name w:val="Style Underline + 9 pt1"/>
    <w:rsid w:val="009D672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D672A"/>
    <w:rPr>
      <w:sz w:val="20"/>
      <w:u w:val="single"/>
    </w:rPr>
  </w:style>
  <w:style w:type="character" w:customStyle="1" w:styleId="StyleUnderlineChar19pt2">
    <w:name w:val="Style Underline Char1 + 9 pt2"/>
    <w:basedOn w:val="UnderlineChar1"/>
    <w:rsid w:val="009D672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D672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D672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D672A"/>
    <w:rPr>
      <w:rFonts w:ascii="Times New Roman" w:hAnsi="Times New Roman"/>
      <w:b/>
      <w:bCs/>
      <w:sz w:val="20"/>
      <w:szCs w:val="24"/>
      <w:u w:val="single"/>
      <w:lang w:val="en-US" w:eastAsia="en-US" w:bidi="ar-SA"/>
    </w:rPr>
  </w:style>
  <w:style w:type="character" w:customStyle="1" w:styleId="content">
    <w:name w:val="content"/>
    <w:basedOn w:val="DefaultParagraphFont"/>
    <w:rsid w:val="009D672A"/>
  </w:style>
  <w:style w:type="character" w:customStyle="1" w:styleId="tagCharCharCharChar0">
    <w:name w:val="tag Char Char Char Char"/>
    <w:rsid w:val="009D672A"/>
    <w:rPr>
      <w:rFonts w:ascii="Georgia" w:eastAsia="Calibri" w:hAnsi="Georgia" w:cs="Calibri"/>
      <w:b/>
      <w:sz w:val="24"/>
    </w:rPr>
  </w:style>
  <w:style w:type="character" w:customStyle="1" w:styleId="3">
    <w:name w:val="3"/>
    <w:rsid w:val="009D672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D672A"/>
    <w:rPr>
      <w:rFonts w:cs="Arial"/>
      <w:b/>
      <w:bCs/>
      <w:iCs/>
      <w:szCs w:val="28"/>
      <w:lang w:val="en-US" w:eastAsia="en-US" w:bidi="ar-SA"/>
    </w:rPr>
  </w:style>
  <w:style w:type="paragraph" w:customStyle="1" w:styleId="EmphasisText">
    <w:name w:val="Emphasis Text"/>
    <w:basedOn w:val="UnderlinedText"/>
    <w:link w:val="EmphasisTextChar"/>
    <w:rsid w:val="009D672A"/>
    <w:rPr>
      <w:rFonts w:ascii="Georgia" w:eastAsia="SimSun" w:hAnsi="Georgia"/>
      <w:sz w:val="24"/>
      <w:szCs w:val="22"/>
      <w:u w:val="single"/>
    </w:rPr>
  </w:style>
  <w:style w:type="character" w:customStyle="1" w:styleId="EmphasisTextChar">
    <w:name w:val="Emphasis Text Char"/>
    <w:link w:val="EmphasisText"/>
    <w:rsid w:val="009D672A"/>
    <w:rPr>
      <w:rFonts w:ascii="Georgia" w:eastAsia="SimSun" w:hAnsi="Georgia"/>
      <w:b/>
      <w:sz w:val="24"/>
      <w:u w:val="single"/>
    </w:rPr>
  </w:style>
  <w:style w:type="character" w:customStyle="1" w:styleId="7">
    <w:name w:val="7"/>
    <w:rsid w:val="009D672A"/>
    <w:rPr>
      <w:rFonts w:cs="Arial"/>
      <w:bCs/>
      <w:sz w:val="20"/>
      <w:u w:val="single"/>
      <w:lang w:val="en-US" w:eastAsia="en-US" w:bidi="ar-SA"/>
    </w:rPr>
  </w:style>
  <w:style w:type="character" w:customStyle="1" w:styleId="StyleUnderlineChar19pt4">
    <w:name w:val="Style Underline Char1 + 9 pt4"/>
    <w:basedOn w:val="UnderlineChar1"/>
    <w:rsid w:val="009D672A"/>
    <w:rPr>
      <w:rFonts w:ascii="Times New Roman" w:hAnsi="Times New Roman"/>
      <w:sz w:val="20"/>
      <w:szCs w:val="24"/>
      <w:u w:val="single"/>
      <w:lang w:val="en-US" w:eastAsia="en-US" w:bidi="ar-SA"/>
    </w:rPr>
  </w:style>
  <w:style w:type="character" w:customStyle="1" w:styleId="StyleUnderlineChar19ptBold1">
    <w:name w:val="Style Underline Char1 + 9 pt Bold1"/>
    <w:rsid w:val="009D672A"/>
    <w:rPr>
      <w:rFonts w:ascii="Times New Roman" w:hAnsi="Times New Roman"/>
      <w:b/>
      <w:bCs/>
      <w:sz w:val="20"/>
      <w:szCs w:val="24"/>
      <w:u w:val="single"/>
      <w:lang w:val="en-US" w:eastAsia="en-US" w:bidi="ar-SA"/>
    </w:rPr>
  </w:style>
  <w:style w:type="character" w:customStyle="1" w:styleId="Style9ptUnderline3">
    <w:name w:val="Style 9 pt Underline3"/>
    <w:rsid w:val="009D672A"/>
    <w:rPr>
      <w:sz w:val="20"/>
      <w:u w:val="single"/>
    </w:rPr>
  </w:style>
  <w:style w:type="character" w:customStyle="1" w:styleId="Style9ptUnderline4">
    <w:name w:val="Style 9 pt Underline4"/>
    <w:rsid w:val="009D672A"/>
    <w:rPr>
      <w:sz w:val="20"/>
      <w:u w:val="single"/>
    </w:rPr>
  </w:style>
  <w:style w:type="character" w:customStyle="1" w:styleId="Styleunderline9ptBold">
    <w:name w:val="Style underline + 9 pt Bold"/>
    <w:rsid w:val="009D672A"/>
    <w:rPr>
      <w:b/>
      <w:bCs/>
      <w:sz w:val="20"/>
      <w:u w:val="single"/>
    </w:rPr>
  </w:style>
  <w:style w:type="character" w:customStyle="1" w:styleId="34">
    <w:name w:val="34"/>
    <w:rsid w:val="009D672A"/>
    <w:rPr>
      <w:rFonts w:ascii="Times New Roman" w:hAnsi="Times New Roman" w:cs="Arial"/>
      <w:bCs/>
      <w:sz w:val="20"/>
      <w:u w:val="single"/>
      <w:lang w:val="en-US" w:eastAsia="en-US" w:bidi="ar-SA"/>
    </w:rPr>
  </w:style>
  <w:style w:type="character" w:customStyle="1" w:styleId="45">
    <w:name w:val="45"/>
    <w:rsid w:val="009D672A"/>
    <w:rPr>
      <w:rFonts w:ascii="Times New Roman" w:hAnsi="Times New Roman" w:cs="Arial"/>
      <w:b/>
      <w:bCs/>
      <w:sz w:val="20"/>
      <w:u w:val="single"/>
      <w:lang w:val="en-US" w:eastAsia="en-US" w:bidi="ar-SA"/>
    </w:rPr>
  </w:style>
  <w:style w:type="character" w:customStyle="1" w:styleId="Style9ptUnderline5">
    <w:name w:val="Style 9 pt Underline5"/>
    <w:rsid w:val="009D672A"/>
    <w:rPr>
      <w:rFonts w:ascii="Times New Roman" w:hAnsi="Times New Roman"/>
      <w:sz w:val="20"/>
      <w:u w:val="single"/>
    </w:rPr>
  </w:style>
  <w:style w:type="character" w:customStyle="1" w:styleId="Style9ptBoldUnderline2">
    <w:name w:val="Style 9 pt Bold Underline2"/>
    <w:rsid w:val="009D672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D672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9D672A"/>
    <w:rPr>
      <w:rFonts w:ascii="Georgia" w:hAnsi="Georgia"/>
      <w:lang w:eastAsia="zh-CN"/>
    </w:rPr>
  </w:style>
  <w:style w:type="character" w:customStyle="1" w:styleId="StyleStyle49pt1Char">
    <w:name w:val="Style Style4 + 9 pt1 Char"/>
    <w:basedOn w:val="Style4Char"/>
    <w:link w:val="StyleStyle49pt1"/>
    <w:rsid w:val="009D672A"/>
    <w:rPr>
      <w:rFonts w:ascii="Georgia" w:eastAsia="Times New Roman" w:hAnsi="Georgia"/>
      <w:sz w:val="20"/>
      <w:szCs w:val="24"/>
      <w:u w:val="single"/>
      <w:lang w:eastAsia="zh-CN"/>
    </w:rPr>
  </w:style>
  <w:style w:type="paragraph" w:customStyle="1" w:styleId="StyleStyle49ptBold1">
    <w:name w:val="Style Style4 + 9 pt Bold1"/>
    <w:basedOn w:val="Style4"/>
    <w:link w:val="StyleStyle49ptBold1Char"/>
    <w:rsid w:val="009D672A"/>
    <w:rPr>
      <w:rFonts w:ascii="Georgia" w:eastAsiaTheme="minorHAnsi" w:hAnsi="Georgia"/>
      <w:b/>
      <w:bCs/>
      <w:szCs w:val="22"/>
    </w:rPr>
  </w:style>
  <w:style w:type="character" w:customStyle="1" w:styleId="StyleStyle49ptBold1Char">
    <w:name w:val="Style Style4 + 9 pt Bold1 Char"/>
    <w:link w:val="StyleStyle49ptBold1"/>
    <w:rsid w:val="009D672A"/>
    <w:rPr>
      <w:rFonts w:ascii="Georgia" w:hAnsi="Georgia"/>
      <w:b/>
      <w:bCs/>
      <w:sz w:val="20"/>
      <w:u w:val="single"/>
    </w:rPr>
  </w:style>
  <w:style w:type="paragraph" w:customStyle="1" w:styleId="StyleStyle49pt2">
    <w:name w:val="Style Style4 + 9 pt2"/>
    <w:basedOn w:val="Style4"/>
    <w:link w:val="StyleStyle49pt2Char"/>
    <w:rsid w:val="009D672A"/>
    <w:rPr>
      <w:rFonts w:ascii="Georgia" w:hAnsi="Georgia"/>
      <w:lang w:eastAsia="zh-CN"/>
    </w:rPr>
  </w:style>
  <w:style w:type="character" w:customStyle="1" w:styleId="StyleStyle49pt2Char">
    <w:name w:val="Style Style4 + 9 pt2 Char"/>
    <w:basedOn w:val="Style4Char"/>
    <w:link w:val="StyleStyle49pt2"/>
    <w:rsid w:val="009D672A"/>
    <w:rPr>
      <w:rFonts w:ascii="Georgia" w:eastAsia="Times New Roman" w:hAnsi="Georgia"/>
      <w:sz w:val="20"/>
      <w:szCs w:val="24"/>
      <w:u w:val="single"/>
      <w:lang w:eastAsia="zh-CN"/>
    </w:rPr>
  </w:style>
  <w:style w:type="paragraph" w:customStyle="1" w:styleId="StyleStyle49ptBold2">
    <w:name w:val="Style Style4 + 9 pt Bold2"/>
    <w:basedOn w:val="Style4"/>
    <w:link w:val="StyleStyle49ptBold2Char"/>
    <w:rsid w:val="009D672A"/>
    <w:rPr>
      <w:rFonts w:ascii="Georgia" w:eastAsiaTheme="minorHAnsi" w:hAnsi="Georgia"/>
      <w:b/>
      <w:bCs/>
      <w:szCs w:val="22"/>
    </w:rPr>
  </w:style>
  <w:style w:type="character" w:customStyle="1" w:styleId="StyleStyle49ptBold2Char">
    <w:name w:val="Style Style4 + 9 pt Bold2 Char"/>
    <w:link w:val="StyleStyle49ptBold2"/>
    <w:rsid w:val="009D672A"/>
    <w:rPr>
      <w:rFonts w:ascii="Georgia" w:hAnsi="Georgia"/>
      <w:b/>
      <w:bCs/>
      <w:sz w:val="20"/>
      <w:u w:val="single"/>
    </w:rPr>
  </w:style>
  <w:style w:type="character" w:customStyle="1" w:styleId="StyleArialNarrow9pt">
    <w:name w:val="Style Arial Narrow 9 pt"/>
    <w:rsid w:val="009D672A"/>
    <w:rPr>
      <w:rFonts w:ascii="Times New Roman" w:hAnsi="Times New Roman"/>
      <w:sz w:val="20"/>
    </w:rPr>
  </w:style>
  <w:style w:type="paragraph" w:customStyle="1" w:styleId="CiteBody">
    <w:name w:val="Cite Body"/>
    <w:basedOn w:val="Normal"/>
    <w:link w:val="CiteBodyChar"/>
    <w:qFormat/>
    <w:rsid w:val="009D672A"/>
    <w:rPr>
      <w:rFonts w:eastAsia="Calibri"/>
      <w:szCs w:val="16"/>
    </w:rPr>
  </w:style>
  <w:style w:type="paragraph" w:customStyle="1" w:styleId="CiteBold">
    <w:name w:val="Cite Bold"/>
    <w:basedOn w:val="CiteBody"/>
    <w:link w:val="CiteBoldChar"/>
    <w:qFormat/>
    <w:rsid w:val="009D672A"/>
    <w:rPr>
      <w:b/>
    </w:rPr>
  </w:style>
  <w:style w:type="character" w:customStyle="1" w:styleId="CiteBodyChar">
    <w:name w:val="Cite Body Char"/>
    <w:link w:val="CiteBody"/>
    <w:rsid w:val="009D672A"/>
    <w:rPr>
      <w:rFonts w:ascii="Georgia" w:eastAsia="Calibri" w:hAnsi="Georgia"/>
      <w:sz w:val="20"/>
      <w:szCs w:val="16"/>
    </w:rPr>
  </w:style>
  <w:style w:type="character" w:customStyle="1" w:styleId="CiteBoldChar">
    <w:name w:val="Cite Bold Char"/>
    <w:link w:val="CiteBold"/>
    <w:rsid w:val="009D672A"/>
    <w:rPr>
      <w:rFonts w:ascii="Georgia" w:eastAsia="Calibri" w:hAnsi="Georgia"/>
      <w:b/>
      <w:sz w:val="20"/>
      <w:szCs w:val="16"/>
    </w:rPr>
  </w:style>
  <w:style w:type="paragraph" w:customStyle="1" w:styleId="StyleCardBody11ptUnderline">
    <w:name w:val="Style Card Body + 11 pt Underline"/>
    <w:basedOn w:val="CardBody"/>
    <w:link w:val="StyleCardBody11ptUnderlineChar"/>
    <w:rsid w:val="009D672A"/>
    <w:rPr>
      <w:rFonts w:eastAsia="Calibri"/>
      <w:sz w:val="20"/>
      <w:u w:val="single"/>
    </w:rPr>
  </w:style>
  <w:style w:type="character" w:customStyle="1" w:styleId="StyleCardBody11ptUnderlineChar">
    <w:name w:val="Style Card Body + 11 pt Underline Char"/>
    <w:link w:val="StyleCardBody11ptUnderline"/>
    <w:rsid w:val="009D672A"/>
    <w:rPr>
      <w:rFonts w:ascii="Georgia" w:eastAsia="Calibri" w:hAnsi="Georgia"/>
      <w:sz w:val="20"/>
      <w:u w:val="single"/>
    </w:rPr>
  </w:style>
  <w:style w:type="paragraph" w:customStyle="1" w:styleId="StyleStyle49pt4">
    <w:name w:val="Style Style4 + 9 pt4"/>
    <w:basedOn w:val="Style4"/>
    <w:link w:val="StyleStyle49pt4Char"/>
    <w:rsid w:val="009D672A"/>
    <w:rPr>
      <w:rFonts w:ascii="Georgia" w:hAnsi="Georgia"/>
      <w:lang w:eastAsia="zh-CN"/>
    </w:rPr>
  </w:style>
  <w:style w:type="character" w:customStyle="1" w:styleId="StyleStyle49pt4Char">
    <w:name w:val="Style Style4 + 9 pt4 Char"/>
    <w:basedOn w:val="Style4Char"/>
    <w:link w:val="StyleStyle49pt4"/>
    <w:rsid w:val="009D672A"/>
    <w:rPr>
      <w:rFonts w:ascii="Georgia" w:eastAsia="Times New Roman" w:hAnsi="Georgia"/>
      <w:sz w:val="20"/>
      <w:szCs w:val="24"/>
      <w:u w:val="single"/>
      <w:lang w:eastAsia="zh-CN"/>
    </w:rPr>
  </w:style>
  <w:style w:type="paragraph" w:customStyle="1" w:styleId="StyleStyle49ptBold4">
    <w:name w:val="Style Style4 + 9 pt Bold4"/>
    <w:basedOn w:val="Style4"/>
    <w:link w:val="StyleStyle49ptBold4Char"/>
    <w:rsid w:val="009D672A"/>
    <w:rPr>
      <w:rFonts w:ascii="Georgia" w:eastAsiaTheme="minorHAnsi" w:hAnsi="Georgia"/>
      <w:b/>
      <w:bCs/>
      <w:szCs w:val="22"/>
    </w:rPr>
  </w:style>
  <w:style w:type="character" w:customStyle="1" w:styleId="StyleStyle49ptBold4Char">
    <w:name w:val="Style Style4 + 9 pt Bold4 Char"/>
    <w:link w:val="StyleStyle49ptBold4"/>
    <w:rsid w:val="009D672A"/>
    <w:rPr>
      <w:rFonts w:ascii="Georgia" w:hAnsi="Georgia"/>
      <w:b/>
      <w:bCs/>
      <w:sz w:val="20"/>
      <w:u w:val="single"/>
    </w:rPr>
  </w:style>
  <w:style w:type="character" w:customStyle="1" w:styleId="StyleUnderlineCharChar9pt2">
    <w:name w:val="Style Underline Char Char + 9 pt2"/>
    <w:basedOn w:val="DefaultParagraphFont"/>
    <w:rsid w:val="009D672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D672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D672A"/>
    <w:rPr>
      <w:b/>
      <w:bCs/>
      <w:sz w:val="20"/>
      <w:u w:val="single"/>
      <w:bdr w:val="single" w:sz="4" w:space="0" w:color="auto"/>
    </w:rPr>
  </w:style>
  <w:style w:type="character" w:customStyle="1" w:styleId="Style9ptUnderline7">
    <w:name w:val="Style 9 pt Underline7"/>
    <w:rsid w:val="009D672A"/>
    <w:rPr>
      <w:sz w:val="20"/>
      <w:u w:val="single"/>
    </w:rPr>
  </w:style>
  <w:style w:type="character" w:customStyle="1" w:styleId="Style9ptBoldUnderline3">
    <w:name w:val="Style 9 pt Bold Underline3"/>
    <w:rsid w:val="009D672A"/>
    <w:rPr>
      <w:b/>
      <w:bCs/>
      <w:sz w:val="20"/>
      <w:u w:val="single"/>
    </w:rPr>
  </w:style>
  <w:style w:type="character" w:customStyle="1" w:styleId="Style9ptUnderline8">
    <w:name w:val="Style 9 pt Underline8"/>
    <w:rsid w:val="009D672A"/>
    <w:rPr>
      <w:sz w:val="20"/>
      <w:u w:val="single"/>
    </w:rPr>
  </w:style>
  <w:style w:type="paragraph" w:customStyle="1" w:styleId="StyleStyle49pt5">
    <w:name w:val="Style Style4 + 9 pt5"/>
    <w:basedOn w:val="Style4"/>
    <w:link w:val="StyleStyle49pt5Char"/>
    <w:rsid w:val="009D672A"/>
    <w:rPr>
      <w:rFonts w:ascii="Georgia" w:hAnsi="Georgia"/>
      <w:lang w:eastAsia="zh-CN"/>
    </w:rPr>
  </w:style>
  <w:style w:type="character" w:customStyle="1" w:styleId="StyleStyle49pt5Char">
    <w:name w:val="Style Style4 + 9 pt5 Char"/>
    <w:basedOn w:val="Style4Char"/>
    <w:link w:val="StyleStyle49pt5"/>
    <w:rsid w:val="009D672A"/>
    <w:rPr>
      <w:rFonts w:ascii="Georgia" w:eastAsia="Times New Roman" w:hAnsi="Georgia"/>
      <w:sz w:val="20"/>
      <w:szCs w:val="24"/>
      <w:u w:val="single"/>
      <w:lang w:eastAsia="zh-CN"/>
    </w:rPr>
  </w:style>
  <w:style w:type="character" w:customStyle="1" w:styleId="66">
    <w:name w:val="66"/>
    <w:rsid w:val="009D672A"/>
    <w:rPr>
      <w:rFonts w:cs="Arial"/>
      <w:bCs/>
      <w:sz w:val="20"/>
      <w:u w:val="single"/>
      <w:lang w:val="en-US" w:eastAsia="en-US" w:bidi="ar-SA"/>
    </w:rPr>
  </w:style>
  <w:style w:type="character" w:customStyle="1" w:styleId="Style9ptUnderline9">
    <w:name w:val="Style 9 pt Underline9"/>
    <w:rsid w:val="009D672A"/>
    <w:rPr>
      <w:sz w:val="20"/>
      <w:u w:val="single"/>
    </w:rPr>
  </w:style>
  <w:style w:type="paragraph" w:customStyle="1" w:styleId="StyleStyle49ptBold5">
    <w:name w:val="Style Style4 + 9 pt Bold5"/>
    <w:basedOn w:val="Style4"/>
    <w:link w:val="StyleStyle49ptBold5Char"/>
    <w:rsid w:val="009D672A"/>
    <w:rPr>
      <w:rFonts w:ascii="Georgia" w:eastAsiaTheme="minorHAnsi" w:hAnsi="Georgia"/>
      <w:b/>
      <w:bCs/>
      <w:szCs w:val="22"/>
    </w:rPr>
  </w:style>
  <w:style w:type="character" w:customStyle="1" w:styleId="StyleStyle49ptBold5Char">
    <w:name w:val="Style Style4 + 9 pt Bold5 Char"/>
    <w:link w:val="StyleStyle49ptBold5"/>
    <w:rsid w:val="009D672A"/>
    <w:rPr>
      <w:rFonts w:ascii="Georgia" w:hAnsi="Georgia"/>
      <w:b/>
      <w:bCs/>
      <w:sz w:val="20"/>
      <w:u w:val="single"/>
    </w:rPr>
  </w:style>
  <w:style w:type="character" w:customStyle="1" w:styleId="Style9ptBoldUnderline4">
    <w:name w:val="Style 9 pt Bold Underline4"/>
    <w:rsid w:val="009D672A"/>
    <w:rPr>
      <w:b/>
      <w:bCs/>
      <w:sz w:val="20"/>
      <w:u w:val="single"/>
    </w:rPr>
  </w:style>
  <w:style w:type="paragraph" w:customStyle="1" w:styleId="StyleStyle49pt7">
    <w:name w:val="Style Style4 + 9 pt7"/>
    <w:basedOn w:val="Style4"/>
    <w:link w:val="StyleStyle49pt7Char"/>
    <w:rsid w:val="009D672A"/>
    <w:rPr>
      <w:rFonts w:ascii="Georgia" w:hAnsi="Georgia"/>
      <w:lang w:eastAsia="zh-CN"/>
    </w:rPr>
  </w:style>
  <w:style w:type="character" w:customStyle="1" w:styleId="StyleStyle49pt7Char">
    <w:name w:val="Style Style4 + 9 pt7 Char"/>
    <w:basedOn w:val="Style4Char"/>
    <w:link w:val="StyleStyle49pt7"/>
    <w:rsid w:val="009D672A"/>
    <w:rPr>
      <w:rFonts w:ascii="Georgia" w:eastAsia="Times New Roman" w:hAnsi="Georgia"/>
      <w:sz w:val="20"/>
      <w:szCs w:val="24"/>
      <w:u w:val="single"/>
      <w:lang w:eastAsia="zh-CN"/>
    </w:rPr>
  </w:style>
  <w:style w:type="character" w:customStyle="1" w:styleId="titleblue14">
    <w:name w:val="titleblue14"/>
    <w:basedOn w:val="DefaultParagraphFont"/>
    <w:rsid w:val="009D672A"/>
  </w:style>
  <w:style w:type="paragraph" w:customStyle="1" w:styleId="FONT7">
    <w:name w:val="FONT 7"/>
    <w:qFormat/>
    <w:rsid w:val="009D672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9D672A"/>
    <w:rPr>
      <w:rFonts w:ascii="Georgia" w:eastAsiaTheme="minorHAnsi" w:hAnsi="Georgia"/>
      <w:szCs w:val="22"/>
    </w:rPr>
  </w:style>
  <w:style w:type="paragraph" w:customStyle="1" w:styleId="StyleHeading2Underline">
    <w:name w:val="Style Heading 2 + Underline"/>
    <w:basedOn w:val="Heading2"/>
    <w:link w:val="StyleHeading2UnderlineChar"/>
    <w:rsid w:val="009D672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D672A"/>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rsid w:val="009D672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D672A"/>
    <w:rPr>
      <w:rFonts w:eastAsia="Calibri"/>
      <w:b/>
      <w:bCs/>
      <w:szCs w:val="24"/>
      <w:u w:val="single"/>
    </w:rPr>
  </w:style>
  <w:style w:type="paragraph" w:customStyle="1" w:styleId="StyleStyle49ptBold6">
    <w:name w:val="Style Style4 + 9 pt Bold6"/>
    <w:basedOn w:val="Style4"/>
    <w:link w:val="StyleStyle49ptBold6Char"/>
    <w:rsid w:val="009D672A"/>
    <w:rPr>
      <w:rFonts w:ascii="Georgia" w:eastAsiaTheme="minorHAnsi" w:hAnsi="Georgia"/>
      <w:b/>
      <w:bCs/>
      <w:szCs w:val="22"/>
    </w:rPr>
  </w:style>
  <w:style w:type="character" w:customStyle="1" w:styleId="StyleStyle49ptBold6Char">
    <w:name w:val="Style Style4 + 9 pt Bold6 Char"/>
    <w:link w:val="StyleStyle49ptBold6"/>
    <w:rsid w:val="009D672A"/>
    <w:rPr>
      <w:rFonts w:ascii="Georgia" w:hAnsi="Georgia"/>
      <w:b/>
      <w:bCs/>
      <w:sz w:val="20"/>
      <w:u w:val="single"/>
    </w:rPr>
  </w:style>
  <w:style w:type="paragraph" w:customStyle="1" w:styleId="StyleCircled11ptBorderSinglesolidlineAuto05pt">
    <w:name w:val="Style Circled + 11 pt Border: : (Single solid line Auto  0.5 pt ..."/>
    <w:basedOn w:val="Circled"/>
    <w:link w:val="StyleCircled11ptBorderSinglesolidlineAuto05ptChar"/>
    <w:rsid w:val="009D672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D672A"/>
    <w:rPr>
      <w:rFonts w:eastAsia="Calibri"/>
      <w:b/>
      <w:bCs/>
      <w:szCs w:val="24"/>
      <w:u w:val="single"/>
      <w:bdr w:val="single" w:sz="4" w:space="0" w:color="auto"/>
    </w:rPr>
  </w:style>
  <w:style w:type="character" w:customStyle="1" w:styleId="StyleUnderlineCharChar9pt3">
    <w:name w:val="Style Underline Char Char + 9 pt3"/>
    <w:basedOn w:val="DefaultParagraphFont"/>
    <w:rsid w:val="009D672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D672A"/>
    <w:rPr>
      <w:sz w:val="20"/>
      <w:u w:val="single"/>
    </w:rPr>
  </w:style>
  <w:style w:type="character" w:customStyle="1" w:styleId="textboldCharChar">
    <w:name w:val="text bold Char Char"/>
    <w:rsid w:val="009D672A"/>
    <w:rPr>
      <w:rFonts w:ascii="Georgia" w:eastAsia="Calibri" w:hAnsi="Georgia"/>
      <w:b/>
      <w:sz w:val="24"/>
      <w:u w:val="thick"/>
    </w:rPr>
  </w:style>
  <w:style w:type="character" w:customStyle="1" w:styleId="snapnoshots">
    <w:name w:val="snap_noshots"/>
    <w:basedOn w:val="DefaultParagraphFont"/>
    <w:rsid w:val="009D672A"/>
  </w:style>
  <w:style w:type="character" w:customStyle="1" w:styleId="blox-headline">
    <w:name w:val="blox-headline"/>
    <w:rsid w:val="009D672A"/>
  </w:style>
  <w:style w:type="character" w:customStyle="1" w:styleId="Heading2CharCharCharCharCharChar1CharChar">
    <w:name w:val="Heading 2 Char Char Char Char Char Char1 Char Char"/>
    <w:basedOn w:val="DefaultParagraphFont"/>
    <w:uiPriority w:val="99"/>
    <w:rsid w:val="009D672A"/>
    <w:rPr>
      <w:rFonts w:cs="Arial"/>
      <w:b/>
      <w:bCs/>
      <w:iCs/>
      <w:sz w:val="28"/>
      <w:lang w:val="en-US" w:eastAsia="en-US"/>
    </w:rPr>
  </w:style>
  <w:style w:type="character" w:customStyle="1" w:styleId="cat-date-line4">
    <w:name w:val="cat-date-line4"/>
    <w:basedOn w:val="DefaultParagraphFont"/>
    <w:rsid w:val="009D672A"/>
  </w:style>
  <w:style w:type="character" w:customStyle="1" w:styleId="articledate">
    <w:name w:val="articledate"/>
    <w:basedOn w:val="DefaultParagraphFont"/>
    <w:rsid w:val="009D672A"/>
  </w:style>
  <w:style w:type="character" w:customStyle="1" w:styleId="post-byline">
    <w:name w:val="post-byline"/>
    <w:basedOn w:val="DefaultParagraphFont"/>
    <w:rsid w:val="009D672A"/>
  </w:style>
  <w:style w:type="character" w:customStyle="1" w:styleId="metadate">
    <w:name w:val="meta_date"/>
    <w:basedOn w:val="DefaultParagraphFont"/>
    <w:rsid w:val="009D672A"/>
  </w:style>
  <w:style w:type="character" w:customStyle="1" w:styleId="fa">
    <w:name w:val="fa"/>
    <w:basedOn w:val="DefaultParagraphFont"/>
    <w:rsid w:val="009D672A"/>
  </w:style>
  <w:style w:type="character" w:customStyle="1" w:styleId="longname">
    <w:name w:val="longname"/>
    <w:basedOn w:val="DefaultParagraphFont"/>
    <w:rsid w:val="009D672A"/>
  </w:style>
  <w:style w:type="character" w:customStyle="1" w:styleId="echocontainer">
    <w:name w:val="echo_container"/>
    <w:basedOn w:val="DefaultParagraphFont"/>
    <w:rsid w:val="009D672A"/>
  </w:style>
  <w:style w:type="character" w:customStyle="1" w:styleId="comment-display">
    <w:name w:val="comment-display"/>
    <w:basedOn w:val="DefaultParagraphFont"/>
    <w:rsid w:val="009D672A"/>
  </w:style>
  <w:style w:type="paragraph" w:customStyle="1" w:styleId="comment-count-label">
    <w:name w:val="comment-count-label"/>
    <w:basedOn w:val="Normal"/>
    <w:rsid w:val="009D672A"/>
    <w:pPr>
      <w:spacing w:before="100" w:beforeAutospacing="1" w:after="100" w:afterAutospacing="1"/>
    </w:pPr>
    <w:rPr>
      <w:rFonts w:ascii="Times" w:hAnsi="Times"/>
      <w:szCs w:val="20"/>
    </w:rPr>
  </w:style>
  <w:style w:type="character" w:customStyle="1" w:styleId="echo-counter">
    <w:name w:val="echo-counter"/>
    <w:basedOn w:val="DefaultParagraphFont"/>
    <w:rsid w:val="009D672A"/>
  </w:style>
  <w:style w:type="character" w:customStyle="1" w:styleId="discussion-policy">
    <w:name w:val="discussion-policy"/>
    <w:basedOn w:val="DefaultParagraphFont"/>
    <w:rsid w:val="009D672A"/>
  </w:style>
  <w:style w:type="character" w:customStyle="1" w:styleId="echo-apps-conversations-streamcaption">
    <w:name w:val="echo-apps-conversations-streamcaption"/>
    <w:basedOn w:val="DefaultParagraphFont"/>
    <w:rsid w:val="009D672A"/>
  </w:style>
  <w:style w:type="character" w:customStyle="1" w:styleId="echo-streamserver-controls-stream-item-text">
    <w:name w:val="echo-streamserver-controls-stream-item-text"/>
    <w:basedOn w:val="DefaultParagraphFont"/>
    <w:rsid w:val="009D672A"/>
  </w:style>
  <w:style w:type="character" w:customStyle="1" w:styleId="echo-streamserver-controls-facepile-more">
    <w:name w:val="echo-streamserver-controls-facepile-more"/>
    <w:basedOn w:val="DefaultParagraphFont"/>
    <w:rsid w:val="009D672A"/>
  </w:style>
  <w:style w:type="character" w:customStyle="1" w:styleId="echo-primaryfont">
    <w:name w:val="echo-primaryfont"/>
    <w:basedOn w:val="DefaultParagraphFont"/>
    <w:rsid w:val="009D672A"/>
  </w:style>
  <w:style w:type="character" w:customStyle="1" w:styleId="section">
    <w:name w:val="section"/>
    <w:basedOn w:val="DefaultParagraphFont"/>
    <w:rsid w:val="009D672A"/>
  </w:style>
  <w:style w:type="character" w:customStyle="1" w:styleId="wpsr-txt-headline">
    <w:name w:val="wpsr-txt-headline"/>
    <w:basedOn w:val="DefaultParagraphFont"/>
    <w:rsid w:val="009D672A"/>
  </w:style>
  <w:style w:type="character" w:customStyle="1" w:styleId="asset-metabar-author">
    <w:name w:val="asset-metabar-author"/>
    <w:basedOn w:val="DefaultParagraphFont"/>
    <w:rsid w:val="009D672A"/>
  </w:style>
  <w:style w:type="character" w:customStyle="1" w:styleId="asset-metabar-time">
    <w:name w:val="asset-metabar-time"/>
    <w:basedOn w:val="DefaultParagraphFont"/>
    <w:rsid w:val="009D672A"/>
  </w:style>
  <w:style w:type="character" w:customStyle="1" w:styleId="eza-dateline">
    <w:name w:val="eza-dateline"/>
    <w:basedOn w:val="DefaultParagraphFont"/>
    <w:rsid w:val="009D672A"/>
  </w:style>
  <w:style w:type="character" w:customStyle="1" w:styleId="eza-authors">
    <w:name w:val="eza-authors"/>
    <w:basedOn w:val="DefaultParagraphFont"/>
    <w:rsid w:val="009D672A"/>
  </w:style>
  <w:style w:type="character" w:customStyle="1" w:styleId="csmstaff">
    <w:name w:val="csm_staff"/>
    <w:basedOn w:val="DefaultParagraphFont"/>
    <w:rsid w:val="009D672A"/>
  </w:style>
  <w:style w:type="paragraph" w:customStyle="1" w:styleId="mol-para-with-font">
    <w:name w:val="mol-para-with-font"/>
    <w:basedOn w:val="Normal"/>
    <w:rsid w:val="009D672A"/>
    <w:pPr>
      <w:spacing w:before="100" w:beforeAutospacing="1" w:after="100" w:afterAutospacing="1"/>
    </w:pPr>
    <w:rPr>
      <w:rFonts w:ascii="Times" w:hAnsi="Times"/>
      <w:szCs w:val="20"/>
    </w:rPr>
  </w:style>
  <w:style w:type="character" w:customStyle="1" w:styleId="article-timestamp">
    <w:name w:val="article-timestamp"/>
    <w:basedOn w:val="DefaultParagraphFont"/>
    <w:rsid w:val="009D672A"/>
  </w:style>
  <w:style w:type="character" w:customStyle="1" w:styleId="byline-text">
    <w:name w:val="byline-text"/>
    <w:basedOn w:val="DefaultParagraphFont"/>
    <w:rsid w:val="009D672A"/>
  </w:style>
  <w:style w:type="character" w:customStyle="1" w:styleId="slug-metadata-note">
    <w:name w:val="slug-metadata-note"/>
    <w:basedOn w:val="DefaultParagraphFont"/>
    <w:rsid w:val="009D672A"/>
  </w:style>
  <w:style w:type="character" w:customStyle="1" w:styleId="drop-capped">
    <w:name w:val="drop-capped"/>
    <w:basedOn w:val="DefaultParagraphFont"/>
    <w:rsid w:val="009D672A"/>
  </w:style>
  <w:style w:type="paragraph" w:customStyle="1" w:styleId="articleopinion-standfirst">
    <w:name w:val="articleopinion-standfirst"/>
    <w:basedOn w:val="Normal"/>
    <w:rsid w:val="009D672A"/>
    <w:pPr>
      <w:spacing w:before="100" w:beforeAutospacing="1" w:after="100" w:afterAutospacing="1"/>
    </w:pPr>
    <w:rPr>
      <w:rFonts w:ascii="Times" w:hAnsi="Times"/>
      <w:szCs w:val="20"/>
    </w:rPr>
  </w:style>
  <w:style w:type="paragraph" w:customStyle="1" w:styleId="snippet">
    <w:name w:val="snippet"/>
    <w:basedOn w:val="Normal"/>
    <w:rsid w:val="009D672A"/>
    <w:pPr>
      <w:spacing w:before="100" w:beforeAutospacing="1" w:after="100" w:afterAutospacing="1"/>
    </w:pPr>
    <w:rPr>
      <w:rFonts w:ascii="Times" w:hAnsi="Times"/>
      <w:szCs w:val="20"/>
    </w:rPr>
  </w:style>
  <w:style w:type="character" w:customStyle="1" w:styleId="thetitle">
    <w:name w:val="the_title"/>
    <w:basedOn w:val="DefaultParagraphFont"/>
    <w:rsid w:val="009D672A"/>
  </w:style>
  <w:style w:type="character" w:customStyle="1" w:styleId="rupee">
    <w:name w:val="rupee"/>
    <w:basedOn w:val="DefaultParagraphFont"/>
    <w:rsid w:val="009D672A"/>
  </w:style>
  <w:style w:type="character" w:customStyle="1" w:styleId="grey1">
    <w:name w:val="grey1"/>
    <w:basedOn w:val="DefaultParagraphFont"/>
    <w:rsid w:val="009D672A"/>
  </w:style>
  <w:style w:type="paragraph" w:customStyle="1" w:styleId="Pa13">
    <w:name w:val="Pa13"/>
    <w:basedOn w:val="Default"/>
    <w:next w:val="Default"/>
    <w:uiPriority w:val="99"/>
    <w:rsid w:val="009D672A"/>
    <w:pPr>
      <w:spacing w:line="201" w:lineRule="atLeast"/>
    </w:pPr>
    <w:rPr>
      <w:rFonts w:eastAsiaTheme="minorEastAsia"/>
      <w:color w:val="auto"/>
    </w:rPr>
  </w:style>
  <w:style w:type="paragraph" w:customStyle="1" w:styleId="Pa9">
    <w:name w:val="Pa9"/>
    <w:basedOn w:val="Default"/>
    <w:next w:val="Default"/>
    <w:uiPriority w:val="99"/>
    <w:rsid w:val="009D672A"/>
    <w:pPr>
      <w:spacing w:line="241" w:lineRule="atLeast"/>
    </w:pPr>
    <w:rPr>
      <w:rFonts w:ascii="Gill Sans" w:eastAsiaTheme="minorEastAsia" w:hAnsi="Gill Sans"/>
      <w:color w:val="auto"/>
    </w:rPr>
  </w:style>
  <w:style w:type="character" w:customStyle="1" w:styleId="bureau">
    <w:name w:val="bureau"/>
    <w:basedOn w:val="DefaultParagraphFont"/>
    <w:rsid w:val="009D672A"/>
  </w:style>
  <w:style w:type="character" w:customStyle="1" w:styleId="reporttitle">
    <w:name w:val="report_title"/>
    <w:basedOn w:val="DefaultParagraphFont"/>
    <w:rsid w:val="009D672A"/>
  </w:style>
  <w:style w:type="character" w:customStyle="1" w:styleId="documenttype-longreleases">
    <w:name w:val="document_type_-_long_releases"/>
    <w:basedOn w:val="DefaultParagraphFont"/>
    <w:rsid w:val="009D672A"/>
  </w:style>
  <w:style w:type="character" w:customStyle="1" w:styleId="alt-date">
    <w:name w:val="alt-date"/>
    <w:basedOn w:val="DefaultParagraphFont"/>
    <w:rsid w:val="009D672A"/>
  </w:style>
  <w:style w:type="character" w:customStyle="1" w:styleId="entry-byline">
    <w:name w:val="entry-byline"/>
    <w:basedOn w:val="DefaultParagraphFont"/>
    <w:rsid w:val="009D672A"/>
  </w:style>
  <w:style w:type="character" w:customStyle="1" w:styleId="taglinecontrib">
    <w:name w:val="tagline_contrib"/>
    <w:basedOn w:val="DefaultParagraphFont"/>
    <w:rsid w:val="009D672A"/>
  </w:style>
  <w:style w:type="character" w:customStyle="1" w:styleId="articledate0">
    <w:name w:val="article_date"/>
    <w:basedOn w:val="DefaultParagraphFont"/>
    <w:rsid w:val="009D672A"/>
  </w:style>
  <w:style w:type="paragraph" w:customStyle="1" w:styleId="hg-daily">
    <w:name w:val="hg-daily"/>
    <w:basedOn w:val="Normal"/>
    <w:rsid w:val="009D672A"/>
    <w:pPr>
      <w:spacing w:before="100" w:beforeAutospacing="1" w:after="100" w:afterAutospacing="1"/>
    </w:pPr>
    <w:rPr>
      <w:rFonts w:ascii="Times" w:hAnsi="Times"/>
      <w:szCs w:val="20"/>
    </w:rPr>
  </w:style>
  <w:style w:type="paragraph" w:customStyle="1" w:styleId="buttonheading">
    <w:name w:val="buttonheading"/>
    <w:basedOn w:val="Normal"/>
    <w:rsid w:val="009D672A"/>
    <w:pPr>
      <w:spacing w:before="100" w:beforeAutospacing="1" w:after="100" w:afterAutospacing="1"/>
    </w:pPr>
    <w:rPr>
      <w:rFonts w:ascii="Times" w:hAnsi="Times"/>
      <w:szCs w:val="20"/>
    </w:rPr>
  </w:style>
  <w:style w:type="character" w:customStyle="1" w:styleId="createdate">
    <w:name w:val="createdate"/>
    <w:basedOn w:val="DefaultParagraphFont"/>
    <w:rsid w:val="009D672A"/>
  </w:style>
  <w:style w:type="character" w:customStyle="1" w:styleId="text-label">
    <w:name w:val="text-label"/>
    <w:basedOn w:val="DefaultParagraphFont"/>
    <w:rsid w:val="009D672A"/>
  </w:style>
  <w:style w:type="paragraph" w:customStyle="1" w:styleId="TOC3Char">
    <w:name w:val="TOC 3 Char"/>
    <w:basedOn w:val="Normal"/>
    <w:next w:val="Normal"/>
    <w:rsid w:val="009D672A"/>
    <w:rPr>
      <w:rFonts w:eastAsia="Times New Roman"/>
      <w:sz w:val="24"/>
      <w:szCs w:val="20"/>
    </w:rPr>
  </w:style>
  <w:style w:type="paragraph" w:customStyle="1" w:styleId="TOC1Char">
    <w:name w:val="TOC 1 Char"/>
    <w:basedOn w:val="Normal"/>
    <w:next w:val="Normal"/>
    <w:rsid w:val="009D672A"/>
    <w:rPr>
      <w:rFonts w:eastAsia="Times New Roman"/>
      <w:b/>
      <w:sz w:val="24"/>
      <w:szCs w:val="20"/>
    </w:rPr>
  </w:style>
  <w:style w:type="paragraph" w:customStyle="1" w:styleId="ColorfulGrid-Accent11">
    <w:name w:val="Colorful Grid - Accent 11"/>
    <w:basedOn w:val="Normal"/>
    <w:next w:val="Normal"/>
    <w:uiPriority w:val="29"/>
    <w:qFormat/>
    <w:rsid w:val="009D672A"/>
    <w:pPr>
      <w:jc w:val="both"/>
    </w:pPr>
    <w:rPr>
      <w:rFonts w:eastAsia="Times New Roman"/>
      <w:i/>
      <w:iCs/>
      <w:color w:val="000000"/>
    </w:rPr>
  </w:style>
  <w:style w:type="character" w:customStyle="1" w:styleId="MediumGrid11">
    <w:name w:val="Medium Grid 11"/>
    <w:uiPriority w:val="99"/>
    <w:rsid w:val="009D672A"/>
    <w:rPr>
      <w:color w:val="808080"/>
    </w:rPr>
  </w:style>
  <w:style w:type="paragraph" w:customStyle="1" w:styleId="PlaceholderText2">
    <w:name w:val="Placeholder Text2"/>
    <w:basedOn w:val="Normal"/>
    <w:uiPriority w:val="99"/>
    <w:rsid w:val="009D672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9D672A"/>
    <w:pPr>
      <w:keepNext/>
      <w:tabs>
        <w:tab w:val="num" w:pos="1440"/>
      </w:tabs>
      <w:ind w:left="1800" w:hanging="360"/>
      <w:outlineLvl w:val="2"/>
    </w:pPr>
    <w:rPr>
      <w:rFonts w:eastAsia="MS Gothic"/>
      <w:sz w:val="24"/>
    </w:rPr>
  </w:style>
  <w:style w:type="paragraph" w:customStyle="1" w:styleId="LightList1">
    <w:name w:val="Light List1"/>
    <w:basedOn w:val="Normal"/>
    <w:rsid w:val="009D672A"/>
    <w:pPr>
      <w:keepNext/>
      <w:tabs>
        <w:tab w:val="num" w:pos="2160"/>
      </w:tabs>
      <w:ind w:left="2520" w:hanging="360"/>
      <w:outlineLvl w:val="3"/>
    </w:pPr>
    <w:rPr>
      <w:rFonts w:eastAsia="MS Gothic"/>
      <w:sz w:val="24"/>
    </w:rPr>
  </w:style>
  <w:style w:type="paragraph" w:customStyle="1" w:styleId="LightGrid1">
    <w:name w:val="Light Grid1"/>
    <w:basedOn w:val="Normal"/>
    <w:rsid w:val="009D672A"/>
    <w:pPr>
      <w:keepNext/>
      <w:tabs>
        <w:tab w:val="num" w:pos="2880"/>
      </w:tabs>
      <w:ind w:left="3240" w:hanging="360"/>
      <w:outlineLvl w:val="4"/>
    </w:pPr>
    <w:rPr>
      <w:rFonts w:eastAsia="MS Gothic"/>
      <w:sz w:val="24"/>
    </w:rPr>
  </w:style>
  <w:style w:type="paragraph" w:customStyle="1" w:styleId="MediumShading11">
    <w:name w:val="Medium Shading 11"/>
    <w:basedOn w:val="Normal"/>
    <w:rsid w:val="009D672A"/>
    <w:pPr>
      <w:keepNext/>
      <w:tabs>
        <w:tab w:val="num" w:pos="3600"/>
      </w:tabs>
      <w:ind w:left="3960" w:hanging="360"/>
      <w:outlineLvl w:val="5"/>
    </w:pPr>
    <w:rPr>
      <w:rFonts w:eastAsia="MS Gothic"/>
      <w:sz w:val="24"/>
    </w:rPr>
  </w:style>
  <w:style w:type="paragraph" w:customStyle="1" w:styleId="MediumShading21">
    <w:name w:val="Medium Shading 21"/>
    <w:basedOn w:val="Normal"/>
    <w:rsid w:val="009D672A"/>
    <w:pPr>
      <w:keepNext/>
      <w:tabs>
        <w:tab w:val="num" w:pos="4320"/>
      </w:tabs>
      <w:ind w:left="4680" w:hanging="360"/>
      <w:outlineLvl w:val="6"/>
    </w:pPr>
    <w:rPr>
      <w:rFonts w:eastAsia="MS Gothic"/>
      <w:sz w:val="24"/>
    </w:rPr>
  </w:style>
  <w:style w:type="paragraph" w:customStyle="1" w:styleId="MediumList11">
    <w:name w:val="Medium List 11"/>
    <w:basedOn w:val="Normal"/>
    <w:rsid w:val="009D672A"/>
    <w:pPr>
      <w:keepNext/>
      <w:tabs>
        <w:tab w:val="num" w:pos="5040"/>
      </w:tabs>
      <w:ind w:left="5400" w:hanging="360"/>
      <w:outlineLvl w:val="7"/>
    </w:pPr>
    <w:rPr>
      <w:rFonts w:eastAsia="MS Gothic"/>
      <w:sz w:val="24"/>
    </w:rPr>
  </w:style>
  <w:style w:type="paragraph" w:customStyle="1" w:styleId="MediumList21">
    <w:name w:val="Medium List 21"/>
    <w:basedOn w:val="Normal"/>
    <w:rsid w:val="009D672A"/>
    <w:pPr>
      <w:keepNext/>
      <w:tabs>
        <w:tab w:val="num" w:pos="5760"/>
      </w:tabs>
      <w:ind w:left="6120" w:hanging="360"/>
      <w:outlineLvl w:val="8"/>
    </w:pPr>
    <w:rPr>
      <w:rFonts w:eastAsia="MS Gothic"/>
      <w:sz w:val="24"/>
    </w:rPr>
  </w:style>
  <w:style w:type="paragraph" w:customStyle="1" w:styleId="bylinejb">
    <w:name w:val="bylinejb"/>
    <w:basedOn w:val="Normal"/>
    <w:rsid w:val="009D672A"/>
    <w:pPr>
      <w:spacing w:before="100" w:beforeAutospacing="1" w:after="100" w:afterAutospacing="1"/>
    </w:pPr>
    <w:rPr>
      <w:rFonts w:ascii="Times" w:hAnsi="Times"/>
      <w:szCs w:val="20"/>
    </w:rPr>
  </w:style>
  <w:style w:type="paragraph" w:customStyle="1" w:styleId="bylineaffiliation">
    <w:name w:val="bylineaffiliation"/>
    <w:basedOn w:val="Normal"/>
    <w:rsid w:val="009D672A"/>
    <w:pPr>
      <w:spacing w:before="100" w:beforeAutospacing="1" w:after="100" w:afterAutospacing="1"/>
    </w:pPr>
    <w:rPr>
      <w:rFonts w:ascii="Times" w:hAnsi="Times"/>
      <w:szCs w:val="20"/>
    </w:rPr>
  </w:style>
  <w:style w:type="character" w:customStyle="1" w:styleId="apple-tab-span">
    <w:name w:val="apple-tab-span"/>
    <w:basedOn w:val="DefaultParagraphFont"/>
    <w:rsid w:val="009D672A"/>
  </w:style>
  <w:style w:type="character" w:customStyle="1" w:styleId="s1">
    <w:name w:val="s1"/>
    <w:basedOn w:val="DefaultParagraphFont"/>
    <w:rsid w:val="009D672A"/>
  </w:style>
  <w:style w:type="character" w:customStyle="1" w:styleId="action-menu-toggled-item">
    <w:name w:val="action-menu-toggled-item"/>
    <w:basedOn w:val="DefaultParagraphFont"/>
    <w:rsid w:val="009D672A"/>
    <w:rPr>
      <w:rFonts w:ascii="Times New Roman" w:hAnsi="Times New Roman"/>
    </w:rPr>
  </w:style>
  <w:style w:type="character" w:customStyle="1" w:styleId="1Tag">
    <w:name w:val="1) Tag"/>
    <w:rsid w:val="009D672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D672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D67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D672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D672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D672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D672A"/>
    <w:rPr>
      <w:rFonts w:ascii="Georgia" w:eastAsia="Times New Roman" w:hAnsi="Georgia"/>
      <w:b/>
      <w:caps/>
      <w:sz w:val="40"/>
      <w:szCs w:val="40"/>
    </w:rPr>
  </w:style>
  <w:style w:type="paragraph" w:customStyle="1" w:styleId="Strikethrough0">
    <w:name w:val="Strikethrough"/>
    <w:basedOn w:val="Normal"/>
    <w:link w:val="StrikethroughChar"/>
    <w:qFormat/>
    <w:rsid w:val="009D672A"/>
    <w:rPr>
      <w:strike/>
    </w:rPr>
  </w:style>
  <w:style w:type="character" w:customStyle="1" w:styleId="StrikethroughChar">
    <w:name w:val="Strikethrough Char"/>
    <w:basedOn w:val="DefaultParagraphFont"/>
    <w:link w:val="Strikethrough0"/>
    <w:rsid w:val="009D672A"/>
    <w:rPr>
      <w:rFonts w:ascii="Georgia" w:hAnsi="Georgia"/>
      <w:strike/>
      <w:sz w:val="20"/>
    </w:rPr>
  </w:style>
  <w:style w:type="character" w:styleId="SubtleReference">
    <w:name w:val="Subtle Reference"/>
    <w:basedOn w:val="DefaultParagraphFont"/>
    <w:uiPriority w:val="31"/>
    <w:rsid w:val="009D672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D672A"/>
    <w:rPr>
      <w:rFonts w:asciiTheme="minorHAnsi" w:hAnsiTheme="minorHAnsi"/>
      <w:bCs/>
      <w:sz w:val="16"/>
    </w:rPr>
  </w:style>
  <w:style w:type="character" w:customStyle="1" w:styleId="BoxBoldUnderline">
    <w:name w:val="Box Bold Underline"/>
    <w:rsid w:val="009D672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9D672A"/>
    <w:rPr>
      <w:rFonts w:eastAsia="Times New Roman"/>
      <w:sz w:val="24"/>
    </w:rPr>
  </w:style>
  <w:style w:type="character" w:customStyle="1" w:styleId="NormalF6Char">
    <w:name w:val="Normal F6 Char"/>
    <w:link w:val="NormalF6"/>
    <w:rsid w:val="009D672A"/>
    <w:rPr>
      <w:rFonts w:ascii="Georgia" w:eastAsia="Times New Roman" w:hAnsi="Georgia"/>
      <w:sz w:val="24"/>
    </w:rPr>
  </w:style>
  <w:style w:type="paragraph" w:customStyle="1" w:styleId="TagNew">
    <w:name w:val="Tag New"/>
    <w:qFormat/>
    <w:rsid w:val="009D672A"/>
    <w:pPr>
      <w:spacing w:after="0" w:line="240" w:lineRule="auto"/>
    </w:pPr>
    <w:rPr>
      <w:rFonts w:ascii="Times New Roman" w:eastAsiaTheme="minorEastAsia" w:hAnsi="Times New Roman" w:cs="Times New Roman"/>
      <w:b/>
      <w:sz w:val="24"/>
      <w:szCs w:val="20"/>
    </w:rPr>
  </w:style>
  <w:style w:type="character" w:customStyle="1" w:styleId="moretop">
    <w:name w:val="more_top"/>
    <w:rsid w:val="009D672A"/>
  </w:style>
  <w:style w:type="paragraph" w:customStyle="1" w:styleId="TagNew0">
    <w:name w:val="Tag_New"/>
    <w:qFormat/>
    <w:rsid w:val="009D672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D672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9D672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D672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D672A"/>
  </w:style>
  <w:style w:type="character" w:customStyle="1" w:styleId="yshortcutscs4-ndcor">
    <w:name w:val="yshortcuts cs4-ndcor"/>
    <w:rsid w:val="009D672A"/>
  </w:style>
  <w:style w:type="character" w:customStyle="1" w:styleId="price">
    <w:name w:val="price"/>
    <w:rsid w:val="009D672A"/>
  </w:style>
  <w:style w:type="character" w:customStyle="1" w:styleId="price-change">
    <w:name w:val="price-change"/>
    <w:rsid w:val="009D672A"/>
  </w:style>
  <w:style w:type="character" w:customStyle="1" w:styleId="percent-change">
    <w:name w:val="percent-change"/>
    <w:rsid w:val="009D672A"/>
  </w:style>
  <w:style w:type="character" w:customStyle="1" w:styleId="bibfont">
    <w:name w:val="bibfont"/>
    <w:rsid w:val="009D672A"/>
    <w:rPr>
      <w:rFonts w:cs="Times New Roman"/>
    </w:rPr>
  </w:style>
  <w:style w:type="paragraph" w:customStyle="1" w:styleId="underlined1">
    <w:name w:val="underlined1"/>
    <w:next w:val="Normal"/>
    <w:autoRedefine/>
    <w:rsid w:val="009D672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9D672A"/>
    <w:pPr>
      <w:ind w:left="0"/>
    </w:pPr>
    <w:rPr>
      <w:rFonts w:eastAsia="Times New Roman"/>
      <w:b/>
      <w:color w:val="auto"/>
      <w:sz w:val="24"/>
      <w:szCs w:val="24"/>
    </w:rPr>
  </w:style>
  <w:style w:type="character" w:customStyle="1" w:styleId="SourceBoldedChar">
    <w:name w:val="Source Bolded Char"/>
    <w:link w:val="SourceBolded"/>
    <w:rsid w:val="009D672A"/>
    <w:rPr>
      <w:rFonts w:ascii="Georgia" w:eastAsia="Times New Roman" w:hAnsi="Georgia"/>
      <w:b/>
      <w:sz w:val="24"/>
      <w:szCs w:val="24"/>
      <w:lang w:val="x-none" w:eastAsia="x-none"/>
    </w:rPr>
  </w:style>
  <w:style w:type="paragraph" w:customStyle="1" w:styleId="CardDownSize">
    <w:name w:val="CardDownSize"/>
    <w:basedOn w:val="Normal"/>
    <w:link w:val="CardDownSizeChar"/>
    <w:rsid w:val="009D672A"/>
    <w:rPr>
      <w:rFonts w:eastAsia="Calibri"/>
      <w:sz w:val="16"/>
      <w:szCs w:val="20"/>
      <w:lang w:val="x-none" w:eastAsia="x-none"/>
    </w:rPr>
  </w:style>
  <w:style w:type="character" w:customStyle="1" w:styleId="CardDownSizeChar">
    <w:name w:val="CardDownSize Char"/>
    <w:link w:val="CardDownSize"/>
    <w:rsid w:val="009D672A"/>
    <w:rPr>
      <w:rFonts w:ascii="Georgia" w:eastAsia="Calibri" w:hAnsi="Georgia"/>
      <w:sz w:val="16"/>
      <w:szCs w:val="20"/>
      <w:lang w:val="x-none" w:eastAsia="x-none"/>
    </w:rPr>
  </w:style>
  <w:style w:type="character" w:customStyle="1" w:styleId="sectiontitle">
    <w:name w:val="sectiontitle"/>
    <w:basedOn w:val="DefaultParagraphFont"/>
    <w:rsid w:val="009D672A"/>
  </w:style>
  <w:style w:type="character" w:customStyle="1" w:styleId="leveluptitle">
    <w:name w:val="leveluptitle"/>
    <w:basedOn w:val="DefaultParagraphFont"/>
    <w:rsid w:val="009D672A"/>
  </w:style>
  <w:style w:type="character" w:customStyle="1" w:styleId="Irrelevant6fontChar">
    <w:name w:val="Irrelevant (6 font) Char"/>
    <w:basedOn w:val="DefaultParagraphFont"/>
    <w:link w:val="Irrelevant6font"/>
    <w:rsid w:val="009D672A"/>
    <w:rPr>
      <w:rFonts w:ascii="Georgia" w:eastAsia="Calibri" w:hAnsi="Georgia"/>
      <w:sz w:val="12"/>
      <w:szCs w:val="12"/>
    </w:rPr>
  </w:style>
  <w:style w:type="paragraph" w:customStyle="1" w:styleId="Non-NavPanelTag">
    <w:name w:val="Non-Nav Panel Tag"/>
    <w:basedOn w:val="Normal"/>
    <w:qFormat/>
    <w:rsid w:val="009D672A"/>
    <w:rPr>
      <w:b/>
      <w:sz w:val="26"/>
    </w:rPr>
  </w:style>
  <w:style w:type="character" w:customStyle="1" w:styleId="Hyperlink3">
    <w:name w:val="Hyperlink.3"/>
    <w:basedOn w:val="DefaultParagraphFont"/>
    <w:rsid w:val="009D672A"/>
    <w:rPr>
      <w:sz w:val="18"/>
      <w:szCs w:val="18"/>
    </w:rPr>
  </w:style>
  <w:style w:type="character" w:customStyle="1" w:styleId="Hyperlink40">
    <w:name w:val="Hyperlink.4"/>
    <w:basedOn w:val="DefaultParagraphFont"/>
    <w:rsid w:val="009D672A"/>
    <w:rPr>
      <w:sz w:val="18"/>
      <w:szCs w:val="18"/>
    </w:rPr>
  </w:style>
  <w:style w:type="character" w:customStyle="1" w:styleId="SmallCharChar">
    <w:name w:val="Small Char Char"/>
    <w:basedOn w:val="DefaultParagraphFont"/>
    <w:rsid w:val="009D672A"/>
    <w:rPr>
      <w:sz w:val="17"/>
      <w:szCs w:val="24"/>
      <w:lang w:val="en-US" w:eastAsia="en-US" w:bidi="ar-SA"/>
    </w:rPr>
  </w:style>
  <w:style w:type="paragraph" w:customStyle="1" w:styleId="TagsFutura">
    <w:name w:val="TagsFutura"/>
    <w:basedOn w:val="Normal"/>
    <w:next w:val="Heading3"/>
    <w:rsid w:val="009D672A"/>
    <w:rPr>
      <w:rFonts w:ascii="Futura" w:eastAsia="Times" w:hAnsi="Futura"/>
      <w:b/>
      <w:caps/>
      <w:sz w:val="18"/>
      <w:szCs w:val="20"/>
    </w:rPr>
  </w:style>
  <w:style w:type="paragraph" w:customStyle="1" w:styleId="DebateTag0">
    <w:name w:val="DebateTag"/>
    <w:basedOn w:val="Normal"/>
    <w:qFormat/>
    <w:rsid w:val="009D672A"/>
    <w:rPr>
      <w:rFonts w:eastAsia="Calibri"/>
      <w:b/>
    </w:rPr>
  </w:style>
  <w:style w:type="paragraph" w:customStyle="1" w:styleId="StyleHeading4TagNotBold">
    <w:name w:val="Style Heading 4Tag + Not Bold"/>
    <w:basedOn w:val="Heading4"/>
    <w:rsid w:val="009D672A"/>
    <w:rPr>
      <w:iCs w:val="0"/>
    </w:rPr>
  </w:style>
  <w:style w:type="paragraph" w:customStyle="1" w:styleId="Aa">
    <w:name w:val="A"/>
    <w:basedOn w:val="Default"/>
    <w:next w:val="Default"/>
    <w:rsid w:val="009D672A"/>
    <w:rPr>
      <w:color w:val="auto"/>
      <w:lang w:bidi="en-US"/>
    </w:rPr>
  </w:style>
  <w:style w:type="character" w:customStyle="1" w:styleId="ac">
    <w:name w:val="••••"/>
    <w:rsid w:val="009D672A"/>
    <w:rPr>
      <w:color w:val="000000"/>
    </w:rPr>
  </w:style>
  <w:style w:type="character" w:customStyle="1" w:styleId="UnderlineBox">
    <w:name w:val="Underline + Box"/>
    <w:uiPriority w:val="1"/>
    <w:qFormat/>
    <w:rsid w:val="009D672A"/>
    <w:rPr>
      <w:rFonts w:ascii="Georgia" w:hAnsi="Georgia"/>
      <w:b w:val="0"/>
      <w:sz w:val="22"/>
      <w:u w:val="single"/>
      <w:bdr w:val="single" w:sz="4" w:space="0" w:color="auto"/>
    </w:rPr>
  </w:style>
  <w:style w:type="character" w:customStyle="1" w:styleId="CharacterStyle14">
    <w:name w:val="Character Style 14"/>
    <w:rsid w:val="009D672A"/>
    <w:rPr>
      <w:sz w:val="30"/>
      <w:szCs w:val="30"/>
    </w:rPr>
  </w:style>
  <w:style w:type="character" w:customStyle="1" w:styleId="CharacterStyle13">
    <w:name w:val="Character Style 13"/>
    <w:rsid w:val="009D672A"/>
    <w:rPr>
      <w:i/>
      <w:iCs/>
      <w:sz w:val="17"/>
      <w:szCs w:val="17"/>
    </w:rPr>
  </w:style>
  <w:style w:type="character" w:customStyle="1" w:styleId="CardsNotUnderlined">
    <w:name w:val="Cards Not Underlined"/>
    <w:rsid w:val="009D672A"/>
    <w:rPr>
      <w:rFonts w:ascii="Times New Roman" w:hAnsi="Times New Roman"/>
      <w:sz w:val="16"/>
    </w:rPr>
  </w:style>
  <w:style w:type="character" w:customStyle="1" w:styleId="a14">
    <w:name w:val="a1"/>
    <w:rsid w:val="009D672A"/>
    <w:rPr>
      <w:color w:val="008000"/>
    </w:rPr>
  </w:style>
  <w:style w:type="paragraph" w:customStyle="1" w:styleId="Repeatblockheading0">
    <w:name w:val="Repeat block heading"/>
    <w:basedOn w:val="Normal"/>
    <w:rsid w:val="009D672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D672A"/>
  </w:style>
  <w:style w:type="character" w:customStyle="1" w:styleId="hps">
    <w:name w:val="hps"/>
    <w:rsid w:val="009D672A"/>
  </w:style>
  <w:style w:type="paragraph" w:customStyle="1" w:styleId="TashmaHeader2">
    <w:name w:val="Tashma_Header2"/>
    <w:basedOn w:val="Heading2"/>
    <w:uiPriority w:val="99"/>
    <w:qFormat/>
    <w:rsid w:val="009D672A"/>
    <w:pPr>
      <w:spacing w:after="160"/>
    </w:pPr>
    <w:rPr>
      <w:rFonts w:eastAsia="SimSun" w:cstheme="minorBidi"/>
      <w:sz w:val="28"/>
    </w:rPr>
  </w:style>
  <w:style w:type="paragraph" w:customStyle="1" w:styleId="TashmaHeading1">
    <w:name w:val="Tashma_Heading1"/>
    <w:basedOn w:val="Heading1"/>
    <w:uiPriority w:val="99"/>
    <w:qFormat/>
    <w:rsid w:val="009D672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D672A"/>
    <w:rPr>
      <w:rFonts w:cs="Calibri"/>
    </w:rPr>
  </w:style>
  <w:style w:type="paragraph" w:customStyle="1" w:styleId="CitationCharCharCharCharCharCharChar">
    <w:name w:val="Citation Char Char Char Char Char Char Char"/>
    <w:basedOn w:val="Normal"/>
    <w:link w:val="CitationCharCharCharCharCharCharCharChar"/>
    <w:rsid w:val="009D672A"/>
    <w:pPr>
      <w:ind w:left="1440" w:right="1440"/>
    </w:pPr>
    <w:rPr>
      <w:rFonts w:asciiTheme="minorHAnsi" w:hAnsiTheme="minorHAnsi" w:cs="Calibri"/>
      <w:sz w:val="22"/>
    </w:rPr>
  </w:style>
  <w:style w:type="paragraph" w:customStyle="1" w:styleId="BodyText312">
    <w:name w:val="Body Text 31"/>
    <w:basedOn w:val="Normal"/>
    <w:next w:val="BodyText3"/>
    <w:unhideWhenUsed/>
    <w:rsid w:val="009D672A"/>
    <w:pPr>
      <w:spacing w:after="120"/>
    </w:pPr>
    <w:rPr>
      <w:bCs/>
      <w:color w:val="000000"/>
    </w:rPr>
  </w:style>
  <w:style w:type="paragraph" w:customStyle="1" w:styleId="BodyText210">
    <w:name w:val="Body Text 21"/>
    <w:basedOn w:val="Normal"/>
    <w:next w:val="BodyText2"/>
    <w:unhideWhenUsed/>
    <w:rsid w:val="009D672A"/>
    <w:pPr>
      <w:spacing w:after="120" w:line="480" w:lineRule="auto"/>
    </w:pPr>
    <w:rPr>
      <w:sz w:val="12"/>
    </w:rPr>
  </w:style>
  <w:style w:type="paragraph" w:customStyle="1" w:styleId="BodyTextIndent1">
    <w:name w:val="Body Text Indent1"/>
    <w:basedOn w:val="Normal"/>
    <w:next w:val="BodyTextIndent"/>
    <w:unhideWhenUsed/>
    <w:rsid w:val="009D672A"/>
    <w:pPr>
      <w:spacing w:after="120"/>
      <w:ind w:left="360"/>
    </w:pPr>
    <w:rPr>
      <w:sz w:val="16"/>
    </w:rPr>
  </w:style>
  <w:style w:type="paragraph" w:customStyle="1" w:styleId="BodyTextIndent31">
    <w:name w:val="Body Text Indent 31"/>
    <w:basedOn w:val="Normal"/>
    <w:next w:val="BodyTextIndent3"/>
    <w:semiHidden/>
    <w:unhideWhenUsed/>
    <w:rsid w:val="009D672A"/>
    <w:pPr>
      <w:spacing w:after="120"/>
      <w:ind w:left="360"/>
    </w:pPr>
    <w:rPr>
      <w:sz w:val="14"/>
    </w:rPr>
  </w:style>
  <w:style w:type="paragraph" w:customStyle="1" w:styleId="z-BottomofForm1">
    <w:name w:val="z-Bottom of Form1"/>
    <w:basedOn w:val="Normal"/>
    <w:next w:val="Normal"/>
    <w:hidden/>
    <w:unhideWhenUsed/>
    <w:rsid w:val="009D672A"/>
    <w:pPr>
      <w:pBdr>
        <w:top w:val="single" w:sz="6" w:space="1" w:color="auto"/>
      </w:pBdr>
      <w:jc w:val="center"/>
    </w:pPr>
    <w:rPr>
      <w:rFonts w:eastAsia="Times New Roman"/>
      <w:vanish/>
      <w:sz w:val="16"/>
      <w:szCs w:val="16"/>
    </w:rPr>
  </w:style>
  <w:style w:type="paragraph" w:customStyle="1" w:styleId="arcticletext">
    <w:name w:val="arcticle_text"/>
    <w:basedOn w:val="Normal"/>
    <w:rsid w:val="009D672A"/>
    <w:pPr>
      <w:spacing w:before="100" w:beforeAutospacing="1" w:after="100" w:afterAutospacing="1"/>
    </w:pPr>
    <w:rPr>
      <w:rFonts w:eastAsia="Times New Roman"/>
      <w:sz w:val="24"/>
    </w:rPr>
  </w:style>
  <w:style w:type="paragraph" w:customStyle="1" w:styleId="cptchblock">
    <w:name w:val="cptch_block"/>
    <w:basedOn w:val="Normal"/>
    <w:rsid w:val="009D672A"/>
    <w:pPr>
      <w:spacing w:before="100" w:beforeAutospacing="1" w:after="100" w:afterAutospacing="1"/>
    </w:pPr>
    <w:rPr>
      <w:rFonts w:eastAsia="Times New Roman"/>
      <w:sz w:val="24"/>
    </w:rPr>
  </w:style>
  <w:style w:type="paragraph" w:customStyle="1" w:styleId="publisheddate">
    <w:name w:val="published_date"/>
    <w:basedOn w:val="Normal"/>
    <w:rsid w:val="009D672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D672A"/>
    <w:rPr>
      <w:sz w:val="24"/>
      <w:szCs w:val="24"/>
      <w:u w:val="thick"/>
    </w:rPr>
  </w:style>
  <w:style w:type="character" w:customStyle="1" w:styleId="BodyTextIndentChar2">
    <w:name w:val="Body Text Indent Char2"/>
    <w:basedOn w:val="DefaultParagraphFont"/>
    <w:uiPriority w:val="99"/>
    <w:semiHidden/>
    <w:rsid w:val="009D672A"/>
    <w:rPr>
      <w:rFonts w:ascii="Georgia" w:hAnsi="Georgia"/>
      <w:sz w:val="22"/>
      <w:szCs w:val="22"/>
    </w:rPr>
  </w:style>
  <w:style w:type="character" w:customStyle="1" w:styleId="BodyText2Char2">
    <w:name w:val="Body Text 2 Char2"/>
    <w:basedOn w:val="DefaultParagraphFont"/>
    <w:uiPriority w:val="99"/>
    <w:semiHidden/>
    <w:rsid w:val="009D672A"/>
    <w:rPr>
      <w:rFonts w:ascii="Georgia" w:hAnsi="Georgia"/>
      <w:sz w:val="22"/>
      <w:szCs w:val="22"/>
    </w:rPr>
  </w:style>
  <w:style w:type="character" w:customStyle="1" w:styleId="BodyText3Char2">
    <w:name w:val="Body Text 3 Char2"/>
    <w:basedOn w:val="DefaultParagraphFont"/>
    <w:uiPriority w:val="99"/>
    <w:semiHidden/>
    <w:rsid w:val="009D672A"/>
    <w:rPr>
      <w:rFonts w:ascii="Georgia" w:hAnsi="Georgia"/>
      <w:sz w:val="16"/>
      <w:szCs w:val="16"/>
    </w:rPr>
  </w:style>
  <w:style w:type="character" w:customStyle="1" w:styleId="BodyTextIndent3Char2">
    <w:name w:val="Body Text Indent 3 Char2"/>
    <w:basedOn w:val="DefaultParagraphFont"/>
    <w:uiPriority w:val="99"/>
    <w:semiHidden/>
    <w:rsid w:val="009D672A"/>
    <w:rPr>
      <w:rFonts w:ascii="Georgia" w:hAnsi="Georgia"/>
      <w:sz w:val="16"/>
      <w:szCs w:val="16"/>
    </w:rPr>
  </w:style>
  <w:style w:type="character" w:customStyle="1" w:styleId="z-BottomofFormChar2">
    <w:name w:val="z-Bottom of Form Char2"/>
    <w:basedOn w:val="DefaultParagraphFont"/>
    <w:uiPriority w:val="99"/>
    <w:semiHidden/>
    <w:rsid w:val="009D672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9D672A"/>
    <w:pPr>
      <w:ind w:left="0"/>
    </w:pPr>
    <w:rPr>
      <w:rFonts w:ascii="Garamond" w:eastAsia="Cambria" w:hAnsi="Garamond"/>
      <w:szCs w:val="22"/>
    </w:rPr>
  </w:style>
  <w:style w:type="character" w:customStyle="1" w:styleId="StyleHotRouteLatinGaramond10ptChar">
    <w:name w:val="Style Hot Route + (Latin) Garamond 10 pt Char"/>
    <w:basedOn w:val="DefaultParagraphFont"/>
    <w:link w:val="StyleHotRouteLatinGaramond10pt"/>
    <w:rsid w:val="009D672A"/>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rsid w:val="009D672A"/>
    <w:pPr>
      <w:ind w:left="0"/>
    </w:pPr>
    <w:rPr>
      <w:rFonts w:ascii="Garamond" w:eastAsia="Cambria" w:hAnsi="Garamond"/>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9D672A"/>
    <w:rPr>
      <w:rFonts w:ascii="Garamond" w:eastAsia="Cambria" w:hAnsi="Garamond"/>
      <w:sz w:val="20"/>
      <w:u w:val="single"/>
    </w:rPr>
  </w:style>
  <w:style w:type="character" w:customStyle="1" w:styleId="m5686307894942199640gmail-style13ptbold">
    <w:name w:val="m_5686307894942199640gmail-style13ptbold"/>
    <w:basedOn w:val="DefaultParagraphFont"/>
    <w:rsid w:val="009D672A"/>
  </w:style>
  <w:style w:type="character" w:customStyle="1" w:styleId="m5686307894942199640gmail-styleunderline">
    <w:name w:val="m_5686307894942199640gmail-styleunderline"/>
    <w:basedOn w:val="DefaultParagraphFont"/>
    <w:rsid w:val="009D672A"/>
  </w:style>
  <w:style w:type="paragraph" w:customStyle="1" w:styleId="Hyperlink2">
    <w:name w:val="Hyperlink2"/>
    <w:basedOn w:val="Normal"/>
    <w:qFormat/>
    <w:rsid w:val="009D672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9D672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D672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D672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D672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D672A"/>
    <w:rPr>
      <w:rFonts w:ascii="Times New Roman" w:eastAsia="SimSun" w:hAnsi="Times New Roman" w:cs="Times New Roman"/>
      <w:sz w:val="24"/>
      <w:szCs w:val="24"/>
      <w:lang w:eastAsia="zh-CN"/>
    </w:rPr>
  </w:style>
  <w:style w:type="character" w:customStyle="1" w:styleId="djhat-arrow">
    <w:name w:val="djhat-arrow"/>
    <w:basedOn w:val="DefaultParagraphFont"/>
    <w:rsid w:val="009D672A"/>
  </w:style>
  <w:style w:type="character" w:customStyle="1" w:styleId="mname">
    <w:name w:val="mname"/>
    <w:basedOn w:val="DefaultParagraphFont"/>
    <w:rsid w:val="009D672A"/>
  </w:style>
  <w:style w:type="character" w:customStyle="1" w:styleId="mvalue">
    <w:name w:val="mvalue"/>
    <w:basedOn w:val="DefaultParagraphFont"/>
    <w:rsid w:val="009D672A"/>
  </w:style>
  <w:style w:type="character" w:customStyle="1" w:styleId="mchange">
    <w:name w:val="mchange"/>
    <w:basedOn w:val="DefaultParagraphFont"/>
    <w:rsid w:val="009D672A"/>
  </w:style>
  <w:style w:type="character" w:customStyle="1" w:styleId="categoryaside">
    <w:name w:val="category__aside"/>
    <w:basedOn w:val="DefaultParagraphFont"/>
    <w:rsid w:val="009D672A"/>
  </w:style>
  <w:style w:type="character" w:customStyle="1" w:styleId="article-breadcrumb-wrapper">
    <w:name w:val="article-breadcrumb-wrapper"/>
    <w:basedOn w:val="DefaultParagraphFont"/>
    <w:rsid w:val="009D672A"/>
  </w:style>
  <w:style w:type="character" w:customStyle="1" w:styleId="commentscounticon">
    <w:name w:val="comments_count_icon"/>
    <w:basedOn w:val="DefaultParagraphFont"/>
    <w:rsid w:val="009D672A"/>
  </w:style>
  <w:style w:type="character" w:customStyle="1" w:styleId="comments-count-word">
    <w:name w:val="comments-count-word"/>
    <w:basedOn w:val="DefaultParagraphFont"/>
    <w:rsid w:val="009D672A"/>
  </w:style>
  <w:style w:type="character" w:customStyle="1" w:styleId="company-name-type">
    <w:name w:val="company-name-type"/>
    <w:basedOn w:val="DefaultParagraphFont"/>
    <w:rsid w:val="009D672A"/>
  </w:style>
  <w:style w:type="character" w:customStyle="1" w:styleId="nav-prevnext-lbl">
    <w:name w:val="nav-prevnext-lbl"/>
    <w:basedOn w:val="DefaultParagraphFont"/>
    <w:rsid w:val="009D672A"/>
  </w:style>
  <w:style w:type="character" w:customStyle="1" w:styleId="nav-prevnext-hed">
    <w:name w:val="nav-prevnext-hed"/>
    <w:basedOn w:val="DefaultParagraphFont"/>
    <w:rsid w:val="009D672A"/>
  </w:style>
  <w:style w:type="character" w:customStyle="1" w:styleId="readcomments">
    <w:name w:val="readcomments"/>
    <w:basedOn w:val="DefaultParagraphFont"/>
    <w:rsid w:val="009D672A"/>
  </w:style>
  <w:style w:type="character" w:customStyle="1" w:styleId="selected-edition">
    <w:name w:val="selected-edition"/>
    <w:basedOn w:val="DefaultParagraphFont"/>
    <w:rsid w:val="009D672A"/>
  </w:style>
  <w:style w:type="character" w:customStyle="1" w:styleId="rotate">
    <w:name w:val="rotate"/>
    <w:basedOn w:val="DefaultParagraphFont"/>
    <w:rsid w:val="009D672A"/>
  </w:style>
  <w:style w:type="paragraph" w:customStyle="1" w:styleId="column-name">
    <w:name w:val="column-name"/>
    <w:basedOn w:val="Normal"/>
    <w:rsid w:val="009D672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D672A"/>
  </w:style>
  <w:style w:type="character" w:customStyle="1" w:styleId="m-765514100411602794gmail-style13ptbold">
    <w:name w:val="m_-765514100411602794gmail-style13ptbold"/>
    <w:basedOn w:val="DefaultParagraphFont"/>
    <w:rsid w:val="009D672A"/>
  </w:style>
  <w:style w:type="character" w:customStyle="1" w:styleId="m-765514100411602794gmail-styleunderline">
    <w:name w:val="m_-765514100411602794gmail-styleunderline"/>
    <w:basedOn w:val="DefaultParagraphFont"/>
    <w:rsid w:val="009D672A"/>
  </w:style>
  <w:style w:type="character" w:customStyle="1" w:styleId="FontStyle40">
    <w:name w:val="Font Style40"/>
    <w:basedOn w:val="DefaultParagraphFont"/>
    <w:uiPriority w:val="99"/>
    <w:rsid w:val="009D672A"/>
    <w:rPr>
      <w:rFonts w:ascii="Cambria" w:hAnsi="Cambria" w:cs="Cambria"/>
      <w:i/>
      <w:iCs/>
      <w:sz w:val="22"/>
      <w:szCs w:val="22"/>
    </w:rPr>
  </w:style>
  <w:style w:type="character" w:customStyle="1" w:styleId="FontStyle42">
    <w:name w:val="Font Style42"/>
    <w:basedOn w:val="DefaultParagraphFont"/>
    <w:uiPriority w:val="99"/>
    <w:rsid w:val="009D672A"/>
    <w:rPr>
      <w:rFonts w:ascii="Cambria" w:hAnsi="Cambria" w:cs="Cambria"/>
      <w:sz w:val="22"/>
      <w:szCs w:val="22"/>
    </w:rPr>
  </w:style>
  <w:style w:type="paragraph" w:customStyle="1" w:styleId="Style17">
    <w:name w:val="Style17"/>
    <w:basedOn w:val="Normal"/>
    <w:uiPriority w:val="99"/>
    <w:rsid w:val="009D672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9D672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D672A"/>
    <w:rPr>
      <w:rFonts w:ascii="Times New Roman" w:hAnsi="Times New Roman" w:cs="Times New Roman"/>
      <w:b/>
      <w:bCs/>
      <w:i/>
      <w:iCs/>
      <w:spacing w:val="-10"/>
      <w:sz w:val="18"/>
      <w:szCs w:val="18"/>
    </w:rPr>
  </w:style>
  <w:style w:type="character" w:customStyle="1" w:styleId="FontStyle370">
    <w:name w:val="Font Style370"/>
    <w:uiPriority w:val="99"/>
    <w:rsid w:val="009D672A"/>
    <w:rPr>
      <w:rFonts w:ascii="Cambria" w:hAnsi="Cambria" w:cs="Cambria"/>
      <w:b/>
      <w:bCs/>
      <w:spacing w:val="-10"/>
      <w:sz w:val="18"/>
      <w:szCs w:val="18"/>
    </w:rPr>
  </w:style>
  <w:style w:type="character" w:customStyle="1" w:styleId="FontStyle302">
    <w:name w:val="Font Style302"/>
    <w:uiPriority w:val="99"/>
    <w:rsid w:val="009D672A"/>
    <w:rPr>
      <w:rFonts w:ascii="Times New Roman" w:hAnsi="Times New Roman" w:cs="Times New Roman"/>
      <w:b/>
      <w:bCs/>
      <w:sz w:val="22"/>
      <w:szCs w:val="22"/>
    </w:rPr>
  </w:style>
  <w:style w:type="character" w:customStyle="1" w:styleId="FontStyle347">
    <w:name w:val="Font Style347"/>
    <w:uiPriority w:val="99"/>
    <w:rsid w:val="009D672A"/>
    <w:rPr>
      <w:rFonts w:ascii="Times New Roman" w:hAnsi="Times New Roman" w:cs="Times New Roman"/>
      <w:b/>
      <w:bCs/>
      <w:spacing w:val="-10"/>
      <w:sz w:val="20"/>
      <w:szCs w:val="20"/>
    </w:rPr>
  </w:style>
  <w:style w:type="paragraph" w:customStyle="1" w:styleId="Style27">
    <w:name w:val="Style27"/>
    <w:basedOn w:val="Normal"/>
    <w:uiPriority w:val="99"/>
    <w:rsid w:val="009D672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D672A"/>
    <w:rPr>
      <w:rFonts w:ascii="Times New Roman" w:hAnsi="Times New Roman" w:cs="Times New Roman"/>
      <w:spacing w:val="-10"/>
      <w:sz w:val="18"/>
      <w:szCs w:val="18"/>
    </w:rPr>
  </w:style>
  <w:style w:type="character" w:customStyle="1" w:styleId="FontStyle312">
    <w:name w:val="Font Style312"/>
    <w:uiPriority w:val="99"/>
    <w:rsid w:val="009D672A"/>
    <w:rPr>
      <w:rFonts w:ascii="Times New Roman" w:hAnsi="Times New Roman" w:cs="Times New Roman"/>
      <w:b/>
      <w:bCs/>
      <w:spacing w:val="-10"/>
      <w:sz w:val="16"/>
      <w:szCs w:val="16"/>
    </w:rPr>
  </w:style>
  <w:style w:type="character" w:customStyle="1" w:styleId="FontStyle346">
    <w:name w:val="Font Style346"/>
    <w:uiPriority w:val="99"/>
    <w:rsid w:val="009D672A"/>
    <w:rPr>
      <w:rFonts w:ascii="Times New Roman" w:hAnsi="Times New Roman" w:cs="Times New Roman"/>
      <w:b/>
      <w:bCs/>
      <w:spacing w:val="-10"/>
      <w:sz w:val="18"/>
      <w:szCs w:val="18"/>
    </w:rPr>
  </w:style>
  <w:style w:type="character" w:customStyle="1" w:styleId="FontStyle330">
    <w:name w:val="Font Style330"/>
    <w:uiPriority w:val="99"/>
    <w:rsid w:val="009D672A"/>
    <w:rPr>
      <w:rFonts w:ascii="Times New Roman" w:hAnsi="Times New Roman" w:cs="Times New Roman"/>
      <w:b/>
      <w:bCs/>
      <w:sz w:val="16"/>
      <w:szCs w:val="16"/>
    </w:rPr>
  </w:style>
  <w:style w:type="character" w:customStyle="1" w:styleId="FontStyle372">
    <w:name w:val="Font Style372"/>
    <w:uiPriority w:val="99"/>
    <w:rsid w:val="009D672A"/>
    <w:rPr>
      <w:rFonts w:ascii="Times New Roman" w:hAnsi="Times New Roman" w:cs="Times New Roman"/>
      <w:b/>
      <w:bCs/>
      <w:sz w:val="16"/>
      <w:szCs w:val="16"/>
    </w:rPr>
  </w:style>
  <w:style w:type="paragraph" w:customStyle="1" w:styleId="Style59">
    <w:name w:val="Style59"/>
    <w:basedOn w:val="Normal"/>
    <w:uiPriority w:val="99"/>
    <w:rsid w:val="009D672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D672A"/>
    <w:rPr>
      <w:rFonts w:ascii="Times New Roman" w:hAnsi="Times New Roman" w:cs="Times New Roman"/>
      <w:b/>
      <w:bCs/>
      <w:i/>
      <w:iCs/>
      <w:sz w:val="16"/>
      <w:szCs w:val="16"/>
    </w:rPr>
  </w:style>
  <w:style w:type="paragraph" w:customStyle="1" w:styleId="Style200">
    <w:name w:val="Style20"/>
    <w:basedOn w:val="Normal"/>
    <w:uiPriority w:val="99"/>
    <w:rsid w:val="009D672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D672A"/>
    <w:rPr>
      <w:rFonts w:ascii="Times New Roman" w:hAnsi="Times New Roman" w:cs="Times New Roman"/>
      <w:smallCaps/>
      <w:sz w:val="14"/>
      <w:szCs w:val="14"/>
    </w:rPr>
  </w:style>
  <w:style w:type="paragraph" w:customStyle="1" w:styleId="Style89">
    <w:name w:val="Style89"/>
    <w:basedOn w:val="Normal"/>
    <w:uiPriority w:val="99"/>
    <w:rsid w:val="009D672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D672A"/>
    <w:rPr>
      <w:rFonts w:ascii="Times New Roman" w:hAnsi="Times New Roman" w:cs="Times New Roman"/>
      <w:b/>
      <w:bCs/>
      <w:spacing w:val="-10"/>
      <w:sz w:val="22"/>
      <w:szCs w:val="22"/>
    </w:rPr>
  </w:style>
  <w:style w:type="character" w:customStyle="1" w:styleId="FontStyle320">
    <w:name w:val="Font Style320"/>
    <w:uiPriority w:val="99"/>
    <w:rsid w:val="009D672A"/>
    <w:rPr>
      <w:rFonts w:ascii="Times New Roman" w:hAnsi="Times New Roman" w:cs="Times New Roman"/>
      <w:b/>
      <w:bCs/>
      <w:spacing w:val="-10"/>
      <w:sz w:val="22"/>
      <w:szCs w:val="22"/>
    </w:rPr>
  </w:style>
  <w:style w:type="character" w:customStyle="1" w:styleId="FontStyle352">
    <w:name w:val="Font Style352"/>
    <w:uiPriority w:val="99"/>
    <w:rsid w:val="009D672A"/>
    <w:rPr>
      <w:rFonts w:ascii="Times New Roman" w:hAnsi="Times New Roman" w:cs="Times New Roman"/>
      <w:b/>
      <w:bCs/>
      <w:sz w:val="16"/>
      <w:szCs w:val="16"/>
    </w:rPr>
  </w:style>
  <w:style w:type="character" w:customStyle="1" w:styleId="FontStyle356">
    <w:name w:val="Font Style356"/>
    <w:uiPriority w:val="99"/>
    <w:rsid w:val="009D672A"/>
    <w:rPr>
      <w:rFonts w:ascii="Times New Roman" w:hAnsi="Times New Roman" w:cs="Times New Roman"/>
      <w:b/>
      <w:bCs/>
      <w:spacing w:val="-10"/>
      <w:sz w:val="22"/>
      <w:szCs w:val="22"/>
    </w:rPr>
  </w:style>
  <w:style w:type="character" w:customStyle="1" w:styleId="FontStyle298">
    <w:name w:val="Font Style298"/>
    <w:uiPriority w:val="99"/>
    <w:rsid w:val="009D672A"/>
    <w:rPr>
      <w:rFonts w:ascii="Times New Roman" w:hAnsi="Times New Roman" w:cs="Times New Roman"/>
      <w:sz w:val="18"/>
      <w:szCs w:val="18"/>
    </w:rPr>
  </w:style>
  <w:style w:type="character" w:customStyle="1" w:styleId="FontStyle311">
    <w:name w:val="Font Style311"/>
    <w:uiPriority w:val="99"/>
    <w:rsid w:val="009D672A"/>
    <w:rPr>
      <w:rFonts w:ascii="Times New Roman" w:hAnsi="Times New Roman" w:cs="Times New Roman"/>
      <w:b/>
      <w:bCs/>
      <w:spacing w:val="-10"/>
      <w:sz w:val="18"/>
      <w:szCs w:val="18"/>
    </w:rPr>
  </w:style>
  <w:style w:type="character" w:customStyle="1" w:styleId="FontStyle332">
    <w:name w:val="Font Style332"/>
    <w:uiPriority w:val="99"/>
    <w:rsid w:val="009D672A"/>
    <w:rPr>
      <w:rFonts w:ascii="Times New Roman" w:hAnsi="Times New Roman" w:cs="Times New Roman"/>
      <w:b/>
      <w:bCs/>
      <w:i/>
      <w:iCs/>
      <w:spacing w:val="-10"/>
      <w:sz w:val="20"/>
      <w:szCs w:val="20"/>
    </w:rPr>
  </w:style>
  <w:style w:type="character" w:customStyle="1" w:styleId="FontStyle371">
    <w:name w:val="Font Style371"/>
    <w:uiPriority w:val="99"/>
    <w:rsid w:val="009D672A"/>
    <w:rPr>
      <w:rFonts w:ascii="Times New Roman" w:hAnsi="Times New Roman" w:cs="Times New Roman"/>
      <w:sz w:val="16"/>
      <w:szCs w:val="16"/>
    </w:rPr>
  </w:style>
  <w:style w:type="character" w:customStyle="1" w:styleId="FontStyle350">
    <w:name w:val="Font Style350"/>
    <w:uiPriority w:val="99"/>
    <w:rsid w:val="009D672A"/>
    <w:rPr>
      <w:rFonts w:ascii="Times New Roman" w:hAnsi="Times New Roman" w:cs="Times New Roman"/>
      <w:b/>
      <w:bCs/>
      <w:i/>
      <w:iCs/>
      <w:sz w:val="20"/>
      <w:szCs w:val="20"/>
    </w:rPr>
  </w:style>
  <w:style w:type="paragraph" w:customStyle="1" w:styleId="Style8">
    <w:name w:val="Style8"/>
    <w:basedOn w:val="Normal"/>
    <w:uiPriority w:val="99"/>
    <w:rsid w:val="009D672A"/>
    <w:pPr>
      <w:widowControl w:val="0"/>
      <w:autoSpaceDE w:val="0"/>
      <w:autoSpaceDN w:val="0"/>
      <w:adjustRightInd w:val="0"/>
    </w:pPr>
    <w:rPr>
      <w:rFonts w:eastAsia="Times New Roman"/>
      <w:sz w:val="24"/>
    </w:rPr>
  </w:style>
  <w:style w:type="character" w:customStyle="1" w:styleId="FontStyle351">
    <w:name w:val="Font Style351"/>
    <w:uiPriority w:val="99"/>
    <w:rsid w:val="009D672A"/>
    <w:rPr>
      <w:rFonts w:ascii="Times New Roman" w:hAnsi="Times New Roman" w:cs="Times New Roman"/>
      <w:b/>
      <w:bCs/>
      <w:sz w:val="22"/>
      <w:szCs w:val="22"/>
    </w:rPr>
  </w:style>
  <w:style w:type="paragraph" w:customStyle="1" w:styleId="Style130">
    <w:name w:val="Style130"/>
    <w:basedOn w:val="Normal"/>
    <w:uiPriority w:val="99"/>
    <w:rsid w:val="009D672A"/>
    <w:pPr>
      <w:widowControl w:val="0"/>
      <w:autoSpaceDE w:val="0"/>
      <w:autoSpaceDN w:val="0"/>
      <w:adjustRightInd w:val="0"/>
      <w:jc w:val="both"/>
    </w:pPr>
    <w:rPr>
      <w:rFonts w:eastAsia="Times New Roman"/>
      <w:sz w:val="24"/>
    </w:rPr>
  </w:style>
  <w:style w:type="character" w:customStyle="1" w:styleId="FontStyle369">
    <w:name w:val="Font Style369"/>
    <w:uiPriority w:val="99"/>
    <w:rsid w:val="009D672A"/>
    <w:rPr>
      <w:rFonts w:ascii="Times New Roman" w:hAnsi="Times New Roman" w:cs="Times New Roman"/>
      <w:b/>
      <w:bCs/>
      <w:spacing w:val="-10"/>
      <w:sz w:val="20"/>
      <w:szCs w:val="20"/>
    </w:rPr>
  </w:style>
  <w:style w:type="character" w:customStyle="1" w:styleId="FontStyle357">
    <w:name w:val="Font Style357"/>
    <w:uiPriority w:val="99"/>
    <w:rsid w:val="009D672A"/>
    <w:rPr>
      <w:rFonts w:ascii="Times New Roman" w:hAnsi="Times New Roman" w:cs="Times New Roman"/>
      <w:b/>
      <w:bCs/>
      <w:spacing w:val="-10"/>
      <w:sz w:val="22"/>
      <w:szCs w:val="22"/>
    </w:rPr>
  </w:style>
  <w:style w:type="paragraph" w:customStyle="1" w:styleId="Style67">
    <w:name w:val="Style67"/>
    <w:basedOn w:val="Normal"/>
    <w:uiPriority w:val="99"/>
    <w:rsid w:val="009D672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D672A"/>
    <w:rPr>
      <w:rFonts w:ascii="Times New Roman" w:hAnsi="Times New Roman" w:cs="Times New Roman"/>
      <w:sz w:val="20"/>
      <w:szCs w:val="20"/>
    </w:rPr>
  </w:style>
  <w:style w:type="character" w:customStyle="1" w:styleId="FontStyle374">
    <w:name w:val="Font Style374"/>
    <w:uiPriority w:val="99"/>
    <w:rsid w:val="009D672A"/>
    <w:rPr>
      <w:rFonts w:ascii="Times New Roman" w:hAnsi="Times New Roman" w:cs="Times New Roman"/>
      <w:b/>
      <w:bCs/>
      <w:spacing w:val="-10"/>
      <w:sz w:val="22"/>
      <w:szCs w:val="22"/>
    </w:rPr>
  </w:style>
  <w:style w:type="paragraph" w:customStyle="1" w:styleId="Style300">
    <w:name w:val="Style30"/>
    <w:basedOn w:val="Normal"/>
    <w:uiPriority w:val="99"/>
    <w:rsid w:val="009D672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D672A"/>
    <w:rPr>
      <w:rFonts w:ascii="Times New Roman" w:hAnsi="Times New Roman" w:cs="Times New Roman"/>
      <w:smallCaps/>
      <w:sz w:val="16"/>
      <w:szCs w:val="16"/>
    </w:rPr>
  </w:style>
  <w:style w:type="paragraph" w:customStyle="1" w:styleId="Style93">
    <w:name w:val="Style93"/>
    <w:basedOn w:val="Normal"/>
    <w:uiPriority w:val="99"/>
    <w:rsid w:val="009D672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9D672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9D672A"/>
    <w:rPr>
      <w:rFonts w:eastAsia="Times New Roman"/>
      <w:b/>
      <w:sz w:val="28"/>
      <w:u w:val="thick"/>
    </w:rPr>
  </w:style>
  <w:style w:type="character" w:customStyle="1" w:styleId="CardsCharCharChar">
    <w:name w:val="Cards Char Char Char"/>
    <w:rsid w:val="009D672A"/>
    <w:rPr>
      <w:szCs w:val="24"/>
      <w:lang w:val="en-US" w:eastAsia="en-US" w:bidi="ar-SA"/>
    </w:rPr>
  </w:style>
  <w:style w:type="character" w:customStyle="1" w:styleId="CardsCharCharCharChar">
    <w:name w:val="Cards Char Char Char Char"/>
    <w:rsid w:val="009D672A"/>
    <w:rPr>
      <w:szCs w:val="24"/>
      <w:lang w:val="en-US" w:eastAsia="en-US" w:bidi="ar-SA"/>
    </w:rPr>
  </w:style>
  <w:style w:type="paragraph" w:customStyle="1" w:styleId="NoSpacingCharCharChar">
    <w:name w:val="No Spacing Char Char Char"/>
    <w:next w:val="Normal"/>
    <w:rsid w:val="009D672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9D672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D672A"/>
    <w:rPr>
      <w:rFonts w:ascii="Garamond" w:hAnsi="Garamond"/>
    </w:rPr>
  </w:style>
  <w:style w:type="paragraph" w:customStyle="1" w:styleId="INDENTEDPARAGRAPH">
    <w:name w:val="INDENTED PARAGRAPH"/>
    <w:rsid w:val="009D672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D672A"/>
  </w:style>
  <w:style w:type="paragraph" w:customStyle="1" w:styleId="TagChar1CharCharCharChar">
    <w:name w:val="Tag Char1 Char Char Char Char"/>
    <w:basedOn w:val="Normal"/>
    <w:rsid w:val="009D672A"/>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9D672A"/>
    <w:rPr>
      <w:rFonts w:eastAsia="Times New Roman"/>
      <w:b/>
      <w:sz w:val="24"/>
    </w:rPr>
  </w:style>
  <w:style w:type="paragraph" w:customStyle="1" w:styleId="RepeatHeader0">
    <w:name w:val="Repeat Header"/>
    <w:basedOn w:val="HeaderDebate"/>
    <w:rsid w:val="009D672A"/>
    <w:pPr>
      <w:jc w:val="center"/>
      <w:outlineLvl w:val="1"/>
    </w:pPr>
    <w:rPr>
      <w:rFonts w:eastAsia="Times New Roman"/>
      <w:b/>
      <w:sz w:val="48"/>
      <w:szCs w:val="48"/>
      <w:u w:val="words"/>
    </w:rPr>
  </w:style>
  <w:style w:type="character" w:customStyle="1" w:styleId="sectionsubtitle">
    <w:name w:val="sectionsubtitle"/>
    <w:basedOn w:val="DefaultParagraphFont"/>
    <w:rsid w:val="009D672A"/>
  </w:style>
  <w:style w:type="character" w:customStyle="1" w:styleId="EvidenceTag">
    <w:name w:val="Evidence Tag"/>
    <w:rsid w:val="009D672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D67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D67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D672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D672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D672A"/>
  </w:style>
  <w:style w:type="character" w:customStyle="1" w:styleId="StyleUnderlineUnderlineChar">
    <w:name w:val="Style Underline + Underline Char"/>
    <w:rsid w:val="009D672A"/>
    <w:rPr>
      <w:rFonts w:ascii="Trebuchet MS" w:hAnsi="Trebuchet MS"/>
      <w:szCs w:val="18"/>
      <w:u w:val="single"/>
      <w:lang w:val="en-US" w:eastAsia="en-US" w:bidi="ar-SA"/>
    </w:rPr>
  </w:style>
  <w:style w:type="paragraph" w:customStyle="1" w:styleId="UnderlineCards">
    <w:name w:val="Underline Cards"/>
    <w:basedOn w:val="Cards"/>
    <w:link w:val="UnderlineCardsChar"/>
    <w:rsid w:val="009D672A"/>
    <w:pPr>
      <w:autoSpaceDE/>
      <w:autoSpaceDN/>
      <w:adjustRightInd/>
      <w:ind w:left="288" w:right="0"/>
      <w:jc w:val="left"/>
    </w:pPr>
    <w:rPr>
      <w:rFonts w:ascii="Times New Roman" w:hAnsi="Times New Roman" w:cs="Times New Roman"/>
      <w:szCs w:val="24"/>
      <w:u w:val="thick"/>
    </w:rPr>
  </w:style>
  <w:style w:type="character" w:customStyle="1" w:styleId="UnderlineCardsChar">
    <w:name w:val="Underline Cards Char"/>
    <w:link w:val="UnderlineCards"/>
    <w:rsid w:val="009D672A"/>
    <w:rPr>
      <w:rFonts w:ascii="Times New Roman" w:eastAsia="Times New Roman" w:hAnsi="Times New Roman" w:cs="Times New Roman"/>
      <w:sz w:val="20"/>
      <w:szCs w:val="24"/>
      <w:u w:val="thick"/>
    </w:rPr>
  </w:style>
  <w:style w:type="character" w:customStyle="1" w:styleId="SmallCardsChar">
    <w:name w:val="Small Cards Char"/>
    <w:link w:val="SmallCards"/>
    <w:rsid w:val="009D672A"/>
    <w:rPr>
      <w:rFonts w:ascii="Georgia" w:eastAsia="Times New Roman" w:hAnsi="Georgia"/>
      <w:sz w:val="16"/>
      <w:szCs w:val="20"/>
    </w:rPr>
  </w:style>
  <w:style w:type="paragraph" w:customStyle="1" w:styleId="ReadingCites">
    <w:name w:val="Reading Cites"/>
    <w:basedOn w:val="Normal"/>
    <w:link w:val="ReadingCitesChar"/>
    <w:rsid w:val="009D672A"/>
    <w:rPr>
      <w:rFonts w:eastAsia="Times New Roman"/>
      <w:b/>
      <w:szCs w:val="20"/>
    </w:rPr>
  </w:style>
  <w:style w:type="character" w:customStyle="1" w:styleId="ReadingCitesChar">
    <w:name w:val="Reading Cites Char"/>
    <w:link w:val="ReadingCites"/>
    <w:rsid w:val="009D672A"/>
    <w:rPr>
      <w:rFonts w:ascii="Georgia" w:eastAsia="Times New Roman" w:hAnsi="Georgia"/>
      <w:b/>
      <w:sz w:val="20"/>
      <w:szCs w:val="20"/>
    </w:rPr>
  </w:style>
  <w:style w:type="paragraph" w:customStyle="1" w:styleId="ContentsHeading">
    <w:name w:val="Contents Heading"/>
    <w:basedOn w:val="Heading1"/>
    <w:next w:val="Normal"/>
    <w:rsid w:val="009D672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9D672A"/>
    <w:pPr>
      <w:spacing w:before="100" w:beforeAutospacing="1" w:after="100" w:afterAutospacing="1"/>
    </w:pPr>
    <w:rPr>
      <w:rFonts w:eastAsia="Times New Roman"/>
    </w:rPr>
  </w:style>
  <w:style w:type="character" w:customStyle="1" w:styleId="CharacterStyle8">
    <w:name w:val="Character Style 8"/>
    <w:rsid w:val="009D672A"/>
    <w:rPr>
      <w:sz w:val="22"/>
      <w:szCs w:val="22"/>
    </w:rPr>
  </w:style>
  <w:style w:type="paragraph" w:customStyle="1" w:styleId="Style110">
    <w:name w:val="Style 11"/>
    <w:rsid w:val="009D672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9D672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D672A"/>
    <w:rPr>
      <w:rFonts w:ascii="Arial Narrow" w:hAnsi="Arial Narrow"/>
      <w:color w:val="000000"/>
      <w:sz w:val="22"/>
      <w:szCs w:val="22"/>
      <w:u w:val="single"/>
      <w:lang w:val="en-US" w:eastAsia="en-US" w:bidi="ar-SA"/>
    </w:rPr>
  </w:style>
  <w:style w:type="character" w:customStyle="1" w:styleId="CardText1Char1">
    <w:name w:val="Card Text 1 Char1"/>
    <w:rsid w:val="009D672A"/>
    <w:rPr>
      <w:rFonts w:ascii="Arial Narrow" w:hAnsi="Arial Narrow"/>
      <w:color w:val="000000"/>
      <w:sz w:val="22"/>
      <w:szCs w:val="22"/>
      <w:u w:val="single"/>
      <w:lang w:val="en-US" w:eastAsia="en-US" w:bidi="ar-SA"/>
    </w:rPr>
  </w:style>
  <w:style w:type="paragraph" w:customStyle="1" w:styleId="Style52">
    <w:name w:val="Style 5"/>
    <w:rsid w:val="009D672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D672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9D672A"/>
    <w:rPr>
      <w:b/>
      <w:bCs/>
      <w:color w:val="695B54"/>
    </w:rPr>
  </w:style>
  <w:style w:type="paragraph" w:customStyle="1" w:styleId="Heading11">
    <w:name w:val="Heading 11"/>
    <w:basedOn w:val="Normal"/>
    <w:next w:val="Normal"/>
    <w:rsid w:val="009D672A"/>
    <w:pPr>
      <w:keepNext/>
      <w:widowControl w:val="0"/>
      <w:suppressAutoHyphens/>
      <w:jc w:val="center"/>
    </w:pPr>
    <w:rPr>
      <w:rFonts w:eastAsia="Tahoma"/>
      <w:b/>
      <w:sz w:val="48"/>
      <w:szCs w:val="32"/>
      <w:u w:val="single"/>
    </w:rPr>
  </w:style>
  <w:style w:type="paragraph" w:customStyle="1" w:styleId="TextHeading">
    <w:name w:val="Text Heading"/>
    <w:basedOn w:val="Heading3"/>
    <w:rsid w:val="009D672A"/>
    <w:pPr>
      <w:keepLines w:val="0"/>
      <w:pageBreakBefore w:val="0"/>
      <w:jc w:val="left"/>
    </w:pPr>
    <w:rPr>
      <w:rFonts w:eastAsia="Times New Roman" w:cs="Arial"/>
      <w:sz w:val="22"/>
      <w:szCs w:val="26"/>
    </w:rPr>
  </w:style>
  <w:style w:type="character" w:customStyle="1" w:styleId="TextHeadingChar">
    <w:name w:val="Text Heading Char"/>
    <w:rsid w:val="009D672A"/>
    <w:rPr>
      <w:rFonts w:cs="Arial"/>
      <w:b/>
      <w:bCs/>
      <w:sz w:val="22"/>
      <w:szCs w:val="26"/>
      <w:u w:val="single"/>
      <w:lang w:val="en-US" w:eastAsia="en-US" w:bidi="ar-SA"/>
    </w:rPr>
  </w:style>
  <w:style w:type="character" w:customStyle="1" w:styleId="FootnoteCharacters">
    <w:name w:val="Footnote Characters"/>
    <w:rsid w:val="009D672A"/>
    <w:rPr>
      <w:vertAlign w:val="superscript"/>
    </w:rPr>
  </w:style>
  <w:style w:type="paragraph" w:customStyle="1" w:styleId="StyleHeading1BlockTitleHeading1Char1ALEXHeadingBrief-He2">
    <w:name w:val="Style Heading 1Block TitleHeading 1 Char1ALEXHeadingBrief - He...2"/>
    <w:basedOn w:val="Heading1"/>
    <w:autoRedefine/>
    <w:rsid w:val="009D67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9D672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D672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D672A"/>
    <w:rPr>
      <w:rFonts w:ascii="Cambria" w:eastAsia="Cambria" w:hAnsi="Cambria"/>
      <w:b/>
      <w:caps/>
      <w:sz w:val="24"/>
    </w:rPr>
  </w:style>
  <w:style w:type="paragraph" w:customStyle="1" w:styleId="StyleDebateBodyBefore12pt">
    <w:name w:val="Style Debate Body + Before:  12 pt"/>
    <w:basedOn w:val="Normal"/>
    <w:next w:val="Normal"/>
    <w:rsid w:val="009D672A"/>
    <w:pPr>
      <w:spacing w:before="240"/>
    </w:pPr>
    <w:rPr>
      <w:rFonts w:ascii="Garamond" w:eastAsia="Times New Roman" w:hAnsi="Garamond"/>
      <w:bCs/>
      <w:szCs w:val="20"/>
    </w:rPr>
  </w:style>
  <w:style w:type="paragraph" w:customStyle="1" w:styleId="StyleDebateBodyBefore12pt1">
    <w:name w:val="Style Debate Body + Before:  12 pt1"/>
    <w:basedOn w:val="Normal"/>
    <w:rsid w:val="009D672A"/>
    <w:pPr>
      <w:spacing w:before="240"/>
    </w:pPr>
    <w:rPr>
      <w:rFonts w:ascii="Garamond" w:eastAsia="Times New Roman" w:hAnsi="Garamond"/>
      <w:bCs/>
      <w:szCs w:val="20"/>
    </w:rPr>
  </w:style>
  <w:style w:type="paragraph" w:customStyle="1" w:styleId="PageNumber11">
    <w:name w:val="Page Number11"/>
    <w:basedOn w:val="Normal"/>
    <w:next w:val="Normal"/>
    <w:rsid w:val="009D672A"/>
    <w:rPr>
      <w:rFonts w:eastAsia="Times New Roman"/>
    </w:rPr>
  </w:style>
  <w:style w:type="character" w:customStyle="1" w:styleId="Heading2CharCharCharCharCharCharCharCharCharCharCharCharCharChar1">
    <w:name w:val="Heading 2 Char Char Char Char Char Char Char Char Char Char Char Char Char Char1"/>
    <w:rsid w:val="009D672A"/>
    <w:rPr>
      <w:rFonts w:eastAsia="SimSun" w:cs="Arial"/>
      <w:b/>
      <w:bCs/>
      <w:iCs/>
      <w:sz w:val="24"/>
      <w:szCs w:val="28"/>
      <w:lang w:val="en-US" w:eastAsia="zh-CN" w:bidi="ar-SA"/>
    </w:rPr>
  </w:style>
  <w:style w:type="character" w:customStyle="1" w:styleId="Char31">
    <w:name w:val="Char31"/>
    <w:rsid w:val="009D672A"/>
    <w:rPr>
      <w:rFonts w:cs="Arial"/>
      <w:bCs/>
      <w:u w:val="thick"/>
      <w:lang w:val="en-US" w:eastAsia="en-US" w:bidi="ar-SA"/>
    </w:rPr>
  </w:style>
  <w:style w:type="paragraph" w:customStyle="1" w:styleId="StyleHeading1Centered">
    <w:name w:val="Style Heading 1 + Centered"/>
    <w:basedOn w:val="Heading1"/>
    <w:rsid w:val="009D67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9D67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9D672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D672A"/>
    <w:pPr>
      <w:spacing w:before="120"/>
    </w:pPr>
    <w:rPr>
      <w:rFonts w:eastAsia="Times New Roman"/>
    </w:rPr>
  </w:style>
  <w:style w:type="character" w:customStyle="1" w:styleId="underliningChar3">
    <w:name w:val="underlining Char"/>
    <w:rsid w:val="009D672A"/>
    <w:rPr>
      <w:b/>
      <w:szCs w:val="24"/>
      <w:u w:val="single"/>
      <w:lang w:val="en-US" w:eastAsia="en-US" w:bidi="ar-SA"/>
    </w:rPr>
  </w:style>
  <w:style w:type="character" w:customStyle="1" w:styleId="notreadChar">
    <w:name w:val="not read Char"/>
    <w:rsid w:val="009D672A"/>
    <w:rPr>
      <w:sz w:val="18"/>
      <w:szCs w:val="24"/>
      <w:lang w:val="en-US" w:eastAsia="en-US" w:bidi="ar-SA"/>
    </w:rPr>
  </w:style>
  <w:style w:type="paragraph" w:customStyle="1" w:styleId="StyleStrong10ptNotBold">
    <w:name w:val="Style Strong + 10 pt Not Bold"/>
    <w:basedOn w:val="Normal"/>
    <w:autoRedefine/>
    <w:rsid w:val="009D672A"/>
    <w:pPr>
      <w:ind w:left="720" w:hanging="360"/>
    </w:pPr>
    <w:rPr>
      <w:rFonts w:eastAsia="Times New Roman"/>
      <w:sz w:val="26"/>
      <w:szCs w:val="26"/>
    </w:rPr>
  </w:style>
  <w:style w:type="character" w:customStyle="1" w:styleId="smallCharChar0">
    <w:name w:val="small Char Char"/>
    <w:rsid w:val="009D672A"/>
    <w:rPr>
      <w:rFonts w:ascii="Times New Roman" w:eastAsia="Times New Roman" w:hAnsi="Times New Roman" w:cs="Times New Roman"/>
      <w:sz w:val="12"/>
      <w:szCs w:val="16"/>
    </w:rPr>
  </w:style>
  <w:style w:type="character" w:customStyle="1" w:styleId="Undlerine">
    <w:name w:val="Undlerine"/>
    <w:qFormat/>
    <w:rsid w:val="009D672A"/>
    <w:rPr>
      <w:rFonts w:ascii="Times New Roman" w:hAnsi="Times New Roman"/>
      <w:w w:val="110"/>
      <w:sz w:val="20"/>
      <w:szCs w:val="20"/>
      <w:u w:val="single"/>
      <w:bdr w:val="none" w:sz="0" w:space="0" w:color="auto"/>
      <w:lang w:bidi="he-IL"/>
    </w:rPr>
  </w:style>
  <w:style w:type="character" w:customStyle="1" w:styleId="Boxes">
    <w:name w:val="Boxes"/>
    <w:qFormat/>
    <w:rsid w:val="009D672A"/>
    <w:rPr>
      <w:rFonts w:ascii="Times New Roman" w:hAnsi="Times New Roman"/>
      <w:sz w:val="20"/>
      <w:u w:val="single"/>
      <w:bdr w:val="single" w:sz="4" w:space="0" w:color="auto"/>
    </w:rPr>
  </w:style>
  <w:style w:type="character" w:customStyle="1" w:styleId="tim">
    <w:name w:val="tim"/>
    <w:qFormat/>
    <w:rsid w:val="009D672A"/>
    <w:rPr>
      <w:rFonts w:ascii="Times New Roman" w:hAnsi="Times New Roman"/>
      <w:sz w:val="20"/>
      <w:u w:val="single"/>
    </w:rPr>
  </w:style>
  <w:style w:type="character" w:customStyle="1" w:styleId="hl">
    <w:name w:val="hl"/>
    <w:basedOn w:val="DefaultParagraphFont"/>
    <w:rsid w:val="009D672A"/>
  </w:style>
  <w:style w:type="character" w:customStyle="1" w:styleId="clock1">
    <w:name w:val="clock1"/>
    <w:rsid w:val="009D672A"/>
    <w:rPr>
      <w:color w:val="B51B1B"/>
    </w:rPr>
  </w:style>
  <w:style w:type="character" w:customStyle="1" w:styleId="smallChar10">
    <w:name w:val="small Char1"/>
    <w:rsid w:val="009D672A"/>
    <w:rPr>
      <w:sz w:val="12"/>
      <w:szCs w:val="16"/>
      <w:lang w:val="en-US" w:eastAsia="en-US" w:bidi="ar-SA"/>
    </w:rPr>
  </w:style>
  <w:style w:type="character" w:customStyle="1" w:styleId="SmallCardsCharChar">
    <w:name w:val="Small Cards Char Char"/>
    <w:rsid w:val="009D672A"/>
    <w:rPr>
      <w:sz w:val="14"/>
      <w:szCs w:val="24"/>
      <w:lang w:val="en-US" w:eastAsia="en-US" w:bidi="ar-SA"/>
    </w:rPr>
  </w:style>
  <w:style w:type="paragraph" w:customStyle="1" w:styleId="NormalCards">
    <w:name w:val="Normal Cards"/>
    <w:basedOn w:val="Normal"/>
    <w:rsid w:val="009D672A"/>
    <w:pPr>
      <w:ind w:left="288"/>
    </w:pPr>
    <w:rPr>
      <w:rFonts w:eastAsia="Times New Roman"/>
    </w:rPr>
  </w:style>
  <w:style w:type="character" w:customStyle="1" w:styleId="iniciales">
    <w:name w:val="iniciales"/>
    <w:basedOn w:val="DefaultParagraphFont"/>
    <w:rsid w:val="009D672A"/>
  </w:style>
  <w:style w:type="character" w:customStyle="1" w:styleId="Style10ptBoldUnderline">
    <w:name w:val="Style 10 pt Bold Underline"/>
    <w:rsid w:val="009D672A"/>
    <w:rPr>
      <w:b/>
      <w:bCs/>
      <w:sz w:val="20"/>
      <w:u w:val="single"/>
    </w:rPr>
  </w:style>
  <w:style w:type="paragraph" w:customStyle="1" w:styleId="outdent">
    <w:name w:val="outdent"/>
    <w:basedOn w:val="Normal"/>
    <w:rsid w:val="009D672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9D672A"/>
    <w:pPr>
      <w:spacing w:before="100" w:beforeAutospacing="1" w:after="100" w:afterAutospacing="1"/>
    </w:pPr>
    <w:rPr>
      <w:rFonts w:eastAsia="Times New Roman"/>
      <w:sz w:val="24"/>
    </w:rPr>
  </w:style>
  <w:style w:type="paragraph" w:customStyle="1" w:styleId="bulletfollow">
    <w:name w:val="bulletfollow"/>
    <w:basedOn w:val="Normal"/>
    <w:rsid w:val="009D672A"/>
    <w:pPr>
      <w:spacing w:before="100" w:beforeAutospacing="1" w:after="100" w:afterAutospacing="1"/>
    </w:pPr>
    <w:rPr>
      <w:rFonts w:eastAsia="Times New Roman"/>
      <w:sz w:val="24"/>
    </w:rPr>
  </w:style>
  <w:style w:type="paragraph" w:customStyle="1" w:styleId="bulleted">
    <w:name w:val="bulleted"/>
    <w:basedOn w:val="Normal"/>
    <w:rsid w:val="009D672A"/>
    <w:pPr>
      <w:spacing w:before="100" w:beforeAutospacing="1" w:after="100" w:afterAutospacing="1"/>
    </w:pPr>
    <w:rPr>
      <w:rFonts w:eastAsia="Times New Roman"/>
      <w:sz w:val="24"/>
    </w:rPr>
  </w:style>
  <w:style w:type="character" w:customStyle="1" w:styleId="UnderlineCardsCharChar">
    <w:name w:val="Underline Cards Char Char"/>
    <w:rsid w:val="009D672A"/>
    <w:rPr>
      <w:rFonts w:eastAsia="SimSun"/>
      <w:szCs w:val="24"/>
      <w:u w:val="thick"/>
      <w:lang w:val="en-US" w:eastAsia="en-US" w:bidi="ar-SA"/>
    </w:rPr>
  </w:style>
  <w:style w:type="paragraph" w:customStyle="1" w:styleId="authorgroup">
    <w:name w:val="authorgroup"/>
    <w:basedOn w:val="Normal"/>
    <w:rsid w:val="009D672A"/>
    <w:pPr>
      <w:spacing w:before="100" w:beforeAutospacing="1" w:after="100" w:afterAutospacing="1"/>
    </w:pPr>
    <w:rPr>
      <w:rFonts w:eastAsia="Calibri"/>
      <w:sz w:val="24"/>
    </w:rPr>
  </w:style>
  <w:style w:type="paragraph" w:customStyle="1" w:styleId="affiliation1">
    <w:name w:val="affiliation1"/>
    <w:basedOn w:val="Normal"/>
    <w:rsid w:val="009D672A"/>
    <w:pPr>
      <w:spacing w:before="100" w:beforeAutospacing="1" w:after="100" w:afterAutospacing="1"/>
    </w:pPr>
    <w:rPr>
      <w:rFonts w:eastAsia="Calibri"/>
      <w:sz w:val="24"/>
    </w:rPr>
  </w:style>
  <w:style w:type="character" w:customStyle="1" w:styleId="smallcapitals">
    <w:name w:val="smallcapitals"/>
    <w:basedOn w:val="DefaultParagraphFont"/>
    <w:rsid w:val="009D672A"/>
  </w:style>
  <w:style w:type="character" w:customStyle="1" w:styleId="number0">
    <w:name w:val="number"/>
    <w:basedOn w:val="DefaultParagraphFont"/>
    <w:rsid w:val="009D672A"/>
  </w:style>
  <w:style w:type="character" w:customStyle="1" w:styleId="articlebody1">
    <w:name w:val="articlebody1"/>
    <w:rsid w:val="009D672A"/>
  </w:style>
  <w:style w:type="character" w:customStyle="1" w:styleId="small1">
    <w:name w:val="small1"/>
    <w:rsid w:val="009D672A"/>
  </w:style>
  <w:style w:type="character" w:customStyle="1" w:styleId="AuthorDateChar1">
    <w:name w:val="Author/Date Char1"/>
    <w:rsid w:val="009D672A"/>
    <w:rPr>
      <w:rFonts w:ascii="Calibri" w:eastAsia="Times New Roman" w:hAnsi="Calibri" w:cs="Calibri"/>
      <w:b/>
      <w:sz w:val="24"/>
      <w:szCs w:val="24"/>
      <w:u w:val="single"/>
    </w:rPr>
  </w:style>
  <w:style w:type="character" w:customStyle="1" w:styleId="Normal30">
    <w:name w:val="Normal3"/>
    <w:basedOn w:val="DefaultParagraphFont"/>
    <w:rsid w:val="009D672A"/>
  </w:style>
  <w:style w:type="paragraph" w:customStyle="1" w:styleId="Heading12">
    <w:name w:val="Heading 12"/>
    <w:basedOn w:val="Normal"/>
    <w:next w:val="Normal"/>
    <w:rsid w:val="009D672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D672A"/>
  </w:style>
  <w:style w:type="character" w:customStyle="1" w:styleId="m-3583723223135346788gmail-styleunderline">
    <w:name w:val="m_-3583723223135346788gmail-styleunderline"/>
    <w:basedOn w:val="DefaultParagraphFont"/>
    <w:rsid w:val="009D672A"/>
  </w:style>
  <w:style w:type="character" w:customStyle="1" w:styleId="CardsFont6ptChar5">
    <w:name w:val="Cards + Font: 6 pt Char5"/>
    <w:basedOn w:val="DefaultParagraphFont"/>
    <w:locked/>
    <w:rsid w:val="009D672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D672A"/>
  </w:style>
  <w:style w:type="character" w:customStyle="1" w:styleId="m-1146133537900874914m-2819420093854639792gmail-styleunderline">
    <w:name w:val="m_-1146133537900874914m_-2819420093854639792gmail-styleunderline"/>
    <w:basedOn w:val="DefaultParagraphFont"/>
    <w:rsid w:val="009D672A"/>
  </w:style>
  <w:style w:type="character" w:customStyle="1" w:styleId="m-7954869243461233974gmail-styleunderline">
    <w:name w:val="m_-7954869243461233974gmail-styleunderline"/>
    <w:basedOn w:val="DefaultParagraphFont"/>
    <w:rsid w:val="009D672A"/>
  </w:style>
  <w:style w:type="character" w:customStyle="1" w:styleId="m5577519854659992616gmail-styleunderline">
    <w:name w:val="m_5577519854659992616gmail-styleunderline"/>
    <w:basedOn w:val="DefaultParagraphFont"/>
    <w:rsid w:val="009D672A"/>
  </w:style>
  <w:style w:type="character" w:customStyle="1" w:styleId="s3">
    <w:name w:val="s3"/>
    <w:basedOn w:val="DefaultParagraphFont"/>
    <w:rsid w:val="009D6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21/07/andre-gorz-non-reformist-reforms-revolution-political-theory" TargetMode="External"/><Relationship Id="rId3" Type="http://schemas.openxmlformats.org/officeDocument/2006/relationships/styles" Target="styles.xml"/><Relationship Id="rId7" Type="http://schemas.openxmlformats.org/officeDocument/2006/relationships/hyperlink" Target="https://ssc.wisc.edu/~wright/929-utopias-2018/wp-content/uploads/2018/01/Block-Democratizing-Finance-April-2017.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iskanencenter.org/blog/public-policy-utopi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28058</Words>
  <Characters>159935</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2023-07-19T15:26:00Z</dcterms:created>
  <dcterms:modified xsi:type="dcterms:W3CDTF">2023-07-19T15:27:00Z</dcterms:modified>
</cp:coreProperties>
</file>