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301130" w14:textId="5022C367" w:rsidR="00C925FF" w:rsidRDefault="000A76FF" w:rsidP="00C925FF">
      <w:pPr>
        <w:pStyle w:val="Heading1"/>
      </w:pPr>
      <w:r>
        <w:t xml:space="preserve">Funding </w:t>
      </w:r>
      <w:r w:rsidR="00C925FF">
        <w:t>Links</w:t>
      </w:r>
    </w:p>
    <w:p w14:paraId="71101133" w14:textId="77777777" w:rsidR="00C925FF" w:rsidRDefault="00C925FF" w:rsidP="00C925FF">
      <w:pPr>
        <w:pStyle w:val="Heading2"/>
      </w:pPr>
      <w:r>
        <w:lastRenderedPageBreak/>
        <w:t>Carbon Tax</w:t>
      </w:r>
    </w:p>
    <w:p w14:paraId="7C4655C1" w14:textId="0BAC7D18" w:rsidR="009F7939" w:rsidRDefault="009F7939" w:rsidP="00F86861">
      <w:pPr>
        <w:pStyle w:val="Heading3"/>
      </w:pPr>
      <w:r>
        <w:lastRenderedPageBreak/>
        <w:t>L – PC</w:t>
      </w:r>
    </w:p>
    <w:p w14:paraId="7347C30E" w14:textId="77777777" w:rsidR="009F7939" w:rsidRDefault="009F7939" w:rsidP="009F7939">
      <w:pPr>
        <w:pStyle w:val="Heading4"/>
      </w:pPr>
      <w:r>
        <w:t>Carbon tax requires PC.</w:t>
      </w:r>
    </w:p>
    <w:p w14:paraId="2312D8EA" w14:textId="77777777" w:rsidR="009F7939" w:rsidRDefault="009F7939" w:rsidP="009F7939">
      <w:r>
        <w:t xml:space="preserve">Sarah </w:t>
      </w:r>
      <w:r w:rsidRPr="009F66D8">
        <w:rPr>
          <w:rStyle w:val="Style13ptBold"/>
        </w:rPr>
        <w:t>Ladislaw</w:t>
      </w:r>
      <w:r>
        <w:t xml:space="preserve"> 20</w:t>
      </w:r>
      <w:r w:rsidRPr="009F66D8">
        <w:rPr>
          <w:rStyle w:val="Style13ptBold"/>
        </w:rPr>
        <w:t>19</w:t>
      </w:r>
      <w:r>
        <w:t>, Senior</w:t>
      </w:r>
      <w:r w:rsidRPr="009F66D8">
        <w:t xml:space="preserve"> vice president and director and senior fellow of the Energy and National Security Program at the Center for Strategic and International Studies in Washington, D.C.</w:t>
      </w:r>
      <w:r>
        <w:t>, September 2019, “</w:t>
      </w:r>
      <w:proofErr w:type="gramStart"/>
      <w:r w:rsidRPr="009F66D8">
        <w:t>You</w:t>
      </w:r>
      <w:proofErr w:type="gramEnd"/>
      <w:r w:rsidRPr="009F66D8">
        <w:t xml:space="preserve"> Say You Want a Carbon Tax? Prove It.</w:t>
      </w:r>
      <w:r>
        <w:t xml:space="preserve">”, </w:t>
      </w:r>
      <w:hyperlink r:id="rId6" w:history="1">
        <w:r w:rsidRPr="002840B8">
          <w:rPr>
            <w:rStyle w:val="Hyperlink"/>
          </w:rPr>
          <w:t>https://www.csis.org/analysis/you-say-you-want-carbon-tax-prove-it</w:t>
        </w:r>
      </w:hyperlink>
      <w:r>
        <w:t xml:space="preserve"> </w:t>
      </w:r>
    </w:p>
    <w:p w14:paraId="251840FB" w14:textId="77777777" w:rsidR="009F7939" w:rsidRPr="009F66D8" w:rsidRDefault="009F7939" w:rsidP="009F7939">
      <w:pPr>
        <w:rPr>
          <w:rStyle w:val="StyleUnderline"/>
        </w:rPr>
      </w:pPr>
      <w:r w:rsidRPr="009F66D8">
        <w:rPr>
          <w:rStyle w:val="StyleUnderline"/>
        </w:rPr>
        <w:t xml:space="preserve">Those who want a carbon tax will need </w:t>
      </w:r>
      <w:proofErr w:type="gramStart"/>
      <w:r w:rsidRPr="009F66D8">
        <w:rPr>
          <w:rStyle w:val="StyleUnderline"/>
        </w:rPr>
        <w:t>push</w:t>
      </w:r>
      <w:proofErr w:type="gramEnd"/>
      <w:r w:rsidRPr="009F66D8">
        <w:rPr>
          <w:rStyle w:val="StyleUnderline"/>
        </w:rPr>
        <w:t xml:space="preserve"> harder for it.</w:t>
      </w:r>
    </w:p>
    <w:p w14:paraId="2E81AAF6" w14:textId="77777777" w:rsidR="009F7939" w:rsidRPr="00C32EAC" w:rsidRDefault="009F7939" w:rsidP="009F7939">
      <w:pPr>
        <w:rPr>
          <w:sz w:val="16"/>
        </w:rPr>
      </w:pPr>
      <w:r w:rsidRPr="00C32EAC">
        <w:rPr>
          <w:sz w:val="16"/>
        </w:rPr>
        <w:t xml:space="preserve">Many </w:t>
      </w:r>
      <w:r w:rsidRPr="009F66D8">
        <w:rPr>
          <w:rStyle w:val="StyleUnderline"/>
        </w:rPr>
        <w:t xml:space="preserve">proponents of a </w:t>
      </w:r>
      <w:r w:rsidRPr="00C32EAC">
        <w:rPr>
          <w:rStyle w:val="Emphasis"/>
        </w:rPr>
        <w:t>carbon tax</w:t>
      </w:r>
      <w:r w:rsidRPr="009F66D8">
        <w:rPr>
          <w:rStyle w:val="StyleUnderline"/>
        </w:rPr>
        <w:t xml:space="preserve"> </w:t>
      </w:r>
      <w:r w:rsidRPr="00C32EAC">
        <w:rPr>
          <w:sz w:val="16"/>
        </w:rPr>
        <w:t xml:space="preserve">are not naïve—they </w:t>
      </w:r>
      <w:r w:rsidRPr="009F66D8">
        <w:rPr>
          <w:rStyle w:val="StyleUnderline"/>
        </w:rPr>
        <w:t xml:space="preserve">know that </w:t>
      </w:r>
      <w:r w:rsidRPr="00C32EAC">
        <w:rPr>
          <w:rStyle w:val="Emphasis"/>
        </w:rPr>
        <w:t>support in Congress</w:t>
      </w:r>
      <w:r w:rsidRPr="009F66D8">
        <w:rPr>
          <w:rStyle w:val="StyleUnderline"/>
        </w:rPr>
        <w:t xml:space="preserve">, while growing, is </w:t>
      </w:r>
      <w:r w:rsidRPr="00C32EAC">
        <w:rPr>
          <w:rStyle w:val="Emphasis"/>
        </w:rPr>
        <w:t>not strong</w:t>
      </w:r>
      <w:r w:rsidRPr="009F66D8">
        <w:rPr>
          <w:rStyle w:val="StyleUnderline"/>
        </w:rPr>
        <w:t xml:space="preserve"> enough to get the job done.</w:t>
      </w:r>
      <w:r w:rsidRPr="00C32EAC">
        <w:rPr>
          <w:sz w:val="16"/>
        </w:rPr>
        <w:t xml:space="preserve"> This line of thinking leads to the rationale that companies, institutions, and </w:t>
      </w:r>
      <w:r w:rsidRPr="00C32EAC">
        <w:rPr>
          <w:rStyle w:val="StyleUnderline"/>
        </w:rPr>
        <w:t xml:space="preserve">politicians that favor a </w:t>
      </w:r>
      <w:r w:rsidRPr="00C32EAC">
        <w:rPr>
          <w:rStyle w:val="Emphasis"/>
        </w:rPr>
        <w:t>carbon tax</w:t>
      </w:r>
      <w:r w:rsidRPr="00C32EAC">
        <w:rPr>
          <w:rStyle w:val="StyleUnderline"/>
        </w:rPr>
        <w:t xml:space="preserve"> should </w:t>
      </w:r>
      <w:r w:rsidRPr="00C32EAC">
        <w:rPr>
          <w:sz w:val="16"/>
        </w:rPr>
        <w:t xml:space="preserve">simply </w:t>
      </w:r>
      <w:r w:rsidRPr="00C32EAC">
        <w:rPr>
          <w:rStyle w:val="StyleUnderline"/>
        </w:rPr>
        <w:t>be “preparing for when a</w:t>
      </w:r>
      <w:r w:rsidRPr="00C32EAC">
        <w:rPr>
          <w:rStyle w:val="Emphasis"/>
        </w:rPr>
        <w:t xml:space="preserve"> window of opportunity</w:t>
      </w:r>
      <w:r w:rsidRPr="00C32EAC">
        <w:rPr>
          <w:rStyle w:val="StyleUnderline"/>
        </w:rPr>
        <w:t xml:space="preserve"> opens</w:t>
      </w:r>
      <w:r w:rsidRPr="00C32EAC">
        <w:rPr>
          <w:sz w:val="16"/>
        </w:rPr>
        <w:t xml:space="preserve">.” This phrase was once a euphemism for the opportunity a carbon tax could play in a tax reform debate before it came and went. Now the phrase is being used for the election of a Democratic president; </w:t>
      </w:r>
      <w:r w:rsidRPr="00C32EAC">
        <w:rPr>
          <w:rStyle w:val="StyleUnderline"/>
        </w:rPr>
        <w:t xml:space="preserve">an occasion that </w:t>
      </w:r>
      <w:r w:rsidRPr="00C32EAC">
        <w:rPr>
          <w:sz w:val="16"/>
        </w:rPr>
        <w:t xml:space="preserve">may not arrive in the next election cycle and, even if it does, </w:t>
      </w:r>
      <w:r w:rsidRPr="00C32EAC">
        <w:rPr>
          <w:rStyle w:val="Emphasis"/>
        </w:rPr>
        <w:t>does not guarantee</w:t>
      </w:r>
      <w:r w:rsidRPr="00C32EAC">
        <w:rPr>
          <w:rStyle w:val="StyleUnderline"/>
        </w:rPr>
        <w:t xml:space="preserve"> a carbon price will be</w:t>
      </w:r>
      <w:r w:rsidRPr="00C32EAC">
        <w:rPr>
          <w:sz w:val="16"/>
        </w:rPr>
        <w:t xml:space="preserve"> a) more palatable in Congress, b) the preferred climate policy lever of the administration, or c) </w:t>
      </w:r>
      <w:r w:rsidRPr="00C32EAC">
        <w:rPr>
          <w:rStyle w:val="StyleUnderline"/>
        </w:rPr>
        <w:t xml:space="preserve">sufficiently high enough on the policy agenda for an administration to garner enough </w:t>
      </w:r>
      <w:r w:rsidRPr="00C32EAC">
        <w:rPr>
          <w:rStyle w:val="Emphasis"/>
        </w:rPr>
        <w:t>political capital</w:t>
      </w:r>
      <w:r w:rsidRPr="00C32EAC">
        <w:rPr>
          <w:rStyle w:val="StyleUnderline"/>
        </w:rPr>
        <w:t xml:space="preserve"> to get it past</w:t>
      </w:r>
      <w:r w:rsidRPr="00C32EAC">
        <w:rPr>
          <w:sz w:val="16"/>
        </w:rPr>
        <w:t xml:space="preserve"> (i.e., how will it stack up against health care?).  Finally, it needs to be recognized that for many proponents of broad-based social change, like proponents of the Green New Deal, even a very aggressive and progressively structured carbon tax will not be enough. Indeed, a carbon tax (like many other policies) does not, on its own, </w:t>
      </w:r>
      <w:proofErr w:type="gramStart"/>
      <w:r w:rsidRPr="00C32EAC">
        <w:rPr>
          <w:sz w:val="16"/>
        </w:rPr>
        <w:t>solve for</w:t>
      </w:r>
      <w:proofErr w:type="gramEnd"/>
      <w:r w:rsidRPr="00C32EAC">
        <w:rPr>
          <w:sz w:val="16"/>
        </w:rPr>
        <w:t xml:space="preserve"> all the difficulties of a changing climate and will need to be enacted along with other measures as well.</w:t>
      </w:r>
    </w:p>
    <w:p w14:paraId="3F8867AC" w14:textId="77777777" w:rsidR="009F7939" w:rsidRDefault="009F7939" w:rsidP="009F7939">
      <w:pPr>
        <w:rPr>
          <w:rStyle w:val="Emphasis"/>
        </w:rPr>
      </w:pPr>
      <w:r w:rsidRPr="00C32EAC">
        <w:rPr>
          <w:sz w:val="16"/>
        </w:rPr>
        <w:t xml:space="preserve">The </w:t>
      </w:r>
      <w:r w:rsidRPr="00C32EAC">
        <w:rPr>
          <w:rStyle w:val="StyleUnderline"/>
        </w:rPr>
        <w:t xml:space="preserve">outlook for a </w:t>
      </w:r>
      <w:r w:rsidRPr="00C32EAC">
        <w:rPr>
          <w:rStyle w:val="Emphasis"/>
        </w:rPr>
        <w:t xml:space="preserve">carbon tax </w:t>
      </w:r>
      <w:r w:rsidRPr="00C32EAC">
        <w:rPr>
          <w:rStyle w:val="StyleUnderline"/>
        </w:rPr>
        <w:t xml:space="preserve">looks </w:t>
      </w:r>
      <w:r w:rsidRPr="00C32EAC">
        <w:rPr>
          <w:rStyle w:val="Emphasis"/>
        </w:rPr>
        <w:t>uncertain</w:t>
      </w:r>
      <w:r w:rsidRPr="00C32EAC">
        <w:rPr>
          <w:rStyle w:val="StyleUnderline"/>
        </w:rPr>
        <w:t xml:space="preserve"> </w:t>
      </w:r>
      <w:r w:rsidRPr="00C32EAC">
        <w:rPr>
          <w:sz w:val="16"/>
        </w:rPr>
        <w:t xml:space="preserve">enough to conclude that </w:t>
      </w:r>
      <w:r w:rsidRPr="00C32EAC">
        <w:rPr>
          <w:rStyle w:val="StyleUnderline"/>
        </w:rPr>
        <w:t>proponents of this policy will need to push harder for it than they have to date to make it a reality</w:t>
      </w:r>
      <w:r w:rsidRPr="00C32EAC">
        <w:rPr>
          <w:sz w:val="16"/>
        </w:rPr>
        <w:t xml:space="preserve">. For energy companies or investor groups, this means not simply including support for a carbon tax in corporate talking points but waging a campaign akin to the ones launched to remove the crude oil export ban, in favor of tax reform, or to roll back Dodd-Frank regulation. For all the talk about carbon taxes, </w:t>
      </w:r>
      <w:r w:rsidRPr="00C32EAC">
        <w:rPr>
          <w:rStyle w:val="StyleUnderline"/>
        </w:rPr>
        <w:t xml:space="preserve">the reality is that it will require a </w:t>
      </w:r>
      <w:r w:rsidRPr="00C32EAC">
        <w:rPr>
          <w:rStyle w:val="Emphasis"/>
        </w:rPr>
        <w:t>massive and well-coordinated</w:t>
      </w:r>
      <w:r w:rsidRPr="00C32EAC">
        <w:rPr>
          <w:rStyle w:val="StyleUnderline"/>
        </w:rPr>
        <w:t xml:space="preserve"> effort from a </w:t>
      </w:r>
      <w:r w:rsidRPr="00C32EAC">
        <w:rPr>
          <w:rStyle w:val="Emphasis"/>
        </w:rPr>
        <w:t>broad range of stakeholders</w:t>
      </w:r>
      <w:r w:rsidRPr="00C32EAC">
        <w:rPr>
          <w:rStyle w:val="StyleUnderline"/>
        </w:rPr>
        <w:t xml:space="preserve">, so all those in support of the policy </w:t>
      </w:r>
      <w:proofErr w:type="gramStart"/>
      <w:r w:rsidRPr="00C32EAC">
        <w:rPr>
          <w:rStyle w:val="StyleUnderline"/>
        </w:rPr>
        <w:t>better</w:t>
      </w:r>
      <w:proofErr w:type="gramEnd"/>
      <w:r w:rsidRPr="00C32EAC">
        <w:rPr>
          <w:rStyle w:val="StyleUnderline"/>
        </w:rPr>
        <w:t xml:space="preserve"> </w:t>
      </w:r>
      <w:r w:rsidRPr="00C32EAC">
        <w:rPr>
          <w:rStyle w:val="Emphasis"/>
        </w:rPr>
        <w:t>start pushing.</w:t>
      </w:r>
    </w:p>
    <w:p w14:paraId="44D3CB0B" w14:textId="77777777" w:rsidR="009F7939" w:rsidRDefault="009F7939" w:rsidP="009F7939">
      <w:pPr>
        <w:pStyle w:val="Heading4"/>
      </w:pPr>
      <w:r>
        <w:t xml:space="preserve">Carbon tax expends valuable PC – carbon tax has been shot down repeatedly in Congress for 47 years. </w:t>
      </w:r>
    </w:p>
    <w:p w14:paraId="0C214881" w14:textId="77777777" w:rsidR="009F7939" w:rsidRPr="00221C81" w:rsidRDefault="009F7939" w:rsidP="009F7939">
      <w:r>
        <w:t xml:space="preserve">Robinson </w:t>
      </w:r>
      <w:r w:rsidRPr="009D2CDF">
        <w:rPr>
          <w:rStyle w:val="Style13ptBold"/>
        </w:rPr>
        <w:t>Meyer</w:t>
      </w:r>
      <w:r>
        <w:t xml:space="preserve"> 20</w:t>
      </w:r>
      <w:r w:rsidRPr="009D2CDF">
        <w:rPr>
          <w:rStyle w:val="Style13ptBold"/>
        </w:rPr>
        <w:t>21</w:t>
      </w:r>
      <w:r>
        <w:t>, Former staff writer at the Atlantic and the former author of the newsletter The Weekly Planet, July 2021, “</w:t>
      </w:r>
      <w:r w:rsidRPr="00221C81">
        <w:t>Carbon Tax, Beloved Policy to Fix Climate Change, Is Dead at 47</w:t>
      </w:r>
      <w:r>
        <w:t xml:space="preserve">”, https://www.theatlantic.com/science/archive/2021/07/obituary-carbon-tax-beloved-climate-policy-dies-47/619507/ </w:t>
      </w:r>
    </w:p>
    <w:p w14:paraId="73E738BA" w14:textId="77777777" w:rsidR="009F7939" w:rsidRPr="009D2CDF" w:rsidRDefault="009F7939" w:rsidP="009F7939">
      <w:pPr>
        <w:rPr>
          <w:sz w:val="16"/>
        </w:rPr>
      </w:pPr>
      <w:r w:rsidRPr="009D2CDF">
        <w:rPr>
          <w:sz w:val="16"/>
        </w:rPr>
        <w:t xml:space="preserve">The </w:t>
      </w:r>
      <w:r w:rsidRPr="009D2CDF">
        <w:rPr>
          <w:rStyle w:val="StyleUnderline"/>
        </w:rPr>
        <w:t xml:space="preserve">American </w:t>
      </w:r>
      <w:r w:rsidRPr="009D2CDF">
        <w:rPr>
          <w:rStyle w:val="Emphasis"/>
        </w:rPr>
        <w:t>carbon tax,</w:t>
      </w:r>
      <w:r w:rsidRPr="009D2CDF">
        <w:rPr>
          <w:sz w:val="16"/>
        </w:rPr>
        <w:t xml:space="preserve"> an alluringly simple policy once hailed by environmentalists, scholars, and politicians as a cure-all for climate change that, for all its elegance in economic models, </w:t>
      </w:r>
      <w:r w:rsidRPr="009D2CDF">
        <w:rPr>
          <w:rStyle w:val="StyleUnderline"/>
        </w:rPr>
        <w:t xml:space="preserve">could not overcome its </w:t>
      </w:r>
      <w:r w:rsidRPr="009D2CDF">
        <w:rPr>
          <w:rStyle w:val="Emphasis"/>
        </w:rPr>
        <w:t>enduring unpopularity</w:t>
      </w:r>
      <w:r w:rsidRPr="009D2CDF">
        <w:rPr>
          <w:rStyle w:val="StyleUnderline"/>
        </w:rPr>
        <w:t xml:space="preserve"> with the American public, </w:t>
      </w:r>
      <w:r w:rsidRPr="009D2CDF">
        <w:rPr>
          <w:rStyle w:val="Emphasis"/>
        </w:rPr>
        <w:t>died</w:t>
      </w:r>
      <w:r w:rsidRPr="009D2CDF">
        <w:rPr>
          <w:rStyle w:val="StyleUnderline"/>
        </w:rPr>
        <w:t xml:space="preserve"> last month at its home in Washington, D.C</w:t>
      </w:r>
      <w:r w:rsidRPr="009D2CDF">
        <w:rPr>
          <w:sz w:val="16"/>
        </w:rPr>
        <w:t>. It was 47.</w:t>
      </w:r>
    </w:p>
    <w:p w14:paraId="08783CCC" w14:textId="77777777" w:rsidR="009F7939" w:rsidRPr="009D2CDF" w:rsidRDefault="009F7939" w:rsidP="009F7939">
      <w:pPr>
        <w:rPr>
          <w:sz w:val="16"/>
        </w:rPr>
      </w:pPr>
      <w:r w:rsidRPr="009D2CDF">
        <w:rPr>
          <w:sz w:val="16"/>
        </w:rPr>
        <w:t xml:space="preserve">The </w:t>
      </w:r>
      <w:r w:rsidRPr="009D2CDF">
        <w:rPr>
          <w:rStyle w:val="StyleUnderline"/>
        </w:rPr>
        <w:t xml:space="preserve">death was confirmed by President Joe </w:t>
      </w:r>
      <w:r w:rsidRPr="009D2CDF">
        <w:rPr>
          <w:rStyle w:val="Emphasis"/>
        </w:rPr>
        <w:t>Biden’s utter lack of interest</w:t>
      </w:r>
      <w:r w:rsidRPr="009D2CDF">
        <w:rPr>
          <w:rStyle w:val="StyleUnderline"/>
        </w:rPr>
        <w:t xml:space="preserve"> in passing it.</w:t>
      </w:r>
    </w:p>
    <w:p w14:paraId="07C11017" w14:textId="77777777" w:rsidR="009F7939" w:rsidRPr="009D2CDF" w:rsidRDefault="009F7939" w:rsidP="009F7939">
      <w:pPr>
        <w:rPr>
          <w:sz w:val="16"/>
        </w:rPr>
      </w:pPr>
      <w:r w:rsidRPr="009D2CDF">
        <w:rPr>
          <w:sz w:val="16"/>
        </w:rPr>
        <w:t xml:space="preserve">The carbon tax aimed to reduce carbon-dioxide pollution—which heats the air, acidifies the ocean, and causes climate change—by applying a commonsense idea: If you don’t want people to do something, charge them money for it. The tax would have levied a </w:t>
      </w:r>
      <w:proofErr w:type="spellStart"/>
      <w:r w:rsidRPr="009D2CDF">
        <w:rPr>
          <w:sz w:val="16"/>
        </w:rPr>
        <w:t>fee</w:t>
      </w:r>
      <w:proofErr w:type="spellEnd"/>
      <w:r w:rsidRPr="009D2CDF">
        <w:rPr>
          <w:sz w:val="16"/>
        </w:rPr>
        <w:t>—ranging from $5 to, in some estimates, more than $150—on every ton of carbon released into the atmosphere. Such a cost would have percolated through the economy, raising gasoline and jet-fuel prices, closing coal-fired power plants, and encouraging consumers and companies to adopt cleaner forms of energy.</w:t>
      </w:r>
    </w:p>
    <w:p w14:paraId="1492FBC1" w14:textId="77777777" w:rsidR="009F7939" w:rsidRPr="009D2CDF" w:rsidRDefault="009F7939" w:rsidP="009F7939">
      <w:pPr>
        <w:rPr>
          <w:sz w:val="16"/>
        </w:rPr>
      </w:pPr>
      <w:r w:rsidRPr="009D2CDF">
        <w:rPr>
          <w:sz w:val="16"/>
        </w:rPr>
        <w:t xml:space="preserve">It was a straightforward, perhaps even beautiful, idea—a bid to apply the economic precepts of the 19th century to one of the great problems of the 21st. Its poise was matched by its elite support. The carbon tax won acclaim from self-described socialists and red-blooded libertarians, Democratic senators and Republican secretaries of state, Elon </w:t>
      </w:r>
      <w:proofErr w:type="gramStart"/>
      <w:r w:rsidRPr="009D2CDF">
        <w:rPr>
          <w:sz w:val="16"/>
        </w:rPr>
        <w:t>Musk</w:t>
      </w:r>
      <w:proofErr w:type="gramEnd"/>
      <w:r w:rsidRPr="009D2CDF">
        <w:rPr>
          <w:sz w:val="16"/>
        </w:rPr>
        <w:t xml:space="preserve"> and Janet Yellen.</w:t>
      </w:r>
    </w:p>
    <w:p w14:paraId="65D0D3D5" w14:textId="77777777" w:rsidR="009F7939" w:rsidRPr="009D2CDF" w:rsidRDefault="009F7939" w:rsidP="009F7939">
      <w:pPr>
        <w:rPr>
          <w:sz w:val="16"/>
        </w:rPr>
      </w:pPr>
      <w:r w:rsidRPr="009D2CDF">
        <w:rPr>
          <w:sz w:val="16"/>
        </w:rPr>
        <w:lastRenderedPageBreak/>
        <w:t xml:space="preserve">It was a particular favorite of the economics profession. Some 3,589 economists once declared it “the most cost-effective lever to reduce carbon emissions”; in 2018, it helped William Nordhaus, a Yale </w:t>
      </w:r>
      <w:proofErr w:type="gramStart"/>
      <w:r w:rsidRPr="009D2CDF">
        <w:rPr>
          <w:sz w:val="16"/>
        </w:rPr>
        <w:t>professor</w:t>
      </w:r>
      <w:proofErr w:type="gramEnd"/>
      <w:r w:rsidRPr="009D2CDF">
        <w:rPr>
          <w:sz w:val="16"/>
        </w:rPr>
        <w:t xml:space="preserve"> and the author of several books about the policy, win the Nobel Prize in Economics.</w:t>
      </w:r>
    </w:p>
    <w:p w14:paraId="175B7F7A" w14:textId="77777777" w:rsidR="009F7939" w:rsidRPr="009D2CDF" w:rsidRDefault="009F7939" w:rsidP="009F7939">
      <w:pPr>
        <w:rPr>
          <w:sz w:val="16"/>
        </w:rPr>
      </w:pPr>
      <w:r w:rsidRPr="009D2CDF">
        <w:rPr>
          <w:sz w:val="16"/>
        </w:rPr>
        <w:t xml:space="preserve">Yet for all its credibility on campus, </w:t>
      </w:r>
      <w:r w:rsidRPr="009D2CDF">
        <w:rPr>
          <w:rStyle w:val="StyleUnderline"/>
        </w:rPr>
        <w:t xml:space="preserve">the </w:t>
      </w:r>
      <w:r w:rsidRPr="009D2CDF">
        <w:rPr>
          <w:rStyle w:val="Emphasis"/>
        </w:rPr>
        <w:t>carbon tax</w:t>
      </w:r>
      <w:r w:rsidRPr="009D2CDF">
        <w:rPr>
          <w:rStyle w:val="StyleUnderline"/>
        </w:rPr>
        <w:t xml:space="preserve"> could </w:t>
      </w:r>
      <w:r w:rsidRPr="009D2CDF">
        <w:rPr>
          <w:rStyle w:val="Emphasis"/>
        </w:rPr>
        <w:t>not triumph</w:t>
      </w:r>
      <w:r w:rsidRPr="009D2CDF">
        <w:rPr>
          <w:rStyle w:val="StyleUnderline"/>
        </w:rPr>
        <w:t xml:space="preserve"> in the real world—</w:t>
      </w:r>
      <w:r w:rsidRPr="009D2CDF">
        <w:rPr>
          <w:sz w:val="16"/>
        </w:rPr>
        <w:t xml:space="preserve">that is, </w:t>
      </w:r>
      <w:r w:rsidRPr="009D2CDF">
        <w:rPr>
          <w:rStyle w:val="StyleUnderline"/>
        </w:rPr>
        <w:t xml:space="preserve">on </w:t>
      </w:r>
      <w:r w:rsidRPr="009D2CDF">
        <w:rPr>
          <w:rStyle w:val="Emphasis"/>
        </w:rPr>
        <w:t>Capitol Hill</w:t>
      </w:r>
      <w:r w:rsidRPr="009D2CDF">
        <w:rPr>
          <w:sz w:val="16"/>
        </w:rPr>
        <w:t xml:space="preserve">. In 1993, and again in 2009 and 2010, </w:t>
      </w:r>
      <w:r w:rsidRPr="009D2CDF">
        <w:rPr>
          <w:rStyle w:val="StyleUnderline"/>
        </w:rPr>
        <w:t xml:space="preserve">Congress considered bills that would have put a price on carbon pollution nationwide. </w:t>
      </w:r>
      <w:r w:rsidRPr="009D2CDF">
        <w:rPr>
          <w:rStyle w:val="Emphasis"/>
        </w:rPr>
        <w:t>Both efforts failed</w:t>
      </w:r>
      <w:r w:rsidRPr="009D2CDF">
        <w:rPr>
          <w:rStyle w:val="StyleUnderline"/>
        </w:rPr>
        <w:t xml:space="preserve"> in the Senate</w:t>
      </w:r>
      <w:r w:rsidRPr="009D2CDF">
        <w:rPr>
          <w:sz w:val="16"/>
        </w:rPr>
        <w:t>. And while a handful of liberal states, including California, New York, and New Jersey, have succeeded in pricing some of their carbon pollution, none has passed an out-and-out carbon tax. Even evergreen Washington State could not implement an economy-wide carbon tax by ballot referendum—and it tried twice.</w:t>
      </w:r>
    </w:p>
    <w:p w14:paraId="2C3630C8" w14:textId="77777777" w:rsidR="009F7939" w:rsidRPr="009D2CDF" w:rsidRDefault="009F7939" w:rsidP="009F7939">
      <w:pPr>
        <w:rPr>
          <w:sz w:val="16"/>
        </w:rPr>
      </w:pPr>
      <w:r w:rsidRPr="009D2CDF">
        <w:rPr>
          <w:sz w:val="16"/>
        </w:rPr>
        <w:t xml:space="preserve">The </w:t>
      </w:r>
      <w:r w:rsidRPr="009D2CDF">
        <w:rPr>
          <w:rStyle w:val="StyleUnderline"/>
        </w:rPr>
        <w:t>policy’s health had been declining for years</w:t>
      </w:r>
      <w:r w:rsidRPr="009D2CDF">
        <w:rPr>
          <w:sz w:val="16"/>
        </w:rPr>
        <w:t>, supporters said, and it never completely recovered from a gunshot wound sustained a decade ago. In a campaign ad in October 2010, Joe Manchin—running a grueling race for one of West Virginia’s Senate seats—fired a rifle at a draft version of the Obama administration’s carbon-price bill.</w:t>
      </w:r>
    </w:p>
    <w:p w14:paraId="35FA2ABE" w14:textId="77777777" w:rsidR="009F7939" w:rsidRPr="009D2CDF" w:rsidRDefault="009F7939" w:rsidP="009F7939">
      <w:pPr>
        <w:rPr>
          <w:sz w:val="16"/>
        </w:rPr>
      </w:pPr>
      <w:r w:rsidRPr="009D2CDF">
        <w:rPr>
          <w:sz w:val="16"/>
        </w:rPr>
        <w:t>Although that bill already stood little chance of passage, the attack entered the realm of Washington fable and left the policy permanently weakened.</w:t>
      </w:r>
    </w:p>
    <w:p w14:paraId="59469CCE" w14:textId="77777777" w:rsidR="009F7939" w:rsidRPr="009D2CDF" w:rsidRDefault="009F7939" w:rsidP="009F7939">
      <w:pPr>
        <w:rPr>
          <w:sz w:val="16"/>
        </w:rPr>
      </w:pPr>
      <w:r w:rsidRPr="009D2CDF">
        <w:rPr>
          <w:sz w:val="16"/>
        </w:rPr>
        <w:t>By this spring, when Democrats began debating their first major climate bill in 11 years, the carbon tax could find no purchase in congressional negotiations. Only a handful of senators—chiefly Sheldon Whitehouse, a Democrat from Rhode Island—regularly talked it up. Most ignored it.</w:t>
      </w:r>
    </w:p>
    <w:p w14:paraId="04FA6641" w14:textId="77777777" w:rsidR="009F7939" w:rsidRPr="009D2CDF" w:rsidRDefault="009F7939" w:rsidP="009F7939">
      <w:pPr>
        <w:rPr>
          <w:sz w:val="16"/>
        </w:rPr>
      </w:pPr>
      <w:r w:rsidRPr="009D2CDF">
        <w:rPr>
          <w:sz w:val="16"/>
        </w:rPr>
        <w:t>But the carbon tax’s condition significantly worsened last month, when an ExxonMobil lobbyist revealed that his employer, which had claimed to support a carbon tax since 2009, only did so knowing that it could never pass.</w:t>
      </w:r>
    </w:p>
    <w:p w14:paraId="15316FCE" w14:textId="77777777" w:rsidR="009F7939" w:rsidRPr="009D2CDF" w:rsidRDefault="009F7939" w:rsidP="009F7939">
      <w:pPr>
        <w:rPr>
          <w:sz w:val="16"/>
        </w:rPr>
      </w:pPr>
      <w:r w:rsidRPr="009D2CDF">
        <w:rPr>
          <w:rStyle w:val="StyleUnderline"/>
        </w:rPr>
        <w:t xml:space="preserve">“Carbon tax is not going to happen … It is a </w:t>
      </w:r>
      <w:r w:rsidRPr="009D2CDF">
        <w:rPr>
          <w:rStyle w:val="Emphasis"/>
        </w:rPr>
        <w:t>nonstarter</w:t>
      </w:r>
      <w:r w:rsidRPr="009D2CDF">
        <w:rPr>
          <w:rStyle w:val="StyleUnderline"/>
        </w:rPr>
        <w:t>. Nobody is going to propose a tax on all Americans,” the lobbyist, Keith McCoy,</w:t>
      </w:r>
      <w:r w:rsidRPr="009D2CDF">
        <w:rPr>
          <w:sz w:val="16"/>
        </w:rPr>
        <w:t xml:space="preserve"> said in a secret recording made by the left-wing activist group Greenpeace. “But it gives us a talking point. We can say, ‘Well, what is ExxonMobil for? Well, we’re for a carbon tax.’”</w:t>
      </w:r>
    </w:p>
    <w:p w14:paraId="249B0169" w14:textId="77777777" w:rsidR="009F7939" w:rsidRPr="009D2CDF" w:rsidRDefault="009F7939" w:rsidP="009F7939">
      <w:pPr>
        <w:rPr>
          <w:sz w:val="16"/>
        </w:rPr>
      </w:pPr>
      <w:r w:rsidRPr="009D2CDF">
        <w:rPr>
          <w:sz w:val="16"/>
        </w:rPr>
        <w:t>Darren Woods, Exxon’s chief executive, denied the assessment and claimed that the company’s support was genuine. But the words had been said. The carbon tax died several hours later.</w:t>
      </w:r>
    </w:p>
    <w:p w14:paraId="6991EF3C" w14:textId="77777777" w:rsidR="009F7939" w:rsidRPr="009D2CDF" w:rsidRDefault="009F7939" w:rsidP="009F7939">
      <w:pPr>
        <w:rPr>
          <w:sz w:val="16"/>
        </w:rPr>
      </w:pPr>
      <w:r w:rsidRPr="009D2CDF">
        <w:rPr>
          <w:sz w:val="16"/>
        </w:rPr>
        <w:t>The carbon tax ended life as an emblem of climate policy. But it was born and raised to resolve a very different crisis.</w:t>
      </w:r>
    </w:p>
    <w:p w14:paraId="1E93C5B0" w14:textId="77777777" w:rsidR="009F7939" w:rsidRPr="009D2CDF" w:rsidRDefault="009F7939" w:rsidP="009F7939">
      <w:pPr>
        <w:rPr>
          <w:sz w:val="16"/>
        </w:rPr>
      </w:pPr>
      <w:r w:rsidRPr="009D2CDF">
        <w:rPr>
          <w:sz w:val="16"/>
        </w:rPr>
        <w:t>In 1973, David G. Wilson, a 45-year-old engineer at MIT, found himself “absolutely consumed” by a problem facing the new and experimental recycling industry. In short: Nobody was recycling, nobody knew how to pay for it, and manufacturers weren’t even using recycled materials, because raw materials could be had for cheaper.</w:t>
      </w:r>
    </w:p>
    <w:p w14:paraId="2613B234" w14:textId="77777777" w:rsidR="009F7939" w:rsidRPr="009D2CDF" w:rsidRDefault="009F7939" w:rsidP="009F7939">
      <w:pPr>
        <w:rPr>
          <w:sz w:val="16"/>
        </w:rPr>
      </w:pPr>
      <w:r w:rsidRPr="009D2CDF">
        <w:rPr>
          <w:sz w:val="16"/>
        </w:rPr>
        <w:t xml:space="preserve">Wilson’s solution was a “virgin-materials tax.” </w:t>
      </w:r>
      <w:proofErr w:type="gramStart"/>
      <w:r w:rsidRPr="009D2CDF">
        <w:rPr>
          <w:sz w:val="16"/>
        </w:rPr>
        <w:t>If</w:t>
      </w:r>
      <w:proofErr w:type="gramEnd"/>
      <w:r w:rsidRPr="009D2CDF">
        <w:rPr>
          <w:sz w:val="16"/>
        </w:rPr>
        <w:t xml:space="preserve"> you “put a fee on the use of virgin materials,” you fixed the price gap and gave companies an incentive to recycle, he later explained to The Boston Globe.</w:t>
      </w:r>
    </w:p>
    <w:p w14:paraId="5CA83062" w14:textId="77777777" w:rsidR="009F7939" w:rsidRPr="009D2CDF" w:rsidRDefault="009F7939" w:rsidP="009F7939">
      <w:pPr>
        <w:rPr>
          <w:sz w:val="16"/>
        </w:rPr>
      </w:pPr>
      <w:r w:rsidRPr="009D2CDF">
        <w:rPr>
          <w:sz w:val="16"/>
        </w:rPr>
        <w:t>That winter, oil-producing countries slammed an embargo on the United States. The price of gasoline quadrupled, and Americans began trying to conserve energy in earnest for the first time since World War II.</w:t>
      </w:r>
    </w:p>
    <w:p w14:paraId="3B5501FC" w14:textId="77777777" w:rsidR="009F7939" w:rsidRPr="009D2CDF" w:rsidRDefault="009F7939" w:rsidP="009F7939">
      <w:pPr>
        <w:rPr>
          <w:sz w:val="16"/>
        </w:rPr>
      </w:pPr>
      <w:r w:rsidRPr="009D2CDF">
        <w:rPr>
          <w:sz w:val="16"/>
        </w:rPr>
        <w:t>The virgin-materials tax would work for this problem too, Wilson realized. The government could treat carbon-based fuels as a virgin material, tax their use on a per-ton basis, and redistribute the revenue back to Americans.</w:t>
      </w:r>
    </w:p>
    <w:p w14:paraId="4739E6FB" w14:textId="77777777" w:rsidR="009F7939" w:rsidRPr="009D2CDF" w:rsidRDefault="009F7939" w:rsidP="009F7939">
      <w:pPr>
        <w:rPr>
          <w:sz w:val="16"/>
        </w:rPr>
      </w:pPr>
      <w:r w:rsidRPr="009D2CDF">
        <w:rPr>
          <w:sz w:val="16"/>
        </w:rPr>
        <w:t>The carbon tax—what we would now call a “revenue-neutral carbon tax”—was born.</w:t>
      </w:r>
    </w:p>
    <w:p w14:paraId="135EFB23" w14:textId="77777777" w:rsidR="009F7939" w:rsidRPr="009D2CDF" w:rsidRDefault="009F7939" w:rsidP="009F7939">
      <w:pPr>
        <w:rPr>
          <w:sz w:val="16"/>
        </w:rPr>
      </w:pPr>
      <w:r w:rsidRPr="009D2CDF">
        <w:rPr>
          <w:sz w:val="16"/>
        </w:rPr>
        <w:t>But it did not catch on until a group of atmospheric chemists, some of them working down the street at Harvard, publicized the existence of the greenhouse effect several years later.</w:t>
      </w:r>
    </w:p>
    <w:p w14:paraId="3DD519EC" w14:textId="77777777" w:rsidR="009F7939" w:rsidRPr="009D2CDF" w:rsidRDefault="009F7939" w:rsidP="009F7939">
      <w:pPr>
        <w:rPr>
          <w:sz w:val="16"/>
        </w:rPr>
      </w:pPr>
      <w:r w:rsidRPr="009D2CDF">
        <w:rPr>
          <w:sz w:val="16"/>
        </w:rPr>
        <w:t>In December 1981, at a conference for American economists at the Washington Hilton, William Nordhaus, the Yale professor, asked what economics could do about the problem of carbon dioxide.</w:t>
      </w:r>
    </w:p>
    <w:p w14:paraId="33505305" w14:textId="77777777" w:rsidR="009F7939" w:rsidRPr="009D2CDF" w:rsidRDefault="009F7939" w:rsidP="009F7939">
      <w:pPr>
        <w:rPr>
          <w:sz w:val="16"/>
        </w:rPr>
      </w:pPr>
      <w:r w:rsidRPr="009D2CDF">
        <w:rPr>
          <w:sz w:val="16"/>
        </w:rPr>
        <w:t>Carbon pollution, he argued, was a negative externality, a cost borne by someone who didn’t consent to paying it, like conventional air pollution. But carbon dioxide was a much trickier problem than smog, Nordhaus said, because its costs diffused through space and time. If your factory makes smog, your neighbors suffer from it immediately. But if your factory emits CO₂, then the people who suffer from it most might live in another country—and another century.</w:t>
      </w:r>
    </w:p>
    <w:p w14:paraId="2B8DA9F4" w14:textId="77777777" w:rsidR="009F7939" w:rsidRPr="009D2CDF" w:rsidRDefault="009F7939" w:rsidP="009F7939">
      <w:pPr>
        <w:rPr>
          <w:sz w:val="16"/>
        </w:rPr>
      </w:pPr>
      <w:r w:rsidRPr="009D2CDF">
        <w:rPr>
          <w:sz w:val="16"/>
        </w:rPr>
        <w:t>Nordhaus entertained two solutions. The first was a standard, which would force everything that emits carbon—such as cars, power plants, and steel mills—to install emissions-reducing technology. The second was a tax, which would levy the same fee on each ton of CO₂ pollution from all sources.</w:t>
      </w:r>
    </w:p>
    <w:p w14:paraId="74BDC5E3" w14:textId="77777777" w:rsidR="009F7939" w:rsidRPr="009D2CDF" w:rsidRDefault="009F7939" w:rsidP="009F7939">
      <w:pPr>
        <w:rPr>
          <w:sz w:val="16"/>
        </w:rPr>
      </w:pPr>
      <w:r w:rsidRPr="009D2CDF">
        <w:rPr>
          <w:sz w:val="16"/>
        </w:rPr>
        <w:lastRenderedPageBreak/>
        <w:t xml:space="preserve">In one of the most important paragraphs ever published about climate-change policy, Nordhaus endorsed the tax. He reasoned that the costs of carbon-abating standards varied wildly from sector to sector: For instance, it might cost $100 to reduce a ton of carbon from a car, but only $25 to reduce a ton from a power plant. But a carbon tax subjected every sector to the same cost per ton of carbon, meaning you could remove the most carbon for the fewest dollars. Ultimately, humanity should care only about reducing as many tons of </w:t>
      </w:r>
      <w:proofErr w:type="gramStart"/>
      <w:r w:rsidRPr="009D2CDF">
        <w:rPr>
          <w:sz w:val="16"/>
        </w:rPr>
        <w:t>carbon</w:t>
      </w:r>
      <w:proofErr w:type="gramEnd"/>
      <w:r w:rsidRPr="009D2CDF">
        <w:rPr>
          <w:sz w:val="16"/>
        </w:rPr>
        <w:t xml:space="preserve"> as possible, as cheaply as possible, he said.</w:t>
      </w:r>
    </w:p>
    <w:p w14:paraId="2F5D83E9" w14:textId="77777777" w:rsidR="009F7939" w:rsidRPr="009D2CDF" w:rsidRDefault="009F7939" w:rsidP="009F7939">
      <w:pPr>
        <w:rPr>
          <w:sz w:val="16"/>
        </w:rPr>
      </w:pPr>
      <w:r w:rsidRPr="009D2CDF">
        <w:rPr>
          <w:sz w:val="16"/>
        </w:rPr>
        <w:t>Nordhaus’s paper, which became the field’s foundational work, arrived in the middle of a revolution in policy making: Officials in the outgoing Carter administration and incoming Reagan administration had started emphasizing the intellectual framework of economics—and its respect for rationality, efficiency, and cost-benefit analyses—over other ways of addressing society’s problems. The carbon tax gave climate change a place in that framework.</w:t>
      </w:r>
    </w:p>
    <w:p w14:paraId="319A5198" w14:textId="77777777" w:rsidR="009F7939" w:rsidRPr="009D2CDF" w:rsidRDefault="009F7939" w:rsidP="009F7939">
      <w:pPr>
        <w:rPr>
          <w:sz w:val="16"/>
        </w:rPr>
      </w:pPr>
      <w:r w:rsidRPr="009D2CDF">
        <w:rPr>
          <w:sz w:val="16"/>
        </w:rPr>
        <w:t>By 1983, the Environmental Protection Agency was modeling what a carbon tax would mean for American emissions. Soon the Congressional Budget Office was researching one too.</w:t>
      </w:r>
    </w:p>
    <w:p w14:paraId="083906CB" w14:textId="77777777" w:rsidR="009F7939" w:rsidRPr="009D2CDF" w:rsidRDefault="009F7939" w:rsidP="009F7939">
      <w:pPr>
        <w:rPr>
          <w:sz w:val="16"/>
        </w:rPr>
      </w:pPr>
      <w:r w:rsidRPr="009D2CDF">
        <w:rPr>
          <w:sz w:val="16"/>
        </w:rPr>
        <w:t>By the time James Hansen, the director of climate science at NASA, told the Senate in 1988 that global warming had begun, lawmakers knew a carbon tax was one of their best bets.</w:t>
      </w:r>
    </w:p>
    <w:p w14:paraId="0EC653AB" w14:textId="77777777" w:rsidR="009F7939" w:rsidRPr="009D2CDF" w:rsidRDefault="009F7939" w:rsidP="009F7939">
      <w:pPr>
        <w:rPr>
          <w:sz w:val="16"/>
        </w:rPr>
      </w:pPr>
      <w:r w:rsidRPr="009D2CDF">
        <w:rPr>
          <w:sz w:val="16"/>
        </w:rPr>
        <w:t>The carbon tax came into legal majority in 1990, when Finland passed the world’s first version of the policy. A year later, the European Commission said it would implement a carbon tax by 1993.</w:t>
      </w:r>
    </w:p>
    <w:p w14:paraId="69848A41" w14:textId="77777777" w:rsidR="009F7939" w:rsidRPr="009D2CDF" w:rsidRDefault="009F7939" w:rsidP="009F7939">
      <w:pPr>
        <w:rPr>
          <w:sz w:val="16"/>
        </w:rPr>
      </w:pPr>
      <w:r w:rsidRPr="009D2CDF">
        <w:rPr>
          <w:sz w:val="16"/>
        </w:rPr>
        <w:t>Back at home, its family was growing. Republicans had become keen on the carbon tax’s cousin: emissions-trading systems, or “cap and trade” schemes. These offered a new way to price carbon pollution. Under cap-and-trade, the government decreed the total amount of pollution allowed each year, then auctioned off the right to emit it. By the 1992 presidential election, Democrats were more likely to favor a carbon tax, while Republicans endorsed a carbon market—when they endorsed climate policy at all</w:t>
      </w:r>
    </w:p>
    <w:p w14:paraId="1CB8D63A" w14:textId="77777777" w:rsidR="009F7939" w:rsidRPr="009D2CDF" w:rsidRDefault="009F7939" w:rsidP="009F7939">
      <w:pPr>
        <w:rPr>
          <w:sz w:val="16"/>
        </w:rPr>
      </w:pPr>
      <w:r w:rsidRPr="009D2CDF">
        <w:rPr>
          <w:sz w:val="16"/>
        </w:rPr>
        <w:t xml:space="preserve">But an even more important fissure was opening in Washington. </w:t>
      </w:r>
      <w:r w:rsidRPr="009D2CDF">
        <w:rPr>
          <w:rStyle w:val="StyleUnderline"/>
        </w:rPr>
        <w:t>The industries that stood to lose from climate policy—</w:t>
      </w:r>
      <w:r w:rsidRPr="009D2CDF">
        <w:rPr>
          <w:rStyle w:val="Emphasis"/>
        </w:rPr>
        <w:t>heavy polluters</w:t>
      </w:r>
      <w:r w:rsidRPr="009D2CDF">
        <w:rPr>
          <w:sz w:val="16"/>
        </w:rPr>
        <w:t xml:space="preserve"> such as the coal, railroad, oil, and steel industries—</w:t>
      </w:r>
      <w:r w:rsidRPr="009D2CDF">
        <w:rPr>
          <w:rStyle w:val="StyleUnderline"/>
        </w:rPr>
        <w:t xml:space="preserve">were </w:t>
      </w:r>
      <w:r w:rsidRPr="009D2CDF">
        <w:rPr>
          <w:rStyle w:val="Emphasis"/>
        </w:rPr>
        <w:t>organizing against policy</w:t>
      </w:r>
      <w:r w:rsidRPr="009D2CDF">
        <w:rPr>
          <w:rStyle w:val="StyleUnderline"/>
        </w:rPr>
        <w:t xml:space="preserve"> faster than allies were coalescing around it</w:t>
      </w:r>
      <w:r w:rsidRPr="009D2CDF">
        <w:rPr>
          <w:sz w:val="16"/>
        </w:rPr>
        <w:t>. They were beginning to deny the science of climate change, and they were dragging the GOP along with them.</w:t>
      </w:r>
    </w:p>
    <w:p w14:paraId="79FF3726" w14:textId="77777777" w:rsidR="009F7939" w:rsidRPr="009D2CDF" w:rsidRDefault="009F7939" w:rsidP="009F7939">
      <w:pPr>
        <w:rPr>
          <w:sz w:val="16"/>
        </w:rPr>
      </w:pPr>
      <w:r w:rsidRPr="009D2CDF">
        <w:rPr>
          <w:sz w:val="16"/>
        </w:rPr>
        <w:t>Four years earlier, in 1988, President George H. W. Bush had promised to fight climate change. “Those who think we are powerless to do anything about the greenhouse effect forget about the 'White House effect,’” he said. Now Bush warned in the final days of his failing reelection campaign that Bill Clinton would impose a “drastic” and “punishing” carbon tax.</w:t>
      </w:r>
    </w:p>
    <w:p w14:paraId="4EF3A2F7" w14:textId="77777777" w:rsidR="009F7939" w:rsidRPr="009D2CDF" w:rsidRDefault="009F7939" w:rsidP="009F7939">
      <w:pPr>
        <w:rPr>
          <w:sz w:val="16"/>
        </w:rPr>
      </w:pPr>
      <w:r w:rsidRPr="009D2CDF">
        <w:rPr>
          <w:sz w:val="16"/>
        </w:rPr>
        <w:t xml:space="preserve">After he took office, </w:t>
      </w:r>
      <w:r w:rsidRPr="009D2CDF">
        <w:rPr>
          <w:rStyle w:val="Emphasis"/>
        </w:rPr>
        <w:t>Clinton</w:t>
      </w:r>
      <w:r w:rsidRPr="009D2CDF">
        <w:rPr>
          <w:rStyle w:val="StyleUnderline"/>
        </w:rPr>
        <w:t xml:space="preserve"> proposed a “</w:t>
      </w:r>
      <w:r w:rsidRPr="009D2CDF">
        <w:rPr>
          <w:rStyle w:val="Emphasis"/>
        </w:rPr>
        <w:t>BTU tax</w:t>
      </w:r>
      <w:r w:rsidRPr="009D2CDF">
        <w:rPr>
          <w:sz w:val="16"/>
        </w:rPr>
        <w:t>” that would have raised the cost of coal, oil, natural gas, and nuclear energy. Although it was not a carbon tax, Vice President Al Gore, who had called for a carbon tax in his 1992 best seller, Earth in the Balance, meant for it to resemble one.</w:t>
      </w:r>
    </w:p>
    <w:p w14:paraId="73BFC8CD" w14:textId="77777777" w:rsidR="009F7939" w:rsidRPr="009D2CDF" w:rsidRDefault="009F7939" w:rsidP="009F7939">
      <w:pPr>
        <w:rPr>
          <w:sz w:val="16"/>
        </w:rPr>
      </w:pPr>
      <w:r w:rsidRPr="009D2CDF">
        <w:rPr>
          <w:sz w:val="16"/>
        </w:rPr>
        <w:t xml:space="preserve">But </w:t>
      </w:r>
      <w:r w:rsidRPr="009D2CDF">
        <w:rPr>
          <w:rStyle w:val="StyleUnderline"/>
        </w:rPr>
        <w:t xml:space="preserve">the tax </w:t>
      </w:r>
      <w:proofErr w:type="gramStart"/>
      <w:r w:rsidRPr="009D2CDF">
        <w:rPr>
          <w:rStyle w:val="Emphasis"/>
        </w:rPr>
        <w:t>bombed</w:t>
      </w:r>
      <w:proofErr w:type="gramEnd"/>
      <w:r w:rsidRPr="009D2CDF">
        <w:rPr>
          <w:sz w:val="16"/>
        </w:rPr>
        <w:t xml:space="preserve">. </w:t>
      </w:r>
      <w:r w:rsidRPr="009D2CDF">
        <w:rPr>
          <w:rStyle w:val="StyleUnderline"/>
        </w:rPr>
        <w:t>Heavy industry rallied against it, and its simplicity became a liability:</w:t>
      </w:r>
      <w:r w:rsidRPr="009D2CDF">
        <w:rPr>
          <w:sz w:val="16"/>
        </w:rPr>
        <w:t xml:space="preserve"> Utilities insisted that the tax appear as a line-item charge on every customer’s power bill. By 1994, the BTU tax was dead. </w:t>
      </w:r>
      <w:r w:rsidRPr="009D2CDF">
        <w:rPr>
          <w:rStyle w:val="StyleUnderline"/>
        </w:rPr>
        <w:t>The Senate never even voted on it.</w:t>
      </w:r>
      <w:r w:rsidRPr="009D2CDF">
        <w:rPr>
          <w:sz w:val="16"/>
        </w:rPr>
        <w:t xml:space="preserve"> (These sorry events are recounted in more detail in the political scientist Matto </w:t>
      </w:r>
      <w:proofErr w:type="spellStart"/>
      <w:r w:rsidRPr="009D2CDF">
        <w:rPr>
          <w:sz w:val="16"/>
        </w:rPr>
        <w:t>Mildenberger’s</w:t>
      </w:r>
      <w:proofErr w:type="spellEnd"/>
      <w:r w:rsidRPr="009D2CDF">
        <w:rPr>
          <w:sz w:val="16"/>
        </w:rPr>
        <w:t xml:space="preserve"> book, Carbon Captured.)</w:t>
      </w:r>
    </w:p>
    <w:p w14:paraId="1F874FF8" w14:textId="77777777" w:rsidR="009F7939" w:rsidRPr="009D2CDF" w:rsidRDefault="009F7939" w:rsidP="009F7939">
      <w:pPr>
        <w:rPr>
          <w:sz w:val="16"/>
        </w:rPr>
      </w:pPr>
      <w:r w:rsidRPr="009D2CDF">
        <w:rPr>
          <w:sz w:val="16"/>
        </w:rPr>
        <w:t>Business opposition took down Europe’s continent-wide carbon-tax proposal too. For the next decade and a half, only the Scandinavian countries—Denmark, Sweden, Norway, and Finland—managed to pass and keep a carbon tax aimed at curbing emissions.</w:t>
      </w:r>
    </w:p>
    <w:p w14:paraId="25139B5C" w14:textId="77777777" w:rsidR="009F7939" w:rsidRPr="009D2CDF" w:rsidRDefault="009F7939" w:rsidP="009F7939">
      <w:pPr>
        <w:rPr>
          <w:sz w:val="16"/>
        </w:rPr>
      </w:pPr>
      <w:r w:rsidRPr="009D2CDF">
        <w:rPr>
          <w:sz w:val="16"/>
        </w:rPr>
        <w:t>From then on, cap-and-trade—not a carbon tax—would prove the more politically successful form of carbon pricing.</w:t>
      </w:r>
    </w:p>
    <w:p w14:paraId="7C3BF016" w14:textId="77777777" w:rsidR="009F7939" w:rsidRPr="009D2CDF" w:rsidRDefault="009F7939" w:rsidP="009F7939">
      <w:pPr>
        <w:rPr>
          <w:sz w:val="16"/>
        </w:rPr>
      </w:pPr>
      <w:r w:rsidRPr="009D2CDF">
        <w:rPr>
          <w:sz w:val="16"/>
        </w:rPr>
        <w:t>In the mid-2000s, Gore’s documentary An Inconvenient Truth, as well as a dire United Nations report and a rash of severe hurricanes, again pushed the world to adopt climate policy. The European Union finally enacted a cap-and-trade scheme, although it remained weak for another decade.</w:t>
      </w:r>
    </w:p>
    <w:p w14:paraId="227669C4" w14:textId="77777777" w:rsidR="009F7939" w:rsidRPr="009D2CDF" w:rsidRDefault="009F7939" w:rsidP="009F7939">
      <w:pPr>
        <w:rPr>
          <w:sz w:val="16"/>
        </w:rPr>
      </w:pPr>
      <w:r w:rsidRPr="009D2CDF">
        <w:rPr>
          <w:sz w:val="16"/>
        </w:rPr>
        <w:t>But in Congress, cap-and-trade fared no better than the carbon tax had. A bipartisan climate coalition fell apart in 2010 before it could agree to a cap-and-trade bill. President Barack Obama backed off supporting a Democratic climate bill.</w:t>
      </w:r>
    </w:p>
    <w:p w14:paraId="33C43BBA" w14:textId="77777777" w:rsidR="009F7939" w:rsidRPr="009D2CDF" w:rsidRDefault="009F7939" w:rsidP="009F7939">
      <w:pPr>
        <w:rPr>
          <w:sz w:val="16"/>
        </w:rPr>
      </w:pPr>
      <w:r w:rsidRPr="009D2CDF">
        <w:rPr>
          <w:rStyle w:val="StyleUnderline"/>
        </w:rPr>
        <w:t xml:space="preserve">More recently, a </w:t>
      </w:r>
      <w:r w:rsidRPr="009D2CDF">
        <w:rPr>
          <w:rStyle w:val="Emphasis"/>
        </w:rPr>
        <w:t>bipartisan effort</w:t>
      </w:r>
      <w:r w:rsidRPr="009D2CDF">
        <w:rPr>
          <w:rStyle w:val="StyleUnderline"/>
        </w:rPr>
        <w:t xml:space="preserve"> to pass a revenue-neutral carbon tax</w:t>
      </w:r>
      <w:r w:rsidRPr="009D2CDF">
        <w:rPr>
          <w:sz w:val="16"/>
        </w:rPr>
        <w:t>—</w:t>
      </w:r>
      <w:r w:rsidRPr="009D2CDF">
        <w:rPr>
          <w:rStyle w:val="StyleUnderline"/>
        </w:rPr>
        <w:t>led</w:t>
      </w:r>
      <w:r w:rsidRPr="009D2CDF">
        <w:rPr>
          <w:sz w:val="16"/>
        </w:rPr>
        <w:t xml:space="preserve">, ironically, </w:t>
      </w:r>
      <w:r w:rsidRPr="009D2CDF">
        <w:rPr>
          <w:rStyle w:val="StyleUnderline"/>
        </w:rPr>
        <w:t>by</w:t>
      </w:r>
      <w:r w:rsidRPr="009D2CDF">
        <w:rPr>
          <w:sz w:val="16"/>
        </w:rPr>
        <w:t xml:space="preserve"> some of the same </w:t>
      </w:r>
      <w:r w:rsidRPr="009D2CDF">
        <w:rPr>
          <w:rStyle w:val="StyleUnderline"/>
        </w:rPr>
        <w:t>Reaganites</w:t>
      </w:r>
      <w:r w:rsidRPr="009D2CDF">
        <w:rPr>
          <w:sz w:val="16"/>
        </w:rPr>
        <w:t xml:space="preserve"> who had once championed cap-and-trade or no climate policy at all—</w:t>
      </w:r>
      <w:r w:rsidRPr="009D2CDF">
        <w:rPr>
          <w:rStyle w:val="Emphasis"/>
        </w:rPr>
        <w:t>faltered</w:t>
      </w:r>
      <w:r w:rsidRPr="009D2CDF">
        <w:rPr>
          <w:rStyle w:val="StyleUnderline"/>
        </w:rPr>
        <w:t xml:space="preserve"> during the Trump administration. </w:t>
      </w:r>
      <w:r w:rsidRPr="009D2CDF">
        <w:rPr>
          <w:sz w:val="16"/>
        </w:rPr>
        <w:t>At last count, only one national Republican lawmaker, Representative Brian Fitzpatrick of Pennsylvania, supported a carbon tax.</w:t>
      </w:r>
    </w:p>
    <w:p w14:paraId="0A3418E7" w14:textId="77777777" w:rsidR="009F7939" w:rsidRPr="009D2CDF" w:rsidRDefault="009F7939" w:rsidP="009F7939">
      <w:pPr>
        <w:rPr>
          <w:sz w:val="16"/>
        </w:rPr>
      </w:pPr>
      <w:r w:rsidRPr="009D2CDF">
        <w:rPr>
          <w:sz w:val="16"/>
        </w:rPr>
        <w:t>Cap-and-trade has caught on as a regional policy. In 2008, seven northeastern states launched a cap-and-trade market for their electricity emissions, the Regional Greenhouse Gas Initiative. It now includes 11 states, and Pennsylvania and North Carolina could join soon. California adopted an expansive cap-and-trade program in 2013. Earlier this year, Washington State voted to join that market.</w:t>
      </w:r>
    </w:p>
    <w:p w14:paraId="0BAC1097" w14:textId="77777777" w:rsidR="009F7939" w:rsidRPr="009D2CDF" w:rsidRDefault="009F7939" w:rsidP="009F7939">
      <w:pPr>
        <w:rPr>
          <w:sz w:val="16"/>
        </w:rPr>
      </w:pPr>
      <w:r w:rsidRPr="009D2CDF">
        <w:rPr>
          <w:sz w:val="16"/>
        </w:rPr>
        <w:lastRenderedPageBreak/>
        <w:t>But at the federal level, policy makers have rejected policies that maximize efficiency at all. Biden’s infrastructure bill adopts the standard-based approach that Nordhaus once disdained.</w:t>
      </w:r>
    </w:p>
    <w:p w14:paraId="63052CF2" w14:textId="77777777" w:rsidR="009F7939" w:rsidRPr="009D2CDF" w:rsidRDefault="009F7939" w:rsidP="009F7939">
      <w:pPr>
        <w:rPr>
          <w:sz w:val="16"/>
        </w:rPr>
      </w:pPr>
      <w:r w:rsidRPr="009D2CDF">
        <w:rPr>
          <w:sz w:val="16"/>
        </w:rPr>
        <w:t xml:space="preserve">Looking back, some political scientists say that the reasons for the failure of efficient carbon policy, at least in the United States, are clear. </w:t>
      </w:r>
      <w:proofErr w:type="gramStart"/>
      <w:r w:rsidRPr="009D2CDF">
        <w:rPr>
          <w:sz w:val="16"/>
        </w:rPr>
        <w:t>With the exception of</w:t>
      </w:r>
      <w:proofErr w:type="gramEnd"/>
      <w:r w:rsidRPr="009D2CDF">
        <w:rPr>
          <w:sz w:val="16"/>
        </w:rPr>
        <w:t xml:space="preserve"> Canada, every country that has adopted carbon pricing has no major fossil-fuel industry, notes Nina Kelsey, a political scientist at George Washington University. (Coal-rich Australia once adopted a carbon price, then repealed it.)</w:t>
      </w:r>
    </w:p>
    <w:p w14:paraId="589A33AD" w14:textId="77777777" w:rsidR="009F7939" w:rsidRPr="009D2CDF" w:rsidRDefault="009F7939" w:rsidP="009F7939">
      <w:pPr>
        <w:rPr>
          <w:sz w:val="16"/>
        </w:rPr>
      </w:pPr>
      <w:r w:rsidRPr="009D2CDF">
        <w:rPr>
          <w:rStyle w:val="Emphasis"/>
        </w:rPr>
        <w:t>Carbon prices</w:t>
      </w:r>
      <w:r w:rsidRPr="009D2CDF">
        <w:rPr>
          <w:sz w:val="16"/>
        </w:rPr>
        <w:t xml:space="preserve"> save dollars, these researchers admit. But they </w:t>
      </w:r>
      <w:r w:rsidRPr="009D2CDF">
        <w:rPr>
          <w:rStyle w:val="StyleUnderline"/>
        </w:rPr>
        <w:t xml:space="preserve">expend an even scarcer resource: </w:t>
      </w:r>
      <w:r w:rsidRPr="009D2CDF">
        <w:rPr>
          <w:rStyle w:val="Emphasis"/>
        </w:rPr>
        <w:t>political capital.</w:t>
      </w:r>
      <w:r w:rsidRPr="009D2CDF">
        <w:rPr>
          <w:sz w:val="16"/>
        </w:rPr>
        <w:t xml:space="preserve"> Because </w:t>
      </w:r>
      <w:proofErr w:type="gramStart"/>
      <w:r w:rsidRPr="009D2CDF">
        <w:rPr>
          <w:rStyle w:val="StyleUnderline"/>
        </w:rPr>
        <w:t>a carbon price affects</w:t>
      </w:r>
      <w:proofErr w:type="gramEnd"/>
      <w:r w:rsidRPr="009D2CDF">
        <w:rPr>
          <w:rStyle w:val="StyleUnderline"/>
        </w:rPr>
        <w:t xml:space="preserve"> all of society</w:t>
      </w:r>
      <w:r w:rsidRPr="009D2CDF">
        <w:rPr>
          <w:sz w:val="16"/>
        </w:rPr>
        <w:t xml:space="preserve">, it increases costs for every energy consumer, </w:t>
      </w:r>
      <w:r w:rsidRPr="009D2CDF">
        <w:rPr>
          <w:rStyle w:val="StyleUnderline"/>
        </w:rPr>
        <w:t>without providing an immediate alternative</w:t>
      </w:r>
      <w:r w:rsidRPr="009D2CDF">
        <w:rPr>
          <w:sz w:val="16"/>
        </w:rPr>
        <w:t>. Because most industries interact with the energy system only as consumers, that takes a cohort that wouldn’t care about climate policy in the abstract and turns it into a foe.</w:t>
      </w:r>
    </w:p>
    <w:p w14:paraId="2EBD660A" w14:textId="77777777" w:rsidR="009F7939" w:rsidRPr="009D2CDF" w:rsidRDefault="009F7939" w:rsidP="009F7939">
      <w:pPr>
        <w:rPr>
          <w:sz w:val="16"/>
        </w:rPr>
      </w:pPr>
      <w:r w:rsidRPr="009D2CDF">
        <w:rPr>
          <w:sz w:val="16"/>
        </w:rPr>
        <w:t>Meanwhile, a price does nothing to convince “convertible” industries—businesses such as utilities and automakers, who could support an energy transition if they changed some aspect of their production line—to switch sides. And it benefits “winner” industries, such as solar-panel makers, only indirectly</w:t>
      </w:r>
    </w:p>
    <w:p w14:paraId="33006094" w14:textId="77777777" w:rsidR="009F7939" w:rsidRPr="009D2CDF" w:rsidRDefault="009F7939" w:rsidP="009F7939">
      <w:pPr>
        <w:rPr>
          <w:u w:val="single"/>
        </w:rPr>
      </w:pPr>
      <w:r w:rsidRPr="009D2CDF">
        <w:rPr>
          <w:sz w:val="16"/>
        </w:rPr>
        <w:t xml:space="preserve">In other words, </w:t>
      </w:r>
      <w:r w:rsidRPr="009D2CDF">
        <w:rPr>
          <w:rStyle w:val="StyleUnderline"/>
        </w:rPr>
        <w:t xml:space="preserve">a carbon price might cheaply eliminate carbon, but it does not change </w:t>
      </w:r>
      <w:r w:rsidRPr="009D2CDF">
        <w:rPr>
          <w:rStyle w:val="Emphasis"/>
        </w:rPr>
        <w:t>political coalitions</w:t>
      </w:r>
      <w:r w:rsidRPr="009D2CDF">
        <w:rPr>
          <w:rStyle w:val="StyleUnderline"/>
        </w:rPr>
        <w:t xml:space="preserve"> to make passing more climate policy in the future any easier.</w:t>
      </w:r>
    </w:p>
    <w:p w14:paraId="3085EA87" w14:textId="77777777" w:rsidR="009F7939" w:rsidRPr="009D2CDF" w:rsidRDefault="009F7939" w:rsidP="009F7939">
      <w:pPr>
        <w:rPr>
          <w:sz w:val="16"/>
        </w:rPr>
      </w:pPr>
      <w:r w:rsidRPr="009D2CDF">
        <w:rPr>
          <w:sz w:val="16"/>
        </w:rPr>
        <w:t>Today, cap-and-trade markets are by far the dominant form of carbon pricing worldwide. Now that China has launched its cap-and-trade system, carbon prices cover 20 percent of global emissions. Forty-five countries are covered by some form of carbon price, according to the World Bank. But relatively few of them use carbon taxes.</w:t>
      </w:r>
    </w:p>
    <w:p w14:paraId="1C8311F0" w14:textId="77777777" w:rsidR="009F7939" w:rsidRPr="009D2CDF" w:rsidRDefault="009F7939" w:rsidP="009F7939">
      <w:pPr>
        <w:rPr>
          <w:sz w:val="16"/>
        </w:rPr>
      </w:pPr>
      <w:r w:rsidRPr="009D2CDF">
        <w:rPr>
          <w:sz w:val="16"/>
        </w:rPr>
        <w:t>Advocates say they will cryogenically freeze the American carbon tax in case it is needed in the future. Some supporters argue that the tax is one of very few climate policies that can survive a conservative Supreme Court, because the Constitution clearly empowers Congress to levy taxes but may not allow other types of regulation.</w:t>
      </w:r>
    </w:p>
    <w:p w14:paraId="6B53F64E" w14:textId="77777777" w:rsidR="009F7939" w:rsidRPr="009D2CDF" w:rsidRDefault="009F7939" w:rsidP="009F7939">
      <w:pPr>
        <w:rPr>
          <w:sz w:val="16"/>
        </w:rPr>
      </w:pPr>
      <w:r w:rsidRPr="009D2CDF">
        <w:rPr>
          <w:sz w:val="16"/>
        </w:rPr>
        <w:t>Yet near-term prospects for the policy’s revival are dim.</w:t>
      </w:r>
    </w:p>
    <w:p w14:paraId="0F1D118A" w14:textId="77777777" w:rsidR="009F7939" w:rsidRPr="009D2CDF" w:rsidRDefault="009F7939" w:rsidP="009F7939">
      <w:pPr>
        <w:rPr>
          <w:sz w:val="16"/>
        </w:rPr>
      </w:pPr>
      <w:r w:rsidRPr="009D2CDF">
        <w:rPr>
          <w:sz w:val="16"/>
        </w:rPr>
        <w:t>The American carbon tax leaves behind dozens of supportive think-tank employees, thousands of politically engaged and idealistic Americans, and 3,589 dejected economists.</w:t>
      </w:r>
    </w:p>
    <w:p w14:paraId="4550B8F1" w14:textId="77777777" w:rsidR="009F7939" w:rsidRDefault="009F7939" w:rsidP="009F7939">
      <w:pPr>
        <w:rPr>
          <w:rStyle w:val="Emphasis"/>
        </w:rPr>
      </w:pPr>
    </w:p>
    <w:p w14:paraId="6C272E18" w14:textId="77777777" w:rsidR="009F7939" w:rsidRPr="009F7939" w:rsidRDefault="009F7939" w:rsidP="009F7939"/>
    <w:p w14:paraId="432404F1" w14:textId="286315C1" w:rsidR="00F86861" w:rsidRDefault="00F86861" w:rsidP="00F86861">
      <w:pPr>
        <w:pStyle w:val="Heading3"/>
      </w:pPr>
      <w:r>
        <w:lastRenderedPageBreak/>
        <w:t>L – BAT Costs PC</w:t>
      </w:r>
    </w:p>
    <w:p w14:paraId="7ED29404" w14:textId="77777777" w:rsidR="00F86861" w:rsidRDefault="00F86861" w:rsidP="00F86861">
      <w:pPr>
        <w:pStyle w:val="Heading4"/>
      </w:pPr>
      <w:r>
        <w:t xml:space="preserve">Border Carbon Adjustments </w:t>
      </w:r>
      <w:proofErr w:type="gramStart"/>
      <w:r>
        <w:t>expend</w:t>
      </w:r>
      <w:proofErr w:type="gramEnd"/>
      <w:r>
        <w:t xml:space="preserve"> PC and gut solvency. </w:t>
      </w:r>
    </w:p>
    <w:p w14:paraId="6F85660B" w14:textId="77777777" w:rsidR="00F86861" w:rsidRPr="00A87753" w:rsidRDefault="00F86861" w:rsidP="00F86861">
      <w:r w:rsidRPr="00167CB3">
        <w:rPr>
          <w:rStyle w:val="Style13ptBold"/>
        </w:rPr>
        <w:t>CCL</w:t>
      </w:r>
      <w:r>
        <w:t>, 20</w:t>
      </w:r>
      <w:r w:rsidRPr="00167CB3">
        <w:rPr>
          <w:rStyle w:val="Style13ptBold"/>
        </w:rPr>
        <w:t>18</w:t>
      </w:r>
      <w:r>
        <w:t>, "Climate Income a.k.a. Carbon Fee and Dividend," Citizens' Climate Lobby Canada, https://canada.citizensclimatelobby.org/carbon-fee-and-dividend/, KL</w:t>
      </w:r>
    </w:p>
    <w:p w14:paraId="6BA8B94B" w14:textId="77777777" w:rsidR="00F86861" w:rsidRPr="00167CB3" w:rsidRDefault="00F86861" w:rsidP="00F86861">
      <w:pPr>
        <w:rPr>
          <w:sz w:val="16"/>
        </w:rPr>
      </w:pPr>
      <w:r w:rsidRPr="00167CB3">
        <w:rPr>
          <w:sz w:val="16"/>
        </w:rPr>
        <w:t>For years CCL has advocated for Border Carbon Adjustments (BCA) to help with competitiveness issues and carbon leakage when Canada imposes a carbon pricing policy.</w:t>
      </w:r>
    </w:p>
    <w:p w14:paraId="42D9517B" w14:textId="77777777" w:rsidR="00F86861" w:rsidRPr="00167CB3" w:rsidRDefault="00F86861" w:rsidP="00F86861">
      <w:pPr>
        <w:pStyle w:val="ListParagraph"/>
        <w:numPr>
          <w:ilvl w:val="0"/>
          <w:numId w:val="11"/>
        </w:numPr>
        <w:rPr>
          <w:sz w:val="16"/>
        </w:rPr>
      </w:pPr>
      <w:r w:rsidRPr="00A87753">
        <w:rPr>
          <w:rStyle w:val="StyleUnderline"/>
          <w:highlight w:val="yellow"/>
        </w:rPr>
        <w:t xml:space="preserve">BCAs are </w:t>
      </w:r>
      <w:r w:rsidRPr="00A87753">
        <w:rPr>
          <w:rStyle w:val="Emphasis"/>
          <w:highlight w:val="yellow"/>
        </w:rPr>
        <w:t>tariffs</w:t>
      </w:r>
      <w:r w:rsidRPr="00A87753">
        <w:rPr>
          <w:rStyle w:val="StyleUnderline"/>
        </w:rPr>
        <w:t xml:space="preserve"> thus </w:t>
      </w:r>
      <w:r w:rsidRPr="00A87753">
        <w:rPr>
          <w:rStyle w:val="StyleUnderline"/>
          <w:highlight w:val="yellow"/>
        </w:rPr>
        <w:t xml:space="preserve">perceived as </w:t>
      </w:r>
      <w:r w:rsidRPr="00A87753">
        <w:rPr>
          <w:rStyle w:val="Emphasis"/>
          <w:highlight w:val="yellow"/>
        </w:rPr>
        <w:t>protectionist</w:t>
      </w:r>
      <w:r w:rsidRPr="00A87753">
        <w:rPr>
          <w:rStyle w:val="StyleUnderline"/>
        </w:rPr>
        <w:t xml:space="preserve"> and thus a </w:t>
      </w:r>
      <w:r w:rsidRPr="00A87753">
        <w:rPr>
          <w:rStyle w:val="Emphasis"/>
        </w:rPr>
        <w:t>rallying cry</w:t>
      </w:r>
      <w:r w:rsidRPr="00A87753">
        <w:rPr>
          <w:rStyle w:val="StyleUnderline"/>
        </w:rPr>
        <w:t xml:space="preserve"> of a </w:t>
      </w:r>
      <w:r w:rsidRPr="00A87753">
        <w:rPr>
          <w:rStyle w:val="Emphasis"/>
        </w:rPr>
        <w:t>trade war</w:t>
      </w:r>
    </w:p>
    <w:p w14:paraId="2617B06E" w14:textId="77777777" w:rsidR="00F86861" w:rsidRPr="00A87753" w:rsidRDefault="00F86861" w:rsidP="00F86861">
      <w:pPr>
        <w:pStyle w:val="ListParagraph"/>
        <w:numPr>
          <w:ilvl w:val="0"/>
          <w:numId w:val="11"/>
        </w:numPr>
        <w:rPr>
          <w:rStyle w:val="StyleUnderline"/>
        </w:rPr>
      </w:pPr>
      <w:r w:rsidRPr="00A87753">
        <w:rPr>
          <w:rStyle w:val="StyleUnderline"/>
        </w:rPr>
        <w:t xml:space="preserve">Diplomatically speaking you would give your trading partners a </w:t>
      </w:r>
      <w:r w:rsidRPr="00A87753">
        <w:rPr>
          <w:rStyle w:val="Emphasis"/>
        </w:rPr>
        <w:t>couple years notice</w:t>
      </w:r>
      <w:r w:rsidRPr="00A87753">
        <w:rPr>
          <w:rStyle w:val="StyleUnderline"/>
        </w:rPr>
        <w:t xml:space="preserve"> at least that </w:t>
      </w:r>
      <w:r w:rsidRPr="00167CB3">
        <w:rPr>
          <w:rStyle w:val="StyleUnderline"/>
          <w:highlight w:val="yellow"/>
        </w:rPr>
        <w:t>they</w:t>
      </w:r>
      <w:r w:rsidRPr="00A87753">
        <w:rPr>
          <w:rStyle w:val="StyleUnderline"/>
        </w:rPr>
        <w:t xml:space="preserve"> were coming</w:t>
      </w:r>
    </w:p>
    <w:p w14:paraId="75D83025" w14:textId="77777777" w:rsidR="00F86861" w:rsidRPr="00167CB3" w:rsidRDefault="00F86861" w:rsidP="00F86861">
      <w:pPr>
        <w:pStyle w:val="ListParagraph"/>
        <w:numPr>
          <w:ilvl w:val="0"/>
          <w:numId w:val="11"/>
        </w:numPr>
        <w:rPr>
          <w:sz w:val="16"/>
        </w:rPr>
      </w:pPr>
      <w:r w:rsidRPr="00167CB3">
        <w:rPr>
          <w:rStyle w:val="StyleUnderline"/>
        </w:rPr>
        <w:t xml:space="preserve">BCAs </w:t>
      </w:r>
      <w:r w:rsidRPr="00167CB3">
        <w:rPr>
          <w:rStyle w:val="StyleUnderline"/>
          <w:highlight w:val="yellow"/>
        </w:rPr>
        <w:t xml:space="preserve">are </w:t>
      </w:r>
      <w:r w:rsidRPr="00167CB3">
        <w:rPr>
          <w:rStyle w:val="Emphasis"/>
          <w:highlight w:val="yellow"/>
        </w:rPr>
        <w:t>complicated</w:t>
      </w:r>
      <w:r w:rsidRPr="00A87753">
        <w:rPr>
          <w:rStyle w:val="StyleUnderline"/>
        </w:rPr>
        <w:t xml:space="preserve"> to set-up </w:t>
      </w:r>
      <w:r w:rsidRPr="00167CB3">
        <w:rPr>
          <w:rStyle w:val="StyleUnderline"/>
          <w:highlight w:val="yellow"/>
        </w:rPr>
        <w:t xml:space="preserve">and </w:t>
      </w:r>
      <w:r w:rsidRPr="00167CB3">
        <w:rPr>
          <w:rStyle w:val="Emphasis"/>
          <w:highlight w:val="yellow"/>
        </w:rPr>
        <w:t>take time</w:t>
      </w:r>
      <w:r w:rsidRPr="00A87753">
        <w:rPr>
          <w:rStyle w:val="StyleUnderline"/>
        </w:rPr>
        <w:t xml:space="preserve"> to pass through the World Trade approvals</w:t>
      </w:r>
    </w:p>
    <w:p w14:paraId="01BBE086" w14:textId="77777777" w:rsidR="00F86861" w:rsidRPr="00A87753" w:rsidRDefault="00F86861" w:rsidP="00F86861">
      <w:pPr>
        <w:pStyle w:val="ListParagraph"/>
        <w:numPr>
          <w:ilvl w:val="0"/>
          <w:numId w:val="11"/>
        </w:numPr>
        <w:rPr>
          <w:rStyle w:val="StyleUnderline"/>
        </w:rPr>
      </w:pPr>
      <w:r w:rsidRPr="00A87753">
        <w:rPr>
          <w:rStyle w:val="StyleUnderline"/>
          <w:highlight w:val="yellow"/>
        </w:rPr>
        <w:t>BCAs are</w:t>
      </w:r>
      <w:r w:rsidRPr="00A87753">
        <w:rPr>
          <w:rStyle w:val="StyleUnderline"/>
        </w:rPr>
        <w:t xml:space="preserve"> thus </w:t>
      </w:r>
      <w:r w:rsidRPr="00A87753">
        <w:rPr>
          <w:rStyle w:val="StyleUnderline"/>
          <w:highlight w:val="yellow"/>
        </w:rPr>
        <w:t xml:space="preserve">a </w:t>
      </w:r>
      <w:r w:rsidRPr="00A87753">
        <w:rPr>
          <w:rStyle w:val="Emphasis"/>
          <w:highlight w:val="yellow"/>
        </w:rPr>
        <w:t>huge expenditure</w:t>
      </w:r>
      <w:r w:rsidRPr="00A87753">
        <w:rPr>
          <w:rStyle w:val="StyleUnderline"/>
          <w:highlight w:val="yellow"/>
        </w:rPr>
        <w:t xml:space="preserve"> of </w:t>
      </w:r>
      <w:r w:rsidRPr="00A87753">
        <w:rPr>
          <w:rStyle w:val="Emphasis"/>
          <w:highlight w:val="yellow"/>
        </w:rPr>
        <w:t>political capital</w:t>
      </w:r>
    </w:p>
    <w:p w14:paraId="1FA12982" w14:textId="77777777" w:rsidR="00F86861" w:rsidRPr="00167CB3" w:rsidRDefault="00F86861" w:rsidP="00F86861">
      <w:pPr>
        <w:pStyle w:val="ListParagraph"/>
        <w:numPr>
          <w:ilvl w:val="0"/>
          <w:numId w:val="11"/>
        </w:numPr>
        <w:rPr>
          <w:sz w:val="16"/>
        </w:rPr>
      </w:pPr>
      <w:r w:rsidRPr="00167CB3">
        <w:rPr>
          <w:sz w:val="16"/>
        </w:rPr>
        <w:t xml:space="preserve">BCAs are not </w:t>
      </w:r>
      <w:proofErr w:type="gramStart"/>
      <w:r w:rsidRPr="00167CB3">
        <w:rPr>
          <w:sz w:val="16"/>
        </w:rPr>
        <w:t>really necessary</w:t>
      </w:r>
      <w:proofErr w:type="gramEnd"/>
      <w:r w:rsidRPr="00167CB3">
        <w:rPr>
          <w:sz w:val="16"/>
        </w:rPr>
        <w:t xml:space="preserve"> at carbon prices below $40. For </w:t>
      </w:r>
      <w:proofErr w:type="gramStart"/>
      <w:r w:rsidRPr="00167CB3">
        <w:rPr>
          <w:sz w:val="16"/>
        </w:rPr>
        <w:t>example</w:t>
      </w:r>
      <w:proofErr w:type="gramEnd"/>
      <w:r w:rsidRPr="00167CB3">
        <w:rPr>
          <w:sz w:val="16"/>
        </w:rPr>
        <w:t xml:space="preserve"> British Columbia’s carbon tax is at that price without BCAs.</w:t>
      </w:r>
    </w:p>
    <w:p w14:paraId="04C215E2" w14:textId="77777777" w:rsidR="00F86861" w:rsidRPr="00167CB3" w:rsidRDefault="00F86861" w:rsidP="00F86861">
      <w:pPr>
        <w:rPr>
          <w:sz w:val="16"/>
        </w:rPr>
      </w:pPr>
      <w:r w:rsidRPr="00167CB3">
        <w:rPr>
          <w:sz w:val="16"/>
        </w:rPr>
        <w:t>In conclusion, BCAs require a fully functioning carbon price which we don’t have yet. Thus, we will follow the adage and not put the cart before the horse. We are however at CCL Canada working with appropriate federal agencies and have asked them to study BCAs so that we have solid data to help us generate the political will for BCAs when the time comes.</w:t>
      </w:r>
    </w:p>
    <w:p w14:paraId="726DF165" w14:textId="77777777" w:rsidR="00F86861" w:rsidRPr="00F86861" w:rsidRDefault="00F86861" w:rsidP="00F86861"/>
    <w:p w14:paraId="5A7D4314" w14:textId="3AA3007B" w:rsidR="00616982" w:rsidRDefault="00616982" w:rsidP="00616982">
      <w:pPr>
        <w:pStyle w:val="Heading2"/>
      </w:pPr>
      <w:r>
        <w:lastRenderedPageBreak/>
        <w:t xml:space="preserve">Carbon Dividend </w:t>
      </w:r>
    </w:p>
    <w:p w14:paraId="7996A074" w14:textId="024066C2" w:rsidR="00616982" w:rsidRDefault="00616982" w:rsidP="00616982">
      <w:pPr>
        <w:pStyle w:val="Heading3"/>
      </w:pPr>
      <w:r>
        <w:lastRenderedPageBreak/>
        <w:t xml:space="preserve">L – PC </w:t>
      </w:r>
    </w:p>
    <w:p w14:paraId="7258AA49" w14:textId="77777777" w:rsidR="00616982" w:rsidRDefault="00616982" w:rsidP="00616982">
      <w:pPr>
        <w:pStyle w:val="Heading4"/>
      </w:pPr>
      <w:r>
        <w:t>The carbon dividend shatters political capital.</w:t>
      </w:r>
    </w:p>
    <w:p w14:paraId="4E899A85" w14:textId="77777777" w:rsidR="00616982" w:rsidRDefault="00616982" w:rsidP="00616982">
      <w:r>
        <w:t xml:space="preserve">Ben </w:t>
      </w:r>
      <w:r w:rsidRPr="001B58B4">
        <w:rPr>
          <w:rStyle w:val="Style13ptBold"/>
        </w:rPr>
        <w:t>Ho</w:t>
      </w:r>
      <w:r>
        <w:t>, 4-26-20</w:t>
      </w:r>
      <w:r w:rsidRPr="001B58B4">
        <w:rPr>
          <w:rStyle w:val="Style13ptBold"/>
        </w:rPr>
        <w:t>21</w:t>
      </w:r>
      <w:r>
        <w:t xml:space="preserve">, associate professor of economics at Vassar College, an adjunct at Columbia University’s Center on Global Energy Policy, and former lead energy economist at the White House Council of Economic Advisers, "Time to Give Up on a Carbon </w:t>
      </w:r>
      <w:proofErr w:type="gramStart"/>
      <w:r>
        <w:t>Tax?,</w:t>
      </w:r>
      <w:proofErr w:type="gramEnd"/>
      <w:r>
        <w:t>" State of the Planet, Columbia Climate School, https://news.climate.columbia.edu/2021/04/26/retire-carbon-tax/, KL</w:t>
      </w:r>
    </w:p>
    <w:p w14:paraId="0FF9BEA8" w14:textId="77777777" w:rsidR="00616982" w:rsidRPr="001B58B4" w:rsidRDefault="00616982" w:rsidP="00616982">
      <w:pPr>
        <w:spacing w:after="0"/>
        <w:rPr>
          <w:sz w:val="16"/>
        </w:rPr>
      </w:pPr>
      <w:r w:rsidRPr="001B58B4">
        <w:rPr>
          <w:sz w:val="16"/>
        </w:rPr>
        <w:t xml:space="preserve">Since 2006, economist and former Bush-era White House adviser Greg Mankiw has been encouraging economists and policy makers to join the Pigou Club, which advocates for a tax on carbon. The idea goes back to economist Arthur Cecil Pigou, who, in 1920, proposed to tax market activities that generate externalities — costs that are not included in a product’s market price, such as the healthcare costs of using tobacco. In the case of carbon, such a tax would raise revenue for the government while making sure those who choose to burn fossil fuels (say, when you drive your car to work) adequately </w:t>
      </w:r>
      <w:proofErr w:type="gramStart"/>
      <w:r w:rsidRPr="001B58B4">
        <w:rPr>
          <w:sz w:val="16"/>
        </w:rPr>
        <w:t>take into account</w:t>
      </w:r>
      <w:proofErr w:type="gramEnd"/>
      <w:r w:rsidRPr="001B58B4">
        <w:rPr>
          <w:sz w:val="16"/>
        </w:rPr>
        <w:t xml:space="preserve"> that choice’s damage to the environment and the health and safety of others.</w:t>
      </w:r>
    </w:p>
    <w:p w14:paraId="7B13DA71" w14:textId="77777777" w:rsidR="00616982" w:rsidRPr="001B58B4" w:rsidRDefault="00616982" w:rsidP="00616982">
      <w:pPr>
        <w:spacing w:after="0"/>
        <w:rPr>
          <w:sz w:val="16"/>
        </w:rPr>
      </w:pPr>
      <w:r w:rsidRPr="001B58B4">
        <w:rPr>
          <w:sz w:val="16"/>
        </w:rPr>
        <w:t xml:space="preserve">Although fundamentally a good idea, </w:t>
      </w:r>
      <w:r w:rsidRPr="001B58B4">
        <w:rPr>
          <w:rStyle w:val="Emphasis"/>
          <w:highlight w:val="yellow"/>
        </w:rPr>
        <w:t>carbon tax</w:t>
      </w:r>
      <w:r w:rsidRPr="001B58B4">
        <w:rPr>
          <w:rStyle w:val="StyleUnderline"/>
          <w:highlight w:val="yellow"/>
        </w:rPr>
        <w:t xml:space="preserve"> proposals have </w:t>
      </w:r>
      <w:r w:rsidRPr="001B58B4">
        <w:rPr>
          <w:rStyle w:val="Emphasis"/>
          <w:highlight w:val="yellow"/>
        </w:rPr>
        <w:t>repeatedly failed</w:t>
      </w:r>
      <w:r w:rsidRPr="001B58B4">
        <w:rPr>
          <w:rStyle w:val="StyleUnderline"/>
          <w:highlight w:val="yellow"/>
        </w:rPr>
        <w:t xml:space="preserve"> to </w:t>
      </w:r>
      <w:r w:rsidRPr="001B58B4">
        <w:rPr>
          <w:rStyle w:val="Emphasis"/>
          <w:highlight w:val="yellow"/>
        </w:rPr>
        <w:t>gain</w:t>
      </w:r>
      <w:r w:rsidRPr="001B58B4">
        <w:rPr>
          <w:rStyle w:val="Emphasis"/>
        </w:rPr>
        <w:t xml:space="preserve"> political </w:t>
      </w:r>
      <w:r w:rsidRPr="001B58B4">
        <w:rPr>
          <w:rStyle w:val="Emphasis"/>
          <w:highlight w:val="yellow"/>
        </w:rPr>
        <w:t>momentum</w:t>
      </w:r>
      <w:r w:rsidRPr="001B58B4">
        <w:rPr>
          <w:sz w:val="16"/>
        </w:rPr>
        <w:t xml:space="preserve"> — and they may not even be the best solutions available. Maybe it’s time to retire the Pigou club.</w:t>
      </w:r>
    </w:p>
    <w:p w14:paraId="43B00FB8" w14:textId="77777777" w:rsidR="00616982" w:rsidRPr="001B58B4" w:rsidRDefault="00616982" w:rsidP="00616982">
      <w:pPr>
        <w:spacing w:after="0"/>
        <w:rPr>
          <w:sz w:val="16"/>
        </w:rPr>
      </w:pPr>
      <w:r w:rsidRPr="001B58B4">
        <w:rPr>
          <w:sz w:val="16"/>
        </w:rPr>
        <w:t xml:space="preserve">A carbon tax is an idea with some consensus from economists on both the right and the left. It’s an easy sell for most Democrats, since it increases government revenues while working to fix climate change, but it’s also appealing to Republicans because the revenue it raises would allow the government to cut taxes on </w:t>
      </w:r>
      <w:proofErr w:type="gramStart"/>
      <w:r w:rsidRPr="001B58B4">
        <w:rPr>
          <w:sz w:val="16"/>
        </w:rPr>
        <w:t>things</w:t>
      </w:r>
      <w:proofErr w:type="gramEnd"/>
      <w:r w:rsidRPr="001B58B4">
        <w:rPr>
          <w:sz w:val="16"/>
        </w:rPr>
        <w:t xml:space="preserve"> we want more of, like income and investment. Also appealing to free market types, no bureaucrat or congressional lobbyist would be picking which companies win or lose in the marketplace. The government simply sets a price that allows consumers and firms to make the right choice when deciding how much to pollute — it lets the market decide. Little wonder this idea has gotten support from prominent Republicans.</w:t>
      </w:r>
    </w:p>
    <w:p w14:paraId="5457EA9F" w14:textId="77777777" w:rsidR="00616982" w:rsidRDefault="00616982" w:rsidP="00616982">
      <w:pPr>
        <w:spacing w:after="0"/>
        <w:rPr>
          <w:sz w:val="16"/>
        </w:rPr>
      </w:pPr>
      <w:r w:rsidRPr="001B58B4">
        <w:rPr>
          <w:sz w:val="16"/>
        </w:rPr>
        <w:t xml:space="preserve">Despite its advantages, </w:t>
      </w:r>
      <w:r w:rsidRPr="00BA1DC5">
        <w:rPr>
          <w:rStyle w:val="StyleUnderline"/>
        </w:rPr>
        <w:t xml:space="preserve">the </w:t>
      </w:r>
      <w:r w:rsidRPr="00BA1DC5">
        <w:rPr>
          <w:rStyle w:val="Emphasis"/>
        </w:rPr>
        <w:t>U.S.</w:t>
      </w:r>
      <w:r w:rsidRPr="00BA1DC5">
        <w:rPr>
          <w:rStyle w:val="StyleUnderline"/>
        </w:rPr>
        <w:t xml:space="preserve"> has seen little progress in passing a </w:t>
      </w:r>
      <w:r w:rsidRPr="00BA1DC5">
        <w:rPr>
          <w:rStyle w:val="Emphasis"/>
        </w:rPr>
        <w:t>carbon tax</w:t>
      </w:r>
      <w:r w:rsidRPr="001B58B4">
        <w:rPr>
          <w:sz w:val="16"/>
        </w:rPr>
        <w:t xml:space="preserve">. Some </w:t>
      </w:r>
      <w:r w:rsidRPr="001B58B4">
        <w:rPr>
          <w:rStyle w:val="Emphasis"/>
          <w:highlight w:val="yellow"/>
        </w:rPr>
        <w:t>conservatives</w:t>
      </w:r>
      <w:r w:rsidRPr="001B58B4">
        <w:rPr>
          <w:rStyle w:val="StyleUnderline"/>
          <w:highlight w:val="yellow"/>
        </w:rPr>
        <w:t xml:space="preserve"> dislike the</w:t>
      </w:r>
      <w:r w:rsidRPr="001B58B4">
        <w:rPr>
          <w:rStyle w:val="StyleUnderline"/>
        </w:rPr>
        <w:t xml:space="preserve"> imposition of a </w:t>
      </w:r>
      <w:r w:rsidRPr="001B58B4">
        <w:rPr>
          <w:rStyle w:val="Emphasis"/>
          <w:highlight w:val="yellow"/>
        </w:rPr>
        <w:t>tax</w:t>
      </w:r>
      <w:r w:rsidRPr="001B58B4">
        <w:rPr>
          <w:sz w:val="16"/>
        </w:rPr>
        <w:t xml:space="preserve"> that would likely produce a massive (e.g., trillions of dollars) source of new government revenues that might be used poorly. </w:t>
      </w:r>
      <w:r w:rsidRPr="001B58B4">
        <w:rPr>
          <w:rStyle w:val="Emphasis"/>
        </w:rPr>
        <w:t>Conservatives</w:t>
      </w:r>
      <w:r w:rsidRPr="001B58B4">
        <w:rPr>
          <w:rStyle w:val="StyleUnderline"/>
        </w:rPr>
        <w:t xml:space="preserve"> also </w:t>
      </w:r>
      <w:r w:rsidRPr="001B58B4">
        <w:rPr>
          <w:rStyle w:val="Emphasis"/>
        </w:rPr>
        <w:t>worry</w:t>
      </w:r>
      <w:r w:rsidRPr="001B58B4">
        <w:rPr>
          <w:rStyle w:val="StyleUnderline"/>
        </w:rPr>
        <w:t xml:space="preserve"> about </w:t>
      </w:r>
      <w:r w:rsidRPr="001B58B4">
        <w:rPr>
          <w:rStyle w:val="StyleUnderline"/>
          <w:highlight w:val="yellow"/>
        </w:rPr>
        <w:t>the harm</w:t>
      </w:r>
      <w:r w:rsidRPr="001B58B4">
        <w:rPr>
          <w:rStyle w:val="StyleUnderline"/>
        </w:rPr>
        <w:t xml:space="preserve"> it would cause </w:t>
      </w:r>
      <w:r w:rsidRPr="001B58B4">
        <w:rPr>
          <w:rStyle w:val="StyleUnderline"/>
          <w:highlight w:val="yellow"/>
        </w:rPr>
        <w:t>to</w:t>
      </w:r>
      <w:r w:rsidRPr="001B58B4">
        <w:rPr>
          <w:rStyle w:val="StyleUnderline"/>
        </w:rPr>
        <w:t xml:space="preserve"> </w:t>
      </w:r>
      <w:r w:rsidRPr="001B58B4">
        <w:rPr>
          <w:rStyle w:val="Emphasis"/>
        </w:rPr>
        <w:t>workers</w:t>
      </w:r>
      <w:r w:rsidRPr="001B58B4">
        <w:rPr>
          <w:rStyle w:val="StyleUnderline"/>
        </w:rPr>
        <w:t xml:space="preserve"> in </w:t>
      </w:r>
      <w:r w:rsidRPr="001B58B4">
        <w:rPr>
          <w:rStyle w:val="Emphasis"/>
          <w:highlight w:val="yellow"/>
        </w:rPr>
        <w:t>fossil fuel industries</w:t>
      </w:r>
      <w:r w:rsidRPr="001B58B4">
        <w:rPr>
          <w:rStyle w:val="StyleUnderline"/>
          <w:highlight w:val="yellow"/>
        </w:rPr>
        <w:t xml:space="preserve"> and the </w:t>
      </w:r>
      <w:r w:rsidRPr="001B58B4">
        <w:rPr>
          <w:rStyle w:val="Emphasis"/>
          <w:highlight w:val="yellow"/>
        </w:rPr>
        <w:t>increased prices</w:t>
      </w:r>
      <w:r w:rsidRPr="001B58B4">
        <w:rPr>
          <w:rStyle w:val="StyleUnderline"/>
        </w:rPr>
        <w:t xml:space="preserve"> faced by </w:t>
      </w:r>
      <w:r w:rsidRPr="001B58B4">
        <w:rPr>
          <w:rStyle w:val="Emphasis"/>
        </w:rPr>
        <w:t>consumers</w:t>
      </w:r>
      <w:r w:rsidRPr="001B58B4">
        <w:rPr>
          <w:sz w:val="16"/>
        </w:rPr>
        <w:t xml:space="preserve">. </w:t>
      </w:r>
      <w:r w:rsidRPr="001B58B4">
        <w:rPr>
          <w:rStyle w:val="Emphasis"/>
          <w:highlight w:val="yellow"/>
        </w:rPr>
        <w:t>Liberals</w:t>
      </w:r>
      <w:r w:rsidRPr="001B58B4">
        <w:rPr>
          <w:rStyle w:val="StyleUnderline"/>
          <w:highlight w:val="yellow"/>
        </w:rPr>
        <w:t xml:space="preserve"> also </w:t>
      </w:r>
      <w:r w:rsidRPr="001B58B4">
        <w:rPr>
          <w:rStyle w:val="Emphasis"/>
          <w:highlight w:val="yellow"/>
        </w:rPr>
        <w:t>object</w:t>
      </w:r>
      <w:r w:rsidRPr="001B58B4">
        <w:rPr>
          <w:rStyle w:val="StyleUnderline"/>
          <w:highlight w:val="yellow"/>
        </w:rPr>
        <w:t xml:space="preserve"> to</w:t>
      </w:r>
      <w:r w:rsidRPr="001B58B4">
        <w:rPr>
          <w:rStyle w:val="StyleUnderline"/>
        </w:rPr>
        <w:t xml:space="preserve"> the </w:t>
      </w:r>
      <w:r w:rsidRPr="001B58B4">
        <w:rPr>
          <w:rStyle w:val="Emphasis"/>
        </w:rPr>
        <w:t xml:space="preserve">higher </w:t>
      </w:r>
      <w:r w:rsidRPr="001B58B4">
        <w:rPr>
          <w:rStyle w:val="Emphasis"/>
          <w:highlight w:val="yellow"/>
        </w:rPr>
        <w:t>prices</w:t>
      </w:r>
      <w:r w:rsidRPr="001B58B4">
        <w:rPr>
          <w:sz w:val="16"/>
        </w:rPr>
        <w:t>, which could disproportionately harm those with the lowest incomes.</w:t>
      </w:r>
    </w:p>
    <w:p w14:paraId="4BD0BB5D" w14:textId="77777777" w:rsidR="00616982" w:rsidRPr="001B58B4" w:rsidRDefault="00616982" w:rsidP="00616982">
      <w:pPr>
        <w:spacing w:after="0"/>
        <w:rPr>
          <w:sz w:val="16"/>
        </w:rPr>
      </w:pPr>
      <w:r>
        <w:rPr>
          <w:sz w:val="16"/>
        </w:rPr>
        <w:t>&lt;&lt;PARAGRAPH BREAKS PAUSE&gt;&gt;</w:t>
      </w:r>
    </w:p>
    <w:p w14:paraId="21B0C451" w14:textId="77777777" w:rsidR="00616982" w:rsidRPr="009D5005" w:rsidRDefault="00616982" w:rsidP="00616982">
      <w:pPr>
        <w:spacing w:after="0"/>
        <w:rPr>
          <w:sz w:val="8"/>
          <w:szCs w:val="8"/>
        </w:rPr>
      </w:pPr>
      <w:r w:rsidRPr="009D5005">
        <w:rPr>
          <w:sz w:val="8"/>
          <w:szCs w:val="8"/>
        </w:rPr>
        <w:t xml:space="preserve">In 2018, a tax designed to fight climate change in France led to weeks of violent “yellow vest” </w:t>
      </w:r>
      <w:proofErr w:type="gramStart"/>
      <w:r w:rsidRPr="009D5005">
        <w:rPr>
          <w:sz w:val="8"/>
          <w:szCs w:val="8"/>
        </w:rPr>
        <w:t>protests against</w:t>
      </w:r>
      <w:proofErr w:type="gramEnd"/>
      <w:r w:rsidRPr="009D5005">
        <w:rPr>
          <w:sz w:val="8"/>
          <w:szCs w:val="8"/>
        </w:rPr>
        <w:t xml:space="preserve"> rising fuel prices, among other concerns, causing the French government to back down. A plan for an E.U.-wide carbon tax has never been successful. Recent referenda in Washington State have failed again and again. In fact, no U.S. state has successfully passed a carbon tax (although many U.S. states and the E.U. have passed cap and trade policies). Because for </w:t>
      </w:r>
      <w:proofErr w:type="gramStart"/>
      <w:r w:rsidRPr="009D5005">
        <w:rPr>
          <w:sz w:val="8"/>
          <w:szCs w:val="8"/>
        </w:rPr>
        <w:t>all of</w:t>
      </w:r>
      <w:proofErr w:type="gramEnd"/>
      <w:r w:rsidRPr="009D5005">
        <w:rPr>
          <w:sz w:val="8"/>
          <w:szCs w:val="8"/>
        </w:rPr>
        <w:t xml:space="preserve"> their vaunted benefits, carbon taxes have substantial drawbacks. I suspect that a carbon tax would be less transformative than its </w:t>
      </w:r>
      <w:proofErr w:type="gramStart"/>
      <w:r w:rsidRPr="009D5005">
        <w:rPr>
          <w:sz w:val="8"/>
          <w:szCs w:val="8"/>
        </w:rPr>
        <w:t>advocates</w:t>
      </w:r>
      <w:proofErr w:type="gramEnd"/>
      <w:r w:rsidRPr="009D5005">
        <w:rPr>
          <w:sz w:val="8"/>
          <w:szCs w:val="8"/>
        </w:rPr>
        <w:t xml:space="preserve"> promise. Economists Kenneth Gillingham and James Stock find we already have dozens of existing policies that place high implicit prices on carbon reductions: e.g. renewable portfolio standards that regulate electricity (with an implicit carbon price of $0-$190/ton), tax credits for solar power ($140-$2100/ton) or wind ($2-$260/ton), fuel economy standards ($48-$310/ton), corn ethanol standards ($-18 to $310/ton), or subsidies for electric cars ($350-$640/ton). The additional impact of a carbon tax at </w:t>
      </w:r>
      <w:proofErr w:type="gramStart"/>
      <w:r w:rsidRPr="009D5005">
        <w:rPr>
          <w:sz w:val="8"/>
          <w:szCs w:val="8"/>
        </w:rPr>
        <w:t>say</w:t>
      </w:r>
      <w:proofErr w:type="gramEnd"/>
      <w:r w:rsidRPr="009D5005">
        <w:rPr>
          <w:sz w:val="8"/>
          <w:szCs w:val="8"/>
        </w:rPr>
        <w:t xml:space="preserve"> the $51/ton social cost of carbon recently adopted by the Biden administration could have a smaller effect on these specific sectors relative to the policies already in place. It is true that a carbon tax would incentivize reductions in other sectors, but there are few major sources of carbon emissions in the U.S. that aren’t already regulated by existing policies. A carbon tax on its own isn’t even the first best policy option because it doesn’t target other externalities that are potentially more important than the direct damage of climate change. </w:t>
      </w:r>
      <w:proofErr w:type="gramStart"/>
      <w:r w:rsidRPr="009D5005">
        <w:rPr>
          <w:sz w:val="8"/>
          <w:szCs w:val="8"/>
        </w:rPr>
        <w:t>In particular it</w:t>
      </w:r>
      <w:proofErr w:type="gramEnd"/>
      <w:r w:rsidRPr="009D5005">
        <w:rPr>
          <w:sz w:val="8"/>
          <w:szCs w:val="8"/>
        </w:rPr>
        <w:t xml:space="preserve"> doesn’t do enough to encourage the benefits that come when new technologies are invented, such as the innovations that have brought the price of solar down by 90% or more in the past 10-20 years. It also does little to address the infrastructure needed for a low carbon economy — infrastructure like a smarter grid, or a network of electric vehicle charging stations. Perhaps we should be focusing on those market failures first. For example, the innovation and network benefits associated with buying an electric car today </w:t>
      </w:r>
      <w:proofErr w:type="gramStart"/>
      <w:r w:rsidRPr="009D5005">
        <w:rPr>
          <w:sz w:val="8"/>
          <w:szCs w:val="8"/>
        </w:rPr>
        <w:t>is</w:t>
      </w:r>
      <w:proofErr w:type="gramEnd"/>
      <w:r w:rsidRPr="009D5005">
        <w:rPr>
          <w:sz w:val="8"/>
          <w:szCs w:val="8"/>
        </w:rPr>
        <w:t xml:space="preserve"> far greater than the direct benefit from reduced use of fossil fuels. Buying an electric car today does have a direct effect on reducing emissions, but the indirect effect of making electric cars affordable to all may be far more important. In many ways, the types of policies that politicians tend to favor — policies that heavily target innovation and then phase out (such as subsidies for solar electricity or electric vehicles) or infrastructure projects like power grid upgrades — are preferable to Pigouvian taxes. Especially since the biggest political hurdle is getting international buy-in — getting countries like India, </w:t>
      </w:r>
      <w:proofErr w:type="gramStart"/>
      <w:r w:rsidRPr="009D5005">
        <w:rPr>
          <w:sz w:val="8"/>
          <w:szCs w:val="8"/>
        </w:rPr>
        <w:t>Nigeria</w:t>
      </w:r>
      <w:proofErr w:type="gramEnd"/>
      <w:r w:rsidRPr="009D5005">
        <w:rPr>
          <w:sz w:val="8"/>
          <w:szCs w:val="8"/>
        </w:rPr>
        <w:t xml:space="preserve"> and Saudi Arabia to adopt climate-friendly policies as well. Yes, passing a U.S. carbon tax might encourage other countries to pass similar policies of their own, but a more effective way to get other countries to go green could be to spur innovations like the ones that have made solar one of the cheapest forms of energy in much of the world and electric cars a viable alternative to gasoline-powered ones. While these seemed like pipe dreams not long ago and advocates were derided as techno-optimists, these goals now seem readily within reach (for example, GM just announced it plans to end production of gasoline powered cars by 2035 in favor of electric). Maybe it’s time to redouble our efforts. It’s not that a carbon tax is a bad idea; in an ideal world, Pigouvian taxes are still part of a first-best policy solution. A uniformly applied carbon tax has benefits that the current hodge-podge of targeted government programs just doesn’t. A clear price on carbon would encourage innovation in areas the government has never heard </w:t>
      </w:r>
      <w:proofErr w:type="gramStart"/>
      <w:r w:rsidRPr="009D5005">
        <w:rPr>
          <w:sz w:val="8"/>
          <w:szCs w:val="8"/>
        </w:rPr>
        <w:t>of, and</w:t>
      </w:r>
      <w:proofErr w:type="gramEnd"/>
      <w:r w:rsidRPr="009D5005">
        <w:rPr>
          <w:sz w:val="8"/>
          <w:szCs w:val="8"/>
        </w:rPr>
        <w:t xml:space="preserve"> create a much more efficient channel for government revenues than distortionary taxes on income and capital. It’s just that there are other externalities with higher potential impact that maybe we should be focusing our attention on, especially since there are political costs that make subsidies and infrastructure projects more attractive than a massive tax increase. I am still a supporter of the Pigou club, but maybe it’s time for the club to rethink its plan of action. Benjamin Ho is an associate professor of economics at Vassar College, an adjunct at Columbia University’s Center on Global Energy Policy, and former lead energy economist at the White House Council of Economic Advisers. His new book, Why Trust Matters: An Economist’s Guide to the Ties that Bind Us, is forthcoming from Columbia University Press. 7 COMMENTS Oldest Jonathan V Marshall Jonathan V Marshall 2 years ago Ben Ho’s argument is hard to address because it’s so incoherent. At the outset, and throughout much of the article, he argues that “it’s time to retire the Pigou club.” By the end, in contrast, he admits that carbon taxes may be “part of a first-best policy solution” and he’s “still a supporter of the Pigou club.” It never occurs to him that he has created a false dichotomy, that carbon taxes and other measures (</w:t>
      </w:r>
      <w:proofErr w:type="gramStart"/>
      <w:r w:rsidRPr="009D5005">
        <w:rPr>
          <w:sz w:val="8"/>
          <w:szCs w:val="8"/>
        </w:rPr>
        <w:t>e.g.</w:t>
      </w:r>
      <w:proofErr w:type="gramEnd"/>
      <w:r w:rsidRPr="009D5005">
        <w:rPr>
          <w:sz w:val="8"/>
          <w:szCs w:val="8"/>
        </w:rPr>
        <w:t xml:space="preserve"> grid modernization) are not mutually exclusive. Ho notes that Harvard economist Greg Mankiw advocates for a carbon tax. That’s true but only .03 percent of the story. Nearly 3,600 U.S. economists, including 27 Nobel laureates, 15 former chairs of the Council of Economic Advisers, and four former chairs of the Federal Reserve Board, signed a statement declaring that “carbon tax offers the most cost-effective lever to reduce carbon emissions at the scale and speed that is necessary.” Ho makes the astounding error of confusing the estimated costs of regulations and subsidies in various sectors with a carbon tax of similar magnitude imposed on those same sectors. One reason many regulations impose a high cost per ton of CO2 is that they have small effects on total emissions. For example, subsidies for electric cars do very little to discourage the purchase and use of gasoline and diesel-based vehicles, whose fuel continues to enjoy huge subsidies. A substantial carbon tax would have </w:t>
      </w:r>
      <w:proofErr w:type="gramStart"/>
      <w:r w:rsidRPr="009D5005">
        <w:rPr>
          <w:sz w:val="8"/>
          <w:szCs w:val="8"/>
        </w:rPr>
        <w:t>far</w:t>
      </w:r>
      <w:proofErr w:type="gramEnd"/>
      <w:r w:rsidRPr="009D5005">
        <w:rPr>
          <w:sz w:val="8"/>
          <w:szCs w:val="8"/>
        </w:rPr>
        <w:t xml:space="preserve"> greater impact on emissions, and on adoption of electric vehicles, as proven by the experience of many countries around the world with higher fuel taxes. His argument soon devolves into a plea for relying largely on innovation to address the impending climate disaster. Virtually every serious economist supports public spending on R&amp;D. But innovation alone will achieve results far too slowly if fossil fuels continue to enjoy hundreds of billions of dollars in subsidies by allowing their environmental damage to go unpriced. Glenn Hubbard, former chairman of the Council of Economic Advisors in the George W. Bush administration, observed, “</w:t>
      </w:r>
      <w:proofErr w:type="gramStart"/>
      <w:r w:rsidRPr="009D5005">
        <w:rPr>
          <w:sz w:val="8"/>
          <w:szCs w:val="8"/>
        </w:rPr>
        <w:t>business people</w:t>
      </w:r>
      <w:proofErr w:type="gramEnd"/>
      <w:r w:rsidRPr="009D5005">
        <w:rPr>
          <w:sz w:val="8"/>
          <w:szCs w:val="8"/>
        </w:rPr>
        <w:t xml:space="preserve"> don’t innovate because it feels good; they innovate because there’s a return to that innovation. If you want a return to that innovation, . . . you will need to put a price on carbon.” Or as Bill Gates once put it, “Without a carbon tax, there’s no incentive for innovators or plant buyers to switch” to clean energy. A report by the Department of Energy in 2017 concluded that the most aggressive “stretch” national technology policies would reduce CO2 emissions less than 30 percent by 2040. By comparison, the Stanford Energy Modeling Forum found that a carbon tax of $50 per ton, increasing 5 percent annually, would achieve better results in just 10 years, even without counting the impact of technology breakthroughs. It’s true that that carbon pricing policies, though common in much of the world (including Canada, the UK, and EU), have had little success in the United States. The same could be said for most other serious climate policies. The way to achieve enact a carbon tax in the United States is not to look backward at failed models, but to heed the political experience of countries like Canada, which make such taxes popular by returning the revenue to individuals in the form of equal dividends or tax credits. A 2017 study by the Treasury Department estimated that such a scheme would make roughly two-thirds of households financially better off, net of higher direct and indirect energy costs. That could be a winning political formula. In short, it’s not time to “give up.” It’s time to promote national carbon fee legislation like HR 2703, the Energy Innovation and Carbon Dividend Act. Reply Ben Ho Ben Ho Reply to Jonathan V Marshall 2 years ago Sorry for the slow reply. I hadn’t seen these </w:t>
      </w:r>
      <w:proofErr w:type="gramStart"/>
      <w:r w:rsidRPr="009D5005">
        <w:rPr>
          <w:sz w:val="8"/>
          <w:szCs w:val="8"/>
        </w:rPr>
        <w:t>comments</w:t>
      </w:r>
      <w:proofErr w:type="gramEnd"/>
      <w:r w:rsidRPr="009D5005">
        <w:rPr>
          <w:sz w:val="8"/>
          <w:szCs w:val="8"/>
        </w:rPr>
        <w:t xml:space="preserve"> but they are excellent and thoughtful. Some brief replies.</w:t>
      </w:r>
    </w:p>
    <w:p w14:paraId="15680FA0" w14:textId="77777777" w:rsidR="00616982" w:rsidRPr="001B58B4" w:rsidRDefault="00616982" w:rsidP="00616982">
      <w:pPr>
        <w:spacing w:after="0"/>
        <w:rPr>
          <w:sz w:val="16"/>
        </w:rPr>
      </w:pPr>
      <w:r>
        <w:rPr>
          <w:sz w:val="16"/>
        </w:rPr>
        <w:t>&lt;&lt;PARAGRAPH BREAKS RESUME&gt;&gt;</w:t>
      </w:r>
    </w:p>
    <w:p w14:paraId="542C2971" w14:textId="77777777" w:rsidR="00616982" w:rsidRPr="001B58B4" w:rsidRDefault="00616982" w:rsidP="00616982">
      <w:pPr>
        <w:spacing w:after="0"/>
        <w:rPr>
          <w:sz w:val="16"/>
        </w:rPr>
      </w:pPr>
      <w:r w:rsidRPr="001B58B4">
        <w:rPr>
          <w:sz w:val="16"/>
        </w:rPr>
        <w:t xml:space="preserve">I agree we could do both, but </w:t>
      </w:r>
      <w:r w:rsidRPr="001B58B4">
        <w:rPr>
          <w:rStyle w:val="Emphasis"/>
          <w:highlight w:val="yellow"/>
        </w:rPr>
        <w:t>political capital</w:t>
      </w:r>
      <w:r w:rsidRPr="001B58B4">
        <w:rPr>
          <w:rStyle w:val="StyleUnderline"/>
          <w:highlight w:val="yellow"/>
        </w:rPr>
        <w:t xml:space="preserve"> and </w:t>
      </w:r>
      <w:r w:rsidRPr="001B58B4">
        <w:rPr>
          <w:rStyle w:val="Emphasis"/>
          <w:highlight w:val="yellow"/>
        </w:rPr>
        <w:t>legislative time</w:t>
      </w:r>
      <w:r w:rsidRPr="001B58B4">
        <w:rPr>
          <w:rStyle w:val="StyleUnderline"/>
          <w:highlight w:val="yellow"/>
        </w:rPr>
        <w:t xml:space="preserve"> is </w:t>
      </w:r>
      <w:r w:rsidRPr="001B58B4">
        <w:rPr>
          <w:rStyle w:val="Emphasis"/>
          <w:highlight w:val="yellow"/>
        </w:rPr>
        <w:t>finite</w:t>
      </w:r>
      <w:r w:rsidRPr="001B58B4">
        <w:rPr>
          <w:sz w:val="16"/>
        </w:rPr>
        <w:t xml:space="preserve">. A lot has been written for example about how </w:t>
      </w:r>
      <w:r w:rsidRPr="001B58B4">
        <w:rPr>
          <w:rStyle w:val="Emphasis"/>
          <w:highlight w:val="yellow"/>
        </w:rPr>
        <w:t>Obama</w:t>
      </w:r>
      <w:r w:rsidRPr="001B58B4">
        <w:rPr>
          <w:rStyle w:val="StyleUnderline"/>
          <w:highlight w:val="yellow"/>
        </w:rPr>
        <w:t xml:space="preserve"> used up his </w:t>
      </w:r>
      <w:r w:rsidRPr="001B58B4">
        <w:rPr>
          <w:rStyle w:val="Emphasis"/>
          <w:highlight w:val="yellow"/>
        </w:rPr>
        <w:t>capital</w:t>
      </w:r>
      <w:r w:rsidRPr="001B58B4">
        <w:rPr>
          <w:rStyle w:val="StyleUnderline"/>
          <w:highlight w:val="yellow"/>
        </w:rPr>
        <w:t xml:space="preserve"> on </w:t>
      </w:r>
      <w:r w:rsidRPr="001B58B4">
        <w:rPr>
          <w:rStyle w:val="Emphasis"/>
          <w:highlight w:val="yellow"/>
        </w:rPr>
        <w:t>healthcare</w:t>
      </w:r>
      <w:r w:rsidRPr="001B58B4">
        <w:rPr>
          <w:rStyle w:val="Emphasis"/>
        </w:rPr>
        <w:t xml:space="preserve"> reform</w:t>
      </w:r>
      <w:r w:rsidRPr="001B58B4">
        <w:rPr>
          <w:rStyle w:val="StyleUnderline"/>
        </w:rPr>
        <w:t xml:space="preserve">, </w:t>
      </w:r>
      <w:r w:rsidRPr="001B58B4">
        <w:rPr>
          <w:rStyle w:val="StyleUnderline"/>
          <w:highlight w:val="yellow"/>
        </w:rPr>
        <w:t xml:space="preserve">leaving </w:t>
      </w:r>
      <w:r w:rsidRPr="001B58B4">
        <w:rPr>
          <w:rStyle w:val="Emphasis"/>
          <w:highlight w:val="yellow"/>
        </w:rPr>
        <w:t>little capital</w:t>
      </w:r>
      <w:r w:rsidRPr="001B58B4">
        <w:rPr>
          <w:rStyle w:val="StyleUnderline"/>
        </w:rPr>
        <w:t xml:space="preserve"> and </w:t>
      </w:r>
      <w:r w:rsidRPr="001B58B4">
        <w:rPr>
          <w:rStyle w:val="Emphasis"/>
        </w:rPr>
        <w:t>time</w:t>
      </w:r>
      <w:r w:rsidRPr="001B58B4">
        <w:rPr>
          <w:rStyle w:val="StyleUnderline"/>
        </w:rPr>
        <w:t xml:space="preserve"> </w:t>
      </w:r>
      <w:r w:rsidRPr="001B58B4">
        <w:rPr>
          <w:rStyle w:val="StyleUnderline"/>
          <w:highlight w:val="yellow"/>
        </w:rPr>
        <w:t xml:space="preserve">for </w:t>
      </w:r>
      <w:r w:rsidRPr="001B58B4">
        <w:rPr>
          <w:rStyle w:val="Emphasis"/>
          <w:highlight w:val="yellow"/>
        </w:rPr>
        <w:t>anything else</w:t>
      </w:r>
      <w:r w:rsidRPr="001B58B4">
        <w:rPr>
          <w:sz w:val="16"/>
        </w:rPr>
        <w:t xml:space="preserve"> (like climate change).</w:t>
      </w:r>
    </w:p>
    <w:p w14:paraId="3D3EB65B" w14:textId="77777777" w:rsidR="00616982" w:rsidRPr="001B58B4" w:rsidRDefault="00616982" w:rsidP="00616982">
      <w:pPr>
        <w:spacing w:after="0"/>
        <w:rPr>
          <w:sz w:val="16"/>
        </w:rPr>
      </w:pPr>
      <w:proofErr w:type="gramStart"/>
      <w:r w:rsidRPr="001B58B4">
        <w:rPr>
          <w:sz w:val="16"/>
        </w:rPr>
        <w:t>I did also say</w:t>
      </w:r>
      <w:proofErr w:type="gramEnd"/>
      <w:r w:rsidRPr="001B58B4">
        <w:rPr>
          <w:sz w:val="16"/>
        </w:rPr>
        <w:t xml:space="preserve"> in the piece that the direct effects of electric car subsidies on emissions is quite small. The main effect is the </w:t>
      </w:r>
      <w:proofErr w:type="gramStart"/>
      <w:r w:rsidRPr="001B58B4">
        <w:rPr>
          <w:sz w:val="16"/>
        </w:rPr>
        <w:t>cross country</w:t>
      </w:r>
      <w:proofErr w:type="gramEnd"/>
      <w:r w:rsidRPr="001B58B4">
        <w:rPr>
          <w:sz w:val="16"/>
        </w:rPr>
        <w:t xml:space="preserve"> spillovers. The US accounts for only 14% (and </w:t>
      </w:r>
      <w:proofErr w:type="gramStart"/>
      <w:r w:rsidRPr="001B58B4">
        <w:rPr>
          <w:sz w:val="16"/>
        </w:rPr>
        <w:t>falling</w:t>
      </w:r>
      <w:proofErr w:type="gramEnd"/>
      <w:r w:rsidRPr="001B58B4">
        <w:rPr>
          <w:sz w:val="16"/>
        </w:rPr>
        <w:t>) of global emissions. China has mandated that 40% of cars sold will be electric by 2030. Major car companies plan to phase out gasoline powered cars globally by 2035-2040. 2/3 of all new electricity generation (globally) is now solar (and wind).</w:t>
      </w:r>
    </w:p>
    <w:p w14:paraId="29E6A6E3" w14:textId="77777777" w:rsidR="00616982" w:rsidRPr="001B58B4" w:rsidRDefault="00616982" w:rsidP="00616982">
      <w:pPr>
        <w:spacing w:after="0"/>
        <w:rPr>
          <w:sz w:val="16"/>
        </w:rPr>
      </w:pPr>
      <w:r w:rsidRPr="001B58B4">
        <w:rPr>
          <w:sz w:val="16"/>
        </w:rPr>
        <w:t>That kind of innovation is hard for conventional models to capture.</w:t>
      </w:r>
    </w:p>
    <w:p w14:paraId="109D268A" w14:textId="77777777" w:rsidR="00616982" w:rsidRPr="001B58B4" w:rsidRDefault="00616982" w:rsidP="00616982">
      <w:pPr>
        <w:spacing w:after="0"/>
        <w:rPr>
          <w:sz w:val="16"/>
        </w:rPr>
      </w:pPr>
      <w:r w:rsidRPr="001B58B4">
        <w:rPr>
          <w:sz w:val="16"/>
        </w:rPr>
        <w:t>I agree that a carbon tax will speed things along, but I don’t see how a US carbon tax will speed things along very much in places like China or Africa, whereas innovation will.</w:t>
      </w:r>
    </w:p>
    <w:p w14:paraId="77DC27F6" w14:textId="77777777" w:rsidR="00616982" w:rsidRDefault="00616982" w:rsidP="00616982">
      <w:pPr>
        <w:spacing w:after="0"/>
        <w:rPr>
          <w:sz w:val="16"/>
        </w:rPr>
      </w:pPr>
      <w:r w:rsidRPr="001B58B4">
        <w:rPr>
          <w:rStyle w:val="StyleUnderline"/>
          <w:highlight w:val="yellow"/>
        </w:rPr>
        <w:lastRenderedPageBreak/>
        <w:t xml:space="preserve">It’s a </w:t>
      </w:r>
      <w:r w:rsidRPr="001B58B4">
        <w:rPr>
          <w:rStyle w:val="Emphasis"/>
          <w:highlight w:val="yellow"/>
        </w:rPr>
        <w:t>common mistake</w:t>
      </w:r>
      <w:r w:rsidRPr="001B58B4">
        <w:rPr>
          <w:rStyle w:val="StyleUnderline"/>
          <w:highlight w:val="yellow"/>
        </w:rPr>
        <w:t xml:space="preserve"> that</w:t>
      </w:r>
      <w:r w:rsidRPr="001B58B4">
        <w:rPr>
          <w:sz w:val="16"/>
        </w:rPr>
        <w:t xml:space="preserve"> revenue recycling/</w:t>
      </w:r>
      <w:r w:rsidRPr="001B58B4">
        <w:rPr>
          <w:rStyle w:val="Emphasis"/>
          <w:highlight w:val="yellow"/>
        </w:rPr>
        <w:t>carbon dividend</w:t>
      </w:r>
      <w:r w:rsidRPr="001B58B4">
        <w:rPr>
          <w:rStyle w:val="StyleUnderline"/>
          <w:highlight w:val="yellow"/>
        </w:rPr>
        <w:t xml:space="preserve"> would be </w:t>
      </w:r>
      <w:r w:rsidRPr="001B58B4">
        <w:rPr>
          <w:rStyle w:val="Emphasis"/>
          <w:highlight w:val="yellow"/>
        </w:rPr>
        <w:t>politically appealing</w:t>
      </w:r>
      <w:r w:rsidRPr="001B58B4">
        <w:rPr>
          <w:sz w:val="16"/>
        </w:rPr>
        <w:t xml:space="preserve">. </w:t>
      </w:r>
      <w:r w:rsidRPr="001B58B4">
        <w:rPr>
          <w:rStyle w:val="StyleUnderline"/>
          <w:highlight w:val="yellow"/>
        </w:rPr>
        <w:t xml:space="preserve">A </w:t>
      </w:r>
      <w:r w:rsidRPr="001B58B4">
        <w:rPr>
          <w:rStyle w:val="Emphasis"/>
        </w:rPr>
        <w:t>recent</w:t>
      </w:r>
      <w:r w:rsidRPr="001B58B4">
        <w:rPr>
          <w:sz w:val="16"/>
        </w:rPr>
        <w:t xml:space="preserve"> Yale </w:t>
      </w:r>
      <w:r w:rsidRPr="001B58B4">
        <w:rPr>
          <w:rStyle w:val="Emphasis"/>
          <w:highlight w:val="yellow"/>
        </w:rPr>
        <w:t>poll</w:t>
      </w:r>
      <w:r w:rsidRPr="001B58B4">
        <w:rPr>
          <w:sz w:val="16"/>
        </w:rPr>
        <w:t xml:space="preserve"> (YPCCC) </w:t>
      </w:r>
      <w:r w:rsidRPr="001B58B4">
        <w:rPr>
          <w:rStyle w:val="StyleUnderline"/>
          <w:highlight w:val="yellow"/>
        </w:rPr>
        <w:t xml:space="preserve">found that option to be the </w:t>
      </w:r>
      <w:r w:rsidRPr="001B58B4">
        <w:rPr>
          <w:rStyle w:val="Emphasis"/>
          <w:highlight w:val="yellow"/>
        </w:rPr>
        <w:t>LEAST politically popular</w:t>
      </w:r>
      <w:r w:rsidRPr="001B58B4">
        <w:rPr>
          <w:rStyle w:val="StyleUnderline"/>
          <w:highlight w:val="yellow"/>
        </w:rPr>
        <w:t xml:space="preserve"> way to spend carbon tax revenues</w:t>
      </w:r>
      <w:r w:rsidRPr="001B58B4">
        <w:rPr>
          <w:sz w:val="16"/>
        </w:rPr>
        <w:t xml:space="preserve"> (even with Republican voters).</w:t>
      </w:r>
    </w:p>
    <w:p w14:paraId="53F61289" w14:textId="77777777" w:rsidR="00616982" w:rsidRPr="001B58B4" w:rsidRDefault="00616982" w:rsidP="00616982">
      <w:pPr>
        <w:spacing w:after="0"/>
        <w:rPr>
          <w:sz w:val="16"/>
        </w:rPr>
      </w:pPr>
      <w:r>
        <w:rPr>
          <w:sz w:val="16"/>
        </w:rPr>
        <w:t>&lt;&lt;PARAGRAPH BREAKS PAUSE&gt;&gt;</w:t>
      </w:r>
    </w:p>
    <w:p w14:paraId="2231E983" w14:textId="77777777" w:rsidR="00616982" w:rsidRDefault="00616982" w:rsidP="00616982">
      <w:pPr>
        <w:spacing w:after="0"/>
        <w:rPr>
          <w:sz w:val="8"/>
          <w:szCs w:val="8"/>
        </w:rPr>
      </w:pPr>
      <w:r w:rsidRPr="001B58B4">
        <w:rPr>
          <w:sz w:val="8"/>
          <w:szCs w:val="8"/>
        </w:rPr>
        <w:t xml:space="preserve">Reply Ray Welch Ray Welch 2 years ago Criticizing carbon taxes because they haven’t succeeded in the U.S. is a bit like criticizing one-legged, six-inch stools for not reaching the bar top. The problem isn’t with stools as a concept. The problem is bad design, compounded by bad implementation. The most critical component that carbon taxes have lacked is a mechanism for economic justice. Most carbon tax proposals have been regressive. This design flaw is easily corrected. Put the carbon tax on the fossil fuel companies where they extract or import the fuels. Then, return the collected revenue to individuals to give them a way to cope with cost increases, to the extent the FF cos </w:t>
      </w:r>
      <w:proofErr w:type="gramStart"/>
      <w:r w:rsidRPr="001B58B4">
        <w:rPr>
          <w:sz w:val="8"/>
          <w:szCs w:val="8"/>
        </w:rPr>
        <w:t>pass</w:t>
      </w:r>
      <w:proofErr w:type="gramEnd"/>
      <w:r w:rsidRPr="001B58B4">
        <w:rPr>
          <w:sz w:val="8"/>
          <w:szCs w:val="8"/>
        </w:rPr>
        <w:t xml:space="preserve"> them along. The less carbon your purchases </w:t>
      </w:r>
      <w:proofErr w:type="gramStart"/>
      <w:r w:rsidRPr="001B58B4">
        <w:rPr>
          <w:sz w:val="8"/>
          <w:szCs w:val="8"/>
        </w:rPr>
        <w:t>represent</w:t>
      </w:r>
      <w:proofErr w:type="gramEnd"/>
      <w:r w:rsidRPr="001B58B4">
        <w:rPr>
          <w:sz w:val="8"/>
          <w:szCs w:val="8"/>
        </w:rPr>
        <w:t xml:space="preserve">, the more money you retain. How will you recognize low-carbon goods and services? Easy. They’ll tend to be cheaper. A monthly “carbon dividend” also confers a clear sense of agency to consumers. By buying low-carbon, they benefit both themselves and the climate. This economic justice element was lacking in France. The Yellow Vests were reacting to the government imposing a direct tax on consumers at the fuel pump, while at the same time it was reducing other taxes on the wealthy. They were not objecting to a carbon tax, per se. A monthly dividend would make the carbon tax as politically durable as Social Security. Small carbon users will be net earners, while only big carbon users will be net payers, which seems the essence of justice to me. The second necessary carbon tax design component to add is a border tariff on goods from exporting countries, like China, who don’t have an equivalent carbon tax. This serves two purposes. It prevents U.S. manufactures from fleeing overseas, and it incentivizes foreign exporters to put their own carbon reductions in place. A tax designed like this will have three legs (fee, dividend, border tariff) and be at the scale needed to reach the bar. Will other </w:t>
      </w:r>
      <w:proofErr w:type="gramStart"/>
      <w:r w:rsidRPr="001B58B4">
        <w:rPr>
          <w:sz w:val="8"/>
          <w:szCs w:val="8"/>
        </w:rPr>
        <w:t>polices</w:t>
      </w:r>
      <w:proofErr w:type="gramEnd"/>
      <w:r w:rsidRPr="001B58B4">
        <w:rPr>
          <w:sz w:val="8"/>
          <w:szCs w:val="8"/>
        </w:rPr>
        <w:t xml:space="preserve"> be required? Yes, of course. Prof. Ho says, “A carbon tax ON ITS OWN [emphasis added] isn’t even the first best policy option…” I would say no policy, on its own, will reduce fossil fuel usage at the required scale and pace. EV subsidies alone certainly wouldn’t do it. Testing a tax as a single measure, but not applying the same test to other single measures, seems tendentious. The “innovation and network benefits” Prof. Ho speaks of would be greatly enhanced by a properly designed and (therefore) politically durable carbon tax. Fee-and-dividend would support every green endeavor, not just EVs, because it would provide a reliable planning horizon and a clear economic trajectory for the future for all players, especially businesses. It would reduce investment risk and elevate the likelihood of a good return from all green investment. If we’d have had a national fee and dividend in place for the past ten years, I suspect EVs, charging infrastructure, battery storage, and transmission </w:t>
      </w:r>
      <w:proofErr w:type="gramStart"/>
      <w:r w:rsidRPr="001B58B4">
        <w:rPr>
          <w:sz w:val="8"/>
          <w:szCs w:val="8"/>
        </w:rPr>
        <w:t>build-outs</w:t>
      </w:r>
      <w:proofErr w:type="gramEnd"/>
      <w:r w:rsidRPr="001B58B4">
        <w:rPr>
          <w:sz w:val="8"/>
          <w:szCs w:val="8"/>
        </w:rPr>
        <w:t xml:space="preserve">, along with other innovations, would be all substantially further along than they are now. But here’s the biggest drawback of the sectoral approach: it can’t be implemented at the scale or speed required to meet President Biden’s goal of 50% carbon reductions (basis 2005) by 2030. Subsidies tend to focus on future assets. All future energy and products are *additive* unless there’s a direct incentive to substitute and retire existing ones. An annually escalating, socially just carbon fee on fossil fuels (rather than on downstream products and services) would incentivize such substitutions. If </w:t>
      </w:r>
      <w:proofErr w:type="gramStart"/>
      <w:r w:rsidRPr="001B58B4">
        <w:rPr>
          <w:sz w:val="8"/>
          <w:szCs w:val="8"/>
        </w:rPr>
        <w:t>polluting</w:t>
      </w:r>
      <w:proofErr w:type="gramEnd"/>
      <w:r w:rsidRPr="001B58B4">
        <w:rPr>
          <w:sz w:val="8"/>
          <w:szCs w:val="8"/>
        </w:rPr>
        <w:t xml:space="preserve"> remains free, businesses and individuals will tend to hold onto present assets to maximize their return. Innovation efforts will tend to focus on retaining those FF assets (and their massive free pollution subsidy) rather than on green alternatives. Another risk is that the sectoral/subsidy approach, at the scale needed to hit Biden’s targets, would attract the same or greater opposition as a socially just carbon fee, plus run the risk of being used as evidence that the “elites” are trying to hoodwink the populace. In past alternative energy subsidy programs, tax increases and debt have been relatively easy to obscure. “Hide-the-money” worked because ambition was low, and the programs correspondingly small. But with the scale of ambition going up an order of magnitude or two, a lot more people are going to care. Reactionary right-wing populists </w:t>
      </w:r>
      <w:proofErr w:type="gramStart"/>
      <w:r w:rsidRPr="001B58B4">
        <w:rPr>
          <w:sz w:val="8"/>
          <w:szCs w:val="8"/>
        </w:rPr>
        <w:t>in particular will</w:t>
      </w:r>
      <w:proofErr w:type="gramEnd"/>
      <w:r w:rsidRPr="001B58B4">
        <w:rPr>
          <w:sz w:val="8"/>
          <w:szCs w:val="8"/>
        </w:rPr>
        <w:t xml:space="preserve"> highlight the enormous tax and debt increases, just like they hyped the “lies” that the “elites” told (at first) about masks NOT being effective for the coronavirus pandemic. If green subsidies fall prey to this kind of attack, they’ll be very difficult indeed to push through and sustain. Reply Ben Ho Ben Ho Reply to Ray Welch 2 years ago Sorry for the slow reply. I hadn’t seen these </w:t>
      </w:r>
      <w:proofErr w:type="gramStart"/>
      <w:r w:rsidRPr="001B58B4">
        <w:rPr>
          <w:sz w:val="8"/>
          <w:szCs w:val="8"/>
        </w:rPr>
        <w:t>comments</w:t>
      </w:r>
      <w:proofErr w:type="gramEnd"/>
      <w:r w:rsidRPr="001B58B4">
        <w:rPr>
          <w:sz w:val="8"/>
          <w:szCs w:val="8"/>
        </w:rPr>
        <w:t xml:space="preserve"> but they are excellent and thoughtful. Some brief replies. I agree that an upstream carbon tax and dividend scheme would be ideal (from an economist’s perspective). There was a push by some prominent republicans for such a scheme back at the end of the Bush administration (that went nowhere). It’s also politically unpopular. In a recent Yale YPCCC poll, using carbon revenues for dividends was the LEAST politically popular way to spend carbon tax revenues (Even among republican voters). I take your point that we need to worry about existing pollution sources, but I do think innovation has gone surprisingly far. 2/3 of all new electricity generation (globally) in solar (and wind). Car companies will phase out all gasoline car sales globally by 2035-2040. But I agree that we need to do something to retire existing capital (coal plants, cars, </w:t>
      </w:r>
      <w:proofErr w:type="spellStart"/>
      <w:r w:rsidRPr="001B58B4">
        <w:rPr>
          <w:sz w:val="8"/>
          <w:szCs w:val="8"/>
        </w:rPr>
        <w:t>etc</w:t>
      </w:r>
      <w:proofErr w:type="spellEnd"/>
      <w:r w:rsidRPr="001B58B4">
        <w:rPr>
          <w:sz w:val="8"/>
          <w:szCs w:val="8"/>
        </w:rPr>
        <w:t xml:space="preserve">) more quickly. A carbon tax would help, but it’s not necessarily the most targeted policy to do so there either. A friend of mine at the Rocky Mountain Institute has been working on financing plans to help speed up coal plant retirement. In their estimates, a moderate carbon tax (in the $50 range), would do relatively little to shut down a large number of existing coal plants because the fixed costs of those plants are already paid </w:t>
      </w:r>
      <w:proofErr w:type="gramStart"/>
      <w:r w:rsidRPr="001B58B4">
        <w:rPr>
          <w:sz w:val="8"/>
          <w:szCs w:val="8"/>
        </w:rPr>
        <w:t>for</w:t>
      </w:r>
      <w:proofErr w:type="gramEnd"/>
      <w:r w:rsidRPr="001B58B4">
        <w:rPr>
          <w:sz w:val="8"/>
          <w:szCs w:val="8"/>
        </w:rPr>
        <w:t xml:space="preserve"> and the plants are relatively new. So more targeted policies are needed. And a policy like Cash for Clunkers (which economists hate for its inefficiency) was much beloved by voters and politicians. In an era where 2 trillion spending packages </w:t>
      </w:r>
      <w:proofErr w:type="gramStart"/>
      <w:r w:rsidRPr="001B58B4">
        <w:rPr>
          <w:sz w:val="8"/>
          <w:szCs w:val="8"/>
        </w:rPr>
        <w:t>has</w:t>
      </w:r>
      <w:proofErr w:type="gramEnd"/>
      <w:r w:rsidRPr="001B58B4">
        <w:rPr>
          <w:sz w:val="8"/>
          <w:szCs w:val="8"/>
        </w:rPr>
        <w:t xml:space="preserve"> become normalized, similar policies are floating around Congress currently, and I suspect are far more likely to be passed than a carbon tax. Reply Robert Archer Robert Archer 2 years ago It is hard to discern the merit in this opinion piece. It appears to contribute to some of the unsupported narratives concerning the need for regulatory/subsidy approaches instead of a carbon tax. That narrative and this piece rely on a flawed policy approach: you can have either regulatory/subsidy policies or a carbon tax but not both. </w:t>
      </w:r>
      <w:proofErr w:type="gramStart"/>
      <w:r w:rsidRPr="001B58B4">
        <w:rPr>
          <w:sz w:val="8"/>
          <w:szCs w:val="8"/>
        </w:rPr>
        <w:t>Following</w:t>
      </w:r>
      <w:proofErr w:type="gramEnd"/>
      <w:r w:rsidRPr="001B58B4">
        <w:rPr>
          <w:sz w:val="8"/>
          <w:szCs w:val="8"/>
        </w:rPr>
        <w:t xml:space="preserve"> are some brief comments on just a few of the views quoted below. Quote: “…carbon tax proposals have repeatedly failed to gain political momentum…” Comment: The emergence of the carbon tax policy has only occurred in the last 3-4 years against strong headwinds of the previous administration. Several serious Bills have emerged in Congress, the political context has changed significantly both internationally (EU, </w:t>
      </w:r>
      <w:proofErr w:type="gramStart"/>
      <w:r w:rsidRPr="001B58B4">
        <w:rPr>
          <w:sz w:val="8"/>
          <w:szCs w:val="8"/>
        </w:rPr>
        <w:t>UK</w:t>
      </w:r>
      <w:proofErr w:type="gramEnd"/>
      <w:r w:rsidRPr="001B58B4">
        <w:rPr>
          <w:sz w:val="8"/>
          <w:szCs w:val="8"/>
        </w:rPr>
        <w:t xml:space="preserve"> and Canada) and domestically. Possibly this was written before the endorsement of carbon pricing by API, Business Roundtable and Chamber of Commerce. A carbon tax by a few states would be interesting but limited and irrelevant for the global problem which requires a national price and border carbon adjustment. The Biden commitment to a 50% reduction won’t be met without a steadily rising carbon tax, household dividend to protect the bottom 65% and a Border Carbon Adjustment to maintain competitiveness (see the EconomistsStatement.org) Quote: “In 2018, a tax designed to fight climate change in France led to weeks of violent “yellow vest” </w:t>
      </w:r>
      <w:proofErr w:type="gramStart"/>
      <w:r w:rsidRPr="001B58B4">
        <w:rPr>
          <w:sz w:val="8"/>
          <w:szCs w:val="8"/>
        </w:rPr>
        <w:t>protests against</w:t>
      </w:r>
      <w:proofErr w:type="gramEnd"/>
      <w:r w:rsidRPr="001B58B4">
        <w:rPr>
          <w:sz w:val="8"/>
          <w:szCs w:val="8"/>
        </w:rPr>
        <w:t xml:space="preserve"> rising fuel prices, among other concerns, causing the French government to back down. Comment: The “yellow vest” canard is unfortunate and misleading. The French carbon tax began in 2014. No protest. It rose every year to 2018. No protest. It now stands around $50/ton/CO2. Why the protest? It was because the ham-handed political decisions of a tax cut for the wealthy followed by a carbon tax increase hitting the middle class provided the fuel for the protest. It also confirms the importance of applying the revenues to a household dividend which holds the bottom 2/3 harmless as done in Canada and proposed in the U.S. Quote: “A plan for an E.U.-wide carbon tax has never been successful.” Comment: This is a straw man statement and shows a lack of knowledge of the EU system and the role that Al Gore played as Vice President in steering the EU away from a carbon tax to the inherently flawed cap and trade program approach during the run-up to the Kyoto Protocol. It is one of the most significant diplomatic foul-ups on record. While the EU might have been able to put a carbon tax in place back then, it is highly unlikely now because it requires a unanimous vote of all 27 members (recent Central European members will </w:t>
      </w:r>
      <w:proofErr w:type="gramStart"/>
      <w:r w:rsidRPr="001B58B4">
        <w:rPr>
          <w:sz w:val="8"/>
          <w:szCs w:val="8"/>
        </w:rPr>
        <w:t>oppose</w:t>
      </w:r>
      <w:proofErr w:type="gramEnd"/>
      <w:r w:rsidRPr="001B58B4">
        <w:rPr>
          <w:sz w:val="8"/>
          <w:szCs w:val="8"/>
        </w:rPr>
        <w:t xml:space="preserve">). The author might have noted the initiatives of several EU countries to put in place significant carbon taxes on their own. Quote: “The additional impact of a carbon tax at say the $51/ton social cost of carbon recently adopted by the Biden administration could have a smaller effect on these specific sectors relative to the policies already in place.” Comment: This is baseless based on my reading and does not reflect experience particularly in California. Few want to recognize how little is being achieved in terms of causing emission reductions by the regulatory programs. Just recently the California Legislative Analysts’ Office published their report indicating that transportation emissions continue to rise despite the 21 regulatory and 21 subsidy programs designed to reduce such emissions. Quote: “Yes, passing a U.S. carbon tax might encourage other countries to pass similar policies of their own, but a more effective way to get other countries to go green could be to spur innovations like the ones that have made solar one of the cheapest forms of energy in much of the world and electric cars a viable alternative to gasoline-powered ones.” Comment: This is far from reality in terms of the economic behavior of developing </w:t>
      </w:r>
      <w:proofErr w:type="gramStart"/>
      <w:r w:rsidRPr="001B58B4">
        <w:rPr>
          <w:sz w:val="8"/>
          <w:szCs w:val="8"/>
        </w:rPr>
        <w:t>countries in particular</w:t>
      </w:r>
      <w:proofErr w:type="gramEnd"/>
      <w:r w:rsidRPr="001B58B4">
        <w:rPr>
          <w:sz w:val="8"/>
          <w:szCs w:val="8"/>
        </w:rPr>
        <w:t xml:space="preserve">. Because fossil fuels will be left with a large subsidy (see IMF for discussion of massive subsidy through external costs of fossil fuels), new technology market penetration will be between very slow and never. Free rider behavior prevails. Without a carbon price soon along with a Border Carbon Adjustment, the global problem will not be mitigated in any significant way. The author’s focus on solar technology fails to recognize the strength of incumbents and sectors with minimal or no incentive to change, e.g., industry, </w:t>
      </w:r>
      <w:proofErr w:type="gramStart"/>
      <w:r w:rsidRPr="001B58B4">
        <w:rPr>
          <w:sz w:val="8"/>
          <w:szCs w:val="8"/>
        </w:rPr>
        <w:t>buildings</w:t>
      </w:r>
      <w:proofErr w:type="gramEnd"/>
      <w:r w:rsidRPr="001B58B4">
        <w:rPr>
          <w:sz w:val="8"/>
          <w:szCs w:val="8"/>
        </w:rPr>
        <w:t xml:space="preserve"> and commerce. Quote: “It’s just that there are other externalities with higher potential impact that maybe we should be focusing our attention on, especially since there are political costs that make subsidies and infrastructure projects more attractive than a massive tax increase.” Comment: This sums up the flawed view well. There is no basis for saying there is higher potential in dealing with “other externalities” (a grid upgrade?) to the exclusion of a carbon tax, household dividend and BCA. This either-or postulation is false and damaging. The author may want to refer next time to Canada’s success in putting in place its carbon tax and how they sold it politically by returning 90% of the revenues to households. Any opinion piece that discusses the carbon tax policy without addressing the revenues and household impact and without dealing with the industry competitiveness issue (addressed through a BCA) is not advancing the critical climate dialogue. Finally, the failure to mention the regressive character of most all subsidy/regulatory programs and their impact on lower income households ignores one of the most significant factors in climate policy dialogue–equity. (</w:t>
      </w:r>
      <w:proofErr w:type="gramStart"/>
      <w:r w:rsidRPr="001B58B4">
        <w:rPr>
          <w:sz w:val="8"/>
          <w:szCs w:val="8"/>
        </w:rPr>
        <w:t>see</w:t>
      </w:r>
      <w:proofErr w:type="gramEnd"/>
      <w:r w:rsidRPr="001B58B4">
        <w:rPr>
          <w:sz w:val="8"/>
          <w:szCs w:val="8"/>
        </w:rPr>
        <w:t xml:space="preserve"> </w:t>
      </w:r>
      <w:proofErr w:type="spellStart"/>
      <w:r w:rsidRPr="001B58B4">
        <w:rPr>
          <w:sz w:val="8"/>
          <w:szCs w:val="8"/>
        </w:rPr>
        <w:t>Borenstein</w:t>
      </w:r>
      <w:proofErr w:type="spellEnd"/>
      <w:r w:rsidRPr="001B58B4">
        <w:rPr>
          <w:sz w:val="8"/>
          <w:szCs w:val="8"/>
        </w:rPr>
        <w:t xml:space="preserve">, “The Distributional Effects of U.S. Energy Tax Credits”) Reply Ben Ho Ben Ho Reply to Robert Archer 2 years ago Sorry for the slow reply. I hadn’t seen these </w:t>
      </w:r>
      <w:proofErr w:type="gramStart"/>
      <w:r w:rsidRPr="001B58B4">
        <w:rPr>
          <w:sz w:val="8"/>
          <w:szCs w:val="8"/>
        </w:rPr>
        <w:t>comments</w:t>
      </w:r>
      <w:proofErr w:type="gramEnd"/>
      <w:r w:rsidRPr="001B58B4">
        <w:rPr>
          <w:sz w:val="8"/>
          <w:szCs w:val="8"/>
        </w:rPr>
        <w:t xml:space="preserve"> but they are excellent and thoughtful. Some brief replies.</w:t>
      </w:r>
    </w:p>
    <w:p w14:paraId="6FD814F6" w14:textId="77777777" w:rsidR="00616982" w:rsidRPr="001B58B4" w:rsidRDefault="00616982" w:rsidP="00616982">
      <w:pPr>
        <w:spacing w:after="0"/>
        <w:rPr>
          <w:sz w:val="16"/>
        </w:rPr>
      </w:pPr>
      <w:r>
        <w:rPr>
          <w:sz w:val="16"/>
        </w:rPr>
        <w:t>&lt;&lt;PARAGRAPH BREAKS RESUME&gt;&gt;</w:t>
      </w:r>
    </w:p>
    <w:p w14:paraId="4FA9216B" w14:textId="77777777" w:rsidR="00616982" w:rsidRPr="001B58B4" w:rsidRDefault="00616982" w:rsidP="00616982">
      <w:pPr>
        <w:spacing w:after="0"/>
        <w:rPr>
          <w:sz w:val="16"/>
        </w:rPr>
      </w:pPr>
      <w:r w:rsidRPr="009D5005">
        <w:rPr>
          <w:rStyle w:val="StyleUnderline"/>
          <w:highlight w:val="yellow"/>
        </w:rPr>
        <w:t>The</w:t>
      </w:r>
      <w:r w:rsidRPr="001B58B4">
        <w:rPr>
          <w:rStyle w:val="StyleUnderline"/>
        </w:rPr>
        <w:t xml:space="preserve"> Carbon </w:t>
      </w:r>
      <w:r w:rsidRPr="009D5005">
        <w:rPr>
          <w:rStyle w:val="StyleUnderline"/>
          <w:highlight w:val="yellow"/>
        </w:rPr>
        <w:t xml:space="preserve">tax is </w:t>
      </w:r>
      <w:r w:rsidRPr="009D5005">
        <w:rPr>
          <w:rStyle w:val="Emphasis"/>
          <w:highlight w:val="yellow"/>
        </w:rPr>
        <w:t>hardly new</w:t>
      </w:r>
      <w:r w:rsidRPr="001B58B4">
        <w:rPr>
          <w:sz w:val="16"/>
        </w:rPr>
        <w:t xml:space="preserve">. A serious republican proposal was made when I worked for the Bush administration (it included a Dividend) the EU had a serious push for a carbon tax in the 1990’s. </w:t>
      </w:r>
      <w:proofErr w:type="gramStart"/>
      <w:r w:rsidRPr="001B58B4">
        <w:rPr>
          <w:rStyle w:val="StyleUnderline"/>
          <w:highlight w:val="yellow"/>
        </w:rPr>
        <w:t xml:space="preserve">The </w:t>
      </w:r>
      <w:r w:rsidRPr="001B58B4">
        <w:rPr>
          <w:rStyle w:val="Emphasis"/>
          <w:highlight w:val="yellow"/>
        </w:rPr>
        <w:t>Dividend</w:t>
      </w:r>
      <w:proofErr w:type="gramEnd"/>
      <w:r w:rsidRPr="001B58B4">
        <w:rPr>
          <w:rStyle w:val="StyleUnderline"/>
          <w:highlight w:val="yellow"/>
        </w:rPr>
        <w:t xml:space="preserve"> does </w:t>
      </w:r>
      <w:r w:rsidRPr="001B58B4">
        <w:rPr>
          <w:rStyle w:val="Emphasis"/>
          <w:highlight w:val="yellow"/>
        </w:rPr>
        <w:t>not</w:t>
      </w:r>
      <w:r w:rsidRPr="001B58B4">
        <w:rPr>
          <w:rStyle w:val="StyleUnderline"/>
          <w:highlight w:val="yellow"/>
        </w:rPr>
        <w:t xml:space="preserve"> make it more popular</w:t>
      </w:r>
      <w:r w:rsidRPr="001B58B4">
        <w:rPr>
          <w:sz w:val="16"/>
        </w:rPr>
        <w:t>, a recent poll out of Yale (YPCC) finds that the dividend option is the least politically popular option for how to spend it.</w:t>
      </w:r>
    </w:p>
    <w:p w14:paraId="2673F00C" w14:textId="77777777" w:rsidR="00616982" w:rsidRPr="001B58B4" w:rsidRDefault="00616982" w:rsidP="00616982">
      <w:pPr>
        <w:spacing w:after="0"/>
        <w:rPr>
          <w:sz w:val="16"/>
        </w:rPr>
      </w:pPr>
      <w:r w:rsidRPr="001B58B4">
        <w:rPr>
          <w:sz w:val="16"/>
        </w:rPr>
        <w:t>I agree that it would be hard to change foreign behavior, but I really don’t see how a US carbon tax (even with Border adjustment) would be that persuasive. A border adjustment would just be another small tariff among many tariffs importers already face.</w:t>
      </w:r>
    </w:p>
    <w:p w14:paraId="48CCBE99" w14:textId="77777777" w:rsidR="00616982" w:rsidRPr="001B58B4" w:rsidRDefault="00616982" w:rsidP="00616982">
      <w:pPr>
        <w:spacing w:after="0"/>
        <w:rPr>
          <w:sz w:val="16"/>
        </w:rPr>
      </w:pPr>
      <w:r w:rsidRPr="001B58B4">
        <w:rPr>
          <w:sz w:val="16"/>
        </w:rPr>
        <w:t>I think you underestimate though the impact on technology. China has already mandated that 40% of all cars sold by 2030 will be electric. Major car manufacturers plan to discontinue gasoline cars by 2035-2040 (globally). Solar and Wind currently make up 2/3 of all (global) new electricity generation.</w:t>
      </w:r>
    </w:p>
    <w:p w14:paraId="71B8BCEF" w14:textId="77777777" w:rsidR="00616982" w:rsidRPr="001B58B4" w:rsidRDefault="00616982" w:rsidP="00616982">
      <w:pPr>
        <w:spacing w:after="0"/>
        <w:rPr>
          <w:sz w:val="16"/>
        </w:rPr>
      </w:pPr>
      <w:r w:rsidRPr="001B58B4">
        <w:rPr>
          <w:sz w:val="16"/>
        </w:rPr>
        <w:t>The point is, the US only accounts for 14% of emissions (and that is declining</w:t>
      </w:r>
      <w:proofErr w:type="gramStart"/>
      <w:r w:rsidRPr="001B58B4">
        <w:rPr>
          <w:sz w:val="16"/>
        </w:rPr>
        <w:t>)..</w:t>
      </w:r>
      <w:proofErr w:type="gramEnd"/>
      <w:r w:rsidRPr="001B58B4">
        <w:rPr>
          <w:sz w:val="16"/>
        </w:rPr>
        <w:t xml:space="preserve"> I care about the other 86%. I agree </w:t>
      </w:r>
      <w:r w:rsidRPr="00C2406C">
        <w:rPr>
          <w:rStyle w:val="StyleUnderline"/>
        </w:rPr>
        <w:t>a carbon tax and dividend would be a good policy, but it continues to be politically unpopular in the US (especially the dividend part).</w:t>
      </w:r>
    </w:p>
    <w:p w14:paraId="17855D4A" w14:textId="77777777" w:rsidR="00616982" w:rsidRDefault="00616982" w:rsidP="00616982"/>
    <w:p w14:paraId="4F489EF0" w14:textId="77777777" w:rsidR="00616982" w:rsidRDefault="00616982" w:rsidP="00616982">
      <w:pPr>
        <w:pStyle w:val="Heading4"/>
      </w:pPr>
      <w:r>
        <w:t xml:space="preserve">A carbon fee and dividend plan </w:t>
      </w:r>
      <w:proofErr w:type="gramStart"/>
      <w:r>
        <w:t>is</w:t>
      </w:r>
      <w:proofErr w:type="gramEnd"/>
      <w:r>
        <w:t xml:space="preserve"> less popular than </w:t>
      </w:r>
      <w:r w:rsidRPr="00EB3174">
        <w:rPr>
          <w:u w:val="single"/>
        </w:rPr>
        <w:t>defunding the police</w:t>
      </w:r>
      <w:r>
        <w:t>.</w:t>
      </w:r>
    </w:p>
    <w:p w14:paraId="30063A06" w14:textId="77777777" w:rsidR="00616982" w:rsidRDefault="00616982" w:rsidP="00616982">
      <w:r>
        <w:t xml:space="preserve">Steve </w:t>
      </w:r>
      <w:r w:rsidRPr="00616B55">
        <w:rPr>
          <w:rStyle w:val="Style13ptBold"/>
        </w:rPr>
        <w:t>McIntosh</w:t>
      </w:r>
      <w:r>
        <w:t>, 20</w:t>
      </w:r>
      <w:r w:rsidRPr="00616B55">
        <w:rPr>
          <w:rStyle w:val="Style13ptBold"/>
        </w:rPr>
        <w:t>21</w:t>
      </w:r>
      <w:r>
        <w:t>, Director and co-founder of the Institute for Cultural Evolution, "Global Climate Change," Institute for Cultural Evolution, https://www.culturalevolution.org/platform-of-policy-recommendations/climate-change/, KL</w:t>
      </w:r>
    </w:p>
    <w:p w14:paraId="79ECD40A" w14:textId="77777777" w:rsidR="00616982" w:rsidRPr="00827F05" w:rsidRDefault="00616982" w:rsidP="00616982">
      <w:pPr>
        <w:spacing w:after="0"/>
        <w:rPr>
          <w:sz w:val="16"/>
        </w:rPr>
      </w:pPr>
      <w:r w:rsidRPr="00827F05">
        <w:rPr>
          <w:sz w:val="16"/>
        </w:rPr>
        <w:t>Overview of Our Climate Change Policy Proposal</w:t>
      </w:r>
    </w:p>
    <w:p w14:paraId="0D8F7800" w14:textId="77777777" w:rsidR="00616982" w:rsidRPr="00827F05" w:rsidRDefault="00616982" w:rsidP="00616982">
      <w:pPr>
        <w:spacing w:after="0"/>
        <w:rPr>
          <w:sz w:val="16"/>
        </w:rPr>
      </w:pPr>
      <w:r w:rsidRPr="00827F05">
        <w:rPr>
          <w:sz w:val="16"/>
        </w:rPr>
        <w:t xml:space="preserve">The original impetus for the founding of the Institute for Cultural Evolution in 2012 was to help reduce public resistance to meaningful action on the climate crisis. But after working on this issue for our first two years of operation, in 2014 we shifted our focus to the issue of political polarization because we found that </w:t>
      </w:r>
      <w:r w:rsidRPr="00827F05">
        <w:rPr>
          <w:rStyle w:val="Emphasis"/>
          <w:highlight w:val="yellow"/>
        </w:rPr>
        <w:t>hyperpolarization</w:t>
      </w:r>
      <w:r w:rsidRPr="00827F05">
        <w:rPr>
          <w:rStyle w:val="StyleUnderline"/>
          <w:highlight w:val="yellow"/>
        </w:rPr>
        <w:t xml:space="preserve"> was the</w:t>
      </w:r>
      <w:r w:rsidRPr="00827F05">
        <w:rPr>
          <w:rStyle w:val="StyleUnderline"/>
        </w:rPr>
        <w:t xml:space="preserve"> </w:t>
      </w:r>
      <w:r w:rsidRPr="00827F05">
        <w:rPr>
          <w:rStyle w:val="Emphasis"/>
        </w:rPr>
        <w:t xml:space="preserve">main </w:t>
      </w:r>
      <w:r w:rsidRPr="00827F05">
        <w:rPr>
          <w:rStyle w:val="Emphasis"/>
          <w:highlight w:val="yellow"/>
        </w:rPr>
        <w:t>barrier</w:t>
      </w:r>
      <w:r w:rsidRPr="00827F05">
        <w:rPr>
          <w:rStyle w:val="StyleUnderline"/>
          <w:highlight w:val="yellow"/>
        </w:rPr>
        <w:t xml:space="preserve"> to building</w:t>
      </w:r>
      <w:r w:rsidRPr="00616B55">
        <w:rPr>
          <w:rStyle w:val="StyleUnderline"/>
        </w:rPr>
        <w:t xml:space="preserve"> </w:t>
      </w:r>
      <w:r w:rsidRPr="00616B55">
        <w:rPr>
          <w:rStyle w:val="Emphasis"/>
        </w:rPr>
        <w:t xml:space="preserve">greater </w:t>
      </w:r>
      <w:r w:rsidRPr="00827F05">
        <w:rPr>
          <w:rStyle w:val="Emphasis"/>
          <w:highlight w:val="yellow"/>
        </w:rPr>
        <w:t>political will</w:t>
      </w:r>
      <w:r w:rsidRPr="00827F05">
        <w:rPr>
          <w:rStyle w:val="StyleUnderline"/>
        </w:rPr>
        <w:t xml:space="preserve"> in the </w:t>
      </w:r>
      <w:r w:rsidRPr="00827F05">
        <w:rPr>
          <w:rStyle w:val="Emphasis"/>
        </w:rPr>
        <w:t>U.S.</w:t>
      </w:r>
      <w:r w:rsidRPr="00827F05">
        <w:rPr>
          <w:rStyle w:val="StyleUnderline"/>
        </w:rPr>
        <w:t xml:space="preserve"> </w:t>
      </w:r>
      <w:r w:rsidRPr="00827F05">
        <w:rPr>
          <w:rStyle w:val="StyleUnderline"/>
          <w:highlight w:val="yellow"/>
        </w:rPr>
        <w:t xml:space="preserve">to address </w:t>
      </w:r>
      <w:r w:rsidRPr="00827F05">
        <w:rPr>
          <w:rStyle w:val="Emphasis"/>
        </w:rPr>
        <w:t xml:space="preserve">global </w:t>
      </w:r>
      <w:r w:rsidRPr="00827F05">
        <w:rPr>
          <w:rStyle w:val="Emphasis"/>
          <w:highlight w:val="yellow"/>
        </w:rPr>
        <w:t>warming</w:t>
      </w:r>
      <w:r w:rsidRPr="00827F05">
        <w:rPr>
          <w:sz w:val="16"/>
        </w:rPr>
        <w:t>.</w:t>
      </w:r>
    </w:p>
    <w:p w14:paraId="53FB4EEC" w14:textId="77777777" w:rsidR="00616982" w:rsidRPr="00827F05" w:rsidRDefault="00616982" w:rsidP="00616982">
      <w:pPr>
        <w:spacing w:after="0"/>
        <w:rPr>
          <w:sz w:val="16"/>
        </w:rPr>
      </w:pPr>
      <w:r w:rsidRPr="00827F05">
        <w:rPr>
          <w:sz w:val="16"/>
        </w:rPr>
        <w:t>Climate change, of course, is more than a political issue. Preserving the health of the biosphere and preventing the disruption of human societies worldwide is a sacred cause which understandably produces a passionate moral commitment among those who recognize the stakes for humanity. This passion, however, has unfortunately become an obstacle1 to forging the comprehensive political agreement required for the U.S. government to be maximally effective in its efforts to combat the problem in the near-term.</w:t>
      </w:r>
    </w:p>
    <w:p w14:paraId="6B0F930A" w14:textId="77777777" w:rsidR="00616982" w:rsidRPr="00827F05" w:rsidRDefault="00616982" w:rsidP="00616982">
      <w:pPr>
        <w:spacing w:after="0"/>
        <w:rPr>
          <w:sz w:val="16"/>
        </w:rPr>
      </w:pPr>
      <w:r w:rsidRPr="00827F05">
        <w:rPr>
          <w:sz w:val="16"/>
        </w:rPr>
        <w:t xml:space="preserve">Progressive activists argue </w:t>
      </w:r>
      <w:proofErr w:type="gramStart"/>
      <w:r w:rsidRPr="00827F05">
        <w:rPr>
          <w:sz w:val="16"/>
        </w:rPr>
        <w:t>that,</w:t>
      </w:r>
      <w:proofErr w:type="gramEnd"/>
      <w:r w:rsidRPr="00827F05">
        <w:rPr>
          <w:sz w:val="16"/>
        </w:rPr>
        <w:t xml:space="preserve"> to adequately respond to the climate emergency, the global economy must immediately abandon fossil fuels and significantly reform the energy-intensive lifestyles of people living in the developed world.2 Yet even if this drastic prescription may seem </w:t>
      </w:r>
      <w:r w:rsidRPr="00827F05">
        <w:rPr>
          <w:sz w:val="16"/>
        </w:rPr>
        <w:lastRenderedPageBreak/>
        <w:t xml:space="preserve">justified by the scale of the crisis, it is currently politically impossible. Despite clear and mounting evidence of the devastating consequences of a rapidly warming planet, the political will </w:t>
      </w:r>
      <w:proofErr w:type="gramStart"/>
      <w:r w:rsidRPr="00827F05">
        <w:rPr>
          <w:sz w:val="16"/>
        </w:rPr>
        <w:t>required</w:t>
      </w:r>
      <w:proofErr w:type="gramEnd"/>
      <w:r w:rsidRPr="00827F05">
        <w:rPr>
          <w:sz w:val="16"/>
        </w:rPr>
        <w:t xml:space="preserve"> to significantly reduce our energy consumption remains inadequate. And even if we reached a political tipping point in America </w:t>
      </w:r>
      <w:proofErr w:type="gramStart"/>
      <w:r w:rsidRPr="00827F05">
        <w:rPr>
          <w:sz w:val="16"/>
        </w:rPr>
        <w:t>in the near future</w:t>
      </w:r>
      <w:proofErr w:type="gramEnd"/>
      <w:r w:rsidRPr="00827F05">
        <w:rPr>
          <w:sz w:val="16"/>
        </w:rPr>
        <w:t>—even if we immediately adopted the Green New Deal and implemented every feasible domestic proposal called for by environmentalists—this would not resolve the crisis.</w:t>
      </w:r>
    </w:p>
    <w:p w14:paraId="4F88E8A2" w14:textId="77777777" w:rsidR="00616982" w:rsidRPr="00827F05" w:rsidRDefault="00616982" w:rsidP="00616982">
      <w:pPr>
        <w:spacing w:after="0"/>
        <w:rPr>
          <w:sz w:val="16"/>
        </w:rPr>
      </w:pPr>
      <w:r w:rsidRPr="00827F05">
        <w:rPr>
          <w:sz w:val="16"/>
        </w:rPr>
        <w:t>The hard truth is that the U.S. is only responsible for 15% of global carbon emissions. Which means that America cannot arrest global warming unilaterally. Nevertheless, as the nation most responsible for the rise of modernity, we have a moral duty to demonstrate strong leadership on this issue by showing how modern economies can wean themselves from fossil fuel-based energy while retaining their commitment to ongoing economic development and rising living standards. America can accordingly demonstrate pragmatic leadership by:</w:t>
      </w:r>
    </w:p>
    <w:p w14:paraId="52516E62" w14:textId="77777777" w:rsidR="00616982" w:rsidRPr="00827F05" w:rsidRDefault="00616982" w:rsidP="00616982">
      <w:pPr>
        <w:spacing w:after="0"/>
        <w:rPr>
          <w:sz w:val="16"/>
        </w:rPr>
      </w:pPr>
      <w:r w:rsidRPr="00616B55">
        <w:rPr>
          <w:rStyle w:val="StyleUnderline"/>
          <w:highlight w:val="yellow"/>
        </w:rPr>
        <w:t>Overcoming</w:t>
      </w:r>
      <w:r w:rsidRPr="00616B55">
        <w:rPr>
          <w:rStyle w:val="StyleUnderline"/>
        </w:rPr>
        <w:t xml:space="preserve"> </w:t>
      </w:r>
      <w:r w:rsidRPr="00616B55">
        <w:rPr>
          <w:rStyle w:val="Emphasis"/>
        </w:rPr>
        <w:t xml:space="preserve">domestic </w:t>
      </w:r>
      <w:r w:rsidRPr="00616B55">
        <w:rPr>
          <w:rStyle w:val="Emphasis"/>
          <w:highlight w:val="yellow"/>
        </w:rPr>
        <w:t>political resistance</w:t>
      </w:r>
      <w:r w:rsidRPr="00827F05">
        <w:rPr>
          <w:sz w:val="16"/>
        </w:rPr>
        <w:t>—</w:t>
      </w:r>
      <w:r w:rsidRPr="00616B55">
        <w:rPr>
          <w:rStyle w:val="StyleUnderline"/>
          <w:highlight w:val="yellow"/>
        </w:rPr>
        <w:t xml:space="preserve">building </w:t>
      </w:r>
      <w:r w:rsidRPr="00616B55">
        <w:rPr>
          <w:rStyle w:val="Emphasis"/>
          <w:highlight w:val="yellow"/>
        </w:rPr>
        <w:t>political will</w:t>
      </w:r>
      <w:r w:rsidRPr="00827F05">
        <w:rPr>
          <w:sz w:val="16"/>
        </w:rPr>
        <w:t xml:space="preserve">—to mobilize the public and private sectors to </w:t>
      </w:r>
      <w:r w:rsidRPr="00616B55">
        <w:rPr>
          <w:rStyle w:val="StyleUnderline"/>
          <w:highlight w:val="yellow"/>
        </w:rPr>
        <w:t>take</w:t>
      </w:r>
      <w:r w:rsidRPr="00616B55">
        <w:rPr>
          <w:rStyle w:val="StyleUnderline"/>
        </w:rPr>
        <w:t xml:space="preserve"> </w:t>
      </w:r>
      <w:r w:rsidRPr="00616B55">
        <w:rPr>
          <w:rStyle w:val="Emphasis"/>
        </w:rPr>
        <w:t>more meaningful</w:t>
      </w:r>
      <w:r w:rsidRPr="00616B55">
        <w:rPr>
          <w:rStyle w:val="StyleUnderline"/>
        </w:rPr>
        <w:t xml:space="preserve"> and </w:t>
      </w:r>
      <w:r w:rsidRPr="00616B55">
        <w:rPr>
          <w:rStyle w:val="Emphasis"/>
          <w:highlight w:val="yellow"/>
        </w:rPr>
        <w:t>significant</w:t>
      </w:r>
      <w:r w:rsidRPr="00616B55">
        <w:rPr>
          <w:rStyle w:val="StyleUnderline"/>
          <w:highlight w:val="yellow"/>
        </w:rPr>
        <w:t xml:space="preserve"> action</w:t>
      </w:r>
      <w:r w:rsidRPr="00616B55">
        <w:rPr>
          <w:rStyle w:val="StyleUnderline"/>
        </w:rPr>
        <w:t xml:space="preserve"> than is </w:t>
      </w:r>
      <w:r w:rsidRPr="00616B55">
        <w:rPr>
          <w:rStyle w:val="Emphasis"/>
        </w:rPr>
        <w:t>currently possible</w:t>
      </w:r>
      <w:r w:rsidRPr="00616B55">
        <w:rPr>
          <w:rStyle w:val="StyleUnderline"/>
        </w:rPr>
        <w:t xml:space="preserve"> within America’s </w:t>
      </w:r>
      <w:r w:rsidRPr="00616B55">
        <w:rPr>
          <w:rStyle w:val="Emphasis"/>
        </w:rPr>
        <w:t>polarized political environment</w:t>
      </w:r>
      <w:r w:rsidRPr="00827F05">
        <w:rPr>
          <w:sz w:val="16"/>
        </w:rPr>
        <w:t>.</w:t>
      </w:r>
    </w:p>
    <w:p w14:paraId="19049626" w14:textId="77777777" w:rsidR="00616982" w:rsidRPr="00827F05" w:rsidRDefault="00616982" w:rsidP="00616982">
      <w:pPr>
        <w:spacing w:after="0"/>
        <w:rPr>
          <w:sz w:val="16"/>
        </w:rPr>
      </w:pPr>
      <w:r w:rsidRPr="00827F05">
        <w:rPr>
          <w:sz w:val="16"/>
        </w:rPr>
        <w:t>&lt;&lt;PARAGRAPH BREAKS PAUSE&gt;&gt;</w:t>
      </w:r>
    </w:p>
    <w:p w14:paraId="6000DC89" w14:textId="77777777" w:rsidR="00616982" w:rsidRDefault="00616982" w:rsidP="00616982">
      <w:pPr>
        <w:spacing w:after="0"/>
        <w:rPr>
          <w:sz w:val="8"/>
          <w:szCs w:val="8"/>
        </w:rPr>
      </w:pPr>
      <w:r w:rsidRPr="00827F05">
        <w:rPr>
          <w:sz w:val="8"/>
          <w:szCs w:val="8"/>
        </w:rPr>
        <w:t>Undertaking a comprehensive and coordinated public/private project to rapidly develop technological solutions that can be effectively implemented by the rest of the world. While a host of promising alternative energy projects are now in the works, given the requisite political will, the U.S. government could go well beyond current efforts by establishing the equivalent of the “Manhattan Project” to accelerate the development of exportable technological solutions.</w:t>
      </w:r>
      <w:r>
        <w:rPr>
          <w:sz w:val="8"/>
          <w:szCs w:val="8"/>
        </w:rPr>
        <w:t xml:space="preserve"> </w:t>
      </w:r>
      <w:r w:rsidRPr="00827F05">
        <w:rPr>
          <w:sz w:val="8"/>
          <w:szCs w:val="8"/>
        </w:rPr>
        <w:t>The climate change measures currently being pursued by the Biden administration3 are welcome and worthwhile. But while the U.S. is now beginning to demonstrate leadership on this issue by working to further reduce its own domestic carbon footprint, because 85% of the carbon pollution is coming from foreign countries, the most globally effective way for America to respond on this issue is to focus primarily on exportable technological and engineering solutions.</w:t>
      </w:r>
      <w:r>
        <w:rPr>
          <w:sz w:val="8"/>
          <w:szCs w:val="8"/>
        </w:rPr>
        <w:t xml:space="preserve"> </w:t>
      </w:r>
      <w:r w:rsidRPr="00827F05">
        <w:rPr>
          <w:sz w:val="8"/>
          <w:szCs w:val="8"/>
        </w:rPr>
        <w:t>Specifically, this means more rapidly developing breakthrough technologies such as advanced nuclear energy,4 next generation battery technology, large scale carbon capture, enhanced geothermal systems, regenerative agriculture, cultured meats and lab-grown dairy, and even geo-engineering. This technology-focused strategy for combatting global warming is exemplified by the approach known as ecomodernism (described below).</w:t>
      </w:r>
      <w:r>
        <w:rPr>
          <w:sz w:val="8"/>
          <w:szCs w:val="8"/>
        </w:rPr>
        <w:t xml:space="preserve"> </w:t>
      </w:r>
      <w:proofErr w:type="gramStart"/>
      <w:r w:rsidRPr="00827F05">
        <w:rPr>
          <w:sz w:val="8"/>
          <w:szCs w:val="8"/>
        </w:rPr>
        <w:t>So</w:t>
      </w:r>
      <w:proofErr w:type="gramEnd"/>
      <w:r w:rsidRPr="00827F05">
        <w:rPr>
          <w:sz w:val="8"/>
          <w:szCs w:val="8"/>
        </w:rPr>
        <w:t xml:space="preserve"> what about reduced consumption and renewable energy? The Institute’s climate change policy proposal applauds and encourages the ongoing efforts of the environmental movement to change consumption habits and increase the percentage of renewables in our energy mix. But another hard truth is that renewable energy alone will not be able to meet domestic or international energy demands for a long time, even with anticipated technological improvements. And even significantly reduced consumption, which remains unpopular and unfeasible, cannot fill the gap. Given the rapid onset of global warming, Americans have neither the time nor the political will to pursue an “ecologically pure” strategy.</w:t>
      </w:r>
      <w:r>
        <w:rPr>
          <w:sz w:val="8"/>
          <w:szCs w:val="8"/>
        </w:rPr>
        <w:t xml:space="preserve"> </w:t>
      </w:r>
      <w:r w:rsidRPr="00827F05">
        <w:rPr>
          <w:sz w:val="8"/>
          <w:szCs w:val="8"/>
        </w:rPr>
        <w:t xml:space="preserve">Preserving the health of our natural environment is crucial for our collective well-being. Which is why we can no longer indulge in the idealistic fantasy that America’s economy and energy systems can be immediately and radically transformed. Totalitarian demands may feel good, but this kind of absolutistic rhetoric serves to block the formation of a larger national consensus around the most timely and realistic near-term approaches. As Ted Nordhaus and Morgan D. </w:t>
      </w:r>
      <w:proofErr w:type="spellStart"/>
      <w:r w:rsidRPr="00827F05">
        <w:rPr>
          <w:sz w:val="8"/>
          <w:szCs w:val="8"/>
        </w:rPr>
        <w:t>Bazilian</w:t>
      </w:r>
      <w:proofErr w:type="spellEnd"/>
      <w:r w:rsidRPr="00827F05">
        <w:rPr>
          <w:sz w:val="8"/>
          <w:szCs w:val="8"/>
        </w:rPr>
        <w:t xml:space="preserve"> write: “the climate discourse gyrates between apocalyptic doomsaying and utopian claims that a rapid energy transition over a decade or two is within reach. … [But] the politics of an actual energy transition can only proceed by detaching it from the grandiose demands of the global climate commentariat.”5</w:t>
      </w:r>
      <w:r>
        <w:rPr>
          <w:sz w:val="8"/>
          <w:szCs w:val="8"/>
        </w:rPr>
        <w:t xml:space="preserve"> </w:t>
      </w:r>
      <w:r w:rsidRPr="00827F05">
        <w:rPr>
          <w:sz w:val="8"/>
          <w:szCs w:val="8"/>
        </w:rPr>
        <w:t>Problems to Be Solved</w:t>
      </w:r>
      <w:r>
        <w:rPr>
          <w:sz w:val="8"/>
          <w:szCs w:val="8"/>
        </w:rPr>
        <w:t xml:space="preserve"> </w:t>
      </w:r>
      <w:r w:rsidRPr="00827F05">
        <w:rPr>
          <w:sz w:val="8"/>
          <w:szCs w:val="8"/>
        </w:rPr>
        <w:t>Our Rapidly Changing Climate Is Causing Global Disruptions</w:t>
      </w:r>
      <w:r>
        <w:rPr>
          <w:sz w:val="8"/>
          <w:szCs w:val="8"/>
        </w:rPr>
        <w:t xml:space="preserve"> </w:t>
      </w:r>
      <w:r w:rsidRPr="00827F05">
        <w:rPr>
          <w:sz w:val="8"/>
          <w:szCs w:val="8"/>
        </w:rPr>
        <w:t xml:space="preserve">The world-wide growth of modernity’s fossil fuel-based energy economy is generating </w:t>
      </w:r>
      <w:proofErr w:type="spellStart"/>
      <w:r w:rsidRPr="00827F05">
        <w:rPr>
          <w:sz w:val="8"/>
          <w:szCs w:val="8"/>
        </w:rPr>
        <w:t>green house</w:t>
      </w:r>
      <w:proofErr w:type="spellEnd"/>
      <w:r w:rsidRPr="00827F05">
        <w:rPr>
          <w:sz w:val="8"/>
          <w:szCs w:val="8"/>
        </w:rPr>
        <w:t xml:space="preserve"> gasses that are now causing rapid global warming. Rising temperatures are disrupting human societies and biological ecosystems, and scientists predict that these disruptions will increase in severity and intensity as the climate gets hotter. To ameliorate the disruptions associated with our rapidly changing climate, we need to reduce emissions both domestically and internationally. “Climate change creates new risks and exacerbates existing vulnerabilities in communities across the United States, presenting growing challenges to human health and safety, quality of life, and the rate of economic growth.”6</w:t>
      </w:r>
      <w:r>
        <w:rPr>
          <w:sz w:val="8"/>
          <w:szCs w:val="8"/>
        </w:rPr>
        <w:t xml:space="preserve"> </w:t>
      </w:r>
      <w:r w:rsidRPr="00827F05">
        <w:rPr>
          <w:sz w:val="8"/>
          <w:szCs w:val="8"/>
        </w:rPr>
        <w:t>Renewable Energy Sources Cannot Yet Meet Demand</w:t>
      </w:r>
      <w:r>
        <w:rPr>
          <w:sz w:val="8"/>
          <w:szCs w:val="8"/>
        </w:rPr>
        <w:t xml:space="preserve"> </w:t>
      </w:r>
      <w:r w:rsidRPr="00827F05">
        <w:rPr>
          <w:sz w:val="8"/>
          <w:szCs w:val="8"/>
        </w:rPr>
        <w:t>The cost and efficiency of renewable sources of energy, such as solar and wind, are improving. But without a major technological breakthrough, renewable energy alone cannot meet the world’s current or anticipated future needs for affordable energy.</w:t>
      </w:r>
      <w:r>
        <w:rPr>
          <w:sz w:val="8"/>
          <w:szCs w:val="8"/>
        </w:rPr>
        <w:t xml:space="preserve"> </w:t>
      </w:r>
      <w:r w:rsidRPr="00827F05">
        <w:rPr>
          <w:sz w:val="8"/>
          <w:szCs w:val="8"/>
        </w:rPr>
        <w:t>Ameliorating Climate Change Requires Global Cooperation</w:t>
      </w:r>
      <w:r>
        <w:rPr>
          <w:sz w:val="8"/>
          <w:szCs w:val="8"/>
        </w:rPr>
        <w:t xml:space="preserve"> </w:t>
      </w:r>
      <w:r w:rsidRPr="00827F05">
        <w:rPr>
          <w:sz w:val="8"/>
          <w:szCs w:val="8"/>
        </w:rPr>
        <w:t>Because the U.S. is only responsible for 15% of global carbon emissions, its efforts to meaningfully ameliorate global warming will not succeed unless other countries significantly reduce their emissions as well.</w:t>
      </w:r>
      <w:r>
        <w:rPr>
          <w:sz w:val="8"/>
          <w:szCs w:val="8"/>
        </w:rPr>
        <w:t xml:space="preserve"> </w:t>
      </w:r>
      <w:r w:rsidRPr="00827F05">
        <w:rPr>
          <w:sz w:val="8"/>
          <w:szCs w:val="8"/>
        </w:rPr>
        <w:t>Government Actions to Combat Climate Change Are Resisted by Many on the Right</w:t>
      </w:r>
      <w:r>
        <w:rPr>
          <w:sz w:val="8"/>
          <w:szCs w:val="8"/>
        </w:rPr>
        <w:t xml:space="preserve"> </w:t>
      </w:r>
      <w:r w:rsidRPr="00827F05">
        <w:rPr>
          <w:sz w:val="8"/>
          <w:szCs w:val="8"/>
        </w:rPr>
        <w:t>Efforts to combat global warming have become embroiled in America’s culture war wherein peoples’ position on climate change now serves as a proxy for their political identity. Many U.S. voters see the issue as a Trojan Horse for the larger progressive agenda of socialism. Resistance to more meaningful action on climate change is accordingly viewed by many conservatives as necessary to counter the growing power of progressivism.</w:t>
      </w:r>
      <w:r>
        <w:rPr>
          <w:sz w:val="8"/>
          <w:szCs w:val="8"/>
        </w:rPr>
        <w:t xml:space="preserve"> </w:t>
      </w:r>
      <w:r w:rsidRPr="00827F05">
        <w:rPr>
          <w:sz w:val="8"/>
          <w:szCs w:val="8"/>
        </w:rPr>
        <w:t>Wins Sought for Each Major Worldview</w:t>
      </w:r>
      <w:r>
        <w:rPr>
          <w:sz w:val="8"/>
          <w:szCs w:val="8"/>
        </w:rPr>
        <w:t xml:space="preserve"> </w:t>
      </w:r>
      <w:r w:rsidRPr="00827F05">
        <w:rPr>
          <w:sz w:val="8"/>
          <w:szCs w:val="8"/>
        </w:rPr>
        <w:t>As with the other issue positions in our platform, our climate change proposal seeks to build political consensus by finding “win-win-win” solutions that integrate the values of all three major American worldviews: progressive, modern, and traditional. Indeed, significantly increasing our investment in remedial technology will itself require a strong political commitment from the American public, and the Institute’s method of “values integration” can help build this commitment.</w:t>
      </w:r>
      <w:r>
        <w:rPr>
          <w:sz w:val="8"/>
          <w:szCs w:val="8"/>
        </w:rPr>
        <w:t xml:space="preserve"> </w:t>
      </w:r>
      <w:r w:rsidRPr="00827F05">
        <w:rPr>
          <w:sz w:val="8"/>
          <w:szCs w:val="8"/>
        </w:rPr>
        <w:t>A win-win-win policy for ameliorating climate change would ideally achieve the following wins for each worldview:</w:t>
      </w:r>
      <w:r>
        <w:rPr>
          <w:sz w:val="8"/>
          <w:szCs w:val="8"/>
        </w:rPr>
        <w:t xml:space="preserve"> </w:t>
      </w:r>
      <w:r w:rsidRPr="00827F05">
        <w:rPr>
          <w:sz w:val="8"/>
          <w:szCs w:val="8"/>
        </w:rPr>
        <w:t>Progressivism’s wins</w:t>
      </w:r>
      <w:r>
        <w:rPr>
          <w:sz w:val="8"/>
          <w:szCs w:val="8"/>
        </w:rPr>
        <w:t xml:space="preserve"> </w:t>
      </w:r>
      <w:r w:rsidRPr="00827F05">
        <w:rPr>
          <w:sz w:val="8"/>
          <w:szCs w:val="8"/>
        </w:rPr>
        <w:t>Political will to combat climate change would be significantly increased.</w:t>
      </w:r>
      <w:r>
        <w:rPr>
          <w:sz w:val="8"/>
          <w:szCs w:val="8"/>
        </w:rPr>
        <w:t xml:space="preserve"> </w:t>
      </w:r>
      <w:r w:rsidRPr="00827F05">
        <w:rPr>
          <w:sz w:val="8"/>
          <w:szCs w:val="8"/>
        </w:rPr>
        <w:t>The U.S. would demonstrate more effective international leadership on the amelioration of global warming.</w:t>
      </w:r>
      <w:r>
        <w:rPr>
          <w:sz w:val="8"/>
          <w:szCs w:val="8"/>
        </w:rPr>
        <w:t xml:space="preserve"> </w:t>
      </w:r>
      <w:r w:rsidRPr="00827F05">
        <w:rPr>
          <w:sz w:val="8"/>
          <w:szCs w:val="8"/>
        </w:rPr>
        <w:t>By pursuing a policy guided by ecomodernist philosophy, “humans have the opportunity to re-wild and re-green the Earth—even as developing countries achieve modern living standards, and material poverty ends.”7</w:t>
      </w:r>
      <w:r>
        <w:rPr>
          <w:sz w:val="8"/>
          <w:szCs w:val="8"/>
        </w:rPr>
        <w:t xml:space="preserve"> </w:t>
      </w:r>
      <w:r w:rsidRPr="00827F05">
        <w:rPr>
          <w:sz w:val="8"/>
          <w:szCs w:val="8"/>
        </w:rPr>
        <w:t>Modernity’s wins</w:t>
      </w:r>
      <w:r>
        <w:rPr>
          <w:sz w:val="8"/>
          <w:szCs w:val="8"/>
        </w:rPr>
        <w:t xml:space="preserve"> </w:t>
      </w:r>
      <w:r w:rsidRPr="00827F05">
        <w:rPr>
          <w:sz w:val="8"/>
          <w:szCs w:val="8"/>
        </w:rPr>
        <w:t>A strategy that sees ongoing economic development as an indispensable precondition to preserving the environment would ensure that globalizing modernity continues to bring prosperity, connectivity, and democracy to the developing world.</w:t>
      </w:r>
      <w:r>
        <w:rPr>
          <w:sz w:val="8"/>
          <w:szCs w:val="8"/>
        </w:rPr>
        <w:t xml:space="preserve"> </w:t>
      </w:r>
      <w:r w:rsidRPr="00827F05">
        <w:rPr>
          <w:sz w:val="8"/>
          <w:szCs w:val="8"/>
        </w:rPr>
        <w:t>Increased government funding of technologies and industrial capabilities to address climate change would create a significant market for investment and wealth creation.</w:t>
      </w:r>
      <w:r>
        <w:rPr>
          <w:sz w:val="8"/>
          <w:szCs w:val="8"/>
        </w:rPr>
        <w:t xml:space="preserve"> </w:t>
      </w:r>
      <w:r w:rsidRPr="00827F05">
        <w:rPr>
          <w:sz w:val="8"/>
          <w:szCs w:val="8"/>
        </w:rPr>
        <w:t>By endorsing meaningful increases in our national efforts to ameliorate climate change, modernists would help reduce progressivism’s anti-modernist proclivities and create a more cooperative political environment.</w:t>
      </w:r>
      <w:r>
        <w:rPr>
          <w:sz w:val="8"/>
          <w:szCs w:val="8"/>
        </w:rPr>
        <w:t xml:space="preserve"> </w:t>
      </w:r>
      <w:r w:rsidRPr="00827F05">
        <w:rPr>
          <w:sz w:val="8"/>
          <w:szCs w:val="8"/>
        </w:rPr>
        <w:t>Traditionalism’s wins</w:t>
      </w:r>
      <w:r>
        <w:rPr>
          <w:sz w:val="8"/>
          <w:szCs w:val="8"/>
        </w:rPr>
        <w:t xml:space="preserve"> </w:t>
      </w:r>
      <w:r w:rsidRPr="00827F05">
        <w:rPr>
          <w:sz w:val="8"/>
          <w:szCs w:val="8"/>
        </w:rPr>
        <w:t>A twenty-first century “Manhattan Project” to transform energy technology would bolster healthy civic nationalism. America could once again become “the indispensable nation” by leading the world on this issue, and by thus passing on a homeland in which our children and grandchildren can flourish.</w:t>
      </w:r>
      <w:r>
        <w:rPr>
          <w:sz w:val="8"/>
          <w:szCs w:val="8"/>
        </w:rPr>
        <w:t xml:space="preserve"> </w:t>
      </w:r>
      <w:r w:rsidRPr="00827F05">
        <w:rPr>
          <w:sz w:val="8"/>
          <w:szCs w:val="8"/>
        </w:rPr>
        <w:t>The stigma of climate denialism would be reduced within conservative politics, making Republican affiliation more acceptable to young people.</w:t>
      </w:r>
      <w:r>
        <w:rPr>
          <w:sz w:val="8"/>
          <w:szCs w:val="8"/>
        </w:rPr>
        <w:t xml:space="preserve"> </w:t>
      </w:r>
      <w:r w:rsidRPr="00827F05">
        <w:rPr>
          <w:sz w:val="8"/>
          <w:szCs w:val="8"/>
        </w:rPr>
        <w:t>The progressive Green New Deal, and similar radical proposals, would be averted.</w:t>
      </w:r>
      <w:r>
        <w:rPr>
          <w:sz w:val="8"/>
          <w:szCs w:val="8"/>
        </w:rPr>
        <w:t xml:space="preserve"> </w:t>
      </w:r>
      <w:r w:rsidRPr="00827F05">
        <w:rPr>
          <w:sz w:val="8"/>
          <w:szCs w:val="8"/>
        </w:rPr>
        <w:t>The Biblical injunction for stewardship of the earth would be followed: “The earth is the Lord’s, and everything in it.”8</w:t>
      </w:r>
      <w:r>
        <w:rPr>
          <w:sz w:val="8"/>
          <w:szCs w:val="8"/>
        </w:rPr>
        <w:t xml:space="preserve"> </w:t>
      </w:r>
      <w:r w:rsidRPr="00827F05">
        <w:rPr>
          <w:sz w:val="8"/>
          <w:szCs w:val="8"/>
        </w:rPr>
        <w:t>An Example of a Realistic Policy Approach: Ecomodernism</w:t>
      </w:r>
      <w:r>
        <w:rPr>
          <w:sz w:val="8"/>
          <w:szCs w:val="8"/>
        </w:rPr>
        <w:t xml:space="preserve"> </w:t>
      </w:r>
      <w:proofErr w:type="gramStart"/>
      <w:r w:rsidRPr="00827F05">
        <w:rPr>
          <w:sz w:val="8"/>
          <w:szCs w:val="8"/>
        </w:rPr>
        <w:t>The</w:t>
      </w:r>
      <w:proofErr w:type="gramEnd"/>
      <w:r w:rsidRPr="00827F05">
        <w:rPr>
          <w:sz w:val="8"/>
          <w:szCs w:val="8"/>
        </w:rPr>
        <w:t xml:space="preserve"> Institute for Cultural Evolution’s strategy for developing its overall platform of politic positions is to identify existing exemplary approaches for each issue that can potentially deliver wins to all three worldviews. For example, in our position on healthcare reform we pointed to the Swiss healthcare system as a good example of a win-win-win policy solution that could work in the U.S. On the issue of climate change, we believe that an existing policy approach that could similarly garner meaningful support across America’s political spectrum is found in the framework known as ecomodernism.</w:t>
      </w:r>
      <w:r>
        <w:rPr>
          <w:sz w:val="8"/>
          <w:szCs w:val="8"/>
        </w:rPr>
        <w:t xml:space="preserve"> </w:t>
      </w:r>
      <w:r w:rsidRPr="00827F05">
        <w:rPr>
          <w:sz w:val="8"/>
          <w:szCs w:val="8"/>
        </w:rPr>
        <w:t>From Wikipedia: “Ecomodernism is an environmental philosophy which argues that humans should strive to protect nature and improve human wellbeing by developing and deploying technologies that decouple human development from environmental impacts. Ecomodernism emphasizes that intentional innovation and deployment of environmentally beneficial technologies should be a focus of state policy, and that intensification of human activities can reduce harmful human impacts on the natural world.”9</w:t>
      </w:r>
    </w:p>
    <w:p w14:paraId="1C195E78" w14:textId="77777777" w:rsidR="00616982" w:rsidRPr="00827F05" w:rsidRDefault="00616982" w:rsidP="00616982">
      <w:pPr>
        <w:spacing w:after="0"/>
        <w:rPr>
          <w:sz w:val="16"/>
        </w:rPr>
      </w:pPr>
      <w:r w:rsidRPr="00827F05">
        <w:rPr>
          <w:sz w:val="16"/>
        </w:rPr>
        <w:t>&lt;&lt;PARAGRAPH BREAKS RESUME&gt;&gt;</w:t>
      </w:r>
    </w:p>
    <w:p w14:paraId="1449EE40" w14:textId="77777777" w:rsidR="00616982" w:rsidRPr="00827F05" w:rsidRDefault="00616982" w:rsidP="00616982">
      <w:pPr>
        <w:spacing w:after="0"/>
        <w:rPr>
          <w:sz w:val="16"/>
        </w:rPr>
      </w:pPr>
      <w:r w:rsidRPr="00827F05">
        <w:rPr>
          <w:sz w:val="16"/>
        </w:rPr>
        <w:t xml:space="preserve">Ecomodernism is not a panacea for climate change, but this approach has the best chance of overcoming the first barrier to more effective action identified in our overview above: domestic political resistance. </w:t>
      </w:r>
      <w:r w:rsidRPr="00616B55">
        <w:rPr>
          <w:rStyle w:val="StyleUnderline"/>
        </w:rPr>
        <w:t xml:space="preserve">While additional domestic legislative remedies, such as </w:t>
      </w:r>
      <w:r w:rsidRPr="001911A9">
        <w:rPr>
          <w:rStyle w:val="StyleUnderline"/>
          <w:highlight w:val="yellow"/>
        </w:rPr>
        <w:t xml:space="preserve">a </w:t>
      </w:r>
      <w:r w:rsidRPr="001911A9">
        <w:rPr>
          <w:rStyle w:val="Emphasis"/>
          <w:highlight w:val="yellow"/>
        </w:rPr>
        <w:t>carbon fee and dividend</w:t>
      </w:r>
      <w:r w:rsidRPr="00616B55">
        <w:rPr>
          <w:rStyle w:val="StyleUnderline"/>
        </w:rPr>
        <w:t xml:space="preserve"> law, may be desirable, national legislation aimed at pricing carbon </w:t>
      </w:r>
      <w:r w:rsidRPr="00827F05">
        <w:rPr>
          <w:rStyle w:val="StyleUnderline"/>
          <w:highlight w:val="yellow"/>
        </w:rPr>
        <w:t xml:space="preserve">remains </w:t>
      </w:r>
      <w:r w:rsidRPr="00827F05">
        <w:rPr>
          <w:rStyle w:val="Emphasis"/>
          <w:highlight w:val="yellow"/>
        </w:rPr>
        <w:t>politically unattainable</w:t>
      </w:r>
      <w:r w:rsidRPr="00827F05">
        <w:rPr>
          <w:sz w:val="16"/>
        </w:rPr>
        <w:t xml:space="preserve">. </w:t>
      </w:r>
      <w:r w:rsidRPr="00827F05">
        <w:rPr>
          <w:rStyle w:val="StyleUnderline"/>
          <w:highlight w:val="yellow"/>
        </w:rPr>
        <w:t xml:space="preserve">Taxing carbon is </w:t>
      </w:r>
      <w:r w:rsidRPr="00616B55">
        <w:rPr>
          <w:rStyle w:val="Emphasis"/>
          <w:highlight w:val="yellow"/>
        </w:rPr>
        <w:t>less popular</w:t>
      </w:r>
      <w:r w:rsidRPr="00616B55">
        <w:rPr>
          <w:rStyle w:val="StyleUnderline"/>
          <w:highlight w:val="yellow"/>
        </w:rPr>
        <w:t xml:space="preserve"> than </w:t>
      </w:r>
      <w:r w:rsidRPr="00616B55">
        <w:rPr>
          <w:rStyle w:val="Emphasis"/>
          <w:highlight w:val="yellow"/>
        </w:rPr>
        <w:t>defunding the police</w:t>
      </w:r>
      <w:r w:rsidRPr="00827F05">
        <w:rPr>
          <w:sz w:val="16"/>
        </w:rPr>
        <w:t>. Given the urgency and international scope of the problem, our political efforts should therefore be focused on policy approaches that have a more realistic chance of near-term success.</w:t>
      </w:r>
    </w:p>
    <w:p w14:paraId="7345B9C1" w14:textId="77777777" w:rsidR="00616982" w:rsidRPr="00827F05" w:rsidRDefault="00616982" w:rsidP="00616982">
      <w:pPr>
        <w:spacing w:after="0"/>
        <w:rPr>
          <w:sz w:val="16"/>
        </w:rPr>
      </w:pPr>
      <w:r w:rsidRPr="00827F05">
        <w:rPr>
          <w:sz w:val="16"/>
        </w:rPr>
        <w:t>&lt;&lt;PARAGRAPH BREAKS PAUSE&gt;&gt;</w:t>
      </w:r>
    </w:p>
    <w:p w14:paraId="54F41D45" w14:textId="77777777" w:rsidR="00616982" w:rsidRDefault="00616982" w:rsidP="00616982">
      <w:pPr>
        <w:spacing w:after="0"/>
        <w:rPr>
          <w:sz w:val="8"/>
          <w:szCs w:val="8"/>
        </w:rPr>
      </w:pPr>
      <w:r w:rsidRPr="00827F05">
        <w:rPr>
          <w:sz w:val="8"/>
          <w:szCs w:val="8"/>
        </w:rPr>
        <w:t>Ecomodernist solutions focus on accelerating the pace of low-carbon energy innovation, reducing humanity’s footprint by using nature more intensively, and bringing these programs of innovation and intensification within democratic control. Ecomodernism ascribes a central role to publicly funded innovation in steering technological change towards socially desirable objectives. Pursuing an ecomodernist climate change strategy could accordingly begin with the following three steps:</w:t>
      </w:r>
      <w:r>
        <w:rPr>
          <w:sz w:val="8"/>
          <w:szCs w:val="8"/>
        </w:rPr>
        <w:t xml:space="preserve"> </w:t>
      </w:r>
      <w:r w:rsidRPr="00827F05">
        <w:rPr>
          <w:sz w:val="8"/>
          <w:szCs w:val="8"/>
        </w:rPr>
        <w:t>The significant increase in government funding for the research and development of breakthrough energy technologies—a twenty-first century “Manhattan Project.” The federal “Advanced Research Projects Agency-Energy” needs more money to help develop battery, carbon capture, next generation nuclear, enhanced geothermal systems, and geo-engineering technologies. These efforts could be supplemented through the creation of a major public/private initiative to share and coordinate R&amp;D around clean energy technologies.</w:t>
      </w:r>
      <w:r>
        <w:rPr>
          <w:sz w:val="8"/>
          <w:szCs w:val="8"/>
        </w:rPr>
        <w:t xml:space="preserve"> </w:t>
      </w:r>
      <w:r w:rsidRPr="00827F05">
        <w:rPr>
          <w:sz w:val="8"/>
          <w:szCs w:val="8"/>
        </w:rPr>
        <w:t>The appointment of a federal “Nuclear Energy Czar” tasked with fast-tracking the construction of next generation nuclear power plants across the U.S. through government-backed financing and regulatory simplification.</w:t>
      </w:r>
      <w:r>
        <w:rPr>
          <w:sz w:val="8"/>
          <w:szCs w:val="8"/>
        </w:rPr>
        <w:t xml:space="preserve"> </w:t>
      </w:r>
      <w:r w:rsidRPr="00827F05">
        <w:rPr>
          <w:sz w:val="8"/>
          <w:szCs w:val="8"/>
        </w:rPr>
        <w:t>The formal signaling of America’s commitment to renew its international leadership in the amelioration of global warming through the substantial funding of R&amp;D described in steps 1 and 2 above, and through a renewal of America’s climate-focused international diplomacy, in which climate change amelioration would be given equal priority with trade and security issues.</w:t>
      </w:r>
      <w:r>
        <w:rPr>
          <w:sz w:val="8"/>
          <w:szCs w:val="8"/>
        </w:rPr>
        <w:t xml:space="preserve"> </w:t>
      </w:r>
      <w:r w:rsidRPr="00827F05">
        <w:rPr>
          <w:sz w:val="8"/>
          <w:szCs w:val="8"/>
        </w:rPr>
        <w:t>Post-Progressive Persuasion Strategies</w:t>
      </w:r>
      <w:r>
        <w:rPr>
          <w:sz w:val="8"/>
          <w:szCs w:val="8"/>
        </w:rPr>
        <w:t xml:space="preserve"> </w:t>
      </w:r>
      <w:r w:rsidRPr="00827F05">
        <w:rPr>
          <w:sz w:val="8"/>
          <w:szCs w:val="8"/>
        </w:rPr>
        <w:t xml:space="preserve">Argument to progressives: The well-meaning attempts of progressives to use climate change as a justification for larger social and economic reforms have unfortunately contributed to contemporary political resistance on this issue. By supporting a more widely agreeable win-win-win approach, as exemplified by ecomodernism, progressives can increase the political effectiveness of their climate change amelioration advocacy and respond more pragmatically to this urgent problem. Although the rise of modernity has created </w:t>
      </w:r>
      <w:proofErr w:type="gramStart"/>
      <w:r w:rsidRPr="00827F05">
        <w:rPr>
          <w:sz w:val="8"/>
          <w:szCs w:val="8"/>
        </w:rPr>
        <w:t>the</w:t>
      </w:r>
      <w:proofErr w:type="gramEnd"/>
      <w:r w:rsidRPr="00827F05">
        <w:rPr>
          <w:sz w:val="8"/>
          <w:szCs w:val="8"/>
        </w:rPr>
        <w:t xml:space="preserve"> climate crisis, even if it were possible, significantly scaling back or abandoning modernity would create global problems equal to, or even greater than, the challenge of a warming world. Given the limited time we have left to prevent the worst scenarios, we must now combat this problem with the most powerful and pragmatic tool we have: American ingenuity.</w:t>
      </w:r>
      <w:r>
        <w:rPr>
          <w:sz w:val="8"/>
          <w:szCs w:val="8"/>
        </w:rPr>
        <w:t xml:space="preserve"> </w:t>
      </w:r>
      <w:r w:rsidRPr="00827F05">
        <w:rPr>
          <w:sz w:val="8"/>
          <w:szCs w:val="8"/>
        </w:rPr>
        <w:t>Argument to modernists: Pursuing an ecomodernist approach will be a boon for American business. And this kind of approach will help preserve economic vitality while meeting the increasing demands of the investor class for environmentally sustainable economic policies and business practices. The United States has a proven historical track record of creating “entirely new technologies and sectors that set the stage for later long-run economic growth (jet engines and radar, medical and agricultural research). … The most fundamental technological advances of the past half century … were funded by government agencies, with private businesses moving into the game only once the returns were in clear sight.”10</w:t>
      </w:r>
      <w:r>
        <w:rPr>
          <w:sz w:val="8"/>
          <w:szCs w:val="8"/>
        </w:rPr>
        <w:t xml:space="preserve"> </w:t>
      </w:r>
      <w:r w:rsidRPr="00827F05">
        <w:rPr>
          <w:sz w:val="8"/>
          <w:szCs w:val="8"/>
        </w:rPr>
        <w:t xml:space="preserve">Argument to traditionalists: The problem of global warming affects everyone. We can no longer allow meaningful action on this issue to be stymied by America’s culture war. As Jim </w:t>
      </w:r>
      <w:proofErr w:type="spellStart"/>
      <w:r w:rsidRPr="00827F05">
        <w:rPr>
          <w:sz w:val="8"/>
          <w:szCs w:val="8"/>
        </w:rPr>
        <w:t>Rietmulder</w:t>
      </w:r>
      <w:proofErr w:type="spellEnd"/>
      <w:r w:rsidRPr="00827F05">
        <w:rPr>
          <w:sz w:val="8"/>
          <w:szCs w:val="8"/>
        </w:rPr>
        <w:t xml:space="preserve"> writes: “We must put aside political differences to make way for American ingenuity, technological power, and manufacturing excellence to secure our children’s future. In addition to boosting the economy, reasserting American leadership in this manner can build young people’s pride in our country.”11</w:t>
      </w:r>
      <w:r>
        <w:rPr>
          <w:sz w:val="8"/>
          <w:szCs w:val="8"/>
        </w:rPr>
        <w:t xml:space="preserve"> </w:t>
      </w:r>
      <w:r w:rsidRPr="00827F05">
        <w:rPr>
          <w:sz w:val="8"/>
          <w:szCs w:val="8"/>
        </w:rPr>
        <w:t>Notes</w:t>
      </w:r>
      <w:r>
        <w:rPr>
          <w:sz w:val="8"/>
          <w:szCs w:val="8"/>
        </w:rPr>
        <w:t xml:space="preserve"> </w:t>
      </w:r>
      <w:r w:rsidRPr="00827F05">
        <w:rPr>
          <w:sz w:val="8"/>
          <w:szCs w:val="8"/>
        </w:rPr>
        <w:t>1. See: The Institute for Cultural Evolution’s “Campaign Plan for Climate Change Amelioration” (2013) http://www.culturalevolution.org/docs/ICE-Climate-Plan.pdf</w:t>
      </w:r>
      <w:r>
        <w:rPr>
          <w:sz w:val="8"/>
          <w:szCs w:val="8"/>
        </w:rPr>
        <w:t xml:space="preserve"> </w:t>
      </w:r>
      <w:r w:rsidRPr="00827F05">
        <w:rPr>
          <w:sz w:val="8"/>
          <w:szCs w:val="8"/>
        </w:rPr>
        <w:t xml:space="preserve">See </w:t>
      </w:r>
      <w:proofErr w:type="gramStart"/>
      <w:r w:rsidRPr="00827F05">
        <w:rPr>
          <w:sz w:val="8"/>
          <w:szCs w:val="8"/>
        </w:rPr>
        <w:t>e.g.</w:t>
      </w:r>
      <w:proofErr w:type="gramEnd"/>
      <w:r w:rsidRPr="00827F05">
        <w:rPr>
          <w:sz w:val="8"/>
          <w:szCs w:val="8"/>
        </w:rPr>
        <w:t xml:space="preserve"> Naomi Klein, This Changes Everything: Capitalism vs. The Climate (</w:t>
      </w:r>
      <w:r w:rsidRPr="00827F05">
        <w:rPr>
          <w:rFonts w:ascii="Times New Roman" w:hAnsi="Times New Roman" w:cs="Times New Roman"/>
          <w:sz w:val="8"/>
          <w:szCs w:val="8"/>
        </w:rPr>
        <w:t>‎</w:t>
      </w:r>
      <w:r w:rsidRPr="00827F05">
        <w:rPr>
          <w:sz w:val="8"/>
          <w:szCs w:val="8"/>
        </w:rPr>
        <w:t>Simon &amp; Schuster, 2015). https://www.amazon.com/This-Changes-Everything-Capitalism-Climate/dp/1451697392</w:t>
      </w:r>
      <w:r>
        <w:rPr>
          <w:sz w:val="8"/>
          <w:szCs w:val="8"/>
        </w:rPr>
        <w:t xml:space="preserve"> </w:t>
      </w:r>
      <w:r w:rsidRPr="00827F05">
        <w:rPr>
          <w:sz w:val="8"/>
          <w:szCs w:val="8"/>
        </w:rPr>
        <w:t xml:space="preserve">See </w:t>
      </w:r>
      <w:proofErr w:type="gramStart"/>
      <w:r w:rsidRPr="00827F05">
        <w:rPr>
          <w:sz w:val="8"/>
          <w:szCs w:val="8"/>
        </w:rPr>
        <w:t>e.g.</w:t>
      </w:r>
      <w:proofErr w:type="gramEnd"/>
      <w:r w:rsidRPr="00827F05">
        <w:rPr>
          <w:sz w:val="8"/>
          <w:szCs w:val="8"/>
        </w:rPr>
        <w:t xml:space="preserve"> “Biden Completing Opening Moves in Climate Strategy,” American Institute of Physics, May 25, 2021. https://www.aip.org/fyi/2021/biden-completing-opening-moves-climate-strategy</w:t>
      </w:r>
      <w:r>
        <w:rPr>
          <w:sz w:val="8"/>
          <w:szCs w:val="8"/>
        </w:rPr>
        <w:t xml:space="preserve"> </w:t>
      </w:r>
      <w:r w:rsidRPr="00827F05">
        <w:rPr>
          <w:sz w:val="8"/>
          <w:szCs w:val="8"/>
        </w:rPr>
        <w:t>See the Nuclear Innovation Alliance website for a description of coming nuclear energy technologies. https://nuclearinnovationalliance.org/advanced-nuclear-0</w:t>
      </w:r>
      <w:r>
        <w:rPr>
          <w:sz w:val="8"/>
          <w:szCs w:val="8"/>
        </w:rPr>
        <w:t xml:space="preserve"> </w:t>
      </w:r>
      <w:r w:rsidRPr="00827F05">
        <w:rPr>
          <w:sz w:val="8"/>
          <w:szCs w:val="8"/>
        </w:rPr>
        <w:t>Quote from “Biden’s Welcome Hypocrisy on Climate Policy,” Wall Street Journal, Aug. 26, 2021.https://www.wsj.com/articles/bidens-welcome-hypocrisy-on-climate-policy-11629993737?st=wgirx509c6dik2n&amp;reflink=desktopwebshare_twitter</w:t>
      </w:r>
      <w:r>
        <w:rPr>
          <w:sz w:val="8"/>
          <w:szCs w:val="8"/>
        </w:rPr>
        <w:t xml:space="preserve"> </w:t>
      </w:r>
      <w:r w:rsidRPr="00827F05">
        <w:rPr>
          <w:sz w:val="8"/>
          <w:szCs w:val="8"/>
        </w:rPr>
        <w:t>Quote from “The Fourth National Climate Assessment,” representing the consensus view of 13 U.S. federal agencies and 300 experts. Cited in: Clancy and White, The Ultimate Guide to the 2020 Election (Diversion Books, 2020). https://www.globalchange.gov/nca4</w:t>
      </w:r>
      <w:r>
        <w:rPr>
          <w:sz w:val="8"/>
          <w:szCs w:val="8"/>
        </w:rPr>
        <w:t xml:space="preserve"> </w:t>
      </w:r>
      <w:r w:rsidRPr="00827F05">
        <w:rPr>
          <w:sz w:val="8"/>
          <w:szCs w:val="8"/>
        </w:rPr>
        <w:t>Eduardo Porter, “A Call to Look Past Sustainable Development,” New York Times, April 14, 2015. https://www.nytimes.com/2015/04/15/business/an-environmentalist-call-to-look-past-sustainable-development.html?_r=1</w:t>
      </w:r>
      <w:r>
        <w:rPr>
          <w:sz w:val="8"/>
          <w:szCs w:val="8"/>
        </w:rPr>
        <w:t xml:space="preserve"> </w:t>
      </w:r>
      <w:r w:rsidRPr="00827F05">
        <w:rPr>
          <w:sz w:val="8"/>
          <w:szCs w:val="8"/>
        </w:rPr>
        <w:t>Psalm 24:1.</w:t>
      </w:r>
      <w:r>
        <w:rPr>
          <w:sz w:val="8"/>
          <w:szCs w:val="8"/>
        </w:rPr>
        <w:t xml:space="preserve"> </w:t>
      </w:r>
      <w:proofErr w:type="spellStart"/>
      <w:r w:rsidRPr="00827F05">
        <w:rPr>
          <w:sz w:val="8"/>
          <w:szCs w:val="8"/>
        </w:rPr>
        <w:t>Ecomodernism.https</w:t>
      </w:r>
      <w:proofErr w:type="spellEnd"/>
      <w:r w:rsidRPr="00827F05">
        <w:rPr>
          <w:sz w:val="8"/>
          <w:szCs w:val="8"/>
        </w:rPr>
        <w:t>://en.wikipedia.org/wiki/Ecomodernism. See also: “An Ecomodernist Manifesto” http://www.ecomodernism.org</w:t>
      </w:r>
      <w:r>
        <w:rPr>
          <w:sz w:val="8"/>
          <w:szCs w:val="8"/>
        </w:rPr>
        <w:t xml:space="preserve"> </w:t>
      </w:r>
      <w:r w:rsidRPr="00827F05">
        <w:rPr>
          <w:sz w:val="8"/>
          <w:szCs w:val="8"/>
        </w:rPr>
        <w:t>Symons and Karlsson, “Ecomodernist citizenship: rethinking political obligations in a climate-changed world” in The Journal of Citizenship Studies, 22(8):1-20, August 2018. https://www.researchgate.net/publication/326997215_Ecomodernist_citizenship_rethinking_political_obligations_in_a_climate-changed_world</w:t>
      </w:r>
      <w:r>
        <w:rPr>
          <w:sz w:val="8"/>
          <w:szCs w:val="8"/>
        </w:rPr>
        <w:t xml:space="preserve"> </w:t>
      </w:r>
      <w:r w:rsidRPr="00827F05">
        <w:rPr>
          <w:sz w:val="8"/>
          <w:szCs w:val="8"/>
        </w:rPr>
        <w:t xml:space="preserve">Quote from author Jim </w:t>
      </w:r>
      <w:proofErr w:type="spellStart"/>
      <w:r w:rsidRPr="00827F05">
        <w:rPr>
          <w:sz w:val="8"/>
          <w:szCs w:val="8"/>
        </w:rPr>
        <w:t>Rietmulder’s</w:t>
      </w:r>
      <w:proofErr w:type="spellEnd"/>
      <w:r w:rsidRPr="00827F05">
        <w:rPr>
          <w:sz w:val="8"/>
          <w:szCs w:val="8"/>
        </w:rPr>
        <w:t xml:space="preserve"> comment on an earlier draft of this position paper.</w:t>
      </w:r>
      <w:r>
        <w:rPr>
          <w:sz w:val="8"/>
          <w:szCs w:val="8"/>
        </w:rPr>
        <w:t xml:space="preserve"> </w:t>
      </w:r>
      <w:r w:rsidRPr="00827F05">
        <w:rPr>
          <w:sz w:val="8"/>
          <w:szCs w:val="8"/>
        </w:rPr>
        <w:t>SHOWING 13 COMMENTS</w:t>
      </w:r>
      <w:r>
        <w:rPr>
          <w:sz w:val="8"/>
          <w:szCs w:val="8"/>
        </w:rPr>
        <w:t xml:space="preserve"> </w:t>
      </w:r>
      <w:proofErr w:type="spellStart"/>
      <w:r w:rsidRPr="00827F05">
        <w:rPr>
          <w:sz w:val="8"/>
          <w:szCs w:val="8"/>
        </w:rPr>
        <w:t>anders</w:t>
      </w:r>
      <w:proofErr w:type="spellEnd"/>
      <w:r w:rsidRPr="00827F05">
        <w:rPr>
          <w:sz w:val="8"/>
          <w:szCs w:val="8"/>
        </w:rPr>
        <w:t xml:space="preserve"> </w:t>
      </w:r>
      <w:proofErr w:type="spellStart"/>
      <w:r w:rsidRPr="00827F05">
        <w:rPr>
          <w:sz w:val="8"/>
          <w:szCs w:val="8"/>
        </w:rPr>
        <w:t>erkeusDecember</w:t>
      </w:r>
      <w:proofErr w:type="spellEnd"/>
      <w:r w:rsidRPr="00827F05">
        <w:rPr>
          <w:sz w:val="8"/>
          <w:szCs w:val="8"/>
        </w:rPr>
        <w:t xml:space="preserve"> 27, 2021Reply</w:t>
      </w:r>
      <w:r>
        <w:rPr>
          <w:sz w:val="8"/>
          <w:szCs w:val="8"/>
        </w:rPr>
        <w:t xml:space="preserve"> </w:t>
      </w:r>
      <w:r w:rsidRPr="00827F05">
        <w:rPr>
          <w:sz w:val="8"/>
          <w:szCs w:val="8"/>
        </w:rPr>
        <w:t xml:space="preserve">Hi, in Sweden, where I dwell, there is a growing disappointment with the idea of maximizing consumption, the way it is usually looked at. You can even see commercials saying you shouldn’t buy so much stuff. The traditional values of being able to deal with your own life and situation, not to waste, but fix broken things, the resistance to “showing off” with expensive stuff are on the rise. Modern rationality is starting to see that efficiency isn’t all about time and money but mainly about quality and resource handling. We see how leaving ever more tasks to machines </w:t>
      </w:r>
      <w:proofErr w:type="gramStart"/>
      <w:r w:rsidRPr="00827F05">
        <w:rPr>
          <w:sz w:val="8"/>
          <w:szCs w:val="8"/>
        </w:rPr>
        <w:t>start</w:t>
      </w:r>
      <w:proofErr w:type="gramEnd"/>
      <w:r w:rsidRPr="00827F05">
        <w:rPr>
          <w:sz w:val="8"/>
          <w:szCs w:val="8"/>
        </w:rPr>
        <w:t xml:space="preserve"> making people less competent in stuff that used to be basic knowledge, counting, spelling, knowing where you are. Is it really progress to put great effort into making machines that you can talk </w:t>
      </w:r>
      <w:proofErr w:type="spellStart"/>
      <w:proofErr w:type="gramStart"/>
      <w:r w:rsidRPr="00827F05">
        <w:rPr>
          <w:sz w:val="8"/>
          <w:szCs w:val="8"/>
        </w:rPr>
        <w:t>to,instead</w:t>
      </w:r>
      <w:proofErr w:type="spellEnd"/>
      <w:proofErr w:type="gramEnd"/>
      <w:r w:rsidRPr="00827F05">
        <w:rPr>
          <w:sz w:val="8"/>
          <w:szCs w:val="8"/>
        </w:rPr>
        <w:t xml:space="preserve"> of pushing buttons, while </w:t>
      </w:r>
      <w:proofErr w:type="spellStart"/>
      <w:r w:rsidRPr="00827F05">
        <w:rPr>
          <w:sz w:val="8"/>
          <w:szCs w:val="8"/>
        </w:rPr>
        <w:t>depleating</w:t>
      </w:r>
      <w:proofErr w:type="spellEnd"/>
      <w:r w:rsidRPr="00827F05">
        <w:rPr>
          <w:sz w:val="8"/>
          <w:szCs w:val="8"/>
        </w:rPr>
        <w:t xml:space="preserve"> the earth’s resource base? Many long for a life of meaning, </w:t>
      </w:r>
      <w:proofErr w:type="gramStart"/>
      <w:r w:rsidRPr="00827F05">
        <w:rPr>
          <w:sz w:val="8"/>
          <w:szCs w:val="8"/>
        </w:rPr>
        <w:t>community</w:t>
      </w:r>
      <w:proofErr w:type="gramEnd"/>
      <w:r w:rsidRPr="00827F05">
        <w:rPr>
          <w:sz w:val="8"/>
          <w:szCs w:val="8"/>
        </w:rPr>
        <w:t xml:space="preserve"> and common responsibility.</w:t>
      </w:r>
      <w:r>
        <w:rPr>
          <w:sz w:val="8"/>
          <w:szCs w:val="8"/>
        </w:rPr>
        <w:t xml:space="preserve"> </w:t>
      </w:r>
      <w:r w:rsidRPr="00827F05">
        <w:rPr>
          <w:sz w:val="8"/>
          <w:szCs w:val="8"/>
        </w:rPr>
        <w:t xml:space="preserve">Patricia </w:t>
      </w:r>
      <w:proofErr w:type="spellStart"/>
      <w:r w:rsidRPr="00827F05">
        <w:rPr>
          <w:sz w:val="8"/>
          <w:szCs w:val="8"/>
        </w:rPr>
        <w:t>GordonOctober</w:t>
      </w:r>
      <w:proofErr w:type="spellEnd"/>
      <w:r w:rsidRPr="00827F05">
        <w:rPr>
          <w:sz w:val="8"/>
          <w:szCs w:val="8"/>
        </w:rPr>
        <w:t xml:space="preserve"> 11, 2021Reply</w:t>
      </w:r>
      <w:r>
        <w:rPr>
          <w:sz w:val="8"/>
          <w:szCs w:val="8"/>
        </w:rPr>
        <w:t xml:space="preserve"> </w:t>
      </w:r>
      <w:r w:rsidRPr="00827F05">
        <w:rPr>
          <w:sz w:val="8"/>
          <w:szCs w:val="8"/>
        </w:rPr>
        <w:t>The PPP includes large-scale carbon capture in its Breakthrough Institute-based climate policy. Breakthrough Institute focuses on carbon capture and storage (CCS), so I am assuming this is what PPP is referring to. An even larger carbon capture approach of possible interest to PPP is supporting massive deployment of ocean “irrigation” systems that make possible a massive increase in marine areas with kelp growth (kelp grows at a rate of up to two feet a day), with subsequent cutting of it and ocean sequestration. (See the last part of The Washington Post’s 9/17/20 “Stopping Climate Change Could Cost Less Than Fighting Covid-19).</w:t>
      </w:r>
      <w:r>
        <w:rPr>
          <w:sz w:val="8"/>
          <w:szCs w:val="8"/>
        </w:rPr>
        <w:t xml:space="preserve"> </w:t>
      </w:r>
      <w:r w:rsidRPr="00827F05">
        <w:rPr>
          <w:sz w:val="8"/>
          <w:szCs w:val="8"/>
        </w:rPr>
        <w:t xml:space="preserve">Patricia </w:t>
      </w:r>
      <w:proofErr w:type="spellStart"/>
      <w:r w:rsidRPr="00827F05">
        <w:rPr>
          <w:sz w:val="8"/>
          <w:szCs w:val="8"/>
        </w:rPr>
        <w:t>GordonOctober</w:t>
      </w:r>
      <w:proofErr w:type="spellEnd"/>
      <w:r w:rsidRPr="00827F05">
        <w:rPr>
          <w:sz w:val="8"/>
          <w:szCs w:val="8"/>
        </w:rPr>
        <w:t xml:space="preserve"> 11, 2021Reply</w:t>
      </w:r>
      <w:r>
        <w:rPr>
          <w:sz w:val="8"/>
          <w:szCs w:val="8"/>
        </w:rPr>
        <w:t xml:space="preserve"> </w:t>
      </w:r>
      <w:r w:rsidRPr="00827F05">
        <w:rPr>
          <w:sz w:val="8"/>
          <w:szCs w:val="8"/>
        </w:rPr>
        <w:t xml:space="preserve">Concerning the Post-Progressive Project’s recommendation of globally deploying numerous advanced nuclear power plants, although Deep Isolation has made heartening progress on the long-term storage of nuclear waste and although advanced nuclear designs (as described in the Nuclear Innovation Alliance website) are safer and generate either less waste, less long-term waste or lower-toxicity waste than older designs, the toxic waste problem is still significant, as is the increased toxic mining that would be required and the increased transport at various points in the nuclear cycle. For transport, strict protocols, meticulous </w:t>
      </w:r>
      <w:proofErr w:type="gramStart"/>
      <w:r w:rsidRPr="00827F05">
        <w:rPr>
          <w:sz w:val="8"/>
          <w:szCs w:val="8"/>
        </w:rPr>
        <w:t>coordination</w:t>
      </w:r>
      <w:proofErr w:type="gramEnd"/>
      <w:r w:rsidRPr="00827F05">
        <w:rPr>
          <w:sz w:val="8"/>
          <w:szCs w:val="8"/>
        </w:rPr>
        <w:t xml:space="preserve"> and reliable execution are required. Few nations would be able to fulfill these requirements, and can even the US continue to do this successfully long term? Many progressives, as well as a number of modernists and traditionalists, would not support the nuclear power part of the </w:t>
      </w:r>
      <w:proofErr w:type="gramStart"/>
      <w:r w:rsidRPr="00827F05">
        <w:rPr>
          <w:sz w:val="8"/>
          <w:szCs w:val="8"/>
        </w:rPr>
        <w:t>Post-Progressive</w:t>
      </w:r>
      <w:proofErr w:type="gramEnd"/>
      <w:r w:rsidRPr="00827F05">
        <w:rPr>
          <w:sz w:val="8"/>
          <w:szCs w:val="8"/>
        </w:rPr>
        <w:t xml:space="preserve"> policy applications, thus dampening the PPP’s uptake by the population.</w:t>
      </w:r>
      <w:r>
        <w:rPr>
          <w:sz w:val="8"/>
          <w:szCs w:val="8"/>
        </w:rPr>
        <w:t xml:space="preserve"> </w:t>
      </w:r>
      <w:r w:rsidRPr="00827F05">
        <w:rPr>
          <w:sz w:val="8"/>
          <w:szCs w:val="8"/>
        </w:rPr>
        <w:t xml:space="preserve">The nation’s innovative economic growth and global leadership and the world’s well-being can perhaps be served by PPP supporting other large-scale energy solutions. In its policy PPP could possibly favor massive deployment of small, </w:t>
      </w:r>
      <w:proofErr w:type="gramStart"/>
      <w:r w:rsidRPr="00827F05">
        <w:rPr>
          <w:sz w:val="8"/>
          <w:szCs w:val="8"/>
        </w:rPr>
        <w:t>modular</w:t>
      </w:r>
      <w:proofErr w:type="gramEnd"/>
      <w:r w:rsidRPr="00827F05">
        <w:rPr>
          <w:sz w:val="8"/>
          <w:szCs w:val="8"/>
        </w:rPr>
        <w:t xml:space="preserve"> and scalable geothermal systems that can generate electricity from low-pressure, low-temperature (as low as 80 degrees Centigrade) geothermal sources, which are highly abundant throughout the planet. (See https://climeon.com/geothermal-plants/) Instead of highlighting enhanced geothermal systems (which are useful certainly in their unusual depth) in its policy, PPP could also or instead list this potentially more massive approach to geothermal energy (which could potentially result in deals for manufacturing opportunities in the US)?</w:t>
      </w:r>
      <w:r>
        <w:rPr>
          <w:sz w:val="8"/>
          <w:szCs w:val="8"/>
        </w:rPr>
        <w:t xml:space="preserve"> </w:t>
      </w:r>
      <w:r w:rsidRPr="00827F05">
        <w:rPr>
          <w:sz w:val="8"/>
          <w:szCs w:val="8"/>
        </w:rPr>
        <w:t xml:space="preserve">Cliff </w:t>
      </w:r>
      <w:proofErr w:type="spellStart"/>
      <w:r w:rsidRPr="00827F05">
        <w:rPr>
          <w:sz w:val="8"/>
          <w:szCs w:val="8"/>
        </w:rPr>
        <w:t>SommersSeptember</w:t>
      </w:r>
      <w:proofErr w:type="spellEnd"/>
      <w:r w:rsidRPr="00827F05">
        <w:rPr>
          <w:sz w:val="8"/>
          <w:szCs w:val="8"/>
        </w:rPr>
        <w:t xml:space="preserve"> 25, 2021Reply</w:t>
      </w:r>
      <w:r>
        <w:rPr>
          <w:sz w:val="8"/>
          <w:szCs w:val="8"/>
        </w:rPr>
        <w:t xml:space="preserve"> </w:t>
      </w:r>
      <w:r w:rsidRPr="00827F05">
        <w:rPr>
          <w:sz w:val="8"/>
          <w:szCs w:val="8"/>
        </w:rPr>
        <w:t xml:space="preserve">Your goals of addressing climate change while increasing consumption are totally at odds. No species in gross </w:t>
      </w:r>
      <w:proofErr w:type="gramStart"/>
      <w:r w:rsidRPr="00827F05">
        <w:rPr>
          <w:sz w:val="8"/>
          <w:szCs w:val="8"/>
        </w:rPr>
        <w:t>overshoot</w:t>
      </w:r>
      <w:proofErr w:type="gramEnd"/>
      <w:r w:rsidRPr="00827F05">
        <w:rPr>
          <w:sz w:val="8"/>
          <w:szCs w:val="8"/>
        </w:rPr>
        <w:t>, consuming far more than the planet can support (as humans undeniably are), can last long. A massive die off inevitably results, and that is the probable extinction event we are plainly rushing towards.</w:t>
      </w:r>
      <w:r>
        <w:rPr>
          <w:sz w:val="8"/>
          <w:szCs w:val="8"/>
        </w:rPr>
        <w:t xml:space="preserve"> </w:t>
      </w:r>
      <w:r w:rsidRPr="00827F05">
        <w:rPr>
          <w:sz w:val="8"/>
          <w:szCs w:val="8"/>
        </w:rPr>
        <w:t xml:space="preserve">Steve </w:t>
      </w:r>
      <w:proofErr w:type="spellStart"/>
      <w:r w:rsidRPr="00827F05">
        <w:rPr>
          <w:sz w:val="8"/>
          <w:szCs w:val="8"/>
        </w:rPr>
        <w:t>McIntoshSeptember</w:t>
      </w:r>
      <w:proofErr w:type="spellEnd"/>
      <w:r w:rsidRPr="00827F05">
        <w:rPr>
          <w:sz w:val="8"/>
          <w:szCs w:val="8"/>
        </w:rPr>
        <w:t xml:space="preserve"> 25, 2021Reply</w:t>
      </w:r>
      <w:r>
        <w:rPr>
          <w:sz w:val="8"/>
          <w:szCs w:val="8"/>
        </w:rPr>
        <w:t xml:space="preserve"> </w:t>
      </w:r>
      <w:r w:rsidRPr="00827F05">
        <w:rPr>
          <w:sz w:val="8"/>
          <w:szCs w:val="8"/>
        </w:rPr>
        <w:t>If the economy was thrown into reverse and the burning of fossil fuel was immediately halted it would most likely result in the “die off” of democracy, which would precipitate horrific wars across the world. We do need to combat global warming more urgently and more vigorously. But there are numerous threats that must be balanced, which means that simplistic thinking like this is ultimately part of the problem.</w:t>
      </w:r>
      <w:r>
        <w:rPr>
          <w:sz w:val="8"/>
          <w:szCs w:val="8"/>
        </w:rPr>
        <w:t xml:space="preserve"> </w:t>
      </w:r>
      <w:r w:rsidRPr="00827F05">
        <w:rPr>
          <w:sz w:val="8"/>
          <w:szCs w:val="8"/>
        </w:rPr>
        <w:t xml:space="preserve">Clifford </w:t>
      </w:r>
      <w:proofErr w:type="spellStart"/>
      <w:r w:rsidRPr="00827F05">
        <w:rPr>
          <w:sz w:val="8"/>
          <w:szCs w:val="8"/>
        </w:rPr>
        <w:t>CollinsSeptember</w:t>
      </w:r>
      <w:proofErr w:type="spellEnd"/>
      <w:r w:rsidRPr="00827F05">
        <w:rPr>
          <w:sz w:val="8"/>
          <w:szCs w:val="8"/>
        </w:rPr>
        <w:t xml:space="preserve"> 11, 2021Reply</w:t>
      </w:r>
      <w:r>
        <w:rPr>
          <w:sz w:val="8"/>
          <w:szCs w:val="8"/>
        </w:rPr>
        <w:t xml:space="preserve"> </w:t>
      </w:r>
      <w:r w:rsidRPr="00827F05">
        <w:rPr>
          <w:sz w:val="8"/>
          <w:szCs w:val="8"/>
        </w:rPr>
        <w:t xml:space="preserve">In the central breadbasket of the U.S., as much as, and in some cases more than 12 feet of historic tops oils are </w:t>
      </w:r>
      <w:proofErr w:type="gramStart"/>
      <w:r w:rsidRPr="00827F05">
        <w:rPr>
          <w:sz w:val="8"/>
          <w:szCs w:val="8"/>
        </w:rPr>
        <w:t>gone,…</w:t>
      </w:r>
      <w:proofErr w:type="gramEnd"/>
      <w:r w:rsidRPr="00827F05">
        <w:rPr>
          <w:sz w:val="8"/>
          <w:szCs w:val="8"/>
        </w:rPr>
        <w:t xml:space="preserve">. forever. These rivaled in fecundity any ever to have existed on Earth. Yet, agribusiness roars on, providing popcorn, (sorry/not for the sarcasm), and nutrient poor mega tonnage for an obese nation. There is so much to fix, that I’m afraid hope becomes </w:t>
      </w:r>
      <w:proofErr w:type="spellStart"/>
      <w:proofErr w:type="gramStart"/>
      <w:r w:rsidRPr="00827F05">
        <w:rPr>
          <w:sz w:val="8"/>
          <w:szCs w:val="8"/>
        </w:rPr>
        <w:t>hopeium</w:t>
      </w:r>
      <w:proofErr w:type="spellEnd"/>
      <w:r w:rsidRPr="00827F05">
        <w:rPr>
          <w:sz w:val="8"/>
          <w:szCs w:val="8"/>
        </w:rPr>
        <w:t>,(</w:t>
      </w:r>
      <w:proofErr w:type="gramEnd"/>
      <w:r w:rsidRPr="00827F05">
        <w:rPr>
          <w:sz w:val="8"/>
          <w:szCs w:val="8"/>
        </w:rPr>
        <w:t xml:space="preserve">sic). I can appreciate the effort, but your </w:t>
      </w:r>
      <w:proofErr w:type="gramStart"/>
      <w:r w:rsidRPr="00827F05">
        <w:rPr>
          <w:sz w:val="8"/>
          <w:szCs w:val="8"/>
        </w:rPr>
        <w:t>Post-</w:t>
      </w:r>
      <w:proofErr w:type="spellStart"/>
      <w:r w:rsidRPr="00827F05">
        <w:rPr>
          <w:sz w:val="8"/>
          <w:szCs w:val="8"/>
        </w:rPr>
        <w:t>Progressiveism</w:t>
      </w:r>
      <w:proofErr w:type="spellEnd"/>
      <w:proofErr w:type="gramEnd"/>
      <w:r w:rsidRPr="00827F05">
        <w:rPr>
          <w:sz w:val="8"/>
          <w:szCs w:val="8"/>
        </w:rPr>
        <w:t xml:space="preserve"> seems mired in whitewash for past sins, and perhaps this is territory needing slogging through to some new paradigm. Thanks for tackling this and good luck. I would think </w:t>
      </w:r>
      <w:proofErr w:type="gramStart"/>
      <w:r w:rsidRPr="00827F05">
        <w:rPr>
          <w:sz w:val="8"/>
          <w:szCs w:val="8"/>
        </w:rPr>
        <w:t>Post-Progressives</w:t>
      </w:r>
      <w:proofErr w:type="gramEnd"/>
      <w:r w:rsidRPr="00827F05">
        <w:rPr>
          <w:sz w:val="8"/>
          <w:szCs w:val="8"/>
        </w:rPr>
        <w:t xml:space="preserve"> would be better served moving on from the “C” word. I do not, and I was raised conservative, ever remember much conserving of anything </w:t>
      </w:r>
      <w:proofErr w:type="spellStart"/>
      <w:r w:rsidRPr="00827F05">
        <w:rPr>
          <w:sz w:val="8"/>
          <w:szCs w:val="8"/>
        </w:rPr>
        <w:t>unattatched</w:t>
      </w:r>
      <w:proofErr w:type="spellEnd"/>
      <w:r w:rsidRPr="00827F05">
        <w:rPr>
          <w:sz w:val="8"/>
          <w:szCs w:val="8"/>
        </w:rPr>
        <w:t xml:space="preserve"> to jingoistic nationalism and </w:t>
      </w:r>
      <w:proofErr w:type="spellStart"/>
      <w:r w:rsidRPr="00827F05">
        <w:rPr>
          <w:sz w:val="8"/>
          <w:szCs w:val="8"/>
        </w:rPr>
        <w:t>self interest</w:t>
      </w:r>
      <w:proofErr w:type="spellEnd"/>
      <w:r w:rsidRPr="00827F05">
        <w:rPr>
          <w:sz w:val="8"/>
          <w:szCs w:val="8"/>
        </w:rPr>
        <w:t>. I do not remember who said it, but</w:t>
      </w:r>
      <w:proofErr w:type="gramStart"/>
      <w:r w:rsidRPr="00827F05">
        <w:rPr>
          <w:sz w:val="8"/>
          <w:szCs w:val="8"/>
        </w:rPr>
        <w:t>-“</w:t>
      </w:r>
      <w:proofErr w:type="gramEnd"/>
      <w:r w:rsidRPr="00827F05">
        <w:rPr>
          <w:sz w:val="8"/>
          <w:szCs w:val="8"/>
        </w:rPr>
        <w:t xml:space="preserve">The Earth can supply all of </w:t>
      </w:r>
      <w:proofErr w:type="spellStart"/>
      <w:r w:rsidRPr="00827F05">
        <w:rPr>
          <w:sz w:val="8"/>
          <w:szCs w:val="8"/>
        </w:rPr>
        <w:t>mans</w:t>
      </w:r>
      <w:proofErr w:type="spellEnd"/>
      <w:r w:rsidRPr="00827F05">
        <w:rPr>
          <w:sz w:val="8"/>
          <w:szCs w:val="8"/>
        </w:rPr>
        <w:t xml:space="preserve"> needs, but not his greed”. The 12 feet of topsoil was conservatism, </w:t>
      </w:r>
      <w:proofErr w:type="spellStart"/>
      <w:proofErr w:type="gramStart"/>
      <w:r w:rsidRPr="00827F05">
        <w:rPr>
          <w:sz w:val="8"/>
          <w:szCs w:val="8"/>
        </w:rPr>
        <w:t>mot</w:t>
      </w:r>
      <w:proofErr w:type="spellEnd"/>
      <w:proofErr w:type="gramEnd"/>
      <w:r w:rsidRPr="00827F05">
        <w:rPr>
          <w:sz w:val="8"/>
          <w:szCs w:val="8"/>
        </w:rPr>
        <w:t xml:space="preserve"> merely in mouth noise, but direct action. Are they, either one, retrievable?</w:t>
      </w:r>
      <w:r>
        <w:rPr>
          <w:sz w:val="8"/>
          <w:szCs w:val="8"/>
        </w:rPr>
        <w:t xml:space="preserve"> </w:t>
      </w:r>
      <w:r w:rsidRPr="00827F05">
        <w:rPr>
          <w:sz w:val="8"/>
          <w:szCs w:val="8"/>
        </w:rPr>
        <w:t xml:space="preserve">Richard </w:t>
      </w:r>
      <w:proofErr w:type="spellStart"/>
      <w:r w:rsidRPr="00827F05">
        <w:rPr>
          <w:sz w:val="8"/>
          <w:szCs w:val="8"/>
        </w:rPr>
        <w:t>EisenmanSeptember</w:t>
      </w:r>
      <w:proofErr w:type="spellEnd"/>
      <w:r w:rsidRPr="00827F05">
        <w:rPr>
          <w:sz w:val="8"/>
          <w:szCs w:val="8"/>
        </w:rPr>
        <w:t xml:space="preserve"> 8, 2021Reply</w:t>
      </w:r>
      <w:r>
        <w:rPr>
          <w:sz w:val="8"/>
          <w:szCs w:val="8"/>
        </w:rPr>
        <w:t xml:space="preserve"> </w:t>
      </w:r>
      <w:proofErr w:type="gramStart"/>
      <w:r w:rsidRPr="00827F05">
        <w:rPr>
          <w:sz w:val="8"/>
          <w:szCs w:val="8"/>
        </w:rPr>
        <w:t>At</w:t>
      </w:r>
      <w:proofErr w:type="gramEnd"/>
      <w:r w:rsidRPr="00827F05">
        <w:rPr>
          <w:sz w:val="8"/>
          <w:szCs w:val="8"/>
        </w:rPr>
        <w:t xml:space="preserve"> age 67, I’ve been an </w:t>
      </w:r>
      <w:proofErr w:type="spellStart"/>
      <w:r w:rsidRPr="00827F05">
        <w:rPr>
          <w:sz w:val="8"/>
          <w:szCs w:val="8"/>
        </w:rPr>
        <w:t>evironmentalist</w:t>
      </w:r>
      <w:proofErr w:type="spellEnd"/>
      <w:r w:rsidRPr="00827F05">
        <w:rPr>
          <w:sz w:val="8"/>
          <w:szCs w:val="8"/>
        </w:rPr>
        <w:t xml:space="preserve"> since a teen in the 1960s, and more on the conservative, traditional side since the 1980s. The recent “climate change” mantra bugs me; it isn’t inclusive enough for the totality of environmental concerns. But I guess the slogan is necessary politically given the “modern” center of gravity of the culture; the modern frame of mind requiring </w:t>
      </w:r>
      <w:proofErr w:type="spellStart"/>
      <w:r w:rsidRPr="00827F05">
        <w:rPr>
          <w:sz w:val="8"/>
          <w:szCs w:val="8"/>
        </w:rPr>
        <w:t>sciency</w:t>
      </w:r>
      <w:proofErr w:type="spellEnd"/>
      <w:r w:rsidRPr="00827F05">
        <w:rPr>
          <w:sz w:val="8"/>
          <w:szCs w:val="8"/>
        </w:rPr>
        <w:t xml:space="preserve"> rationalizations (“all scientists agree climate change is real”) for political action (“politics being the art of the possible”). I would hope eventually to see an environmentalism grounded more in beauty.</w:t>
      </w:r>
      <w:r>
        <w:rPr>
          <w:sz w:val="8"/>
          <w:szCs w:val="8"/>
        </w:rPr>
        <w:t xml:space="preserve"> </w:t>
      </w:r>
      <w:r w:rsidRPr="00827F05">
        <w:rPr>
          <w:sz w:val="8"/>
          <w:szCs w:val="8"/>
        </w:rPr>
        <w:t xml:space="preserve">Katharine </w:t>
      </w:r>
      <w:proofErr w:type="spellStart"/>
      <w:r w:rsidRPr="00827F05">
        <w:rPr>
          <w:sz w:val="8"/>
          <w:szCs w:val="8"/>
        </w:rPr>
        <w:t>HudsonSeptember</w:t>
      </w:r>
      <w:proofErr w:type="spellEnd"/>
      <w:r w:rsidRPr="00827F05">
        <w:rPr>
          <w:sz w:val="8"/>
          <w:szCs w:val="8"/>
        </w:rPr>
        <w:t xml:space="preserve"> 1, 2021Reply</w:t>
      </w:r>
      <w:r>
        <w:rPr>
          <w:sz w:val="8"/>
          <w:szCs w:val="8"/>
        </w:rPr>
        <w:t xml:space="preserve"> </w:t>
      </w:r>
      <w:r w:rsidRPr="00827F05">
        <w:rPr>
          <w:sz w:val="8"/>
          <w:szCs w:val="8"/>
        </w:rPr>
        <w:t xml:space="preserve">I appreciate the goal, but we are in a moment that requires action now. Can you look into the current carbon pricing proposals currently being </w:t>
      </w:r>
      <w:proofErr w:type="gramStart"/>
      <w:r w:rsidRPr="00827F05">
        <w:rPr>
          <w:sz w:val="8"/>
          <w:szCs w:val="8"/>
        </w:rPr>
        <w:t>floated?.</w:t>
      </w:r>
      <w:proofErr w:type="gramEnd"/>
      <w:r w:rsidRPr="00827F05">
        <w:rPr>
          <w:sz w:val="8"/>
          <w:szCs w:val="8"/>
        </w:rPr>
        <w:t xml:space="preserve"> There is something in many of them for all three </w:t>
      </w:r>
      <w:proofErr w:type="gramStart"/>
      <w:r w:rsidRPr="00827F05">
        <w:rPr>
          <w:sz w:val="8"/>
          <w:szCs w:val="8"/>
        </w:rPr>
        <w:t>world-views</w:t>
      </w:r>
      <w:proofErr w:type="gramEnd"/>
      <w:r w:rsidRPr="00827F05">
        <w:rPr>
          <w:sz w:val="8"/>
          <w:szCs w:val="8"/>
        </w:rPr>
        <w:t xml:space="preserve">. For </w:t>
      </w:r>
      <w:proofErr w:type="gramStart"/>
      <w:r w:rsidRPr="00827F05">
        <w:rPr>
          <w:sz w:val="8"/>
          <w:szCs w:val="8"/>
        </w:rPr>
        <w:t>example</w:t>
      </w:r>
      <w:proofErr w:type="gramEnd"/>
      <w:r w:rsidRPr="00827F05">
        <w:rPr>
          <w:sz w:val="8"/>
          <w:szCs w:val="8"/>
        </w:rPr>
        <w:t xml:space="preserve"> carbon pricing is market based for modernists; carbon pricing with dividends support eco-justice concerns of progressives by protecting low and middle income households from rising prices. For traditionalists, carbon pricing mechanisms with carbon border adjustments allow for nationalistic protection supporting American manufacturers. Here’s an excellent example of such a proposal: http://www.energyinnovationact.org</w:t>
      </w:r>
      <w:r>
        <w:rPr>
          <w:sz w:val="8"/>
          <w:szCs w:val="8"/>
        </w:rPr>
        <w:t xml:space="preserve"> </w:t>
      </w:r>
      <w:r w:rsidRPr="00827F05">
        <w:rPr>
          <w:sz w:val="8"/>
          <w:szCs w:val="8"/>
        </w:rPr>
        <w:t xml:space="preserve">Ann </w:t>
      </w:r>
      <w:proofErr w:type="spellStart"/>
      <w:r w:rsidRPr="00827F05">
        <w:rPr>
          <w:sz w:val="8"/>
          <w:szCs w:val="8"/>
        </w:rPr>
        <w:t>DrummSeptember</w:t>
      </w:r>
      <w:proofErr w:type="spellEnd"/>
      <w:r w:rsidRPr="00827F05">
        <w:rPr>
          <w:sz w:val="8"/>
          <w:szCs w:val="8"/>
        </w:rPr>
        <w:t xml:space="preserve"> 2, 2021Reply</w:t>
      </w:r>
      <w:r>
        <w:rPr>
          <w:sz w:val="8"/>
          <w:szCs w:val="8"/>
        </w:rPr>
        <w:t xml:space="preserve"> </w:t>
      </w:r>
      <w:r w:rsidRPr="00827F05">
        <w:rPr>
          <w:sz w:val="8"/>
          <w:szCs w:val="8"/>
        </w:rPr>
        <w:t>I agree with Katharine. I’m not willing to write off carbon pricing yet. There’s a big push to get it included in the budget reconciliation. If we don’t succeed in this cycle, then I might grudgingly accept your evaluation that it’s politically impossible. But I’m not ready to give up yet.</w:t>
      </w:r>
      <w:r>
        <w:rPr>
          <w:sz w:val="8"/>
          <w:szCs w:val="8"/>
        </w:rPr>
        <w:t xml:space="preserve"> </w:t>
      </w:r>
      <w:r w:rsidRPr="00827F05">
        <w:rPr>
          <w:sz w:val="8"/>
          <w:szCs w:val="8"/>
        </w:rPr>
        <w:t xml:space="preserve">Steve </w:t>
      </w:r>
      <w:proofErr w:type="spellStart"/>
      <w:r w:rsidRPr="00827F05">
        <w:rPr>
          <w:sz w:val="8"/>
          <w:szCs w:val="8"/>
        </w:rPr>
        <w:t>McIntoshSeptember</w:t>
      </w:r>
      <w:proofErr w:type="spellEnd"/>
      <w:r w:rsidRPr="00827F05">
        <w:rPr>
          <w:sz w:val="8"/>
          <w:szCs w:val="8"/>
        </w:rPr>
        <w:t xml:space="preserve"> 2, 2021Reply</w:t>
      </w:r>
    </w:p>
    <w:p w14:paraId="3413B928" w14:textId="77777777" w:rsidR="00616982" w:rsidRPr="00827F05" w:rsidRDefault="00616982" w:rsidP="00616982">
      <w:pPr>
        <w:spacing w:after="0"/>
        <w:rPr>
          <w:sz w:val="16"/>
        </w:rPr>
      </w:pPr>
      <w:r w:rsidRPr="00827F05">
        <w:rPr>
          <w:sz w:val="16"/>
        </w:rPr>
        <w:t>&lt;&lt;PARAGRAPH BREAKS RESUME&gt;&gt;</w:t>
      </w:r>
    </w:p>
    <w:p w14:paraId="73B30C3E" w14:textId="77777777" w:rsidR="00616982" w:rsidRPr="00AF6CA0" w:rsidRDefault="00616982" w:rsidP="00616982">
      <w:pPr>
        <w:spacing w:after="0"/>
        <w:rPr>
          <w:u w:val="single"/>
        </w:rPr>
      </w:pPr>
      <w:r w:rsidRPr="00827F05">
        <w:rPr>
          <w:sz w:val="16"/>
        </w:rPr>
        <w:lastRenderedPageBreak/>
        <w:t xml:space="preserve">Thanks for your </w:t>
      </w:r>
      <w:proofErr w:type="gramStart"/>
      <w:r w:rsidRPr="00827F05">
        <w:rPr>
          <w:sz w:val="16"/>
        </w:rPr>
        <w:t>comments</w:t>
      </w:r>
      <w:proofErr w:type="gramEnd"/>
      <w:r w:rsidRPr="00827F05">
        <w:rPr>
          <w:sz w:val="16"/>
        </w:rPr>
        <w:t xml:space="preserve"> Katharine and Ann. </w:t>
      </w:r>
      <w:r w:rsidRPr="001911A9">
        <w:rPr>
          <w:rStyle w:val="StyleUnderline"/>
        </w:rPr>
        <w:t xml:space="preserve">Our </w:t>
      </w:r>
      <w:r w:rsidRPr="00827F05">
        <w:rPr>
          <w:rStyle w:val="StyleUnderline"/>
        </w:rPr>
        <w:t>decision not to include a carbon tax in our proposal does not mean that we don’t support such a policy</w:t>
      </w:r>
      <w:r w:rsidRPr="00827F05">
        <w:rPr>
          <w:sz w:val="16"/>
        </w:rPr>
        <w:t xml:space="preserve">. </w:t>
      </w:r>
      <w:r w:rsidRPr="00827F05">
        <w:rPr>
          <w:rStyle w:val="StyleUnderline"/>
        </w:rPr>
        <w:t xml:space="preserve">Rather, it is guided by our first stated goal: </w:t>
      </w:r>
      <w:r w:rsidRPr="00827F05">
        <w:rPr>
          <w:rStyle w:val="Emphasis"/>
        </w:rPr>
        <w:t>building political will</w:t>
      </w:r>
      <w:r w:rsidRPr="00827F05">
        <w:rPr>
          <w:sz w:val="16"/>
        </w:rPr>
        <w:t xml:space="preserve">. </w:t>
      </w:r>
      <w:r w:rsidRPr="00827F05">
        <w:rPr>
          <w:rStyle w:val="StyleUnderline"/>
        </w:rPr>
        <w:t>The chance of getting the kind of bipartisan support</w:t>
      </w:r>
      <w:r w:rsidRPr="001911A9">
        <w:rPr>
          <w:rStyle w:val="StyleUnderline"/>
        </w:rPr>
        <w:t xml:space="preserve"> needed for a “Manhattan Project” for clean energy technology </w:t>
      </w:r>
      <w:r w:rsidRPr="001911A9">
        <w:rPr>
          <w:rStyle w:val="Emphasis"/>
        </w:rPr>
        <w:t>increases significantly</w:t>
      </w:r>
      <w:r w:rsidRPr="001911A9">
        <w:rPr>
          <w:rStyle w:val="StyleUnderline"/>
        </w:rPr>
        <w:t xml:space="preserve"> if a carbon tax is </w:t>
      </w:r>
      <w:r w:rsidRPr="001911A9">
        <w:rPr>
          <w:rStyle w:val="Emphasis"/>
        </w:rPr>
        <w:t>not included</w:t>
      </w:r>
      <w:r w:rsidRPr="00827F05">
        <w:rPr>
          <w:sz w:val="16"/>
        </w:rPr>
        <w:t xml:space="preserve">. </w:t>
      </w:r>
      <w:proofErr w:type="gramStart"/>
      <w:r w:rsidRPr="00827F05">
        <w:rPr>
          <w:sz w:val="16"/>
        </w:rPr>
        <w:t>So</w:t>
      </w:r>
      <w:proofErr w:type="gramEnd"/>
      <w:r w:rsidRPr="00827F05">
        <w:rPr>
          <w:sz w:val="16"/>
        </w:rPr>
        <w:t xml:space="preserve"> </w:t>
      </w:r>
      <w:r w:rsidRPr="00827F05">
        <w:rPr>
          <w:rStyle w:val="StyleUnderline"/>
          <w:highlight w:val="yellow"/>
        </w:rPr>
        <w:t>it’s</w:t>
      </w:r>
      <w:r w:rsidRPr="001911A9">
        <w:rPr>
          <w:rStyle w:val="StyleUnderline"/>
        </w:rPr>
        <w:t xml:space="preserve"> mainly </w:t>
      </w:r>
      <w:r w:rsidRPr="00827F05">
        <w:rPr>
          <w:rStyle w:val="StyleUnderline"/>
          <w:highlight w:val="yellow"/>
        </w:rPr>
        <w:t xml:space="preserve">a </w:t>
      </w:r>
      <w:r w:rsidRPr="00827F05">
        <w:rPr>
          <w:rStyle w:val="Emphasis"/>
          <w:highlight w:val="yellow"/>
        </w:rPr>
        <w:t>strategic choice</w:t>
      </w:r>
      <w:r w:rsidRPr="00827F05">
        <w:rPr>
          <w:rStyle w:val="StyleUnderline"/>
          <w:highlight w:val="yellow"/>
        </w:rPr>
        <w:t xml:space="preserve"> about where to</w:t>
      </w:r>
      <w:r w:rsidRPr="00827F05">
        <w:rPr>
          <w:rStyle w:val="StyleUnderline"/>
        </w:rPr>
        <w:t xml:space="preserve"> </w:t>
      </w:r>
      <w:r w:rsidRPr="00827F05">
        <w:rPr>
          <w:rStyle w:val="Emphasis"/>
        </w:rPr>
        <w:t xml:space="preserve">best </w:t>
      </w:r>
      <w:r w:rsidRPr="001911A9">
        <w:rPr>
          <w:rStyle w:val="Emphasis"/>
          <w:highlight w:val="yellow"/>
        </w:rPr>
        <w:t>spend</w:t>
      </w:r>
      <w:r w:rsidRPr="00827F05">
        <w:rPr>
          <w:sz w:val="16"/>
          <w:szCs w:val="16"/>
        </w:rPr>
        <w:t xml:space="preserve"> our</w:t>
      </w:r>
      <w:r w:rsidRPr="00D26DEE">
        <w:t xml:space="preserve"> </w:t>
      </w:r>
      <w:r w:rsidRPr="001911A9">
        <w:rPr>
          <w:rStyle w:val="Emphasis"/>
          <w:highlight w:val="yellow"/>
        </w:rPr>
        <w:t>political capital</w:t>
      </w:r>
      <w:r w:rsidRPr="00827F05">
        <w:rPr>
          <w:sz w:val="16"/>
        </w:rPr>
        <w:t xml:space="preserve">. </w:t>
      </w:r>
      <w:r w:rsidRPr="001911A9">
        <w:rPr>
          <w:rStyle w:val="StyleUnderline"/>
        </w:rPr>
        <w:t>“</w:t>
      </w:r>
      <w:r w:rsidRPr="001911A9">
        <w:rPr>
          <w:rStyle w:val="Emphasis"/>
        </w:rPr>
        <w:t>Politics</w:t>
      </w:r>
      <w:r w:rsidRPr="001911A9">
        <w:rPr>
          <w:rStyle w:val="StyleUnderline"/>
        </w:rPr>
        <w:t xml:space="preserve"> is the </w:t>
      </w:r>
      <w:r w:rsidRPr="001911A9">
        <w:rPr>
          <w:rStyle w:val="Emphasis"/>
        </w:rPr>
        <w:t>art of the possible</w:t>
      </w:r>
      <w:r w:rsidRPr="001911A9">
        <w:rPr>
          <w:rStyle w:val="StyleUnderline"/>
        </w:rPr>
        <w:t>.”</w:t>
      </w:r>
    </w:p>
    <w:p w14:paraId="63BC7104" w14:textId="77777777" w:rsidR="00616982" w:rsidRPr="00616982" w:rsidRDefault="00616982" w:rsidP="00616982"/>
    <w:p w14:paraId="1070C0E9" w14:textId="20CE9575" w:rsidR="00C925FF" w:rsidRDefault="00C925FF" w:rsidP="00C925FF">
      <w:pPr>
        <w:pStyle w:val="Heading2"/>
      </w:pPr>
      <w:r>
        <w:lastRenderedPageBreak/>
        <w:t>Close</w:t>
      </w:r>
      <w:r w:rsidR="00BB56CE">
        <w:t xml:space="preserve"> </w:t>
      </w:r>
      <w:r>
        <w:t>Loopholes</w:t>
      </w:r>
    </w:p>
    <w:p w14:paraId="4EAF1C9A" w14:textId="77777777" w:rsidR="00BB56CE" w:rsidRDefault="00BB56CE" w:rsidP="00BB56CE">
      <w:pPr>
        <w:pStyle w:val="Heading3"/>
      </w:pPr>
      <w:r>
        <w:lastRenderedPageBreak/>
        <w:t xml:space="preserve">L – PC </w:t>
      </w:r>
    </w:p>
    <w:p w14:paraId="2EE90D1F" w14:textId="77777777" w:rsidR="00BB56CE" w:rsidRPr="00C61184" w:rsidRDefault="00BB56CE" w:rsidP="00BB56CE">
      <w:pPr>
        <w:pStyle w:val="Heading4"/>
      </w:pPr>
      <w:r>
        <w:t xml:space="preserve">Closing tax loopholes </w:t>
      </w:r>
      <w:proofErr w:type="gramStart"/>
      <w:r>
        <w:t>require</w:t>
      </w:r>
      <w:proofErr w:type="gramEnd"/>
      <w:r>
        <w:t xml:space="preserve"> PC – lawmakers’ inability to remove “carried interest loophole” prove. </w:t>
      </w:r>
    </w:p>
    <w:p w14:paraId="3DA93B8C" w14:textId="77777777" w:rsidR="00BB56CE" w:rsidRDefault="00BB56CE" w:rsidP="00BB56CE">
      <w:r>
        <w:t xml:space="preserve">Alan </w:t>
      </w:r>
      <w:proofErr w:type="spellStart"/>
      <w:r w:rsidRPr="00E4189E">
        <w:rPr>
          <w:rStyle w:val="Style13ptBold"/>
        </w:rPr>
        <w:t>Rappeport</w:t>
      </w:r>
      <w:proofErr w:type="spellEnd"/>
      <w:r>
        <w:rPr>
          <w:rStyle w:val="Style13ptBold"/>
        </w:rPr>
        <w:t xml:space="preserve"> et al.</w:t>
      </w:r>
      <w:r>
        <w:t xml:space="preserve">, </w:t>
      </w:r>
      <w:r w:rsidRPr="00E4189E">
        <w:t>Emily</w:t>
      </w:r>
      <w:r>
        <w:t xml:space="preserve"> Flitter, and Kate Kelly 20</w:t>
      </w:r>
      <w:r w:rsidRPr="00E4189E">
        <w:rPr>
          <w:rStyle w:val="Style13ptBold"/>
        </w:rPr>
        <w:t>22</w:t>
      </w:r>
      <w:r>
        <w:t xml:space="preserve">, </w:t>
      </w:r>
      <w:proofErr w:type="spellStart"/>
      <w:r>
        <w:t>Rappeport</w:t>
      </w:r>
      <w:proofErr w:type="spellEnd"/>
      <w:r>
        <w:t xml:space="preserve"> is an economic Policy Reporter at the New York Times, Flitter covers finance for the New York Times and spent eight years at Reuters, Kelly is a correspondent in the Washington bureau of the Times, August 2022, “</w:t>
      </w:r>
      <w:r w:rsidRPr="00E4189E">
        <w:t>The Carried Interest Loophole Survives Another Political Battle</w:t>
      </w:r>
      <w:r>
        <w:t xml:space="preserve">”, </w:t>
      </w:r>
      <w:r w:rsidRPr="00E4189E">
        <w:t>https://www.nytimes.com/2022/08/05/business/carried-interest-senate-bill.html</w:t>
      </w:r>
    </w:p>
    <w:p w14:paraId="205E492C" w14:textId="77777777" w:rsidR="00BB56CE" w:rsidRPr="00C61184" w:rsidRDefault="00BB56CE" w:rsidP="00BB56CE">
      <w:pPr>
        <w:rPr>
          <w:sz w:val="16"/>
        </w:rPr>
      </w:pPr>
      <w:r w:rsidRPr="00C61184">
        <w:rPr>
          <w:sz w:val="16"/>
        </w:rPr>
        <w:t>WASHINGTON — Once again, carried interest carried the day.</w:t>
      </w:r>
    </w:p>
    <w:p w14:paraId="5C29D242" w14:textId="77777777" w:rsidR="00BB56CE" w:rsidRPr="00C61184" w:rsidRDefault="00BB56CE" w:rsidP="00BB56CE">
      <w:pPr>
        <w:rPr>
          <w:sz w:val="16"/>
        </w:rPr>
      </w:pPr>
      <w:r w:rsidRPr="00C61184">
        <w:rPr>
          <w:sz w:val="16"/>
        </w:rPr>
        <w:t xml:space="preserve">The </w:t>
      </w:r>
      <w:r w:rsidRPr="00D26CD3">
        <w:rPr>
          <w:rStyle w:val="Emphasis"/>
        </w:rPr>
        <w:t>last-minute removal</w:t>
      </w:r>
      <w:r w:rsidRPr="00E4189E">
        <w:rPr>
          <w:rStyle w:val="StyleUnderline"/>
        </w:rPr>
        <w:t xml:space="preserve"> by Senate Democrats of a provision in the climate and tax legislation</w:t>
      </w:r>
      <w:r w:rsidRPr="00C61184">
        <w:rPr>
          <w:sz w:val="16"/>
        </w:rPr>
        <w:t xml:space="preserve"> that would narrow what is </w:t>
      </w:r>
      <w:r w:rsidRPr="00E4189E">
        <w:rPr>
          <w:rStyle w:val="StyleUnderline"/>
        </w:rPr>
        <w:t>often referred to as the “</w:t>
      </w:r>
      <w:r w:rsidRPr="00D26CD3">
        <w:rPr>
          <w:rStyle w:val="Emphasis"/>
        </w:rPr>
        <w:t>carried interest loophole</w:t>
      </w:r>
      <w:r w:rsidRPr="00E4189E">
        <w:rPr>
          <w:rStyle w:val="StyleUnderline"/>
        </w:rPr>
        <w:t>” represents the latest win for the private equity and hedge fund industries</w:t>
      </w:r>
      <w:r w:rsidRPr="00C61184">
        <w:rPr>
          <w:sz w:val="16"/>
        </w:rPr>
        <w:t xml:space="preserve">. For years, </w:t>
      </w:r>
      <w:r w:rsidRPr="00E4189E">
        <w:rPr>
          <w:rStyle w:val="StyleUnderline"/>
        </w:rPr>
        <w:t xml:space="preserve">those </w:t>
      </w:r>
      <w:r w:rsidRPr="00D26CD3">
        <w:rPr>
          <w:rStyle w:val="Emphasis"/>
        </w:rPr>
        <w:t>businesses</w:t>
      </w:r>
      <w:r w:rsidRPr="00E4189E">
        <w:rPr>
          <w:rStyle w:val="StyleUnderline"/>
        </w:rPr>
        <w:t xml:space="preserve"> have successfully </w:t>
      </w:r>
      <w:r w:rsidRPr="00D26CD3">
        <w:rPr>
          <w:rStyle w:val="Emphasis"/>
        </w:rPr>
        <w:t>lobbied</w:t>
      </w:r>
      <w:r w:rsidRPr="00E4189E">
        <w:rPr>
          <w:rStyle w:val="StyleUnderline"/>
        </w:rPr>
        <w:t xml:space="preserve"> to </w:t>
      </w:r>
      <w:r w:rsidRPr="00D26CD3">
        <w:rPr>
          <w:rStyle w:val="Emphasis"/>
        </w:rPr>
        <w:t>kill bills</w:t>
      </w:r>
      <w:r w:rsidRPr="00C61184">
        <w:rPr>
          <w:sz w:val="16"/>
        </w:rPr>
        <w:t xml:space="preserve"> that aimed </w:t>
      </w:r>
      <w:r w:rsidRPr="00E4189E">
        <w:rPr>
          <w:rStyle w:val="StyleUnderline"/>
        </w:rPr>
        <w:t>to end</w:t>
      </w:r>
      <w:r w:rsidRPr="00C61184">
        <w:rPr>
          <w:sz w:val="16"/>
        </w:rPr>
        <w:t xml:space="preserve"> or limit </w:t>
      </w:r>
      <w:r w:rsidRPr="00E4189E">
        <w:rPr>
          <w:rStyle w:val="StyleUnderline"/>
        </w:rPr>
        <w:t xml:space="preserve">a </w:t>
      </w:r>
      <w:r w:rsidRPr="00D26CD3">
        <w:rPr>
          <w:rStyle w:val="Emphasis"/>
        </w:rPr>
        <w:t>quirk</w:t>
      </w:r>
      <w:r w:rsidRPr="00E4189E">
        <w:rPr>
          <w:rStyle w:val="StyleUnderline"/>
        </w:rPr>
        <w:t xml:space="preserve"> in the </w:t>
      </w:r>
      <w:r w:rsidRPr="00D26CD3">
        <w:rPr>
          <w:rStyle w:val="Emphasis"/>
        </w:rPr>
        <w:t>tax code</w:t>
      </w:r>
      <w:r w:rsidRPr="00C61184">
        <w:rPr>
          <w:sz w:val="16"/>
        </w:rPr>
        <w:t xml:space="preserve"> that allows executives to pay lower tax rates than many of their salaried employees.</w:t>
      </w:r>
    </w:p>
    <w:p w14:paraId="4B740D6F" w14:textId="77777777" w:rsidR="00BB56CE" w:rsidRPr="00C61184" w:rsidRDefault="00BB56CE" w:rsidP="00BB56CE">
      <w:pPr>
        <w:rPr>
          <w:sz w:val="16"/>
        </w:rPr>
      </w:pPr>
      <w:r w:rsidRPr="00C61184">
        <w:rPr>
          <w:sz w:val="16"/>
        </w:rPr>
        <w:t>In recent weeks, it appeared that the benefit could be scaled back, but a last-minute intervention by Senator Kyrsten Sinema, the Arizona Democrat, eliminated what would have been a $14 billion tax increase targeting private equity.</w:t>
      </w:r>
    </w:p>
    <w:p w14:paraId="3E3444E6" w14:textId="77777777" w:rsidR="00BB56CE" w:rsidRPr="00C61184" w:rsidRDefault="00BB56CE" w:rsidP="00BB56CE">
      <w:pPr>
        <w:rPr>
          <w:u w:val="single"/>
        </w:rPr>
      </w:pPr>
      <w:r w:rsidRPr="00D26CD3">
        <w:rPr>
          <w:rStyle w:val="Emphasis"/>
        </w:rPr>
        <w:t>Lawmakers’ inability</w:t>
      </w:r>
      <w:r w:rsidRPr="00E4189E">
        <w:rPr>
          <w:rStyle w:val="StyleUnderline"/>
        </w:rPr>
        <w:t xml:space="preserve"> to address a tax break </w:t>
      </w:r>
      <w:r w:rsidRPr="00C61184">
        <w:rPr>
          <w:sz w:val="16"/>
        </w:rPr>
        <w:t>that Democrats and some Republicans have called unfair</w:t>
      </w:r>
      <w:r w:rsidRPr="00E4189E">
        <w:rPr>
          <w:rStyle w:val="StyleUnderline"/>
        </w:rPr>
        <w:t xml:space="preserve"> underscores the influence of </w:t>
      </w:r>
      <w:r w:rsidRPr="00D26CD3">
        <w:rPr>
          <w:rStyle w:val="Emphasis"/>
        </w:rPr>
        <w:t>lobbyists</w:t>
      </w:r>
      <w:r w:rsidRPr="00E4189E">
        <w:rPr>
          <w:rStyle w:val="StyleUnderline"/>
        </w:rPr>
        <w:t xml:space="preserve"> for the finance industry and </w:t>
      </w:r>
      <w:r w:rsidRPr="00E4189E">
        <w:rPr>
          <w:rStyle w:val="Emphasis"/>
        </w:rPr>
        <w:t>how difficult</w:t>
      </w:r>
      <w:r w:rsidRPr="00E4189E">
        <w:rPr>
          <w:rStyle w:val="StyleUnderline"/>
        </w:rPr>
        <w:t xml:space="preserve"> it can be to </w:t>
      </w:r>
      <w:r w:rsidRPr="00D26CD3">
        <w:rPr>
          <w:rStyle w:val="Emphasis"/>
        </w:rPr>
        <w:t>change the tax code</w:t>
      </w:r>
    </w:p>
    <w:p w14:paraId="764402C5" w14:textId="77777777" w:rsidR="00BB56CE" w:rsidRPr="00C61184" w:rsidRDefault="00BB56CE" w:rsidP="00BB56CE">
      <w:pPr>
        <w:rPr>
          <w:sz w:val="16"/>
        </w:rPr>
      </w:pPr>
      <w:r w:rsidRPr="00C61184">
        <w:rPr>
          <w:sz w:val="16"/>
        </w:rPr>
        <w:t>In addition to doing away with the carried interest provision, the deal Democratic leaders cut with Ms. Sinema included a 1 percent excise tax on stock buybacks and changes to a minimum corporate tax of 15 percent that favored manufacturers.</w:t>
      </w:r>
    </w:p>
    <w:p w14:paraId="2A2B29E4" w14:textId="77777777" w:rsidR="00BB56CE" w:rsidRPr="00C61184" w:rsidRDefault="00BB56CE" w:rsidP="00BB56CE">
      <w:pPr>
        <w:rPr>
          <w:sz w:val="16"/>
        </w:rPr>
      </w:pPr>
      <w:r w:rsidRPr="00C61184">
        <w:rPr>
          <w:sz w:val="16"/>
        </w:rPr>
        <w:t>On Friday, the private equity and hedge fund industries applauded the development, describing it as a win for small business.</w:t>
      </w:r>
    </w:p>
    <w:p w14:paraId="54F2E013" w14:textId="77777777" w:rsidR="00BB56CE" w:rsidRPr="00C61184" w:rsidRDefault="00BB56CE" w:rsidP="00BB56CE">
      <w:pPr>
        <w:rPr>
          <w:sz w:val="16"/>
        </w:rPr>
      </w:pPr>
      <w:r w:rsidRPr="00C61184">
        <w:rPr>
          <w:sz w:val="16"/>
        </w:rPr>
        <w:t>“The private equity industry directly employs over 11 million Americans, fuels thousands of small businesses and delivers the strongest returns for pensions,” said Drew Maloney, the chief executive of the American Investment Council, a lobbying group. “We encourage Congress to continue to support private capital investment in every state across our country.”</w:t>
      </w:r>
    </w:p>
    <w:p w14:paraId="048B275A" w14:textId="77777777" w:rsidR="00BB56CE" w:rsidRPr="00C61184" w:rsidRDefault="00BB56CE" w:rsidP="00BB56CE">
      <w:pPr>
        <w:rPr>
          <w:sz w:val="16"/>
        </w:rPr>
      </w:pPr>
      <w:r w:rsidRPr="00C61184">
        <w:rPr>
          <w:sz w:val="16"/>
        </w:rPr>
        <w:t>Bryan Corbett, the chief executive of the Managed Funds Association, said: “We’re happy to see that there is bipartisan recognition of the role that private capital plays in growing businesses and the economy.”</w:t>
      </w:r>
    </w:p>
    <w:p w14:paraId="69715121" w14:textId="77777777" w:rsidR="00BB56CE" w:rsidRPr="00C61184" w:rsidRDefault="00BB56CE" w:rsidP="00BB56CE">
      <w:pPr>
        <w:rPr>
          <w:sz w:val="16"/>
        </w:rPr>
      </w:pPr>
      <w:r w:rsidRPr="00C61184">
        <w:rPr>
          <w:sz w:val="16"/>
        </w:rPr>
        <w:t xml:space="preserve">Carried interest is the percentage of an investment’s gains that a private equity partner or hedge fund manager </w:t>
      </w:r>
      <w:proofErr w:type="gramStart"/>
      <w:r w:rsidRPr="00C61184">
        <w:rPr>
          <w:sz w:val="16"/>
        </w:rPr>
        <w:t>takes</w:t>
      </w:r>
      <w:proofErr w:type="gramEnd"/>
      <w:r w:rsidRPr="00C61184">
        <w:rPr>
          <w:sz w:val="16"/>
        </w:rPr>
        <w:t xml:space="preserve"> as compensation. At most private equity firms and hedge funds, the share of profits paid to managers is about 20 percent.</w:t>
      </w:r>
    </w:p>
    <w:p w14:paraId="3B4249FD" w14:textId="77777777" w:rsidR="00BB56CE" w:rsidRPr="00C61184" w:rsidRDefault="00BB56CE" w:rsidP="00BB56CE">
      <w:pPr>
        <w:rPr>
          <w:u w:val="single"/>
        </w:rPr>
      </w:pPr>
      <w:r w:rsidRPr="00C61184">
        <w:rPr>
          <w:sz w:val="16"/>
        </w:rPr>
        <w:t xml:space="preserve">Under existing law, that money is taxed at a capital-gains rate of 20 percent for top earners. That’s about half the rate of the top individual income tax bracket, which is 37 percent. </w:t>
      </w:r>
      <w:r w:rsidRPr="00D26CD3">
        <w:rPr>
          <w:rStyle w:val="StyleUnderline"/>
        </w:rPr>
        <w:t xml:space="preserve">A </w:t>
      </w:r>
      <w:r w:rsidRPr="00C61184">
        <w:rPr>
          <w:rStyle w:val="Emphasis"/>
        </w:rPr>
        <w:t>tax law</w:t>
      </w:r>
      <w:r w:rsidRPr="00D26CD3">
        <w:rPr>
          <w:rStyle w:val="StyleUnderline"/>
        </w:rPr>
        <w:t xml:space="preserve"> passed by </w:t>
      </w:r>
      <w:r w:rsidRPr="00C61184">
        <w:rPr>
          <w:rStyle w:val="Emphasis"/>
        </w:rPr>
        <w:t>Republicans</w:t>
      </w:r>
      <w:r w:rsidRPr="00D26CD3">
        <w:rPr>
          <w:rStyle w:val="StyleUnderline"/>
        </w:rPr>
        <w:t xml:space="preserve"> in 2017 largely left the treatment of </w:t>
      </w:r>
      <w:r w:rsidRPr="00C61184">
        <w:rPr>
          <w:rStyle w:val="Emphasis"/>
        </w:rPr>
        <w:t>carried interest intact</w:t>
      </w:r>
      <w:r w:rsidRPr="00D26CD3">
        <w:rPr>
          <w:rStyle w:val="StyleUnderline"/>
        </w:rPr>
        <w:t xml:space="preserve">, after an </w:t>
      </w:r>
      <w:r w:rsidRPr="00C61184">
        <w:rPr>
          <w:rStyle w:val="Emphasis"/>
        </w:rPr>
        <w:t>intense lobbying campaign</w:t>
      </w:r>
      <w:r w:rsidRPr="00C61184">
        <w:rPr>
          <w:sz w:val="16"/>
        </w:rPr>
        <w:t xml:space="preserve">, but it did narrow the exemption by requiring executives to hold their investments for at least three years </w:t>
      </w:r>
      <w:proofErr w:type="gramStart"/>
      <w:r w:rsidRPr="00C61184">
        <w:rPr>
          <w:sz w:val="16"/>
        </w:rPr>
        <w:t>in order to</w:t>
      </w:r>
      <w:proofErr w:type="gramEnd"/>
      <w:r w:rsidRPr="00C61184">
        <w:rPr>
          <w:sz w:val="16"/>
        </w:rPr>
        <w:t xml:space="preserve"> enjoy preferential tax treatment.</w:t>
      </w:r>
    </w:p>
    <w:p w14:paraId="791D3112" w14:textId="77777777" w:rsidR="00BB56CE" w:rsidRPr="00C61184" w:rsidRDefault="00BB56CE" w:rsidP="00BB56CE">
      <w:pPr>
        <w:rPr>
          <w:sz w:val="16"/>
        </w:rPr>
      </w:pPr>
      <w:r w:rsidRPr="00C61184">
        <w:rPr>
          <w:sz w:val="16"/>
        </w:rPr>
        <w:t>An agreement reached last week by Senator Joe Manchin III, Democrat of West Virginia, and Senator Chuck Schumer of New York, the majority leader, would have extended that holding period to five years from three, while changing the way the period is calculated in hopes of reducing taxpayers’ ability to take advantage of the lower 20 percent tax rate.</w:t>
      </w:r>
    </w:p>
    <w:p w14:paraId="6FF06849" w14:textId="77777777" w:rsidR="00BB56CE" w:rsidRPr="00C61184" w:rsidRDefault="00BB56CE" w:rsidP="00BB56CE">
      <w:pPr>
        <w:rPr>
          <w:sz w:val="16"/>
        </w:rPr>
      </w:pPr>
      <w:r w:rsidRPr="00C61184">
        <w:rPr>
          <w:sz w:val="16"/>
        </w:rPr>
        <w:t>But Ms. Sinema, who has received political donations from wealthy financiers who usually donate to Republicans and who was cool to the idea of targeting carried interest last year, objected.</w:t>
      </w:r>
    </w:p>
    <w:p w14:paraId="74DDB652" w14:textId="77777777" w:rsidR="00BB56CE" w:rsidRPr="00C61184" w:rsidRDefault="00BB56CE" w:rsidP="00BB56CE">
      <w:pPr>
        <w:rPr>
          <w:sz w:val="16"/>
        </w:rPr>
      </w:pPr>
      <w:r w:rsidRPr="00C61184">
        <w:rPr>
          <w:sz w:val="16"/>
        </w:rPr>
        <w:t>In the past five years, the senator has received $2.2 million in campaign contributions from investment industry executives and political action committees, according to OpenSecrets, a nonprofit group that tracks money in politics. The industry was second only to retired individuals in giving to Ms. Sinema and just ahead of the legal profession, which gave her $1.8 million.</w:t>
      </w:r>
    </w:p>
    <w:p w14:paraId="78A86717" w14:textId="77777777" w:rsidR="00BB56CE" w:rsidRPr="00C61184" w:rsidRDefault="00BB56CE" w:rsidP="00BB56CE">
      <w:pPr>
        <w:rPr>
          <w:u w:val="single"/>
        </w:rPr>
      </w:pPr>
      <w:r w:rsidRPr="00E4189E">
        <w:rPr>
          <w:rStyle w:val="StyleUnderline"/>
        </w:rPr>
        <w:t xml:space="preserve">For years, </w:t>
      </w:r>
      <w:r w:rsidRPr="00C61184">
        <w:rPr>
          <w:rStyle w:val="Emphasis"/>
        </w:rPr>
        <w:t>carried interest</w:t>
      </w:r>
      <w:r w:rsidRPr="00E4189E">
        <w:rPr>
          <w:rStyle w:val="StyleUnderline"/>
        </w:rPr>
        <w:t xml:space="preserve"> has been a </w:t>
      </w:r>
      <w:r w:rsidRPr="00C61184">
        <w:rPr>
          <w:rStyle w:val="Emphasis"/>
          <w:sz w:val="28"/>
          <w:szCs w:val="28"/>
        </w:rPr>
        <w:t>tax policy piñata</w:t>
      </w:r>
      <w:r w:rsidRPr="00E4189E">
        <w:rPr>
          <w:rStyle w:val="StyleUnderline"/>
        </w:rPr>
        <w:t xml:space="preserve"> that never cracks open.</w:t>
      </w:r>
    </w:p>
    <w:p w14:paraId="6F87CE92" w14:textId="77777777" w:rsidR="00BB56CE" w:rsidRPr="00C61184" w:rsidRDefault="00BB56CE" w:rsidP="00BB56CE">
      <w:pPr>
        <w:rPr>
          <w:sz w:val="16"/>
        </w:rPr>
      </w:pPr>
      <w:r w:rsidRPr="00C61184">
        <w:rPr>
          <w:sz w:val="16"/>
        </w:rPr>
        <w:lastRenderedPageBreak/>
        <w:t>During the 2016 presidential campaign, Donald J. Trump said, “We will eliminate the carried interest deduction, well-known deduction, and other special-interest loopholes that have been so good for Wall Street investors and for people like me but unfair to American workers.”</w:t>
      </w:r>
    </w:p>
    <w:p w14:paraId="480CA290" w14:textId="77777777" w:rsidR="00BB56CE" w:rsidRPr="00C61184" w:rsidRDefault="00BB56CE" w:rsidP="00BB56CE">
      <w:pPr>
        <w:rPr>
          <w:sz w:val="16"/>
        </w:rPr>
      </w:pPr>
      <w:r w:rsidRPr="00C61184">
        <w:rPr>
          <w:sz w:val="16"/>
        </w:rPr>
        <w:t>When President Biden ran for president in 2020, his campaign said he would “eliminate special tax breaks that reward special interests and get rid of the capital gains loophole for multimillionaires.” To do that, he said, he would tax long-term capital gains at the ordinary top income tax rate, essentially wiping away the special treatment of carried interest.</w:t>
      </w:r>
    </w:p>
    <w:p w14:paraId="27C53AF7" w14:textId="77777777" w:rsidR="00BB56CE" w:rsidRPr="00C61184" w:rsidRDefault="00BB56CE" w:rsidP="00BB56CE">
      <w:pPr>
        <w:rPr>
          <w:rStyle w:val="Emphasis"/>
        </w:rPr>
      </w:pPr>
      <w:r w:rsidRPr="00C61184">
        <w:rPr>
          <w:rStyle w:val="StyleUnderline"/>
        </w:rPr>
        <w:t xml:space="preserve">A similar proposal appeared in Mr. Biden’s budget last spring, but, as </w:t>
      </w:r>
      <w:r w:rsidRPr="00C61184">
        <w:rPr>
          <w:rStyle w:val="Emphasis"/>
        </w:rPr>
        <w:t>Democrats</w:t>
      </w:r>
      <w:r w:rsidRPr="00C61184">
        <w:rPr>
          <w:rStyle w:val="StyleUnderline"/>
        </w:rPr>
        <w:t xml:space="preserve"> tried </w:t>
      </w:r>
      <w:r w:rsidRPr="00C61184">
        <w:rPr>
          <w:rStyle w:val="Emphasis"/>
        </w:rPr>
        <w:t>unsuccessfully</w:t>
      </w:r>
      <w:r w:rsidRPr="00C61184">
        <w:rPr>
          <w:rStyle w:val="StyleUnderline"/>
        </w:rPr>
        <w:t xml:space="preserve"> to pass their Build Back Better legislation in the summer and fall, </w:t>
      </w:r>
      <w:r w:rsidRPr="00C61184">
        <w:rPr>
          <w:rStyle w:val="Emphasis"/>
        </w:rPr>
        <w:t>carried interest disappeared.</w:t>
      </w:r>
    </w:p>
    <w:p w14:paraId="5473E89A" w14:textId="77777777" w:rsidR="00BB56CE" w:rsidRPr="00C61184" w:rsidRDefault="00BB56CE" w:rsidP="00BB56CE">
      <w:pPr>
        <w:rPr>
          <w:rStyle w:val="Emphasis"/>
        </w:rPr>
      </w:pPr>
      <w:r w:rsidRPr="00C61184">
        <w:rPr>
          <w:rStyle w:val="StyleUnderline"/>
        </w:rPr>
        <w:t>Jared Bernstein, a member of the White House’s Council of Economic Advisers, lamented that outcome. “This is a loophole that absolutely should be closed,”</w:t>
      </w:r>
      <w:r w:rsidRPr="00C61184">
        <w:rPr>
          <w:sz w:val="16"/>
        </w:rPr>
        <w:t xml:space="preserve"> Mr. Bernstein told CNBC last September. “</w:t>
      </w:r>
      <w:r w:rsidRPr="00C61184">
        <w:rPr>
          <w:rStyle w:val="StyleUnderline"/>
        </w:rPr>
        <w:t xml:space="preserve">When you go up to Capitol Hill and </w:t>
      </w:r>
      <w:r w:rsidRPr="00C61184">
        <w:rPr>
          <w:rStyle w:val="Emphasis"/>
        </w:rPr>
        <w:t>you start negotiating on taxes</w:t>
      </w:r>
      <w:r w:rsidRPr="00C61184">
        <w:rPr>
          <w:rStyle w:val="StyleUnderline"/>
        </w:rPr>
        <w:t xml:space="preserve">, there are </w:t>
      </w:r>
      <w:r w:rsidRPr="00C61184">
        <w:rPr>
          <w:rStyle w:val="Emphasis"/>
        </w:rPr>
        <w:t>more lobbyists</w:t>
      </w:r>
      <w:r w:rsidRPr="00C61184">
        <w:rPr>
          <w:rStyle w:val="StyleUnderline"/>
        </w:rPr>
        <w:t xml:space="preserve"> in this town on taxes </w:t>
      </w:r>
      <w:r w:rsidRPr="00C61184">
        <w:rPr>
          <w:rStyle w:val="Emphasis"/>
        </w:rPr>
        <w:t>than there are members of Congress.”</w:t>
      </w:r>
    </w:p>
    <w:p w14:paraId="7DAF31BC" w14:textId="77777777" w:rsidR="00BB56CE" w:rsidRPr="00C61184" w:rsidRDefault="00BB56CE" w:rsidP="00BB56CE">
      <w:pPr>
        <w:rPr>
          <w:rStyle w:val="Emphasis"/>
        </w:rPr>
      </w:pPr>
    </w:p>
    <w:p w14:paraId="4513F8AD" w14:textId="77777777" w:rsidR="00BB56CE" w:rsidRDefault="00BB56CE" w:rsidP="00BB56CE">
      <w:pPr>
        <w:pStyle w:val="Heading3"/>
      </w:pPr>
      <w:r>
        <w:lastRenderedPageBreak/>
        <w:t xml:space="preserve">L – Dem Divide </w:t>
      </w:r>
    </w:p>
    <w:p w14:paraId="2A37D699" w14:textId="77777777" w:rsidR="00BB56CE" w:rsidRPr="000E3F49" w:rsidRDefault="00BB56CE" w:rsidP="00BB56CE">
      <w:pPr>
        <w:pStyle w:val="Heading4"/>
      </w:pPr>
      <w:r>
        <w:t xml:space="preserve">Closing loopholes divide democrats. </w:t>
      </w:r>
    </w:p>
    <w:p w14:paraId="3B306594" w14:textId="77777777" w:rsidR="00BB56CE" w:rsidRDefault="00BB56CE" w:rsidP="00BB56CE">
      <w:r>
        <w:t xml:space="preserve">Ben </w:t>
      </w:r>
      <w:r w:rsidRPr="00BC6D66">
        <w:rPr>
          <w:rStyle w:val="Style13ptBold"/>
        </w:rPr>
        <w:t>Ritz</w:t>
      </w:r>
      <w:r>
        <w:t xml:space="preserve"> 20</w:t>
      </w:r>
      <w:r w:rsidRPr="00BC6D66">
        <w:rPr>
          <w:rStyle w:val="Style13ptBold"/>
        </w:rPr>
        <w:t>21</w:t>
      </w:r>
      <w:r>
        <w:t xml:space="preserve">, </w:t>
      </w:r>
      <w:r w:rsidRPr="00BC6D66">
        <w:t>Director of the Progressive Policy Institute’s Center for Funding America’s Future</w:t>
      </w:r>
      <w:r>
        <w:t xml:space="preserve"> and </w:t>
      </w:r>
      <w:proofErr w:type="spellStart"/>
      <w:r w:rsidRPr="00BC6D66">
        <w:t>Master’s</w:t>
      </w:r>
      <w:proofErr w:type="spellEnd"/>
      <w:r w:rsidRPr="00BC6D66">
        <w:t xml:space="preserve"> of Public Policy Analysis and a Graduate Certificate of Public Finance from American University</w:t>
      </w:r>
      <w:r>
        <w:t>, “</w:t>
      </w:r>
      <w:r w:rsidRPr="00BC6D66">
        <w:t>Every Democrat Should Support Closing The Step-Up Basis Loophole</w:t>
      </w:r>
      <w:r>
        <w:t xml:space="preserve">”, </w:t>
      </w:r>
      <w:hyperlink r:id="rId7" w:history="1">
        <w:r w:rsidRPr="002840B8">
          <w:rPr>
            <w:rStyle w:val="Hyperlink"/>
          </w:rPr>
          <w:t>https://www.forbes.com/sites/benritz/2021/09/09/every-democrat-should-support-closing-the-step-up-basis-loophole/?sh=40f0a0b65bd7</w:t>
        </w:r>
      </w:hyperlink>
      <w:r>
        <w:t xml:space="preserve"> </w:t>
      </w:r>
    </w:p>
    <w:p w14:paraId="4AB5A8DF" w14:textId="77777777" w:rsidR="00BB56CE" w:rsidRPr="00F06E64" w:rsidRDefault="00BB56CE" w:rsidP="00BB56CE">
      <w:pPr>
        <w:rPr>
          <w:rStyle w:val="Emphasis"/>
        </w:rPr>
      </w:pPr>
      <w:r w:rsidRPr="00F06E64">
        <w:rPr>
          <w:sz w:val="16"/>
        </w:rPr>
        <w:t>Congress is heading into a heated debate about how much taxes should be raised to finance President Biden’s Build Back Better agenda. While</w:t>
      </w:r>
      <w:r w:rsidRPr="00F06E64">
        <w:rPr>
          <w:rStyle w:val="StyleUnderline"/>
        </w:rPr>
        <w:t xml:space="preserve"> </w:t>
      </w:r>
      <w:r w:rsidRPr="00F06E64">
        <w:rPr>
          <w:sz w:val="16"/>
        </w:rPr>
        <w:t xml:space="preserve">pragmatic Democrats may not agree with every proposal being considered, there is one that the whole party should unite behind: </w:t>
      </w:r>
      <w:r w:rsidRPr="00F06E64">
        <w:rPr>
          <w:rStyle w:val="StyleUnderline"/>
        </w:rPr>
        <w:t xml:space="preserve">closing the </w:t>
      </w:r>
      <w:r w:rsidRPr="00F06E64">
        <w:rPr>
          <w:rStyle w:val="Emphasis"/>
        </w:rPr>
        <w:t>step-up basis loophole.</w:t>
      </w:r>
    </w:p>
    <w:p w14:paraId="361C3F24" w14:textId="77777777" w:rsidR="00BB56CE" w:rsidRPr="00F06E64" w:rsidRDefault="00BB56CE" w:rsidP="00BB56CE">
      <w:pPr>
        <w:rPr>
          <w:sz w:val="16"/>
        </w:rPr>
      </w:pPr>
      <w:r w:rsidRPr="00F06E64">
        <w:rPr>
          <w:sz w:val="16"/>
        </w:rPr>
        <w:t xml:space="preserve">When investors sell an asset, such as a stock or bond, they are usually required to pay capital gains taxes on any increase in the asset’s value since they purchased it (the “basis”). But </w:t>
      </w:r>
      <w:r w:rsidRPr="00F06E64">
        <w:rPr>
          <w:rStyle w:val="StyleUnderline"/>
        </w:rPr>
        <w:t>under current law, if the original owner dies before selling the asset, those unrealized gains are never subject to income taxes</w:t>
      </w:r>
      <w:r w:rsidRPr="00F06E64">
        <w:rPr>
          <w:sz w:val="16"/>
        </w:rPr>
        <w:t>. Whenever the heir sells the asset, they are only required to pay taxes on the increase in value since they inherited it (the “stepped-up” basis).</w:t>
      </w:r>
    </w:p>
    <w:p w14:paraId="74AF1088" w14:textId="77777777" w:rsidR="00BB56CE" w:rsidRPr="00F06E64" w:rsidRDefault="00BB56CE" w:rsidP="00BB56CE">
      <w:pPr>
        <w:rPr>
          <w:sz w:val="16"/>
        </w:rPr>
      </w:pPr>
      <w:r w:rsidRPr="00F06E64">
        <w:rPr>
          <w:sz w:val="16"/>
        </w:rPr>
        <w:t xml:space="preserve">This loophole creates an enormous incentive for wealthy individuals to buy and hold assets until death: </w:t>
      </w:r>
      <w:r w:rsidRPr="00F06E64">
        <w:rPr>
          <w:rStyle w:val="StyleUnderline"/>
        </w:rPr>
        <w:t>more than half the value of estates over $100 million are comprised of unrealized capital gains that have never been subject to any income tax.</w:t>
      </w:r>
      <w:r w:rsidRPr="00F06E64">
        <w:rPr>
          <w:sz w:val="16"/>
        </w:rPr>
        <w:t xml:space="preserve"> And thanks to concerted Republican efforts to gut the federal estate tax, much of this unearned income is never subject to taxation of any kind. Wealthy people can also dodge taxes by using funds tied up in investments as collateral for loans, which frees up cash without triggering the capital gains tax (a tax avoidance strategy known as “buy-borrow-die”).</w:t>
      </w:r>
    </w:p>
    <w:p w14:paraId="7B1A240B" w14:textId="77777777" w:rsidR="00BB56CE" w:rsidRPr="00F06E64" w:rsidRDefault="00BB56CE" w:rsidP="00BB56CE">
      <w:pPr>
        <w:rPr>
          <w:sz w:val="16"/>
        </w:rPr>
      </w:pPr>
      <w:r w:rsidRPr="00F06E64">
        <w:rPr>
          <w:sz w:val="16"/>
        </w:rPr>
        <w:t xml:space="preserve">President </w:t>
      </w:r>
      <w:r w:rsidRPr="00F06E64">
        <w:rPr>
          <w:rStyle w:val="Emphasis"/>
        </w:rPr>
        <w:t>Biden</w:t>
      </w:r>
      <w:r w:rsidRPr="00F06E64">
        <w:rPr>
          <w:sz w:val="16"/>
        </w:rPr>
        <w:t xml:space="preserve"> has </w:t>
      </w:r>
      <w:r w:rsidRPr="00F06E64">
        <w:rPr>
          <w:rStyle w:val="StyleUnderline"/>
        </w:rPr>
        <w:t xml:space="preserve">proposed to </w:t>
      </w:r>
      <w:r w:rsidRPr="00F06E64">
        <w:rPr>
          <w:rStyle w:val="Emphasis"/>
        </w:rPr>
        <w:t>shrink</w:t>
      </w:r>
      <w:r w:rsidRPr="00F06E64">
        <w:rPr>
          <w:rStyle w:val="StyleUnderline"/>
        </w:rPr>
        <w:t xml:space="preserve"> the step-up basis </w:t>
      </w:r>
      <w:r w:rsidRPr="00F06E64">
        <w:rPr>
          <w:rStyle w:val="Emphasis"/>
        </w:rPr>
        <w:t>loophole</w:t>
      </w:r>
      <w:r w:rsidRPr="00F06E64">
        <w:rPr>
          <w:rStyle w:val="StyleUnderline"/>
        </w:rPr>
        <w:t xml:space="preserve"> by taxing unrealized gains over $1 million at death.</w:t>
      </w:r>
      <w:r w:rsidRPr="00F06E64">
        <w:rPr>
          <w:sz w:val="16"/>
        </w:rPr>
        <w:t xml:space="preserve"> This move would make our tax code significantly fairer and raise revenue exclusively from the wealthiest Americans to finance his agenda over the next decade. </w:t>
      </w:r>
      <w:r w:rsidRPr="00F06E64">
        <w:rPr>
          <w:rStyle w:val="StyleUnderline"/>
        </w:rPr>
        <w:t xml:space="preserve">Unfortunately, some </w:t>
      </w:r>
      <w:r w:rsidRPr="00F06E64">
        <w:rPr>
          <w:rStyle w:val="Emphasis"/>
        </w:rPr>
        <w:t>rural-state Democrats</w:t>
      </w:r>
      <w:r w:rsidRPr="00F06E64">
        <w:rPr>
          <w:rStyle w:val="StyleUnderline"/>
        </w:rPr>
        <w:t xml:space="preserve"> and a </w:t>
      </w:r>
      <w:r w:rsidRPr="00F06E64">
        <w:rPr>
          <w:rStyle w:val="Emphasis"/>
        </w:rPr>
        <w:t>constellation of special interest groups</w:t>
      </w:r>
      <w:r w:rsidRPr="00F06E64">
        <w:rPr>
          <w:rStyle w:val="StyleUnderline"/>
        </w:rPr>
        <w:t xml:space="preserve"> have sought to </w:t>
      </w:r>
      <w:r w:rsidRPr="00F06E64">
        <w:rPr>
          <w:rStyle w:val="Emphasis"/>
        </w:rPr>
        <w:t>undermine</w:t>
      </w:r>
      <w:r w:rsidRPr="00F06E64">
        <w:rPr>
          <w:rStyle w:val="StyleUnderline"/>
        </w:rPr>
        <w:t xml:space="preserve"> the proposal by framing it as “a tax plan to destroy farms and ranches.”</w:t>
      </w:r>
      <w:r w:rsidRPr="00F06E64">
        <w:rPr>
          <w:sz w:val="16"/>
        </w:rPr>
        <w:t xml:space="preserve"> They argue that the policy would hurt family farms and small businesses because families would have to sell those ventures off to free up cash needed to pay the tax.</w:t>
      </w:r>
    </w:p>
    <w:p w14:paraId="34E5B6E7" w14:textId="77777777" w:rsidR="00BB56CE" w:rsidRDefault="00BB56CE" w:rsidP="00BB56CE">
      <w:pPr>
        <w:pStyle w:val="Heading3"/>
      </w:pPr>
      <w:r>
        <w:lastRenderedPageBreak/>
        <w:t xml:space="preserve">L —GOP </w:t>
      </w:r>
    </w:p>
    <w:p w14:paraId="6BA68DF6" w14:textId="77777777" w:rsidR="00BB56CE" w:rsidRDefault="00BB56CE" w:rsidP="00BB56CE">
      <w:pPr>
        <w:pStyle w:val="Heading4"/>
      </w:pPr>
      <w:r>
        <w:t xml:space="preserve">Republicans BALK at closing tax loopholes. </w:t>
      </w:r>
    </w:p>
    <w:p w14:paraId="6FA11299" w14:textId="77777777" w:rsidR="00BB56CE" w:rsidRDefault="00BB56CE" w:rsidP="00BB56CE">
      <w:r>
        <w:t xml:space="preserve">Samantha </w:t>
      </w:r>
      <w:r w:rsidRPr="009315D1">
        <w:rPr>
          <w:rStyle w:val="Style13ptBold"/>
        </w:rPr>
        <w:t>Handler</w:t>
      </w:r>
      <w:r>
        <w:t xml:space="preserve"> 20</w:t>
      </w:r>
      <w:r w:rsidRPr="009315D1">
        <w:rPr>
          <w:rStyle w:val="Style13ptBold"/>
        </w:rPr>
        <w:t>23</w:t>
      </w:r>
      <w:r>
        <w:t xml:space="preserve">, Reporting experience in Washington, </w:t>
      </w:r>
      <w:proofErr w:type="gramStart"/>
      <w:r>
        <w:t>D.C.</w:t>
      </w:r>
      <w:proofErr w:type="gramEnd"/>
      <w:r>
        <w:t xml:space="preserve"> and New York. Studying journalism and political science at Northwestern University, May 2023, “</w:t>
      </w:r>
      <w:r w:rsidRPr="009315D1">
        <w:t>GOP Balks at Closing Crypto Loophole as Debt Deal Revenue Raiser</w:t>
      </w:r>
      <w:r>
        <w:t xml:space="preserve">”, </w:t>
      </w:r>
      <w:r w:rsidRPr="009315D1">
        <w:t>https://news.bloombergtax.com/daily-tax-report/gop-balks-at-closing-crypto-loophole-as-debt-deal-revenue-raiser</w:t>
      </w:r>
    </w:p>
    <w:p w14:paraId="115357B8" w14:textId="77777777" w:rsidR="00BB56CE" w:rsidRDefault="00BB56CE" w:rsidP="00BB56CE">
      <w:pPr>
        <w:rPr>
          <w:sz w:val="16"/>
        </w:rPr>
      </w:pPr>
      <w:r w:rsidRPr="009315D1">
        <w:rPr>
          <w:rStyle w:val="StyleUnderline"/>
        </w:rPr>
        <w:t xml:space="preserve">Senate </w:t>
      </w:r>
      <w:r w:rsidRPr="009315D1">
        <w:rPr>
          <w:rStyle w:val="Emphasis"/>
        </w:rPr>
        <w:t>Republicans</w:t>
      </w:r>
      <w:r w:rsidRPr="009315D1">
        <w:rPr>
          <w:rStyle w:val="StyleUnderline"/>
        </w:rPr>
        <w:t xml:space="preserve"> </w:t>
      </w:r>
      <w:r w:rsidRPr="009315D1">
        <w:rPr>
          <w:rStyle w:val="Emphasis"/>
        </w:rPr>
        <w:t>balked</w:t>
      </w:r>
      <w:r w:rsidRPr="009315D1">
        <w:rPr>
          <w:rStyle w:val="StyleUnderline"/>
        </w:rPr>
        <w:t xml:space="preserve"> at the idea of </w:t>
      </w:r>
      <w:r w:rsidRPr="009315D1">
        <w:rPr>
          <w:rStyle w:val="Emphasis"/>
        </w:rPr>
        <w:t>closing a tax loophole</w:t>
      </w:r>
      <w:r w:rsidRPr="009315D1">
        <w:rPr>
          <w:rStyle w:val="StyleUnderline"/>
        </w:rPr>
        <w:t xml:space="preserve"> for crypto investors</w:t>
      </w:r>
      <w:r w:rsidRPr="009315D1">
        <w:rPr>
          <w:sz w:val="16"/>
        </w:rPr>
        <w:t xml:space="preserve"> in ongoing debt limit and budget </w:t>
      </w:r>
      <w:r w:rsidRPr="009315D1">
        <w:rPr>
          <w:rStyle w:val="StyleUnderline"/>
        </w:rPr>
        <w:t>talks after President Joe Biden floated the proposal.</w:t>
      </w:r>
      <w:r>
        <w:rPr>
          <w:sz w:val="16"/>
        </w:rPr>
        <w:t xml:space="preserve"> </w:t>
      </w:r>
      <w:r w:rsidRPr="009315D1">
        <w:rPr>
          <w:rStyle w:val="StyleUnderline"/>
        </w:rPr>
        <w:t>Biden</w:t>
      </w:r>
      <w:r w:rsidRPr="009315D1">
        <w:rPr>
          <w:sz w:val="16"/>
        </w:rPr>
        <w:t xml:space="preserve"> </w:t>
      </w:r>
      <w:r w:rsidRPr="009315D1">
        <w:rPr>
          <w:rStyle w:val="StyleUnderline"/>
        </w:rPr>
        <w:t>tweeted</w:t>
      </w:r>
      <w:r w:rsidRPr="009315D1">
        <w:rPr>
          <w:sz w:val="16"/>
        </w:rPr>
        <w:t xml:space="preserve"> Tuesday </w:t>
      </w:r>
      <w:r w:rsidRPr="009315D1">
        <w:rPr>
          <w:rStyle w:val="StyleUnderline"/>
        </w:rPr>
        <w:t>that</w:t>
      </w:r>
      <w:r w:rsidRPr="009315D1">
        <w:rPr>
          <w:sz w:val="16"/>
        </w:rPr>
        <w:t xml:space="preserve"> </w:t>
      </w:r>
      <w:r w:rsidRPr="009315D1">
        <w:rPr>
          <w:rStyle w:val="StyleUnderline"/>
        </w:rPr>
        <w:t>Democrats</w:t>
      </w:r>
      <w:r w:rsidRPr="009315D1">
        <w:rPr>
          <w:sz w:val="16"/>
        </w:rPr>
        <w:t xml:space="preserve"> </w:t>
      </w:r>
      <w:r w:rsidRPr="009315D1">
        <w:rPr>
          <w:rStyle w:val="StyleUnderline"/>
        </w:rPr>
        <w:t>think</w:t>
      </w:r>
      <w:r w:rsidRPr="009315D1">
        <w:rPr>
          <w:sz w:val="16"/>
        </w:rPr>
        <w:t xml:space="preserve"> </w:t>
      </w:r>
      <w:r w:rsidRPr="009315D1">
        <w:rPr>
          <w:rStyle w:val="StyleUnderline"/>
        </w:rPr>
        <w:t>Congress</w:t>
      </w:r>
      <w:r w:rsidRPr="009315D1">
        <w:rPr>
          <w:sz w:val="16"/>
        </w:rPr>
        <w:t xml:space="preserve"> </w:t>
      </w:r>
      <w:r w:rsidRPr="009315D1">
        <w:rPr>
          <w:rStyle w:val="StyleUnderline"/>
        </w:rPr>
        <w:t>should</w:t>
      </w:r>
      <w:r w:rsidRPr="009315D1">
        <w:rPr>
          <w:sz w:val="16"/>
        </w:rPr>
        <w:t xml:space="preserve"> </w:t>
      </w:r>
      <w:r w:rsidRPr="009315D1">
        <w:rPr>
          <w:rStyle w:val="StyleUnderline"/>
        </w:rPr>
        <w:t>cut “tax loopholes that help wealthy crypto investors”</w:t>
      </w:r>
      <w:r w:rsidRPr="009315D1">
        <w:rPr>
          <w:sz w:val="16"/>
        </w:rPr>
        <w:t xml:space="preserve"> as opposed to slashing funds for other government functions. The loophole, known as a “wash sale,” allows crypto investors to claim losses by quickly selling and repurchasing their digital assets. The rule prohibiting that practice doesn’t currently apply to virtual currencies.</w:t>
      </w:r>
      <w:r>
        <w:rPr>
          <w:sz w:val="16"/>
        </w:rPr>
        <w:t xml:space="preserve"> </w:t>
      </w:r>
      <w:r w:rsidRPr="009315D1">
        <w:rPr>
          <w:sz w:val="16"/>
        </w:rPr>
        <w:t>“When we’ve had our menu of available options that there’s been a lot of support for, that’s been one of them,” Senate Finance Committee Chairman Ron Wyden (D-Ore.) said.</w:t>
      </w:r>
      <w:r>
        <w:rPr>
          <w:sz w:val="16"/>
        </w:rPr>
        <w:t xml:space="preserve"> </w:t>
      </w:r>
      <w:r w:rsidRPr="009315D1">
        <w:rPr>
          <w:sz w:val="16"/>
        </w:rPr>
        <w:t xml:space="preserve">Closing the loophole has been proposed as a pay-for by both </w:t>
      </w:r>
      <w:proofErr w:type="gramStart"/>
      <w:r w:rsidRPr="009315D1">
        <w:rPr>
          <w:sz w:val="16"/>
        </w:rPr>
        <w:t>parties, and</w:t>
      </w:r>
      <w:proofErr w:type="gramEnd"/>
      <w:r w:rsidRPr="009315D1">
        <w:rPr>
          <w:sz w:val="16"/>
        </w:rPr>
        <w:t xml:space="preserve"> is estimated by the Joint Committee on Taxation to raise nearly $17 billion over a decade. While Democrats said it’s a revenue raiser that garners support, </w:t>
      </w:r>
      <w:r w:rsidRPr="009315D1">
        <w:rPr>
          <w:rStyle w:val="Emphasis"/>
        </w:rPr>
        <w:t>Republicans doubted</w:t>
      </w:r>
      <w:r w:rsidRPr="009315D1">
        <w:rPr>
          <w:rStyle w:val="StyleUnderline"/>
        </w:rPr>
        <w:t xml:space="preserve"> it could be a solution for debt limit negotiations.</w:t>
      </w:r>
      <w:r>
        <w:rPr>
          <w:u w:val="single"/>
        </w:rPr>
        <w:t xml:space="preserve"> </w:t>
      </w:r>
      <w:r w:rsidRPr="009315D1">
        <w:rPr>
          <w:rStyle w:val="StyleUnderline"/>
        </w:rPr>
        <w:t>Sen. Thom Tillis</w:t>
      </w:r>
      <w:r w:rsidRPr="009315D1">
        <w:rPr>
          <w:sz w:val="16"/>
        </w:rPr>
        <w:t xml:space="preserve"> (R-N.C.), a member of the Finance Committee, </w:t>
      </w:r>
      <w:r w:rsidRPr="009315D1">
        <w:rPr>
          <w:rStyle w:val="StyleUnderline"/>
        </w:rPr>
        <w:t xml:space="preserve">said the </w:t>
      </w:r>
      <w:r w:rsidRPr="009315D1">
        <w:rPr>
          <w:rStyle w:val="Emphasis"/>
        </w:rPr>
        <w:t>recent crypto losses</w:t>
      </w:r>
      <w:r w:rsidRPr="009315D1">
        <w:rPr>
          <w:rStyle w:val="StyleUnderline"/>
        </w:rPr>
        <w:t xml:space="preserve"> may mean that the measure wouldn’t </w:t>
      </w:r>
      <w:proofErr w:type="gramStart"/>
      <w:r w:rsidRPr="009315D1">
        <w:rPr>
          <w:rStyle w:val="StyleUnderline"/>
        </w:rPr>
        <w:t>actually raise</w:t>
      </w:r>
      <w:proofErr w:type="gramEnd"/>
      <w:r w:rsidRPr="009315D1">
        <w:rPr>
          <w:rStyle w:val="StyleUnderline"/>
        </w:rPr>
        <w:t xml:space="preserve"> as </w:t>
      </w:r>
      <w:r w:rsidRPr="009315D1">
        <w:rPr>
          <w:rStyle w:val="Emphasis"/>
        </w:rPr>
        <w:t>much revenue</w:t>
      </w:r>
      <w:r w:rsidRPr="009315D1">
        <w:rPr>
          <w:rStyle w:val="StyleUnderline"/>
        </w:rPr>
        <w:t xml:space="preserve"> anymore</w:t>
      </w:r>
      <w:r w:rsidRPr="009315D1">
        <w:rPr>
          <w:sz w:val="16"/>
        </w:rPr>
        <w:t>. The collapse of FTX in November and subsequent meltdown in digital assets has led to a renewed spotlight on the under-regulated market as investors scramble to recover.</w:t>
      </w:r>
    </w:p>
    <w:p w14:paraId="4558E31E" w14:textId="77777777" w:rsidR="00BB56CE" w:rsidRDefault="00BB56CE" w:rsidP="00BB56CE">
      <w:pPr>
        <w:rPr>
          <w:sz w:val="16"/>
        </w:rPr>
      </w:pPr>
    </w:p>
    <w:p w14:paraId="7E0DD55B" w14:textId="77777777" w:rsidR="00BB56CE" w:rsidRDefault="00BB56CE" w:rsidP="00BB56CE">
      <w:pPr>
        <w:pStyle w:val="Heading4"/>
      </w:pPr>
      <w:r>
        <w:t xml:space="preserve">Republicans don’t want to close tax loopholes – debt ceiling talks prove. </w:t>
      </w:r>
    </w:p>
    <w:p w14:paraId="73BEEDA1" w14:textId="77777777" w:rsidR="00BB56CE" w:rsidRDefault="00BB56CE" w:rsidP="00BB56CE">
      <w:r>
        <w:t xml:space="preserve">Rami </w:t>
      </w:r>
      <w:r w:rsidRPr="0032532A">
        <w:rPr>
          <w:rStyle w:val="Style13ptBold"/>
        </w:rPr>
        <w:t>Ayyub</w:t>
      </w:r>
      <w:r>
        <w:t xml:space="preserve"> </w:t>
      </w:r>
      <w:r w:rsidRPr="0032532A">
        <w:rPr>
          <w:rStyle w:val="Style13ptBold"/>
        </w:rPr>
        <w:t>and</w:t>
      </w:r>
      <w:r>
        <w:t xml:space="preserve"> Jasper </w:t>
      </w:r>
      <w:r w:rsidRPr="0032532A">
        <w:rPr>
          <w:rStyle w:val="Style13ptBold"/>
        </w:rPr>
        <w:t>Ward</w:t>
      </w:r>
      <w:r>
        <w:t xml:space="preserve"> </w:t>
      </w:r>
      <w:r w:rsidRPr="00424773">
        <w:rPr>
          <w:rStyle w:val="Style13ptBold"/>
        </w:rPr>
        <w:t>5/15</w:t>
      </w:r>
      <w:r>
        <w:t xml:space="preserve">, Ayyub is a Correspondent at Reuters and has a Master of Science in Foreign Service, International </w:t>
      </w:r>
      <w:proofErr w:type="gramStart"/>
      <w:r>
        <w:t>Relations</w:t>
      </w:r>
      <w:proofErr w:type="gramEnd"/>
      <w:r>
        <w:t xml:space="preserve"> and Affairs at Georgetown University., Ward is a Breaking News Correspondent at Reuters, 2023, “</w:t>
      </w:r>
      <w:r w:rsidRPr="0032532A">
        <w:t>Republicans reject White House tax loophole proposal in debt talks -WaPo</w:t>
      </w:r>
      <w:r>
        <w:t xml:space="preserve">”, </w:t>
      </w:r>
      <w:r w:rsidRPr="0032532A">
        <w:t>https://www.reuters.com/markets/us/republicans-reject-white-house-tax-loophole-proposal-debt-talks-wapo-2023-05-15/</w:t>
      </w:r>
    </w:p>
    <w:p w14:paraId="7EAF3724" w14:textId="77777777" w:rsidR="00BB56CE" w:rsidRPr="00424773" w:rsidRDefault="00BB56CE" w:rsidP="00BB56CE">
      <w:pPr>
        <w:rPr>
          <w:sz w:val="16"/>
        </w:rPr>
      </w:pPr>
      <w:r w:rsidRPr="00424773">
        <w:rPr>
          <w:sz w:val="16"/>
        </w:rPr>
        <w:t xml:space="preserve">WASHINGTON, May 15 (Reuters) - </w:t>
      </w:r>
      <w:r w:rsidRPr="0032532A">
        <w:rPr>
          <w:rStyle w:val="StyleUnderline"/>
        </w:rPr>
        <w:t xml:space="preserve">The </w:t>
      </w:r>
      <w:r w:rsidRPr="00424773">
        <w:rPr>
          <w:rStyle w:val="Emphasis"/>
        </w:rPr>
        <w:t>White House</w:t>
      </w:r>
      <w:r w:rsidRPr="0032532A">
        <w:rPr>
          <w:rStyle w:val="StyleUnderline"/>
        </w:rPr>
        <w:t xml:space="preserve"> last week </w:t>
      </w:r>
      <w:r w:rsidRPr="00424773">
        <w:rPr>
          <w:rStyle w:val="Emphasis"/>
        </w:rPr>
        <w:t>gave</w:t>
      </w:r>
      <w:r w:rsidRPr="0032532A">
        <w:rPr>
          <w:rStyle w:val="StyleUnderline"/>
        </w:rPr>
        <w:t xml:space="preserve"> </w:t>
      </w:r>
      <w:r w:rsidRPr="00424773">
        <w:rPr>
          <w:rStyle w:val="Emphasis"/>
        </w:rPr>
        <w:t>Republican</w:t>
      </w:r>
      <w:r w:rsidRPr="0032532A">
        <w:rPr>
          <w:rStyle w:val="StyleUnderline"/>
        </w:rPr>
        <w:t xml:space="preserve"> lawmakers a </w:t>
      </w:r>
      <w:r w:rsidRPr="00424773">
        <w:rPr>
          <w:rStyle w:val="Emphasis"/>
        </w:rPr>
        <w:t>list of proposals</w:t>
      </w:r>
      <w:r w:rsidRPr="0032532A">
        <w:rPr>
          <w:rStyle w:val="StyleUnderline"/>
        </w:rPr>
        <w:t xml:space="preserve"> to reduce the deficit by </w:t>
      </w:r>
      <w:r w:rsidRPr="00424773">
        <w:rPr>
          <w:rStyle w:val="Emphasis"/>
        </w:rPr>
        <w:t>closing tax loopholes</w:t>
      </w:r>
      <w:r w:rsidRPr="00424773">
        <w:rPr>
          <w:sz w:val="16"/>
        </w:rPr>
        <w:t xml:space="preserve"> as part of debt ceiling talks, and </w:t>
      </w:r>
      <w:r w:rsidRPr="00424773">
        <w:rPr>
          <w:rStyle w:val="Emphasis"/>
        </w:rPr>
        <w:t>each item was rejected</w:t>
      </w:r>
      <w:r w:rsidRPr="0032532A">
        <w:rPr>
          <w:rStyle w:val="StyleUnderline"/>
        </w:rPr>
        <w:t xml:space="preserve"> by </w:t>
      </w:r>
      <w:r w:rsidRPr="00424773">
        <w:rPr>
          <w:rStyle w:val="Emphasis"/>
        </w:rPr>
        <w:t>Republican</w:t>
      </w:r>
      <w:r w:rsidRPr="0032532A">
        <w:rPr>
          <w:rStyle w:val="StyleUnderline"/>
        </w:rPr>
        <w:t xml:space="preserve"> negotiators</w:t>
      </w:r>
      <w:r w:rsidRPr="00424773">
        <w:rPr>
          <w:sz w:val="16"/>
        </w:rPr>
        <w:t>, the Washington Post reported on Monday, citing three sources.</w:t>
      </w:r>
    </w:p>
    <w:p w14:paraId="22E35172" w14:textId="77777777" w:rsidR="00BB56CE" w:rsidRDefault="00BB56CE" w:rsidP="00BB56CE">
      <w:pPr>
        <w:rPr>
          <w:sz w:val="16"/>
        </w:rPr>
      </w:pPr>
      <w:r w:rsidRPr="00424773">
        <w:rPr>
          <w:rStyle w:val="StyleUnderline"/>
        </w:rPr>
        <w:t>Senior White House officials floated the tax plans on a phone call with Republicans</w:t>
      </w:r>
      <w:r w:rsidRPr="00424773">
        <w:rPr>
          <w:sz w:val="16"/>
        </w:rPr>
        <w:t>, the Post reported. They included a measure aimed at cryptocurrency transactions and another for large real estate investors, it reported.</w:t>
      </w:r>
    </w:p>
    <w:p w14:paraId="05B85583" w14:textId="77777777" w:rsidR="00BB56CE" w:rsidRPr="009315D1" w:rsidRDefault="00BB56CE" w:rsidP="00BB56CE"/>
    <w:p w14:paraId="0BB546EE" w14:textId="77777777" w:rsidR="00BB56CE" w:rsidRPr="005D388F" w:rsidRDefault="00BB56CE" w:rsidP="00BB56CE"/>
    <w:p w14:paraId="267AC39D" w14:textId="77777777" w:rsidR="00BB56CE" w:rsidRPr="00BB56CE" w:rsidRDefault="00BB56CE" w:rsidP="00BB56CE"/>
    <w:p w14:paraId="0A08ADFF" w14:textId="65FDBF66" w:rsidR="003E4AD6" w:rsidRDefault="003E4AD6" w:rsidP="00C925FF">
      <w:pPr>
        <w:pStyle w:val="Heading2"/>
      </w:pPr>
      <w:r>
        <w:lastRenderedPageBreak/>
        <w:t>Corporate Taxes</w:t>
      </w:r>
    </w:p>
    <w:p w14:paraId="0EC53BF1" w14:textId="522BE024" w:rsidR="003E4AD6" w:rsidRDefault="003E4AD6" w:rsidP="003E4AD6">
      <w:pPr>
        <w:pStyle w:val="Heading3"/>
      </w:pPr>
      <w:r>
        <w:lastRenderedPageBreak/>
        <w:t xml:space="preserve">L – PC </w:t>
      </w:r>
    </w:p>
    <w:p w14:paraId="23100C7E" w14:textId="77777777" w:rsidR="003E4AD6" w:rsidRDefault="003E4AD6" w:rsidP="003E4AD6">
      <w:pPr>
        <w:pStyle w:val="Heading4"/>
      </w:pPr>
      <w:r>
        <w:t xml:space="preserve">Corporate taxes zero Biden’s political capital. </w:t>
      </w:r>
    </w:p>
    <w:p w14:paraId="39BC0D0C" w14:textId="77777777" w:rsidR="003E4AD6" w:rsidRPr="00DA54FC" w:rsidRDefault="003E4AD6" w:rsidP="003E4AD6">
      <w:r>
        <w:t xml:space="preserve">Eric </w:t>
      </w:r>
      <w:r w:rsidRPr="00DA54FC">
        <w:rPr>
          <w:rStyle w:val="Style13ptBold"/>
        </w:rPr>
        <w:t>Rosenbaum</w:t>
      </w:r>
      <w:r>
        <w:t>, 12-2-20</w:t>
      </w:r>
      <w:r w:rsidRPr="00DA54FC">
        <w:rPr>
          <w:rStyle w:val="Style13ptBold"/>
        </w:rPr>
        <w:t>20</w:t>
      </w:r>
      <w:r>
        <w:t>, Senior Editor, “CFOs feel confident Biden won’t be able to raise the corporate tax rate to 28%: Survey,” CNBC, https://www.cnbc.com/2020/12/02/biden-wont-be-able-to-raise-corporate-tax-rate-to-28percent-cfo-survey.html, KL</w:t>
      </w:r>
    </w:p>
    <w:p w14:paraId="325286F4" w14:textId="022B292D" w:rsidR="003E4AD6" w:rsidRPr="003E4AD6" w:rsidRDefault="003E4AD6" w:rsidP="003E4AD6">
      <w:pPr>
        <w:rPr>
          <w:sz w:val="16"/>
          <w:szCs w:val="16"/>
        </w:rPr>
      </w:pPr>
      <w:r w:rsidRPr="00DA54FC">
        <w:rPr>
          <w:sz w:val="16"/>
        </w:rPr>
        <w:t>“</w:t>
      </w:r>
      <w:r w:rsidRPr="00DA54FC">
        <w:rPr>
          <w:rStyle w:val="StyleUnderline"/>
          <w:highlight w:val="yellow"/>
        </w:rPr>
        <w:t xml:space="preserve">The </w:t>
      </w:r>
      <w:r w:rsidRPr="00DA54FC">
        <w:rPr>
          <w:rStyle w:val="Emphasis"/>
          <w:highlight w:val="yellow"/>
        </w:rPr>
        <w:t>consensus</w:t>
      </w:r>
      <w:r w:rsidRPr="00DA54FC">
        <w:rPr>
          <w:rStyle w:val="StyleUnderline"/>
          <w:highlight w:val="yellow"/>
        </w:rPr>
        <w:t xml:space="preserve"> seems to be that </w:t>
      </w:r>
      <w:r w:rsidRPr="007137A7">
        <w:rPr>
          <w:rStyle w:val="Emphasis"/>
          <w:highlight w:val="yellow"/>
        </w:rPr>
        <w:t>Biden</w:t>
      </w:r>
      <w:r w:rsidRPr="00DA54FC">
        <w:rPr>
          <w:rStyle w:val="StyleUnderline"/>
          <w:highlight w:val="yellow"/>
        </w:rPr>
        <w:t xml:space="preserve"> will attempt to raise </w:t>
      </w:r>
      <w:r w:rsidRPr="00DA54FC">
        <w:rPr>
          <w:rStyle w:val="Emphasis"/>
          <w:highlight w:val="yellow"/>
        </w:rPr>
        <w:t>corporate taxes</w:t>
      </w:r>
      <w:r w:rsidRPr="00DA54FC">
        <w:rPr>
          <w:rStyle w:val="StyleUnderline"/>
          <w:highlight w:val="yellow"/>
        </w:rPr>
        <w:t xml:space="preserve"> and be </w:t>
      </w:r>
      <w:r w:rsidRPr="00DA54FC">
        <w:rPr>
          <w:rStyle w:val="Emphasis"/>
          <w:highlight w:val="yellow"/>
        </w:rPr>
        <w:t>unsuccessful</w:t>
      </w:r>
      <w:r w:rsidRPr="00DA54FC">
        <w:rPr>
          <w:sz w:val="16"/>
        </w:rPr>
        <w:t xml:space="preserve"> in doing so. And, </w:t>
      </w:r>
      <w:r w:rsidRPr="00DA54FC">
        <w:rPr>
          <w:rStyle w:val="StyleUnderline"/>
          <w:highlight w:val="yellow"/>
        </w:rPr>
        <w:t xml:space="preserve">he does </w:t>
      </w:r>
      <w:r w:rsidRPr="00DA54FC">
        <w:rPr>
          <w:rStyle w:val="Emphasis"/>
          <w:highlight w:val="yellow"/>
        </w:rPr>
        <w:t>not</w:t>
      </w:r>
      <w:r w:rsidRPr="00DA54FC">
        <w:rPr>
          <w:rStyle w:val="StyleUnderline"/>
          <w:highlight w:val="yellow"/>
        </w:rPr>
        <w:t xml:space="preserve"> have the </w:t>
      </w:r>
      <w:r w:rsidRPr="00DA54FC">
        <w:rPr>
          <w:rStyle w:val="Emphasis"/>
          <w:highlight w:val="yellow"/>
        </w:rPr>
        <w:t>political capital</w:t>
      </w:r>
      <w:r w:rsidRPr="007137A7">
        <w:t xml:space="preserve"> </w:t>
      </w:r>
      <w:r w:rsidRPr="007137A7">
        <w:rPr>
          <w:sz w:val="16"/>
          <w:szCs w:val="16"/>
        </w:rPr>
        <w:t>to get a program</w:t>
      </w:r>
      <w:r w:rsidRPr="007137A7">
        <w:t xml:space="preserve"> </w:t>
      </w:r>
      <w:r w:rsidRPr="00DA54FC">
        <w:rPr>
          <w:sz w:val="16"/>
          <w:szCs w:val="16"/>
        </w:rPr>
        <w:t>that is reasonably popular. Americans seem to like divided government, and that is what we have,” McCullough said.</w:t>
      </w:r>
    </w:p>
    <w:p w14:paraId="39F3CFF5" w14:textId="6AC7B21B" w:rsidR="000A76FF" w:rsidRDefault="000A76FF" w:rsidP="00C925FF">
      <w:pPr>
        <w:pStyle w:val="Heading2"/>
      </w:pPr>
      <w:r>
        <w:lastRenderedPageBreak/>
        <w:t>Taxes</w:t>
      </w:r>
    </w:p>
    <w:p w14:paraId="67C1B555" w14:textId="6101C9F7" w:rsidR="000A76FF" w:rsidRDefault="000A76FF" w:rsidP="000A76FF">
      <w:pPr>
        <w:pStyle w:val="Heading3"/>
      </w:pPr>
      <w:r>
        <w:lastRenderedPageBreak/>
        <w:t>L – PC</w:t>
      </w:r>
    </w:p>
    <w:p w14:paraId="2455898C" w14:textId="77777777" w:rsidR="00B37A4A" w:rsidRDefault="00B37A4A" w:rsidP="00B37A4A">
      <w:pPr>
        <w:pStyle w:val="Heading4"/>
      </w:pPr>
      <w:r>
        <w:t>Costs Biden’s political capital</w:t>
      </w:r>
    </w:p>
    <w:p w14:paraId="008A8CD1" w14:textId="77777777" w:rsidR="00B37A4A" w:rsidRDefault="00B37A4A" w:rsidP="00B37A4A">
      <w:pPr>
        <w:spacing w:after="0"/>
      </w:pPr>
      <w:r>
        <w:t>Mark Penn, former political advisor, March 24, 2021</w:t>
      </w:r>
    </w:p>
    <w:p w14:paraId="5E48CFF1" w14:textId="77777777" w:rsidR="00B37A4A" w:rsidRPr="009456FD" w:rsidRDefault="00B37A4A" w:rsidP="00B37A4A">
      <w:pPr>
        <w:spacing w:after="0"/>
      </w:pPr>
      <w:r>
        <w:t>“Biden raising taxes would be ‘risky political move’: Former Clinton adviser,” Fox Business, https://www.foxbusiness.com/money/biden-raising-taxes-risky-clinton-adviser</w:t>
      </w:r>
    </w:p>
    <w:p w14:paraId="7C393CAE" w14:textId="78CCA196" w:rsidR="00B37A4A" w:rsidRDefault="00B37A4A" w:rsidP="00B37A4A">
      <w:pPr>
        <w:spacing w:after="0"/>
      </w:pPr>
      <w:r>
        <w:t xml:space="preserve">“You’re in the middle of a pandemic, in which the leading economic spokespeople for the administration just said that we have a long </w:t>
      </w:r>
      <w:proofErr w:type="gramStart"/>
      <w:r>
        <w:t>way for</w:t>
      </w:r>
      <w:proofErr w:type="gramEnd"/>
      <w:r>
        <w:t xml:space="preserve"> recovery. So obviously </w:t>
      </w:r>
      <w:r w:rsidRPr="00CF36CF">
        <w:rPr>
          <w:rStyle w:val="StyleUnderline"/>
        </w:rPr>
        <w:t xml:space="preserve">a big tax increase is not a formula for economic recovery. </w:t>
      </w:r>
      <w:proofErr w:type="gramStart"/>
      <w:r w:rsidRPr="00CF36CF">
        <w:rPr>
          <w:rStyle w:val="StyleUnderline"/>
        </w:rPr>
        <w:t>So</w:t>
      </w:r>
      <w:proofErr w:type="gramEnd"/>
      <w:r w:rsidRPr="00CF36CF">
        <w:rPr>
          <w:rStyle w:val="StyleUnderline"/>
        </w:rPr>
        <w:t xml:space="preserve"> it's a risky political move to do a tax increase</w:t>
      </w:r>
      <w:r>
        <w:t>...</w:t>
      </w:r>
      <w:r w:rsidRPr="00CF36CF">
        <w:rPr>
          <w:rStyle w:val="StyleUnderline"/>
        </w:rPr>
        <w:t>until the economy is on a stable and strong footing</w:t>
      </w:r>
      <w:r>
        <w:t>.</w:t>
      </w:r>
      <w:r>
        <w:t xml:space="preserve"> </w:t>
      </w:r>
      <w:r>
        <w:t xml:space="preserve">Right now, </w:t>
      </w:r>
      <w:r w:rsidRPr="00CF36CF">
        <w:rPr>
          <w:rStyle w:val="StyleUnderline"/>
        </w:rPr>
        <w:t>the administration started out with a decent honeymoon -- the public likes Joe Biden</w:t>
      </w:r>
      <w:r>
        <w:t xml:space="preserve">. I think they're </w:t>
      </w:r>
      <w:proofErr w:type="gramStart"/>
      <w:r>
        <w:t>waiting to really</w:t>
      </w:r>
      <w:proofErr w:type="gramEnd"/>
      <w:r>
        <w:t xml:space="preserve"> see more of him in the upcoming press conference that's been long delayed. I think that </w:t>
      </w:r>
      <w:r w:rsidRPr="00CF36CF">
        <w:rPr>
          <w:rStyle w:val="StyleUnderline"/>
        </w:rPr>
        <w:t>the administration should</w:t>
      </w:r>
      <w:r>
        <w:t xml:space="preserve"> perhaps </w:t>
      </w:r>
      <w:r w:rsidRPr="00CF36CF">
        <w:rPr>
          <w:rStyle w:val="StyleUnderline"/>
        </w:rPr>
        <w:t>tread carefully here</w:t>
      </w:r>
      <w:r>
        <w:t xml:space="preserve">. The stimulus bill got passed -- almost 2 trillion -- but </w:t>
      </w:r>
      <w:r w:rsidRPr="00CF36CF">
        <w:rPr>
          <w:rStyle w:val="StyleUnderline"/>
        </w:rPr>
        <w:t>they're going to try</w:t>
      </w:r>
      <w:r>
        <w:t xml:space="preserve"> to put 2 to 4 trillion, </w:t>
      </w:r>
      <w:r w:rsidRPr="00CF36CF">
        <w:rPr>
          <w:rStyle w:val="StyleUnderline"/>
        </w:rPr>
        <w:t>the largest tax increase in history</w:t>
      </w:r>
      <w:r>
        <w:t xml:space="preserve">. The </w:t>
      </w:r>
      <w:r w:rsidRPr="00CF36CF">
        <w:rPr>
          <w:rStyle w:val="StyleUnderline"/>
        </w:rPr>
        <w:t>Democratic moderates may not go along with it</w:t>
      </w:r>
      <w:r>
        <w:t>. The border is raging; there's an embarrassing China meeting...</w:t>
      </w:r>
      <w:r w:rsidRPr="00CF36CF">
        <w:rPr>
          <w:rStyle w:val="StyleUnderline"/>
        </w:rPr>
        <w:t xml:space="preserve">this could be a short-lived honeymoon unless the administration slows down a </w:t>
      </w:r>
      <w:proofErr w:type="gramStart"/>
      <w:r w:rsidRPr="00CF36CF">
        <w:rPr>
          <w:rStyle w:val="StyleUnderline"/>
        </w:rPr>
        <w:t>bit, and</w:t>
      </w:r>
      <w:proofErr w:type="gramEnd"/>
      <w:r w:rsidRPr="00CF36CF">
        <w:rPr>
          <w:rStyle w:val="StyleUnderline"/>
        </w:rPr>
        <w:t xml:space="preserve"> accumulates political capital</w:t>
      </w:r>
      <w:r>
        <w:t xml:space="preserve"> here.</w:t>
      </w:r>
    </w:p>
    <w:p w14:paraId="44DC62ED" w14:textId="77777777" w:rsidR="00B37A4A" w:rsidRDefault="00B37A4A" w:rsidP="00B37A4A"/>
    <w:p w14:paraId="1CADF348" w14:textId="5D5FF239" w:rsidR="000A76FF" w:rsidRDefault="000A76FF" w:rsidP="000A76FF">
      <w:pPr>
        <w:pStyle w:val="Heading4"/>
      </w:pPr>
      <w:r>
        <w:t xml:space="preserve">Taxes links, deficit spending avoids. </w:t>
      </w:r>
    </w:p>
    <w:p w14:paraId="585ACFDF" w14:textId="77777777" w:rsidR="000A76FF" w:rsidRPr="004C1F8E" w:rsidRDefault="000A76FF" w:rsidP="000A76FF">
      <w:r>
        <w:t xml:space="preserve">Christina </w:t>
      </w:r>
      <w:proofErr w:type="spellStart"/>
      <w:r w:rsidRPr="004C1F8E">
        <w:rPr>
          <w:rStyle w:val="Style13ptBold"/>
        </w:rPr>
        <w:t>Pazzanese</w:t>
      </w:r>
      <w:proofErr w:type="spellEnd"/>
      <w:r>
        <w:t>, 5-6-20</w:t>
      </w:r>
      <w:r w:rsidRPr="004C1F8E">
        <w:rPr>
          <w:rStyle w:val="Style13ptBold"/>
        </w:rPr>
        <w:t>21</w:t>
      </w:r>
      <w:r>
        <w:t>, Harvard Staff Writer, "Analysts give Biden infrastructure plan high marks," Harvard Gazette, https://news.harvard.edu/gazette/story/2021/05/analysts-give-biden-infrastructure-plan-high-marks/, KL</w:t>
      </w:r>
    </w:p>
    <w:p w14:paraId="2EE57920" w14:textId="77777777" w:rsidR="000A76FF" w:rsidRPr="004C1F8E" w:rsidRDefault="000A76FF" w:rsidP="000A76FF">
      <w:pPr>
        <w:rPr>
          <w:sz w:val="16"/>
        </w:rPr>
      </w:pPr>
      <w:proofErr w:type="gramStart"/>
      <w:r w:rsidRPr="004C1F8E">
        <w:rPr>
          <w:sz w:val="16"/>
        </w:rPr>
        <w:t>With</w:t>
      </w:r>
      <w:proofErr w:type="gramEnd"/>
      <w:r w:rsidRPr="004C1F8E">
        <w:rPr>
          <w:sz w:val="16"/>
        </w:rPr>
        <w:t xml:space="preserve"> interest rates for </w:t>
      </w:r>
      <w:r w:rsidRPr="004C1F8E">
        <w:rPr>
          <w:rStyle w:val="Emphasis"/>
          <w:highlight w:val="yellow"/>
        </w:rPr>
        <w:t>government borrowing</w:t>
      </w:r>
      <w:r w:rsidRPr="004C1F8E">
        <w:rPr>
          <w:sz w:val="16"/>
        </w:rPr>
        <w:t xml:space="preserve"> still near zero percent, and the strong track record </w:t>
      </w:r>
      <w:r w:rsidRPr="00255C06">
        <w:rPr>
          <w:sz w:val="16"/>
          <w:szCs w:val="16"/>
        </w:rPr>
        <w:t xml:space="preserve">infrastructure spending has </w:t>
      </w:r>
      <w:r w:rsidRPr="00255C06">
        <w:rPr>
          <w:rStyle w:val="StyleUnderline"/>
        </w:rPr>
        <w:t>as</w:t>
      </w:r>
      <w:r w:rsidRPr="00255C06">
        <w:rPr>
          <w:sz w:val="16"/>
          <w:szCs w:val="16"/>
        </w:rPr>
        <w:t xml:space="preserve"> an “investment multiplier,” </w:t>
      </w:r>
      <w:r w:rsidRPr="00255C06">
        <w:rPr>
          <w:rStyle w:val="Emphasis"/>
        </w:rPr>
        <w:t>financing</w:t>
      </w:r>
      <w:r w:rsidRPr="00255C06">
        <w:rPr>
          <w:sz w:val="16"/>
          <w:szCs w:val="16"/>
        </w:rPr>
        <w:t xml:space="preserve"> an</w:t>
      </w:r>
      <w:r w:rsidRPr="004C1F8E">
        <w:rPr>
          <w:sz w:val="16"/>
        </w:rPr>
        <w:t xml:space="preserve"> infrastructure package </w:t>
      </w:r>
      <w:r w:rsidRPr="004C1F8E">
        <w:rPr>
          <w:rStyle w:val="StyleUnderline"/>
          <w:highlight w:val="yellow"/>
        </w:rPr>
        <w:t xml:space="preserve">is </w:t>
      </w:r>
      <w:r w:rsidRPr="004C1F8E">
        <w:rPr>
          <w:rStyle w:val="Emphasis"/>
          <w:highlight w:val="yellow"/>
        </w:rPr>
        <w:t>smart</w:t>
      </w:r>
      <w:r w:rsidRPr="004C1F8E">
        <w:rPr>
          <w:rStyle w:val="StyleUnderline"/>
          <w:highlight w:val="yellow"/>
        </w:rPr>
        <w:t xml:space="preserve"> and</w:t>
      </w:r>
      <w:r w:rsidRPr="00255C06">
        <w:rPr>
          <w:rStyle w:val="StyleUnderline"/>
        </w:rPr>
        <w:t xml:space="preserve"> </w:t>
      </w:r>
      <w:r w:rsidRPr="00255C06">
        <w:rPr>
          <w:rStyle w:val="Emphasis"/>
        </w:rPr>
        <w:t xml:space="preserve">relatively </w:t>
      </w:r>
      <w:r w:rsidRPr="004C1F8E">
        <w:rPr>
          <w:rStyle w:val="Emphasis"/>
          <w:highlight w:val="yellow"/>
        </w:rPr>
        <w:t>risk-free</w:t>
      </w:r>
      <w:r w:rsidRPr="004C1F8E">
        <w:rPr>
          <w:sz w:val="16"/>
        </w:rPr>
        <w:t xml:space="preserve">, said </w:t>
      </w:r>
      <w:proofErr w:type="spellStart"/>
      <w:r w:rsidRPr="004C1F8E">
        <w:rPr>
          <w:sz w:val="16"/>
        </w:rPr>
        <w:t>Bilmes</w:t>
      </w:r>
      <w:proofErr w:type="spellEnd"/>
      <w:r w:rsidRPr="004C1F8E">
        <w:rPr>
          <w:sz w:val="16"/>
        </w:rPr>
        <w:t xml:space="preserve">. </w:t>
      </w:r>
      <w:r w:rsidRPr="004C1F8E">
        <w:rPr>
          <w:rStyle w:val="StyleUnderline"/>
          <w:highlight w:val="yellow"/>
        </w:rPr>
        <w:t>Raising</w:t>
      </w:r>
      <w:r w:rsidRPr="004C1F8E">
        <w:rPr>
          <w:rStyle w:val="StyleUnderline"/>
        </w:rPr>
        <w:t xml:space="preserve"> </w:t>
      </w:r>
      <w:r w:rsidRPr="004C1F8E">
        <w:rPr>
          <w:rStyle w:val="Emphasis"/>
        </w:rPr>
        <w:t>capital gains</w:t>
      </w:r>
      <w:r w:rsidRPr="004C1F8E">
        <w:rPr>
          <w:rStyle w:val="StyleUnderline"/>
        </w:rPr>
        <w:t xml:space="preserve"> </w:t>
      </w:r>
      <w:r w:rsidRPr="00255C06">
        <w:rPr>
          <w:rStyle w:val="StyleUnderline"/>
        </w:rPr>
        <w:t>and</w:t>
      </w:r>
      <w:r w:rsidRPr="004C1F8E">
        <w:rPr>
          <w:sz w:val="16"/>
        </w:rPr>
        <w:t xml:space="preserve"> income </w:t>
      </w:r>
      <w:r w:rsidRPr="004C1F8E">
        <w:rPr>
          <w:rStyle w:val="Emphasis"/>
          <w:highlight w:val="yellow"/>
        </w:rPr>
        <w:t>taxes</w:t>
      </w:r>
      <w:r w:rsidRPr="004C1F8E">
        <w:rPr>
          <w:rStyle w:val="StyleUnderline"/>
          <w:highlight w:val="yellow"/>
        </w:rPr>
        <w:t xml:space="preserve"> would create a </w:t>
      </w:r>
      <w:r w:rsidRPr="004C1F8E">
        <w:rPr>
          <w:rStyle w:val="Emphasis"/>
          <w:highlight w:val="yellow"/>
        </w:rPr>
        <w:t>protracted battle</w:t>
      </w:r>
      <w:r w:rsidRPr="004C1F8E">
        <w:rPr>
          <w:rStyle w:val="StyleUnderline"/>
          <w:highlight w:val="yellow"/>
        </w:rPr>
        <w:t xml:space="preserve"> on </w:t>
      </w:r>
      <w:r w:rsidRPr="004C1F8E">
        <w:rPr>
          <w:rStyle w:val="Emphasis"/>
          <w:highlight w:val="yellow"/>
        </w:rPr>
        <w:t>Capitol Hill</w:t>
      </w:r>
      <w:r w:rsidRPr="004C1F8E">
        <w:rPr>
          <w:rStyle w:val="StyleUnderline"/>
          <w:highlight w:val="yellow"/>
        </w:rPr>
        <w:t xml:space="preserve"> that would eat up </w:t>
      </w:r>
      <w:r w:rsidRPr="004C1F8E">
        <w:rPr>
          <w:rStyle w:val="Emphasis"/>
        </w:rPr>
        <w:t xml:space="preserve">valuable </w:t>
      </w:r>
      <w:r w:rsidRPr="004C1F8E">
        <w:rPr>
          <w:rStyle w:val="Emphasis"/>
          <w:highlight w:val="yellow"/>
        </w:rPr>
        <w:t>time</w:t>
      </w:r>
      <w:r w:rsidRPr="004C1F8E">
        <w:rPr>
          <w:sz w:val="16"/>
          <w:highlight w:val="yellow"/>
        </w:rPr>
        <w:t xml:space="preserve"> </w:t>
      </w:r>
      <w:r w:rsidRPr="004C1F8E">
        <w:rPr>
          <w:rStyle w:val="StyleUnderline"/>
          <w:highlight w:val="yellow"/>
        </w:rPr>
        <w:t xml:space="preserve">and </w:t>
      </w:r>
      <w:r w:rsidRPr="004C1F8E">
        <w:rPr>
          <w:rStyle w:val="Emphasis"/>
          <w:highlight w:val="yellow"/>
        </w:rPr>
        <w:t>political capital</w:t>
      </w:r>
      <w:r w:rsidRPr="004C1F8E">
        <w:rPr>
          <w:rStyle w:val="StyleUnderline"/>
          <w:highlight w:val="yellow"/>
        </w:rPr>
        <w:t xml:space="preserve"> for</w:t>
      </w:r>
      <w:r w:rsidRPr="004C1F8E">
        <w:rPr>
          <w:rStyle w:val="StyleUnderline"/>
        </w:rPr>
        <w:t xml:space="preserve"> the </w:t>
      </w:r>
      <w:r w:rsidRPr="004C1F8E">
        <w:rPr>
          <w:rStyle w:val="Emphasis"/>
          <w:highlight w:val="yellow"/>
        </w:rPr>
        <w:t>Biden</w:t>
      </w:r>
      <w:r w:rsidRPr="004C1F8E">
        <w:rPr>
          <w:rStyle w:val="StyleUnderline"/>
        </w:rPr>
        <w:t xml:space="preserve"> administration</w:t>
      </w:r>
      <w:r w:rsidRPr="004C1F8E">
        <w:rPr>
          <w:sz w:val="16"/>
        </w:rPr>
        <w:t>.</w:t>
      </w:r>
    </w:p>
    <w:p w14:paraId="018868CB" w14:textId="39B2FE8A" w:rsidR="000A76FF" w:rsidRPr="003E4AD6" w:rsidRDefault="000A76FF" w:rsidP="000A76FF">
      <w:pPr>
        <w:rPr>
          <w:sz w:val="16"/>
        </w:rPr>
      </w:pPr>
      <w:r w:rsidRPr="004C1F8E">
        <w:rPr>
          <w:sz w:val="16"/>
        </w:rPr>
        <w:t xml:space="preserve">While </w:t>
      </w:r>
      <w:r w:rsidRPr="007229A3">
        <w:rPr>
          <w:rStyle w:val="Emphasis"/>
        </w:rPr>
        <w:t>hiking</w:t>
      </w:r>
      <w:r w:rsidRPr="004C1F8E">
        <w:rPr>
          <w:sz w:val="16"/>
        </w:rPr>
        <w:t xml:space="preserve"> gas and carbon </w:t>
      </w:r>
      <w:r w:rsidRPr="007229A3">
        <w:rPr>
          <w:rStyle w:val="Emphasis"/>
        </w:rPr>
        <w:t>taxes</w:t>
      </w:r>
      <w:r w:rsidRPr="004C1F8E">
        <w:rPr>
          <w:sz w:val="16"/>
        </w:rPr>
        <w:t xml:space="preserve"> “should be” part of the plan’s financing equation, she said, those moves </w:t>
      </w:r>
      <w:r w:rsidRPr="004C1F8E">
        <w:rPr>
          <w:rStyle w:val="StyleUnderline"/>
        </w:rPr>
        <w:t>are</w:t>
      </w:r>
      <w:r w:rsidRPr="004C1F8E">
        <w:rPr>
          <w:sz w:val="16"/>
        </w:rPr>
        <w:t xml:space="preserve"> highly unlikely since Congress hasn’t raised the federal gas tax since 1993 because of its broad </w:t>
      </w:r>
      <w:r w:rsidRPr="004C1F8E">
        <w:rPr>
          <w:rStyle w:val="Emphasis"/>
        </w:rPr>
        <w:t>unpopular</w:t>
      </w:r>
      <w:r w:rsidRPr="004C1F8E">
        <w:rPr>
          <w:sz w:val="16"/>
        </w:rPr>
        <w:t>ity.</w:t>
      </w:r>
    </w:p>
    <w:p w14:paraId="50A571C0" w14:textId="60AF238D" w:rsidR="00C925FF" w:rsidRDefault="00C925FF" w:rsidP="00C925FF">
      <w:pPr>
        <w:pStyle w:val="Heading2"/>
      </w:pPr>
      <w:r>
        <w:lastRenderedPageBreak/>
        <w:t>Wealth Tax</w:t>
      </w:r>
    </w:p>
    <w:p w14:paraId="5ECC532F" w14:textId="5978BA6D" w:rsidR="00162AD2" w:rsidRDefault="00162AD2" w:rsidP="00162AD2">
      <w:pPr>
        <w:pStyle w:val="Heading3"/>
      </w:pPr>
      <w:r>
        <w:lastRenderedPageBreak/>
        <w:t>L – PC</w:t>
      </w:r>
    </w:p>
    <w:p w14:paraId="5182E57A" w14:textId="77777777" w:rsidR="007222BB" w:rsidRDefault="007222BB" w:rsidP="007222BB">
      <w:pPr>
        <w:pStyle w:val="Heading4"/>
      </w:pPr>
      <w:r>
        <w:t xml:space="preserve">Wealth tax costs Biden’s PC. </w:t>
      </w:r>
    </w:p>
    <w:p w14:paraId="25AA4CA4" w14:textId="77777777" w:rsidR="007222BB" w:rsidRDefault="007222BB" w:rsidP="007222BB">
      <w:r>
        <w:t xml:space="preserve">John </w:t>
      </w:r>
      <w:r w:rsidRPr="000B0308">
        <w:rPr>
          <w:rStyle w:val="Style13ptBold"/>
        </w:rPr>
        <w:t>Ramos</w:t>
      </w:r>
      <w:r>
        <w:t xml:space="preserve"> 20</w:t>
      </w:r>
      <w:r w:rsidRPr="000B0308">
        <w:rPr>
          <w:rStyle w:val="Style13ptBold"/>
        </w:rPr>
        <w:t>23</w:t>
      </w:r>
      <w:r>
        <w:t>, American Award-winning journalist working for KPIX 5 as a reporter/multimedia journalist, February 2023, “</w:t>
      </w:r>
      <w:r w:rsidRPr="000B0308">
        <w:t>San Jose assemblyman proposes state wealth tax ahead of SOTU</w:t>
      </w:r>
      <w:r>
        <w:t xml:space="preserve">”, </w:t>
      </w:r>
      <w:r w:rsidRPr="000B0308">
        <w:t>https://www.cbsnews.com/sanfrancisco/news/san-jose-assemblyman-proposes-state-wealth-tax-ahead-of-sotu/</w:t>
      </w:r>
      <w:r>
        <w:t xml:space="preserve"> </w:t>
      </w:r>
    </w:p>
    <w:p w14:paraId="114B08D2" w14:textId="77777777" w:rsidR="007222BB" w:rsidRPr="00AF3364" w:rsidRDefault="007222BB" w:rsidP="007222BB">
      <w:pPr>
        <w:rPr>
          <w:sz w:val="16"/>
        </w:rPr>
      </w:pPr>
      <w:r w:rsidRPr="000B0308">
        <w:rPr>
          <w:sz w:val="16"/>
        </w:rPr>
        <w:t xml:space="preserve">WASHINGTON DC - President </w:t>
      </w:r>
      <w:r w:rsidRPr="000B0308">
        <w:rPr>
          <w:rStyle w:val="Emphasis"/>
        </w:rPr>
        <w:t>Biden</w:t>
      </w:r>
      <w:r w:rsidRPr="000B0308">
        <w:rPr>
          <w:sz w:val="16"/>
        </w:rPr>
        <w:t xml:space="preserve"> is </w:t>
      </w:r>
      <w:r w:rsidRPr="000B0308">
        <w:rPr>
          <w:rStyle w:val="StyleUnderline"/>
        </w:rPr>
        <w:t>expected</w:t>
      </w:r>
      <w:r w:rsidRPr="000B0308">
        <w:rPr>
          <w:sz w:val="16"/>
        </w:rPr>
        <w:t xml:space="preserve"> </w:t>
      </w:r>
      <w:r w:rsidRPr="000B0308">
        <w:rPr>
          <w:rStyle w:val="StyleUnderline"/>
        </w:rPr>
        <w:t>to</w:t>
      </w:r>
      <w:r w:rsidRPr="000B0308">
        <w:rPr>
          <w:sz w:val="16"/>
        </w:rPr>
        <w:t xml:space="preserve"> </w:t>
      </w:r>
      <w:proofErr w:type="gramStart"/>
      <w:r w:rsidRPr="000B0308">
        <w:rPr>
          <w:sz w:val="16"/>
        </w:rPr>
        <w:t xml:space="preserve">once again </w:t>
      </w:r>
      <w:r w:rsidRPr="000B0308">
        <w:rPr>
          <w:rStyle w:val="StyleUnderline"/>
        </w:rPr>
        <w:t xml:space="preserve">propose a </w:t>
      </w:r>
      <w:r w:rsidRPr="000B0308">
        <w:rPr>
          <w:rStyle w:val="Emphasis"/>
        </w:rPr>
        <w:t>wealth tax</w:t>
      </w:r>
      <w:proofErr w:type="gramEnd"/>
      <w:r w:rsidRPr="000B0308">
        <w:rPr>
          <w:sz w:val="16"/>
        </w:rPr>
        <w:t xml:space="preserve"> during his State of the Union, </w:t>
      </w:r>
      <w:r w:rsidRPr="000B0308">
        <w:rPr>
          <w:rStyle w:val="StyleUnderline"/>
        </w:rPr>
        <w:t xml:space="preserve">even after the idea </w:t>
      </w:r>
      <w:r w:rsidRPr="00EE3C49">
        <w:rPr>
          <w:rStyle w:val="Emphasis"/>
        </w:rPr>
        <w:t>failed to gain traction</w:t>
      </w:r>
      <w:r w:rsidRPr="000B0308">
        <w:rPr>
          <w:rStyle w:val="StyleUnderline"/>
        </w:rPr>
        <w:t xml:space="preserve"> when </w:t>
      </w:r>
      <w:r w:rsidRPr="00EE3C49">
        <w:rPr>
          <w:rStyle w:val="Emphasis"/>
        </w:rPr>
        <w:t>Dem</w:t>
      </w:r>
      <w:r w:rsidRPr="000B0308">
        <w:rPr>
          <w:rStyle w:val="StyleUnderline"/>
        </w:rPr>
        <w:t xml:space="preserve">ocrats controlled </w:t>
      </w:r>
      <w:r w:rsidRPr="00EE3C49">
        <w:rPr>
          <w:rStyle w:val="Emphasis"/>
        </w:rPr>
        <w:t>both houses</w:t>
      </w:r>
      <w:r w:rsidRPr="000B0308">
        <w:rPr>
          <w:rStyle w:val="StyleUnderline"/>
        </w:rPr>
        <w:t xml:space="preserve"> of </w:t>
      </w:r>
      <w:r w:rsidRPr="00EE3C49">
        <w:rPr>
          <w:rStyle w:val="Emphasis"/>
        </w:rPr>
        <w:t>Congress</w:t>
      </w:r>
      <w:r w:rsidRPr="000B0308">
        <w:rPr>
          <w:rStyle w:val="StyleUnderline"/>
        </w:rPr>
        <w:t>.</w:t>
      </w:r>
      <w:r>
        <w:rPr>
          <w:rStyle w:val="Emphasis"/>
          <w:b w:val="0"/>
          <w:iCs w:val="0"/>
        </w:rPr>
        <w:t xml:space="preserve"> </w:t>
      </w:r>
      <w:r w:rsidRPr="000B0308">
        <w:rPr>
          <w:sz w:val="16"/>
        </w:rPr>
        <w:t>But even if the so-called wealth tax fails on the federal, lawmakers in several states have introduced similar bills on the local level, including one in California.</w:t>
      </w:r>
      <w:r>
        <w:rPr>
          <w:sz w:val="16"/>
        </w:rPr>
        <w:t xml:space="preserve"> </w:t>
      </w:r>
      <w:r w:rsidRPr="000B0308">
        <w:rPr>
          <w:sz w:val="16"/>
        </w:rPr>
        <w:t xml:space="preserve">"The average effective taxation rate for billionaires is eight percent. That's far below the rate for average </w:t>
      </w:r>
      <w:proofErr w:type="gramStart"/>
      <w:r w:rsidRPr="000B0308">
        <w:rPr>
          <w:sz w:val="16"/>
        </w:rPr>
        <w:t>middle and working class</w:t>
      </w:r>
      <w:proofErr w:type="gramEnd"/>
      <w:r w:rsidRPr="000B0308">
        <w:rPr>
          <w:sz w:val="16"/>
        </w:rPr>
        <w:t xml:space="preserve"> families across the country. And in California, it's the same way," says Assemblymember Alex Lee (D) San Jose.</w:t>
      </w:r>
      <w:r>
        <w:rPr>
          <w:sz w:val="16"/>
        </w:rPr>
        <w:t xml:space="preserve"> </w:t>
      </w:r>
      <w:r w:rsidRPr="000B0308">
        <w:rPr>
          <w:sz w:val="16"/>
        </w:rPr>
        <w:t xml:space="preserve">Assemblymember Lee says under his bill there would be </w:t>
      </w:r>
      <w:proofErr w:type="gramStart"/>
      <w:r w:rsidRPr="000B0308">
        <w:rPr>
          <w:sz w:val="16"/>
        </w:rPr>
        <w:t>an</w:t>
      </w:r>
      <w:proofErr w:type="gramEnd"/>
      <w:r w:rsidRPr="000B0308">
        <w:rPr>
          <w:sz w:val="16"/>
        </w:rPr>
        <w:t xml:space="preserve"> one-percent tax on assets over $50-million. Assets </w:t>
      </w:r>
      <w:proofErr w:type="gramStart"/>
      <w:r w:rsidRPr="000B0308">
        <w:rPr>
          <w:sz w:val="16"/>
        </w:rPr>
        <w:t>in excess of</w:t>
      </w:r>
      <w:proofErr w:type="gramEnd"/>
      <w:r w:rsidRPr="000B0308">
        <w:rPr>
          <w:sz w:val="16"/>
        </w:rPr>
        <w:t xml:space="preserve"> a billion dollars would be taxed at 1.5%.</w:t>
      </w:r>
      <w:r>
        <w:rPr>
          <w:sz w:val="16"/>
        </w:rPr>
        <w:t xml:space="preserve"> </w:t>
      </w:r>
      <w:r w:rsidRPr="000B0308">
        <w:rPr>
          <w:sz w:val="16"/>
        </w:rPr>
        <w:t>"99.9% of people in this country are not very, very rich. And they are shouldering the tax burden now. And they want to see those who have an insane amount of money pay what they owe," he said.</w:t>
      </w:r>
      <w:r>
        <w:rPr>
          <w:sz w:val="16"/>
        </w:rPr>
        <w:t xml:space="preserve"> </w:t>
      </w:r>
      <w:r w:rsidRPr="000B0308">
        <w:rPr>
          <w:sz w:val="16"/>
        </w:rPr>
        <w:t>But critics say there are philosophical and practical concerns.</w:t>
      </w:r>
      <w:r>
        <w:rPr>
          <w:sz w:val="16"/>
        </w:rPr>
        <w:t xml:space="preserve"> </w:t>
      </w:r>
      <w:r w:rsidRPr="000B0308">
        <w:rPr>
          <w:sz w:val="16"/>
        </w:rPr>
        <w:t>"To add on a new tax would actually physically motivate people who earn this much money to just move out of the state," says former San Jose City Councilman and businessman Johnny Khamis.</w:t>
      </w:r>
      <w:r>
        <w:rPr>
          <w:sz w:val="16"/>
        </w:rPr>
        <w:t xml:space="preserve"> </w:t>
      </w:r>
      <w:r w:rsidRPr="000B0308">
        <w:rPr>
          <w:sz w:val="16"/>
        </w:rPr>
        <w:t xml:space="preserve">Assemblymember Lee says the notion that billionaires </w:t>
      </w:r>
      <w:proofErr w:type="gramStart"/>
      <w:r w:rsidRPr="000B0308">
        <w:rPr>
          <w:sz w:val="16"/>
        </w:rPr>
        <w:t>will be</w:t>
      </w:r>
      <w:proofErr w:type="gramEnd"/>
      <w:r w:rsidRPr="000B0308">
        <w:rPr>
          <w:sz w:val="16"/>
        </w:rPr>
        <w:t xml:space="preserve"> simply sidestep the law and leave the state is overblown.</w:t>
      </w:r>
      <w:r>
        <w:rPr>
          <w:sz w:val="16"/>
        </w:rPr>
        <w:t xml:space="preserve"> </w:t>
      </w:r>
      <w:r w:rsidRPr="000B0308">
        <w:rPr>
          <w:sz w:val="16"/>
        </w:rPr>
        <w:t xml:space="preserve">"Study after study </w:t>
      </w:r>
      <w:proofErr w:type="gramStart"/>
      <w:r w:rsidRPr="000B0308">
        <w:rPr>
          <w:sz w:val="16"/>
        </w:rPr>
        <w:t>have</w:t>
      </w:r>
      <w:proofErr w:type="gramEnd"/>
      <w:r w:rsidRPr="000B0308">
        <w:rPr>
          <w:sz w:val="16"/>
        </w:rPr>
        <w:t xml:space="preserve"> shown us that it's really middle and lower-class people who move out of states that are high cost because it is high cost. Those who can pay the premium end up staying," Lee said.</w:t>
      </w:r>
      <w:r>
        <w:rPr>
          <w:sz w:val="16"/>
        </w:rPr>
        <w:t xml:space="preserve"> </w:t>
      </w:r>
      <w:r w:rsidRPr="000B0308">
        <w:rPr>
          <w:rStyle w:val="StyleUnderline"/>
        </w:rPr>
        <w:t xml:space="preserve">It's </w:t>
      </w:r>
      <w:r w:rsidRPr="00EE3C49">
        <w:rPr>
          <w:rStyle w:val="Emphasis"/>
        </w:rPr>
        <w:t>not clear</w:t>
      </w:r>
      <w:r w:rsidRPr="000B0308">
        <w:rPr>
          <w:rStyle w:val="StyleUnderline"/>
        </w:rPr>
        <w:t xml:space="preserve"> if President Biden has the </w:t>
      </w:r>
      <w:r w:rsidRPr="00EE3C49">
        <w:rPr>
          <w:rStyle w:val="Emphasis"/>
        </w:rPr>
        <w:t>political capital</w:t>
      </w:r>
      <w:r w:rsidRPr="000B0308">
        <w:rPr>
          <w:rStyle w:val="StyleUnderline"/>
        </w:rPr>
        <w:t xml:space="preserve"> to get his </w:t>
      </w:r>
      <w:r w:rsidRPr="00EE3C49">
        <w:rPr>
          <w:rStyle w:val="Emphasis"/>
        </w:rPr>
        <w:t>wealth-tax proposal</w:t>
      </w:r>
      <w:r w:rsidRPr="000B0308">
        <w:rPr>
          <w:rStyle w:val="StyleUnderline"/>
        </w:rPr>
        <w:t xml:space="preserve"> through a </w:t>
      </w:r>
      <w:r w:rsidRPr="00EE3C49">
        <w:rPr>
          <w:rStyle w:val="Emphasis"/>
        </w:rPr>
        <w:t>divided Congress.</w:t>
      </w:r>
      <w:r w:rsidRPr="000B0308">
        <w:rPr>
          <w:sz w:val="16"/>
        </w:rPr>
        <w:t xml:space="preserve"> But </w:t>
      </w:r>
      <w:r w:rsidRPr="000B0308">
        <w:rPr>
          <w:rStyle w:val="StyleUnderline"/>
        </w:rPr>
        <w:t>Khamis</w:t>
      </w:r>
      <w:r w:rsidRPr="000B0308">
        <w:rPr>
          <w:sz w:val="16"/>
        </w:rPr>
        <w:t xml:space="preserve"> </w:t>
      </w:r>
      <w:r w:rsidRPr="000B0308">
        <w:rPr>
          <w:rStyle w:val="StyleUnderline"/>
        </w:rPr>
        <w:t>says</w:t>
      </w:r>
      <w:r w:rsidRPr="000B0308">
        <w:rPr>
          <w:sz w:val="16"/>
        </w:rPr>
        <w:t xml:space="preserve"> there's only two ways to balance a budget and </w:t>
      </w:r>
      <w:r w:rsidRPr="000B0308">
        <w:rPr>
          <w:rStyle w:val="StyleUnderline"/>
        </w:rPr>
        <w:t xml:space="preserve">he wishes there was </w:t>
      </w:r>
      <w:r w:rsidRPr="00EE3C49">
        <w:rPr>
          <w:rStyle w:val="Emphasis"/>
        </w:rPr>
        <w:t>less emphasis on taxation.</w:t>
      </w:r>
      <w:r>
        <w:rPr>
          <w:rStyle w:val="Emphasis"/>
        </w:rPr>
        <w:t xml:space="preserve"> </w:t>
      </w:r>
      <w:r w:rsidRPr="000B0308">
        <w:rPr>
          <w:sz w:val="16"/>
        </w:rPr>
        <w:t>"There's two sides to the equation -- there's the taxing and the spending</w:t>
      </w:r>
      <w:r w:rsidRPr="000B0308">
        <w:rPr>
          <w:rStyle w:val="StyleUnderline"/>
        </w:rPr>
        <w:t>.</w:t>
      </w:r>
      <w:r w:rsidRPr="000B0308">
        <w:rPr>
          <w:sz w:val="16"/>
        </w:rPr>
        <w:t xml:space="preserve"> </w:t>
      </w:r>
      <w:r w:rsidRPr="000B0308">
        <w:rPr>
          <w:rStyle w:val="StyleUnderline"/>
        </w:rPr>
        <w:t>We keep focusing on taxing</w:t>
      </w:r>
      <w:r w:rsidRPr="000B0308">
        <w:rPr>
          <w:sz w:val="16"/>
        </w:rPr>
        <w:t xml:space="preserve">. And we never look -- </w:t>
      </w:r>
      <w:r w:rsidRPr="00EE3C49">
        <w:rPr>
          <w:rStyle w:val="Emphasis"/>
        </w:rPr>
        <w:t>neither Republican or Democratic</w:t>
      </w:r>
      <w:r w:rsidRPr="000B0308">
        <w:rPr>
          <w:rStyle w:val="StyleUnderline"/>
        </w:rPr>
        <w:t xml:space="preserve"> administrations </w:t>
      </w:r>
      <w:r w:rsidRPr="00EE3C49">
        <w:rPr>
          <w:rStyle w:val="Emphasis"/>
        </w:rPr>
        <w:t>want</w:t>
      </w:r>
      <w:r w:rsidRPr="000B0308">
        <w:rPr>
          <w:rStyle w:val="StyleUnderline"/>
        </w:rPr>
        <w:t xml:space="preserve"> to do the hard work or looking at our spending,</w:t>
      </w:r>
      <w:r w:rsidRPr="000B0308">
        <w:rPr>
          <w:sz w:val="16"/>
        </w:rPr>
        <w:t>" Khamis said.</w:t>
      </w:r>
    </w:p>
    <w:p w14:paraId="0AA4F500" w14:textId="77777777" w:rsidR="00162AD2" w:rsidRDefault="00162AD2" w:rsidP="00162AD2">
      <w:pPr>
        <w:pStyle w:val="Heading4"/>
      </w:pPr>
      <w:r>
        <w:t xml:space="preserve">Progressive taxation saps pc </w:t>
      </w:r>
    </w:p>
    <w:p w14:paraId="7557BAC4" w14:textId="77777777" w:rsidR="00162AD2" w:rsidRPr="004757CC" w:rsidRDefault="00162AD2" w:rsidP="00162AD2">
      <w:pPr>
        <w:spacing w:after="0"/>
        <w:rPr>
          <w:rStyle w:val="Style13ptBold"/>
        </w:rPr>
      </w:pPr>
      <w:r w:rsidRPr="004757CC">
        <w:rPr>
          <w:rStyle w:val="Style13ptBold"/>
        </w:rPr>
        <w:t>Chait 2022</w:t>
      </w:r>
    </w:p>
    <w:p w14:paraId="41A4F321" w14:textId="5CE38CE1" w:rsidR="00162AD2" w:rsidRPr="00A93275" w:rsidRDefault="00162AD2" w:rsidP="00162AD2">
      <w:pPr>
        <w:spacing w:after="0"/>
      </w:pPr>
      <w:r>
        <w:t xml:space="preserve">Jonathan, New York Magazine, “Biden Wants to Tax Billionaires Because U.S. Politics Is Still a Class War Democrats and Republicans are mostly divided over redistribution,” March 29, 2022 </w:t>
      </w:r>
      <w:hyperlink r:id="rId8" w:history="1">
        <w:r w:rsidR="009F077F" w:rsidRPr="003D070A">
          <w:rPr>
            <w:rStyle w:val="Hyperlink"/>
          </w:rPr>
          <w:t>https://nymag.com/intelligencer/2022/03/biden-wants-a-billionaire-tax-because-politics-is-class-war.html</w:t>
        </w:r>
      </w:hyperlink>
      <w:r w:rsidR="009F077F">
        <w:t xml:space="preserve"> </w:t>
      </w:r>
      <w:proofErr w:type="spellStart"/>
      <w:r w:rsidR="009F077F">
        <w:t>dmr</w:t>
      </w:r>
      <w:proofErr w:type="spellEnd"/>
    </w:p>
    <w:p w14:paraId="34E77D54" w14:textId="2FBFD649" w:rsidR="00A85655" w:rsidRDefault="00162AD2" w:rsidP="00162AD2">
      <w:pPr>
        <w:spacing w:after="0"/>
        <w:rPr>
          <w:sz w:val="16"/>
        </w:rPr>
      </w:pPr>
      <w:r w:rsidRPr="00A93275">
        <w:rPr>
          <w:rStyle w:val="StyleUnderline"/>
        </w:rPr>
        <w:t>If you look at the total redistributive effect of the tax code, it is quite modest:</w:t>
      </w:r>
      <w:r>
        <w:rPr>
          <w:rStyle w:val="StyleUnderline"/>
        </w:rPr>
        <w:t xml:space="preserve"> </w:t>
      </w:r>
      <w:r w:rsidRPr="004757CC">
        <w:rPr>
          <w:sz w:val="16"/>
        </w:rPr>
        <w:t xml:space="preserve">The point is that </w:t>
      </w:r>
      <w:r w:rsidRPr="007813E2">
        <w:rPr>
          <w:rStyle w:val="StyleUnderline"/>
          <w:highlight w:val="cyan"/>
        </w:rPr>
        <w:t>Republicans without exception believe that this slim level of redistribution</w:t>
      </w:r>
      <w:r w:rsidRPr="00A93275">
        <w:rPr>
          <w:rStyle w:val="StyleUnderline"/>
        </w:rPr>
        <w:t xml:space="preserve"> nonetheless </w:t>
      </w:r>
      <w:r w:rsidRPr="007813E2">
        <w:rPr>
          <w:rStyle w:val="StyleUnderline"/>
          <w:highlight w:val="cyan"/>
        </w:rPr>
        <w:t>punishes the rich too heavily</w:t>
      </w:r>
      <w:r w:rsidRPr="004757CC">
        <w:rPr>
          <w:sz w:val="16"/>
        </w:rPr>
        <w:t xml:space="preserve">. Since the New Deal, the Democratic Party has been organized around greater levels of economic redistribution and the Republican Party around lesser levels. Following the Reagan era, the Republican position radicalized — </w:t>
      </w:r>
      <w:r w:rsidRPr="007813E2">
        <w:rPr>
          <w:rStyle w:val="StyleUnderline"/>
          <w:highlight w:val="cyan"/>
        </w:rPr>
        <w:t>since 1990</w:t>
      </w:r>
      <w:r w:rsidRPr="004757CC">
        <w:rPr>
          <w:sz w:val="16"/>
        </w:rPr>
        <w:t xml:space="preserve">, an era when Republican rhetoric has routinely presented the deficit as a first-order social crisis, </w:t>
      </w:r>
      <w:r w:rsidRPr="007813E2">
        <w:rPr>
          <w:rStyle w:val="StyleUnderline"/>
          <w:highlight w:val="cyan"/>
        </w:rPr>
        <w:t>there have been zero Republican</w:t>
      </w:r>
      <w:r w:rsidRPr="00A93275">
        <w:rPr>
          <w:rStyle w:val="StyleUnderline"/>
        </w:rPr>
        <w:t xml:space="preserve"> votes at the federal level </w:t>
      </w:r>
      <w:r w:rsidRPr="007813E2">
        <w:rPr>
          <w:rStyle w:val="StyleUnderline"/>
          <w:highlight w:val="cyan"/>
        </w:rPr>
        <w:t>for</w:t>
      </w:r>
      <w:r w:rsidRPr="00A93275">
        <w:rPr>
          <w:rStyle w:val="StyleUnderline"/>
        </w:rPr>
        <w:t xml:space="preserve"> even a penny of </w:t>
      </w:r>
      <w:r w:rsidRPr="007813E2">
        <w:rPr>
          <w:rStyle w:val="StyleUnderline"/>
          <w:highlight w:val="cyan"/>
        </w:rPr>
        <w:t>higher taxes on the rich</w:t>
      </w:r>
      <w:r w:rsidRPr="00A93275">
        <w:rPr>
          <w:rStyle w:val="StyleUnderline"/>
        </w:rPr>
        <w:t>.</w:t>
      </w:r>
      <w:r>
        <w:rPr>
          <w:rStyle w:val="StyleUnderline"/>
        </w:rPr>
        <w:t xml:space="preserve"> </w:t>
      </w:r>
      <w:r w:rsidRPr="004757CC">
        <w:rPr>
          <w:sz w:val="16"/>
        </w:rPr>
        <w:t xml:space="preserve">Meanwhile, </w:t>
      </w:r>
      <w:r w:rsidRPr="007813E2">
        <w:rPr>
          <w:rStyle w:val="Emphasis"/>
          <w:highlight w:val="cyan"/>
        </w:rPr>
        <w:t>every Democratic presidency has devoted substantial political capital to raising taxes on the rich.</w:t>
      </w:r>
      <w:r w:rsidRPr="007813E2">
        <w:rPr>
          <w:rStyle w:val="StyleUnderline"/>
          <w:highlight w:val="cyan"/>
        </w:rPr>
        <w:t xml:space="preserve"> Biden hasn’t succeeded</w:t>
      </w:r>
      <w:r w:rsidRPr="00A93275">
        <w:rPr>
          <w:rStyle w:val="StyleUnderline"/>
        </w:rPr>
        <w:t xml:space="preserve"> yet, </w:t>
      </w:r>
      <w:r w:rsidRPr="007813E2">
        <w:rPr>
          <w:rStyle w:val="StyleUnderline"/>
          <w:highlight w:val="cyan"/>
        </w:rPr>
        <w:t>a failure attributable to the narrowness of his</w:t>
      </w:r>
      <w:r w:rsidRPr="00A93275">
        <w:rPr>
          <w:rStyle w:val="StyleUnderline"/>
        </w:rPr>
        <w:t xml:space="preserve"> congressional </w:t>
      </w:r>
      <w:r w:rsidRPr="007813E2">
        <w:rPr>
          <w:rStyle w:val="StyleUnderline"/>
          <w:highlight w:val="cyan"/>
        </w:rPr>
        <w:t>majority</w:t>
      </w:r>
      <w:r w:rsidRPr="007813E2">
        <w:rPr>
          <w:sz w:val="16"/>
          <w:highlight w:val="cyan"/>
        </w:rPr>
        <w:t>.</w:t>
      </w:r>
      <w:r w:rsidRPr="004757CC">
        <w:rPr>
          <w:sz w:val="16"/>
        </w:rPr>
        <w:t xml:space="preserve"> Joe </w:t>
      </w:r>
      <w:r w:rsidRPr="00A93275">
        <w:rPr>
          <w:rStyle w:val="StyleUnderline"/>
        </w:rPr>
        <w:t>Manchin opposes Biden’s plan to tax unrealized billionaire capital gains but favors other plans to tax the rich. At least some increase in tax on the rich seems likely to pass on a party-line vote.</w:t>
      </w:r>
      <w:r>
        <w:rPr>
          <w:rStyle w:val="StyleUnderline"/>
        </w:rPr>
        <w:t xml:space="preserve"> </w:t>
      </w:r>
      <w:r w:rsidRPr="004757CC">
        <w:rPr>
          <w:sz w:val="16"/>
        </w:rPr>
        <w:t xml:space="preserve">There are several reasons why the tightly drawn class warfare between the two parties tends to recede into the background of the political debate. It is familiar and long-standing, i.e., not new. The media is more drawn to social-issue controversies than economic-policy fights. Conservatives are strategic about changing the subject away from economic-policy fights in which their party has an unpopular stance, while progressives are not strategic enough to focus on them. And the Trump era has made it especially fashionable for analysts across the spectrum to conceptualize Republicans as the proletarian party, an idea that substitutes a focus on the party’s voters for one on its policy agenda. But the banal fact remains that </w:t>
      </w:r>
      <w:r w:rsidRPr="007813E2">
        <w:rPr>
          <w:rStyle w:val="StyleUnderline"/>
          <w:highlight w:val="cyan"/>
        </w:rPr>
        <w:t xml:space="preserve">redistribution in general, and taxing the </w:t>
      </w:r>
      <w:proofErr w:type="gramStart"/>
      <w:r w:rsidRPr="007813E2">
        <w:rPr>
          <w:rStyle w:val="StyleUnderline"/>
          <w:highlight w:val="cyan"/>
        </w:rPr>
        <w:t>rich</w:t>
      </w:r>
      <w:r w:rsidRPr="00A93275">
        <w:rPr>
          <w:rStyle w:val="StyleUnderline"/>
        </w:rPr>
        <w:t xml:space="preserve"> in particular, </w:t>
      </w:r>
      <w:r w:rsidRPr="007813E2">
        <w:rPr>
          <w:rStyle w:val="StyleUnderline"/>
          <w:highlight w:val="cyan"/>
        </w:rPr>
        <w:t>remains</w:t>
      </w:r>
      <w:proofErr w:type="gramEnd"/>
      <w:r w:rsidRPr="007813E2">
        <w:rPr>
          <w:rStyle w:val="StyleUnderline"/>
          <w:highlight w:val="cyan"/>
        </w:rPr>
        <w:t xml:space="preserve"> the primary ground the two parties are fighting over on a daily basis</w:t>
      </w:r>
      <w:r w:rsidRPr="004757CC">
        <w:rPr>
          <w:sz w:val="16"/>
        </w:rPr>
        <w:t>. The best thing Biden can do for himself is to remind people of this.</w:t>
      </w:r>
    </w:p>
    <w:p w14:paraId="3F8C6ECE" w14:textId="77777777" w:rsidR="00A85655" w:rsidRDefault="00A85655" w:rsidP="00162AD2">
      <w:pPr>
        <w:spacing w:after="0"/>
        <w:rPr>
          <w:sz w:val="16"/>
        </w:rPr>
      </w:pPr>
    </w:p>
    <w:p w14:paraId="10FA0B3E" w14:textId="77777777" w:rsidR="00A85655" w:rsidRPr="000260BE" w:rsidRDefault="00A85655" w:rsidP="00A85655">
      <w:pPr>
        <w:pStyle w:val="Heading4"/>
      </w:pPr>
      <w:r>
        <w:lastRenderedPageBreak/>
        <w:t xml:space="preserve">Wealth tax costs Biden PC. </w:t>
      </w:r>
    </w:p>
    <w:p w14:paraId="638E0ED5" w14:textId="77777777" w:rsidR="00A85655" w:rsidRPr="000260BE" w:rsidRDefault="00A85655" w:rsidP="00A85655">
      <w:r w:rsidRPr="000260BE">
        <w:t xml:space="preserve">Jay </w:t>
      </w:r>
      <w:r w:rsidRPr="000260BE">
        <w:rPr>
          <w:rStyle w:val="Style13ptBold"/>
        </w:rPr>
        <w:t>Caruso</w:t>
      </w:r>
      <w:r w:rsidRPr="000260BE">
        <w:t xml:space="preserve"> 20</w:t>
      </w:r>
      <w:r w:rsidRPr="000260BE">
        <w:rPr>
          <w:rStyle w:val="Style13ptBold"/>
        </w:rPr>
        <w:t>21</w:t>
      </w:r>
      <w:r w:rsidRPr="000260BE">
        <w:t>, Managing editor of the Washington Examiner magazine, March 2021, “The big problem with Elizabeth Warren and Bernie Sanders’ new ‘ultra-millionaire tax’ proposal”, https://www.independent.co.uk/voices/elizabeth-warren-bernie-sanders-wealth-tax-b1812540.html</w:t>
      </w:r>
    </w:p>
    <w:p w14:paraId="5BDBDBE4" w14:textId="77777777" w:rsidR="00A85655" w:rsidRDefault="00A85655" w:rsidP="00A85655">
      <w:pPr>
        <w:rPr>
          <w:sz w:val="16"/>
        </w:rPr>
      </w:pPr>
      <w:r w:rsidRPr="000260BE">
        <w:rPr>
          <w:sz w:val="16"/>
        </w:rPr>
        <w:t>Ronald Reagan famously said of the government’s view about the economy, “If it moves, tax it.”</w:t>
      </w:r>
      <w:r>
        <w:rPr>
          <w:sz w:val="16"/>
        </w:rPr>
        <w:t xml:space="preserve"> </w:t>
      </w:r>
      <w:r w:rsidRPr="000260BE">
        <w:rPr>
          <w:sz w:val="16"/>
        </w:rPr>
        <w:t xml:space="preserve">Along with several other liberal Democrats in Congress, this week Massachusetts </w:t>
      </w:r>
      <w:r w:rsidRPr="000260BE">
        <w:rPr>
          <w:rStyle w:val="Emphasis"/>
        </w:rPr>
        <w:t>Senator</w:t>
      </w:r>
      <w:r w:rsidRPr="000260BE">
        <w:rPr>
          <w:sz w:val="16"/>
        </w:rPr>
        <w:t xml:space="preserve"> Elizabeth </w:t>
      </w:r>
      <w:r w:rsidRPr="000260BE">
        <w:rPr>
          <w:rStyle w:val="Emphasis"/>
        </w:rPr>
        <w:t>Warren</w:t>
      </w:r>
      <w:r w:rsidRPr="000260BE">
        <w:rPr>
          <w:sz w:val="16"/>
        </w:rPr>
        <w:t xml:space="preserve"> </w:t>
      </w:r>
      <w:r w:rsidRPr="007A2617">
        <w:rPr>
          <w:rStyle w:val="StyleUnderline"/>
        </w:rPr>
        <w:t xml:space="preserve">resurrected a </w:t>
      </w:r>
      <w:r w:rsidRPr="000260BE">
        <w:rPr>
          <w:rStyle w:val="Emphasis"/>
        </w:rPr>
        <w:t>wealth tax proposal</w:t>
      </w:r>
      <w:r w:rsidRPr="000260BE">
        <w:rPr>
          <w:sz w:val="16"/>
        </w:rPr>
        <w:t xml:space="preserve">. </w:t>
      </w:r>
      <w:r w:rsidRPr="000260BE">
        <w:rPr>
          <w:rStyle w:val="StyleUnderline"/>
        </w:rPr>
        <w:t>Called the “Ultra-Millionaire Tax”,</w:t>
      </w:r>
      <w:r w:rsidRPr="000260BE">
        <w:rPr>
          <w:sz w:val="16"/>
        </w:rPr>
        <w:t xml:space="preserve"> the scheme would impose a 2 percent annual tax on the net worth of households and trusts between $50 million and $1 billion and a 1 percent yearly surtax (3 percent tax overall) on the net worth of households and trusts above $1 billion. </w:t>
      </w:r>
      <w:r w:rsidRPr="000260BE">
        <w:rPr>
          <w:rStyle w:val="StyleUnderline"/>
        </w:rPr>
        <w:t>Warren</w:t>
      </w:r>
      <w:r w:rsidRPr="007A2617">
        <w:rPr>
          <w:rStyle w:val="StyleUnderline"/>
        </w:rPr>
        <w:t xml:space="preserve"> featured the idea during her </w:t>
      </w:r>
      <w:r w:rsidRPr="000260BE">
        <w:rPr>
          <w:rStyle w:val="Emphasis"/>
        </w:rPr>
        <w:t>2020 presidential run</w:t>
      </w:r>
      <w:r w:rsidRPr="007A2617">
        <w:rPr>
          <w:rStyle w:val="StyleUnderline"/>
        </w:rPr>
        <w:t xml:space="preserve">, and </w:t>
      </w:r>
      <w:r w:rsidRPr="000260BE">
        <w:rPr>
          <w:rStyle w:val="Emphasis"/>
        </w:rPr>
        <w:t>we know how that turned out.</w:t>
      </w:r>
      <w:r>
        <w:rPr>
          <w:rStyle w:val="Emphasis"/>
        </w:rPr>
        <w:t xml:space="preserve"> </w:t>
      </w:r>
      <w:r w:rsidRPr="000260BE">
        <w:rPr>
          <w:sz w:val="16"/>
        </w:rPr>
        <w:t xml:space="preserve">The Senator’s press release featured all the usual utterances about rich people paying their “fair share” (a phrase that appears eight times in the release) and ticking off all the wondrous federal programs the booty would cover, such as infrastructure, </w:t>
      </w:r>
      <w:proofErr w:type="gramStart"/>
      <w:r w:rsidRPr="000260BE">
        <w:rPr>
          <w:sz w:val="16"/>
        </w:rPr>
        <w:t>child care</w:t>
      </w:r>
      <w:proofErr w:type="gramEnd"/>
      <w:r w:rsidRPr="000260BE">
        <w:rPr>
          <w:sz w:val="16"/>
        </w:rPr>
        <w:t>, education, and so on.</w:t>
      </w:r>
      <w:r>
        <w:rPr>
          <w:sz w:val="16"/>
        </w:rPr>
        <w:t xml:space="preserve"> </w:t>
      </w:r>
      <w:r w:rsidRPr="000260BE">
        <w:rPr>
          <w:sz w:val="16"/>
        </w:rPr>
        <w:t>Warren claimed necessity for the legislation because “the ultra-rich and powerful have rigged the rules in their favor so much”. But passing the buck is something many members of Congress do better than anything else. The ultra-rich didn’t “rig the rules.” Congress created the tax laws, and any “rigging” is merely people with means of hiring accountants or attorneys to work within the rules to reduce their tax liability.</w:t>
      </w:r>
      <w:r>
        <w:rPr>
          <w:sz w:val="16"/>
        </w:rPr>
        <w:t xml:space="preserve"> </w:t>
      </w:r>
      <w:r w:rsidRPr="000260BE">
        <w:rPr>
          <w:sz w:val="16"/>
        </w:rPr>
        <w:t>In addition to the initial levy, the bill features an eye-watering “exit tax” of 40 percent levied against anyone with a net worth of over $50 million who decides they want to renounce their citizenship and jettison away to the Cayman Islands to relieve the tax burden. Any attempts to enforce the penalty will undoubtedly face legal challenges that will stretch on for years.</w:t>
      </w:r>
      <w:r>
        <w:rPr>
          <w:sz w:val="16"/>
        </w:rPr>
        <w:t xml:space="preserve"> </w:t>
      </w:r>
      <w:r w:rsidRPr="000260BE">
        <w:rPr>
          <w:sz w:val="16"/>
        </w:rPr>
        <w:t>Liberals are fond of pointing to Europe as models of success for government action. However, Warren and Bernie Sanders, another wealth tax proponent, aren’t holding up nations across the pond as beacons of enlightenment on this issue because most of them flopped. Twelve European countries had wealth taxes in 1990. That number now stands at just four.</w:t>
      </w:r>
      <w:r>
        <w:rPr>
          <w:sz w:val="16"/>
        </w:rPr>
        <w:t xml:space="preserve"> </w:t>
      </w:r>
      <w:r w:rsidRPr="000260BE">
        <w:rPr>
          <w:sz w:val="16"/>
        </w:rPr>
        <w:t>Critics of the European models point to their design, saying the failures came about as the result of allowing too many exemptions for various asset classes, undercutting their ability to draw in revenue. Warren’s plan has no ex</w:t>
      </w:r>
      <w:r>
        <w:rPr>
          <w:sz w:val="16"/>
        </w:rPr>
        <w:t>e</w:t>
      </w:r>
      <w:r w:rsidRPr="000260BE">
        <w:rPr>
          <w:sz w:val="16"/>
        </w:rPr>
        <w:t xml:space="preserve">mptions, so easy </w:t>
      </w:r>
      <w:proofErr w:type="spellStart"/>
      <w:r w:rsidRPr="000260BE">
        <w:rPr>
          <w:sz w:val="16"/>
        </w:rPr>
        <w:t>peasy</w:t>
      </w:r>
      <w:proofErr w:type="spellEnd"/>
      <w:r w:rsidRPr="000260BE">
        <w:rPr>
          <w:sz w:val="16"/>
        </w:rPr>
        <w:t>, right?</w:t>
      </w:r>
      <w:r>
        <w:rPr>
          <w:sz w:val="16"/>
        </w:rPr>
        <w:t xml:space="preserve"> </w:t>
      </w:r>
      <w:r w:rsidRPr="000260BE">
        <w:rPr>
          <w:sz w:val="16"/>
        </w:rPr>
        <w:t>Not exactly. When a person reads an article highlighting Jeff Bezos’s net worth, it typically presents an immensely rough estimate calculated by multiplying his shares owned in Amazon by their current share price. But Bezos has other investments. He also owns real estate, antiques, art and has other assets that contribute to his wealth. How does Warren expect to calculate it every year?</w:t>
      </w:r>
      <w:r>
        <w:rPr>
          <w:sz w:val="16"/>
        </w:rPr>
        <w:t xml:space="preserve"> </w:t>
      </w:r>
      <w:r w:rsidRPr="000260BE">
        <w:rPr>
          <w:sz w:val="16"/>
        </w:rPr>
        <w:t xml:space="preserve">For example, in 2019, Bezos paid $52.5 million at a Christie’s auction for Ed </w:t>
      </w:r>
      <w:proofErr w:type="spellStart"/>
      <w:r w:rsidRPr="000260BE">
        <w:rPr>
          <w:sz w:val="16"/>
        </w:rPr>
        <w:t>Ruscha’sHurting</w:t>
      </w:r>
      <w:proofErr w:type="spellEnd"/>
      <w:r w:rsidRPr="000260BE">
        <w:rPr>
          <w:sz w:val="16"/>
        </w:rPr>
        <w:t xml:space="preserve"> the Word Radio #2. Since Warren’s plan has no exemptions for art, who will determine the value of that painting every year to account for the tax the well-known billionaire will pay? The Internal Revenue Service? Once you start to think about it, things get complicated — almost impossibly complicated.</w:t>
      </w:r>
      <w:r>
        <w:rPr>
          <w:sz w:val="16"/>
        </w:rPr>
        <w:t xml:space="preserve"> </w:t>
      </w:r>
      <w:r w:rsidRPr="000260BE">
        <w:rPr>
          <w:sz w:val="16"/>
        </w:rPr>
        <w:t>The enforcement issues exist outside the possible Constitutional hurdles the plan must overcome. The Constitution forbids the federal government from implementing direct taxes except for the federal income tax allowed via the 16th Amendment. States collect property taxes and sales taxes. There is no authority for the federal government to look at Bezos’s paintings, antiques, his yacht (assuming he has one), properties, and other physical assets and say, “Pay us.”</w:t>
      </w:r>
      <w:r>
        <w:rPr>
          <w:sz w:val="16"/>
        </w:rPr>
        <w:t xml:space="preserve"> </w:t>
      </w:r>
      <w:r w:rsidRPr="000260BE">
        <w:rPr>
          <w:sz w:val="16"/>
        </w:rPr>
        <w:t xml:space="preserve">Finally, </w:t>
      </w:r>
      <w:r w:rsidRPr="00E0316D">
        <w:rPr>
          <w:rStyle w:val="StyleUnderline"/>
        </w:rPr>
        <w:t xml:space="preserve">the </w:t>
      </w:r>
      <w:r w:rsidRPr="000260BE">
        <w:rPr>
          <w:rStyle w:val="Emphasis"/>
        </w:rPr>
        <w:t xml:space="preserve">political battle </w:t>
      </w:r>
      <w:r w:rsidRPr="00E0316D">
        <w:rPr>
          <w:rStyle w:val="StyleUnderline"/>
        </w:rPr>
        <w:t>won’t be an easy one</w:t>
      </w:r>
      <w:r w:rsidRPr="000260BE">
        <w:rPr>
          <w:sz w:val="16"/>
        </w:rPr>
        <w:t xml:space="preserve">. The public has a favorable view of the wealth tax, as is the case with most “soak the rich” initiatives. </w:t>
      </w:r>
      <w:r w:rsidRPr="00E0316D">
        <w:rPr>
          <w:rStyle w:val="StyleUnderline"/>
        </w:rPr>
        <w:t xml:space="preserve">President </w:t>
      </w:r>
      <w:r w:rsidRPr="000260BE">
        <w:rPr>
          <w:rStyle w:val="Emphasis"/>
        </w:rPr>
        <w:t>Biden</w:t>
      </w:r>
      <w:r w:rsidRPr="000260BE">
        <w:rPr>
          <w:sz w:val="16"/>
        </w:rPr>
        <w:t>, however</w:t>
      </w:r>
      <w:r w:rsidRPr="00E0316D">
        <w:rPr>
          <w:rStyle w:val="StyleUnderline"/>
        </w:rPr>
        <w:t xml:space="preserve">, is </w:t>
      </w:r>
      <w:r w:rsidRPr="000260BE">
        <w:rPr>
          <w:rStyle w:val="Emphasis"/>
        </w:rPr>
        <w:t>not</w:t>
      </w:r>
      <w:r w:rsidRPr="00E0316D">
        <w:rPr>
          <w:rStyle w:val="StyleUnderline"/>
        </w:rPr>
        <w:t xml:space="preserve"> necessarily </w:t>
      </w:r>
      <w:r w:rsidRPr="000260BE">
        <w:rPr>
          <w:rStyle w:val="Emphasis"/>
        </w:rPr>
        <w:t>on board</w:t>
      </w:r>
      <w:r w:rsidRPr="000260BE">
        <w:rPr>
          <w:sz w:val="16"/>
        </w:rPr>
        <w:t xml:space="preserve">. When asked about it, </w:t>
      </w:r>
      <w:r w:rsidRPr="00E0316D">
        <w:rPr>
          <w:rStyle w:val="StyleUnderline"/>
        </w:rPr>
        <w:t>press secretary Jen Psaki</w:t>
      </w:r>
      <w:r w:rsidRPr="000260BE">
        <w:rPr>
          <w:sz w:val="16"/>
        </w:rPr>
        <w:t xml:space="preserve"> managed to regurgitate the “fair share” piffle but </w:t>
      </w:r>
      <w:r w:rsidRPr="00E0316D">
        <w:rPr>
          <w:rStyle w:val="StyleUnderline"/>
        </w:rPr>
        <w:t>wouldn’t go much further.</w:t>
      </w:r>
      <w:r>
        <w:rPr>
          <w:rStyle w:val="StyleUnderline"/>
        </w:rPr>
        <w:t xml:space="preserve"> </w:t>
      </w:r>
      <w:r w:rsidRPr="000260BE">
        <w:rPr>
          <w:sz w:val="16"/>
        </w:rPr>
        <w:t xml:space="preserve">The </w:t>
      </w:r>
      <w:r w:rsidRPr="000260BE">
        <w:rPr>
          <w:rStyle w:val="Emphasis"/>
        </w:rPr>
        <w:t>Democratic Congressional majority</w:t>
      </w:r>
      <w:r w:rsidRPr="00E0316D">
        <w:rPr>
          <w:rStyle w:val="StyleUnderline"/>
        </w:rPr>
        <w:t xml:space="preserve"> is so </w:t>
      </w:r>
      <w:r w:rsidRPr="000260BE">
        <w:rPr>
          <w:rStyle w:val="Emphasis"/>
        </w:rPr>
        <w:t>slim</w:t>
      </w:r>
      <w:r w:rsidRPr="000260BE">
        <w:rPr>
          <w:sz w:val="16"/>
        </w:rPr>
        <w:t xml:space="preserve">, </w:t>
      </w:r>
      <w:r w:rsidRPr="000260BE">
        <w:rPr>
          <w:rStyle w:val="Emphasis"/>
        </w:rPr>
        <w:t>Biden</w:t>
      </w:r>
      <w:r w:rsidRPr="00E0316D">
        <w:rPr>
          <w:rStyle w:val="StyleUnderline"/>
        </w:rPr>
        <w:t xml:space="preserve"> likely won’t invest a boatload of </w:t>
      </w:r>
      <w:r w:rsidRPr="000260BE">
        <w:rPr>
          <w:rStyle w:val="Emphasis"/>
        </w:rPr>
        <w:t>political capital</w:t>
      </w:r>
      <w:r w:rsidRPr="00E0316D">
        <w:rPr>
          <w:rStyle w:val="StyleUnderline"/>
        </w:rPr>
        <w:t xml:space="preserve"> pushing for a bill that will face legal challenges the moment he signs it.</w:t>
      </w:r>
      <w:r w:rsidRPr="000260BE">
        <w:rPr>
          <w:sz w:val="16"/>
        </w:rPr>
        <w:t xml:space="preserve"> That said, it also shows how much the party’s left wing is attempting to pull Biden in their direction. Hidden in the back, helping them out, is the Republican Party, happy to make it easier for them to win back control of Congress in 2022.</w:t>
      </w:r>
    </w:p>
    <w:p w14:paraId="3633B3E8" w14:textId="77777777" w:rsidR="007222BB" w:rsidRPr="00B175A0" w:rsidRDefault="007222BB" w:rsidP="007222BB">
      <w:pPr>
        <w:pStyle w:val="Heading4"/>
      </w:pPr>
      <w:r>
        <w:t xml:space="preserve">Wealth tax uses political capital. </w:t>
      </w:r>
    </w:p>
    <w:p w14:paraId="7889899E" w14:textId="77777777" w:rsidR="007222BB" w:rsidRPr="00B175A0" w:rsidRDefault="007222BB" w:rsidP="007222BB">
      <w:r w:rsidRPr="00B175A0">
        <w:t xml:space="preserve">Nick </w:t>
      </w:r>
      <w:r w:rsidRPr="00B175A0">
        <w:rPr>
          <w:rStyle w:val="Style13ptBold"/>
        </w:rPr>
        <w:t>O’Donovan</w:t>
      </w:r>
      <w:r w:rsidRPr="00B175A0">
        <w:t xml:space="preserve"> 20</w:t>
      </w:r>
      <w:r w:rsidRPr="00B175A0">
        <w:rPr>
          <w:rStyle w:val="Style13ptBold"/>
        </w:rPr>
        <w:t>21</w:t>
      </w:r>
      <w:r w:rsidRPr="00B175A0">
        <w:t xml:space="preserve">, Senior Lecturer in the Future Economies Research Centre at Manchester Metropolitan University, October 2021, “One-off wealth taxes: theory and evidence”, </w:t>
      </w:r>
      <w:hyperlink r:id="rId9" w:history="1">
        <w:r w:rsidRPr="00B175A0">
          <w:rPr>
            <w:rStyle w:val="Hyperlink"/>
          </w:rPr>
          <w:t>https://doi.org/10.1111/1475-5890.12277</w:t>
        </w:r>
      </w:hyperlink>
      <w:r w:rsidRPr="00B175A0">
        <w:t xml:space="preserve"> </w:t>
      </w:r>
    </w:p>
    <w:p w14:paraId="4F717765" w14:textId="77777777" w:rsidR="007222BB" w:rsidRDefault="007222BB" w:rsidP="007222BB">
      <w:pPr>
        <w:rPr>
          <w:sz w:val="16"/>
        </w:rPr>
      </w:pPr>
      <w:r w:rsidRPr="00B175A0">
        <w:rPr>
          <w:sz w:val="16"/>
        </w:rPr>
        <w:t xml:space="preserve">Perhaps </w:t>
      </w:r>
      <w:r w:rsidRPr="00B175A0">
        <w:rPr>
          <w:rStyle w:val="StyleUnderline"/>
        </w:rPr>
        <w:t xml:space="preserve">the </w:t>
      </w:r>
      <w:r w:rsidRPr="00B175A0">
        <w:rPr>
          <w:rStyle w:val="Emphasis"/>
        </w:rPr>
        <w:t>biggest political obstacle</w:t>
      </w:r>
      <w:r w:rsidRPr="00B175A0">
        <w:rPr>
          <w:rStyle w:val="StyleUnderline"/>
        </w:rPr>
        <w:t xml:space="preserve"> to the introduction of a one-off </w:t>
      </w:r>
      <w:r w:rsidRPr="00B175A0">
        <w:rPr>
          <w:rStyle w:val="Emphasis"/>
        </w:rPr>
        <w:t>wealth tax</w:t>
      </w:r>
      <w:r w:rsidRPr="00B175A0">
        <w:rPr>
          <w:rStyle w:val="StyleUnderline"/>
        </w:rPr>
        <w:t xml:space="preserve"> is the fact that it is </w:t>
      </w:r>
      <w:r w:rsidRPr="00B175A0">
        <w:rPr>
          <w:rStyle w:val="Emphasis"/>
        </w:rPr>
        <w:t>politically costly,</w:t>
      </w:r>
      <w:r w:rsidRPr="00B175A0">
        <w:rPr>
          <w:sz w:val="16"/>
        </w:rPr>
        <w:t xml:space="preserve"> yet some of the fiscal benefits that it generates will redound to the credit of future governments – assuming annual payments extend across at least one electoral cycle, and/or the funds are used to pay down debts. </w:t>
      </w:r>
      <w:r w:rsidRPr="00B175A0">
        <w:rPr>
          <w:rStyle w:val="StyleUnderline"/>
        </w:rPr>
        <w:t xml:space="preserve">Why expend </w:t>
      </w:r>
      <w:r w:rsidRPr="00B175A0">
        <w:rPr>
          <w:rStyle w:val="Emphasis"/>
        </w:rPr>
        <w:t>political capital</w:t>
      </w:r>
      <w:r w:rsidRPr="00B175A0">
        <w:rPr>
          <w:rStyle w:val="StyleUnderline"/>
        </w:rPr>
        <w:t xml:space="preserve"> in the pursuit of additional revenue (or lower debt levels) for one's successors?</w:t>
      </w:r>
      <w:r w:rsidRPr="00B175A0">
        <w:rPr>
          <w:sz w:val="16"/>
        </w:rPr>
        <w:t xml:space="preserve"> Yet the same objection could be levelled against any significant revenue-raising measure.22 </w:t>
      </w:r>
      <w:r w:rsidRPr="00B175A0">
        <w:rPr>
          <w:rStyle w:val="StyleUnderline"/>
        </w:rPr>
        <w:t>The time-bound nature of a one-off wealth tax means that revenues are likely to fall primarily to the tax-introducing government</w:t>
      </w:r>
      <w:r w:rsidRPr="00B175A0">
        <w:rPr>
          <w:sz w:val="16"/>
        </w:rPr>
        <w:t>, depending on the timing of the tax and the length of the electoral cycle, as well as on factors such as inflation and any interest charges applied to tax liabilities paid by instalment.</w:t>
      </w:r>
    </w:p>
    <w:p w14:paraId="54033683" w14:textId="473A2B04" w:rsidR="00BB56CE" w:rsidRDefault="00BB56CE" w:rsidP="00BB56CE">
      <w:pPr>
        <w:pStyle w:val="Heading3"/>
      </w:pPr>
      <w:r>
        <w:lastRenderedPageBreak/>
        <w:t>L – GOP</w:t>
      </w:r>
    </w:p>
    <w:p w14:paraId="1D910D46" w14:textId="77777777" w:rsidR="00BB56CE" w:rsidRDefault="00BB56CE" w:rsidP="00BB56CE">
      <w:pPr>
        <w:pStyle w:val="Heading4"/>
      </w:pPr>
      <w:r>
        <w:t xml:space="preserve">Republicans don’t like the wealth tax. </w:t>
      </w:r>
    </w:p>
    <w:p w14:paraId="60B70195" w14:textId="77777777" w:rsidR="00BB56CE" w:rsidRDefault="00BB56CE" w:rsidP="00BB56CE">
      <w:r>
        <w:t xml:space="preserve">Jonathan </w:t>
      </w:r>
      <w:r w:rsidRPr="005B717F">
        <w:rPr>
          <w:rStyle w:val="Style13ptBold"/>
        </w:rPr>
        <w:t>Weisman</w:t>
      </w:r>
      <w:r>
        <w:t xml:space="preserve"> </w:t>
      </w:r>
      <w:r w:rsidRPr="005B717F">
        <w:rPr>
          <w:rStyle w:val="Style13ptBold"/>
        </w:rPr>
        <w:t>and</w:t>
      </w:r>
      <w:r>
        <w:t xml:space="preserve"> Jim </w:t>
      </w:r>
      <w:r w:rsidRPr="005B717F">
        <w:rPr>
          <w:rStyle w:val="Style13ptBold"/>
        </w:rPr>
        <w:t>Tankersley</w:t>
      </w:r>
      <w:r>
        <w:t xml:space="preserve"> 20</w:t>
      </w:r>
      <w:r w:rsidRPr="005B717F">
        <w:rPr>
          <w:rStyle w:val="Style13ptBold"/>
        </w:rPr>
        <w:t>21</w:t>
      </w:r>
      <w:r>
        <w:t>, Weisman is a political</w:t>
      </w:r>
      <w:r w:rsidRPr="005B717F">
        <w:t xml:space="preserve"> correspondent, veteran journalist and author of the novel “No. 4 Imperial Lane” and the nonfiction book “(((Semitism))): Being Jewish in America in the Age of Trump.”</w:t>
      </w:r>
      <w:r>
        <w:t xml:space="preserve">, Tankersley is a </w:t>
      </w:r>
      <w:r w:rsidRPr="005B717F">
        <w:t>White House correspondent for The New York Times, with a focus on economic policy.</w:t>
      </w:r>
      <w:r>
        <w:t>, September 2021, “</w:t>
      </w:r>
      <w:r w:rsidRPr="005B717F">
        <w:t>House Democrats’ Plan to Tax the Rich Leaves Vast Fortunes Unscathed</w:t>
      </w:r>
      <w:r>
        <w:t xml:space="preserve">”, </w:t>
      </w:r>
      <w:hyperlink r:id="rId10" w:history="1">
        <w:r w:rsidRPr="003D070A">
          <w:rPr>
            <w:rStyle w:val="Hyperlink"/>
          </w:rPr>
          <w:t>https://www.nytimes.com/2021/09/13/us/politics/tax-plan-democrats.html</w:t>
        </w:r>
      </w:hyperlink>
    </w:p>
    <w:p w14:paraId="67C49216" w14:textId="77777777" w:rsidR="00BB56CE" w:rsidRDefault="00BB56CE" w:rsidP="00BB56CE">
      <w:r>
        <w:t xml:space="preserve">Modified for language </w:t>
      </w:r>
    </w:p>
    <w:p w14:paraId="7B25317A" w14:textId="77777777" w:rsidR="00BB56CE" w:rsidRDefault="00BB56CE" w:rsidP="00BB56CE">
      <w:pPr>
        <w:rPr>
          <w:rStyle w:val="Style13ptBold"/>
        </w:rPr>
      </w:pPr>
      <w:r w:rsidRPr="007229BF">
        <w:rPr>
          <w:sz w:val="16"/>
        </w:rPr>
        <w:t xml:space="preserve">WASHINGTON — </w:t>
      </w:r>
      <w:r w:rsidRPr="007229BF">
        <w:rPr>
          <w:rStyle w:val="Emphasis"/>
        </w:rPr>
        <w:t>House Democrats</w:t>
      </w:r>
      <w:r w:rsidRPr="007229BF">
        <w:rPr>
          <w:sz w:val="16"/>
        </w:rPr>
        <w:t xml:space="preserve"> on Monday </w:t>
      </w:r>
      <w:r w:rsidRPr="005B717F">
        <w:rPr>
          <w:rStyle w:val="StyleUnderline"/>
        </w:rPr>
        <w:t xml:space="preserve">presented </w:t>
      </w:r>
      <w:r w:rsidRPr="007229BF">
        <w:rPr>
          <w:rStyle w:val="Emphasis"/>
        </w:rPr>
        <w:t>a plan</w:t>
      </w:r>
      <w:r w:rsidRPr="005B717F">
        <w:rPr>
          <w:rStyle w:val="StyleUnderline"/>
        </w:rPr>
        <w:t xml:space="preserve"> to pay</w:t>
      </w:r>
      <w:r w:rsidRPr="007229BF">
        <w:rPr>
          <w:sz w:val="16"/>
        </w:rPr>
        <w:t xml:space="preserve"> for their expansive social policy and climate change package </w:t>
      </w:r>
      <w:r w:rsidRPr="005B717F">
        <w:rPr>
          <w:rStyle w:val="StyleUnderline"/>
        </w:rPr>
        <w:t xml:space="preserve">by </w:t>
      </w:r>
      <w:r w:rsidRPr="007229BF">
        <w:rPr>
          <w:rStyle w:val="Emphasis"/>
        </w:rPr>
        <w:t>raising taxes</w:t>
      </w:r>
      <w:r w:rsidRPr="005B717F">
        <w:rPr>
          <w:rStyle w:val="StyleUnderline"/>
        </w:rPr>
        <w:t xml:space="preserve"> by more than </w:t>
      </w:r>
      <w:r w:rsidRPr="007229BF">
        <w:rPr>
          <w:rStyle w:val="Emphasis"/>
        </w:rPr>
        <w:t>$2 trillion</w:t>
      </w:r>
      <w:r w:rsidRPr="005B717F">
        <w:rPr>
          <w:rStyle w:val="StyleUnderline"/>
        </w:rPr>
        <w:t xml:space="preserve">, largely on </w:t>
      </w:r>
      <w:r w:rsidRPr="007229BF">
        <w:rPr>
          <w:rStyle w:val="Emphasis"/>
        </w:rPr>
        <w:t>wealthy individuals</w:t>
      </w:r>
      <w:r w:rsidRPr="005B717F">
        <w:rPr>
          <w:rStyle w:val="StyleUnderline"/>
        </w:rPr>
        <w:t xml:space="preserve"> and profitable corporations.</w:t>
      </w:r>
      <w:r>
        <w:rPr>
          <w:u w:val="single"/>
        </w:rPr>
        <w:t xml:space="preserve"> </w:t>
      </w:r>
      <w:r w:rsidRPr="007229BF">
        <w:rPr>
          <w:sz w:val="16"/>
        </w:rPr>
        <w:t xml:space="preserve">But </w:t>
      </w:r>
      <w:r w:rsidRPr="005B717F">
        <w:rPr>
          <w:rStyle w:val="StyleUnderline"/>
        </w:rPr>
        <w:t>the proposal</w:t>
      </w:r>
      <w:r w:rsidRPr="007229BF">
        <w:rPr>
          <w:sz w:val="16"/>
        </w:rPr>
        <w:t xml:space="preserve">, while substantial in scope, </w:t>
      </w:r>
      <w:r w:rsidRPr="007229BF">
        <w:rPr>
          <w:rStyle w:val="Emphasis"/>
        </w:rPr>
        <w:t>stopped well short</w:t>
      </w:r>
      <w:r w:rsidRPr="005B717F">
        <w:rPr>
          <w:rStyle w:val="StyleUnderline"/>
        </w:rPr>
        <w:t xml:space="preserve"> of changes needed to dent the vast fortunes of tycoons like Jeff Bezos and Elon Musk,</w:t>
      </w:r>
      <w:r w:rsidRPr="007229BF">
        <w:rPr>
          <w:sz w:val="16"/>
        </w:rPr>
        <w:t xml:space="preserve"> or to thoroughly close the most egregious loopholes exploited by high-flying captains of finance. </w:t>
      </w:r>
      <w:r w:rsidRPr="005B717F">
        <w:rPr>
          <w:rStyle w:val="StyleUnderline"/>
        </w:rPr>
        <w:t>It aimed to go after the merely rich more than the fabulously rich.</w:t>
      </w:r>
      <w:r>
        <w:rPr>
          <w:u w:val="single"/>
        </w:rPr>
        <w:t xml:space="preserve"> </w:t>
      </w:r>
      <w:r w:rsidRPr="005B717F">
        <w:rPr>
          <w:rStyle w:val="StyleUnderline"/>
        </w:rPr>
        <w:t xml:space="preserve">Facing the </w:t>
      </w:r>
      <w:r w:rsidRPr="007229BF">
        <w:rPr>
          <w:rStyle w:val="Emphasis"/>
        </w:rPr>
        <w:t>delicate politics</w:t>
      </w:r>
      <w:r w:rsidRPr="005B717F">
        <w:rPr>
          <w:rStyle w:val="StyleUnderline"/>
        </w:rPr>
        <w:t xml:space="preserve"> of a </w:t>
      </w:r>
      <w:r w:rsidRPr="007229BF">
        <w:rPr>
          <w:rStyle w:val="Emphasis"/>
        </w:rPr>
        <w:t>narrowly divided Congress</w:t>
      </w:r>
      <w:r w:rsidRPr="005B717F">
        <w:rPr>
          <w:rStyle w:val="StyleUnderline"/>
        </w:rPr>
        <w:t xml:space="preserve">, </w:t>
      </w:r>
      <w:r w:rsidRPr="007229BF">
        <w:rPr>
          <w:sz w:val="16"/>
        </w:rPr>
        <w:t xml:space="preserve">senior </w:t>
      </w:r>
      <w:r w:rsidRPr="005B717F">
        <w:rPr>
          <w:rStyle w:val="StyleUnderline"/>
        </w:rPr>
        <w:t>House Democrats opted to be more mindful of moderate concerns in their party than of its progressive ambitions</w:t>
      </w:r>
      <w:r w:rsidRPr="007229BF">
        <w:rPr>
          <w:sz w:val="16"/>
        </w:rPr>
        <w:t>. They focused on traditional ways of raising revenue: by raising tax rates on income rather than targeting wealth itself.</w:t>
      </w:r>
      <w:r>
        <w:rPr>
          <w:sz w:val="16"/>
        </w:rPr>
        <w:t xml:space="preserve"> </w:t>
      </w:r>
      <w:r w:rsidRPr="007229BF">
        <w:rPr>
          <w:sz w:val="16"/>
        </w:rPr>
        <w:t xml:space="preserve">Representative Dan Kildee of Michigan, a Democrat on the </w:t>
      </w:r>
      <w:proofErr w:type="gramStart"/>
      <w:r w:rsidRPr="007229BF">
        <w:rPr>
          <w:sz w:val="16"/>
        </w:rPr>
        <w:t>Ways</w:t>
      </w:r>
      <w:proofErr w:type="gramEnd"/>
      <w:r w:rsidRPr="007229BF">
        <w:rPr>
          <w:sz w:val="16"/>
        </w:rPr>
        <w:t xml:space="preserve"> and Means Committee, which crafted the plan, called it “the boldest common denominator.”</w:t>
      </w:r>
      <w:r>
        <w:rPr>
          <w:sz w:val="16"/>
        </w:rPr>
        <w:t xml:space="preserve"> </w:t>
      </w:r>
      <w:r w:rsidRPr="007229BF">
        <w:rPr>
          <w:sz w:val="16"/>
        </w:rPr>
        <w:t>“Being for something doesn’t make it law; 218 votes in the House, 50 votes in the Senate and the president’s signature make it law,” he said, adding, “What I don’t want is another noble defeat.”</w:t>
      </w:r>
      <w:r>
        <w:rPr>
          <w:sz w:val="16"/>
        </w:rPr>
        <w:t xml:space="preserve"> </w:t>
      </w:r>
      <w:r w:rsidRPr="007229BF">
        <w:rPr>
          <w:sz w:val="16"/>
        </w:rPr>
        <w:t>The proposal includes nearly $2.1 trillion in increased tax revenues, the nonpartisan Joint Committee on Taxation estimated on Monday. Democrats say those increases will go a long way to funding President Biden’s ambitions to expand the federal government’s role in education, health care, climate change, paid leave and more.</w:t>
      </w:r>
      <w:r>
        <w:rPr>
          <w:sz w:val="16"/>
        </w:rPr>
        <w:t xml:space="preserve"> </w:t>
      </w:r>
      <w:r w:rsidRPr="007229BF">
        <w:rPr>
          <w:sz w:val="16"/>
        </w:rPr>
        <w:t>But the bill dispenses with measures floated by the White House and Senate Democrats to tax wealth or to close off avenues that the superrich have exploited to pass on a lifetime of gains to their heirs tax-free.</w:t>
      </w:r>
      <w:r>
        <w:rPr>
          <w:sz w:val="16"/>
        </w:rPr>
        <w:t xml:space="preserve"> </w:t>
      </w:r>
      <w:r w:rsidRPr="007229BF">
        <w:rPr>
          <w:sz w:val="16"/>
        </w:rPr>
        <w:t>“It would be a monumental mistake for Congress to pass a bill that really exempts billionaires,” said Senator Ron Wyden of Oregon, the Democratic chairman of the F</w:t>
      </w:r>
      <w:r>
        <w:rPr>
          <w:sz w:val="16"/>
        </w:rPr>
        <w:t>i</w:t>
      </w:r>
      <w:r w:rsidRPr="007229BF">
        <w:rPr>
          <w:sz w:val="16"/>
        </w:rPr>
        <w:t>nance Committee.</w:t>
      </w:r>
      <w:r>
        <w:rPr>
          <w:sz w:val="16"/>
        </w:rPr>
        <w:t xml:space="preserve"> </w:t>
      </w:r>
      <w:r w:rsidRPr="007229BF">
        <w:rPr>
          <w:rStyle w:val="StyleUnderline"/>
        </w:rPr>
        <w:t>Key Democrats cautioned on Monday that the House proposal was likely to change</w:t>
      </w:r>
      <w:r w:rsidRPr="007229BF">
        <w:rPr>
          <w:sz w:val="16"/>
        </w:rPr>
        <w:t xml:space="preserve"> — perhaps considerably — as Mr. Biden’s economic agenda wends its way through the House and Senate, where Democrats hold slim majorities and must hold nearly every member of their ideologically diverse caucus together. But White House officials welcomed the Ways and Means plan and said it took important steps toward the president’s vision of a tax code that rewards ordinary workers at the expense of the very rich.</w:t>
      </w:r>
      <w:r>
        <w:rPr>
          <w:sz w:val="16"/>
        </w:rPr>
        <w:t xml:space="preserve"> </w:t>
      </w:r>
      <w:r w:rsidRPr="005B717F">
        <w:rPr>
          <w:rStyle w:val="StyleUnderline"/>
        </w:rPr>
        <w:t xml:space="preserve">The proposal includes substantial measures to </w:t>
      </w:r>
      <w:r w:rsidRPr="007229BF">
        <w:rPr>
          <w:rStyle w:val="Emphasis"/>
        </w:rPr>
        <w:t>raise taxes on the rich</w:t>
      </w:r>
      <w:r w:rsidRPr="007229BF">
        <w:rPr>
          <w:sz w:val="16"/>
        </w:rPr>
        <w:t>. Taxable income over $450,000 — or $400,000 for unmarried individuals — would be taxed at 39.6 percent, the top rate before President Donald J. Trump’s 2017 tax cut brought it to 37 percent. The top capital gains rate would rise to 25 percent from 20 percent, considerably less than a White House proposal that would have taxed investment gains as income for the richest, at 39.6 percent.</w:t>
      </w:r>
      <w:r>
        <w:rPr>
          <w:sz w:val="16"/>
        </w:rPr>
        <w:t xml:space="preserve"> </w:t>
      </w:r>
      <w:r w:rsidRPr="007229BF">
        <w:rPr>
          <w:sz w:val="16"/>
        </w:rPr>
        <w:t>Under the committee’s plan, a 3 percent surtax would be applied to incomes over $5 million. The value of estates shielded from estate taxation, which doubled to $24 million for married couples under the Republican tax cuts of 2017, would go back to $12 million at the end of this year, four years earlier than the scheduled expiration.</w:t>
      </w:r>
      <w:r>
        <w:rPr>
          <w:sz w:val="16"/>
        </w:rPr>
        <w:t xml:space="preserve"> </w:t>
      </w:r>
      <w:r w:rsidRPr="007229BF">
        <w:rPr>
          <w:sz w:val="16"/>
        </w:rPr>
        <w:t xml:space="preserve">The proposal would also raise taxes in a variety of ways on businesses called pass-through entities — like many law firms and financial companies — that distribute profits to their owners, who then pay individual income taxes on them. Those changes, including the extension of an existing 3.8 percent surtax to include pass-through income, would raise taxes primarily on high earners, generating several hundred billion dollars in revenues, </w:t>
      </w:r>
      <w:proofErr w:type="gramStart"/>
      <w:r w:rsidRPr="007229BF">
        <w:rPr>
          <w:sz w:val="16"/>
        </w:rPr>
        <w:t>by</w:t>
      </w:r>
      <w:proofErr w:type="gramEnd"/>
      <w:r w:rsidRPr="007229BF">
        <w:rPr>
          <w:sz w:val="16"/>
        </w:rPr>
        <w:t xml:space="preserve"> Democratic estimates.</w:t>
      </w:r>
      <w:r>
        <w:rPr>
          <w:sz w:val="16"/>
        </w:rPr>
        <w:t xml:space="preserve"> </w:t>
      </w:r>
      <w:r w:rsidRPr="007229BF">
        <w:rPr>
          <w:rStyle w:val="StyleUnderline"/>
        </w:rPr>
        <w:t>The joint committee estimated on Monday that the changes would raise about $1 trillion from high-income individuals.</w:t>
      </w:r>
      <w:r>
        <w:rPr>
          <w:rStyle w:val="StyleUnderline"/>
        </w:rPr>
        <w:t xml:space="preserve"> </w:t>
      </w:r>
      <w:r w:rsidRPr="007229BF">
        <w:rPr>
          <w:rStyle w:val="Emphasis"/>
        </w:rPr>
        <w:t>Republicans balked</w:t>
      </w:r>
      <w:r w:rsidRPr="007229BF">
        <w:rPr>
          <w:rStyle w:val="StyleUnderline"/>
        </w:rPr>
        <w:t xml:space="preserve"> at the proposal</w:t>
      </w:r>
      <w:r w:rsidRPr="007229BF">
        <w:rPr>
          <w:sz w:val="16"/>
        </w:rPr>
        <w:t xml:space="preserve">. </w:t>
      </w:r>
      <w:r w:rsidRPr="007229BF">
        <w:rPr>
          <w:rStyle w:val="StyleUnderline"/>
        </w:rPr>
        <w:t>Bu</w:t>
      </w:r>
      <w:r w:rsidRPr="007229BF">
        <w:rPr>
          <w:rStyle w:val="Emphasis"/>
        </w:rPr>
        <w:t xml:space="preserve">siness lobbying groups rejected </w:t>
      </w:r>
      <w:r w:rsidRPr="007229BF">
        <w:rPr>
          <w:rStyle w:val="StyleUnderline"/>
        </w:rPr>
        <w:t xml:space="preserve">the package, with the U.S. Chamber of Commerce slamming it as “an </w:t>
      </w:r>
      <w:r w:rsidRPr="007229BF">
        <w:rPr>
          <w:rStyle w:val="Emphasis"/>
        </w:rPr>
        <w:t>existential threat</w:t>
      </w:r>
      <w:r w:rsidRPr="007229BF">
        <w:rPr>
          <w:rStyle w:val="StyleUnderline"/>
        </w:rPr>
        <w:t xml:space="preserve"> to America’s fragile economic recovery and future prosperity</w:t>
      </w:r>
      <w:r w:rsidRPr="007229BF">
        <w:rPr>
          <w:sz w:val="16"/>
        </w:rPr>
        <w:t>.”</w:t>
      </w:r>
      <w:r>
        <w:rPr>
          <w:sz w:val="16"/>
        </w:rPr>
        <w:t xml:space="preserve"> </w:t>
      </w:r>
      <w:r w:rsidRPr="007229BF">
        <w:rPr>
          <w:sz w:val="16"/>
        </w:rPr>
        <w:t xml:space="preserve">“President </w:t>
      </w:r>
      <w:r w:rsidRPr="007229BF">
        <w:rPr>
          <w:rStyle w:val="StyleUnderline"/>
        </w:rPr>
        <w:t>Biden</w:t>
      </w:r>
      <w:r w:rsidRPr="007229BF">
        <w:rPr>
          <w:sz w:val="16"/>
        </w:rPr>
        <w:t xml:space="preserve">, Speaker Nancy </w:t>
      </w:r>
      <w:r w:rsidRPr="007229BF">
        <w:rPr>
          <w:rStyle w:val="StyleUnderline"/>
        </w:rPr>
        <w:t>Pelosi</w:t>
      </w:r>
      <w:r w:rsidRPr="007229BF">
        <w:rPr>
          <w:sz w:val="16"/>
        </w:rPr>
        <w:t xml:space="preserve"> </w:t>
      </w:r>
      <w:r w:rsidRPr="007229BF">
        <w:rPr>
          <w:rStyle w:val="StyleUnderline"/>
        </w:rPr>
        <w:t>and</w:t>
      </w:r>
      <w:r w:rsidRPr="007229BF">
        <w:rPr>
          <w:sz w:val="16"/>
        </w:rPr>
        <w:t xml:space="preserve"> </w:t>
      </w:r>
      <w:r w:rsidRPr="007229BF">
        <w:rPr>
          <w:rStyle w:val="StyleUnderline"/>
        </w:rPr>
        <w:t>House Democrats</w:t>
      </w:r>
      <w:r w:rsidRPr="007229BF">
        <w:rPr>
          <w:sz w:val="16"/>
        </w:rPr>
        <w:t xml:space="preserve"> </w:t>
      </w:r>
      <w:r w:rsidRPr="007229BF">
        <w:rPr>
          <w:rStyle w:val="StyleUnderline"/>
        </w:rPr>
        <w:t xml:space="preserve">are ramming through trillions of </w:t>
      </w:r>
      <w:r w:rsidRPr="007229BF">
        <w:rPr>
          <w:rStyle w:val="Emphasis"/>
        </w:rPr>
        <w:t>wasteful spending</w:t>
      </w:r>
      <w:r w:rsidRPr="007229BF">
        <w:rPr>
          <w:rStyle w:val="StyleUnderline"/>
        </w:rPr>
        <w:t xml:space="preserve"> and </w:t>
      </w:r>
      <w:r w:rsidRPr="00C20BC9">
        <w:rPr>
          <w:strike/>
        </w:rPr>
        <w:t>crippling</w:t>
      </w:r>
      <w:r>
        <w:rPr>
          <w:rStyle w:val="Emphasis"/>
        </w:rPr>
        <w:t xml:space="preserve"> [harmful]</w:t>
      </w:r>
      <w:r w:rsidRPr="007229BF">
        <w:rPr>
          <w:rStyle w:val="Emphasis"/>
        </w:rPr>
        <w:t xml:space="preserve"> tax hikes</w:t>
      </w:r>
      <w:r w:rsidRPr="007229BF">
        <w:rPr>
          <w:sz w:val="16"/>
        </w:rPr>
        <w:t xml:space="preserve"> that will drive prices up even higher</w:t>
      </w:r>
      <w:r w:rsidRPr="007229BF">
        <w:rPr>
          <w:rStyle w:val="StyleUnderline"/>
        </w:rPr>
        <w:t>,</w:t>
      </w:r>
      <w:r w:rsidRPr="007229BF">
        <w:rPr>
          <w:sz w:val="16"/>
        </w:rPr>
        <w:t xml:space="preserve"> </w:t>
      </w:r>
      <w:r w:rsidRPr="007229BF">
        <w:rPr>
          <w:rStyle w:val="StyleUnderline"/>
        </w:rPr>
        <w:t xml:space="preserve">kill millions of American </w:t>
      </w:r>
      <w:r w:rsidRPr="007229BF">
        <w:rPr>
          <w:rStyle w:val="Emphasis"/>
        </w:rPr>
        <w:t>jobs</w:t>
      </w:r>
      <w:r w:rsidRPr="007229BF">
        <w:rPr>
          <w:sz w:val="16"/>
        </w:rPr>
        <w:t xml:space="preserve"> and drive them overseas, </w:t>
      </w:r>
      <w:r w:rsidRPr="007229BF">
        <w:rPr>
          <w:rStyle w:val="StyleUnderline"/>
        </w:rPr>
        <w:t xml:space="preserve">and usher in a new era of </w:t>
      </w:r>
      <w:r w:rsidRPr="007229BF">
        <w:rPr>
          <w:rStyle w:val="Emphasis"/>
        </w:rPr>
        <w:t>government dependency</w:t>
      </w:r>
      <w:r w:rsidRPr="007229BF">
        <w:rPr>
          <w:sz w:val="16"/>
        </w:rPr>
        <w:t xml:space="preserve"> with the greatest expansion of the welfare state in our lifetimes,” Representative Kevin Brady of Texas, </w:t>
      </w:r>
      <w:r w:rsidRPr="007229BF">
        <w:rPr>
          <w:rStyle w:val="StyleUnderline"/>
        </w:rPr>
        <w:t xml:space="preserve">the </w:t>
      </w:r>
      <w:r w:rsidRPr="007229BF">
        <w:rPr>
          <w:rStyle w:val="Emphasis"/>
        </w:rPr>
        <w:t>committee’s ranking Republican</w:t>
      </w:r>
      <w:r w:rsidRPr="007229BF">
        <w:rPr>
          <w:rStyle w:val="StyleUnderline"/>
        </w:rPr>
        <w:t>, said of the plan.</w:t>
      </w:r>
    </w:p>
    <w:p w14:paraId="34B18FA9" w14:textId="0AFB9467" w:rsidR="00BB56CE" w:rsidRDefault="00BB56CE" w:rsidP="00BB56CE">
      <w:pPr>
        <w:pStyle w:val="Heading3"/>
      </w:pPr>
      <w:r>
        <w:lastRenderedPageBreak/>
        <w:t xml:space="preserve">L —Dem Divide </w:t>
      </w:r>
    </w:p>
    <w:p w14:paraId="21653CBB" w14:textId="77777777" w:rsidR="00BB56CE" w:rsidRPr="00BA679B" w:rsidRDefault="00BB56CE" w:rsidP="00BB56CE">
      <w:pPr>
        <w:spacing w:after="0"/>
        <w:rPr>
          <w:rStyle w:val="Style13ptBold"/>
        </w:rPr>
      </w:pPr>
      <w:r>
        <w:rPr>
          <w:rStyle w:val="Style13ptBold"/>
        </w:rPr>
        <w:t xml:space="preserve">Implementing wealth tax divides democrats – splits over different wealth tax proposals prove complexities. </w:t>
      </w:r>
    </w:p>
    <w:p w14:paraId="43D79A2A" w14:textId="77777777" w:rsidR="00BB56CE" w:rsidRDefault="00BB56CE" w:rsidP="00BB56CE">
      <w:pPr>
        <w:spacing w:after="0"/>
      </w:pPr>
      <w:r>
        <w:t xml:space="preserve">Jeff </w:t>
      </w:r>
      <w:r w:rsidRPr="00964848">
        <w:rPr>
          <w:rStyle w:val="Style13ptBold"/>
        </w:rPr>
        <w:t>Stein</w:t>
      </w:r>
      <w:r>
        <w:t xml:space="preserve"> 20</w:t>
      </w:r>
      <w:r w:rsidRPr="00964848">
        <w:rPr>
          <w:rStyle w:val="Style13ptBold"/>
        </w:rPr>
        <w:t>19</w:t>
      </w:r>
      <w:r>
        <w:t xml:space="preserve">, </w:t>
      </w:r>
      <w:r w:rsidRPr="00964848">
        <w:t>White House economics reporter for The Washington Post</w:t>
      </w:r>
      <w:r>
        <w:t>, October 2019, “</w:t>
      </w:r>
      <w:r w:rsidRPr="00964848">
        <w:t>Wealth tax splits Sanders and Warren from the rest of the Democrats</w:t>
      </w:r>
      <w:r>
        <w:t xml:space="preserve">”, </w:t>
      </w:r>
      <w:r w:rsidRPr="00964848">
        <w:t>https://www.washingtonpost.com/politics/wealth-tax-splits-sanders-and-warren-from-the-rest-of-the-democrats/2019/10/16/5e81e388-efa6-11e9-8693-f487e46784aa_story.html</w:t>
      </w:r>
    </w:p>
    <w:p w14:paraId="41421AFE" w14:textId="77777777" w:rsidR="00BB56CE" w:rsidRDefault="00BB56CE" w:rsidP="00BB56CE">
      <w:pPr>
        <w:spacing w:after="0"/>
        <w:rPr>
          <w:rStyle w:val="StyleUnderline"/>
        </w:rPr>
      </w:pPr>
      <w:r w:rsidRPr="00BA679B">
        <w:rPr>
          <w:sz w:val="16"/>
        </w:rPr>
        <w:t xml:space="preserve">The </w:t>
      </w:r>
      <w:r w:rsidRPr="00BA679B">
        <w:rPr>
          <w:rStyle w:val="Emphasis"/>
        </w:rPr>
        <w:t>Democratic</w:t>
      </w:r>
      <w:r w:rsidRPr="00BA679B">
        <w:rPr>
          <w:rStyle w:val="StyleUnderline"/>
        </w:rPr>
        <w:t xml:space="preserve"> presidential candidates</w:t>
      </w:r>
      <w:r w:rsidRPr="00BA679B">
        <w:rPr>
          <w:sz w:val="16"/>
        </w:rPr>
        <w:t xml:space="preserve"> </w:t>
      </w:r>
      <w:r w:rsidRPr="00BA679B">
        <w:rPr>
          <w:rStyle w:val="Emphasis"/>
        </w:rPr>
        <w:t>split</w:t>
      </w:r>
      <w:r w:rsidRPr="00BA679B">
        <w:rPr>
          <w:sz w:val="16"/>
        </w:rPr>
        <w:t xml:space="preserve"> Tuesday night </w:t>
      </w:r>
      <w:r w:rsidRPr="00BA679B">
        <w:rPr>
          <w:rStyle w:val="StyleUnderline"/>
        </w:rPr>
        <w:t>over</w:t>
      </w:r>
      <w:r w:rsidRPr="00BA679B">
        <w:rPr>
          <w:sz w:val="16"/>
        </w:rPr>
        <w:t xml:space="preserve"> proposals to impose </w:t>
      </w:r>
      <w:r w:rsidRPr="00BA679B">
        <w:rPr>
          <w:rStyle w:val="StyleUnderline"/>
        </w:rPr>
        <w:t xml:space="preserve">hefty </w:t>
      </w:r>
      <w:r w:rsidRPr="00BA679B">
        <w:rPr>
          <w:rStyle w:val="Emphasis"/>
        </w:rPr>
        <w:t>wealth taxes</w:t>
      </w:r>
      <w:r w:rsidRPr="00BA679B">
        <w:rPr>
          <w:rStyle w:val="StyleUnderline"/>
        </w:rPr>
        <w:t xml:space="preserve"> on the richest Americans,</w:t>
      </w:r>
      <w:r w:rsidRPr="00BA679B">
        <w:rPr>
          <w:sz w:val="16"/>
        </w:rPr>
        <w:t xml:space="preserve"> exposing an economic policy divide in the party over the need to close the gap between the super-rich and everyone else.</w:t>
      </w:r>
      <w:r>
        <w:rPr>
          <w:sz w:val="16"/>
        </w:rPr>
        <w:t xml:space="preserve"> </w:t>
      </w:r>
      <w:r w:rsidRPr="00BA679B">
        <w:rPr>
          <w:sz w:val="16"/>
        </w:rPr>
        <w:t xml:space="preserve">Sens. Elizabeth </w:t>
      </w:r>
      <w:r w:rsidRPr="00BA679B">
        <w:rPr>
          <w:rStyle w:val="StyleUnderline"/>
        </w:rPr>
        <w:t>Warren</w:t>
      </w:r>
      <w:r w:rsidRPr="00BA679B">
        <w:rPr>
          <w:sz w:val="16"/>
        </w:rPr>
        <w:t xml:space="preserve"> (D-Mass.) </w:t>
      </w:r>
      <w:r w:rsidRPr="00BA679B">
        <w:rPr>
          <w:rStyle w:val="StyleUnderline"/>
        </w:rPr>
        <w:t>and</w:t>
      </w:r>
      <w:r w:rsidRPr="00BA679B">
        <w:rPr>
          <w:sz w:val="16"/>
        </w:rPr>
        <w:t xml:space="preserve"> Bernie </w:t>
      </w:r>
      <w:r w:rsidRPr="00BA679B">
        <w:rPr>
          <w:rStyle w:val="StyleUnderline"/>
        </w:rPr>
        <w:t>Sanders</w:t>
      </w:r>
      <w:r w:rsidRPr="00BA679B">
        <w:rPr>
          <w:sz w:val="16"/>
        </w:rPr>
        <w:t xml:space="preserve"> (I-Vt.) </w:t>
      </w:r>
      <w:r w:rsidRPr="00BA679B">
        <w:rPr>
          <w:rStyle w:val="StyleUnderline"/>
        </w:rPr>
        <w:t>defended their proposals to heavily tax the assets held by the wealthiest Americans</w:t>
      </w:r>
      <w:r w:rsidRPr="00BA679B">
        <w:rPr>
          <w:sz w:val="16"/>
        </w:rPr>
        <w:t xml:space="preserve"> to create </w:t>
      </w:r>
      <w:proofErr w:type="gramStart"/>
      <w:r w:rsidRPr="00BA679B">
        <w:rPr>
          <w:sz w:val="16"/>
        </w:rPr>
        <w:t>a number of</w:t>
      </w:r>
      <w:proofErr w:type="gramEnd"/>
      <w:r w:rsidRPr="00BA679B">
        <w:rPr>
          <w:sz w:val="16"/>
        </w:rPr>
        <w:t xml:space="preserve"> new government programs, as their more centrist opponents either dodged the question or pushed back against the idea.</w:t>
      </w:r>
      <w:r>
        <w:rPr>
          <w:sz w:val="16"/>
        </w:rPr>
        <w:t xml:space="preserve"> </w:t>
      </w:r>
      <w:r w:rsidRPr="00BA679B">
        <w:rPr>
          <w:sz w:val="16"/>
        </w:rPr>
        <w:t xml:space="preserve">The </w:t>
      </w:r>
      <w:r w:rsidRPr="00BA679B">
        <w:rPr>
          <w:rStyle w:val="Emphasis"/>
        </w:rPr>
        <w:t xml:space="preserve">intraparty feud </w:t>
      </w:r>
      <w:r w:rsidRPr="00BA679B">
        <w:rPr>
          <w:rStyle w:val="StyleUnderline"/>
        </w:rPr>
        <w:t>comes amid the rapid growth of inequality in the United States</w:t>
      </w:r>
      <w:r w:rsidRPr="00BA679B">
        <w:rPr>
          <w:sz w:val="16"/>
        </w:rPr>
        <w:t>, with the 400 richest Americans — representing only 0.00025 percent of the population — tripling their share of the national wealth since the early 1980s. These richest 400 Americans now own as much wealth as the bottom 60 percent.</w:t>
      </w:r>
      <w:r>
        <w:rPr>
          <w:sz w:val="16"/>
        </w:rPr>
        <w:t xml:space="preserve"> </w:t>
      </w:r>
      <w:r w:rsidRPr="00BA679B">
        <w:rPr>
          <w:rStyle w:val="StyleUnderline"/>
        </w:rPr>
        <w:t>Warren and Sanders</w:t>
      </w:r>
      <w:r w:rsidRPr="00BA679B">
        <w:rPr>
          <w:sz w:val="16"/>
        </w:rPr>
        <w:t xml:space="preserve"> have </w:t>
      </w:r>
      <w:r w:rsidRPr="00BA679B">
        <w:rPr>
          <w:rStyle w:val="StyleUnderline"/>
        </w:rPr>
        <w:t>called</w:t>
      </w:r>
      <w:r w:rsidRPr="00BA679B">
        <w:rPr>
          <w:sz w:val="16"/>
        </w:rPr>
        <w:t xml:space="preserve"> </w:t>
      </w:r>
      <w:r w:rsidRPr="00BA679B">
        <w:rPr>
          <w:rStyle w:val="StyleUnderline"/>
        </w:rPr>
        <w:t>for</w:t>
      </w:r>
      <w:r w:rsidRPr="00BA679B">
        <w:rPr>
          <w:sz w:val="16"/>
        </w:rPr>
        <w:t xml:space="preserve"> attacking that growth in inequality with </w:t>
      </w:r>
      <w:r w:rsidRPr="00BA679B">
        <w:rPr>
          <w:rStyle w:val="StyleUnderline"/>
        </w:rPr>
        <w:t>a tax</w:t>
      </w:r>
      <w:r w:rsidRPr="00BA679B">
        <w:rPr>
          <w:sz w:val="16"/>
        </w:rPr>
        <w:t xml:space="preserve"> on the accumulated assets of the wealthy, while the other presidential candidates have proposed more modest measures such as increasing taxes on the capital income of investors.</w:t>
      </w:r>
      <w:r>
        <w:rPr>
          <w:sz w:val="16"/>
        </w:rPr>
        <w:t xml:space="preserve"> </w:t>
      </w:r>
      <w:r w:rsidRPr="00BA679B">
        <w:rPr>
          <w:sz w:val="16"/>
        </w:rPr>
        <w:t xml:space="preserve">The </w:t>
      </w:r>
      <w:r w:rsidRPr="00BA679B">
        <w:rPr>
          <w:rStyle w:val="StyleUnderline"/>
        </w:rPr>
        <w:t>wealth tax proposals</w:t>
      </w:r>
      <w:r w:rsidRPr="00BA679B">
        <w:rPr>
          <w:sz w:val="16"/>
        </w:rPr>
        <w:t xml:space="preserve"> </w:t>
      </w:r>
      <w:r w:rsidRPr="00BA679B">
        <w:rPr>
          <w:rStyle w:val="StyleUnderline"/>
        </w:rPr>
        <w:t>would</w:t>
      </w:r>
      <w:r w:rsidRPr="00BA679B">
        <w:rPr>
          <w:sz w:val="16"/>
        </w:rPr>
        <w:t xml:space="preserve"> represent a sweeping transformation of how taxes are assessed in America, </w:t>
      </w:r>
      <w:r w:rsidRPr="00BA679B">
        <w:rPr>
          <w:rStyle w:val="StyleUnderline"/>
        </w:rPr>
        <w:t>pivot</w:t>
      </w:r>
      <w:r w:rsidRPr="00BA679B">
        <w:rPr>
          <w:sz w:val="16"/>
        </w:rPr>
        <w:t xml:space="preserve">ing </w:t>
      </w:r>
      <w:r w:rsidRPr="00BA679B">
        <w:rPr>
          <w:rStyle w:val="StyleUnderline"/>
        </w:rPr>
        <w:t>away from more traditional Democratic tax plans that target new sources of income.</w:t>
      </w:r>
      <w:r>
        <w:rPr>
          <w:rStyle w:val="StyleUnderline"/>
        </w:rPr>
        <w:t xml:space="preserve"> </w:t>
      </w:r>
      <w:r w:rsidRPr="00BA679B">
        <w:rPr>
          <w:sz w:val="16"/>
        </w:rPr>
        <w:t>In response to growing inequality and the leftward drift of the party, left-leaning economists have increasingly pushed a wealth tax that would, at least in the case of Sanders’s proposal, substantially reduce the fortunes of multibillionaires such as Bill Gates and Warren Buffett.</w:t>
      </w:r>
      <w:r>
        <w:rPr>
          <w:sz w:val="16"/>
        </w:rPr>
        <w:t xml:space="preserve"> </w:t>
      </w:r>
      <w:r w:rsidRPr="00BA679B">
        <w:rPr>
          <w:sz w:val="16"/>
        </w:rPr>
        <w:t xml:space="preserve">“This is the only way to actually not just slow the increase of wealth inequality but to substantially reduce it,” said Peter Gowan, a policy expert at the Democracy Collaborative, a left-leaning think tank, who supports the idea. “With the exception of Warren and Sanders, </w:t>
      </w:r>
      <w:r w:rsidRPr="00BA679B">
        <w:rPr>
          <w:rStyle w:val="StyleUnderline"/>
        </w:rPr>
        <w:t xml:space="preserve">most Democratic proposals deal with what’s coming into people’s pocketbook </w:t>
      </w:r>
      <w:r w:rsidRPr="00BA679B">
        <w:rPr>
          <w:sz w:val="16"/>
        </w:rPr>
        <w:t>— but not the stock of wealth people have already accumulated, which is way too much already.”</w:t>
      </w:r>
      <w:r>
        <w:rPr>
          <w:sz w:val="16"/>
        </w:rPr>
        <w:t xml:space="preserve"> </w:t>
      </w:r>
      <w:r w:rsidRPr="00BA679B">
        <w:rPr>
          <w:rStyle w:val="StyleUnderline"/>
        </w:rPr>
        <w:t xml:space="preserve">The debate reflected the </w:t>
      </w:r>
      <w:r w:rsidRPr="00BA679B">
        <w:rPr>
          <w:rStyle w:val="Emphasis"/>
        </w:rPr>
        <w:t xml:space="preserve">rising prominence </w:t>
      </w:r>
      <w:r w:rsidRPr="00BA679B">
        <w:rPr>
          <w:rStyle w:val="StyleUnderline"/>
        </w:rPr>
        <w:t xml:space="preserve">of the idea of a </w:t>
      </w:r>
      <w:r w:rsidRPr="00BA679B">
        <w:rPr>
          <w:rStyle w:val="Emphasis"/>
        </w:rPr>
        <w:t>wealth tax</w:t>
      </w:r>
      <w:r w:rsidRPr="00BA679B">
        <w:rPr>
          <w:rStyle w:val="StyleUnderline"/>
        </w:rPr>
        <w:t>,</w:t>
      </w:r>
      <w:r w:rsidRPr="00BA679B">
        <w:rPr>
          <w:sz w:val="16"/>
        </w:rPr>
        <w:t xml:space="preserve"> as both Warren and Sanders have forced the other candidates to respond to their plan.</w:t>
      </w:r>
      <w:r>
        <w:rPr>
          <w:sz w:val="16"/>
        </w:rPr>
        <w:t xml:space="preserve"> </w:t>
      </w:r>
      <w:r w:rsidRPr="00BA679B">
        <w:rPr>
          <w:sz w:val="16"/>
        </w:rPr>
        <w:t xml:space="preserve">“Two years ago, nobody was talking about wealth taxes. </w:t>
      </w:r>
      <w:proofErr w:type="gramStart"/>
      <w:r w:rsidRPr="00BA679B">
        <w:rPr>
          <w:sz w:val="16"/>
        </w:rPr>
        <w:t>And</w:t>
      </w:r>
      <w:proofErr w:type="gramEnd"/>
      <w:r w:rsidRPr="00BA679B">
        <w:rPr>
          <w:sz w:val="16"/>
        </w:rPr>
        <w:t xml:space="preserve"> </w:t>
      </w:r>
      <w:r w:rsidRPr="00BA679B">
        <w:rPr>
          <w:rStyle w:val="StyleUnderline"/>
        </w:rPr>
        <w:t xml:space="preserve">now it’s the </w:t>
      </w:r>
      <w:r w:rsidRPr="00BA679B">
        <w:rPr>
          <w:rStyle w:val="Emphasis"/>
        </w:rPr>
        <w:t>core new idea</w:t>
      </w:r>
      <w:r w:rsidRPr="00BA679B">
        <w:rPr>
          <w:rStyle w:val="StyleUnderline"/>
        </w:rPr>
        <w:t xml:space="preserve"> that everybody at least </w:t>
      </w:r>
      <w:proofErr w:type="gramStart"/>
      <w:r w:rsidRPr="00BA679B">
        <w:rPr>
          <w:rStyle w:val="StyleUnderline"/>
        </w:rPr>
        <w:t>has to</w:t>
      </w:r>
      <w:proofErr w:type="gramEnd"/>
      <w:r w:rsidRPr="00BA679B">
        <w:rPr>
          <w:rStyle w:val="StyleUnderline"/>
        </w:rPr>
        <w:t xml:space="preserve"> respond to, if not adopt, on the </w:t>
      </w:r>
      <w:r w:rsidRPr="00BA679B">
        <w:rPr>
          <w:rStyle w:val="Emphasis"/>
        </w:rPr>
        <w:t>Democratic side</w:t>
      </w:r>
      <w:r w:rsidRPr="00BA679B">
        <w:rPr>
          <w:sz w:val="16"/>
        </w:rPr>
        <w:t>,” said Michael Linden, a tax expert at the Roosevelt Institute, a left-leaning think tank.</w:t>
      </w:r>
      <w:r>
        <w:rPr>
          <w:sz w:val="16"/>
        </w:rPr>
        <w:t xml:space="preserve"> </w:t>
      </w:r>
      <w:r w:rsidRPr="00BA679B">
        <w:rPr>
          <w:sz w:val="16"/>
        </w:rPr>
        <w:t xml:space="preserve">But </w:t>
      </w:r>
      <w:r w:rsidRPr="00BA679B">
        <w:rPr>
          <w:rStyle w:val="StyleUnderline"/>
        </w:rPr>
        <w:t xml:space="preserve">the wealth tax has also </w:t>
      </w:r>
      <w:r w:rsidRPr="00BA679B">
        <w:rPr>
          <w:rStyle w:val="Emphasis"/>
        </w:rPr>
        <w:t>sparked criticism</w:t>
      </w:r>
      <w:r w:rsidRPr="00BA679B">
        <w:rPr>
          <w:rStyle w:val="StyleUnderline"/>
        </w:rPr>
        <w:t xml:space="preserve">, including from some of the </w:t>
      </w:r>
      <w:r w:rsidRPr="00BA679B">
        <w:rPr>
          <w:rStyle w:val="Emphasis"/>
        </w:rPr>
        <w:t>other Democratic</w:t>
      </w:r>
      <w:r w:rsidRPr="00BA679B">
        <w:rPr>
          <w:rStyle w:val="StyleUnderline"/>
        </w:rPr>
        <w:t xml:space="preserve"> presidential candidates. </w:t>
      </w:r>
      <w:r w:rsidRPr="00BA679B">
        <w:rPr>
          <w:sz w:val="16"/>
        </w:rPr>
        <w:t xml:space="preserve">Opponents say </w:t>
      </w:r>
      <w:r w:rsidRPr="00BA679B">
        <w:rPr>
          <w:rStyle w:val="StyleUnderline"/>
        </w:rPr>
        <w:t>the wealthy will figure out strategies to avoid paying a wealth tax</w:t>
      </w:r>
      <w:r w:rsidRPr="00BA679B">
        <w:rPr>
          <w:sz w:val="16"/>
        </w:rPr>
        <w:t xml:space="preserve">. Critics have pointed out that </w:t>
      </w:r>
      <w:r w:rsidRPr="00BA679B">
        <w:rPr>
          <w:rStyle w:val="StyleUnderline"/>
        </w:rPr>
        <w:t>European countries have found it difficult to administer</w:t>
      </w:r>
      <w:r w:rsidRPr="00BA679B">
        <w:rPr>
          <w:sz w:val="16"/>
        </w:rPr>
        <w:t>, with more than a dozen countries abandoning it amid reports that it failed to raise as much revenue as expected.</w:t>
      </w:r>
      <w:r>
        <w:rPr>
          <w:sz w:val="16"/>
        </w:rPr>
        <w:t xml:space="preserve"> </w:t>
      </w:r>
      <w:r w:rsidRPr="00BA679B">
        <w:rPr>
          <w:sz w:val="16"/>
        </w:rPr>
        <w:t xml:space="preserve">The </w:t>
      </w:r>
      <w:r w:rsidRPr="00BA679B">
        <w:rPr>
          <w:rStyle w:val="StyleUnderline"/>
        </w:rPr>
        <w:t xml:space="preserve">dispute sparked </w:t>
      </w:r>
      <w:r w:rsidRPr="00BA679B">
        <w:rPr>
          <w:rStyle w:val="Emphasis"/>
        </w:rPr>
        <w:t>spirited exchanges</w:t>
      </w:r>
      <w:r w:rsidRPr="00BA679B">
        <w:rPr>
          <w:rStyle w:val="StyleUnderline"/>
        </w:rPr>
        <w:t xml:space="preserve"> Tuesday night</w:t>
      </w:r>
      <w:r w:rsidRPr="00BA679B">
        <w:rPr>
          <w:sz w:val="16"/>
        </w:rPr>
        <w:t xml:space="preserve">, as </w:t>
      </w:r>
      <w:r w:rsidRPr="00BA679B">
        <w:rPr>
          <w:rStyle w:val="StyleUnderline"/>
        </w:rPr>
        <w:t>Warren</w:t>
      </w:r>
      <w:r w:rsidRPr="00BA679B">
        <w:rPr>
          <w:sz w:val="16"/>
        </w:rPr>
        <w:t xml:space="preserve"> </w:t>
      </w:r>
      <w:r w:rsidRPr="00BA679B">
        <w:rPr>
          <w:rStyle w:val="StyleUnderline"/>
        </w:rPr>
        <w:t>responded to</w:t>
      </w:r>
      <w:r w:rsidRPr="00BA679B">
        <w:rPr>
          <w:sz w:val="16"/>
        </w:rPr>
        <w:t xml:space="preserve"> criticisms of the wealth tax by Sen. Amy </w:t>
      </w:r>
      <w:r w:rsidRPr="00BA679B">
        <w:rPr>
          <w:rStyle w:val="StyleUnderline"/>
        </w:rPr>
        <w:t>Klobuchar</w:t>
      </w:r>
      <w:r w:rsidRPr="00BA679B">
        <w:rPr>
          <w:sz w:val="16"/>
        </w:rPr>
        <w:t xml:space="preserve"> (D-Minn.) by asking, “Why is it does everyone else on this stage think it is more important to protect billionaires than it is to invest in an entire generation of Americans?”</w:t>
      </w:r>
      <w:r>
        <w:rPr>
          <w:sz w:val="16"/>
        </w:rPr>
        <w:t xml:space="preserve"> </w:t>
      </w:r>
      <w:r w:rsidRPr="00BA679B">
        <w:rPr>
          <w:sz w:val="16"/>
        </w:rPr>
        <w:t>Joe Biden, the former vice president who has stopped short of calling for a wealth tax but is seeking higher taxes on wealthy investors, quickly interjected: “No one is supporting billionaires.”</w:t>
      </w:r>
      <w:r>
        <w:rPr>
          <w:sz w:val="16"/>
        </w:rPr>
        <w:t xml:space="preserve"> </w:t>
      </w:r>
      <w:r w:rsidRPr="00BA679B">
        <w:rPr>
          <w:sz w:val="16"/>
        </w:rPr>
        <w:t>Biden has proposed raising capital gains taxes on millionaires and eliminating a loophole that allows heirs to receive capital gains tax-free, according to his campaign, but has not embraced measures that would raise as much money as the wealth tax pitched by Sanders and Warren.</w:t>
      </w:r>
      <w:r>
        <w:rPr>
          <w:sz w:val="16"/>
        </w:rPr>
        <w:t xml:space="preserve"> </w:t>
      </w:r>
      <w:r w:rsidRPr="00BA679B">
        <w:rPr>
          <w:sz w:val="16"/>
        </w:rPr>
        <w:t>Warren’s plan calls for levying a 2 percent tax on wealth above $50 million, as well as a 3 percent tax on wealth above $1 billion. She has said it would raise about $2.75 trillion over 10 years, although some economists give lower estimates. Warren said she would use that money to implement a universal child-care program, tuition-free public colleges and universities, and student debt elimination for most borrowers.</w:t>
      </w:r>
      <w:r>
        <w:rPr>
          <w:sz w:val="16"/>
        </w:rPr>
        <w:t xml:space="preserve"> </w:t>
      </w:r>
      <w:r w:rsidRPr="00BA679B">
        <w:rPr>
          <w:sz w:val="16"/>
        </w:rPr>
        <w:t xml:space="preserve">Sanders would hit more people with his wealth tax </w:t>
      </w:r>
      <w:proofErr w:type="gramStart"/>
      <w:r w:rsidRPr="00BA679B">
        <w:rPr>
          <w:sz w:val="16"/>
        </w:rPr>
        <w:t>plan, and</w:t>
      </w:r>
      <w:proofErr w:type="gramEnd"/>
      <w:r w:rsidRPr="00BA679B">
        <w:rPr>
          <w:sz w:val="16"/>
        </w:rPr>
        <w:t xml:space="preserve"> would also significantly increase how much it would take from the very wealthiest.</w:t>
      </w:r>
      <w:r>
        <w:rPr>
          <w:sz w:val="16"/>
        </w:rPr>
        <w:t xml:space="preserve"> </w:t>
      </w:r>
      <w:r w:rsidRPr="00BA679B">
        <w:rPr>
          <w:sz w:val="16"/>
        </w:rPr>
        <w:t>Sanders’s plan, which he says would help reduce the billionaire class in America, introduces a new 1 percent wealth tax on those with assets over $32 million and then increases that rate in steps until it reaches 8 percent for those with more than $10 billion.</w:t>
      </w:r>
      <w:r>
        <w:rPr>
          <w:sz w:val="16"/>
        </w:rPr>
        <w:t xml:space="preserve"> </w:t>
      </w:r>
      <w:r w:rsidRPr="00BA679B">
        <w:rPr>
          <w:rStyle w:val="StyleUnderline"/>
        </w:rPr>
        <w:t xml:space="preserve">During the first three presidential debates, a chorus of the more </w:t>
      </w:r>
      <w:r w:rsidRPr="00BA679B">
        <w:rPr>
          <w:rStyle w:val="Emphasis"/>
        </w:rPr>
        <w:t xml:space="preserve">centrist Democratic </w:t>
      </w:r>
      <w:r w:rsidRPr="00BA679B">
        <w:rPr>
          <w:rStyle w:val="StyleUnderline"/>
        </w:rPr>
        <w:t xml:space="preserve">candidates </w:t>
      </w:r>
      <w:r w:rsidRPr="00BA679B">
        <w:rPr>
          <w:rStyle w:val="Emphasis"/>
        </w:rPr>
        <w:t>attacked</w:t>
      </w:r>
      <w:r w:rsidRPr="00BA679B">
        <w:rPr>
          <w:rStyle w:val="StyleUnderline"/>
        </w:rPr>
        <w:t xml:space="preserve"> Warren and Sanders over their Medicare-for-all proposal that would transform the American health-care system.</w:t>
      </w:r>
      <w:r>
        <w:rPr>
          <w:rStyle w:val="StyleUnderline"/>
        </w:rPr>
        <w:t xml:space="preserve"> </w:t>
      </w:r>
      <w:r w:rsidRPr="00BA679B">
        <w:rPr>
          <w:sz w:val="16"/>
        </w:rPr>
        <w:t>The debate over the wealth tax played out along familiar lines at the fourth debate, as other rivals of Sanders and Warren sought to distance themselves from the idea.</w:t>
      </w:r>
      <w:r>
        <w:rPr>
          <w:sz w:val="16"/>
        </w:rPr>
        <w:t xml:space="preserve"> </w:t>
      </w:r>
      <w:r w:rsidRPr="00BA679B">
        <w:rPr>
          <w:sz w:val="16"/>
        </w:rPr>
        <w:t>Businessman Andrew Yang raised questions about the practicality of implementing a wealth tax, noting several European countries have over the past several decades abandoned them.</w:t>
      </w:r>
      <w:r>
        <w:rPr>
          <w:sz w:val="16"/>
        </w:rPr>
        <w:t xml:space="preserve"> </w:t>
      </w:r>
      <w:r w:rsidRPr="00BA679B">
        <w:rPr>
          <w:rStyle w:val="StyleUnderline"/>
        </w:rPr>
        <w:t xml:space="preserve">Klobuchar said that Warren needed a “reality check” and that, “We just have </w:t>
      </w:r>
      <w:r w:rsidRPr="00BA679B">
        <w:rPr>
          <w:rStyle w:val="Emphasis"/>
        </w:rPr>
        <w:t xml:space="preserve">different </w:t>
      </w:r>
      <w:r w:rsidRPr="00BA679B">
        <w:rPr>
          <w:rStyle w:val="Emphasis"/>
        </w:rPr>
        <w:lastRenderedPageBreak/>
        <w:t>approaches</w:t>
      </w:r>
      <w:r w:rsidRPr="00BA679B">
        <w:rPr>
          <w:rStyle w:val="StyleUnderline"/>
        </w:rPr>
        <w:t>: Your idea is not the only idea.”</w:t>
      </w:r>
      <w:r>
        <w:rPr>
          <w:rStyle w:val="StyleUnderline"/>
        </w:rPr>
        <w:t xml:space="preserve"> </w:t>
      </w:r>
      <w:r w:rsidRPr="00BA679B">
        <w:rPr>
          <w:sz w:val="16"/>
        </w:rPr>
        <w:t xml:space="preserve">And </w:t>
      </w:r>
      <w:r w:rsidRPr="00BA679B">
        <w:rPr>
          <w:rStyle w:val="StyleUnderline"/>
        </w:rPr>
        <w:t xml:space="preserve">former congressman </w:t>
      </w:r>
      <w:proofErr w:type="spellStart"/>
      <w:r w:rsidRPr="00BA679B">
        <w:rPr>
          <w:rStyle w:val="StyleUnderline"/>
        </w:rPr>
        <w:t>Beto</w:t>
      </w:r>
      <w:proofErr w:type="spellEnd"/>
      <w:r w:rsidRPr="00BA679B">
        <w:rPr>
          <w:rStyle w:val="StyleUnderline"/>
        </w:rPr>
        <w:t xml:space="preserve"> O’Rourke</w:t>
      </w:r>
      <w:r w:rsidRPr="00BA679B">
        <w:rPr>
          <w:sz w:val="16"/>
        </w:rPr>
        <w:t xml:space="preserve"> (D-Tex.), </w:t>
      </w:r>
      <w:r w:rsidRPr="00BA679B">
        <w:rPr>
          <w:rStyle w:val="StyleUnderline"/>
        </w:rPr>
        <w:t xml:space="preserve">in perhaps the </w:t>
      </w:r>
      <w:r w:rsidRPr="00BA679B">
        <w:rPr>
          <w:rStyle w:val="Emphasis"/>
        </w:rPr>
        <w:t>sharpest attack</w:t>
      </w:r>
      <w:r w:rsidRPr="00BA679B">
        <w:rPr>
          <w:rStyle w:val="StyleUnderline"/>
        </w:rPr>
        <w:t xml:space="preserve"> on the wealth tax, suggested it was “</w:t>
      </w:r>
      <w:r w:rsidRPr="00BA679B">
        <w:rPr>
          <w:rStyle w:val="Emphasis"/>
        </w:rPr>
        <w:t>punitive</w:t>
      </w:r>
      <w:r w:rsidRPr="00BA679B">
        <w:rPr>
          <w:rStyle w:val="StyleUnderline"/>
        </w:rPr>
        <w:t>” and said the party should instead “be focused on lifting people up.”</w:t>
      </w:r>
    </w:p>
    <w:p w14:paraId="67B4E294" w14:textId="77777777" w:rsidR="00BB56CE" w:rsidRPr="00BB56CE" w:rsidRDefault="00BB56CE" w:rsidP="00BB56CE"/>
    <w:p w14:paraId="200AF649" w14:textId="77777777" w:rsidR="007222BB" w:rsidRPr="00D1067B" w:rsidRDefault="007222BB" w:rsidP="00A85655"/>
    <w:p w14:paraId="4624E88C" w14:textId="77777777" w:rsidR="00A85655" w:rsidRPr="004757CC" w:rsidRDefault="00A85655" w:rsidP="00162AD2">
      <w:pPr>
        <w:spacing w:after="0"/>
        <w:rPr>
          <w:sz w:val="16"/>
        </w:rPr>
      </w:pPr>
    </w:p>
    <w:p w14:paraId="643D5531" w14:textId="74CA2972" w:rsidR="00162AD2" w:rsidRPr="00162AD2" w:rsidRDefault="00162AD2" w:rsidP="00162AD2"/>
    <w:p w14:paraId="7609BB0C" w14:textId="77777777" w:rsidR="00C925FF" w:rsidRDefault="00C925FF" w:rsidP="00C925FF">
      <w:pPr>
        <w:pStyle w:val="Heading2"/>
      </w:pPr>
      <w:r>
        <w:lastRenderedPageBreak/>
        <w:t>Deficit Spending</w:t>
      </w:r>
    </w:p>
    <w:p w14:paraId="6D45B5EC" w14:textId="5C692CF8" w:rsidR="005B5050" w:rsidRDefault="005B5050" w:rsidP="0081012B">
      <w:pPr>
        <w:pStyle w:val="Heading3"/>
      </w:pPr>
      <w:r>
        <w:lastRenderedPageBreak/>
        <w:t xml:space="preserve">L – PC </w:t>
      </w:r>
    </w:p>
    <w:p w14:paraId="69E026E2" w14:textId="77777777" w:rsidR="005B5050" w:rsidRDefault="005B5050" w:rsidP="005B5050">
      <w:pPr>
        <w:pStyle w:val="Heading4"/>
      </w:pPr>
      <w:r>
        <w:t>Deficit spending links to politics</w:t>
      </w:r>
    </w:p>
    <w:p w14:paraId="5740A64F" w14:textId="77777777" w:rsidR="005B5050" w:rsidRDefault="005B5050" w:rsidP="005B5050">
      <w:r>
        <w:t xml:space="preserve">Stephanie </w:t>
      </w:r>
      <w:r w:rsidRPr="00596A72">
        <w:rPr>
          <w:rStyle w:val="Style13ptBold"/>
        </w:rPr>
        <w:t>Kelton</w:t>
      </w:r>
      <w:r>
        <w:t xml:space="preserve">, Professor of Economics at Stony Brook, </w:t>
      </w:r>
      <w:r w:rsidRPr="00596A72">
        <w:rPr>
          <w:rStyle w:val="Style13ptBold"/>
        </w:rPr>
        <w:t>2020</w:t>
      </w:r>
    </w:p>
    <w:p w14:paraId="6639085A" w14:textId="77777777" w:rsidR="005B5050" w:rsidRPr="00596A72" w:rsidRDefault="005B5050" w:rsidP="005B5050">
      <w:r>
        <w:t>“The Deficit Myth: Modern Monetary Theory and the Birth of a People’s Economy,” Kindle Edition (accessed 4/26/2023)</w:t>
      </w:r>
    </w:p>
    <w:p w14:paraId="7108638E" w14:textId="38B007DD" w:rsidR="005B5050" w:rsidRDefault="005B5050" w:rsidP="005B5050">
      <w:pPr>
        <w:rPr>
          <w:sz w:val="16"/>
        </w:rPr>
      </w:pPr>
      <w:r w:rsidRPr="00CB62FF">
        <w:rPr>
          <w:sz w:val="16"/>
        </w:rPr>
        <w:t xml:space="preserve">Why didn’t we make </w:t>
      </w:r>
      <w:proofErr w:type="gramStart"/>
      <w:r w:rsidRPr="00CB62FF">
        <w:rPr>
          <w:sz w:val="16"/>
        </w:rPr>
        <w:t>better</w:t>
      </w:r>
      <w:proofErr w:type="gramEnd"/>
      <w:r w:rsidRPr="00CB62FF">
        <w:rPr>
          <w:sz w:val="16"/>
        </w:rPr>
        <w:t xml:space="preserve"> policy? You might think the answer is that our two-party system has become so divided that Congress was just incapable of doing the right thing, even when confronted with a national calamity that threatened the security of average Americans and big corporations alike. And there is certainly some truth to that. </w:t>
      </w:r>
      <w:r w:rsidRPr="00CB62FF">
        <w:rPr>
          <w:rStyle w:val="StyleUnderline"/>
        </w:rPr>
        <w:t>In 2010</w:t>
      </w:r>
      <w:r w:rsidRPr="00CB62FF">
        <w:rPr>
          <w:sz w:val="16"/>
        </w:rPr>
        <w:t xml:space="preserve">, Senate majority leader Mitch McConnell boasted openly that “the single most important thing we want to achieve is for President Obama to be a one-term president.” But party politics weren’t the only obstacle. The politics of deficit hysteria, embraced by both sides for decades, served as an even bigger impediment. </w:t>
      </w:r>
      <w:r w:rsidRPr="00CB62FF">
        <w:rPr>
          <w:rStyle w:val="StyleUnderline"/>
        </w:rPr>
        <w:t>Bigger deficits would have enabled a faster and stronger recovery</w:t>
      </w:r>
      <w:r w:rsidRPr="00CB62FF">
        <w:rPr>
          <w:sz w:val="16"/>
        </w:rPr>
        <w:t xml:space="preserve">, </w:t>
      </w:r>
      <w:proofErr w:type="gramStart"/>
      <w:r w:rsidRPr="00CB62FF">
        <w:rPr>
          <w:sz w:val="16"/>
        </w:rPr>
        <w:t>protecting</w:t>
      </w:r>
      <w:proofErr w:type="gramEnd"/>
      <w:r w:rsidRPr="00CB62FF">
        <w:rPr>
          <w:sz w:val="16"/>
        </w:rPr>
        <w:t xml:space="preserve"> millions of families and avoiding trillions in economic losses. </w:t>
      </w:r>
      <w:r w:rsidRPr="00CB62FF">
        <w:rPr>
          <w:rStyle w:val="StyleUnderline"/>
        </w:rPr>
        <w:t>But no one with any real power fought for bigger deficits. Not</w:t>
      </w:r>
      <w:r w:rsidRPr="00CB62FF">
        <w:rPr>
          <w:sz w:val="16"/>
        </w:rPr>
        <w:t xml:space="preserve"> President </w:t>
      </w:r>
      <w:r w:rsidRPr="00CB62FF">
        <w:rPr>
          <w:rStyle w:val="StyleUnderline"/>
        </w:rPr>
        <w:t>Obama, not most of his senior advisers, not even the most progressive members of the House and Senate. Why? Did everyone really believe that the government had run out of money?</w:t>
      </w:r>
      <w:r w:rsidRPr="00CB62FF">
        <w:rPr>
          <w:sz w:val="16"/>
        </w:rPr>
        <w:t xml:space="preserve"> Or were they just afraid of offending the sensibilities of voters like the one who placed that bumper sticker on her Mercedes? We can’t use deficits to solve problems if we continue to think of the deficit itself as a problem. </w:t>
      </w:r>
      <w:r w:rsidRPr="00CB62FF">
        <w:rPr>
          <w:rStyle w:val="StyleUnderline"/>
        </w:rPr>
        <w:t xml:space="preserve">Right now, about </w:t>
      </w:r>
      <w:r w:rsidRPr="00CB62FF">
        <w:rPr>
          <w:rStyle w:val="Emphasis"/>
        </w:rPr>
        <w:t>half of Americans</w:t>
      </w:r>
      <w:r w:rsidRPr="00CB62FF">
        <w:rPr>
          <w:sz w:val="16"/>
        </w:rPr>
        <w:t xml:space="preserve"> (48 percent) </w:t>
      </w:r>
      <w:r w:rsidRPr="00CB62FF">
        <w:rPr>
          <w:rStyle w:val="Emphasis"/>
        </w:rPr>
        <w:t>say that reducing federal budget deficits should be a top priority for the president and Congress.</w:t>
      </w:r>
      <w:r w:rsidRPr="00CB62FF">
        <w:rPr>
          <w:sz w:val="16"/>
        </w:rPr>
        <w:t xml:space="preserve"> This book aims to drive the number of people who believe the deficit is a problem closer to zero. It won’t be easy. To get there, we’re going to have to carefully unravel the </w:t>
      </w:r>
      <w:r w:rsidRPr="00CB62FF">
        <w:rPr>
          <w:rStyle w:val="StyleUnderline"/>
        </w:rPr>
        <w:t>myths and misunderstandings</w:t>
      </w:r>
      <w:r w:rsidRPr="00CB62FF">
        <w:rPr>
          <w:sz w:val="16"/>
        </w:rPr>
        <w:t xml:space="preserve"> that </w:t>
      </w:r>
      <w:r w:rsidRPr="00CB62FF">
        <w:rPr>
          <w:rStyle w:val="StyleUnderline"/>
        </w:rPr>
        <w:t>have shaped our public discourse</w:t>
      </w:r>
      <w:r w:rsidRPr="00CB62FF">
        <w:rPr>
          <w:sz w:val="16"/>
        </w:rPr>
        <w:t>.</w:t>
      </w:r>
    </w:p>
    <w:p w14:paraId="17CFA848" w14:textId="77777777" w:rsidR="0085440D" w:rsidRDefault="0085440D" w:rsidP="0085440D">
      <w:pPr>
        <w:pStyle w:val="Heading4"/>
      </w:pPr>
      <w:r>
        <w:t>Fear of debt is absolutely ingrained and are used to push budget cuts</w:t>
      </w:r>
    </w:p>
    <w:p w14:paraId="14779DE9" w14:textId="77777777" w:rsidR="0085440D" w:rsidRDefault="0085440D" w:rsidP="0085440D">
      <w:r>
        <w:t xml:space="preserve">Stephanie </w:t>
      </w:r>
      <w:r w:rsidRPr="00596A72">
        <w:rPr>
          <w:rStyle w:val="Style13ptBold"/>
        </w:rPr>
        <w:t>Kelton</w:t>
      </w:r>
      <w:r>
        <w:t xml:space="preserve">, Professor of Economics at Stony Brook, </w:t>
      </w:r>
      <w:r w:rsidRPr="00596A72">
        <w:rPr>
          <w:rStyle w:val="Style13ptBold"/>
        </w:rPr>
        <w:t>2020</w:t>
      </w:r>
    </w:p>
    <w:p w14:paraId="4BF1BF9F" w14:textId="77777777" w:rsidR="0085440D" w:rsidRPr="00596A72" w:rsidRDefault="0085440D" w:rsidP="0085440D">
      <w:r>
        <w:t>“The Deficit Myth: Modern Monetary Theory and the Birth of a People’s Economy,” Kindle Edition (accessed 4/26/2023)</w:t>
      </w:r>
    </w:p>
    <w:p w14:paraId="145117A6" w14:textId="77777777" w:rsidR="0085440D" w:rsidRDefault="0085440D" w:rsidP="0085440D">
      <w:r>
        <w:t xml:space="preserve">The truth is, we’re fine. The debt clock on West 43rd Street simply displays a historical record of how many dollars the federal government has added to people’s pockets without subtracting (taxing) them away. Those dollars are being saved in the form of US Treasuries. If you’re lucky enough to own some, congratulations! They’re part of your wealth. While others may refer to it as a debt clock, it’s really a US dollar savings clock. But you won’t hear that from anyone in Congress. You can imagine why. Think about what would happen if a member of Congress returned to his or her district and tried to convince a roomful of panicked constituents that </w:t>
      </w:r>
      <w:proofErr w:type="gramStart"/>
      <w:r>
        <w:t>everything</w:t>
      </w:r>
      <w:proofErr w:type="gramEnd"/>
      <w:r>
        <w:t xml:space="preserve"> they deeply fear about our ballooning national debt is really a big nothing burger. With every other voice of authority delivering exactly the opposite message, the words of the soothsayer would go over like a lead balloon. Sometimes, as Mark Twain put it, “it’s easier to </w:t>
      </w:r>
      <w:proofErr w:type="gramStart"/>
      <w:r>
        <w:t>fool  people</w:t>
      </w:r>
      <w:proofErr w:type="gramEnd"/>
      <w:r>
        <w:t xml:space="preserve"> than to convince them that they have been fooled.”</w:t>
      </w:r>
    </w:p>
    <w:p w14:paraId="0604E977" w14:textId="77777777" w:rsidR="0085440D" w:rsidRPr="00CB62FF" w:rsidRDefault="0085440D" w:rsidP="0085440D">
      <w:pPr>
        <w:rPr>
          <w:rStyle w:val="StyleUnderline"/>
        </w:rPr>
      </w:pPr>
      <w:r>
        <w:t>Even if their own thinking wasn’t so broken</w:t>
      </w:r>
      <w:r w:rsidRPr="00CB62FF">
        <w:rPr>
          <w:rStyle w:val="StyleUnderline"/>
        </w:rPr>
        <w:t>, there are reasons why members of Congress might not want the rest of us to see the so-called debt for what it really is</w:t>
      </w:r>
      <w:r>
        <w:t xml:space="preserve">—nothing more than those yellow interest-bearing dollars called US Treasuries that we talked about in Chapter 1. </w:t>
      </w:r>
      <w:r w:rsidRPr="00CB62FF">
        <w:rPr>
          <w:rStyle w:val="StyleUnderline"/>
        </w:rPr>
        <w:t xml:space="preserve">For some politicians, attaching the word debt to a really big number creates the perfect foil. </w:t>
      </w:r>
      <w:proofErr w:type="spellStart"/>
      <w:r w:rsidRPr="00CB62FF">
        <w:rPr>
          <w:rStyle w:val="StyleUnderline"/>
        </w:rPr>
        <w:t>Meganumaphobia</w:t>
      </w:r>
      <w:proofErr w:type="spellEnd"/>
      <w:r w:rsidRPr="00CB62FF">
        <w:rPr>
          <w:rStyle w:val="StyleUnderline"/>
        </w:rPr>
        <w:t>—the fear of large numbers—might not be a medically recognized anxiety disorder, but plenty of politicians seem to think it’s real enough.</w:t>
      </w:r>
    </w:p>
    <w:p w14:paraId="057D2984" w14:textId="77777777" w:rsidR="0085440D" w:rsidRDefault="0085440D" w:rsidP="0085440D">
      <w:r>
        <w:lastRenderedPageBreak/>
        <w:t xml:space="preserve">I remember being struck by this during a meeting with members of the US Senate Budget Committee. The Congressional Budget Office (CBO) had just released its 2015–2025 budget outlook, and the senators were pouring over the report’s findings.2 The CBO had projected that the fiscal deficit would stand at $1.1 </w:t>
      </w:r>
      <w:proofErr w:type="gramStart"/>
      <w:r>
        <w:t>trillion</w:t>
      </w:r>
      <w:proofErr w:type="gramEnd"/>
      <w:r>
        <w:t xml:space="preserve"> and the gross federal debt would reach $27.3 trillion in 2025. The committee’s chairman, Mike Enzi, found the numbers startling. But not startling enough. He was worried that by using decimal points instead of commas, the report would fail to stoke the right emotional response from our citizenry. To dramatize the numbers, he suggested that the CBO be required to write the numbers out in long form: $1,100,000,000,000 and $27,300,000,000,000.</w:t>
      </w:r>
    </w:p>
    <w:p w14:paraId="2DAE51AB" w14:textId="77777777" w:rsidR="0085440D" w:rsidRDefault="0085440D" w:rsidP="0085440D">
      <w:r>
        <w:t xml:space="preserve">Recall that Senator Enzi ran a shoe-sale business before getting involved in politics. As a businessman, he must have understood the importance of a good marketing campaign. A more comfortable fit, a wider selection, a more fashionable design. Finding the right message to appeal to shoppers is critical for sustaining your customer base. Tap into the right emotions, and a good marketing campaign will bring people in off the streets. If you think about it, Enzi was basically looking for a way to market information about the government’s finances in a way that would elicit a certain emotional reaction from voters. Once politicians like Senator Enzi succeed in making us anxious about the sheer size of this thing we label debt, they can weaponize that fear in </w:t>
      </w:r>
      <w:proofErr w:type="gramStart"/>
      <w:r>
        <w:t>a number of</w:t>
      </w:r>
      <w:proofErr w:type="gramEnd"/>
      <w:r>
        <w:t xml:space="preserve"> ways.</w:t>
      </w:r>
    </w:p>
    <w:p w14:paraId="137FE71D" w14:textId="77777777" w:rsidR="0085440D" w:rsidRPr="00CB62FF" w:rsidRDefault="0085440D" w:rsidP="0085440D">
      <w:pPr>
        <w:rPr>
          <w:rStyle w:val="StyleUnderline"/>
        </w:rPr>
      </w:pPr>
      <w:r>
        <w:t xml:space="preserve">By persuading voters that something must be done about these big scary numbers, politicians can push for cuts to popular programs, like Social Security and Medicare.3 </w:t>
      </w:r>
      <w:r w:rsidRPr="00CB62FF">
        <w:rPr>
          <w:rStyle w:val="StyleUnderline"/>
        </w:rPr>
        <w:t>Winning support for an agenda that calls for painful cuts requires sustaining public outrage over our national finances. These are programs that benefit enormous constituencies. People will fight tooth and nail to protect them. Unless, of course, they can be convinced that there is no alternative. That we must act to “fix the debt” before it’s too late.</w:t>
      </w:r>
    </w:p>
    <w:p w14:paraId="26DFA72A" w14:textId="77777777" w:rsidR="0085440D" w:rsidRDefault="0085440D" w:rsidP="0085440D">
      <w:pPr>
        <w:pStyle w:val="Heading4"/>
      </w:pPr>
      <w:r>
        <w:t>Deficits link to politics</w:t>
      </w:r>
    </w:p>
    <w:p w14:paraId="6D1CC754" w14:textId="77777777" w:rsidR="0085440D" w:rsidRDefault="0085440D" w:rsidP="0085440D">
      <w:r>
        <w:t xml:space="preserve">Stephanie </w:t>
      </w:r>
      <w:r w:rsidRPr="00596A72">
        <w:rPr>
          <w:rStyle w:val="Style13ptBold"/>
        </w:rPr>
        <w:t>Kelton</w:t>
      </w:r>
      <w:r>
        <w:t xml:space="preserve">, Professor of Economics at Stony Brook, </w:t>
      </w:r>
      <w:r w:rsidRPr="00596A72">
        <w:rPr>
          <w:rStyle w:val="Style13ptBold"/>
        </w:rPr>
        <w:t>2020</w:t>
      </w:r>
    </w:p>
    <w:p w14:paraId="0417CFE4" w14:textId="77777777" w:rsidR="0085440D" w:rsidRPr="00596A72" w:rsidRDefault="0085440D" w:rsidP="0085440D">
      <w:r>
        <w:t>“The Deficit Myth: Modern Monetary Theory and the Birth of a People’s Economy,” Kindle Edition (accessed 4/26/2023)</w:t>
      </w:r>
    </w:p>
    <w:p w14:paraId="290E0C3D" w14:textId="3C5E7FC4" w:rsidR="0085440D" w:rsidRDefault="0085440D" w:rsidP="0085440D">
      <w:proofErr w:type="gramStart"/>
      <w:r>
        <w:t>Of course</w:t>
      </w:r>
      <w:proofErr w:type="gramEnd"/>
      <w:r>
        <w:t xml:space="preserve"> </w:t>
      </w:r>
      <w:r w:rsidRPr="00222B61">
        <w:rPr>
          <w:rStyle w:val="StyleUnderline"/>
        </w:rPr>
        <w:t xml:space="preserve">voters are terrified! How could they not be? Unless you manage to steer clear of all political discourse, it’s virtually impossible to get through the workweek without encountering some form of hysteria over fiscal deficits and the national debt. Newspaper headlines scream of record indebtedness and looming disaster. A debt clock towers over pedestrians </w:t>
      </w:r>
      <w:r>
        <w:t xml:space="preserve">on West 43rd Street </w:t>
      </w:r>
      <w:r w:rsidRPr="00222B61">
        <w:rPr>
          <w:rStyle w:val="StyleUnderline"/>
        </w:rPr>
        <w:t>in New York City</w:t>
      </w:r>
      <w:r>
        <w:t xml:space="preserve">, delivering </w:t>
      </w:r>
      <w:proofErr w:type="gramStart"/>
      <w:r>
        <w:t>the daunting</w:t>
      </w:r>
      <w:proofErr w:type="gramEnd"/>
      <w:r>
        <w:t xml:space="preserve"> numbers in real time. </w:t>
      </w:r>
      <w:r w:rsidRPr="00222B61">
        <w:rPr>
          <w:rStyle w:val="StyleUnderline"/>
        </w:rPr>
        <w:t>Political cartoonists depict the federal debt as a hungry T-Rex eating its way through city streets or as an ever-expanding balloon on the verge of exploding</w:t>
      </w:r>
      <w:r>
        <w:t xml:space="preserve">. Bookstores are replete with bombastic titles featuring anxiety-inspiring words like Endgame, Red Ink, and Fiscal Therapy. </w:t>
      </w:r>
      <w:r w:rsidRPr="00222B61">
        <w:rPr>
          <w:rStyle w:val="StyleUnderline"/>
        </w:rPr>
        <w:t>Social media circulates breaking news alerts to report the latest dire projections from the Congressional Budget Office. Talk radio plays alarming audio of former secretary of state Hillary Clinton warning that “our rising debt levels pose a national security threat.” Even ordinary citizens, like the one who put the sticker of a broke Uncle Sam on the bumper of her SUV, have become messengers of doom</w:t>
      </w:r>
      <w:r>
        <w:t>.</w:t>
      </w:r>
      <w:r>
        <w:t xml:space="preserve"> </w:t>
      </w:r>
      <w:r>
        <w:t>It’s a wonder we’re not all holed up in a bunker, bracing for Armageddon. The end is always near.</w:t>
      </w:r>
    </w:p>
    <w:p w14:paraId="4D06C566" w14:textId="77777777" w:rsidR="0085440D" w:rsidRPr="005B5050" w:rsidRDefault="0085440D" w:rsidP="005B5050">
      <w:pPr>
        <w:rPr>
          <w:sz w:val="16"/>
        </w:rPr>
      </w:pPr>
    </w:p>
    <w:p w14:paraId="0754316B" w14:textId="4F579040" w:rsidR="0081012B" w:rsidRDefault="0081012B" w:rsidP="0081012B">
      <w:pPr>
        <w:pStyle w:val="Heading3"/>
      </w:pPr>
      <w:r>
        <w:lastRenderedPageBreak/>
        <w:t xml:space="preserve">L – Fights </w:t>
      </w:r>
    </w:p>
    <w:p w14:paraId="43F88A65" w14:textId="77777777" w:rsidR="0081012B" w:rsidRDefault="0081012B" w:rsidP="0081012B">
      <w:pPr>
        <w:pStyle w:val="Heading4"/>
      </w:pPr>
      <w:r>
        <w:t>The plan is illegal. Debt ceiling limits spending.</w:t>
      </w:r>
    </w:p>
    <w:p w14:paraId="30E22B32" w14:textId="77777777" w:rsidR="0081012B" w:rsidRDefault="0081012B" w:rsidP="0081012B">
      <w:r w:rsidRPr="004F6772">
        <w:t xml:space="preserve">Jim </w:t>
      </w:r>
      <w:r w:rsidRPr="004F6772">
        <w:rPr>
          <w:rStyle w:val="Style13ptBold"/>
        </w:rPr>
        <w:t>Tankersley</w:t>
      </w:r>
      <w:r w:rsidRPr="004F6772">
        <w:t xml:space="preserve"> and Alan </w:t>
      </w:r>
      <w:proofErr w:type="spellStart"/>
      <w:r w:rsidRPr="004F6772">
        <w:t>Rappeport</w:t>
      </w:r>
      <w:proofErr w:type="spellEnd"/>
      <w:r w:rsidRPr="004F6772">
        <w:t xml:space="preserve"> 5-29-20</w:t>
      </w:r>
      <w:r w:rsidRPr="004F6772">
        <w:rPr>
          <w:rStyle w:val="Style13ptBold"/>
        </w:rPr>
        <w:t>23</w:t>
      </w:r>
      <w:r w:rsidRPr="004F6772">
        <w:t xml:space="preserve">. New Details in Debt Limit Deal: Where $136 Billion in Cuts Will Come From. No Publication. https://www.nytimes.com/2023/05/29/us/politics/debt-ceiling-agreement.html. </w:t>
      </w:r>
      <w:r>
        <w:t>DL</w:t>
      </w:r>
    </w:p>
    <w:p w14:paraId="6F9FE338" w14:textId="77777777" w:rsidR="0081012B" w:rsidRPr="00460D10" w:rsidRDefault="0081012B" w:rsidP="0081012B">
      <w:pPr>
        <w:rPr>
          <w:rStyle w:val="Emphasis"/>
        </w:rPr>
      </w:pPr>
      <w:r w:rsidRPr="00460D10">
        <w:rPr>
          <w:rStyle w:val="Emphasis"/>
        </w:rPr>
        <w:t>Caps</w:t>
      </w:r>
      <w:r w:rsidRPr="00460D10">
        <w:rPr>
          <w:rStyle w:val="StyleUnderline"/>
        </w:rPr>
        <w:t xml:space="preserve"> and cuts spending</w:t>
      </w:r>
    </w:p>
    <w:p w14:paraId="63DCD52D" w14:textId="77777777" w:rsidR="0081012B" w:rsidRDefault="0081012B" w:rsidP="0081012B">
      <w:pPr>
        <w:rPr>
          <w:rStyle w:val="StyleUnderline"/>
        </w:rPr>
      </w:pPr>
      <w:r w:rsidRPr="00460D10">
        <w:rPr>
          <w:rStyle w:val="StyleUnderline"/>
        </w:rPr>
        <w:t>The bill cuts</w:t>
      </w:r>
      <w:r w:rsidRPr="00460D10">
        <w:t xml:space="preserve"> so-called nondefense </w:t>
      </w:r>
      <w:r w:rsidRPr="00460D10">
        <w:rPr>
          <w:rStyle w:val="StyleUnderline"/>
        </w:rPr>
        <w:t>discretionary</w:t>
      </w:r>
      <w:r w:rsidRPr="00460D10">
        <w:t>, which</w:t>
      </w:r>
      <w:r w:rsidRPr="004F6772">
        <w:t xml:space="preserve"> includes domestic law enforcement, forest management, scientific research and more — </w:t>
      </w:r>
      <w:r w:rsidRPr="00460D10">
        <w:rPr>
          <w:rStyle w:val="StyleUnderline"/>
        </w:rPr>
        <w:t>for the 2024 fiscal year</w:t>
      </w:r>
      <w:r w:rsidRPr="00460D10">
        <w:t xml:space="preserve">. </w:t>
      </w:r>
      <w:r w:rsidRPr="00460D10">
        <w:rPr>
          <w:rStyle w:val="StyleUnderline"/>
        </w:rPr>
        <w:t xml:space="preserve">It would </w:t>
      </w:r>
      <w:r w:rsidRPr="00460D10">
        <w:rPr>
          <w:rStyle w:val="Emphasis"/>
        </w:rPr>
        <w:t>limit</w:t>
      </w:r>
      <w:r w:rsidRPr="00460D10">
        <w:rPr>
          <w:rStyle w:val="StyleUnderline"/>
        </w:rPr>
        <w:t xml:space="preserve"> all discretionary spending to </w:t>
      </w:r>
      <w:r w:rsidRPr="00460D10">
        <w:rPr>
          <w:rStyle w:val="Emphasis"/>
        </w:rPr>
        <w:t>1 percent growth</w:t>
      </w:r>
      <w:r w:rsidRPr="00460D10">
        <w:rPr>
          <w:rStyle w:val="StyleUnderline"/>
        </w:rPr>
        <w:t xml:space="preserve"> in 2025, which is effectively a budget cut, because that is projected to be slower than the rate of inflation.</w:t>
      </w:r>
    </w:p>
    <w:p w14:paraId="29EB06AD" w14:textId="77777777" w:rsidR="0081012B" w:rsidRDefault="0081012B" w:rsidP="0081012B">
      <w:pPr>
        <w:pStyle w:val="Heading3"/>
      </w:pPr>
      <w:r>
        <w:lastRenderedPageBreak/>
        <w:t>L – Flip-Flop</w:t>
      </w:r>
    </w:p>
    <w:p w14:paraId="386BE0D5" w14:textId="77777777" w:rsidR="0081012B" w:rsidRDefault="0081012B" w:rsidP="0081012B">
      <w:pPr>
        <w:pStyle w:val="Heading4"/>
      </w:pPr>
      <w:r>
        <w:t>The plan is flip flopping. Biden has made reducing the deficit a centerpiece of his political strategy.</w:t>
      </w:r>
    </w:p>
    <w:p w14:paraId="1D9D17E2" w14:textId="77777777" w:rsidR="0081012B" w:rsidRPr="00E835C4" w:rsidRDefault="0081012B" w:rsidP="0081012B">
      <w:r w:rsidRPr="00E835C4">
        <w:t xml:space="preserve">Hans </w:t>
      </w:r>
      <w:r w:rsidRPr="00E835C4">
        <w:rPr>
          <w:rStyle w:val="Style13ptBold"/>
        </w:rPr>
        <w:t>Nichols</w:t>
      </w:r>
      <w:r w:rsidRPr="00E835C4">
        <w:t xml:space="preserve"> 2-10-20</w:t>
      </w:r>
      <w:r w:rsidRPr="00E835C4">
        <w:rPr>
          <w:rStyle w:val="Style13ptBold"/>
        </w:rPr>
        <w:t>23</w:t>
      </w:r>
      <w:r w:rsidRPr="00E835C4">
        <w:t xml:space="preserve">, political reporter at </w:t>
      </w:r>
      <w:proofErr w:type="spellStart"/>
      <w:r w:rsidRPr="00E835C4">
        <w:t>Axios</w:t>
      </w:r>
      <w:proofErr w:type="spellEnd"/>
      <w:r w:rsidRPr="00E835C4">
        <w:t xml:space="preserve">. Inside Biden's big deficit-cutting plan. </w:t>
      </w:r>
      <w:proofErr w:type="spellStart"/>
      <w:r w:rsidRPr="00E835C4">
        <w:t>Axios</w:t>
      </w:r>
      <w:proofErr w:type="spellEnd"/>
      <w:r w:rsidRPr="00E835C4">
        <w:t>. https://www.axios.com/2023/02/10/biden-deficit-cutting-plan</w:t>
      </w:r>
      <w:r>
        <w:t>. DL</w:t>
      </w:r>
    </w:p>
    <w:p w14:paraId="2EA9FE09" w14:textId="77777777" w:rsidR="0081012B" w:rsidRPr="008E6D7B" w:rsidRDefault="0081012B" w:rsidP="0081012B">
      <w:pPr>
        <w:rPr>
          <w:sz w:val="16"/>
        </w:rPr>
      </w:pPr>
      <w:r w:rsidRPr="008E6D7B">
        <w:rPr>
          <w:sz w:val="16"/>
        </w:rPr>
        <w:t xml:space="preserve">President </w:t>
      </w:r>
      <w:r w:rsidRPr="00E835C4">
        <w:rPr>
          <w:rStyle w:val="StyleUnderline"/>
        </w:rPr>
        <w:t xml:space="preserve">Biden plans to make deficit reduction </w:t>
      </w:r>
      <w:r w:rsidRPr="00E835C4">
        <w:rPr>
          <w:rStyle w:val="Emphasis"/>
        </w:rPr>
        <w:t>a centerpiece</w:t>
      </w:r>
      <w:r w:rsidRPr="008E6D7B">
        <w:rPr>
          <w:sz w:val="16"/>
        </w:rPr>
        <w:t xml:space="preserve"> </w:t>
      </w:r>
      <w:r w:rsidRPr="00E835C4">
        <w:rPr>
          <w:rStyle w:val="StyleUnderline"/>
        </w:rPr>
        <w:t>of his 2024 budget</w:t>
      </w:r>
      <w:r w:rsidRPr="008E6D7B">
        <w:rPr>
          <w:sz w:val="16"/>
        </w:rPr>
        <w:t xml:space="preserve"> and aims to pressure Republicans to focus on government revenue — not just spending, </w:t>
      </w:r>
      <w:proofErr w:type="spellStart"/>
      <w:r w:rsidRPr="008E6D7B">
        <w:rPr>
          <w:sz w:val="16"/>
        </w:rPr>
        <w:t>Axios</w:t>
      </w:r>
      <w:proofErr w:type="spellEnd"/>
      <w:r w:rsidRPr="008E6D7B">
        <w:rPr>
          <w:sz w:val="16"/>
        </w:rPr>
        <w:t xml:space="preserve"> has learned. Why it matters: </w:t>
      </w:r>
      <w:r w:rsidRPr="00E835C4">
        <w:rPr>
          <w:rStyle w:val="StyleUnderline"/>
        </w:rPr>
        <w:t>The White House</w:t>
      </w:r>
      <w:r w:rsidRPr="008E6D7B">
        <w:rPr>
          <w:sz w:val="16"/>
        </w:rPr>
        <w:t xml:space="preserve"> is seeking a tactical advantage in its looming showdown with congressional Republicans on the debt limit — and </w:t>
      </w:r>
      <w:r w:rsidRPr="00E835C4">
        <w:rPr>
          <w:rStyle w:val="StyleUnderline"/>
        </w:rPr>
        <w:t xml:space="preserve">wants to test Republicans' commitment to </w:t>
      </w:r>
      <w:r w:rsidRPr="00E835C4">
        <w:rPr>
          <w:rStyle w:val="Emphasis"/>
        </w:rPr>
        <w:t>lowering annual deficits</w:t>
      </w:r>
      <w:r w:rsidRPr="008E6D7B">
        <w:rPr>
          <w:sz w:val="16"/>
        </w:rPr>
        <w:t xml:space="preserve"> over the next decade. Officials plan to dust off a variety of proposed tax increases on corporations and wealthy Americans — including Biden’s plan to boost rates on billionaires — to narrow the gap between what the government takes in and spends. Biden's budget will claim some $238 billion of deficit reduction from the Inflation Reduction Act. It's unclear whether it will count the potential $400 billion cost of his student loan forgiveness plan, which is tied up in the courts. Biden also is preparing to achieve his goal by slowing the rate of some spending. Republicans have called for cuts without specifying which ones. </w:t>
      </w:r>
      <w:r w:rsidRPr="00E835C4">
        <w:rPr>
          <w:rStyle w:val="StyleUnderline"/>
        </w:rPr>
        <w:t>He hinted at his strategy in his State of the Union address</w:t>
      </w:r>
      <w:r w:rsidRPr="008E6D7B">
        <w:rPr>
          <w:sz w:val="16"/>
        </w:rPr>
        <w:t>: “</w:t>
      </w:r>
      <w:r w:rsidRPr="00E835C4">
        <w:rPr>
          <w:rStyle w:val="StyleUnderline"/>
        </w:rPr>
        <w:t xml:space="preserve">The plan I’m going to show you is going to </w:t>
      </w:r>
      <w:r w:rsidRPr="00E835C4">
        <w:rPr>
          <w:rStyle w:val="Emphasis"/>
        </w:rPr>
        <w:t>cut the deficit</w:t>
      </w:r>
      <w:r w:rsidRPr="00E835C4">
        <w:rPr>
          <w:rStyle w:val="StyleUnderline"/>
        </w:rPr>
        <w:t xml:space="preserve"> by another $2 trillion</w:t>
      </w:r>
      <w:r w:rsidRPr="008E6D7B">
        <w:rPr>
          <w:sz w:val="16"/>
        </w:rPr>
        <w:t>." Driving the news: Biden plans to submit his budget on March 9. Congress is supposed to pass a budget resolution by April 15, but routinely blows past that deadline. His ambitions on deficit reduction are complicated by rising interest rates. They'll force the Treasury Department to spend more servicing the federal debt, now above the $31.4 trillion debt ceiling. Officials also face the prospect that slowing economic growth will provide the treasury with less revenue. Flashback: Last year, with inflation surging and Sen. Joe Manchin (D-W.Va.) harping about deficit spending, Biden’s budget focused on boosting revenue. This year's budget will take a similar tack, but with bigger goals. “</w:t>
      </w:r>
      <w:r w:rsidRPr="00E835C4">
        <w:rPr>
          <w:rStyle w:val="StyleUnderline"/>
        </w:rPr>
        <w:t xml:space="preserve">This president takes a </w:t>
      </w:r>
      <w:r w:rsidRPr="00E835C4">
        <w:rPr>
          <w:rStyle w:val="Emphasis"/>
        </w:rPr>
        <w:t>backseat to nobody</w:t>
      </w:r>
      <w:r w:rsidRPr="00E835C4">
        <w:rPr>
          <w:rStyle w:val="StyleUnderline"/>
        </w:rPr>
        <w:t xml:space="preserve"> on deficit reduction</w:t>
      </w:r>
      <w:r w:rsidRPr="008E6D7B">
        <w:rPr>
          <w:sz w:val="16"/>
        </w:rPr>
        <w:t>," Shalanda Young, director of the Office of Management and Budget, said on "Morning Joe" last week. "</w:t>
      </w:r>
      <w:r w:rsidRPr="00E835C4">
        <w:rPr>
          <w:rStyle w:val="StyleUnderline"/>
        </w:rPr>
        <w:t xml:space="preserve">The budget will continue the </w:t>
      </w:r>
      <w:r w:rsidRPr="00E835C4">
        <w:rPr>
          <w:rStyle w:val="Emphasis"/>
        </w:rPr>
        <w:t>trajectory on reduction</w:t>
      </w:r>
      <w:r w:rsidRPr="008E6D7B">
        <w:rPr>
          <w:sz w:val="16"/>
        </w:rPr>
        <w:t xml:space="preserve">.” The big picture: The White House — and most of Washington — is preparing for a massive debate about the national debt. </w:t>
      </w:r>
      <w:r w:rsidRPr="00E835C4">
        <w:rPr>
          <w:rStyle w:val="StyleUnderline"/>
        </w:rPr>
        <w:t xml:space="preserve">Both sides want to position themselves as </w:t>
      </w:r>
      <w:proofErr w:type="gramStart"/>
      <w:r w:rsidRPr="00E835C4">
        <w:rPr>
          <w:rStyle w:val="StyleUnderline"/>
        </w:rPr>
        <w:t xml:space="preserve">a </w:t>
      </w:r>
      <w:r w:rsidRPr="00E835C4">
        <w:rPr>
          <w:rStyle w:val="Emphasis"/>
        </w:rPr>
        <w:t>prudent steward</w:t>
      </w:r>
      <w:proofErr w:type="gramEnd"/>
      <w:r w:rsidRPr="00E835C4">
        <w:rPr>
          <w:rStyle w:val="StyleUnderline"/>
        </w:rPr>
        <w:t xml:space="preserve"> of the country’s finances.</w:t>
      </w:r>
      <w:r>
        <w:rPr>
          <w:rStyle w:val="StyleUnderline"/>
        </w:rPr>
        <w:t xml:space="preserve"> </w:t>
      </w:r>
      <w:r w:rsidRPr="008E6D7B">
        <w:rPr>
          <w:sz w:val="16"/>
        </w:rPr>
        <w:t xml:space="preserve">Biden has been accusing Republicans of scheming to gut Medicare and Social Security. In his State of the Union address, he goaded them into standing for his call to protect those programs from any cuts. Republican leaders insist that changes to Medicare and Social Security — an idea that has been suggested by a few Republicans — are not being discussed now, and that Biden’s claims to the contrary are not made in good faith. By the numbers: Biden proposed a total of $5.8 trillion in spending in his fiscal 2023 budget, with a deficit of $1.2 trillion for the year. In last year's budget, he proposed spending $14.4 trillion more than the government planned to collect in revenue over 10 years. That pace of spending would bring the total debt to $44.8 trillion at the end of 2032. Interest payments on that debt would climb to $1.2 trillion a year by 2032, amounting to 3.3% of the projected GDP, according to the Congressional Budget Office. Between the lines: </w:t>
      </w:r>
      <w:r w:rsidRPr="00E835C4">
        <w:rPr>
          <w:rStyle w:val="StyleUnderline"/>
        </w:rPr>
        <w:t xml:space="preserve">Biden and his team </w:t>
      </w:r>
      <w:r w:rsidRPr="00E835C4">
        <w:rPr>
          <w:rStyle w:val="Emphasis"/>
        </w:rPr>
        <w:t>want credit</w:t>
      </w:r>
      <w:r w:rsidRPr="00E835C4">
        <w:rPr>
          <w:rStyle w:val="StyleUnderline"/>
        </w:rPr>
        <w:t xml:space="preserve"> for reducing deficit spending</w:t>
      </w:r>
      <w:r w:rsidRPr="008E6D7B">
        <w:rPr>
          <w:sz w:val="16"/>
        </w:rPr>
        <w:t xml:space="preserve"> in 2022 compared to 2021 and 2020, President Trump’s last year in office.</w:t>
      </w:r>
    </w:p>
    <w:p w14:paraId="4A837D4E" w14:textId="77777777" w:rsidR="0081012B" w:rsidRPr="005D388F" w:rsidRDefault="0081012B" w:rsidP="0081012B"/>
    <w:p w14:paraId="316AF19A" w14:textId="77777777" w:rsidR="0081012B" w:rsidRDefault="0081012B" w:rsidP="0081012B">
      <w:pPr>
        <w:pStyle w:val="Heading3"/>
      </w:pPr>
      <w:r>
        <w:lastRenderedPageBreak/>
        <w:t xml:space="preserve">L – GOP </w:t>
      </w:r>
    </w:p>
    <w:p w14:paraId="6EC379BC" w14:textId="77777777" w:rsidR="0081012B" w:rsidRPr="009C2CB3" w:rsidRDefault="0081012B" w:rsidP="0081012B">
      <w:pPr>
        <w:pStyle w:val="Heading4"/>
      </w:pPr>
      <w:r>
        <w:t xml:space="preserve">People think reducing the deficit is a </w:t>
      </w:r>
      <w:r>
        <w:rPr>
          <w:u w:val="single"/>
        </w:rPr>
        <w:t>top priority</w:t>
      </w:r>
      <w:r>
        <w:t>.</w:t>
      </w:r>
    </w:p>
    <w:p w14:paraId="5C220480" w14:textId="77777777" w:rsidR="0081012B" w:rsidRPr="00183CB0" w:rsidRDefault="0081012B" w:rsidP="0081012B">
      <w:r>
        <w:t xml:space="preserve">Ted Van </w:t>
      </w:r>
      <w:r w:rsidRPr="00183CB0">
        <w:rPr>
          <w:rStyle w:val="Style13ptBold"/>
        </w:rPr>
        <w:t>Green</w:t>
      </w:r>
      <w:r>
        <w:t xml:space="preserve"> 5-16-20</w:t>
      </w:r>
      <w:r w:rsidRPr="00183CB0">
        <w:rPr>
          <w:rStyle w:val="Style13ptBold"/>
        </w:rPr>
        <w:t>23</w:t>
      </w:r>
      <w:r>
        <w:t>. 6 facts about Americans’ views of government spending and the deficit. Pew Research Center. https://www.pewresearch.org/short-reads/2023/05/24/6-facts-about-americans-views-of-government-spending-and-the-deficit/. DL</w:t>
      </w:r>
    </w:p>
    <w:p w14:paraId="20138F39" w14:textId="77777777" w:rsidR="0081012B" w:rsidRDefault="0081012B" w:rsidP="0081012B">
      <w:r w:rsidRPr="00183CB0">
        <w:rPr>
          <w:rStyle w:val="StyleUnderline"/>
        </w:rPr>
        <w:t>Reducing the budget deficit is a high</w:t>
      </w:r>
      <w:r w:rsidRPr="00183CB0">
        <w:t xml:space="preserve">er </w:t>
      </w:r>
      <w:r w:rsidRPr="00183CB0">
        <w:rPr>
          <w:rStyle w:val="StyleUnderline"/>
        </w:rPr>
        <w:t>priority for the public</w:t>
      </w:r>
      <w:r w:rsidRPr="00183CB0">
        <w:t xml:space="preserve"> than it was last year. </w:t>
      </w:r>
      <w:r w:rsidRPr="00183CB0">
        <w:rPr>
          <w:rStyle w:val="StyleUnderline"/>
        </w:rPr>
        <w:t>The share of the public saying that reducing the budget deficit should be a top priority for the president and Congress this year has increased by 12 points</w:t>
      </w:r>
      <w:r w:rsidRPr="00183CB0">
        <w:t xml:space="preserve"> since 2022, according to a January 2023 Center survey. Today, </w:t>
      </w:r>
      <w:r w:rsidRPr="00183CB0">
        <w:rPr>
          <w:rStyle w:val="StyleUnderline"/>
        </w:rPr>
        <w:t xml:space="preserve">57% say that reducing the budget deficit should be a </w:t>
      </w:r>
      <w:r w:rsidRPr="00183CB0">
        <w:rPr>
          <w:rStyle w:val="Emphasis"/>
        </w:rPr>
        <w:t>top priority</w:t>
      </w:r>
      <w:r w:rsidRPr="00183CB0">
        <w:t xml:space="preserve">, compared with 45% in 2022. Both Republicans and Democrats are more likely now than in 2022 to say this should be a top priority, but </w:t>
      </w:r>
      <w:r w:rsidRPr="00183CB0">
        <w:rPr>
          <w:rStyle w:val="StyleUnderline"/>
        </w:rPr>
        <w:t>Republicans</w:t>
      </w:r>
      <w:r w:rsidRPr="00183CB0">
        <w:t xml:space="preserve"> are still much more likely to </w:t>
      </w:r>
      <w:r w:rsidRPr="00183CB0">
        <w:rPr>
          <w:rStyle w:val="Emphasis"/>
        </w:rPr>
        <w:t>prioritize this</w:t>
      </w:r>
      <w:r w:rsidRPr="00183CB0">
        <w:t xml:space="preserve"> than Democrats are (71% vs. 44%).</w:t>
      </w:r>
    </w:p>
    <w:p w14:paraId="296A46B0" w14:textId="77777777" w:rsidR="0081012B" w:rsidRDefault="0081012B" w:rsidP="0081012B">
      <w:pPr>
        <w:pStyle w:val="Heading4"/>
      </w:pPr>
      <w:r>
        <w:t>Republicans don’t want debt to grow.</w:t>
      </w:r>
    </w:p>
    <w:p w14:paraId="6D26A4A1" w14:textId="77777777" w:rsidR="0081012B" w:rsidRPr="008D28A7" w:rsidRDefault="0081012B" w:rsidP="0081012B">
      <w:r w:rsidRPr="008D28A7">
        <w:rPr>
          <w:rStyle w:val="Style13ptBold"/>
        </w:rPr>
        <w:t>CNBC</w:t>
      </w:r>
      <w:r w:rsidRPr="008D28A7">
        <w:t xml:space="preserve"> 5-2</w:t>
      </w:r>
      <w:r>
        <w:t>9</w:t>
      </w:r>
      <w:r w:rsidRPr="008D28A7">
        <w:t>-20</w:t>
      </w:r>
      <w:r w:rsidRPr="008D28A7">
        <w:rPr>
          <w:rStyle w:val="Style13ptBold"/>
        </w:rPr>
        <w:t>23</w:t>
      </w:r>
      <w:r>
        <w:t>.</w:t>
      </w:r>
      <w:r w:rsidRPr="008D28A7">
        <w:t xml:space="preserve"> Republicans speak out against U.S. debt-ceiling deal, in sign of rocky road ahead. </w:t>
      </w:r>
      <w:r>
        <w:t>CNBC</w:t>
      </w:r>
      <w:r w:rsidRPr="008D28A7">
        <w:t>. https://www.cnbc.com/2023/05/29/republicans-speak-out-against-us-debt-ceiling-deal.html. DL</w:t>
      </w:r>
    </w:p>
    <w:p w14:paraId="7E869465" w14:textId="77777777" w:rsidR="0081012B" w:rsidRDefault="0081012B" w:rsidP="0081012B">
      <w:r w:rsidRPr="008D28A7">
        <w:rPr>
          <w:rStyle w:val="StyleUnderline"/>
        </w:rPr>
        <w:t xml:space="preserve">Republicans have argued that </w:t>
      </w:r>
      <w:r w:rsidRPr="008D28A7">
        <w:rPr>
          <w:rStyle w:val="Emphasis"/>
        </w:rPr>
        <w:t>steep spending cuts</w:t>
      </w:r>
      <w:r w:rsidRPr="008D28A7">
        <w:t xml:space="preserve"> </w:t>
      </w:r>
      <w:r w:rsidRPr="008D28A7">
        <w:rPr>
          <w:rStyle w:val="StyleUnderline"/>
        </w:rPr>
        <w:t xml:space="preserve">are necessary to curb the growth of the </w:t>
      </w:r>
      <w:r w:rsidRPr="008D28A7">
        <w:rPr>
          <w:rStyle w:val="Emphasis"/>
        </w:rPr>
        <w:t>national debt</w:t>
      </w:r>
      <w:r w:rsidRPr="008D28A7">
        <w:t>, which at $31.4 trillion is roughly equal to the annual output of the economy.</w:t>
      </w:r>
    </w:p>
    <w:p w14:paraId="0BF7D3B7" w14:textId="77777777" w:rsidR="0081012B" w:rsidRDefault="0081012B" w:rsidP="0081012B">
      <w:pPr>
        <w:pStyle w:val="Heading4"/>
      </w:pPr>
      <w:r>
        <w:t>They hate ballooning debt.</w:t>
      </w:r>
    </w:p>
    <w:p w14:paraId="3D81D20C" w14:textId="77777777" w:rsidR="0081012B" w:rsidRDefault="0081012B" w:rsidP="0081012B">
      <w:r w:rsidRPr="009B3B51">
        <w:t xml:space="preserve">Jim </w:t>
      </w:r>
      <w:r w:rsidRPr="009B3B51">
        <w:rPr>
          <w:rStyle w:val="Style13ptBold"/>
        </w:rPr>
        <w:t>Tankersley</w:t>
      </w:r>
      <w:r w:rsidRPr="009B3B51">
        <w:t xml:space="preserve"> 3-6-20</w:t>
      </w:r>
      <w:r w:rsidRPr="009B3B51">
        <w:rPr>
          <w:rStyle w:val="Style13ptBold"/>
        </w:rPr>
        <w:t>23</w:t>
      </w:r>
      <w:r w:rsidRPr="009B3B51">
        <w:t>. Republican Votes Helped Washington Pile Up Debt. No Publication. https://www.nytimes.com/2023/03/06/us/politics/federal-debt-republicans-democrats.html. D</w:t>
      </w:r>
      <w:r>
        <w:t>L</w:t>
      </w:r>
    </w:p>
    <w:p w14:paraId="3863E389" w14:textId="77777777" w:rsidR="0081012B" w:rsidRDefault="0081012B" w:rsidP="0081012B">
      <w:r w:rsidRPr="00EE45D0">
        <w:rPr>
          <w:rStyle w:val="StyleUnderline"/>
        </w:rPr>
        <w:t>Republicans</w:t>
      </w:r>
      <w:r w:rsidRPr="009B3B51">
        <w:t xml:space="preserve">, who </w:t>
      </w:r>
      <w:r w:rsidRPr="00EE45D0">
        <w:rPr>
          <w:rStyle w:val="StyleUnderline"/>
        </w:rPr>
        <w:t xml:space="preserve">are demanding </w:t>
      </w:r>
      <w:r w:rsidRPr="00EE45D0">
        <w:rPr>
          <w:rStyle w:val="Emphasis"/>
        </w:rPr>
        <w:t>deep spending cuts</w:t>
      </w:r>
      <w:r w:rsidRPr="009B3B51">
        <w:t xml:space="preserve"> in exchange for raising the nation’s borrowing cap, will almost certainly greet that proposal with </w:t>
      </w:r>
      <w:r w:rsidRPr="00EE45D0">
        <w:rPr>
          <w:rStyle w:val="StyleUnderline"/>
        </w:rPr>
        <w:t>a familiar refrain: Mr. Biden and his party are to blame for ballooning the debt</w:t>
      </w:r>
      <w:r w:rsidRPr="009B3B51">
        <w:t>.</w:t>
      </w:r>
    </w:p>
    <w:p w14:paraId="3D3A7981" w14:textId="77777777" w:rsidR="0081012B" w:rsidRPr="0081012B" w:rsidRDefault="0081012B" w:rsidP="0081012B"/>
    <w:p w14:paraId="19647E23" w14:textId="4FDFF2FF" w:rsidR="000A76FF" w:rsidRDefault="000A76FF" w:rsidP="000A76FF">
      <w:pPr>
        <w:pStyle w:val="Heading1"/>
      </w:pPr>
      <w:r>
        <w:lastRenderedPageBreak/>
        <w:t>Transfer Links</w:t>
      </w:r>
    </w:p>
    <w:p w14:paraId="6E59B591" w14:textId="71EFD8FE" w:rsidR="00C925FF" w:rsidRDefault="00C925FF" w:rsidP="00C925FF">
      <w:pPr>
        <w:pStyle w:val="Heading2"/>
      </w:pPr>
      <w:r>
        <w:lastRenderedPageBreak/>
        <w:t>Basic Income</w:t>
      </w:r>
    </w:p>
    <w:p w14:paraId="7CB72688" w14:textId="04C14A36" w:rsidR="00616982" w:rsidRDefault="00616982" w:rsidP="00C925FF">
      <w:pPr>
        <w:pStyle w:val="Heading3"/>
      </w:pPr>
      <w:r>
        <w:lastRenderedPageBreak/>
        <w:t xml:space="preserve">L – PC </w:t>
      </w:r>
    </w:p>
    <w:p w14:paraId="1CDA4F93" w14:textId="77777777" w:rsidR="00616982" w:rsidRDefault="00616982" w:rsidP="00616982">
      <w:pPr>
        <w:pStyle w:val="Heading4"/>
      </w:pPr>
      <w:r>
        <w:t xml:space="preserve">Passively expressing support for BI is </w:t>
      </w:r>
      <w:r w:rsidRPr="007A2647">
        <w:rPr>
          <w:u w:val="single"/>
        </w:rPr>
        <w:t>not the same</w:t>
      </w:r>
      <w:r>
        <w:t xml:space="preserve"> as </w:t>
      </w:r>
      <w:r w:rsidRPr="00097C5D">
        <w:rPr>
          <w:u w:val="single"/>
        </w:rPr>
        <w:t>actively</w:t>
      </w:r>
      <w:r>
        <w:t xml:space="preserve"> pushing it in Congress. BI is an </w:t>
      </w:r>
      <w:r w:rsidRPr="0047319B">
        <w:rPr>
          <w:u w:val="single"/>
        </w:rPr>
        <w:t>opportunity cost</w:t>
      </w:r>
      <w:r>
        <w:t xml:space="preserve"> and utilizes </w:t>
      </w:r>
      <w:r w:rsidRPr="00597982">
        <w:rPr>
          <w:u w:val="single"/>
        </w:rPr>
        <w:t>precious</w:t>
      </w:r>
      <w:r>
        <w:t xml:space="preserve"> capital.</w:t>
      </w:r>
    </w:p>
    <w:p w14:paraId="7E2B6BB4" w14:textId="77777777" w:rsidR="00616982" w:rsidRDefault="00616982" w:rsidP="00616982">
      <w:r>
        <w:t xml:space="preserve">Jurgen De </w:t>
      </w:r>
      <w:proofErr w:type="spellStart"/>
      <w:r w:rsidRPr="00246FD3">
        <w:rPr>
          <w:rStyle w:val="Style13ptBold"/>
        </w:rPr>
        <w:t>Wispelaere</w:t>
      </w:r>
      <w:proofErr w:type="spellEnd"/>
      <w:r>
        <w:t>, 20</w:t>
      </w:r>
      <w:r w:rsidRPr="00246FD3">
        <w:rPr>
          <w:rStyle w:val="Style13ptBold"/>
        </w:rPr>
        <w:t>15</w:t>
      </w:r>
      <w:r>
        <w:t xml:space="preserve">, Senior Research Fellow, Centre de Recherche </w:t>
      </w:r>
      <w:proofErr w:type="spellStart"/>
      <w:r>
        <w:t>en</w:t>
      </w:r>
      <w:proofErr w:type="spellEnd"/>
      <w:r>
        <w:t xml:space="preserve"> </w:t>
      </w:r>
      <w:proofErr w:type="spellStart"/>
      <w:r>
        <w:t>Éthique</w:t>
      </w:r>
      <w:proofErr w:type="spellEnd"/>
      <w:r>
        <w:t xml:space="preserve"> de </w:t>
      </w:r>
      <w:proofErr w:type="spellStart"/>
      <w:r>
        <w:t>l'Université</w:t>
      </w:r>
      <w:proofErr w:type="spellEnd"/>
      <w:r>
        <w:t xml:space="preserve"> de Montréal (CRÉUM), Université de Montréal, "An Income of One’s Own? The Political Analysis of Universal Basic Income," Tampere University Press, https://trepo.tuni.fi/bitstream/handle/10024/98162/978-951-44-9989-0.pdf, KL</w:t>
      </w:r>
    </w:p>
    <w:p w14:paraId="62CFC629" w14:textId="77777777" w:rsidR="00616982" w:rsidRPr="00401096" w:rsidRDefault="00616982" w:rsidP="00616982">
      <w:pPr>
        <w:rPr>
          <w:sz w:val="16"/>
        </w:rPr>
      </w:pPr>
      <w:r w:rsidRPr="00401096">
        <w:rPr>
          <w:sz w:val="16"/>
        </w:rPr>
        <w:t>The problem of cheap political support</w:t>
      </w:r>
    </w:p>
    <w:p w14:paraId="57F1F0C7" w14:textId="77777777" w:rsidR="00616982" w:rsidRPr="00401096" w:rsidRDefault="00616982" w:rsidP="00616982">
      <w:pPr>
        <w:rPr>
          <w:sz w:val="16"/>
        </w:rPr>
      </w:pPr>
      <w:r w:rsidRPr="002050D8">
        <w:rPr>
          <w:rStyle w:val="StyleUnderline"/>
        </w:rPr>
        <w:t xml:space="preserve">When challenged about the </w:t>
      </w:r>
      <w:r w:rsidRPr="002050D8">
        <w:rPr>
          <w:rStyle w:val="Emphasis"/>
        </w:rPr>
        <w:t>political feasibility</w:t>
      </w:r>
      <w:r w:rsidRPr="002050D8">
        <w:rPr>
          <w:rStyle w:val="StyleUnderline"/>
        </w:rPr>
        <w:t xml:space="preserve"> of </w:t>
      </w:r>
      <w:r w:rsidRPr="00401096">
        <w:rPr>
          <w:rStyle w:val="Emphasis"/>
        </w:rPr>
        <w:t>BI</w:t>
      </w:r>
      <w:r w:rsidRPr="002050D8">
        <w:rPr>
          <w:rStyle w:val="StyleUnderline"/>
        </w:rPr>
        <w:t xml:space="preserve">, its advocates typically refer to numerous instances of </w:t>
      </w:r>
      <w:r w:rsidRPr="002050D8">
        <w:rPr>
          <w:rStyle w:val="Emphasis"/>
        </w:rPr>
        <w:t>individual</w:t>
      </w:r>
      <w:r w:rsidRPr="002050D8">
        <w:rPr>
          <w:rStyle w:val="StyleUnderline"/>
        </w:rPr>
        <w:t xml:space="preserve"> politicians</w:t>
      </w:r>
      <w:r w:rsidRPr="00401096">
        <w:rPr>
          <w:sz w:val="16"/>
        </w:rPr>
        <w:t xml:space="preserve">, political parties, social movements </w:t>
      </w:r>
      <w:r w:rsidRPr="002050D8">
        <w:rPr>
          <w:rStyle w:val="StyleUnderline"/>
        </w:rPr>
        <w:t xml:space="preserve">or </w:t>
      </w:r>
      <w:r w:rsidRPr="002050D8">
        <w:rPr>
          <w:rStyle w:val="Emphasis"/>
        </w:rPr>
        <w:t>interest groups</w:t>
      </w:r>
      <w:r w:rsidRPr="00401096">
        <w:rPr>
          <w:sz w:val="16"/>
        </w:rPr>
        <w:t xml:space="preserve"> (</w:t>
      </w:r>
      <w:proofErr w:type="gramStart"/>
      <w:r w:rsidRPr="00401096">
        <w:rPr>
          <w:sz w:val="16"/>
        </w:rPr>
        <w:t>e.g.</w:t>
      </w:r>
      <w:proofErr w:type="gramEnd"/>
      <w:r w:rsidRPr="00401096">
        <w:rPr>
          <w:sz w:val="16"/>
        </w:rPr>
        <w:t xml:space="preserve"> trade unions) who are on record as being supportive of BI. This response takes the form of a simple numbers game, in which the level of support for BI can be read off more-or-less directly from the instances of expressed support elicited from such individuals or </w:t>
      </w:r>
      <w:proofErr w:type="spellStart"/>
      <w:r w:rsidRPr="00401096">
        <w:rPr>
          <w:sz w:val="16"/>
        </w:rPr>
        <w:t>organisations</w:t>
      </w:r>
      <w:proofErr w:type="spellEnd"/>
      <w:r w:rsidRPr="00401096">
        <w:rPr>
          <w:sz w:val="16"/>
        </w:rPr>
        <w:t>.</w:t>
      </w:r>
    </w:p>
    <w:p w14:paraId="77AEF2FB" w14:textId="77777777" w:rsidR="00616982" w:rsidRPr="00401096" w:rsidRDefault="00616982" w:rsidP="00616982">
      <w:pPr>
        <w:rPr>
          <w:sz w:val="16"/>
        </w:rPr>
      </w:pPr>
      <w:r w:rsidRPr="00401096">
        <w:rPr>
          <w:rStyle w:val="StyleUnderline"/>
          <w:highlight w:val="yellow"/>
        </w:rPr>
        <w:t>The idea that</w:t>
      </w:r>
      <w:r w:rsidRPr="002050D8">
        <w:rPr>
          <w:rStyle w:val="StyleUnderline"/>
        </w:rPr>
        <w:t xml:space="preserve"> an increase in </w:t>
      </w:r>
      <w:r w:rsidRPr="00401096">
        <w:rPr>
          <w:rStyle w:val="Emphasis"/>
        </w:rPr>
        <w:t xml:space="preserve">expressed </w:t>
      </w:r>
      <w:r w:rsidRPr="00401096">
        <w:rPr>
          <w:rStyle w:val="Emphasis"/>
          <w:highlight w:val="yellow"/>
        </w:rPr>
        <w:t>support</w:t>
      </w:r>
      <w:r w:rsidRPr="00401096">
        <w:rPr>
          <w:rStyle w:val="StyleUnderline"/>
          <w:highlight w:val="yellow"/>
        </w:rPr>
        <w:t xml:space="preserve"> for</w:t>
      </w:r>
      <w:r w:rsidRPr="002050D8">
        <w:rPr>
          <w:rStyle w:val="StyleUnderline"/>
        </w:rPr>
        <w:t xml:space="preserve"> a </w:t>
      </w:r>
      <w:r w:rsidRPr="00401096">
        <w:rPr>
          <w:rStyle w:val="Emphasis"/>
          <w:highlight w:val="yellow"/>
        </w:rPr>
        <w:t>BI</w:t>
      </w:r>
      <w:r w:rsidRPr="00401096">
        <w:rPr>
          <w:sz w:val="16"/>
        </w:rPr>
        <w:t xml:space="preserve"> from a variety of social and political actors </w:t>
      </w:r>
      <w:r w:rsidRPr="00401096">
        <w:rPr>
          <w:rStyle w:val="StyleUnderline"/>
          <w:highlight w:val="yellow"/>
        </w:rPr>
        <w:t>is</w:t>
      </w:r>
      <w:r w:rsidRPr="002050D8">
        <w:rPr>
          <w:rStyle w:val="StyleUnderline"/>
        </w:rPr>
        <w:t xml:space="preserve"> </w:t>
      </w:r>
      <w:r w:rsidRPr="00401096">
        <w:rPr>
          <w:rStyle w:val="Emphasis"/>
        </w:rPr>
        <w:t xml:space="preserve">directly </w:t>
      </w:r>
      <w:r w:rsidRPr="00401096">
        <w:rPr>
          <w:rStyle w:val="Emphasis"/>
          <w:highlight w:val="yellow"/>
        </w:rPr>
        <w:t>conducive</w:t>
      </w:r>
      <w:r w:rsidRPr="00401096">
        <w:rPr>
          <w:rStyle w:val="StyleUnderline"/>
          <w:highlight w:val="yellow"/>
        </w:rPr>
        <w:t xml:space="preserve"> to building a </w:t>
      </w:r>
      <w:r w:rsidRPr="00401096">
        <w:rPr>
          <w:rStyle w:val="Emphasis"/>
          <w:highlight w:val="yellow"/>
        </w:rPr>
        <w:t>sustained</w:t>
      </w:r>
      <w:r w:rsidRPr="002050D8">
        <w:rPr>
          <w:rStyle w:val="Emphasis"/>
        </w:rPr>
        <w:t xml:space="preserve"> political </w:t>
      </w:r>
      <w:r w:rsidRPr="00401096">
        <w:rPr>
          <w:rStyle w:val="Emphasis"/>
          <w:highlight w:val="yellow"/>
        </w:rPr>
        <w:t>coalition</w:t>
      </w:r>
      <w:r w:rsidRPr="00401096">
        <w:rPr>
          <w:rStyle w:val="StyleUnderline"/>
          <w:highlight w:val="yellow"/>
        </w:rPr>
        <w:t xml:space="preserve"> is </w:t>
      </w:r>
      <w:r w:rsidRPr="00401096">
        <w:rPr>
          <w:rStyle w:val="Emphasis"/>
          <w:highlight w:val="yellow"/>
        </w:rPr>
        <w:t>flawed</w:t>
      </w:r>
      <w:r w:rsidRPr="00401096">
        <w:rPr>
          <w:sz w:val="16"/>
        </w:rPr>
        <w:t xml:space="preserve">, however. The reason is that not all instances of expressed support for a policy imply a sustained commitment to promoting this policy.4 </w:t>
      </w:r>
      <w:r w:rsidRPr="00401096">
        <w:rPr>
          <w:rStyle w:val="StyleUnderline"/>
          <w:highlight w:val="yellow"/>
        </w:rPr>
        <w:t>It is one thing</w:t>
      </w:r>
      <w:r w:rsidRPr="00401096">
        <w:rPr>
          <w:sz w:val="16"/>
        </w:rPr>
        <w:t xml:space="preserve"> for a social or political agent </w:t>
      </w:r>
      <w:r w:rsidRPr="00401096">
        <w:rPr>
          <w:rStyle w:val="StyleUnderline"/>
          <w:highlight w:val="yellow"/>
        </w:rPr>
        <w:t>to express</w:t>
      </w:r>
      <w:r w:rsidRPr="002050D8">
        <w:rPr>
          <w:rStyle w:val="StyleUnderline"/>
        </w:rPr>
        <w:t xml:space="preserve"> a sincere preference in </w:t>
      </w:r>
      <w:proofErr w:type="spellStart"/>
      <w:r w:rsidRPr="00401096">
        <w:rPr>
          <w:rStyle w:val="StyleUnderline"/>
          <w:highlight w:val="yellow"/>
        </w:rPr>
        <w:t>favour</w:t>
      </w:r>
      <w:proofErr w:type="spellEnd"/>
      <w:r w:rsidRPr="002050D8">
        <w:rPr>
          <w:rStyle w:val="StyleUnderline"/>
        </w:rPr>
        <w:t xml:space="preserve"> of BI, </w:t>
      </w:r>
      <w:r w:rsidRPr="00401096">
        <w:rPr>
          <w:rStyle w:val="StyleUnderline"/>
          <w:highlight w:val="yellow"/>
        </w:rPr>
        <w:t>but quite</w:t>
      </w:r>
      <w:r w:rsidRPr="002050D8">
        <w:rPr>
          <w:rStyle w:val="StyleUnderline"/>
        </w:rPr>
        <w:t xml:space="preserve"> a </w:t>
      </w:r>
      <w:r w:rsidRPr="00401096">
        <w:rPr>
          <w:rStyle w:val="StyleUnderline"/>
          <w:highlight w:val="yellow"/>
        </w:rPr>
        <w:t>different</w:t>
      </w:r>
      <w:r w:rsidRPr="002050D8">
        <w:rPr>
          <w:rStyle w:val="StyleUnderline"/>
        </w:rPr>
        <w:t xml:space="preserve"> matter </w:t>
      </w:r>
      <w:r w:rsidRPr="00401096">
        <w:rPr>
          <w:rStyle w:val="StyleUnderline"/>
          <w:highlight w:val="yellow"/>
        </w:rPr>
        <w:t xml:space="preserve">to </w:t>
      </w:r>
      <w:r w:rsidRPr="00401096">
        <w:rPr>
          <w:rStyle w:val="Emphasis"/>
          <w:highlight w:val="yellow"/>
        </w:rPr>
        <w:t>actively canvass</w:t>
      </w:r>
      <w:r w:rsidRPr="00401096">
        <w:rPr>
          <w:sz w:val="16"/>
        </w:rPr>
        <w:t xml:space="preserve"> support among </w:t>
      </w:r>
      <w:r w:rsidRPr="002050D8">
        <w:rPr>
          <w:rStyle w:val="StyleUnderline"/>
        </w:rPr>
        <w:t xml:space="preserve">constituents, </w:t>
      </w:r>
      <w:r w:rsidRPr="00401096">
        <w:rPr>
          <w:rStyle w:val="Emphasis"/>
          <w:highlight w:val="yellow"/>
        </w:rPr>
        <w:t>party members</w:t>
      </w:r>
      <w:r w:rsidRPr="00401096">
        <w:rPr>
          <w:sz w:val="16"/>
        </w:rPr>
        <w:t xml:space="preserve"> or like-minded associations </w:t>
      </w:r>
      <w:r w:rsidRPr="00401096">
        <w:rPr>
          <w:rStyle w:val="StyleUnderline"/>
          <w:highlight w:val="yellow"/>
        </w:rPr>
        <w:t>and</w:t>
      </w:r>
      <w:r w:rsidRPr="00401096">
        <w:rPr>
          <w:sz w:val="16"/>
        </w:rPr>
        <w:t xml:space="preserve"> groups, </w:t>
      </w:r>
      <w:r w:rsidRPr="00401096">
        <w:rPr>
          <w:rStyle w:val="StyleUnderline"/>
          <w:highlight w:val="yellow"/>
        </w:rPr>
        <w:t>build a</w:t>
      </w:r>
      <w:r w:rsidRPr="00E73458">
        <w:rPr>
          <w:rStyle w:val="StyleUnderline"/>
        </w:rPr>
        <w:t xml:space="preserve"> shared </w:t>
      </w:r>
      <w:r w:rsidRPr="00401096">
        <w:rPr>
          <w:rStyle w:val="StyleUnderline"/>
          <w:highlight w:val="yellow"/>
        </w:rPr>
        <w:t xml:space="preserve">platform </w:t>
      </w:r>
      <w:r w:rsidRPr="00401096">
        <w:rPr>
          <w:rStyle w:val="Emphasis"/>
          <w:highlight w:val="yellow"/>
        </w:rPr>
        <w:t>across</w:t>
      </w:r>
      <w:r w:rsidRPr="00E73458">
        <w:rPr>
          <w:rStyle w:val="Emphasis"/>
        </w:rPr>
        <w:t xml:space="preserve"> political </w:t>
      </w:r>
      <w:r w:rsidRPr="00401096">
        <w:rPr>
          <w:rStyle w:val="Emphasis"/>
          <w:highlight w:val="yellow"/>
        </w:rPr>
        <w:t>factions</w:t>
      </w:r>
      <w:r w:rsidRPr="00401096">
        <w:rPr>
          <w:rStyle w:val="StyleUnderline"/>
          <w:highlight w:val="yellow"/>
        </w:rPr>
        <w:t xml:space="preserve">, </w:t>
      </w:r>
      <w:proofErr w:type="spellStart"/>
      <w:r w:rsidRPr="00401096">
        <w:rPr>
          <w:rStyle w:val="StyleUnderline"/>
          <w:highlight w:val="yellow"/>
        </w:rPr>
        <w:t>utilise</w:t>
      </w:r>
      <w:proofErr w:type="spellEnd"/>
      <w:r w:rsidRPr="00401096">
        <w:rPr>
          <w:rStyle w:val="StyleUnderline"/>
          <w:highlight w:val="yellow"/>
        </w:rPr>
        <w:t xml:space="preserve"> </w:t>
      </w:r>
      <w:r w:rsidRPr="00401096">
        <w:rPr>
          <w:rStyle w:val="Emphasis"/>
          <w:highlight w:val="yellow"/>
        </w:rPr>
        <w:t>scarce</w:t>
      </w:r>
      <w:r w:rsidRPr="002050D8">
        <w:rPr>
          <w:rStyle w:val="Emphasis"/>
        </w:rPr>
        <w:t xml:space="preserve"> political </w:t>
      </w:r>
      <w:r w:rsidRPr="00401096">
        <w:rPr>
          <w:rStyle w:val="Emphasis"/>
          <w:highlight w:val="yellow"/>
        </w:rPr>
        <w:t>resources</w:t>
      </w:r>
      <w:r w:rsidRPr="00401096">
        <w:rPr>
          <w:sz w:val="16"/>
        </w:rPr>
        <w:t xml:space="preserve"> (</w:t>
      </w:r>
      <w:r w:rsidRPr="002050D8">
        <w:rPr>
          <w:rStyle w:val="StyleUnderline"/>
        </w:rPr>
        <w:t xml:space="preserve">money, </w:t>
      </w:r>
      <w:r w:rsidRPr="002050D8">
        <w:rPr>
          <w:rStyle w:val="Emphasis"/>
        </w:rPr>
        <w:t>time</w:t>
      </w:r>
      <w:r w:rsidRPr="002050D8">
        <w:rPr>
          <w:rStyle w:val="StyleUnderline"/>
        </w:rPr>
        <w:t xml:space="preserve"> </w:t>
      </w:r>
      <w:r w:rsidRPr="00401096">
        <w:rPr>
          <w:rStyle w:val="StyleUnderline"/>
          <w:highlight w:val="yellow"/>
        </w:rPr>
        <w:t>and</w:t>
      </w:r>
      <w:r w:rsidRPr="002050D8">
        <w:rPr>
          <w:rStyle w:val="StyleUnderline"/>
        </w:rPr>
        <w:t xml:space="preserve">, </w:t>
      </w:r>
      <w:r w:rsidRPr="002050D8">
        <w:rPr>
          <w:rStyle w:val="Emphasis"/>
        </w:rPr>
        <w:t>above all</w:t>
      </w:r>
      <w:r w:rsidRPr="002050D8">
        <w:rPr>
          <w:rStyle w:val="StyleUnderline"/>
        </w:rPr>
        <w:t xml:space="preserve">, </w:t>
      </w:r>
      <w:r w:rsidRPr="00401096">
        <w:rPr>
          <w:rStyle w:val="Emphasis"/>
          <w:highlight w:val="yellow"/>
        </w:rPr>
        <w:t>political capital</w:t>
      </w:r>
      <w:r w:rsidRPr="00401096">
        <w:rPr>
          <w:sz w:val="16"/>
        </w:rPr>
        <w:t xml:space="preserve">) to further the cause, bargain and possibly compromise on other political goals, and so on. </w:t>
      </w:r>
      <w:r w:rsidRPr="00401096">
        <w:rPr>
          <w:rStyle w:val="Emphasis"/>
        </w:rPr>
        <w:t xml:space="preserve">Expressed </w:t>
      </w:r>
      <w:r w:rsidRPr="00401096">
        <w:rPr>
          <w:rStyle w:val="Emphasis"/>
          <w:highlight w:val="yellow"/>
        </w:rPr>
        <w:t>support</w:t>
      </w:r>
      <w:r w:rsidRPr="00401096">
        <w:rPr>
          <w:sz w:val="16"/>
        </w:rPr>
        <w:t xml:space="preserve"> without either the commitment or the capacity to engage in the necessary political action to build a sustainable coalition around the policy of granting each citizen an unconditional BI </w:t>
      </w:r>
      <w:r w:rsidRPr="00401096">
        <w:rPr>
          <w:rStyle w:val="StyleUnderline"/>
          <w:highlight w:val="yellow"/>
        </w:rPr>
        <w:t xml:space="preserve">is </w:t>
      </w:r>
      <w:r w:rsidRPr="00401096">
        <w:rPr>
          <w:rStyle w:val="Emphasis"/>
          <w:highlight w:val="yellow"/>
        </w:rPr>
        <w:t>‘cheap’</w:t>
      </w:r>
      <w:r w:rsidRPr="00E73458">
        <w:rPr>
          <w:rStyle w:val="StyleUnderline"/>
        </w:rPr>
        <w:t xml:space="preserve"> in the </w:t>
      </w:r>
      <w:r w:rsidRPr="00401096">
        <w:rPr>
          <w:rStyle w:val="StyleUnderline"/>
        </w:rPr>
        <w:t xml:space="preserve">sense that it seems of </w:t>
      </w:r>
      <w:r w:rsidRPr="00401096">
        <w:rPr>
          <w:rStyle w:val="Emphasis"/>
        </w:rPr>
        <w:t>little practical value</w:t>
      </w:r>
      <w:r w:rsidRPr="00401096">
        <w:rPr>
          <w:rStyle w:val="StyleUnderline"/>
        </w:rPr>
        <w:t xml:space="preserve"> to BI supporters</w:t>
      </w:r>
      <w:r w:rsidRPr="00401096">
        <w:rPr>
          <w:sz w:val="16"/>
        </w:rPr>
        <w:t>.</w:t>
      </w:r>
    </w:p>
    <w:p w14:paraId="0DAC8E95" w14:textId="77777777" w:rsidR="00616982" w:rsidRPr="00401096" w:rsidRDefault="00616982" w:rsidP="00616982">
      <w:pPr>
        <w:rPr>
          <w:sz w:val="16"/>
        </w:rPr>
      </w:pPr>
      <w:r w:rsidRPr="00401096">
        <w:rPr>
          <w:sz w:val="16"/>
        </w:rPr>
        <w:t xml:space="preserve">Thus, we find much support for BI in individuals or associations that are often marginally positioned in terms of their ability to influence policy. For instance, </w:t>
      </w:r>
      <w:proofErr w:type="gramStart"/>
      <w:r w:rsidRPr="00401096">
        <w:rPr>
          <w:sz w:val="16"/>
        </w:rPr>
        <w:t>Green</w:t>
      </w:r>
      <w:proofErr w:type="gramEnd"/>
      <w:r w:rsidRPr="00401096">
        <w:rPr>
          <w:sz w:val="16"/>
        </w:rPr>
        <w:t xml:space="preserve"> politicians and parties across Europe typically support BI – it often features prominently in their election manifestos – but, leaving aside one or two exceptions, European Greens are small protest parties comfortably nestled on the political sidelines, opposing governing coalitions with little or no direct policy responsibility. Irrespective of the strong correspondence between BI and green values (Birnbaum, 2009; Van </w:t>
      </w:r>
      <w:proofErr w:type="spellStart"/>
      <w:r w:rsidRPr="00401096">
        <w:rPr>
          <w:sz w:val="16"/>
        </w:rPr>
        <w:t>Parijs</w:t>
      </w:r>
      <w:proofErr w:type="spellEnd"/>
      <w:r w:rsidRPr="00401096">
        <w:rPr>
          <w:sz w:val="16"/>
        </w:rPr>
        <w:t>, 2009), political support from Green political parties offers BI advocates precious little as a genuine political platform to boost their cause. Occasional support for BI among certain trade unions (</w:t>
      </w:r>
      <w:proofErr w:type="spellStart"/>
      <w:r w:rsidRPr="00401096">
        <w:rPr>
          <w:sz w:val="16"/>
        </w:rPr>
        <w:t>Vanderborght</w:t>
      </w:r>
      <w:proofErr w:type="spellEnd"/>
      <w:r w:rsidRPr="00401096">
        <w:rPr>
          <w:sz w:val="16"/>
        </w:rPr>
        <w:t>, 2006) faces similar obstacles. Here, too, it appears that those unions who support BI are either comparatively small in terms of membership (and thus political leverage) or else operate in a political system in which their policy influence is otherwise constrained; by contrast, larger unions who wield genuine power to engage in policy formation through a variety of corporatist mechanisms appear not to support BI. Trade union support for BI seems to bring BI advocates precious little bang for their proverbial buck. In short, counting instances of expressed support might boost the morale of those advocating BI, but it remains to be seen whether it produces any immediate effect beyond that.</w:t>
      </w:r>
    </w:p>
    <w:p w14:paraId="2FE6A64C" w14:textId="77777777" w:rsidR="00616982" w:rsidRPr="00401096" w:rsidRDefault="00616982" w:rsidP="00616982">
      <w:pPr>
        <w:rPr>
          <w:sz w:val="16"/>
        </w:rPr>
      </w:pPr>
      <w:r w:rsidRPr="00401096">
        <w:rPr>
          <w:sz w:val="16"/>
        </w:rPr>
        <w:t xml:space="preserve">One might object to this overly pessimistic analysis on the grounds that expressed support from currently </w:t>
      </w:r>
      <w:proofErr w:type="spellStart"/>
      <w:r w:rsidRPr="00401096">
        <w:rPr>
          <w:sz w:val="16"/>
        </w:rPr>
        <w:t>marginalised</w:t>
      </w:r>
      <w:proofErr w:type="spellEnd"/>
      <w:r w:rsidRPr="00401096">
        <w:rPr>
          <w:sz w:val="16"/>
        </w:rPr>
        <w:t xml:space="preserve"> individuals or groups should not be so lightly dismissed. For one thing, they keep the issue alive in the public imagination – a point I am happy to concede. In addition, those groups may one day be </w:t>
      </w:r>
      <w:proofErr w:type="gramStart"/>
      <w:r w:rsidRPr="00401096">
        <w:rPr>
          <w:sz w:val="16"/>
        </w:rPr>
        <w:t>in a position</w:t>
      </w:r>
      <w:proofErr w:type="gramEnd"/>
      <w:r w:rsidRPr="00401096">
        <w:rPr>
          <w:sz w:val="16"/>
        </w:rPr>
        <w:t xml:space="preserve"> to genuinely bring about policy influence, at which point BI support starts paying off in real terms. However, this argument hinges on the view that political support is ‘sticky’, whereby political factions that have once expressly supported BI would continue doing so when their power position improves. Unfortunately, there is little reason to think that groups who move up on the political ladder will necessarily sustain their support for BI. After all, in the absence of policy responsibility one’s support for BI is ‘cheap’ in a second critical sense: there are few political costs associated with supporting BI in an environment in which one is never put in the position of having to defend one’s support against a </w:t>
      </w:r>
      <w:proofErr w:type="spellStart"/>
      <w:r w:rsidRPr="00401096">
        <w:rPr>
          <w:sz w:val="16"/>
        </w:rPr>
        <w:t>sceptical</w:t>
      </w:r>
      <w:proofErr w:type="spellEnd"/>
      <w:r w:rsidRPr="00401096">
        <w:rPr>
          <w:sz w:val="16"/>
        </w:rPr>
        <w:t xml:space="preserve"> – at times even hostile – political base (</w:t>
      </w:r>
      <w:proofErr w:type="spellStart"/>
      <w:r w:rsidRPr="00401096">
        <w:rPr>
          <w:sz w:val="16"/>
        </w:rPr>
        <w:t>Steensland</w:t>
      </w:r>
      <w:proofErr w:type="spellEnd"/>
      <w:r w:rsidRPr="00401096">
        <w:rPr>
          <w:sz w:val="16"/>
        </w:rPr>
        <w:t xml:space="preserve">, 2006). </w:t>
      </w:r>
      <w:r w:rsidRPr="00246FD3">
        <w:rPr>
          <w:rStyle w:val="StyleUnderline"/>
          <w:highlight w:val="yellow"/>
        </w:rPr>
        <w:t xml:space="preserve">This is </w:t>
      </w:r>
      <w:r w:rsidRPr="00246FD3">
        <w:rPr>
          <w:rStyle w:val="Emphasis"/>
          <w:highlight w:val="yellow"/>
        </w:rPr>
        <w:t>even more so</w:t>
      </w:r>
      <w:r w:rsidRPr="00246FD3">
        <w:rPr>
          <w:rStyle w:val="StyleUnderline"/>
        </w:rPr>
        <w:t xml:space="preserve"> when we consider </w:t>
      </w:r>
      <w:r w:rsidRPr="00246FD3">
        <w:rPr>
          <w:rStyle w:val="StyleUnderline"/>
          <w:highlight w:val="yellow"/>
        </w:rPr>
        <w:t xml:space="preserve">that furthering the case for </w:t>
      </w:r>
      <w:r w:rsidRPr="00246FD3">
        <w:rPr>
          <w:rStyle w:val="Emphasis"/>
          <w:highlight w:val="yellow"/>
        </w:rPr>
        <w:t>BI</w:t>
      </w:r>
      <w:r w:rsidRPr="00246FD3">
        <w:rPr>
          <w:rStyle w:val="StyleUnderline"/>
          <w:highlight w:val="yellow"/>
        </w:rPr>
        <w:t xml:space="preserve"> means </w:t>
      </w:r>
      <w:r w:rsidRPr="00246FD3">
        <w:rPr>
          <w:rStyle w:val="Emphasis"/>
          <w:highlight w:val="yellow"/>
        </w:rPr>
        <w:t>precious political capital</w:t>
      </w:r>
      <w:r w:rsidRPr="00246FD3">
        <w:rPr>
          <w:rStyle w:val="StyleUnderline"/>
          <w:highlight w:val="yellow"/>
        </w:rPr>
        <w:t xml:space="preserve"> must be </w:t>
      </w:r>
      <w:r w:rsidRPr="00246FD3">
        <w:rPr>
          <w:rStyle w:val="Emphasis"/>
          <w:highlight w:val="yellow"/>
        </w:rPr>
        <w:t>spent</w:t>
      </w:r>
      <w:r w:rsidRPr="00246FD3">
        <w:rPr>
          <w:rStyle w:val="StyleUnderline"/>
          <w:highlight w:val="yellow"/>
        </w:rPr>
        <w:t xml:space="preserve"> at the </w:t>
      </w:r>
      <w:r w:rsidRPr="00246FD3">
        <w:rPr>
          <w:rStyle w:val="Emphasis"/>
          <w:highlight w:val="yellow"/>
        </w:rPr>
        <w:t>expense</w:t>
      </w:r>
      <w:r w:rsidRPr="00246FD3">
        <w:rPr>
          <w:rStyle w:val="StyleUnderline"/>
          <w:highlight w:val="yellow"/>
        </w:rPr>
        <w:t xml:space="preserve"> of </w:t>
      </w:r>
      <w:r w:rsidRPr="00246FD3">
        <w:rPr>
          <w:rStyle w:val="Emphasis"/>
          <w:highlight w:val="yellow"/>
        </w:rPr>
        <w:t>other</w:t>
      </w:r>
      <w:r w:rsidRPr="00246FD3">
        <w:rPr>
          <w:rStyle w:val="Emphasis"/>
        </w:rPr>
        <w:t xml:space="preserve"> political </w:t>
      </w:r>
      <w:r w:rsidRPr="00246FD3">
        <w:rPr>
          <w:rStyle w:val="Emphasis"/>
          <w:highlight w:val="yellow"/>
        </w:rPr>
        <w:t>objectives</w:t>
      </w:r>
      <w:r w:rsidRPr="00401096">
        <w:rPr>
          <w:sz w:val="16"/>
        </w:rPr>
        <w:t xml:space="preserve">. </w:t>
      </w:r>
      <w:r w:rsidRPr="00246FD3">
        <w:rPr>
          <w:rStyle w:val="StyleUnderline"/>
          <w:highlight w:val="yellow"/>
        </w:rPr>
        <w:t>The</w:t>
      </w:r>
      <w:r w:rsidRPr="00246FD3">
        <w:rPr>
          <w:rStyle w:val="StyleUnderline"/>
        </w:rPr>
        <w:t xml:space="preserve"> </w:t>
      </w:r>
      <w:r w:rsidRPr="00246FD3">
        <w:rPr>
          <w:rStyle w:val="Emphasis"/>
        </w:rPr>
        <w:t xml:space="preserve">political </w:t>
      </w:r>
      <w:r w:rsidRPr="00246FD3">
        <w:rPr>
          <w:rStyle w:val="Emphasis"/>
          <w:highlight w:val="yellow"/>
        </w:rPr>
        <w:t>opportunity cost</w:t>
      </w:r>
      <w:r w:rsidRPr="00246FD3">
        <w:rPr>
          <w:rStyle w:val="StyleUnderline"/>
        </w:rPr>
        <w:t xml:space="preserve"> of supporting BI</w:t>
      </w:r>
      <w:r w:rsidRPr="00401096">
        <w:rPr>
          <w:sz w:val="16"/>
        </w:rPr>
        <w:t xml:space="preserve"> once one has achieved a position of policy responsibility </w:t>
      </w:r>
      <w:r w:rsidRPr="00246FD3">
        <w:rPr>
          <w:rStyle w:val="StyleUnderline"/>
          <w:highlight w:val="yellow"/>
        </w:rPr>
        <w:t>may</w:t>
      </w:r>
      <w:r w:rsidRPr="00246FD3">
        <w:rPr>
          <w:rStyle w:val="StyleUnderline"/>
        </w:rPr>
        <w:t xml:space="preserve"> simply </w:t>
      </w:r>
      <w:r w:rsidRPr="00246FD3">
        <w:rPr>
          <w:rStyle w:val="StyleUnderline"/>
          <w:highlight w:val="yellow"/>
        </w:rPr>
        <w:t xml:space="preserve">prove </w:t>
      </w:r>
      <w:r w:rsidRPr="00246FD3">
        <w:rPr>
          <w:rStyle w:val="Emphasis"/>
          <w:highlight w:val="yellow"/>
        </w:rPr>
        <w:t>too high</w:t>
      </w:r>
      <w:r w:rsidRPr="00246FD3">
        <w:rPr>
          <w:rStyle w:val="StyleUnderline"/>
          <w:highlight w:val="yellow"/>
        </w:rPr>
        <w:t xml:space="preserve"> to be</w:t>
      </w:r>
      <w:r w:rsidRPr="00246FD3">
        <w:rPr>
          <w:rStyle w:val="StyleUnderline"/>
        </w:rPr>
        <w:t xml:space="preserve"> </w:t>
      </w:r>
      <w:r w:rsidRPr="00246FD3">
        <w:rPr>
          <w:rStyle w:val="Emphasis"/>
        </w:rPr>
        <w:t xml:space="preserve">politically </w:t>
      </w:r>
      <w:r w:rsidRPr="00246FD3">
        <w:rPr>
          <w:rStyle w:val="Emphasis"/>
          <w:highlight w:val="yellow"/>
        </w:rPr>
        <w:t>sustainable</w:t>
      </w:r>
      <w:r w:rsidRPr="00401096">
        <w:rPr>
          <w:sz w:val="16"/>
        </w:rPr>
        <w:t>.5</w:t>
      </w:r>
    </w:p>
    <w:p w14:paraId="3E8685FB" w14:textId="77777777" w:rsidR="00616982" w:rsidRPr="00401096" w:rsidRDefault="00616982" w:rsidP="00616982">
      <w:pPr>
        <w:rPr>
          <w:sz w:val="16"/>
        </w:rPr>
      </w:pPr>
      <w:r w:rsidRPr="00401096">
        <w:rPr>
          <w:sz w:val="16"/>
        </w:rPr>
        <w:t xml:space="preserve">We can reasonably expect to find the very same parties or politicians who support BI while in opposition suddenly ditching their support when achieving office, whether as a majority government or as part of a governing coalition.6 We can find a poignant illustration of this dynamic in the recent controversy surrounding the newly minted radical Spanish party Podemos, which after only a year has surged in the opinion polls and is heading towards an electoral victory in the upcoming elections.7 Right from the very start, when the party burst onto the political scene, </w:t>
      </w:r>
      <w:r w:rsidRPr="00401096">
        <w:rPr>
          <w:sz w:val="16"/>
        </w:rPr>
        <w:lastRenderedPageBreak/>
        <w:t xml:space="preserve">the leadership declared itself in </w:t>
      </w:r>
      <w:proofErr w:type="spellStart"/>
      <w:r w:rsidRPr="00401096">
        <w:rPr>
          <w:sz w:val="16"/>
        </w:rPr>
        <w:t>favour</w:t>
      </w:r>
      <w:proofErr w:type="spellEnd"/>
      <w:r w:rsidRPr="00401096">
        <w:rPr>
          <w:sz w:val="16"/>
        </w:rPr>
        <w:t xml:space="preserve"> of BI, but much to the consternation of its popular base, the economic policy document released late November 2014 downgraded BI to a long-term aspiration. A simple explanation is that the Podemos leadership, while being sincere in its appreciation of BI, is exceedingly aware of the need to reach beyond its grassroots support to secure a firmer voting base. In this sense, dropping BI from its electoral manifesto constitutes a classic </w:t>
      </w:r>
      <w:proofErr w:type="spellStart"/>
      <w:r w:rsidRPr="00401096">
        <w:rPr>
          <w:sz w:val="16"/>
        </w:rPr>
        <w:t>Downsian</w:t>
      </w:r>
      <w:proofErr w:type="spellEnd"/>
      <w:r w:rsidRPr="00401096">
        <w:rPr>
          <w:sz w:val="16"/>
        </w:rPr>
        <w:t xml:space="preserve"> electoral move.8</w:t>
      </w:r>
    </w:p>
    <w:p w14:paraId="49CEB5E4" w14:textId="77777777" w:rsidR="00616982" w:rsidRPr="00401096" w:rsidRDefault="00616982" w:rsidP="00616982">
      <w:pPr>
        <w:rPr>
          <w:sz w:val="16"/>
        </w:rPr>
      </w:pPr>
      <w:r w:rsidRPr="00401096">
        <w:rPr>
          <w:sz w:val="16"/>
        </w:rPr>
        <w:t xml:space="preserve">We can see examples of cheap support also in the coalition politics of parties already in government. After persistent lobbying efforts from pro-BI groups such as CORI (Conference of the Religious in Ireland), the Irish government in 2002 committed itself to releasing a Green Paper on basic income, only to have it comprehensively sidelined soon afterwards (Healy and Reynolds, 2000). This strategy enabled the government, which at the height of the Celtic Tiger was constrained by social partnership agreements, to have its cake and eat it too by simultaneously assuaging some of its partners in </w:t>
      </w:r>
      <w:proofErr w:type="spellStart"/>
      <w:r w:rsidRPr="00401096">
        <w:rPr>
          <w:sz w:val="16"/>
        </w:rPr>
        <w:t>favour</w:t>
      </w:r>
      <w:proofErr w:type="spellEnd"/>
      <w:r w:rsidRPr="00401096">
        <w:rPr>
          <w:sz w:val="16"/>
        </w:rPr>
        <w:t xml:space="preserve"> of BI (if only temporarily), while nevertheless not having to face up to any of the costs associated with promoting the scheme in earnest. Another poignant example is the case of Brazil (</w:t>
      </w:r>
      <w:proofErr w:type="spellStart"/>
      <w:r w:rsidRPr="00401096">
        <w:rPr>
          <w:sz w:val="16"/>
        </w:rPr>
        <w:t>Suplicy</w:t>
      </w:r>
      <w:proofErr w:type="spellEnd"/>
      <w:r w:rsidRPr="00401096">
        <w:rPr>
          <w:sz w:val="16"/>
        </w:rPr>
        <w:t xml:space="preserve">, 2005). Despite having enacted BI legislation a decade ago (Law 10.835 or Lei de Renda </w:t>
      </w:r>
      <w:proofErr w:type="spellStart"/>
      <w:r w:rsidRPr="00401096">
        <w:rPr>
          <w:sz w:val="16"/>
        </w:rPr>
        <w:t>Básica</w:t>
      </w:r>
      <w:proofErr w:type="spellEnd"/>
      <w:r w:rsidRPr="00401096">
        <w:rPr>
          <w:sz w:val="16"/>
        </w:rPr>
        <w:t xml:space="preserve"> de </w:t>
      </w:r>
      <w:proofErr w:type="spellStart"/>
      <w:r w:rsidRPr="00401096">
        <w:rPr>
          <w:sz w:val="16"/>
        </w:rPr>
        <w:t>Cidadania</w:t>
      </w:r>
      <w:proofErr w:type="spellEnd"/>
      <w:r w:rsidRPr="00401096">
        <w:rPr>
          <w:sz w:val="16"/>
        </w:rPr>
        <w:t>, enacted in January 2004), a provision stipulating that implementation remains the budgetary prerogative of the federal executive branch effectively rendered the legislation moot (</w:t>
      </w:r>
      <w:proofErr w:type="spellStart"/>
      <w:r w:rsidRPr="00401096">
        <w:rPr>
          <w:sz w:val="16"/>
        </w:rPr>
        <w:t>Lavinas</w:t>
      </w:r>
      <w:proofErr w:type="spellEnd"/>
      <w:r w:rsidRPr="00401096">
        <w:rPr>
          <w:sz w:val="16"/>
        </w:rPr>
        <w:t xml:space="preserve">, 2013). Here, too, the split between legislation and policy allows government to bypass any political costs associated with implementing BI, leading critics such as Lena </w:t>
      </w:r>
      <w:proofErr w:type="spellStart"/>
      <w:r w:rsidRPr="00401096">
        <w:rPr>
          <w:sz w:val="16"/>
        </w:rPr>
        <w:t>Lavinas</w:t>
      </w:r>
      <w:proofErr w:type="spellEnd"/>
      <w:r w:rsidRPr="00401096">
        <w:rPr>
          <w:sz w:val="16"/>
        </w:rPr>
        <w:t xml:space="preserve"> (2013) to aptly label it the ‘lost road’ to BI.</w:t>
      </w:r>
    </w:p>
    <w:p w14:paraId="1A24BF27" w14:textId="77777777" w:rsidR="00616982" w:rsidRPr="00401096" w:rsidRDefault="00616982" w:rsidP="00616982">
      <w:pPr>
        <w:rPr>
          <w:sz w:val="16"/>
        </w:rPr>
      </w:pPr>
      <w:r w:rsidRPr="00401096">
        <w:rPr>
          <w:sz w:val="16"/>
        </w:rPr>
        <w:t xml:space="preserve">The fact that cheap political support for BI may not be sufficiently robust to survive a move by its supporters into a position of policy responsibility is not the only problem, however. Worse still, some instances of </w:t>
      </w:r>
      <w:r w:rsidRPr="00401096">
        <w:rPr>
          <w:rStyle w:val="StyleUnderline"/>
        </w:rPr>
        <w:t xml:space="preserve">political </w:t>
      </w:r>
      <w:r w:rsidRPr="00401096">
        <w:rPr>
          <w:rStyle w:val="StyleUnderline"/>
          <w:highlight w:val="yellow"/>
        </w:rPr>
        <w:t>support</w:t>
      </w:r>
      <w:r w:rsidRPr="00401096">
        <w:rPr>
          <w:rStyle w:val="StyleUnderline"/>
        </w:rPr>
        <w:t xml:space="preserve"> for BI </w:t>
      </w:r>
      <w:r w:rsidRPr="00401096">
        <w:rPr>
          <w:rStyle w:val="StyleUnderline"/>
          <w:highlight w:val="yellow"/>
        </w:rPr>
        <w:t xml:space="preserve">may even be </w:t>
      </w:r>
      <w:r w:rsidRPr="00401096">
        <w:rPr>
          <w:rStyle w:val="Emphasis"/>
          <w:highlight w:val="yellow"/>
        </w:rPr>
        <w:t>counterproductive</w:t>
      </w:r>
      <w:r w:rsidRPr="00401096">
        <w:rPr>
          <w:rStyle w:val="StyleUnderline"/>
        </w:rPr>
        <w:t xml:space="preserve"> as </w:t>
      </w:r>
      <w:r w:rsidRPr="00401096">
        <w:rPr>
          <w:rStyle w:val="StyleUnderline"/>
          <w:highlight w:val="yellow"/>
        </w:rPr>
        <w:t>support from one</w:t>
      </w:r>
      <w:r w:rsidRPr="00401096">
        <w:rPr>
          <w:rStyle w:val="StyleUnderline"/>
        </w:rPr>
        <w:t xml:space="preserve"> </w:t>
      </w:r>
      <w:proofErr w:type="gramStart"/>
      <w:r w:rsidRPr="00401096">
        <w:rPr>
          <w:rStyle w:val="StyleUnderline"/>
        </w:rPr>
        <w:t xml:space="preserve">particular </w:t>
      </w:r>
      <w:r w:rsidRPr="00401096">
        <w:rPr>
          <w:rStyle w:val="StyleUnderline"/>
          <w:highlight w:val="yellow"/>
        </w:rPr>
        <w:t>faction</w:t>
      </w:r>
      <w:proofErr w:type="gramEnd"/>
      <w:r w:rsidRPr="00401096">
        <w:rPr>
          <w:rStyle w:val="StyleUnderline"/>
          <w:highlight w:val="yellow"/>
        </w:rPr>
        <w:t xml:space="preserve"> may </w:t>
      </w:r>
      <w:r w:rsidRPr="00401096">
        <w:rPr>
          <w:rStyle w:val="Emphasis"/>
          <w:highlight w:val="yellow"/>
        </w:rPr>
        <w:t>prevent</w:t>
      </w:r>
      <w:r w:rsidRPr="00401096">
        <w:rPr>
          <w:rStyle w:val="StyleUnderline"/>
          <w:highlight w:val="yellow"/>
        </w:rPr>
        <w:t xml:space="preserve"> others from endorsing</w:t>
      </w:r>
      <w:r w:rsidRPr="00401096">
        <w:rPr>
          <w:rStyle w:val="StyleUnderline"/>
        </w:rPr>
        <w:t xml:space="preserve"> the same policy</w:t>
      </w:r>
      <w:r w:rsidRPr="00401096">
        <w:rPr>
          <w:sz w:val="16"/>
        </w:rPr>
        <w:t xml:space="preserve">. Because political factions often use identification with policy positions as an instrument to differentiate themselves from their (internal or external) political competitors (Cox and </w:t>
      </w:r>
      <w:proofErr w:type="spellStart"/>
      <w:r w:rsidRPr="00401096">
        <w:rPr>
          <w:sz w:val="16"/>
        </w:rPr>
        <w:t>McCubbins</w:t>
      </w:r>
      <w:proofErr w:type="spellEnd"/>
      <w:r w:rsidRPr="00401096">
        <w:rPr>
          <w:sz w:val="16"/>
        </w:rPr>
        <w:t>, 2005), support for BI from Faction X may prevent Faction Y from endorsing a policy that would otherwise naturally fit their political profile. There may exist a ‘first mover disadvantage’ to BI that is associated with a political faction that is unable to move BI up on the policy agenda, when precisely this association prevents more powerful individuals or groups from offering valuable support. In this case, express support is ‘noxious’ to the case for BI. In some countries (</w:t>
      </w:r>
      <w:proofErr w:type="gramStart"/>
      <w:r w:rsidRPr="00401096">
        <w:rPr>
          <w:sz w:val="16"/>
        </w:rPr>
        <w:t>e.g.</w:t>
      </w:r>
      <w:proofErr w:type="gramEnd"/>
      <w:r w:rsidRPr="00401096">
        <w:rPr>
          <w:sz w:val="16"/>
        </w:rPr>
        <w:t xml:space="preserve"> Ireland, Namibia) BI is promoted by groups with a strong religious affiliation, which may well prevent non-confessional social movements or associations from expressing support. Similarly, </w:t>
      </w:r>
      <w:r w:rsidRPr="00401096">
        <w:rPr>
          <w:rStyle w:val="StyleUnderline"/>
        </w:rPr>
        <w:t xml:space="preserve">BI advocates who adopt </w:t>
      </w:r>
      <w:r w:rsidRPr="00A67B04">
        <w:rPr>
          <w:rStyle w:val="StyleUnderline"/>
          <w:highlight w:val="yellow"/>
        </w:rPr>
        <w:t xml:space="preserve">an </w:t>
      </w:r>
      <w:r w:rsidRPr="00A67B04">
        <w:rPr>
          <w:rStyle w:val="Emphasis"/>
          <w:highlight w:val="yellow"/>
        </w:rPr>
        <w:t>entrepreneurial perspective</w:t>
      </w:r>
      <w:r w:rsidRPr="00A67B04">
        <w:rPr>
          <w:rStyle w:val="StyleUnderline"/>
          <w:highlight w:val="yellow"/>
        </w:rPr>
        <w:t xml:space="preserve"> may find it difficult to curry </w:t>
      </w:r>
      <w:proofErr w:type="spellStart"/>
      <w:r w:rsidRPr="00A67B04">
        <w:rPr>
          <w:rStyle w:val="StyleUnderline"/>
          <w:highlight w:val="yellow"/>
        </w:rPr>
        <w:t>favour</w:t>
      </w:r>
      <w:proofErr w:type="spellEnd"/>
      <w:r w:rsidRPr="00A67B04">
        <w:rPr>
          <w:rStyle w:val="StyleUnderline"/>
          <w:highlight w:val="yellow"/>
        </w:rPr>
        <w:t xml:space="preserve"> with</w:t>
      </w:r>
      <w:r w:rsidRPr="00401096">
        <w:rPr>
          <w:rStyle w:val="StyleUnderline"/>
        </w:rPr>
        <w:t xml:space="preserve"> factions endorsing </w:t>
      </w:r>
      <w:r w:rsidRPr="00A67B04">
        <w:rPr>
          <w:rStyle w:val="Emphasis"/>
          <w:highlight w:val="yellow"/>
        </w:rPr>
        <w:t>strong socialist values</w:t>
      </w:r>
      <w:r w:rsidRPr="00401096">
        <w:rPr>
          <w:sz w:val="16"/>
        </w:rPr>
        <w:t xml:space="preserve">. Both the entrepreneur Roland </w:t>
      </w:r>
      <w:proofErr w:type="spellStart"/>
      <w:r w:rsidRPr="00401096">
        <w:rPr>
          <w:sz w:val="16"/>
        </w:rPr>
        <w:t>Duchâtelet</w:t>
      </w:r>
      <w:proofErr w:type="spellEnd"/>
      <w:r w:rsidRPr="00401096">
        <w:rPr>
          <w:sz w:val="16"/>
        </w:rPr>
        <w:t xml:space="preserve">, billionaire founder of the Belgian political party Vivant, and </w:t>
      </w:r>
      <w:proofErr w:type="spellStart"/>
      <w:r w:rsidRPr="00401096">
        <w:rPr>
          <w:sz w:val="16"/>
        </w:rPr>
        <w:t>Götz</w:t>
      </w:r>
      <w:proofErr w:type="spellEnd"/>
      <w:r w:rsidRPr="00401096">
        <w:rPr>
          <w:sz w:val="16"/>
        </w:rPr>
        <w:t xml:space="preserve"> Werner, the German owner of the DM-</w:t>
      </w:r>
      <w:proofErr w:type="spellStart"/>
      <w:r w:rsidRPr="00401096">
        <w:rPr>
          <w:sz w:val="16"/>
        </w:rPr>
        <w:t>Drogerie</w:t>
      </w:r>
      <w:proofErr w:type="spellEnd"/>
      <w:r w:rsidRPr="00401096">
        <w:rPr>
          <w:sz w:val="16"/>
        </w:rPr>
        <w:t xml:space="preserve"> </w:t>
      </w:r>
      <w:proofErr w:type="spellStart"/>
      <w:r w:rsidRPr="00401096">
        <w:rPr>
          <w:sz w:val="16"/>
        </w:rPr>
        <w:t>Markt</w:t>
      </w:r>
      <w:proofErr w:type="spellEnd"/>
      <w:r w:rsidRPr="00401096">
        <w:rPr>
          <w:sz w:val="16"/>
        </w:rPr>
        <w:t xml:space="preserve"> drugstore chain, are staunch promotors of BI (Liebermann, 2012; </w:t>
      </w:r>
      <w:proofErr w:type="spellStart"/>
      <w:r w:rsidRPr="00401096">
        <w:rPr>
          <w:sz w:val="16"/>
        </w:rPr>
        <w:t>Vanderborght</w:t>
      </w:r>
      <w:proofErr w:type="spellEnd"/>
      <w:r w:rsidRPr="00401096">
        <w:rPr>
          <w:sz w:val="16"/>
        </w:rPr>
        <w:t xml:space="preserve">, 2000). However, advancing the cause from within a distinctive liberal economic perspective, both have faced repeated opposition from the progressive corners of the BI movement.9 Initial effects of the </w:t>
      </w:r>
      <w:r w:rsidRPr="00401096">
        <w:rPr>
          <w:rStyle w:val="StyleUnderline"/>
        </w:rPr>
        <w:t>identification of BI with one specific faction</w:t>
      </w:r>
      <w:r w:rsidRPr="00401096">
        <w:rPr>
          <w:sz w:val="16"/>
        </w:rPr>
        <w:t xml:space="preserve">, combined with the ‘reactive reluctance’ of other factions to support the policy because of such political identification, </w:t>
      </w:r>
      <w:r w:rsidRPr="00401096">
        <w:rPr>
          <w:rStyle w:val="StyleUnderline"/>
        </w:rPr>
        <w:t xml:space="preserve">may produce a form of </w:t>
      </w:r>
      <w:r w:rsidRPr="00401096">
        <w:rPr>
          <w:rStyle w:val="Emphasis"/>
        </w:rPr>
        <w:t>path dependency</w:t>
      </w:r>
      <w:r w:rsidRPr="00401096">
        <w:rPr>
          <w:rStyle w:val="StyleUnderline"/>
        </w:rPr>
        <w:t xml:space="preserve"> that causes BI to be </w:t>
      </w:r>
      <w:proofErr w:type="spellStart"/>
      <w:r w:rsidRPr="00401096">
        <w:rPr>
          <w:rStyle w:val="Emphasis"/>
        </w:rPr>
        <w:t>marginalised</w:t>
      </w:r>
      <w:proofErr w:type="spellEnd"/>
      <w:r w:rsidRPr="00401096">
        <w:rPr>
          <w:sz w:val="16"/>
        </w:rPr>
        <w:t xml:space="preserve"> by association.</w:t>
      </w:r>
    </w:p>
    <w:p w14:paraId="0EC5EE0C" w14:textId="77777777" w:rsidR="00616982" w:rsidRPr="00401096" w:rsidRDefault="00616982" w:rsidP="00616982">
      <w:pPr>
        <w:rPr>
          <w:sz w:val="16"/>
        </w:rPr>
      </w:pPr>
      <w:r w:rsidRPr="00401096">
        <w:rPr>
          <w:sz w:val="16"/>
        </w:rPr>
        <w:t xml:space="preserve">The problem of cheap support, as outlined in this section, poses something of an impasse for BI advocates intent on building a robust political coalition. On the one hand, many (if not most) current instances of expressed support may be of little practical use, and in some circumstances could turn ‘noxious’ when support by some factions leads others to oppose BI. On the other hand, future support of any impact is unlikely in a political environment reluctant to spend political capital on a policy that remains highly divisive, both internally and externally. This makes it difficult to ascertain whose support to seek, and – lest we forget – at what price. The underlying concern is that the very reason why political support is relatively easy to come by from ‘marginal’ political individuals or groups is also the reason why such support is of little value to BI advocates. For advocates intent on building a robust BI coalition, the main challenge is to find ways to get powerful political agents to express support and simultaneously ensure that such support is no longer cheap in either sense discussed above. This, in turn, implies political support should be accompanied by real political action to further BI, and for ‘reversals’ of BI support to incur political costs sufficiently high </w:t>
      </w:r>
      <w:proofErr w:type="gramStart"/>
      <w:r w:rsidRPr="00401096">
        <w:rPr>
          <w:sz w:val="16"/>
        </w:rPr>
        <w:t>so as to</w:t>
      </w:r>
      <w:proofErr w:type="gramEnd"/>
      <w:r w:rsidRPr="00401096">
        <w:rPr>
          <w:sz w:val="16"/>
        </w:rPr>
        <w:t xml:space="preserve"> make their political commitment to the cause more robust and reliable over time (Horn, 1995).10</w:t>
      </w:r>
    </w:p>
    <w:p w14:paraId="701D6BCC" w14:textId="77777777" w:rsidR="00A85655" w:rsidRDefault="00A85655" w:rsidP="00A85655">
      <w:r w:rsidRPr="00DB68DC">
        <w:rPr>
          <w:rStyle w:val="Style13ptBold"/>
        </w:rPr>
        <w:t>Establishing a UBI</w:t>
      </w:r>
      <w:r>
        <w:t xml:space="preserve"> </w:t>
      </w:r>
      <w:r>
        <w:rPr>
          <w:rStyle w:val="Style13ptBold"/>
        </w:rPr>
        <w:t xml:space="preserve">requires </w:t>
      </w:r>
      <w:proofErr w:type="gramStart"/>
      <w:r>
        <w:rPr>
          <w:rStyle w:val="Style13ptBold"/>
        </w:rPr>
        <w:t>PC</w:t>
      </w:r>
      <w:proofErr w:type="gramEnd"/>
      <w:r>
        <w:rPr>
          <w:rStyle w:val="Style13ptBold"/>
        </w:rPr>
        <w:t xml:space="preserve">. </w:t>
      </w:r>
      <w:r>
        <w:br/>
      </w:r>
      <w:r w:rsidRPr="009A7A48">
        <w:t xml:space="preserve">Rich </w:t>
      </w:r>
      <w:r w:rsidRPr="009A7A48">
        <w:rPr>
          <w:rStyle w:val="Style13ptBold"/>
        </w:rPr>
        <w:t>Whitney</w:t>
      </w:r>
      <w:r w:rsidRPr="009A7A48">
        <w:t xml:space="preserve"> 20</w:t>
      </w:r>
      <w:r w:rsidRPr="009A7A48">
        <w:rPr>
          <w:rStyle w:val="Style13ptBold"/>
        </w:rPr>
        <w:t>21</w:t>
      </w:r>
      <w:r w:rsidRPr="009A7A48">
        <w:t>, Attorney from Carbondale, Illinois, now working as an appellate public defender. One of the founding members of the Illinois Green Party,</w:t>
      </w:r>
      <w:r>
        <w:t xml:space="preserve"> September 2021,</w:t>
      </w:r>
      <w:r w:rsidRPr="009A7A48">
        <w:t xml:space="preserve"> "How Universal Basic Income Can Help Build a Solidarity Economy", </w:t>
      </w:r>
      <w:r>
        <w:t xml:space="preserve">https://nonprofitquarterly.org/how-universal-basic-income-can-help-build-a-solidarity-economy/ </w:t>
      </w:r>
    </w:p>
    <w:p w14:paraId="33BD6506" w14:textId="77777777" w:rsidR="00A85655" w:rsidRDefault="00A85655" w:rsidP="00A85655">
      <w:pPr>
        <w:rPr>
          <w:sz w:val="16"/>
        </w:rPr>
      </w:pPr>
      <w:r w:rsidRPr="009A7A48">
        <w:rPr>
          <w:sz w:val="16"/>
        </w:rPr>
        <w:t xml:space="preserve">This criticism fails to recognize that the benefits of any such </w:t>
      </w:r>
      <w:r w:rsidRPr="009A7A48">
        <w:rPr>
          <w:rStyle w:val="Emphasis"/>
        </w:rPr>
        <w:t>reform</w:t>
      </w:r>
      <w:r w:rsidRPr="009A7A48">
        <w:rPr>
          <w:sz w:val="16"/>
        </w:rPr>
        <w:t xml:space="preserve"> measure </w:t>
      </w:r>
      <w:r w:rsidRPr="009A7A48">
        <w:rPr>
          <w:rStyle w:val="StyleUnderline"/>
        </w:rPr>
        <w:t xml:space="preserve">always depend upon </w:t>
      </w:r>
      <w:r w:rsidRPr="009A7A48">
        <w:rPr>
          <w:rStyle w:val="Emphasis"/>
        </w:rPr>
        <w:t>political will</w:t>
      </w:r>
      <w:r w:rsidRPr="009A7A48">
        <w:rPr>
          <w:sz w:val="16"/>
        </w:rPr>
        <w:t xml:space="preserve">. For example, just because public funding of higher education in the United States has been inadequate for decades, this does not make higher education a bad idea. The public housing system in the United States is horrible, but that does not make public housing a bad idea. The </w:t>
      </w:r>
      <w:r w:rsidRPr="009A7A48">
        <w:rPr>
          <w:rStyle w:val="StyleUnderline"/>
        </w:rPr>
        <w:t>success of any reform</w:t>
      </w:r>
      <w:r w:rsidRPr="009A7A48">
        <w:rPr>
          <w:sz w:val="16"/>
        </w:rPr>
        <w:t xml:space="preserve"> always </w:t>
      </w:r>
      <w:r w:rsidRPr="009A7A48">
        <w:rPr>
          <w:rStyle w:val="StyleUnderline"/>
        </w:rPr>
        <w:t>depends</w:t>
      </w:r>
      <w:r w:rsidRPr="009A7A48">
        <w:rPr>
          <w:sz w:val="16"/>
        </w:rPr>
        <w:t xml:space="preserve">, in the final analysis, </w:t>
      </w:r>
      <w:r w:rsidRPr="009A7A48">
        <w:rPr>
          <w:rStyle w:val="StyleUnderline"/>
        </w:rPr>
        <w:t>on</w:t>
      </w:r>
      <w:r w:rsidRPr="009A7A48">
        <w:rPr>
          <w:sz w:val="16"/>
        </w:rPr>
        <w:t xml:space="preserve"> sufficient </w:t>
      </w:r>
      <w:r w:rsidRPr="009A7A48">
        <w:rPr>
          <w:rStyle w:val="StyleUnderline"/>
        </w:rPr>
        <w:t>mobilization</w:t>
      </w:r>
      <w:r w:rsidRPr="009A7A48">
        <w:rPr>
          <w:sz w:val="16"/>
        </w:rPr>
        <w:t xml:space="preserve"> </w:t>
      </w:r>
      <w:r w:rsidRPr="009A7A48">
        <w:rPr>
          <w:rStyle w:val="StyleUnderline"/>
        </w:rPr>
        <w:t>to</w:t>
      </w:r>
      <w:r w:rsidRPr="009A7A48">
        <w:rPr>
          <w:sz w:val="16"/>
        </w:rPr>
        <w:t xml:space="preserve"> not only </w:t>
      </w:r>
      <w:r w:rsidRPr="009A7A48">
        <w:rPr>
          <w:rStyle w:val="StyleUnderline"/>
        </w:rPr>
        <w:t>win</w:t>
      </w:r>
      <w:r w:rsidRPr="009A7A48">
        <w:rPr>
          <w:sz w:val="16"/>
        </w:rPr>
        <w:t xml:space="preserve"> the </w:t>
      </w:r>
      <w:r w:rsidRPr="009A7A48">
        <w:rPr>
          <w:rStyle w:val="StyleUnderline"/>
        </w:rPr>
        <w:t>gain</w:t>
      </w:r>
      <w:r w:rsidRPr="009A7A48">
        <w:rPr>
          <w:sz w:val="16"/>
        </w:rPr>
        <w:t xml:space="preserve"> </w:t>
      </w:r>
      <w:r w:rsidRPr="009A7A48">
        <w:rPr>
          <w:rStyle w:val="StyleUnderline"/>
        </w:rPr>
        <w:t>but</w:t>
      </w:r>
      <w:r w:rsidRPr="009A7A48">
        <w:rPr>
          <w:sz w:val="16"/>
        </w:rPr>
        <w:t xml:space="preserve"> </w:t>
      </w:r>
      <w:r w:rsidRPr="009A7A48">
        <w:rPr>
          <w:rStyle w:val="StyleUnderline"/>
        </w:rPr>
        <w:t>also</w:t>
      </w:r>
      <w:r w:rsidRPr="009A7A48">
        <w:rPr>
          <w:sz w:val="16"/>
        </w:rPr>
        <w:t xml:space="preserve"> </w:t>
      </w:r>
      <w:r w:rsidRPr="009A7A48">
        <w:rPr>
          <w:rStyle w:val="StyleUnderline"/>
        </w:rPr>
        <w:t>maintain</w:t>
      </w:r>
      <w:r w:rsidRPr="009A7A48">
        <w:rPr>
          <w:sz w:val="16"/>
        </w:rPr>
        <w:t xml:space="preserve"> it over time.</w:t>
      </w:r>
      <w:r>
        <w:rPr>
          <w:sz w:val="16"/>
        </w:rPr>
        <w:t xml:space="preserve"> </w:t>
      </w:r>
      <w:r w:rsidRPr="009A7A48">
        <w:rPr>
          <w:sz w:val="16"/>
        </w:rPr>
        <w:t xml:space="preserve">Therefore, the only legitimate aspect of this criticism of reforms like </w:t>
      </w:r>
      <w:r w:rsidRPr="009A7A48">
        <w:rPr>
          <w:rStyle w:val="Emphasis"/>
        </w:rPr>
        <w:t>UBI</w:t>
      </w:r>
      <w:r w:rsidRPr="009A7A48">
        <w:rPr>
          <w:sz w:val="16"/>
        </w:rPr>
        <w:t xml:space="preserve"> is that the </w:t>
      </w:r>
      <w:r w:rsidRPr="009A7A48">
        <w:rPr>
          <w:rStyle w:val="Emphasis"/>
        </w:rPr>
        <w:t>political mobilization</w:t>
      </w:r>
      <w:r w:rsidRPr="009A7A48">
        <w:rPr>
          <w:rStyle w:val="StyleUnderline"/>
        </w:rPr>
        <w:t xml:space="preserve"> needed</w:t>
      </w:r>
      <w:r w:rsidRPr="009A7A48">
        <w:rPr>
          <w:sz w:val="16"/>
        </w:rPr>
        <w:t xml:space="preserve"> to </w:t>
      </w:r>
      <w:r w:rsidRPr="009A7A48">
        <w:rPr>
          <w:rStyle w:val="StyleUnderline"/>
        </w:rPr>
        <w:t xml:space="preserve">obtain </w:t>
      </w:r>
      <w:r w:rsidRPr="009A7A48">
        <w:rPr>
          <w:rStyle w:val="StyleUnderline"/>
        </w:rPr>
        <w:lastRenderedPageBreak/>
        <w:t>it and sustain it over time</w:t>
      </w:r>
      <w:r w:rsidRPr="009A7A48">
        <w:rPr>
          <w:sz w:val="16"/>
        </w:rPr>
        <w:t xml:space="preserve"> </w:t>
      </w:r>
      <w:r w:rsidRPr="009A7A48">
        <w:rPr>
          <w:rStyle w:val="StyleUnderline"/>
        </w:rPr>
        <w:t xml:space="preserve">will </w:t>
      </w:r>
      <w:r w:rsidRPr="009A7A48">
        <w:rPr>
          <w:rStyle w:val="Emphasis"/>
        </w:rPr>
        <w:t>divert time</w:t>
      </w:r>
      <w:r w:rsidRPr="009A7A48">
        <w:rPr>
          <w:rStyle w:val="StyleUnderline"/>
        </w:rPr>
        <w:t xml:space="preserve"> and </w:t>
      </w:r>
      <w:r w:rsidRPr="009A7A48">
        <w:rPr>
          <w:rStyle w:val="Emphasis"/>
        </w:rPr>
        <w:t>energy</w:t>
      </w:r>
      <w:r w:rsidRPr="009A7A48">
        <w:rPr>
          <w:rStyle w:val="StyleUnderline"/>
        </w:rPr>
        <w:t xml:space="preserve"> from other projects that may more directly advance us toward a solidarity economy.</w:t>
      </w:r>
      <w:r w:rsidRPr="009A7A48">
        <w:rPr>
          <w:sz w:val="16"/>
        </w:rPr>
        <w:t xml:space="preserve"> In short, it comes down to a judgment call on whether work on this reform merits the expenditure of time, effort, and </w:t>
      </w:r>
      <w:r w:rsidRPr="009A7A48">
        <w:rPr>
          <w:rStyle w:val="Emphasis"/>
        </w:rPr>
        <w:t>political capital</w:t>
      </w:r>
      <w:r w:rsidRPr="009A7A48">
        <w:rPr>
          <w:sz w:val="16"/>
        </w:rPr>
        <w:t xml:space="preserve"> </w:t>
      </w:r>
      <w:r w:rsidRPr="009A7A48">
        <w:rPr>
          <w:rStyle w:val="StyleUnderline"/>
        </w:rPr>
        <w:t>needed to secure</w:t>
      </w:r>
      <w:r w:rsidRPr="009A7A48">
        <w:rPr>
          <w:sz w:val="16"/>
        </w:rPr>
        <w:t xml:space="preserve"> it versus other projects that would advance the ball.</w:t>
      </w:r>
    </w:p>
    <w:p w14:paraId="1C43300A" w14:textId="77777777" w:rsidR="006D63CF" w:rsidRPr="00BA1DC5" w:rsidRDefault="006D63CF" w:rsidP="006D63CF">
      <w:pPr>
        <w:pStyle w:val="Heading4"/>
      </w:pPr>
      <w:r>
        <w:t>Basic income expends PC.</w:t>
      </w:r>
    </w:p>
    <w:p w14:paraId="5896BF81" w14:textId="77777777" w:rsidR="006D63CF" w:rsidRDefault="006D63CF" w:rsidP="006D63CF">
      <w:r>
        <w:t xml:space="preserve">Matthew </w:t>
      </w:r>
      <w:proofErr w:type="spellStart"/>
      <w:r w:rsidRPr="00BA1DC5">
        <w:rPr>
          <w:rStyle w:val="Style13ptBold"/>
        </w:rPr>
        <w:t>Dimick</w:t>
      </w:r>
      <w:proofErr w:type="spellEnd"/>
      <w:r>
        <w:t>, 20</w:t>
      </w:r>
      <w:r w:rsidRPr="00E73458">
        <w:rPr>
          <w:rStyle w:val="Style13ptBold"/>
        </w:rPr>
        <w:t>17</w:t>
      </w:r>
      <w:r>
        <w:t>, Associate Professor of Law, University at Buffalo School of Law, "Better than basic income? Liberty, equality, and the regulation of working time," Indiana Law Review, Vol. 50, https://mckinneylaw.iu.edu/ilr/pdf/vol50p473.pdf, KL</w:t>
      </w:r>
    </w:p>
    <w:p w14:paraId="2A3DA9D5" w14:textId="77777777" w:rsidR="006D63CF" w:rsidRPr="00BA1DC5" w:rsidRDefault="006D63CF" w:rsidP="006D63CF">
      <w:pPr>
        <w:rPr>
          <w:sz w:val="16"/>
        </w:rPr>
      </w:pPr>
      <w:r w:rsidRPr="00BA1DC5">
        <w:rPr>
          <w:sz w:val="16"/>
        </w:rPr>
        <w:t xml:space="preserve">Another reason for comparing basic income and working-hours regulation is that such a contrast contributes to the discussion about policy choice under political and, specifically, democratic constraints. Much—especially academic—discussion about policy is overly philosophical, focusing on fundamental normative principles. But </w:t>
      </w:r>
      <w:r w:rsidRPr="00BA1DC5">
        <w:rPr>
          <w:rStyle w:val="StyleUnderline"/>
        </w:rPr>
        <w:t xml:space="preserve">many </w:t>
      </w:r>
      <w:r w:rsidRPr="00BA1DC5">
        <w:rPr>
          <w:rStyle w:val="Emphasis"/>
        </w:rPr>
        <w:t xml:space="preserve">non-normative </w:t>
      </w:r>
      <w:r w:rsidRPr="00BA1DC5">
        <w:rPr>
          <w:rStyle w:val="Emphasis"/>
          <w:highlight w:val="yellow"/>
        </w:rPr>
        <w:t>constraints</w:t>
      </w:r>
      <w:r w:rsidRPr="00BA1DC5">
        <w:rPr>
          <w:rStyle w:val="StyleUnderline"/>
        </w:rPr>
        <w:t xml:space="preserve"> also influence what policies are possible—not just desirable</w:t>
      </w:r>
      <w:r w:rsidRPr="00BA1DC5">
        <w:rPr>
          <w:sz w:val="16"/>
        </w:rPr>
        <w:t xml:space="preserve">. </w:t>
      </w:r>
      <w:r w:rsidRPr="00BA1DC5">
        <w:rPr>
          <w:rStyle w:val="StyleUnderline"/>
        </w:rPr>
        <w:t xml:space="preserve">These </w:t>
      </w:r>
      <w:r w:rsidRPr="00BA1DC5">
        <w:rPr>
          <w:rStyle w:val="StyleUnderline"/>
          <w:highlight w:val="yellow"/>
        </w:rPr>
        <w:t>include</w:t>
      </w:r>
      <w:r w:rsidRPr="00BA1DC5">
        <w:rPr>
          <w:rStyle w:val="StyleUnderline"/>
        </w:rPr>
        <w:t xml:space="preserve"> </w:t>
      </w:r>
      <w:r w:rsidRPr="00BA1DC5">
        <w:rPr>
          <w:rStyle w:val="Emphasis"/>
        </w:rPr>
        <w:t>political institutions</w:t>
      </w:r>
      <w:r w:rsidRPr="00BA1DC5">
        <w:rPr>
          <w:rStyle w:val="StyleUnderline"/>
        </w:rPr>
        <w:t>,</w:t>
      </w:r>
      <w:r w:rsidRPr="00BA1DC5">
        <w:rPr>
          <w:sz w:val="16"/>
        </w:rPr>
        <w:t xml:space="preserve"> </w:t>
      </w:r>
      <w:r w:rsidRPr="00BA1DC5">
        <w:rPr>
          <w:rStyle w:val="Emphasis"/>
          <w:highlight w:val="yellow"/>
        </w:rPr>
        <w:t>political capital</w:t>
      </w:r>
      <w:r w:rsidRPr="00BA1DC5">
        <w:rPr>
          <w:sz w:val="16"/>
        </w:rPr>
        <w:t>, path dependencies, and institutional complementarities, to name but a few. For example, as a large political literature suggests, how countries regulate financial markets depends a lot on how they regulate labor markets. Therefore, however much we may find a piece of financial regulation normatively attractive, implementing that regulation may depend—positively—on the nature of surrounding rules, institutions, and interests. 27</w:t>
      </w:r>
    </w:p>
    <w:p w14:paraId="1AA90E6C" w14:textId="77777777" w:rsidR="006D63CF" w:rsidRDefault="006D63CF" w:rsidP="006D63CF">
      <w:pPr>
        <w:rPr>
          <w:sz w:val="16"/>
        </w:rPr>
      </w:pPr>
      <w:r w:rsidRPr="00BA1DC5">
        <w:rPr>
          <w:sz w:val="16"/>
        </w:rPr>
        <w:t xml:space="preserve">Basic income and working-time regulation gives us a good example of this problem. On an abstract philosophical level, these policies are not necessarily substitutes. That is, there is no </w:t>
      </w:r>
      <w:proofErr w:type="gramStart"/>
      <w:r w:rsidRPr="00BA1DC5">
        <w:rPr>
          <w:sz w:val="16"/>
        </w:rPr>
        <w:t>particular normative</w:t>
      </w:r>
      <w:proofErr w:type="gramEnd"/>
      <w:r w:rsidRPr="00BA1DC5">
        <w:rPr>
          <w:sz w:val="16"/>
        </w:rPr>
        <w:t xml:space="preserve"> reason why a country could not have both basic income and stricter regulation of working time. Indeed, there are some authors who have argued precisely for both. Nevertheless, </w:t>
      </w:r>
      <w:r w:rsidRPr="00BA1DC5">
        <w:rPr>
          <w:rStyle w:val="Emphasis"/>
        </w:rPr>
        <w:t>real-world</w:t>
      </w:r>
      <w:r w:rsidRPr="00BA1DC5">
        <w:rPr>
          <w:sz w:val="16"/>
        </w:rPr>
        <w:t xml:space="preserve">, 28 existing </w:t>
      </w:r>
      <w:r w:rsidRPr="00BA1DC5">
        <w:rPr>
          <w:rStyle w:val="StyleUnderline"/>
        </w:rPr>
        <w:t>constraints</w:t>
      </w:r>
      <w:r w:rsidRPr="00BA1DC5">
        <w:rPr>
          <w:sz w:val="16"/>
        </w:rPr>
        <w:t>—</w:t>
      </w:r>
      <w:r w:rsidRPr="00BA1DC5">
        <w:rPr>
          <w:rStyle w:val="StyleUnderline"/>
        </w:rPr>
        <w:t xml:space="preserve">limits in </w:t>
      </w:r>
      <w:r w:rsidRPr="00BA1DC5">
        <w:rPr>
          <w:rStyle w:val="Emphasis"/>
        </w:rPr>
        <w:t>political capital</w:t>
      </w:r>
      <w:r w:rsidRPr="00BA1DC5">
        <w:rPr>
          <w:rStyle w:val="StyleUnderline"/>
        </w:rPr>
        <w:t>, political feasibility</w:t>
      </w:r>
      <w:r w:rsidRPr="00BA1DC5">
        <w:rPr>
          <w:sz w:val="16"/>
        </w:rPr>
        <w:t xml:space="preserve">, path dependency, etc.—may make such a choice necessary. </w:t>
      </w:r>
      <w:proofErr w:type="gramStart"/>
      <w:r w:rsidRPr="00BA1DC5">
        <w:rPr>
          <w:sz w:val="16"/>
        </w:rPr>
        <w:t xml:space="preserve">In particular, </w:t>
      </w:r>
      <w:r w:rsidRPr="00BA1DC5">
        <w:rPr>
          <w:rStyle w:val="Emphasis"/>
          <w:highlight w:val="yellow"/>
        </w:rPr>
        <w:t>basic</w:t>
      </w:r>
      <w:proofErr w:type="gramEnd"/>
      <w:r w:rsidRPr="00BA1DC5">
        <w:rPr>
          <w:rStyle w:val="Emphasis"/>
          <w:highlight w:val="yellow"/>
        </w:rPr>
        <w:t xml:space="preserve"> income</w:t>
      </w:r>
      <w:r w:rsidRPr="00BA1DC5">
        <w:rPr>
          <w:rStyle w:val="StyleUnderline"/>
          <w:highlight w:val="yellow"/>
        </w:rPr>
        <w:t xml:space="preserve"> represents a</w:t>
      </w:r>
      <w:r w:rsidRPr="00BA1DC5">
        <w:rPr>
          <w:sz w:val="16"/>
        </w:rPr>
        <w:t xml:space="preserve"> quite </w:t>
      </w:r>
      <w:r w:rsidRPr="00BA1DC5">
        <w:rPr>
          <w:rStyle w:val="Emphasis"/>
          <w:highlight w:val="yellow"/>
        </w:rPr>
        <w:t>novel</w:t>
      </w:r>
      <w:r w:rsidRPr="00BA1DC5">
        <w:rPr>
          <w:rStyle w:val="StyleUnderline"/>
        </w:rPr>
        <w:t xml:space="preserve">, </w:t>
      </w:r>
      <w:r w:rsidRPr="00BA1DC5">
        <w:rPr>
          <w:rStyle w:val="Emphasis"/>
        </w:rPr>
        <w:t>“disruptive</w:t>
      </w:r>
      <w:r w:rsidRPr="00BA1DC5">
        <w:rPr>
          <w:rStyle w:val="StyleUnderline"/>
        </w:rPr>
        <w:t xml:space="preserve">” and </w:t>
      </w:r>
      <w:r w:rsidRPr="00BA1DC5">
        <w:rPr>
          <w:rStyle w:val="Emphasis"/>
        </w:rPr>
        <w:t>“post-industrial”</w:t>
      </w:r>
      <w:r w:rsidRPr="00BA1DC5">
        <w:rPr>
          <w:rStyle w:val="StyleUnderline"/>
        </w:rPr>
        <w:t xml:space="preserve"> </w:t>
      </w:r>
      <w:r w:rsidRPr="00BA1DC5">
        <w:rPr>
          <w:rStyle w:val="StyleUnderline"/>
          <w:highlight w:val="yellow"/>
        </w:rPr>
        <w:t>approach</w:t>
      </w:r>
      <w:r w:rsidRPr="00BA1DC5">
        <w:rPr>
          <w:rStyle w:val="StyleUnderline"/>
        </w:rPr>
        <w:t xml:space="preserve"> to welfare reform</w:t>
      </w:r>
      <w:r w:rsidRPr="00BA1DC5">
        <w:rPr>
          <w:sz w:val="16"/>
        </w:rPr>
        <w:t xml:space="preserve">. Working-time regulation—which in some fashion already exists in every developed country—is far more consistent with welfare-state policy as it currently exists. </w:t>
      </w:r>
      <w:r w:rsidRPr="00BA1DC5">
        <w:rPr>
          <w:rStyle w:val="StyleUnderline"/>
          <w:highlight w:val="yellow"/>
        </w:rPr>
        <w:t xml:space="preserve">Consequently, basic income may generate </w:t>
      </w:r>
      <w:r w:rsidRPr="00BA1DC5">
        <w:rPr>
          <w:rStyle w:val="Emphasis"/>
          <w:highlight w:val="yellow"/>
        </w:rPr>
        <w:t>substantial tensions</w:t>
      </w:r>
      <w:r w:rsidRPr="00BA1DC5">
        <w:rPr>
          <w:rStyle w:val="StyleUnderline"/>
          <w:highlight w:val="yellow"/>
        </w:rPr>
        <w:t xml:space="preserve"> with the</w:t>
      </w:r>
      <w:r w:rsidRPr="00BA1DC5">
        <w:rPr>
          <w:rStyle w:val="StyleUnderline"/>
        </w:rPr>
        <w:t xml:space="preserve"> existing </w:t>
      </w:r>
      <w:r w:rsidRPr="00BA1DC5">
        <w:rPr>
          <w:rStyle w:val="Emphasis"/>
          <w:highlight w:val="yellow"/>
        </w:rPr>
        <w:t>institutional environment</w:t>
      </w:r>
      <w:r w:rsidRPr="00BA1DC5">
        <w:rPr>
          <w:sz w:val="16"/>
        </w:rPr>
        <w:t xml:space="preserve"> </w:t>
      </w:r>
      <w:r w:rsidRPr="00FC67E5">
        <w:rPr>
          <w:rStyle w:val="StyleUnderline"/>
        </w:rPr>
        <w:t>of mature welfare states</w:t>
      </w:r>
      <w:r w:rsidRPr="00BA1DC5">
        <w:rPr>
          <w:sz w:val="16"/>
        </w:rPr>
        <w:t xml:space="preserve">. To the extent that this is true—and makes each policy institutional if not normative substitutes—this Article offers some reasons for why working-time regulation can be preferred to basic income. Furthermore, this Article should not be read as a rejection of basic income as a policy proposal by itself. As will be seen, there is much to be said in favor of basic income. Nevertheless, the choice becomes relevant and compelling </w:t>
      </w:r>
      <w:proofErr w:type="gramStart"/>
      <w:r w:rsidRPr="00BA1DC5">
        <w:rPr>
          <w:sz w:val="16"/>
        </w:rPr>
        <w:t>in light of</w:t>
      </w:r>
      <w:proofErr w:type="gramEnd"/>
      <w:r w:rsidRPr="00BA1DC5">
        <w:rPr>
          <w:sz w:val="16"/>
        </w:rPr>
        <w:t xml:space="preserve"> both the possibility of institutional constraints and the fact that basic income and working-hours regulation address similar normative objectives across a number of dimensions.</w:t>
      </w:r>
    </w:p>
    <w:p w14:paraId="2FBA65A6" w14:textId="77777777" w:rsidR="00616982" w:rsidRPr="00616982" w:rsidRDefault="00616982" w:rsidP="00616982"/>
    <w:p w14:paraId="1C15CF18" w14:textId="74A9E6C6" w:rsidR="00C925FF" w:rsidRDefault="00C925FF" w:rsidP="00C925FF">
      <w:pPr>
        <w:pStyle w:val="Heading3"/>
      </w:pPr>
      <w:r>
        <w:lastRenderedPageBreak/>
        <w:t xml:space="preserve">L – </w:t>
      </w:r>
      <w:r w:rsidR="00A85655">
        <w:t>Dems Divided</w:t>
      </w:r>
    </w:p>
    <w:p w14:paraId="0EDDF1F7" w14:textId="77777777" w:rsidR="00A85655" w:rsidRDefault="00A85655" w:rsidP="00A85655">
      <w:pPr>
        <w:pStyle w:val="Heading4"/>
      </w:pPr>
      <w:r>
        <w:t xml:space="preserve">Dems disagree on basic income. </w:t>
      </w:r>
    </w:p>
    <w:p w14:paraId="7398451A" w14:textId="77777777" w:rsidR="00A85655" w:rsidRDefault="00A85655" w:rsidP="00A85655">
      <w:r w:rsidRPr="00E24257">
        <w:t xml:space="preserve">Alexander </w:t>
      </w:r>
      <w:r w:rsidRPr="00E24257">
        <w:rPr>
          <w:rStyle w:val="Style13ptBold"/>
        </w:rPr>
        <w:t>Holt</w:t>
      </w:r>
      <w:r w:rsidRPr="00E24257">
        <w:t xml:space="preserve"> 20</w:t>
      </w:r>
      <w:r w:rsidRPr="00E24257">
        <w:rPr>
          <w:rStyle w:val="Style13ptBold"/>
        </w:rPr>
        <w:t>16</w:t>
      </w:r>
      <w:r w:rsidRPr="00E24257">
        <w:t>, Policy analyst with the Education Policy program at New America, August 2016, "Universal Basic Income and the New Corporatist Democrats</w:t>
      </w:r>
      <w:proofErr w:type="gramStart"/>
      <w:r w:rsidRPr="00E24257">
        <w:t>",  https://www.newamerica.org/weekly/universal-basic-income-and-new-corporatist-democrats/</w:t>
      </w:r>
      <w:proofErr w:type="gramEnd"/>
    </w:p>
    <w:p w14:paraId="71ACD7C1" w14:textId="2C63E1FD" w:rsidR="00A85655" w:rsidRPr="00A85655" w:rsidRDefault="00A85655" w:rsidP="00A85655">
      <w:pPr>
        <w:rPr>
          <w:sz w:val="16"/>
        </w:rPr>
      </w:pPr>
      <w:r>
        <w:t xml:space="preserve">But </w:t>
      </w:r>
      <w:r w:rsidRPr="00770012">
        <w:rPr>
          <w:rStyle w:val="Emphasis"/>
        </w:rPr>
        <w:t>Basic Income</w:t>
      </w:r>
      <w:r w:rsidRPr="00E24257">
        <w:rPr>
          <w:rStyle w:val="StyleUnderline"/>
        </w:rPr>
        <w:t xml:space="preserve"> doesn’t have a </w:t>
      </w:r>
      <w:r w:rsidRPr="00770012">
        <w:rPr>
          <w:rStyle w:val="Emphasis"/>
        </w:rPr>
        <w:t>natural fit</w:t>
      </w:r>
      <w:r w:rsidRPr="00E24257">
        <w:rPr>
          <w:rStyle w:val="StyleUnderline"/>
        </w:rPr>
        <w:t xml:space="preserve"> in either party’s platform</w:t>
      </w:r>
      <w:r>
        <w:t xml:space="preserve">. Republicans like Paul Ryan favor </w:t>
      </w:r>
      <w:proofErr w:type="gramStart"/>
      <w:r>
        <w:t>highly-targeted</w:t>
      </w:r>
      <w:proofErr w:type="gramEnd"/>
      <w:r>
        <w:t xml:space="preserve"> programs to low-income people. The most favored of these programs encourage work: think the Earned Income Tax Credit and limited time on welfare payrolls. And while Republicans are more in favor of in-kind or cash-transfer programs (for instance, they approve of vouchers and Pell Grants), they usually aren’t pushing for low-income relief (something Speaker Paul Ryan says he wants to change). </w:t>
      </w:r>
      <w:r w:rsidRPr="00770012">
        <w:rPr>
          <w:rStyle w:val="Emphasis"/>
        </w:rPr>
        <w:t>Democrats</w:t>
      </w:r>
      <w:r w:rsidRPr="00666483">
        <w:rPr>
          <w:sz w:val="16"/>
        </w:rPr>
        <w:t xml:space="preserve">, meanwhile, </w:t>
      </w:r>
      <w:r w:rsidRPr="00E24257">
        <w:rPr>
          <w:rStyle w:val="StyleUnderline"/>
        </w:rPr>
        <w:t xml:space="preserve">are </w:t>
      </w:r>
      <w:r w:rsidRPr="00770012">
        <w:rPr>
          <w:rStyle w:val="Emphasis"/>
        </w:rPr>
        <w:t>wary</w:t>
      </w:r>
      <w:r w:rsidRPr="00E24257">
        <w:rPr>
          <w:rStyle w:val="StyleUnderline"/>
        </w:rPr>
        <w:t xml:space="preserve"> of </w:t>
      </w:r>
      <w:r w:rsidRPr="00770012">
        <w:rPr>
          <w:rStyle w:val="Emphasis"/>
        </w:rPr>
        <w:t>cash transfer programs</w:t>
      </w:r>
      <w:r w:rsidRPr="00666483">
        <w:rPr>
          <w:sz w:val="16"/>
        </w:rPr>
        <w:t xml:space="preserve">, </w:t>
      </w:r>
      <w:r w:rsidRPr="00E24257">
        <w:rPr>
          <w:rStyle w:val="StyleUnderline"/>
        </w:rPr>
        <w:t>and favor governmental and institutional expansion</w:t>
      </w:r>
      <w:r w:rsidRPr="00666483">
        <w:rPr>
          <w:sz w:val="16"/>
        </w:rPr>
        <w:t xml:space="preserve">. Examples of this would be universal public pre-K, free college, and universal healthcare. When </w:t>
      </w:r>
      <w:r w:rsidRPr="00770012">
        <w:rPr>
          <w:rStyle w:val="StyleUnderline"/>
        </w:rPr>
        <w:t xml:space="preserve">Democrats do approve of </w:t>
      </w:r>
      <w:r w:rsidRPr="00770012">
        <w:rPr>
          <w:rStyle w:val="Emphasis"/>
        </w:rPr>
        <w:t>in-kind programs</w:t>
      </w:r>
      <w:r w:rsidRPr="00770012">
        <w:rPr>
          <w:rStyle w:val="StyleUnderline"/>
        </w:rPr>
        <w:t>, they tend to be parochial by</w:t>
      </w:r>
      <w:r w:rsidRPr="00E24257">
        <w:rPr>
          <w:rStyle w:val="StyleUnderline"/>
        </w:rPr>
        <w:t xml:space="preserve"> restricting how the money can be spent</w:t>
      </w:r>
      <w:r w:rsidRPr="00666483">
        <w:rPr>
          <w:sz w:val="16"/>
        </w:rPr>
        <w:t xml:space="preserve">: think food stamps. Plus, many </w:t>
      </w:r>
      <w:r w:rsidRPr="00E24257">
        <w:rPr>
          <w:rStyle w:val="StyleUnderline"/>
        </w:rPr>
        <w:t xml:space="preserve">Democrats also believe in the </w:t>
      </w:r>
      <w:r w:rsidRPr="00666483">
        <w:rPr>
          <w:rStyle w:val="Emphasis"/>
        </w:rPr>
        <w:t>inherent value of work</w:t>
      </w:r>
      <w:r w:rsidRPr="00666483">
        <w:rPr>
          <w:sz w:val="16"/>
        </w:rPr>
        <w:t>, and so focus on efforts to improve the workplace through increasing the minimum wage and worker protections and benefits.</w:t>
      </w:r>
      <w:r>
        <w:rPr>
          <w:sz w:val="16"/>
        </w:rPr>
        <w:t xml:space="preserve"> </w:t>
      </w:r>
      <w:r w:rsidRPr="00666483">
        <w:rPr>
          <w:sz w:val="16"/>
        </w:rPr>
        <w:t xml:space="preserve">That puts </w:t>
      </w:r>
      <w:r w:rsidRPr="00666483">
        <w:rPr>
          <w:rStyle w:val="Emphasis"/>
        </w:rPr>
        <w:t>Basic Income</w:t>
      </w:r>
      <w:r w:rsidRPr="00666483">
        <w:rPr>
          <w:sz w:val="16"/>
        </w:rPr>
        <w:t>—a universal, and unrestricted cash transfer program—</w:t>
      </w:r>
      <w:r w:rsidRPr="00E24257">
        <w:rPr>
          <w:rStyle w:val="StyleUnderline"/>
        </w:rPr>
        <w:t xml:space="preserve">in an </w:t>
      </w:r>
      <w:r w:rsidRPr="00666483">
        <w:rPr>
          <w:rStyle w:val="Emphasis"/>
        </w:rPr>
        <w:t>awkward position</w:t>
      </w:r>
      <w:r w:rsidRPr="00E24257">
        <w:rPr>
          <w:rStyle w:val="StyleUnderline"/>
        </w:rPr>
        <w:t xml:space="preserve"> in our current </w:t>
      </w:r>
      <w:r w:rsidRPr="00666483">
        <w:rPr>
          <w:rStyle w:val="Emphasis"/>
        </w:rPr>
        <w:t>policy</w:t>
      </w:r>
      <w:r w:rsidRPr="00E24257">
        <w:rPr>
          <w:rStyle w:val="StyleUnderline"/>
        </w:rPr>
        <w:t xml:space="preserve"> environment.</w:t>
      </w:r>
      <w:r w:rsidRPr="00666483">
        <w:rPr>
          <w:sz w:val="16"/>
        </w:rPr>
        <w:t xml:space="preserve"> But as the parties realign, Basic Income may find a champion with the new corporatist, quasi-libertarian Democrats, while being vilified by the populist Republicans.</w:t>
      </w:r>
      <w:r>
        <w:rPr>
          <w:sz w:val="16"/>
        </w:rPr>
        <w:t xml:space="preserve"> </w:t>
      </w:r>
      <w:r w:rsidRPr="00666483">
        <w:rPr>
          <w:sz w:val="16"/>
        </w:rPr>
        <w:t xml:space="preserve">If you believe there is a coming realignment, then </w:t>
      </w:r>
      <w:r w:rsidRPr="00666483">
        <w:rPr>
          <w:rStyle w:val="StyleUnderline"/>
        </w:rPr>
        <w:t xml:space="preserve">the future of the </w:t>
      </w:r>
      <w:r w:rsidRPr="00666483">
        <w:rPr>
          <w:rStyle w:val="Emphasis"/>
        </w:rPr>
        <w:t>Dem</w:t>
      </w:r>
      <w:r w:rsidRPr="00666483">
        <w:rPr>
          <w:rStyle w:val="StyleUnderline"/>
        </w:rPr>
        <w:t xml:space="preserve">ocratic party is </w:t>
      </w:r>
      <w:r w:rsidRPr="00666483">
        <w:rPr>
          <w:rStyle w:val="Emphasis"/>
        </w:rPr>
        <w:t>big business</w:t>
      </w:r>
      <w:r w:rsidRPr="00666483">
        <w:rPr>
          <w:sz w:val="16"/>
        </w:rPr>
        <w:t xml:space="preserve">, and </w:t>
      </w:r>
      <w:r w:rsidRPr="00E24257">
        <w:rPr>
          <w:rStyle w:val="StyleUnderline"/>
        </w:rPr>
        <w:t>big business</w:t>
      </w:r>
      <w:r w:rsidRPr="00666483">
        <w:rPr>
          <w:sz w:val="16"/>
        </w:rPr>
        <w:t xml:space="preserve">, especially the technology sector, </w:t>
      </w:r>
      <w:r w:rsidRPr="00E24257">
        <w:rPr>
          <w:rStyle w:val="StyleUnderline"/>
        </w:rPr>
        <w:t xml:space="preserve">will love </w:t>
      </w:r>
      <w:r w:rsidRPr="00666483">
        <w:rPr>
          <w:rStyle w:val="Emphasis"/>
        </w:rPr>
        <w:t>Basic Income</w:t>
      </w:r>
      <w:r w:rsidRPr="00666483">
        <w:rPr>
          <w:sz w:val="16"/>
        </w:rPr>
        <w:t>. The tech sector likes minimal government regulation, which has allowed them to gain monopoly power, amass giant profits, and control and manipulate entire areas of the economy. These companies are very opposed to heavy-handed market interventions such as breaking those companies up (Google, Amazon) or heavily regulating what it means to be an employee (Uber).</w:t>
      </w:r>
      <w:r>
        <w:rPr>
          <w:sz w:val="16"/>
        </w:rPr>
        <w:t xml:space="preserve"> </w:t>
      </w:r>
      <w:r w:rsidRPr="00666483">
        <w:rPr>
          <w:sz w:val="16"/>
        </w:rPr>
        <w:t xml:space="preserve">The tech companies will argue that they are efficient and keep prices low for consumers, and that heavy regulation will hamper innovation. </w:t>
      </w:r>
      <w:r w:rsidRPr="00E24257">
        <w:rPr>
          <w:rStyle w:val="StyleUnderline"/>
        </w:rPr>
        <w:t>With Basic Income, these companies don't have to change their behavior, but everyone would become more economically secure.</w:t>
      </w:r>
      <w:r w:rsidRPr="00666483">
        <w:rPr>
          <w:sz w:val="16"/>
        </w:rPr>
        <w:t xml:space="preserve"> Uber employees will be financially secure, even if they don't get paid much, and are automated away later by driverless cars (the same logic explains why Travis Kalanick, CEO of Uber, supported Obamacare).</w:t>
      </w:r>
      <w:r>
        <w:rPr>
          <w:sz w:val="16"/>
        </w:rPr>
        <w:t xml:space="preserve"> </w:t>
      </w:r>
      <w:r w:rsidRPr="00666483">
        <w:rPr>
          <w:sz w:val="16"/>
        </w:rPr>
        <w:t xml:space="preserve">No company wants to pay higher taxes, but they </w:t>
      </w:r>
      <w:proofErr w:type="gramStart"/>
      <w:r w:rsidRPr="00666483">
        <w:rPr>
          <w:sz w:val="16"/>
        </w:rPr>
        <w:t>would</w:t>
      </w:r>
      <w:proofErr w:type="gramEnd"/>
      <w:r w:rsidRPr="00666483">
        <w:rPr>
          <w:sz w:val="16"/>
        </w:rPr>
        <w:t xml:space="preserve"> trade higher taxes to fund Basic Income if it allows them to continue to dominate the market. Greg </w:t>
      </w:r>
      <w:proofErr w:type="spellStart"/>
      <w:r w:rsidRPr="00666483">
        <w:rPr>
          <w:sz w:val="16"/>
        </w:rPr>
        <w:t>Ferenstein</w:t>
      </w:r>
      <w:proofErr w:type="spellEnd"/>
      <w:r w:rsidRPr="00666483">
        <w:rPr>
          <w:sz w:val="16"/>
        </w:rPr>
        <w:t xml:space="preserve">, who used to write for TechCrunch and has studied the political views of Silicon Valley elites said in a recent interview, “It is </w:t>
      </w:r>
      <w:proofErr w:type="gramStart"/>
      <w:r w:rsidRPr="00666483">
        <w:rPr>
          <w:sz w:val="16"/>
        </w:rPr>
        <w:t>absolutely false</w:t>
      </w:r>
      <w:proofErr w:type="gramEnd"/>
      <w:r w:rsidRPr="00666483">
        <w:rPr>
          <w:sz w:val="16"/>
        </w:rPr>
        <w:t xml:space="preserve"> to consider Silicon Valley anti-tax. They are not anti-tax, and they are not anti-redistribution. They are generally anti-regulation, but they are pro anything that uses their wealth to help the common good in way that doesn't inhibit economic disruption and innovation.”</w:t>
      </w:r>
      <w:r>
        <w:rPr>
          <w:sz w:val="16"/>
        </w:rPr>
        <w:t xml:space="preserve"> </w:t>
      </w:r>
      <w:r w:rsidRPr="00666483">
        <w:rPr>
          <w:sz w:val="16"/>
        </w:rPr>
        <w:t>Marginally higher taxes are not an existential threat. Market controls are.</w:t>
      </w:r>
      <w:r>
        <w:rPr>
          <w:sz w:val="16"/>
        </w:rPr>
        <w:t xml:space="preserve"> </w:t>
      </w:r>
      <w:r w:rsidRPr="00666483">
        <w:rPr>
          <w:sz w:val="16"/>
        </w:rPr>
        <w:t xml:space="preserve">And besides, these companies, often funded by ad dollars, understand that money needs to continue to circulate in the economy </w:t>
      </w:r>
      <w:proofErr w:type="gramStart"/>
      <w:r w:rsidRPr="00666483">
        <w:rPr>
          <w:sz w:val="16"/>
        </w:rPr>
        <w:t>in order for</w:t>
      </w:r>
      <w:proofErr w:type="gramEnd"/>
      <w:r w:rsidRPr="00666483">
        <w:rPr>
          <w:sz w:val="16"/>
        </w:rPr>
        <w:t xml:space="preserve"> consumers to keep buying things, which thus </w:t>
      </w:r>
      <w:proofErr w:type="gramStart"/>
      <w:r w:rsidRPr="00666483">
        <w:rPr>
          <w:sz w:val="16"/>
        </w:rPr>
        <w:t>justify</w:t>
      </w:r>
      <w:proofErr w:type="gramEnd"/>
      <w:r w:rsidRPr="00666483">
        <w:rPr>
          <w:sz w:val="16"/>
        </w:rPr>
        <w:t xml:space="preserve"> the business model of many of the tech companies' services.</w:t>
      </w:r>
      <w:r>
        <w:rPr>
          <w:sz w:val="16"/>
        </w:rPr>
        <w:t xml:space="preserve"> </w:t>
      </w:r>
      <w:r w:rsidRPr="00666483">
        <w:rPr>
          <w:sz w:val="16"/>
        </w:rPr>
        <w:t xml:space="preserve">And while it's especially true in the technology sector, the leaders and workers of large U.S. companies are increasingly coastal, cosmopolitan elites, which means the values of their companies will reflect their own values. Those values are not only socially liberal, </w:t>
      </w:r>
      <w:proofErr w:type="gramStart"/>
      <w:r w:rsidRPr="00666483">
        <w:rPr>
          <w:sz w:val="16"/>
        </w:rPr>
        <w:t>but that</w:t>
      </w:r>
      <w:proofErr w:type="gramEnd"/>
      <w:r w:rsidRPr="00666483">
        <w:rPr>
          <w:sz w:val="16"/>
        </w:rPr>
        <w:t xml:space="preserve"> the government should help people efficiently and with limited bureaucratic interference.</w:t>
      </w:r>
      <w:r>
        <w:rPr>
          <w:sz w:val="16"/>
        </w:rPr>
        <w:t xml:space="preserve"> </w:t>
      </w:r>
      <w:r w:rsidRPr="00666483">
        <w:rPr>
          <w:sz w:val="16"/>
        </w:rPr>
        <w:t xml:space="preserve">Cosmopolitan elites will also like how Basic Income helps prevent the proletariat from revolting without too many invasive policy solutions. Urban poor will like Basic Income because it will increase their incomes, </w:t>
      </w:r>
      <w:proofErr w:type="gramStart"/>
      <w:r w:rsidRPr="00666483">
        <w:rPr>
          <w:sz w:val="16"/>
        </w:rPr>
        <w:t>and also</w:t>
      </w:r>
      <w:proofErr w:type="gramEnd"/>
      <w:r w:rsidRPr="00666483">
        <w:rPr>
          <w:sz w:val="16"/>
        </w:rPr>
        <w:t xml:space="preserve"> frees them from demeaning parochial meddling of administrators telling them how they can and cannot spend their money (i.e., food stamps).</w:t>
      </w:r>
      <w:r>
        <w:rPr>
          <w:sz w:val="16"/>
        </w:rPr>
        <w:t xml:space="preserve"> </w:t>
      </w:r>
      <w:r w:rsidRPr="00E24257">
        <w:rPr>
          <w:rStyle w:val="StyleUnderline"/>
        </w:rPr>
        <w:t xml:space="preserve">To be sure, </w:t>
      </w:r>
      <w:r w:rsidRPr="00666483">
        <w:rPr>
          <w:rStyle w:val="Emphasis"/>
        </w:rPr>
        <w:t>many Democrats will oppose Basic Income</w:t>
      </w:r>
      <w:r w:rsidRPr="00666483">
        <w:rPr>
          <w:sz w:val="16"/>
        </w:rPr>
        <w:t xml:space="preserve">. They will </w:t>
      </w:r>
      <w:r w:rsidRPr="00770012">
        <w:rPr>
          <w:rStyle w:val="StyleUnderline"/>
        </w:rPr>
        <w:t xml:space="preserve">argue that it will </w:t>
      </w:r>
      <w:r w:rsidRPr="00666483">
        <w:rPr>
          <w:rStyle w:val="Emphasis"/>
        </w:rPr>
        <w:t>dismantle</w:t>
      </w:r>
      <w:r w:rsidRPr="00770012">
        <w:rPr>
          <w:rStyle w:val="StyleUnderline"/>
        </w:rPr>
        <w:t xml:space="preserve"> parts of the </w:t>
      </w:r>
      <w:r w:rsidRPr="00666483">
        <w:rPr>
          <w:rStyle w:val="Emphasis"/>
        </w:rPr>
        <w:t>social welfare state</w:t>
      </w:r>
      <w:r w:rsidRPr="00770012">
        <w:rPr>
          <w:rStyle w:val="StyleUnderline"/>
        </w:rPr>
        <w:t xml:space="preserve"> (which it will).</w:t>
      </w:r>
      <w:r w:rsidRPr="00666483">
        <w:rPr>
          <w:sz w:val="16"/>
        </w:rPr>
        <w:t xml:space="preserve"> These </w:t>
      </w:r>
      <w:r w:rsidRPr="00666483">
        <w:rPr>
          <w:rStyle w:val="Emphasis"/>
        </w:rPr>
        <w:t>Social Democrats</w:t>
      </w:r>
      <w:r w:rsidRPr="00666483">
        <w:rPr>
          <w:sz w:val="16"/>
        </w:rPr>
        <w:t xml:space="preserve"> will be </w:t>
      </w:r>
      <w:r w:rsidRPr="00770012">
        <w:rPr>
          <w:rStyle w:val="StyleUnderline"/>
        </w:rPr>
        <w:t>wary that Basic Income will replace various safety nets</w:t>
      </w:r>
      <w:r w:rsidRPr="00666483">
        <w:rPr>
          <w:sz w:val="16"/>
        </w:rPr>
        <w:t>. But with big business and urban elites in favor of the idea, there's a good chance the Democratic Party will come to embrace Basic Income.</w:t>
      </w:r>
    </w:p>
    <w:p w14:paraId="02975F69" w14:textId="77777777" w:rsidR="00C925FF" w:rsidRPr="000C55D6" w:rsidRDefault="00C925FF" w:rsidP="00C925FF">
      <w:pPr>
        <w:pStyle w:val="Heading4"/>
      </w:pPr>
      <w:r>
        <w:t>Basic income</w:t>
      </w:r>
      <w:r w:rsidRPr="000C55D6">
        <w:t xml:space="preserve"> momentum has waned – CTC expiration proves</w:t>
      </w:r>
    </w:p>
    <w:p w14:paraId="0433E9A2" w14:textId="77777777" w:rsidR="00C925FF" w:rsidRPr="000C55D6" w:rsidRDefault="00C925FF" w:rsidP="00C925FF">
      <w:pPr>
        <w:spacing w:after="0"/>
        <w:rPr>
          <w:rStyle w:val="Style13ptBold"/>
        </w:rPr>
      </w:pPr>
      <w:r w:rsidRPr="000C55D6">
        <w:rPr>
          <w:rStyle w:val="Style13ptBold"/>
        </w:rPr>
        <w:t>Greenwell 2022</w:t>
      </w:r>
    </w:p>
    <w:p w14:paraId="56969EF4" w14:textId="5A26C9BF" w:rsidR="00C925FF" w:rsidRDefault="00C925FF" w:rsidP="00C925FF">
      <w:pPr>
        <w:spacing w:after="0"/>
      </w:pPr>
      <w:r>
        <w:t xml:space="preserve">Megan, The Washington Post, “Universal Basic Income Has Been Tested Repeatedly. It Works. Will America Ever Embrace </w:t>
      </w:r>
      <w:proofErr w:type="gramStart"/>
      <w:r>
        <w:t>It?,</w:t>
      </w:r>
      <w:proofErr w:type="gramEnd"/>
      <w:r>
        <w:t>” October 24, 2022 https://www.washingtonpost.com/magazine/2022/10/24/universal-basic-income/</w:t>
      </w:r>
      <w:r w:rsidR="009F077F">
        <w:t>dmr</w:t>
      </w:r>
    </w:p>
    <w:p w14:paraId="6B5CE2D3" w14:textId="77777777" w:rsidR="00C925FF" w:rsidRDefault="00C925FF" w:rsidP="00C925FF">
      <w:pPr>
        <w:spacing w:after="0"/>
      </w:pPr>
      <w:r>
        <w:t xml:space="preserve">Now, though, as the country emerges from the pandemic, the </w:t>
      </w:r>
      <w:r w:rsidRPr="008612C6">
        <w:t xml:space="preserve">guaranteed income movement sits at a crossroads. </w:t>
      </w:r>
      <w:proofErr w:type="gramStart"/>
      <w:r w:rsidRPr="008612C6">
        <w:t>The pilot</w:t>
      </w:r>
      <w:proofErr w:type="gramEnd"/>
      <w:r w:rsidRPr="008612C6">
        <w:t xml:space="preserve"> programs have created scores of stories like Everett’s about how</w:t>
      </w:r>
      <w:r>
        <w:t xml:space="preserve"> a small amount of </w:t>
      </w:r>
      <w:r>
        <w:lastRenderedPageBreak/>
        <w:t>money led to massive change in a recipient’s life. And a growing body of research based on the experiments shows that guaranteed income works — that it pulls people out of poverty, improves health outcomes, and makes it easier for people to find jobs and take care of their children. If empirical evidence ruled the world, guaranteed income would be available to every poor person in America, and many of those people would no longer be poor.</w:t>
      </w:r>
    </w:p>
    <w:p w14:paraId="6576B4A8" w14:textId="77777777" w:rsidR="00C925FF" w:rsidRDefault="00C925FF" w:rsidP="00C925FF">
      <w:pPr>
        <w:spacing w:after="0"/>
      </w:pPr>
      <w:r>
        <w:t xml:space="preserve">But </w:t>
      </w:r>
      <w:r w:rsidRPr="008612C6">
        <w:rPr>
          <w:rStyle w:val="StyleUnderline"/>
        </w:rPr>
        <w:t xml:space="preserve">empirical evidence does not rule the world, and </w:t>
      </w:r>
      <w:r w:rsidRPr="00D31E21">
        <w:rPr>
          <w:rStyle w:val="Emphasis"/>
          <w:highlight w:val="cyan"/>
        </w:rPr>
        <w:t>it is far from clear that there is a political path forward for guaranteed income on a large scale.</w:t>
      </w:r>
      <w:r w:rsidRPr="008612C6">
        <w:rPr>
          <w:rStyle w:val="StyleUnderline"/>
        </w:rPr>
        <w:t xml:space="preserve"> The city-level experiments cannot last forever: Stockton’s lapsed in early 2021, a few months after Tubbs lost his reelection bid to a Republican successor who showed no interest in trying to keep SEED going</w:t>
      </w:r>
      <w:r w:rsidRPr="006C5905">
        <w:rPr>
          <w:rStyle w:val="Emphasis"/>
        </w:rPr>
        <w:t xml:space="preserve">. </w:t>
      </w:r>
      <w:r w:rsidRPr="00D31E21">
        <w:rPr>
          <w:rStyle w:val="Emphasis"/>
          <w:highlight w:val="cyan"/>
        </w:rPr>
        <w:t>On Capitol Hill</w:t>
      </w:r>
      <w:r w:rsidRPr="008612C6">
        <w:rPr>
          <w:rStyle w:val="StyleUnderline"/>
        </w:rPr>
        <w:t xml:space="preserve">, too, political </w:t>
      </w:r>
      <w:r w:rsidRPr="00D31E21">
        <w:rPr>
          <w:rStyle w:val="Emphasis"/>
          <w:highlight w:val="cyan"/>
        </w:rPr>
        <w:t>momentum</w:t>
      </w:r>
      <w:r w:rsidRPr="008612C6">
        <w:rPr>
          <w:rStyle w:val="StyleUnderline"/>
        </w:rPr>
        <w:t xml:space="preserve"> for handing out cash </w:t>
      </w:r>
      <w:r w:rsidRPr="00D31E21">
        <w:rPr>
          <w:rStyle w:val="Emphasis"/>
          <w:highlight w:val="cyan"/>
        </w:rPr>
        <w:t>has waned.</w:t>
      </w:r>
      <w:r w:rsidRPr="006C5905">
        <w:rPr>
          <w:rStyle w:val="Emphasis"/>
        </w:rPr>
        <w:t xml:space="preserve"> At the end of 2021, </w:t>
      </w:r>
      <w:r w:rsidRPr="00D31E21">
        <w:rPr>
          <w:rStyle w:val="Emphasis"/>
          <w:highlight w:val="cyan"/>
        </w:rPr>
        <w:t>an extension of the expanded c</w:t>
      </w:r>
      <w:r w:rsidRPr="008612C6">
        <w:rPr>
          <w:rStyle w:val="StyleUnderline"/>
        </w:rPr>
        <w:t xml:space="preserve">hild </w:t>
      </w:r>
      <w:r w:rsidRPr="00D31E21">
        <w:rPr>
          <w:rStyle w:val="Emphasis"/>
          <w:highlight w:val="cyan"/>
        </w:rPr>
        <w:t>t</w:t>
      </w:r>
      <w:r w:rsidRPr="008612C6">
        <w:rPr>
          <w:rStyle w:val="StyleUnderline"/>
        </w:rPr>
        <w:t xml:space="preserve">ax </w:t>
      </w:r>
      <w:r w:rsidRPr="00D31E21">
        <w:rPr>
          <w:rStyle w:val="Emphasis"/>
          <w:highlight w:val="cyan"/>
        </w:rPr>
        <w:t>c</w:t>
      </w:r>
      <w:r w:rsidRPr="008612C6">
        <w:rPr>
          <w:rStyle w:val="StyleUnderline"/>
        </w:rPr>
        <w:t xml:space="preserve">redit — which was seen by many advocates as </w:t>
      </w:r>
      <w:r w:rsidRPr="00D31E21">
        <w:rPr>
          <w:rStyle w:val="Emphasis"/>
          <w:highlight w:val="cyan"/>
        </w:rPr>
        <w:t>a key steppingstone to guaranteed income — was blocked by a Dem</w:t>
      </w:r>
      <w:r w:rsidRPr="00D31E21">
        <w:rPr>
          <w:rStyle w:val="Emphasis"/>
        </w:rPr>
        <w:t xml:space="preserve">ocrat </w:t>
      </w:r>
      <w:r w:rsidRPr="00D31E21">
        <w:rPr>
          <w:rStyle w:val="Emphasis"/>
          <w:highlight w:val="cyan"/>
        </w:rPr>
        <w:t>representing the state with the sixth-highest poverty rate in the country</w:t>
      </w:r>
      <w:r>
        <w:t>.</w:t>
      </w:r>
    </w:p>
    <w:p w14:paraId="15FD828D" w14:textId="77777777" w:rsidR="00C925FF" w:rsidRDefault="00C925FF" w:rsidP="00C925FF">
      <w:pPr>
        <w:spacing w:after="0"/>
      </w:pPr>
      <w:r>
        <w:t xml:space="preserve">Early in the pandemic, some in the guaranteed-income movement had begun to whisper about accelerating the timeline for taking their efforts nationwide. America’s most progressive social policies have always grown out of economic crises, so </w:t>
      </w:r>
      <w:r w:rsidRPr="000C55D6">
        <w:rPr>
          <w:rStyle w:val="StyleUnderline"/>
        </w:rPr>
        <w:t xml:space="preserve">maybe covid would bring about a guaranteed-income policy in the next few years. But </w:t>
      </w:r>
      <w:r w:rsidRPr="00162AD2">
        <w:rPr>
          <w:rStyle w:val="Emphasis"/>
          <w:highlight w:val="cyan"/>
        </w:rPr>
        <w:t>the failure</w:t>
      </w:r>
      <w:r w:rsidRPr="00162AD2">
        <w:rPr>
          <w:rStyle w:val="StyleUnderline"/>
          <w:highlight w:val="cyan"/>
        </w:rPr>
        <w:t xml:space="preserve"> of the expanded federal child tax credit </w:t>
      </w:r>
      <w:r w:rsidRPr="00162AD2">
        <w:rPr>
          <w:rStyle w:val="Emphasis"/>
          <w:highlight w:val="cyan"/>
        </w:rPr>
        <w:t>diminished</w:t>
      </w:r>
      <w:r w:rsidRPr="00162AD2">
        <w:rPr>
          <w:rStyle w:val="StyleUnderline"/>
          <w:highlight w:val="cyan"/>
        </w:rPr>
        <w:t xml:space="preserve"> some of that </w:t>
      </w:r>
      <w:r w:rsidRPr="00162AD2">
        <w:rPr>
          <w:rStyle w:val="Emphasis"/>
          <w:highlight w:val="cyan"/>
        </w:rPr>
        <w:t>optimism</w:t>
      </w:r>
      <w:r w:rsidRPr="00D31E21">
        <w:rPr>
          <w:rStyle w:val="Emphasis"/>
        </w:rPr>
        <w:t>;</w:t>
      </w:r>
      <w:r>
        <w:t xml:space="preserve"> many of those same advocates are now looking toward the long game. “You have to be willing to fight for something to the end,” says Baltimore Mayor Brandon Scott, who recently launched a guaranteed-income experiment, “even if it doesn’t happen, even if you only push it a few feet further, even if it means that you die doing it.”</w:t>
      </w:r>
    </w:p>
    <w:p w14:paraId="1E1F3C27" w14:textId="3A3BD2EF" w:rsidR="00A85655" w:rsidRDefault="00A85655" w:rsidP="00A85655">
      <w:pPr>
        <w:pStyle w:val="Heading3"/>
      </w:pPr>
      <w:r>
        <w:lastRenderedPageBreak/>
        <w:t xml:space="preserve">L – GOP </w:t>
      </w:r>
    </w:p>
    <w:p w14:paraId="45B9817F" w14:textId="77777777" w:rsidR="00A85655" w:rsidRPr="002A381F" w:rsidRDefault="00A85655" w:rsidP="00A85655">
      <w:pPr>
        <w:pStyle w:val="Heading4"/>
      </w:pPr>
      <w:r>
        <w:t xml:space="preserve">Republicans strongly oppose any UBI implementation – new 2024 budget proves. </w:t>
      </w:r>
    </w:p>
    <w:p w14:paraId="78A9B18F" w14:textId="77777777" w:rsidR="00A85655" w:rsidRDefault="00A85655" w:rsidP="00A85655">
      <w:r w:rsidRPr="00E24EFD">
        <w:t xml:space="preserve">Prem </w:t>
      </w:r>
      <w:proofErr w:type="spellStart"/>
      <w:r w:rsidRPr="00E24EFD">
        <w:rPr>
          <w:rStyle w:val="Style13ptBold"/>
        </w:rPr>
        <w:t>Thakker</w:t>
      </w:r>
      <w:proofErr w:type="spellEnd"/>
      <w:r w:rsidRPr="00E24EFD">
        <w:t xml:space="preserve"> 20</w:t>
      </w:r>
      <w:r w:rsidRPr="00E24EFD">
        <w:rPr>
          <w:rStyle w:val="Style13ptBold"/>
        </w:rPr>
        <w:t>23</w:t>
      </w:r>
      <w:r w:rsidRPr="00E24EFD">
        <w:t>, Associate writer for breaking news at The New Republic. His work has appeared in The American Prospect, Washington Monthly, CNN podcasts, and his newsletter Better World, June 2023, "Republicans Are Bringing Back Their Plan to Gut Social Security and Medicare",</w:t>
      </w:r>
      <w:r>
        <w:t xml:space="preserve"> </w:t>
      </w:r>
      <w:r w:rsidRPr="00E24EFD">
        <w:t>https://newrepublic.com/post/173661/republicans-bringing-back-plan-gut-social-security-medicare</w:t>
      </w:r>
    </w:p>
    <w:p w14:paraId="210DC5A5" w14:textId="77777777" w:rsidR="00A85655" w:rsidRDefault="00A85655" w:rsidP="00A85655">
      <w:pPr>
        <w:rPr>
          <w:sz w:val="12"/>
        </w:rPr>
      </w:pPr>
      <w:r w:rsidRPr="00E24EFD">
        <w:rPr>
          <w:sz w:val="16"/>
        </w:rPr>
        <w:t xml:space="preserve">Republicans have claimed </w:t>
      </w:r>
      <w:proofErr w:type="gramStart"/>
      <w:r w:rsidRPr="00E24EFD">
        <w:rPr>
          <w:sz w:val="16"/>
        </w:rPr>
        <w:t>over and over again</w:t>
      </w:r>
      <w:proofErr w:type="gramEnd"/>
      <w:r w:rsidRPr="00E24EFD">
        <w:rPr>
          <w:sz w:val="16"/>
        </w:rPr>
        <w:t xml:space="preserve"> that they are not trying to cut Social Security and Medicare. Heck, Joe Biden got them to agree they would not make cuts to the programs, in a memorable verbal maneuver during his State of the Union speech earlier this year.</w:t>
      </w:r>
    </w:p>
    <w:p w14:paraId="286406D0" w14:textId="77777777" w:rsidR="00A85655" w:rsidRDefault="00A85655" w:rsidP="00A85655">
      <w:pPr>
        <w:rPr>
          <w:sz w:val="12"/>
        </w:rPr>
      </w:pPr>
      <w:r w:rsidRPr="00E24EFD">
        <w:rPr>
          <w:sz w:val="12"/>
        </w:rPr>
        <w:t xml:space="preserve"> </w:t>
      </w:r>
      <w:r w:rsidRPr="00E24EFD">
        <w:rPr>
          <w:sz w:val="16"/>
        </w:rPr>
        <w:t xml:space="preserve">And yet the </w:t>
      </w:r>
      <w:r w:rsidRPr="00E24EFD">
        <w:rPr>
          <w:rStyle w:val="Emphasis"/>
        </w:rPr>
        <w:t>Republican Study Committee</w:t>
      </w:r>
      <w:r w:rsidRPr="00E24EFD">
        <w:rPr>
          <w:sz w:val="16"/>
        </w:rPr>
        <w:t xml:space="preserve"> (</w:t>
      </w:r>
      <w:r w:rsidRPr="00E24EFD">
        <w:rPr>
          <w:rStyle w:val="StyleUnderline"/>
        </w:rPr>
        <w:t xml:space="preserve">of which some </w:t>
      </w:r>
      <w:r w:rsidRPr="00E24EFD">
        <w:rPr>
          <w:rStyle w:val="Emphasis"/>
        </w:rPr>
        <w:t>three-quarters of House Republicans</w:t>
      </w:r>
      <w:r w:rsidRPr="00E24EFD">
        <w:rPr>
          <w:rStyle w:val="StyleUnderline"/>
        </w:rPr>
        <w:t xml:space="preserve"> are </w:t>
      </w:r>
      <w:proofErr w:type="gramStart"/>
      <w:r w:rsidRPr="00E24EFD">
        <w:rPr>
          <w:rStyle w:val="StyleUnderline"/>
        </w:rPr>
        <w:t>members )</w:t>
      </w:r>
      <w:proofErr w:type="gramEnd"/>
      <w:r w:rsidRPr="00E24EFD">
        <w:rPr>
          <w:rStyle w:val="StyleUnderline"/>
        </w:rPr>
        <w:t xml:space="preserve"> just released</w:t>
      </w:r>
      <w:r w:rsidRPr="000D691E">
        <w:rPr>
          <w:rStyle w:val="StyleUnderline"/>
        </w:rPr>
        <w:t xml:space="preserve"> its desired </w:t>
      </w:r>
      <w:r w:rsidRPr="00E24EFD">
        <w:rPr>
          <w:rStyle w:val="Emphasis"/>
        </w:rPr>
        <w:t>2024 budget</w:t>
      </w:r>
      <w:r w:rsidRPr="00E24EFD">
        <w:rPr>
          <w:rStyle w:val="StyleUnderline"/>
        </w:rPr>
        <w:t xml:space="preserve"> ,in which the party</w:t>
      </w:r>
      <w:r w:rsidRPr="000D691E">
        <w:rPr>
          <w:rStyle w:val="StyleUnderline"/>
        </w:rPr>
        <w:t xml:space="preserve"> seeks to</w:t>
      </w:r>
      <w:r w:rsidRPr="00E24EFD">
        <w:rPr>
          <w:sz w:val="16"/>
        </w:rPr>
        <w:t xml:space="preserve">, you guessed it, </w:t>
      </w:r>
      <w:r w:rsidRPr="000D691E">
        <w:rPr>
          <w:rStyle w:val="StyleUnderline"/>
        </w:rPr>
        <w:t>cut Social Security and Medicare</w:t>
      </w:r>
      <w:r w:rsidRPr="00E24EFD">
        <w:rPr>
          <w:sz w:val="16"/>
        </w:rPr>
        <w:t>.</w:t>
      </w:r>
    </w:p>
    <w:p w14:paraId="20661210" w14:textId="77777777" w:rsidR="00A85655" w:rsidRDefault="00A85655" w:rsidP="00A85655">
      <w:pPr>
        <w:rPr>
          <w:sz w:val="12"/>
        </w:rPr>
      </w:pPr>
      <w:r w:rsidRPr="00E24EFD">
        <w:rPr>
          <w:sz w:val="12"/>
        </w:rPr>
        <w:t xml:space="preserve"> </w:t>
      </w:r>
      <w:r w:rsidRPr="00E24EFD">
        <w:rPr>
          <w:sz w:val="16"/>
        </w:rPr>
        <w:t>And note their seriousness. “The RSC Budget is more than just a financial statement. It is a statement of priorities,” the party assures in the document, released Wednesday.</w:t>
      </w:r>
    </w:p>
    <w:p w14:paraId="06CFA1A5" w14:textId="77777777" w:rsidR="00A85655" w:rsidRDefault="00A85655" w:rsidP="00A85655">
      <w:pPr>
        <w:rPr>
          <w:sz w:val="12"/>
        </w:rPr>
      </w:pPr>
      <w:r w:rsidRPr="00E24EFD">
        <w:rPr>
          <w:sz w:val="12"/>
        </w:rPr>
        <w:t xml:space="preserve"> </w:t>
      </w:r>
      <w:r w:rsidRPr="00E24EFD">
        <w:rPr>
          <w:sz w:val="16"/>
        </w:rPr>
        <w:t>The proposed budget would effectively make cuts to Social Security by increasing the retirement age for future retirees. The document seeks to assure people that there would only be “modest adjustments” but does not list what Republicans think the new retirement age should be.</w:t>
      </w:r>
    </w:p>
    <w:p w14:paraId="6678E266" w14:textId="77777777" w:rsidR="00A85655" w:rsidRDefault="00A85655" w:rsidP="00A85655">
      <w:pPr>
        <w:rPr>
          <w:sz w:val="12"/>
        </w:rPr>
      </w:pPr>
      <w:r w:rsidRPr="00E24EFD">
        <w:rPr>
          <w:sz w:val="12"/>
        </w:rPr>
        <w:t xml:space="preserve"> </w:t>
      </w:r>
      <w:r w:rsidRPr="00E24EFD">
        <w:rPr>
          <w:sz w:val="16"/>
        </w:rPr>
        <w:t xml:space="preserve">On Medicare, Republicans propose requiring disabled Americans to wait longer before getting benefits and turning Medicare into a </w:t>
      </w:r>
      <w:proofErr w:type="gramStart"/>
      <w:r w:rsidRPr="00E24EFD">
        <w:rPr>
          <w:sz w:val="16"/>
        </w:rPr>
        <w:t>“ premium</w:t>
      </w:r>
      <w:proofErr w:type="gramEnd"/>
      <w:r w:rsidRPr="00E24EFD">
        <w:rPr>
          <w:sz w:val="16"/>
        </w:rPr>
        <w:t xml:space="preserve"> support ” system, a long-floated Republican idea that essentially turns the government program into a voucher scheme. Such a scheme would remove the guarantee for seniors to have affordable access to Medicare.</w:t>
      </w:r>
    </w:p>
    <w:p w14:paraId="46924A61" w14:textId="77777777" w:rsidR="00A85655" w:rsidRDefault="00A85655" w:rsidP="00A85655">
      <w:pPr>
        <w:rPr>
          <w:sz w:val="12"/>
        </w:rPr>
      </w:pPr>
      <w:r w:rsidRPr="00E24EFD">
        <w:rPr>
          <w:sz w:val="12"/>
        </w:rPr>
        <w:t xml:space="preserve"> </w:t>
      </w:r>
      <w:r w:rsidRPr="00E24EFD">
        <w:rPr>
          <w:sz w:val="16"/>
        </w:rPr>
        <w:t xml:space="preserve">Republicans also call for “pro-growth tax reform” (read: cutting taxes for the wealthy and corporations); “work requirements” (imposing more requirements on poor people trying to attain social services); and “regulatory reforms that increase economic growth” (encouraging the sort of deregulation that welcomes crashing financial </w:t>
      </w:r>
      <w:proofErr w:type="gramStart"/>
      <w:r w:rsidRPr="00E24EFD">
        <w:rPr>
          <w:sz w:val="16"/>
        </w:rPr>
        <w:t>institutions ,</w:t>
      </w:r>
      <w:proofErr w:type="gramEnd"/>
      <w:r w:rsidRPr="00E24EFD">
        <w:rPr>
          <w:sz w:val="16"/>
        </w:rPr>
        <w:t xml:space="preserve"> corporate-poisoned rivers , and more than 1,000 train derailments a year).</w:t>
      </w:r>
    </w:p>
    <w:p w14:paraId="753C5795" w14:textId="77777777" w:rsidR="00A85655" w:rsidRDefault="00A85655" w:rsidP="00A85655">
      <w:pPr>
        <w:rPr>
          <w:sz w:val="12"/>
        </w:rPr>
      </w:pPr>
      <w:r w:rsidRPr="00E24EFD">
        <w:rPr>
          <w:sz w:val="12"/>
        </w:rPr>
        <w:t xml:space="preserve"> </w:t>
      </w:r>
      <w:r w:rsidRPr="00E24EFD">
        <w:rPr>
          <w:sz w:val="16"/>
        </w:rPr>
        <w:t xml:space="preserve">As far as taxes go, the party wants to make permanent the individual provisions of Trump’s tax cut bill, which gave a roughly $49,000 annual tax cut to the top 1 percent and only $500 to those in the bottom 60 percent. In doing so, they’d add nearly $2.5 trillion to the deficit over 10 years, according to the Congressional Budget Office. The party also wants to eliminate the estate </w:t>
      </w:r>
      <w:proofErr w:type="gramStart"/>
      <w:r w:rsidRPr="00E24EFD">
        <w:rPr>
          <w:sz w:val="16"/>
        </w:rPr>
        <w:t>tax ,</w:t>
      </w:r>
      <w:proofErr w:type="gramEnd"/>
      <w:r w:rsidRPr="00E24EFD">
        <w:rPr>
          <w:sz w:val="16"/>
        </w:rPr>
        <w:t xml:space="preserve"> which only impacts those who inherit assets worth at least $13 million.</w:t>
      </w:r>
    </w:p>
    <w:p w14:paraId="26F8E1FF" w14:textId="77777777" w:rsidR="00A85655" w:rsidRPr="000D691E" w:rsidRDefault="00A85655" w:rsidP="00A85655">
      <w:pPr>
        <w:rPr>
          <w:rStyle w:val="Emphasis"/>
        </w:rPr>
      </w:pPr>
      <w:r w:rsidRPr="00E24EFD">
        <w:rPr>
          <w:sz w:val="12"/>
        </w:rPr>
        <w:t xml:space="preserve"> </w:t>
      </w:r>
      <w:r w:rsidRPr="000D691E">
        <w:rPr>
          <w:rStyle w:val="StyleUnderline"/>
        </w:rPr>
        <w:t>On work requirements</w:t>
      </w:r>
      <w:r w:rsidRPr="00E24EFD">
        <w:rPr>
          <w:sz w:val="16"/>
        </w:rPr>
        <w:t xml:space="preserve">, </w:t>
      </w:r>
      <w:r w:rsidRPr="000D691E">
        <w:rPr>
          <w:rStyle w:val="StyleUnderline"/>
        </w:rPr>
        <w:t>the budget calls for “all federal benefit programs [to] be reformed to include work promotion requirements.</w:t>
      </w:r>
      <w:r w:rsidRPr="00E24EFD">
        <w:rPr>
          <w:sz w:val="16"/>
        </w:rPr>
        <w:t xml:space="preserve">” As in, food stamps, Medicare, you name it: They want it subject to work requirements. And sorry, Andrew Yang: </w:t>
      </w:r>
      <w:r w:rsidRPr="000D691E">
        <w:rPr>
          <w:rStyle w:val="StyleUnderline"/>
        </w:rPr>
        <w:t xml:space="preserve">The </w:t>
      </w:r>
      <w:r w:rsidRPr="00E24EFD">
        <w:rPr>
          <w:rStyle w:val="Emphasis"/>
        </w:rPr>
        <w:t>budget</w:t>
      </w:r>
      <w:r w:rsidRPr="000D691E">
        <w:rPr>
          <w:rStyle w:val="StyleUnderline"/>
        </w:rPr>
        <w:t xml:space="preserve"> </w:t>
      </w:r>
      <w:r w:rsidRPr="00E24EFD">
        <w:rPr>
          <w:rStyle w:val="Emphasis"/>
        </w:rPr>
        <w:t>explicitly</w:t>
      </w:r>
      <w:r w:rsidRPr="000D691E">
        <w:rPr>
          <w:rStyle w:val="StyleUnderline"/>
        </w:rPr>
        <w:t xml:space="preserve"> says it </w:t>
      </w:r>
      <w:r w:rsidRPr="00E24EFD">
        <w:rPr>
          <w:rStyle w:val="Emphasis"/>
        </w:rPr>
        <w:t>opposes</w:t>
      </w:r>
      <w:r w:rsidRPr="000D691E">
        <w:rPr>
          <w:rStyle w:val="StyleUnderline"/>
        </w:rPr>
        <w:t xml:space="preserve"> any efforts to implement proposals like </w:t>
      </w:r>
      <w:r w:rsidRPr="000D691E">
        <w:rPr>
          <w:rStyle w:val="Emphasis"/>
        </w:rPr>
        <w:t>universal basic income.</w:t>
      </w:r>
      <w:r>
        <w:rPr>
          <w:rStyle w:val="Emphasis"/>
        </w:rPr>
        <w:t xml:space="preserve"> </w:t>
      </w:r>
    </w:p>
    <w:p w14:paraId="3502B8A6" w14:textId="77777777" w:rsidR="00A85655" w:rsidRPr="003A6BA8" w:rsidRDefault="00A85655" w:rsidP="00A85655">
      <w:pPr>
        <w:pStyle w:val="Heading4"/>
      </w:pPr>
      <w:r>
        <w:t xml:space="preserve">Republicans don’t like UBI. </w:t>
      </w:r>
    </w:p>
    <w:p w14:paraId="447276F2" w14:textId="77777777" w:rsidR="00A85655" w:rsidRPr="00D53D3D" w:rsidRDefault="00A85655" w:rsidP="00A85655">
      <w:r w:rsidRPr="00D53D3D">
        <w:t>Han</w:t>
      </w:r>
      <w:r>
        <w:t xml:space="preserve">nah </w:t>
      </w:r>
      <w:proofErr w:type="spellStart"/>
      <w:r w:rsidRPr="00D53D3D">
        <w:rPr>
          <w:rStyle w:val="Style13ptBold"/>
        </w:rPr>
        <w:t>Gilberstadt</w:t>
      </w:r>
      <w:proofErr w:type="spellEnd"/>
      <w:r>
        <w:t xml:space="preserve"> 20</w:t>
      </w:r>
      <w:r w:rsidRPr="00D53D3D">
        <w:rPr>
          <w:rStyle w:val="Style13ptBold"/>
        </w:rPr>
        <w:t>20</w:t>
      </w:r>
      <w:r>
        <w:t>, Former Research Assistant at The Pew Research Center, August 2020, “</w:t>
      </w:r>
      <w:r w:rsidRPr="00D53D3D">
        <w:t>More Americans oppose than favor the government providing a universal basic income for all adult citizens</w:t>
      </w:r>
      <w:r>
        <w:t xml:space="preserve">”, </w:t>
      </w:r>
      <w:hyperlink r:id="rId11" w:history="1">
        <w:r w:rsidRPr="002840B8">
          <w:rPr>
            <w:rStyle w:val="Hyperlink"/>
          </w:rPr>
          <w:t>https://www.pewresearch.org/short-reads/2020/08/19/more-americans-oppose-than-favor-the-government-providing-a-universal-basic-income-for-all-adult-citizens/</w:t>
        </w:r>
      </w:hyperlink>
    </w:p>
    <w:p w14:paraId="7649F60E" w14:textId="77777777" w:rsidR="00A85655" w:rsidRPr="00D53D3D" w:rsidRDefault="00A85655" w:rsidP="00A85655">
      <w:pPr>
        <w:rPr>
          <w:sz w:val="16"/>
        </w:rPr>
      </w:pPr>
      <w:r w:rsidRPr="00D53D3D">
        <w:rPr>
          <w:sz w:val="16"/>
        </w:rPr>
        <w:t xml:space="preserve">A narrow </w:t>
      </w:r>
      <w:r w:rsidRPr="00D53D3D">
        <w:rPr>
          <w:rStyle w:val="Emphasis"/>
        </w:rPr>
        <w:t>majority</w:t>
      </w:r>
      <w:r w:rsidRPr="00D53D3D">
        <w:rPr>
          <w:rStyle w:val="StyleUnderline"/>
        </w:rPr>
        <w:t xml:space="preserve"> of U.S. adults</w:t>
      </w:r>
      <w:r w:rsidRPr="00D53D3D">
        <w:rPr>
          <w:sz w:val="16"/>
        </w:rPr>
        <w:t xml:space="preserve"> (54%) </w:t>
      </w:r>
      <w:r w:rsidRPr="00D53D3D">
        <w:rPr>
          <w:rStyle w:val="StyleUnderline"/>
        </w:rPr>
        <w:t xml:space="preserve">say they would </w:t>
      </w:r>
      <w:r w:rsidRPr="00D53D3D">
        <w:rPr>
          <w:rStyle w:val="Emphasis"/>
        </w:rPr>
        <w:t>oppose</w:t>
      </w:r>
      <w:r w:rsidRPr="00D53D3D">
        <w:rPr>
          <w:rStyle w:val="StyleUnderline"/>
        </w:rPr>
        <w:t xml:space="preserve"> the federal government providing a guaranteed income</w:t>
      </w:r>
      <w:r w:rsidRPr="00D53D3D">
        <w:rPr>
          <w:sz w:val="16"/>
        </w:rPr>
        <w:t xml:space="preserve"> – sometimes called a universal basic income (</w:t>
      </w:r>
      <w:r w:rsidRPr="00D53D3D">
        <w:rPr>
          <w:rStyle w:val="Emphasis"/>
        </w:rPr>
        <w:t>UBI</w:t>
      </w:r>
      <w:r w:rsidRPr="00D53D3D">
        <w:rPr>
          <w:sz w:val="16"/>
        </w:rPr>
        <w:t xml:space="preserve">) – of about $1,000 per month for all adult citizens, </w:t>
      </w:r>
      <w:proofErr w:type="gramStart"/>
      <w:r w:rsidRPr="00D53D3D">
        <w:rPr>
          <w:rStyle w:val="Emphasis"/>
        </w:rPr>
        <w:t>whether or not</w:t>
      </w:r>
      <w:proofErr w:type="gramEnd"/>
      <w:r w:rsidRPr="00D53D3D">
        <w:rPr>
          <w:rStyle w:val="StyleUnderline"/>
        </w:rPr>
        <w:t xml:space="preserve"> they work</w:t>
      </w:r>
      <w:r w:rsidRPr="00D53D3D">
        <w:rPr>
          <w:sz w:val="16"/>
        </w:rPr>
        <w:t>; 45% favor the proposal.</w:t>
      </w:r>
    </w:p>
    <w:p w14:paraId="0E71769E" w14:textId="77777777" w:rsidR="00A85655" w:rsidRPr="00D53D3D" w:rsidRDefault="00A85655" w:rsidP="00A85655">
      <w:pPr>
        <w:rPr>
          <w:sz w:val="16"/>
        </w:rPr>
      </w:pPr>
      <w:r w:rsidRPr="00D53D3D">
        <w:rPr>
          <w:sz w:val="16"/>
        </w:rPr>
        <w:t xml:space="preserve"> &lt;&lt;&lt;graph taken out&gt;&gt;&gt;</w:t>
      </w:r>
    </w:p>
    <w:p w14:paraId="31E044DF" w14:textId="77777777" w:rsidR="00A85655" w:rsidRDefault="00A85655" w:rsidP="00A85655">
      <w:pPr>
        <w:rPr>
          <w:rStyle w:val="StyleUnderline"/>
          <w:sz w:val="12"/>
        </w:rPr>
      </w:pPr>
      <w:r w:rsidRPr="00D53D3D">
        <w:rPr>
          <w:sz w:val="16"/>
        </w:rPr>
        <w:t xml:space="preserve"> </w:t>
      </w:r>
      <w:r w:rsidRPr="00D53D3D">
        <w:rPr>
          <w:rStyle w:val="StyleUnderline"/>
        </w:rPr>
        <w:t xml:space="preserve">The idea of the </w:t>
      </w:r>
      <w:r w:rsidRPr="00D53D3D">
        <w:rPr>
          <w:rStyle w:val="Emphasis"/>
        </w:rPr>
        <w:t>government</w:t>
      </w:r>
      <w:r w:rsidRPr="00D53D3D">
        <w:rPr>
          <w:rStyle w:val="StyleUnderline"/>
        </w:rPr>
        <w:t xml:space="preserve"> </w:t>
      </w:r>
      <w:r w:rsidRPr="00D53D3D">
        <w:rPr>
          <w:rStyle w:val="Emphasis"/>
        </w:rPr>
        <w:t>providing</w:t>
      </w:r>
      <w:r w:rsidRPr="00D53D3D">
        <w:rPr>
          <w:rStyle w:val="StyleUnderline"/>
        </w:rPr>
        <w:t xml:space="preserve"> a universal basic income for all adult citizens draws </w:t>
      </w:r>
      <w:r w:rsidRPr="00D53D3D">
        <w:rPr>
          <w:rStyle w:val="Emphasis"/>
        </w:rPr>
        <w:t>broad and intense opposition</w:t>
      </w:r>
      <w:r w:rsidRPr="00D53D3D">
        <w:rPr>
          <w:rStyle w:val="StyleUnderline"/>
        </w:rPr>
        <w:t xml:space="preserve"> among </w:t>
      </w:r>
      <w:r w:rsidRPr="00D53D3D">
        <w:rPr>
          <w:rStyle w:val="Emphasis"/>
        </w:rPr>
        <w:t>Republicans</w:t>
      </w:r>
      <w:r w:rsidRPr="00D53D3D">
        <w:rPr>
          <w:sz w:val="16"/>
        </w:rPr>
        <w:t xml:space="preserve">, but is generally supported by Democrats, </w:t>
      </w:r>
      <w:r w:rsidRPr="00D53D3D">
        <w:rPr>
          <w:rStyle w:val="StyleUnderline"/>
        </w:rPr>
        <w:t>according to a new Pew Research Center survey.</w:t>
      </w:r>
    </w:p>
    <w:p w14:paraId="03BEDEB4" w14:textId="77777777" w:rsidR="00A85655" w:rsidRDefault="00A85655" w:rsidP="00A85655">
      <w:r w:rsidRPr="00D53D3D">
        <w:rPr>
          <w:rStyle w:val="StyleUnderline"/>
          <w:sz w:val="12"/>
        </w:rPr>
        <w:lastRenderedPageBreak/>
        <w:t xml:space="preserve"> </w:t>
      </w:r>
      <w:r w:rsidRPr="00D53D3D">
        <w:rPr>
          <w:rStyle w:val="StyleUnderline"/>
        </w:rPr>
        <w:t xml:space="preserve">Nearly </w:t>
      </w:r>
      <w:r w:rsidRPr="00D53D3D">
        <w:rPr>
          <w:rStyle w:val="Emphasis"/>
        </w:rPr>
        <w:t>eight-in-ten Republicans</w:t>
      </w:r>
      <w:r w:rsidRPr="00D53D3D">
        <w:rPr>
          <w:rStyle w:val="StyleUnderline"/>
        </w:rPr>
        <w:t xml:space="preserve"> and </w:t>
      </w:r>
      <w:r w:rsidRPr="00D53D3D">
        <w:rPr>
          <w:rStyle w:val="Emphasis"/>
        </w:rPr>
        <w:t>Republican-leaning independents</w:t>
      </w:r>
      <w:r w:rsidRPr="00D53D3D">
        <w:rPr>
          <w:sz w:val="16"/>
        </w:rPr>
        <w:t xml:space="preserve"> (78%) </w:t>
      </w:r>
      <w:r w:rsidRPr="00D53D3D">
        <w:rPr>
          <w:rStyle w:val="Emphasis"/>
        </w:rPr>
        <w:t>oppose</w:t>
      </w:r>
      <w:r w:rsidRPr="00D53D3D">
        <w:rPr>
          <w:sz w:val="16"/>
        </w:rPr>
        <w:t xml:space="preserve"> the federal government providing a </w:t>
      </w:r>
      <w:r w:rsidRPr="00D53D3D">
        <w:rPr>
          <w:rStyle w:val="StyleUnderline"/>
        </w:rPr>
        <w:t>universal basic income</w:t>
      </w:r>
      <w:r w:rsidRPr="00D53D3D">
        <w:rPr>
          <w:sz w:val="16"/>
        </w:rPr>
        <w:t xml:space="preserve"> of about $1,000 per person, </w:t>
      </w:r>
      <w:r w:rsidRPr="00D53D3D">
        <w:rPr>
          <w:rStyle w:val="StyleUnderline"/>
        </w:rPr>
        <w:t xml:space="preserve">with 62% </w:t>
      </w:r>
      <w:r w:rsidRPr="00D53D3D">
        <w:rPr>
          <w:rStyle w:val="Emphasis"/>
        </w:rPr>
        <w:t>strongly opposed</w:t>
      </w:r>
      <w:r>
        <w:t>. A smaller share of Democrats and Democratic leaners (66%) favor a UBI, with just a third supporting the proposal strongly.</w:t>
      </w:r>
    </w:p>
    <w:p w14:paraId="3F8DECC4" w14:textId="174ED69F" w:rsidR="0085784E" w:rsidRPr="00A64479" w:rsidRDefault="0085784E" w:rsidP="0085784E">
      <w:pPr>
        <w:pStyle w:val="Heading4"/>
      </w:pPr>
      <w:r>
        <w:t>The GOP hates children.</w:t>
      </w:r>
      <w:r>
        <w:t xml:space="preserve"> CTC proves opposition to cash handouts.</w:t>
      </w:r>
    </w:p>
    <w:p w14:paraId="42C0E515" w14:textId="77777777" w:rsidR="0085784E" w:rsidRDefault="0085784E" w:rsidP="0085784E">
      <w:r>
        <w:t xml:space="preserve">Tami </w:t>
      </w:r>
      <w:r w:rsidRPr="00EF49B1">
        <w:rPr>
          <w:rStyle w:val="Style13ptBold"/>
        </w:rPr>
        <w:t>Luhby</w:t>
      </w:r>
      <w:r>
        <w:t>, 12-20-20</w:t>
      </w:r>
      <w:r w:rsidRPr="00EF49B1">
        <w:rPr>
          <w:rStyle w:val="Style13ptBold"/>
        </w:rPr>
        <w:t>22</w:t>
      </w:r>
      <w:r>
        <w:t>, covers the Affordable Care Act and health care policy, as well as economic mobility as a senior writer for CNN, "Child tax credit enhancement fails to make it into federal spending bill," CNN, https://www.cnn.com/2022/12/20/politics/child-tax-credit-spending-bill/index.html, KL</w:t>
      </w:r>
    </w:p>
    <w:p w14:paraId="7D213436" w14:textId="77777777" w:rsidR="0085784E" w:rsidRPr="00556D79" w:rsidRDefault="0085784E" w:rsidP="0085784E">
      <w:pPr>
        <w:tabs>
          <w:tab w:val="left" w:pos="9090"/>
        </w:tabs>
        <w:rPr>
          <w:sz w:val="16"/>
        </w:rPr>
      </w:pPr>
      <w:r w:rsidRPr="00556D79">
        <w:rPr>
          <w:sz w:val="16"/>
        </w:rPr>
        <w:t xml:space="preserve">(CNN) — </w:t>
      </w:r>
      <w:r w:rsidRPr="00556D79">
        <w:rPr>
          <w:rStyle w:val="StyleUnderline"/>
        </w:rPr>
        <w:t>Though</w:t>
      </w:r>
      <w:r w:rsidRPr="00556D79">
        <w:rPr>
          <w:sz w:val="16"/>
        </w:rPr>
        <w:t xml:space="preserve"> a group of </w:t>
      </w:r>
      <w:r w:rsidRPr="00EF49B1">
        <w:rPr>
          <w:rStyle w:val="Emphasis"/>
        </w:rPr>
        <w:t>Democratic</w:t>
      </w:r>
      <w:r w:rsidRPr="00556D79">
        <w:rPr>
          <w:rStyle w:val="StyleUnderline"/>
        </w:rPr>
        <w:t xml:space="preserve"> lawmakers</w:t>
      </w:r>
      <w:r w:rsidRPr="00556D79">
        <w:rPr>
          <w:sz w:val="16"/>
        </w:rPr>
        <w:t xml:space="preserve"> and progressive advocates </w:t>
      </w:r>
      <w:r w:rsidRPr="00556D79">
        <w:rPr>
          <w:rStyle w:val="StyleUnderline"/>
        </w:rPr>
        <w:t>pushed</w:t>
      </w:r>
      <w:r w:rsidRPr="00556D79">
        <w:rPr>
          <w:sz w:val="16"/>
        </w:rPr>
        <w:t xml:space="preserve"> hard to partially restore an enhancement to </w:t>
      </w:r>
      <w:r w:rsidRPr="00556D79">
        <w:rPr>
          <w:rStyle w:val="StyleUnderline"/>
          <w:highlight w:val="yellow"/>
        </w:rPr>
        <w:t xml:space="preserve">the </w:t>
      </w:r>
      <w:r w:rsidRPr="00556D79">
        <w:rPr>
          <w:rStyle w:val="Emphasis"/>
          <w:highlight w:val="yellow"/>
        </w:rPr>
        <w:t>child tax credit</w:t>
      </w:r>
      <w:r w:rsidRPr="00556D79">
        <w:rPr>
          <w:rStyle w:val="StyleUnderline"/>
        </w:rPr>
        <w:t>, the measure did not make it</w:t>
      </w:r>
      <w:r w:rsidRPr="00556D79">
        <w:rPr>
          <w:sz w:val="16"/>
        </w:rPr>
        <w:t xml:space="preserve"> into the $1.7 trillion federal spending package.</w:t>
      </w:r>
    </w:p>
    <w:p w14:paraId="7DDCF6CC" w14:textId="77777777" w:rsidR="0085784E" w:rsidRPr="00556D79" w:rsidRDefault="0085784E" w:rsidP="0085784E">
      <w:pPr>
        <w:tabs>
          <w:tab w:val="left" w:pos="9090"/>
        </w:tabs>
        <w:rPr>
          <w:sz w:val="16"/>
        </w:rPr>
      </w:pPr>
      <w:r w:rsidRPr="00556D79">
        <w:rPr>
          <w:sz w:val="16"/>
        </w:rPr>
        <w:t>The coalition’s priority was to increase the refundability of the credit so more of the lowest-income families could qualify, as they did last year thanks to the Democrats’ $1.9 trillion American Rescue Plan’s temporary expansion of the credit.</w:t>
      </w:r>
    </w:p>
    <w:p w14:paraId="20F4E1A1" w14:textId="77777777" w:rsidR="0085784E" w:rsidRPr="00556D79" w:rsidRDefault="0085784E" w:rsidP="0085784E">
      <w:pPr>
        <w:tabs>
          <w:tab w:val="left" w:pos="9090"/>
        </w:tabs>
        <w:rPr>
          <w:sz w:val="16"/>
        </w:rPr>
      </w:pPr>
      <w:r w:rsidRPr="00556D79">
        <w:rPr>
          <w:sz w:val="16"/>
        </w:rPr>
        <w:t>Nearly 19 million kids won’t receive the full $2,000 benefit this year because their parents earn too little, according to a Tax Policy Center estimate.</w:t>
      </w:r>
    </w:p>
    <w:p w14:paraId="6D809828" w14:textId="77777777" w:rsidR="0085784E" w:rsidRPr="00556D79" w:rsidRDefault="0085784E" w:rsidP="0085784E">
      <w:pPr>
        <w:tabs>
          <w:tab w:val="left" w:pos="9090"/>
        </w:tabs>
        <w:rPr>
          <w:sz w:val="16"/>
        </w:rPr>
      </w:pPr>
      <w:r w:rsidRPr="00556D79">
        <w:rPr>
          <w:sz w:val="16"/>
        </w:rPr>
        <w:t>“</w:t>
      </w:r>
      <w:r w:rsidRPr="00EF49B1">
        <w:rPr>
          <w:rStyle w:val="Emphasis"/>
          <w:highlight w:val="yellow"/>
        </w:rPr>
        <w:t>Republican leaders</w:t>
      </w:r>
      <w:r w:rsidRPr="00EF49B1">
        <w:rPr>
          <w:rStyle w:val="StyleUnderline"/>
          <w:highlight w:val="yellow"/>
        </w:rPr>
        <w:t xml:space="preserve"> decided to send a </w:t>
      </w:r>
      <w:r w:rsidRPr="00EF49B1">
        <w:rPr>
          <w:rStyle w:val="Emphasis"/>
          <w:highlight w:val="yellow"/>
        </w:rPr>
        <w:t>lump of coal</w:t>
      </w:r>
      <w:r w:rsidRPr="00EF49B1">
        <w:rPr>
          <w:rStyle w:val="StyleUnderline"/>
          <w:highlight w:val="yellow"/>
        </w:rPr>
        <w:t xml:space="preserve"> to</w:t>
      </w:r>
      <w:r w:rsidRPr="00EF49B1">
        <w:rPr>
          <w:rStyle w:val="StyleUnderline"/>
        </w:rPr>
        <w:t xml:space="preserve"> </w:t>
      </w:r>
      <w:r w:rsidRPr="00EF49B1">
        <w:rPr>
          <w:rStyle w:val="Emphasis"/>
        </w:rPr>
        <w:t xml:space="preserve">America’s </w:t>
      </w:r>
      <w:r w:rsidRPr="00EF49B1">
        <w:rPr>
          <w:rStyle w:val="Emphasis"/>
          <w:highlight w:val="yellow"/>
        </w:rPr>
        <w:t>children</w:t>
      </w:r>
      <w:r w:rsidRPr="00556D79">
        <w:rPr>
          <w:sz w:val="16"/>
        </w:rPr>
        <w:t xml:space="preserve"> this year,” said Colorado Sen. Michael Bennet, one of the effort’s leaders in the Senate. “We know that the most significant step Congress can take to help America’s children is to support an expanded Child Tax Credit. When Congress </w:t>
      </w:r>
      <w:proofErr w:type="gramStart"/>
      <w:r w:rsidRPr="00556D79">
        <w:rPr>
          <w:sz w:val="16"/>
        </w:rPr>
        <w:t>took action</w:t>
      </w:r>
      <w:proofErr w:type="gramEnd"/>
      <w:r w:rsidRPr="00556D79">
        <w:rPr>
          <w:sz w:val="16"/>
        </w:rPr>
        <w:t xml:space="preserve"> on this in 2021, we cut childhood poverty in America in half.”</w:t>
      </w:r>
    </w:p>
    <w:p w14:paraId="795A18FC" w14:textId="77777777" w:rsidR="0085784E" w:rsidRPr="00556D79" w:rsidRDefault="0085784E" w:rsidP="0085784E">
      <w:pPr>
        <w:tabs>
          <w:tab w:val="left" w:pos="9090"/>
        </w:tabs>
        <w:rPr>
          <w:sz w:val="16"/>
        </w:rPr>
      </w:pPr>
      <w:r w:rsidRPr="00556D79">
        <w:rPr>
          <w:sz w:val="16"/>
        </w:rPr>
        <w:t>Bennet, along with Democratic Sens. Sherrod Brown of Ohio and Cory Booker of New Jersey, had hoped to convince GOP lawmakers to back the inclusion of the provision in the spending bill by tying it to corporate tax breaks that Republicans and businesses support.</w:t>
      </w:r>
    </w:p>
    <w:p w14:paraId="107D6F77" w14:textId="77777777" w:rsidR="0085784E" w:rsidRPr="00556D79" w:rsidRDefault="0085784E" w:rsidP="0085784E">
      <w:pPr>
        <w:tabs>
          <w:tab w:val="left" w:pos="9090"/>
        </w:tabs>
        <w:rPr>
          <w:sz w:val="16"/>
        </w:rPr>
      </w:pPr>
      <w:r w:rsidRPr="00A64479">
        <w:rPr>
          <w:rStyle w:val="StyleUnderline"/>
        </w:rPr>
        <w:t>The</w:t>
      </w:r>
      <w:r w:rsidRPr="00556D79">
        <w:rPr>
          <w:sz w:val="16"/>
        </w:rPr>
        <w:t xml:space="preserve"> last-ditch </w:t>
      </w:r>
      <w:r w:rsidRPr="00A64479">
        <w:rPr>
          <w:rStyle w:val="StyleUnderline"/>
        </w:rPr>
        <w:t xml:space="preserve">effort </w:t>
      </w:r>
      <w:r w:rsidRPr="00556D79">
        <w:rPr>
          <w:rStyle w:val="StyleUnderline"/>
          <w:highlight w:val="yellow"/>
        </w:rPr>
        <w:t xml:space="preserve">faced </w:t>
      </w:r>
      <w:r w:rsidRPr="00556D79">
        <w:rPr>
          <w:rStyle w:val="Emphasis"/>
          <w:highlight w:val="yellow"/>
        </w:rPr>
        <w:t>several challenges</w:t>
      </w:r>
      <w:r w:rsidRPr="00556D79">
        <w:rPr>
          <w:sz w:val="16"/>
        </w:rPr>
        <w:t xml:space="preserve">. </w:t>
      </w:r>
      <w:r w:rsidRPr="00A64479">
        <w:rPr>
          <w:rStyle w:val="StyleUnderline"/>
        </w:rPr>
        <w:t xml:space="preserve">At least </w:t>
      </w:r>
      <w:r w:rsidRPr="00556D79">
        <w:rPr>
          <w:rStyle w:val="Emphasis"/>
          <w:highlight w:val="yellow"/>
        </w:rPr>
        <w:t>10 Republican</w:t>
      </w:r>
      <w:r w:rsidRPr="00556D79">
        <w:rPr>
          <w:rStyle w:val="StyleUnderline"/>
          <w:highlight w:val="yellow"/>
        </w:rPr>
        <w:t xml:space="preserve"> senators would have had to </w:t>
      </w:r>
      <w:r w:rsidRPr="00556D79">
        <w:rPr>
          <w:rStyle w:val="Emphasis"/>
          <w:highlight w:val="yellow"/>
        </w:rPr>
        <w:t>sign on</w:t>
      </w:r>
      <w:r w:rsidRPr="00556D79">
        <w:rPr>
          <w:sz w:val="16"/>
        </w:rPr>
        <w:t xml:space="preserve"> for the measure to pass the chamber, </w:t>
      </w:r>
      <w:r w:rsidRPr="00556D79">
        <w:rPr>
          <w:rStyle w:val="StyleUnderline"/>
          <w:highlight w:val="yellow"/>
        </w:rPr>
        <w:t>and that’s assuming it had the support of</w:t>
      </w:r>
      <w:r w:rsidRPr="00556D79">
        <w:rPr>
          <w:sz w:val="16"/>
        </w:rPr>
        <w:t xml:space="preserve"> Democratic Sen. Joe </w:t>
      </w:r>
      <w:r w:rsidRPr="00556D79">
        <w:rPr>
          <w:rStyle w:val="Emphasis"/>
          <w:highlight w:val="yellow"/>
        </w:rPr>
        <w:t>Manchin</w:t>
      </w:r>
      <w:r w:rsidRPr="00556D79">
        <w:rPr>
          <w:sz w:val="16"/>
        </w:rPr>
        <w:t xml:space="preserve"> of West Virginia, </w:t>
      </w:r>
      <w:r w:rsidRPr="00556D79">
        <w:rPr>
          <w:rStyle w:val="StyleUnderline"/>
          <w:highlight w:val="yellow"/>
        </w:rPr>
        <w:t>who</w:t>
      </w:r>
      <w:r w:rsidRPr="00556D79">
        <w:rPr>
          <w:sz w:val="16"/>
        </w:rPr>
        <w:t xml:space="preserve"> last year </w:t>
      </w:r>
      <w:r w:rsidRPr="00556D79">
        <w:rPr>
          <w:rStyle w:val="Emphasis"/>
          <w:highlight w:val="yellow"/>
        </w:rPr>
        <w:t>torpedoed</w:t>
      </w:r>
      <w:r w:rsidRPr="00556D79">
        <w:rPr>
          <w:rStyle w:val="StyleUnderline"/>
          <w:highlight w:val="yellow"/>
        </w:rPr>
        <w:t xml:space="preserve"> an extension</w:t>
      </w:r>
      <w:r w:rsidRPr="00556D79">
        <w:rPr>
          <w:rStyle w:val="StyleUnderline"/>
        </w:rPr>
        <w:t xml:space="preserve"> of the expanded </w:t>
      </w:r>
      <w:r w:rsidRPr="00556D79">
        <w:rPr>
          <w:rStyle w:val="Emphasis"/>
        </w:rPr>
        <w:t>child tax credit</w:t>
      </w:r>
      <w:r w:rsidRPr="00556D79">
        <w:rPr>
          <w:sz w:val="16"/>
        </w:rPr>
        <w:t>, along with much of President Joe Biden’s social spending package.</w:t>
      </w:r>
    </w:p>
    <w:p w14:paraId="3729DBB5" w14:textId="77777777" w:rsidR="0085784E" w:rsidRPr="00556D79" w:rsidRDefault="0085784E" w:rsidP="0085784E">
      <w:pPr>
        <w:tabs>
          <w:tab w:val="left" w:pos="9090"/>
        </w:tabs>
        <w:rPr>
          <w:sz w:val="16"/>
        </w:rPr>
      </w:pPr>
      <w:r w:rsidRPr="00556D79">
        <w:rPr>
          <w:sz w:val="16"/>
        </w:rPr>
        <w:t xml:space="preserve">The failure to include the enhancement in the spending bill effectively ends its chances of passage, at least </w:t>
      </w:r>
      <w:proofErr w:type="gramStart"/>
      <w:r w:rsidRPr="00556D79">
        <w:rPr>
          <w:sz w:val="16"/>
        </w:rPr>
        <w:t>in the near future</w:t>
      </w:r>
      <w:proofErr w:type="gramEnd"/>
      <w:r w:rsidRPr="00556D79">
        <w:rPr>
          <w:sz w:val="16"/>
        </w:rPr>
        <w:t xml:space="preserve">. </w:t>
      </w:r>
      <w:r w:rsidRPr="00556D79">
        <w:rPr>
          <w:rStyle w:val="Emphasis"/>
        </w:rPr>
        <w:t>Republicans</w:t>
      </w:r>
      <w:r w:rsidRPr="00556D79">
        <w:rPr>
          <w:rStyle w:val="StyleUnderline"/>
        </w:rPr>
        <w:t xml:space="preserve">, who don’t support increasing the credit’s refundability, are set to take </w:t>
      </w:r>
      <w:r w:rsidRPr="00556D79">
        <w:rPr>
          <w:rStyle w:val="Emphasis"/>
        </w:rPr>
        <w:t>control</w:t>
      </w:r>
      <w:r w:rsidRPr="00556D79">
        <w:rPr>
          <w:rStyle w:val="StyleUnderline"/>
        </w:rPr>
        <w:t xml:space="preserve"> of the </w:t>
      </w:r>
      <w:r w:rsidRPr="00556D79">
        <w:rPr>
          <w:rStyle w:val="Emphasis"/>
        </w:rPr>
        <w:t>House</w:t>
      </w:r>
      <w:r w:rsidRPr="00556D79">
        <w:rPr>
          <w:sz w:val="16"/>
        </w:rPr>
        <w:t xml:space="preserve"> in January.</w:t>
      </w:r>
    </w:p>
    <w:p w14:paraId="0D20D4BC" w14:textId="77777777" w:rsidR="0085784E" w:rsidRPr="00D53D3D" w:rsidRDefault="0085784E" w:rsidP="00A85655">
      <w:pPr>
        <w:rPr>
          <w:rStyle w:val="Emphasis"/>
          <w:b w:val="0"/>
          <w:iCs w:val="0"/>
        </w:rPr>
      </w:pPr>
    </w:p>
    <w:p w14:paraId="4C726200" w14:textId="77777777" w:rsidR="00A85655" w:rsidRPr="007A2617" w:rsidRDefault="00A85655" w:rsidP="00A85655"/>
    <w:p w14:paraId="19289A70" w14:textId="77777777" w:rsidR="00A85655" w:rsidRPr="00A85655" w:rsidRDefault="00A85655" w:rsidP="00A85655"/>
    <w:p w14:paraId="398615D1" w14:textId="77777777" w:rsidR="00C925FF" w:rsidRDefault="00C925FF" w:rsidP="00C925FF">
      <w:pPr>
        <w:spacing w:after="0"/>
      </w:pPr>
    </w:p>
    <w:p w14:paraId="5FDFD8FB" w14:textId="77777777" w:rsidR="00C925FF" w:rsidRDefault="00C925FF" w:rsidP="00C925FF">
      <w:pPr>
        <w:pStyle w:val="Heading2"/>
      </w:pPr>
      <w:r>
        <w:lastRenderedPageBreak/>
        <w:t>Jobs Guarantee</w:t>
      </w:r>
    </w:p>
    <w:p w14:paraId="3208F8CC" w14:textId="57C9C72D" w:rsidR="00E6049F" w:rsidRDefault="00E6049F" w:rsidP="00E6049F">
      <w:pPr>
        <w:pStyle w:val="Heading3"/>
      </w:pPr>
      <w:r>
        <w:lastRenderedPageBreak/>
        <w:t>L – PC</w:t>
      </w:r>
    </w:p>
    <w:p w14:paraId="64C05A0A" w14:textId="058EF3F5" w:rsidR="00E6049F" w:rsidRPr="00E6049F" w:rsidRDefault="00E6049F" w:rsidP="00E6049F">
      <w:pPr>
        <w:pStyle w:val="Heading4"/>
      </w:pPr>
      <w:r>
        <w:t>A FJG costs pc</w:t>
      </w:r>
    </w:p>
    <w:p w14:paraId="1C35BFF9" w14:textId="4391236E" w:rsidR="002F017A" w:rsidRPr="00E6049F" w:rsidRDefault="002F017A" w:rsidP="00E6049F">
      <w:pPr>
        <w:spacing w:after="0"/>
        <w:rPr>
          <w:rStyle w:val="Style13ptBold"/>
        </w:rPr>
      </w:pPr>
      <w:r w:rsidRPr="00E6049F">
        <w:rPr>
          <w:rStyle w:val="Style13ptBold"/>
        </w:rPr>
        <w:t>Lowrey</w:t>
      </w:r>
      <w:r w:rsidR="00E6049F" w:rsidRPr="00E6049F">
        <w:rPr>
          <w:rStyle w:val="Style13ptBold"/>
        </w:rPr>
        <w:t xml:space="preserve"> 2018</w:t>
      </w:r>
    </w:p>
    <w:p w14:paraId="46054F4D" w14:textId="68F61504" w:rsidR="002F017A" w:rsidRDefault="00E6049F" w:rsidP="00E6049F">
      <w:pPr>
        <w:spacing w:after="0"/>
      </w:pPr>
      <w:r>
        <w:t xml:space="preserve">Annie, The Atlantic, “A Promise So Big, Democrats Aren’t Sure How to Keep It,” May 11, 2018 </w:t>
      </w:r>
      <w:hyperlink r:id="rId12" w:history="1">
        <w:r w:rsidRPr="003D070A">
          <w:rPr>
            <w:rStyle w:val="Hyperlink"/>
          </w:rPr>
          <w:t>https://www.theatlantic.com/ideas/archive/2018/05/the-democratic-party-wants-to-end-unemployment/560153/</w:t>
        </w:r>
      </w:hyperlink>
      <w:r>
        <w:t xml:space="preserve"> </w:t>
      </w:r>
      <w:proofErr w:type="spellStart"/>
      <w:r>
        <w:t>dmr</w:t>
      </w:r>
      <w:proofErr w:type="spellEnd"/>
    </w:p>
    <w:p w14:paraId="7D5904F5" w14:textId="0DE64342" w:rsidR="00E6049F" w:rsidRDefault="00E6049F" w:rsidP="00E6049F">
      <w:pPr>
        <w:spacing w:after="0"/>
        <w:rPr>
          <w:rStyle w:val="StyleUnderline"/>
        </w:rPr>
      </w:pPr>
      <w:r w:rsidRPr="00E6049F">
        <w:rPr>
          <w:sz w:val="16"/>
        </w:rPr>
        <w:t>There is also the cost. “</w:t>
      </w:r>
      <w:r w:rsidRPr="00E6049F">
        <w:rPr>
          <w:rStyle w:val="StyleUnderline"/>
        </w:rPr>
        <w:t>It would take a level of funding for which we would have to very much alter our fiscal outlook,</w:t>
      </w:r>
      <w:r w:rsidRPr="00E6049F">
        <w:rPr>
          <w:sz w:val="16"/>
        </w:rPr>
        <w:t xml:space="preserve">” Jared Bernstein, who was former Vice President Joe Biden’s chief economist and is now at CBPP, told me. Small pilot programs aimed at stopping recidivism might pay for themselves. But a true jobs guarantee would cost something like $400 to $700 billion a year now, and vastly more during a downturn. </w:t>
      </w:r>
      <w:r w:rsidRPr="00E6049F">
        <w:rPr>
          <w:rStyle w:val="StyleUnderline"/>
        </w:rPr>
        <w:t xml:space="preserve">There are other sticky questions. How much should these jobs pay, and what kind of benefits should they provide? Would a jobs guarantee foment inflation? What would a jobs guarantee do to our understanding of the interplay between inflation, employment, and growth anyway? Would the government get rid of unemployment insurance? </w:t>
      </w:r>
      <w:r w:rsidRPr="00E6049F">
        <w:rPr>
          <w:sz w:val="16"/>
        </w:rPr>
        <w:t xml:space="preserve">Would the jobs be permanent? If not, is that really a guarantee that ends joblessness, once and for all? If so, would that sap the country of some of the ingenuity of its private workforce? </w:t>
      </w:r>
      <w:r w:rsidRPr="00E6049F">
        <w:rPr>
          <w:rStyle w:val="StyleUnderline"/>
        </w:rPr>
        <w:t>What share of the economy would be involved in care work? How much would that represent a movement from uncompensated, kitchen-table care work to compensated, workplace care work?</w:t>
      </w:r>
      <w:r w:rsidRPr="00E6049F">
        <w:rPr>
          <w:sz w:val="16"/>
        </w:rPr>
        <w:t xml:space="preserve"> </w:t>
      </w:r>
      <w:r w:rsidRPr="00E6049F">
        <w:rPr>
          <w:rStyle w:val="Emphasis"/>
        </w:rPr>
        <w:t>For some Democratic policy wonks, the trade-offs in both economic and political capital seem the most salient.</w:t>
      </w:r>
      <w:r w:rsidRPr="00E6049F">
        <w:rPr>
          <w:sz w:val="16"/>
        </w:rPr>
        <w:t xml:space="preserve"> </w:t>
      </w:r>
      <w:r w:rsidRPr="00E6049F">
        <w:rPr>
          <w:rStyle w:val="StyleUnderline"/>
        </w:rPr>
        <w:t>What do you give up by implementing a jobs guarantee? What comes first: a public option for health insurance, or a major jobs plan, or an expansion of the E</w:t>
      </w:r>
      <w:r w:rsidRPr="00E6049F">
        <w:rPr>
          <w:sz w:val="16"/>
        </w:rPr>
        <w:t xml:space="preserve">arned </w:t>
      </w:r>
      <w:r w:rsidRPr="00E6049F">
        <w:rPr>
          <w:rStyle w:val="StyleUnderline"/>
        </w:rPr>
        <w:t>I</w:t>
      </w:r>
      <w:r w:rsidRPr="00E6049F">
        <w:rPr>
          <w:sz w:val="16"/>
        </w:rPr>
        <w:t xml:space="preserve">ncome </w:t>
      </w:r>
      <w:r w:rsidRPr="00E6049F">
        <w:rPr>
          <w:rStyle w:val="StyleUnderline"/>
        </w:rPr>
        <w:t>T</w:t>
      </w:r>
      <w:r w:rsidRPr="00E6049F">
        <w:rPr>
          <w:sz w:val="16"/>
        </w:rPr>
        <w:t xml:space="preserve">ax </w:t>
      </w:r>
      <w:r w:rsidRPr="00E6049F">
        <w:rPr>
          <w:rStyle w:val="StyleUnderline"/>
        </w:rPr>
        <w:t>Cr</w:t>
      </w:r>
      <w:r w:rsidRPr="00E6049F">
        <w:rPr>
          <w:sz w:val="16"/>
        </w:rPr>
        <w:t xml:space="preserve">edit, </w:t>
      </w:r>
      <w:r w:rsidRPr="00E6049F">
        <w:rPr>
          <w:rStyle w:val="StyleUnderline"/>
        </w:rPr>
        <w:t>or a universal child allowance, or a major educational debt-relief plan, or postal banking</w:t>
      </w:r>
      <w:r w:rsidRPr="00E6049F">
        <w:rPr>
          <w:sz w:val="16"/>
        </w:rPr>
        <w:t xml:space="preserve">—all of which are ideas being pushed by Democratic presidential aspirants right now? “How much in life do you spend money on the last mile?” Gene Sperling, who was the director of the National Economic Council under Obama, asked me. “There are big, long-term unemployment problems, right? That’s complicated. Those are people who need a lot of help. They need a lot of support. Is that really the issue, or is the issue that the working poor are not making enough money to support their families? If you’re going to spend a trillion dollars on something huge …There’s an element here of people not thinking about what they’re </w:t>
      </w:r>
      <w:proofErr w:type="gramStart"/>
      <w:r w:rsidRPr="00E6049F">
        <w:rPr>
          <w:sz w:val="16"/>
        </w:rPr>
        <w:t>actually trying</w:t>
      </w:r>
      <w:proofErr w:type="gramEnd"/>
      <w:r w:rsidRPr="00E6049F">
        <w:rPr>
          <w:sz w:val="16"/>
        </w:rPr>
        <w:t xml:space="preserve"> to do.” In a technocratic sense, perhaps. But the technocratic problems that a jobs guarantee poses are not impossible to solve. There are good models. </w:t>
      </w:r>
      <w:proofErr w:type="spellStart"/>
      <w:r w:rsidRPr="00E6049F">
        <w:rPr>
          <w:sz w:val="16"/>
        </w:rPr>
        <w:t>RecycleForce</w:t>
      </w:r>
      <w:proofErr w:type="spellEnd"/>
      <w:r w:rsidRPr="00E6049F">
        <w:rPr>
          <w:sz w:val="16"/>
        </w:rPr>
        <w:t xml:space="preserve">, for instance, cuts the recidivism rate of recently incarcerated individuals to 26 percent, versus a national rate of 64 percent, </w:t>
      </w:r>
      <w:proofErr w:type="spellStart"/>
      <w:r w:rsidRPr="00E6049F">
        <w:rPr>
          <w:sz w:val="16"/>
        </w:rPr>
        <w:t>Keesling</w:t>
      </w:r>
      <w:proofErr w:type="spellEnd"/>
      <w:r w:rsidRPr="00E6049F">
        <w:rPr>
          <w:sz w:val="16"/>
        </w:rPr>
        <w:t xml:space="preserve"> told me. And it saves the taxpayer $1.20 for every dollar invested. Surveys show that similar jobs programs have raised both earnings and employment rates for their participants, </w:t>
      </w:r>
      <w:proofErr w:type="gramStart"/>
      <w:r w:rsidRPr="00E6049F">
        <w:rPr>
          <w:sz w:val="16"/>
        </w:rPr>
        <w:t>and also</w:t>
      </w:r>
      <w:proofErr w:type="gramEnd"/>
      <w:r w:rsidRPr="00E6049F">
        <w:rPr>
          <w:sz w:val="16"/>
        </w:rPr>
        <w:t xml:space="preserve"> “decreased family public benefit receipt, raised school outcomes among the children of workers, boosted workers’ school completion, lowered criminal-justice system involvement among both workers and their children, improved psychological well-being, and reduced longer-term poverty,” a survey by the Georgetown Law Center on Poverty and Inequality found. “There may be additional positive effects, such as increased child-support payments and improved health.” Scaling up transitional </w:t>
      </w:r>
      <w:proofErr w:type="gramStart"/>
      <w:r w:rsidRPr="00E6049F">
        <w:rPr>
          <w:sz w:val="16"/>
        </w:rPr>
        <w:t>jobs</w:t>
      </w:r>
      <w:proofErr w:type="gramEnd"/>
      <w:r w:rsidRPr="00E6049F">
        <w:rPr>
          <w:sz w:val="16"/>
        </w:rPr>
        <w:t xml:space="preserve"> initiatives would be a good start, then. “There’s nothing resembling an entitlement that supports a person coming home from prison right now,” Sam Schaeffer, the executive director of the Center for Employment Opportunities, a New York-based nonprofit that provides jobs and training to the formerly incarcerated in 20 cities, told me. “To really tackle this challenge, there should be some unifying mechanism, with a mix of workforce programs, anti-poverty programs, nutrition assistance, housing, and more. We’ll pay $82 billion a year to incarcerate people. We don’t make anything like a similar investment on reentry.” There are also models stemming from TANF-EF. </w:t>
      </w:r>
      <w:proofErr w:type="spellStart"/>
      <w:r w:rsidRPr="00E6049F">
        <w:rPr>
          <w:sz w:val="16"/>
        </w:rPr>
        <w:t>JobsNOW</w:t>
      </w:r>
      <w:proofErr w:type="spellEnd"/>
      <w:r w:rsidRPr="00E6049F">
        <w:rPr>
          <w:sz w:val="16"/>
        </w:rPr>
        <w:t xml:space="preserve">! in San Francisco offers a tiered program to help workers with different levels of readiness for a paid job. One tier pays participants while they enroll in job-readiness or vocational training, or a high-school diploma program. It also pays participants to do relatively low-skill work at a nonprofit. Finally, there is a wage-subsidy program, aimed at individuals with work experience. On top of that, the program provides case management and wraparound services, helping ensure that participants have Medicaid and food stamps. All in all, it has increased its 20,000 participants’ earnings by an average of 55 percent, and three in four no longer need cash assistance two-and-a-half years after exiting the program. The evidence for what works is out there, and the need especially great in certain communities and with certain individuals. Starting with pilots and scaling them up, as Booker wants to do, makes sense. So does Khanna’s model of directing state and local governments to figure out what works for them, as TANF-EF did. So does Sanders’s idea of having “hundreds” of public-works initiatives. For all the blue-sky thinking and talk of a national, public-jobs guarantee, </w:t>
      </w:r>
      <w:r w:rsidRPr="00E6049F">
        <w:rPr>
          <w:rStyle w:val="StyleUnderline"/>
        </w:rPr>
        <w:t xml:space="preserve">Democratic policymakers do seem to be taking the idea </w:t>
      </w:r>
      <w:r w:rsidRPr="00E6049F">
        <w:rPr>
          <w:rStyle w:val="Emphasis"/>
        </w:rPr>
        <w:t>seriously, but not literally</w:t>
      </w:r>
      <w:r w:rsidRPr="00E6049F">
        <w:rPr>
          <w:rStyle w:val="StyleUnderline"/>
        </w:rPr>
        <w:t>, to borrow a phrase</w:t>
      </w:r>
      <w:r w:rsidRPr="00E6049F">
        <w:rPr>
          <w:sz w:val="16"/>
        </w:rPr>
        <w:t xml:space="preserve">. The idea is to indicate to the country that they want to tackle the biggest challenges with the biggest solutions—not to figure out every detail, pay for every dollar, appeal to every voter, and pass a policy bar their colleagues on the other side of the aisle have shown no interest in. That gives Democrats room to experiment. “This is not a panacea to solve the jobs problem. It </w:t>
      </w:r>
      <w:proofErr w:type="gramStart"/>
      <w:r w:rsidRPr="00E6049F">
        <w:rPr>
          <w:sz w:val="16"/>
        </w:rPr>
        <w:t>has to</w:t>
      </w:r>
      <w:proofErr w:type="gramEnd"/>
      <w:r w:rsidRPr="00E6049F">
        <w:rPr>
          <w:sz w:val="16"/>
        </w:rPr>
        <w:t xml:space="preserve"> be attacked in multiple ways,” Khanna told me. “I would argue that this is a first, serious proposal that by my own admission I would say is not intended to be perfect.” It avoids putting them in the position of negotiating themselves down. “I see it as really opening the Overton Window in a way that is </w:t>
      </w:r>
      <w:proofErr w:type="gramStart"/>
      <w:r w:rsidRPr="00E6049F">
        <w:rPr>
          <w:sz w:val="16"/>
        </w:rPr>
        <w:t>a quite</w:t>
      </w:r>
      <w:proofErr w:type="gramEnd"/>
      <w:r w:rsidRPr="00E6049F">
        <w:rPr>
          <w:sz w:val="16"/>
        </w:rPr>
        <w:t xml:space="preserve"> useful for this debate,” Bernstein said. “I’m not in the business of negotiating with myself at this point. Let’s let all the good ideas blossom.” </w:t>
      </w:r>
      <w:r w:rsidRPr="00E6049F">
        <w:rPr>
          <w:rStyle w:val="StyleUnderline"/>
        </w:rPr>
        <w:t xml:space="preserve">It vaults over the need to figure out the most difficult parts of the </w:t>
      </w:r>
      <w:r w:rsidRPr="00E6049F">
        <w:rPr>
          <w:rStyle w:val="StyleUnderline"/>
        </w:rPr>
        <w:lastRenderedPageBreak/>
        <w:t>legislation, like how much or how to pay for such a proposal</w:t>
      </w:r>
      <w:r w:rsidRPr="00E6049F">
        <w:rPr>
          <w:sz w:val="16"/>
        </w:rPr>
        <w:t xml:space="preserve">. “I’m not </w:t>
      </w:r>
      <w:proofErr w:type="spellStart"/>
      <w:r w:rsidRPr="00E6049F">
        <w:rPr>
          <w:sz w:val="16"/>
        </w:rPr>
        <w:t>gonna</w:t>
      </w:r>
      <w:proofErr w:type="spellEnd"/>
      <w:r w:rsidRPr="00E6049F">
        <w:rPr>
          <w:sz w:val="16"/>
        </w:rPr>
        <w:t xml:space="preserve"> presume how we pay for it,” Tanden said. “I do think the Republican tax plan indicates how little Republicans care about deficits when it comes to taxes. I’m not saying that we won’t care about this. But obviously it makes that an easier conversation.” It also acknowledges that </w:t>
      </w:r>
      <w:r w:rsidRPr="00E6049F">
        <w:rPr>
          <w:rStyle w:val="StyleUnderline"/>
        </w:rPr>
        <w:t>Republicans are unlikely to get on board with big Democratic ideas</w:t>
      </w:r>
      <w:r w:rsidRPr="00E6049F">
        <w:rPr>
          <w:sz w:val="16"/>
        </w:rPr>
        <w:t>, freeing liberals to think bigger. “</w:t>
      </w:r>
      <w:r w:rsidRPr="00E6049F">
        <w:rPr>
          <w:rStyle w:val="StyleUnderline"/>
        </w:rPr>
        <w:t>We live in the era of tribalism</w:t>
      </w:r>
      <w:r w:rsidRPr="00E6049F">
        <w:rPr>
          <w:sz w:val="16"/>
        </w:rPr>
        <w:t>,” Tanden told me. “</w:t>
      </w:r>
      <w:r w:rsidRPr="00E6049F">
        <w:rPr>
          <w:rStyle w:val="StyleUnderline"/>
        </w:rPr>
        <w:t>It’s hard to think through a proposal if Republicans feel like doing any deal with Democrats is noxious. Ipso facto, when a Democrat proposes something, they cannot support it because it’s the Democrats have creating it. That does not allow for compromise.”</w:t>
      </w:r>
    </w:p>
    <w:p w14:paraId="0273D383" w14:textId="77777777" w:rsidR="006F2EED" w:rsidRDefault="006F2EED" w:rsidP="00B216E7"/>
    <w:p w14:paraId="2951B618" w14:textId="6C4732C6" w:rsidR="006F2EED" w:rsidRDefault="006F2EED" w:rsidP="006F2EED">
      <w:pPr>
        <w:pStyle w:val="Heading4"/>
      </w:pPr>
      <w:r>
        <w:t xml:space="preserve">Job guarantee uses </w:t>
      </w:r>
      <w:r w:rsidRPr="00785A11">
        <w:rPr>
          <w:u w:val="single"/>
        </w:rPr>
        <w:t>all available</w:t>
      </w:r>
      <w:r>
        <w:t xml:space="preserve"> political capital.</w:t>
      </w:r>
    </w:p>
    <w:p w14:paraId="3EC383AC" w14:textId="77777777" w:rsidR="006F2EED" w:rsidRDefault="006F2EED" w:rsidP="006F2EED">
      <w:pPr>
        <w:spacing w:after="0"/>
      </w:pPr>
      <w:r w:rsidRPr="00EE74D1">
        <w:t xml:space="preserve">Jonathan </w:t>
      </w:r>
      <w:proofErr w:type="spellStart"/>
      <w:r w:rsidRPr="00EE74D1">
        <w:rPr>
          <w:rStyle w:val="Style13ptBold"/>
        </w:rPr>
        <w:t>Hasak</w:t>
      </w:r>
      <w:proofErr w:type="spellEnd"/>
      <w:r w:rsidRPr="00EE74D1">
        <w:t xml:space="preserve"> 5-2-20</w:t>
      </w:r>
      <w:r w:rsidRPr="00EE74D1">
        <w:rPr>
          <w:rStyle w:val="Style13ptBold"/>
        </w:rPr>
        <w:t>18</w:t>
      </w:r>
      <w:r w:rsidRPr="00EE74D1">
        <w:t xml:space="preserve">; Director of Public Policy and Government Affairs at Year Up; Before Guaranteeing Jobs, Let's Guarantee Job Retraining; </w:t>
      </w:r>
      <w:r>
        <w:t>RealClear Policy</w:t>
      </w:r>
      <w:r w:rsidRPr="00EE74D1">
        <w:t>; https://www.realclearpolicy.com/articles/2018/05/02/before_guaranteeing_jobs_lets_guarantee_job_retraining_110616.html; DL</w:t>
      </w:r>
    </w:p>
    <w:p w14:paraId="12068BDA" w14:textId="4D09EF75" w:rsidR="006F2EED" w:rsidRDefault="006F2EED" w:rsidP="006F2EED">
      <w:pPr>
        <w:rPr>
          <w:rStyle w:val="StyleUnderline"/>
        </w:rPr>
      </w:pPr>
      <w:r>
        <w:t xml:space="preserve">Every administration since the Progressive Era has sought to create more jobs through the promise of tax breaks to businesses; subsidizing job opportunities; infrastructure, tax, and housing incentives; and leveraging resources from the private sector. But these incremental reforms have not fixed the broken talent marketplace that now exists in our country, nor have they corrected the mismatches in the labor market. While </w:t>
      </w:r>
      <w:r w:rsidRPr="00EE74D1">
        <w:rPr>
          <w:rStyle w:val="Emphasis"/>
        </w:rPr>
        <w:t>political constraints</w:t>
      </w:r>
      <w:r w:rsidRPr="00EE74D1">
        <w:rPr>
          <w:rStyle w:val="StyleUnderline"/>
        </w:rPr>
        <w:t xml:space="preserve"> may prevent a large federal jobs guarantee program from becoming law anytime soon</w:t>
      </w:r>
      <w:r>
        <w:t xml:space="preserve">, it behooves both Democrats and Republicans — whether already in or aspiring to office — to create and champion local and state job-retraining initiatives that could be used as the foundation for a more comprehensive jobs program in the future. </w:t>
      </w:r>
      <w:r w:rsidRPr="00DE56CA">
        <w:rPr>
          <w:sz w:val="6"/>
          <w:szCs w:val="6"/>
        </w:rPr>
        <w:t>Consider what a localized, guaranteed job-retraining program could look like. Modeled after the GI Bill, states could use a combination of private-sector funding and a portion of workforce and training money to create a Dignity of Work Fund. These competitive grants would provide funding to regions and localities to offer free training to displaced Americans at community colleges that would prepare them for local in-demand middle-skills jobs. Employers would help design curriculum and collaborate with community colleges and proven training providers like Year Up, a national job-training organization that works to catapult opportunity youth — young adults who are out of school and out of work — from minimum wage jobs to meaningful careers in a single year.</w:t>
      </w:r>
      <w:r>
        <w:rPr>
          <w:sz w:val="6"/>
          <w:szCs w:val="6"/>
        </w:rPr>
        <w:t xml:space="preserve"> </w:t>
      </w:r>
      <w:r w:rsidRPr="00DE56CA">
        <w:rPr>
          <w:sz w:val="6"/>
          <w:szCs w:val="6"/>
        </w:rPr>
        <w:t xml:space="preserve">Our country’s community colleges are often the easiest place for Americans seeking opportunity to find a training provider. Guaranteeing job retraining at our community colleges — a postsecondary system with substantial investments in work-based learning — would be both smart policy and good politics, immediately improving career pathways for all community college students and appealing to </w:t>
      </w:r>
      <w:proofErr w:type="gramStart"/>
      <w:r w:rsidRPr="00DE56CA">
        <w:rPr>
          <w:sz w:val="6"/>
          <w:szCs w:val="6"/>
        </w:rPr>
        <w:t>the majority of</w:t>
      </w:r>
      <w:proofErr w:type="gramEnd"/>
      <w:r w:rsidRPr="00DE56CA">
        <w:rPr>
          <w:sz w:val="6"/>
          <w:szCs w:val="6"/>
        </w:rPr>
        <w:t xml:space="preserve"> Americans who support making college tuition free.</w:t>
      </w:r>
      <w:r>
        <w:rPr>
          <w:sz w:val="6"/>
          <w:szCs w:val="6"/>
        </w:rPr>
        <w:t xml:space="preserve"> </w:t>
      </w:r>
      <w:r w:rsidRPr="00DE56CA">
        <w:rPr>
          <w:sz w:val="6"/>
          <w:szCs w:val="6"/>
        </w:rPr>
        <w:t>A Dignity of Work Fund would also influence training programs across the country to become more effective at preparing Americans for jobs. It would do so by demonstrating the need for public funding for market-based practices and programs aligned to employer demand. Just as President Obama’s Race to the Top program incentivized states to change their education policies when applying for funds, these competitive grants would incentivize regional workforce development boards to become more accountable for producing market-based outcomes. This allows employment outcomes — not compliance provisions — to be used as the metric for negotiating training provider contracts and awarding any future public funding.</w:t>
      </w:r>
      <w:r>
        <w:rPr>
          <w:sz w:val="6"/>
          <w:szCs w:val="6"/>
        </w:rPr>
        <w:t xml:space="preserve"> </w:t>
      </w:r>
      <w:r w:rsidRPr="00DE56CA">
        <w:rPr>
          <w:sz w:val="6"/>
          <w:szCs w:val="6"/>
        </w:rPr>
        <w:t>States that implement a Dignity of Work Fund could also launch hiring campaigns focused on mobilizing statewide employers to make changes to legacy hiring practices, such as removing four-year degree requirements as a proxy for hire. With over two-thirds of the job openings in this country created by 2020 expected not to require a bachelor’s degree, this campaign could expand the economy for Americans who have not finished college — a key constituency of President Trump’s base. It would also increase the likelihood of reaching the 5 million apprenticeships goal the Trump administration embraced last year.</w:t>
      </w:r>
      <w:r>
        <w:rPr>
          <w:sz w:val="6"/>
          <w:szCs w:val="6"/>
        </w:rPr>
        <w:t xml:space="preserve"> </w:t>
      </w:r>
      <w:r>
        <w:t xml:space="preserve">To be sure, competitive grant programs would not serve every American looking for gainful employment; greater federal investment would eventually be needed. For </w:t>
      </w:r>
      <w:r w:rsidRPr="00EE74D1">
        <w:t xml:space="preserve">that, </w:t>
      </w:r>
      <w:r w:rsidRPr="00C463A0">
        <w:rPr>
          <w:rStyle w:val="StyleUnderline"/>
        </w:rPr>
        <w:t>we would</w:t>
      </w:r>
      <w:r w:rsidRPr="00EE74D1">
        <w:t xml:space="preserve"> likely </w:t>
      </w:r>
      <w:r w:rsidRPr="00C463A0">
        <w:rPr>
          <w:rStyle w:val="StyleUnderline"/>
        </w:rPr>
        <w:t xml:space="preserve">need a </w:t>
      </w:r>
      <w:r w:rsidRPr="00B22B48">
        <w:rPr>
          <w:rStyle w:val="Emphasis"/>
        </w:rPr>
        <w:t>president</w:t>
      </w:r>
      <w:r w:rsidRPr="00EE74D1">
        <w:rPr>
          <w:rStyle w:val="StyleUnderline"/>
        </w:rPr>
        <w:t xml:space="preserve"> and </w:t>
      </w:r>
      <w:r w:rsidRPr="00B22B48">
        <w:rPr>
          <w:rStyle w:val="Emphasis"/>
        </w:rPr>
        <w:t>Congress</w:t>
      </w:r>
      <w:r w:rsidRPr="00EE74D1">
        <w:rPr>
          <w:rStyle w:val="StyleUnderline"/>
        </w:rPr>
        <w:t xml:space="preserve"> </w:t>
      </w:r>
      <w:r w:rsidRPr="00EE74D1">
        <w:t xml:space="preserve">willing </w:t>
      </w:r>
      <w:r w:rsidRPr="00C463A0">
        <w:rPr>
          <w:rStyle w:val="StyleUnderline"/>
        </w:rPr>
        <w:t>to</w:t>
      </w:r>
      <w:r w:rsidRPr="00EE74D1">
        <w:t xml:space="preserve"> </w:t>
      </w:r>
      <w:r w:rsidRPr="006F2EED">
        <w:rPr>
          <w:rStyle w:val="Emphasis"/>
        </w:rPr>
        <w:t>use all available political capital</w:t>
      </w:r>
      <w:r w:rsidRPr="00785A11">
        <w:rPr>
          <w:rStyle w:val="StyleUnderline"/>
          <w:sz w:val="48"/>
          <w:szCs w:val="48"/>
        </w:rPr>
        <w:t xml:space="preserve"> </w:t>
      </w:r>
      <w:r w:rsidRPr="00EE74D1">
        <w:rPr>
          <w:rStyle w:val="StyleUnderline"/>
        </w:rPr>
        <w:t>to implement a federal guaranteed jobs program.</w:t>
      </w:r>
    </w:p>
    <w:p w14:paraId="7376D1D8" w14:textId="77777777" w:rsidR="006F2EED" w:rsidRDefault="006F2EED" w:rsidP="006F2EED">
      <w:pPr>
        <w:pStyle w:val="Heading4"/>
      </w:pPr>
      <w:r>
        <w:t>Job guarantee is perceived as “making work.”</w:t>
      </w:r>
    </w:p>
    <w:p w14:paraId="305D4FDE" w14:textId="77777777" w:rsidR="006F2EED" w:rsidRDefault="006F2EED" w:rsidP="006F2EED">
      <w:pPr>
        <w:spacing w:after="0"/>
      </w:pPr>
      <w:r w:rsidRPr="00A927DF">
        <w:t xml:space="preserve">Thomas </w:t>
      </w:r>
      <w:proofErr w:type="spellStart"/>
      <w:r w:rsidRPr="00A927DF">
        <w:rPr>
          <w:rStyle w:val="Style13ptBold"/>
        </w:rPr>
        <w:t>Palley</w:t>
      </w:r>
      <w:proofErr w:type="spellEnd"/>
      <w:r w:rsidRPr="00A927DF">
        <w:t xml:space="preserve"> </w:t>
      </w:r>
      <w:r>
        <w:t>9-14-20</w:t>
      </w:r>
      <w:r w:rsidRPr="00A927DF">
        <w:rPr>
          <w:rStyle w:val="Style13ptBold"/>
        </w:rPr>
        <w:t>18</w:t>
      </w:r>
      <w:r w:rsidRPr="00A927DF">
        <w:t>; independent economist living in Washington DC; Job Guarantee Programs: Careful What You Wish For; Social Europe; https://www.socialeurope.eu/job-guarantee-programs-careful-what-you-wish-for; DL</w:t>
      </w:r>
    </w:p>
    <w:p w14:paraId="40DA0B35" w14:textId="4016836E" w:rsidR="006F2EED" w:rsidRDefault="006F2EED" w:rsidP="006F2EED">
      <w:pPr>
        <w:spacing w:after="0"/>
        <w:rPr>
          <w:sz w:val="16"/>
        </w:rPr>
      </w:pPr>
      <w:r w:rsidRPr="006F2EED">
        <w:rPr>
          <w:sz w:val="16"/>
        </w:rPr>
        <w:t xml:space="preserve">A third political </w:t>
      </w:r>
      <w:proofErr w:type="gramStart"/>
      <w:r w:rsidRPr="006F2EED">
        <w:rPr>
          <w:sz w:val="16"/>
        </w:rPr>
        <w:t>economy</w:t>
      </w:r>
      <w:proofErr w:type="gramEnd"/>
      <w:r w:rsidRPr="006F2EED">
        <w:rPr>
          <w:sz w:val="16"/>
        </w:rPr>
        <w:t xml:space="preserve"> concern is the productivity of guaranteed employment jobs. A JGP will be sold politically to the public on grounds that JGP workers are productive. However, delivering productivity requires </w:t>
      </w:r>
      <w:proofErr w:type="spellStart"/>
      <w:r w:rsidRPr="006F2EED">
        <w:rPr>
          <w:sz w:val="16"/>
        </w:rPr>
        <w:t>organisational</w:t>
      </w:r>
      <w:proofErr w:type="spellEnd"/>
      <w:r w:rsidRPr="006F2EED">
        <w:rPr>
          <w:sz w:val="16"/>
        </w:rPr>
        <w:t xml:space="preserve"> and managerial capacity that the public sector may not have. In that case, there is a risk that such </w:t>
      </w:r>
      <w:r w:rsidRPr="000E188D">
        <w:rPr>
          <w:rStyle w:val="StyleUnderline"/>
        </w:rPr>
        <w:t>jobs become perceived as “</w:t>
      </w:r>
      <w:r w:rsidRPr="000E188D">
        <w:rPr>
          <w:rStyle w:val="Emphasis"/>
        </w:rPr>
        <w:t>make work</w:t>
      </w:r>
      <w:r w:rsidRPr="000E188D">
        <w:rPr>
          <w:rStyle w:val="StyleUnderline"/>
        </w:rPr>
        <w:t>”. That would</w:t>
      </w:r>
      <w:r w:rsidRPr="006F2EED">
        <w:rPr>
          <w:sz w:val="16"/>
        </w:rPr>
        <w:t xml:space="preserve"> play into the political economy of animus to government, and it could </w:t>
      </w:r>
      <w:r w:rsidRPr="000E188D">
        <w:rPr>
          <w:rStyle w:val="Emphasis"/>
        </w:rPr>
        <w:t>boomerang back</w:t>
      </w:r>
      <w:r w:rsidRPr="000E188D">
        <w:rPr>
          <w:rStyle w:val="StyleUnderline"/>
        </w:rPr>
        <w:t xml:space="preserve"> in the form of politics opposed to government provision of public goods and services</w:t>
      </w:r>
      <w:r w:rsidRPr="006F2EED">
        <w:rPr>
          <w:sz w:val="16"/>
        </w:rPr>
        <w:t xml:space="preserve"> and opposed to macroeconomic </w:t>
      </w:r>
      <w:proofErr w:type="spellStart"/>
      <w:r w:rsidRPr="006F2EED">
        <w:rPr>
          <w:sz w:val="16"/>
        </w:rPr>
        <w:t>stabilisation</w:t>
      </w:r>
      <w:proofErr w:type="spellEnd"/>
      <w:r w:rsidRPr="006F2EED">
        <w:rPr>
          <w:sz w:val="16"/>
        </w:rPr>
        <w:t xml:space="preserve"> policy. Careful what you wish for </w:t>
      </w:r>
      <w:proofErr w:type="gramStart"/>
      <w:r w:rsidRPr="006F2EED">
        <w:rPr>
          <w:sz w:val="16"/>
        </w:rPr>
        <w:t>In</w:t>
      </w:r>
      <w:proofErr w:type="gramEnd"/>
      <w:r w:rsidRPr="006F2EED">
        <w:rPr>
          <w:sz w:val="16"/>
        </w:rPr>
        <w:t xml:space="preserve"> sum, </w:t>
      </w:r>
      <w:r w:rsidRPr="000E188D">
        <w:rPr>
          <w:rStyle w:val="StyleUnderline"/>
        </w:rPr>
        <w:t xml:space="preserve">the debate over JGPs </w:t>
      </w:r>
      <w:r w:rsidRPr="000E188D">
        <w:rPr>
          <w:rStyle w:val="Emphasis"/>
        </w:rPr>
        <w:t>is fraught</w:t>
      </w:r>
      <w:r w:rsidRPr="006F2EED">
        <w:rPr>
          <w:sz w:val="16"/>
        </w:rPr>
        <w:t xml:space="preserve">. </w:t>
      </w:r>
      <w:r w:rsidRPr="000E188D">
        <w:rPr>
          <w:rStyle w:val="StyleUnderline"/>
        </w:rPr>
        <w:t>Even those who support the aims of a JGP</w:t>
      </w:r>
      <w:r w:rsidRPr="006F2EED">
        <w:rPr>
          <w:sz w:val="16"/>
        </w:rPr>
        <w:t xml:space="preserve">, and are </w:t>
      </w:r>
      <w:proofErr w:type="spellStart"/>
      <w:r w:rsidRPr="006F2EED">
        <w:rPr>
          <w:sz w:val="16"/>
        </w:rPr>
        <w:t>favourably</w:t>
      </w:r>
      <w:proofErr w:type="spellEnd"/>
      <w:r w:rsidRPr="006F2EED">
        <w:rPr>
          <w:sz w:val="16"/>
        </w:rPr>
        <w:t xml:space="preserve"> inclined to activist public policy, </w:t>
      </w:r>
      <w:r w:rsidRPr="000E188D">
        <w:rPr>
          <w:rStyle w:val="StyleUnderline"/>
        </w:rPr>
        <w:t xml:space="preserve">may still be wary of a JGP for economic and </w:t>
      </w:r>
      <w:r w:rsidRPr="000E188D">
        <w:rPr>
          <w:rStyle w:val="Emphasis"/>
        </w:rPr>
        <w:t>political economy</w:t>
      </w:r>
      <w:r w:rsidRPr="000E188D">
        <w:rPr>
          <w:rStyle w:val="StyleUnderline"/>
        </w:rPr>
        <w:t xml:space="preserve"> reasons</w:t>
      </w:r>
      <w:r w:rsidRPr="006F2EED">
        <w:rPr>
          <w:sz w:val="16"/>
        </w:rPr>
        <w:t xml:space="preserve">. </w:t>
      </w:r>
      <w:r w:rsidRPr="000E188D">
        <w:rPr>
          <w:rStyle w:val="StyleUnderline"/>
        </w:rPr>
        <w:t xml:space="preserve">Implementing a JGP will require </w:t>
      </w:r>
      <w:r w:rsidRPr="000E188D">
        <w:rPr>
          <w:rStyle w:val="Emphasis"/>
        </w:rPr>
        <w:t>political capital</w:t>
      </w:r>
      <w:r w:rsidRPr="006F2EED">
        <w:rPr>
          <w:sz w:val="16"/>
        </w:rPr>
        <w:t xml:space="preserve"> </w:t>
      </w:r>
      <w:r w:rsidRPr="000E188D">
        <w:rPr>
          <w:rStyle w:val="StyleUnderline"/>
        </w:rPr>
        <w:t>and the right political conditions</w:t>
      </w:r>
      <w:r w:rsidRPr="006F2EED">
        <w:rPr>
          <w:sz w:val="16"/>
        </w:rPr>
        <w:t>. It might be better to use that favorable moment to introduce new policies (</w:t>
      </w:r>
      <w:proofErr w:type="gramStart"/>
      <w:r w:rsidRPr="006F2EED">
        <w:rPr>
          <w:sz w:val="16"/>
        </w:rPr>
        <w:t>e.g.</w:t>
      </w:r>
      <w:proofErr w:type="gramEnd"/>
      <w:r w:rsidRPr="006F2EED">
        <w:rPr>
          <w:sz w:val="16"/>
        </w:rPr>
        <w:t xml:space="preserve"> a UBI) and upgrade a collection of existing different policy modalities that together deliver the same or more benefits without the </w:t>
      </w:r>
      <w:proofErr w:type="gramStart"/>
      <w:r w:rsidRPr="006F2EED">
        <w:rPr>
          <w:sz w:val="16"/>
        </w:rPr>
        <w:t>political</w:t>
      </w:r>
      <w:proofErr w:type="gramEnd"/>
      <w:r w:rsidRPr="006F2EED">
        <w:rPr>
          <w:sz w:val="16"/>
        </w:rPr>
        <w:t xml:space="preserve"> economy risks.</w:t>
      </w:r>
    </w:p>
    <w:p w14:paraId="693A644C" w14:textId="77777777" w:rsidR="006F2EED" w:rsidRPr="006F2EED" w:rsidRDefault="006F2EED" w:rsidP="006F2EED">
      <w:pPr>
        <w:spacing w:after="0"/>
        <w:rPr>
          <w:sz w:val="16"/>
        </w:rPr>
      </w:pPr>
    </w:p>
    <w:p w14:paraId="5F78B69E" w14:textId="77777777" w:rsidR="006F2EED" w:rsidRDefault="006F2EED" w:rsidP="006F2EED">
      <w:pPr>
        <w:pStyle w:val="Heading4"/>
      </w:pPr>
      <w:r>
        <w:lastRenderedPageBreak/>
        <w:t>It's a nonstarter – even federally supported pilot programs were DOA</w:t>
      </w:r>
    </w:p>
    <w:p w14:paraId="3502BBDE" w14:textId="77777777" w:rsidR="006F2EED" w:rsidRPr="00291C0F" w:rsidRDefault="006F2EED" w:rsidP="006F2EED">
      <w:pPr>
        <w:spacing w:after="0"/>
      </w:pPr>
      <w:r w:rsidRPr="00DF5FB1">
        <w:t xml:space="preserve">Eduardo </w:t>
      </w:r>
      <w:r w:rsidRPr="00DF5FB1">
        <w:rPr>
          <w:rStyle w:val="Style13ptBold"/>
        </w:rPr>
        <w:t>Porter</w:t>
      </w:r>
      <w:r w:rsidRPr="00DF5FB1">
        <w:t xml:space="preserve"> 2-18-20</w:t>
      </w:r>
      <w:r w:rsidRPr="00DF5FB1">
        <w:rPr>
          <w:rStyle w:val="Style13ptBold"/>
        </w:rPr>
        <w:t>21</w:t>
      </w:r>
      <w:r w:rsidRPr="00DF5FB1">
        <w:t xml:space="preserve">; economics reporter for the business section of The New York Times; Should the Feds Guarantee You a </w:t>
      </w:r>
      <w:proofErr w:type="gramStart"/>
      <w:r w:rsidRPr="00DF5FB1">
        <w:t>Job?;</w:t>
      </w:r>
      <w:proofErr w:type="gramEnd"/>
      <w:r w:rsidRPr="00DF5FB1">
        <w:t xml:space="preserve"> </w:t>
      </w:r>
      <w:r>
        <w:t>New York Times</w:t>
      </w:r>
      <w:r w:rsidRPr="00DF5FB1">
        <w:t>; https://www.nytimes.com/2021/02/18/business/economy/job-guarantee.html; DL</w:t>
      </w:r>
    </w:p>
    <w:p w14:paraId="624E5DF1" w14:textId="1F652AF9" w:rsidR="006F2EED" w:rsidRDefault="006F2EED" w:rsidP="006F2EED">
      <w:pPr>
        <w:spacing w:after="0"/>
        <w:rPr>
          <w:sz w:val="16"/>
        </w:rPr>
      </w:pPr>
      <w:r w:rsidRPr="00725CC8">
        <w:rPr>
          <w:sz w:val="16"/>
        </w:rPr>
        <w:t xml:space="preserve">On the surface, </w:t>
      </w:r>
      <w:proofErr w:type="gramStart"/>
      <w:r w:rsidRPr="00291C0F">
        <w:rPr>
          <w:rStyle w:val="StyleUnderline"/>
        </w:rPr>
        <w:t>the politics</w:t>
      </w:r>
      <w:proofErr w:type="gramEnd"/>
      <w:r w:rsidRPr="00291C0F">
        <w:rPr>
          <w:rStyle w:val="StyleUnderline"/>
        </w:rPr>
        <w:t xml:space="preserve"> seem as </w:t>
      </w:r>
      <w:r w:rsidRPr="00291C0F">
        <w:rPr>
          <w:rStyle w:val="Emphasis"/>
        </w:rPr>
        <w:t>stuck as ever</w:t>
      </w:r>
      <w:r w:rsidRPr="00725CC8">
        <w:rPr>
          <w:sz w:val="16"/>
        </w:rPr>
        <w:t xml:space="preserve">. Senator Cory Booker, the New Jersey Democrat, introduced </w:t>
      </w:r>
      <w:r w:rsidRPr="00291C0F">
        <w:rPr>
          <w:rStyle w:val="StyleUnderline"/>
        </w:rPr>
        <w:t>bills</w:t>
      </w:r>
      <w:r w:rsidRPr="00725CC8">
        <w:rPr>
          <w:sz w:val="16"/>
        </w:rPr>
        <w:t xml:space="preserve"> in 2018 and 2019 </w:t>
      </w:r>
      <w:r w:rsidRPr="00291C0F">
        <w:rPr>
          <w:rStyle w:val="StyleUnderline"/>
        </w:rPr>
        <w:t>to set up pilot programs in 15 cities and regions that would offer training and a guaranteed job to all who sought one, at federal expense</w:t>
      </w:r>
      <w:r w:rsidRPr="00725CC8">
        <w:rPr>
          <w:sz w:val="16"/>
        </w:rPr>
        <w:t xml:space="preserve">. Both efforts </w:t>
      </w:r>
      <w:r w:rsidRPr="00291C0F">
        <w:rPr>
          <w:rStyle w:val="Emphasis"/>
        </w:rPr>
        <w:t>failed</w:t>
      </w:r>
      <w:r w:rsidRPr="00725CC8">
        <w:rPr>
          <w:sz w:val="16"/>
        </w:rPr>
        <w:t xml:space="preserve">. And after </w:t>
      </w:r>
      <w:r w:rsidRPr="00291C0F">
        <w:rPr>
          <w:rStyle w:val="StyleUnderline"/>
        </w:rPr>
        <w:t>progressive Democrats in Congress proposed a federal jobs program as part of their Green New Deal</w:t>
      </w:r>
      <w:r w:rsidRPr="00725CC8">
        <w:rPr>
          <w:sz w:val="16"/>
        </w:rPr>
        <w:t xml:space="preserve"> in 2019, Representative Liz Cheney of Wyoming, the No. 3 House Republican, asked, “Are you willing to give the government and some faceless bureaucrats who sit in Washington, D.C., the authority to make those choices for your life?” But when it comes to government intervention in the economy, the political parameters have shifted. A system that balked at passing a $1 trillion stimulus after the financial crisis of 2008 had no problem passing a $2.2 trillion rescue last March, and $900 billion more in December. President Biden is pushing to supplement that with a $1.9 trillion package. “The bounds of policy discourse widened quite a bit as a consequence of the pandemic,” said Michael R. Strain, an economist at the American Enterprise Institute, a conservative think tank. On the left, there is a sense of opportunity to experiment with the unorthodox. “</w:t>
      </w:r>
      <w:r w:rsidRPr="00291C0F">
        <w:rPr>
          <w:rStyle w:val="StyleUnderline"/>
        </w:rPr>
        <w:t>A job guarantee</w:t>
      </w:r>
      <w:r w:rsidRPr="00725CC8">
        <w:rPr>
          <w:sz w:val="16"/>
        </w:rPr>
        <w:t xml:space="preserve"> per se </w:t>
      </w:r>
      <w:r w:rsidRPr="00291C0F">
        <w:rPr>
          <w:rStyle w:val="StyleUnderline"/>
        </w:rPr>
        <w:t>may not be</w:t>
      </w:r>
      <w:r w:rsidRPr="00725CC8">
        <w:rPr>
          <w:sz w:val="16"/>
        </w:rPr>
        <w:t xml:space="preserve"> necessary or </w:t>
      </w:r>
      <w:r w:rsidRPr="00291C0F">
        <w:rPr>
          <w:rStyle w:val="Emphasis"/>
        </w:rPr>
        <w:t>politically feasible</w:t>
      </w:r>
      <w:r w:rsidRPr="00725CC8">
        <w:rPr>
          <w:sz w:val="16"/>
        </w:rPr>
        <w:t>,” said Lawrence Katz, a Harvard professor who was the Labor Department’s chief economist in the Clinton administration. “But I would love to see more experimentation.”</w:t>
      </w:r>
    </w:p>
    <w:p w14:paraId="65AE523C" w14:textId="77777777" w:rsidR="006F2EED" w:rsidRPr="006F2EED" w:rsidRDefault="006F2EED" w:rsidP="006F2EED">
      <w:pPr>
        <w:spacing w:after="0"/>
        <w:rPr>
          <w:rStyle w:val="StyleUnderline"/>
          <w:sz w:val="16"/>
          <w:u w:val="none"/>
        </w:rPr>
      </w:pPr>
    </w:p>
    <w:p w14:paraId="535747B5" w14:textId="77777777" w:rsidR="006F2EED" w:rsidRDefault="006F2EED" w:rsidP="006F2EED">
      <w:pPr>
        <w:pStyle w:val="Heading4"/>
      </w:pPr>
      <w:r>
        <w:t>Everyone hates it.</w:t>
      </w:r>
    </w:p>
    <w:p w14:paraId="5666D573" w14:textId="77777777" w:rsidR="006F2EED" w:rsidRPr="00EF57AE" w:rsidRDefault="006F2EED" w:rsidP="006F2EED">
      <w:pPr>
        <w:spacing w:after="0"/>
      </w:pPr>
      <w:r>
        <w:t xml:space="preserve">Laura </w:t>
      </w:r>
      <w:proofErr w:type="spellStart"/>
      <w:r w:rsidRPr="00EF57AE">
        <w:rPr>
          <w:rStyle w:val="Style13ptBold"/>
        </w:rPr>
        <w:t>Paddison</w:t>
      </w:r>
      <w:proofErr w:type="spellEnd"/>
      <w:r w:rsidRPr="00EF57AE">
        <w:t xml:space="preserve"> 7-6-20</w:t>
      </w:r>
      <w:r w:rsidRPr="00EF57AE">
        <w:rPr>
          <w:rStyle w:val="Style13ptBold"/>
        </w:rPr>
        <w:t>18</w:t>
      </w:r>
      <w:r w:rsidRPr="00EF57AE">
        <w:t xml:space="preserve">; </w:t>
      </w:r>
      <w:r>
        <w:t>HuffPost editor</w:t>
      </w:r>
      <w:r w:rsidRPr="00EF57AE">
        <w:t xml:space="preserve">; Here's What You Need </w:t>
      </w:r>
      <w:proofErr w:type="gramStart"/>
      <w:r w:rsidRPr="00EF57AE">
        <w:t>To</w:t>
      </w:r>
      <w:proofErr w:type="gramEnd"/>
      <w:r w:rsidRPr="00EF57AE">
        <w:t xml:space="preserve"> Know About The Federal Jobs Guarantee; HuffPost; https://www.huffpost.com/entry/federal-job-guarantee-explained_n_5b363f4ae4b007aa2f7f59fc; DL</w:t>
      </w:r>
    </w:p>
    <w:p w14:paraId="42178FCB" w14:textId="77777777" w:rsidR="006F2EED" w:rsidRDefault="006F2EED" w:rsidP="006F2EED">
      <w:pPr>
        <w:spacing w:after="0"/>
      </w:pPr>
      <w:r>
        <w:t>What do the critics say?</w:t>
      </w:r>
    </w:p>
    <w:p w14:paraId="1CF4319F" w14:textId="77777777" w:rsidR="006F2EED" w:rsidRDefault="006F2EED" w:rsidP="006F2EED">
      <w:pPr>
        <w:spacing w:after="0"/>
        <w:rPr>
          <w:sz w:val="16"/>
        </w:rPr>
      </w:pPr>
      <w:r w:rsidRPr="00EF57AE">
        <w:rPr>
          <w:rStyle w:val="StyleUnderline"/>
        </w:rPr>
        <w:t xml:space="preserve">The jobs guarantee is a </w:t>
      </w:r>
      <w:r w:rsidRPr="00EF57AE">
        <w:rPr>
          <w:rStyle w:val="Emphasis"/>
        </w:rPr>
        <w:t>polarizing policy</w:t>
      </w:r>
      <w:r w:rsidRPr="00EF57AE">
        <w:rPr>
          <w:rStyle w:val="StyleUnderline"/>
        </w:rPr>
        <w:t xml:space="preserve">, with critics on </w:t>
      </w:r>
      <w:r w:rsidRPr="00EF57AE">
        <w:rPr>
          <w:rStyle w:val="Emphasis"/>
        </w:rPr>
        <w:t>both sides</w:t>
      </w:r>
      <w:r w:rsidRPr="00EF57AE">
        <w:rPr>
          <w:rStyle w:val="StyleUnderline"/>
        </w:rPr>
        <w:t xml:space="preserve"> of the political spectrum</w:t>
      </w:r>
      <w:r w:rsidRPr="00725CC8">
        <w:rPr>
          <w:sz w:val="16"/>
        </w:rPr>
        <w:t xml:space="preserve">. </w:t>
      </w:r>
      <w:r w:rsidRPr="00EF57AE">
        <w:rPr>
          <w:rStyle w:val="StyleUnderline"/>
        </w:rPr>
        <w:t>A key concern with an idea this big and</w:t>
      </w:r>
      <w:r w:rsidRPr="00725CC8">
        <w:rPr>
          <w:sz w:val="16"/>
        </w:rPr>
        <w:t xml:space="preserve"> potentially </w:t>
      </w:r>
      <w:r w:rsidRPr="00EF57AE">
        <w:rPr>
          <w:rStyle w:val="StyleUnderline"/>
        </w:rPr>
        <w:t xml:space="preserve">unwieldy is the </w:t>
      </w:r>
      <w:r w:rsidRPr="00EF57AE">
        <w:rPr>
          <w:rStyle w:val="Emphasis"/>
        </w:rPr>
        <w:t>actual logistics</w:t>
      </w:r>
      <w:r w:rsidRPr="00EF57AE">
        <w:rPr>
          <w:rStyle w:val="StyleUnderline"/>
        </w:rPr>
        <w:t xml:space="preserve"> of implementing it.</w:t>
      </w:r>
      <w:r w:rsidRPr="00725CC8">
        <w:rPr>
          <w:sz w:val="16"/>
        </w:rPr>
        <w:t xml:space="preserve"> How would the government and local communities be able to come up with suitable, socially beneficial jobs for potentially tens of millions of people? For Matt </w:t>
      </w:r>
      <w:proofErr w:type="spellStart"/>
      <w:r w:rsidRPr="00725CC8">
        <w:rPr>
          <w:sz w:val="16"/>
        </w:rPr>
        <w:t>Bruenig</w:t>
      </w:r>
      <w:proofErr w:type="spellEnd"/>
      <w:r w:rsidRPr="00725CC8">
        <w:rPr>
          <w:sz w:val="16"/>
        </w:rPr>
        <w:t xml:space="preserve">, founder of the People’s Policy Project, a think tank, this is the main problem. “The idea that thousands of administrations across the country will be able to usefully employ random flows of labor with random sets of skills in random durations is fairly implausible,” he wrote in March. Similarly, Josh Bivens, director of research at the Economic Policy Institute, a progressive think tank, wrote in April: “I don’t think we have the public sector managerial capacity right now to oversee the work of 11 million people ― who will be coming from varying backgrounds and labor qualifications ― and ensure that they will be perceived as undertaking socially useful tasks.” Meanwhile, </w:t>
      </w:r>
      <w:r w:rsidRPr="00EF57AE">
        <w:rPr>
          <w:rStyle w:val="StyleUnderline"/>
        </w:rPr>
        <w:t>criticisms from the right</w:t>
      </w:r>
      <w:r w:rsidRPr="00725CC8">
        <w:rPr>
          <w:sz w:val="16"/>
        </w:rPr>
        <w:t xml:space="preserve"> tend to </w:t>
      </w:r>
      <w:r w:rsidRPr="00EF57AE">
        <w:rPr>
          <w:rStyle w:val="StyleUnderline"/>
        </w:rPr>
        <w:t>focus on cost</w:t>
      </w:r>
      <w:r w:rsidRPr="00725CC8">
        <w:rPr>
          <w:sz w:val="16"/>
        </w:rPr>
        <w:t xml:space="preserve">. Brian </w:t>
      </w:r>
      <w:proofErr w:type="spellStart"/>
      <w:r w:rsidRPr="00725CC8">
        <w:rPr>
          <w:rStyle w:val="StyleUnderline"/>
        </w:rPr>
        <w:t>Riedl</w:t>
      </w:r>
      <w:proofErr w:type="spellEnd"/>
      <w:r w:rsidRPr="00725CC8">
        <w:rPr>
          <w:sz w:val="16"/>
        </w:rPr>
        <w:t xml:space="preserve"> of the Manhattan Institute, a right-leaning think tank, says he applauds the goal of encouraging good jobs at high wages, but </w:t>
      </w:r>
      <w:r w:rsidRPr="00725CC8">
        <w:rPr>
          <w:rStyle w:val="StyleUnderline"/>
        </w:rPr>
        <w:t>calls the proposal</w:t>
      </w:r>
      <w:r w:rsidRPr="00725CC8">
        <w:rPr>
          <w:sz w:val="16"/>
        </w:rPr>
        <w:t xml:space="preserve"> of a guaranteed jobs program </w:t>
      </w:r>
      <w:r w:rsidRPr="00725CC8">
        <w:rPr>
          <w:rStyle w:val="StyleUnderline"/>
        </w:rPr>
        <w:t>“fantasy land.” His criticisms</w:t>
      </w:r>
      <w:r w:rsidRPr="00EF57AE">
        <w:rPr>
          <w:rStyle w:val="StyleUnderline"/>
        </w:rPr>
        <w:t xml:space="preserve"> are </w:t>
      </w:r>
      <w:r w:rsidRPr="00EF57AE">
        <w:rPr>
          <w:rStyle w:val="Emphasis"/>
        </w:rPr>
        <w:t>many and vociferous</w:t>
      </w:r>
      <w:r w:rsidRPr="00725CC8">
        <w:rPr>
          <w:sz w:val="16"/>
        </w:rPr>
        <w:t xml:space="preserve">. A jobs program could scoop up far more workers than envisioned, maybe 30 million, </w:t>
      </w:r>
      <w:proofErr w:type="spellStart"/>
      <w:r w:rsidRPr="00725CC8">
        <w:rPr>
          <w:sz w:val="16"/>
        </w:rPr>
        <w:t>Riedl</w:t>
      </w:r>
      <w:proofErr w:type="spellEnd"/>
      <w:r w:rsidRPr="00725CC8">
        <w:rPr>
          <w:sz w:val="16"/>
        </w:rPr>
        <w:t xml:space="preserve"> told HuffPost. “The wages and benefits would be higher than what 40 percent of workers already earn,” he said. “</w:t>
      </w:r>
      <w:proofErr w:type="gramStart"/>
      <w:r w:rsidRPr="00725CC8">
        <w:rPr>
          <w:sz w:val="16"/>
        </w:rPr>
        <w:t>Therefore</w:t>
      </w:r>
      <w:proofErr w:type="gramEnd"/>
      <w:r w:rsidRPr="00725CC8">
        <w:rPr>
          <w:sz w:val="16"/>
        </w:rPr>
        <w:t xml:space="preserve"> they would not only attract the unemployed but those out of the workforce, retirees and anyone earning less or who is unhappy with their job.” At the $56,000 some advocates have estimated each job would cost, </w:t>
      </w:r>
      <w:r w:rsidRPr="00EF57AE">
        <w:rPr>
          <w:rStyle w:val="StyleUnderline"/>
        </w:rPr>
        <w:t>the whole program could cost between $1 trillion and $2 trillion a year</w:t>
      </w:r>
      <w:r w:rsidRPr="00725CC8">
        <w:rPr>
          <w:sz w:val="16"/>
        </w:rPr>
        <w:t xml:space="preserve">, he says. </w:t>
      </w:r>
      <w:proofErr w:type="spellStart"/>
      <w:r w:rsidRPr="00725CC8">
        <w:rPr>
          <w:sz w:val="16"/>
        </w:rPr>
        <w:t>Riedl</w:t>
      </w:r>
      <w:proofErr w:type="spellEnd"/>
      <w:r w:rsidRPr="00725CC8">
        <w:rPr>
          <w:sz w:val="16"/>
        </w:rPr>
        <w:t xml:space="preserve"> argues </w:t>
      </w:r>
      <w:r w:rsidRPr="00EF57AE">
        <w:rPr>
          <w:rStyle w:val="StyleUnderline"/>
        </w:rPr>
        <w:t>such a program would also</w:t>
      </w:r>
      <w:r w:rsidRPr="00725CC8">
        <w:rPr>
          <w:sz w:val="16"/>
        </w:rPr>
        <w:t xml:space="preserve"> “</w:t>
      </w:r>
      <w:r w:rsidRPr="00EF57AE">
        <w:rPr>
          <w:rStyle w:val="Emphasis"/>
        </w:rPr>
        <w:t>eviscerate</w:t>
      </w:r>
      <w:r w:rsidRPr="00725CC8">
        <w:rPr>
          <w:sz w:val="16"/>
        </w:rPr>
        <w:t xml:space="preserve">” </w:t>
      </w:r>
      <w:r w:rsidRPr="00EF57AE">
        <w:rPr>
          <w:rStyle w:val="StyleUnderline"/>
        </w:rPr>
        <w:t>low-paying sectors</w:t>
      </w:r>
      <w:r w:rsidRPr="00725CC8">
        <w:rPr>
          <w:sz w:val="16"/>
        </w:rPr>
        <w:t xml:space="preserve"> like retail, fast </w:t>
      </w:r>
      <w:proofErr w:type="gramStart"/>
      <w:r w:rsidRPr="00725CC8">
        <w:rPr>
          <w:sz w:val="16"/>
        </w:rPr>
        <w:t>food</w:t>
      </w:r>
      <w:proofErr w:type="gramEnd"/>
      <w:r w:rsidRPr="00725CC8">
        <w:rPr>
          <w:sz w:val="16"/>
        </w:rPr>
        <w:t xml:space="preserve"> and landscaping. “The laws of supply and demand are very clear that </w:t>
      </w:r>
      <w:r w:rsidRPr="00EF57AE">
        <w:rPr>
          <w:rStyle w:val="StyleUnderline"/>
        </w:rPr>
        <w:t>not all industries</w:t>
      </w:r>
      <w:r w:rsidRPr="00725CC8">
        <w:rPr>
          <w:sz w:val="16"/>
        </w:rPr>
        <w:t xml:space="preserve">, especially in rural areas where costs are lower, </w:t>
      </w:r>
      <w:r w:rsidRPr="00EF57AE">
        <w:rPr>
          <w:rStyle w:val="StyleUnderline"/>
        </w:rPr>
        <w:t>can afford to pay $15 an hour plus full benefits</w:t>
      </w:r>
      <w:r w:rsidRPr="00725CC8">
        <w:rPr>
          <w:sz w:val="16"/>
        </w:rPr>
        <w:t xml:space="preserve">,” he said. And even if the private sector could afford to pay, he says, many workers might be attracted to the government program because they’d be less likely to get fired from a guaranteed job scheme. Washington Post columnist Robert Samuelson writes that </w:t>
      </w:r>
      <w:r w:rsidRPr="00EF57AE">
        <w:rPr>
          <w:rStyle w:val="StyleUnderline"/>
        </w:rPr>
        <w:t>guaranteed jobs would</w:t>
      </w:r>
      <w:r w:rsidRPr="00725CC8">
        <w:rPr>
          <w:sz w:val="16"/>
        </w:rPr>
        <w:t xml:space="preserve"> “almost </w:t>
      </w:r>
      <w:r w:rsidRPr="00EF57AE">
        <w:rPr>
          <w:rStyle w:val="StyleUnderline"/>
        </w:rPr>
        <w:t xml:space="preserve">certainly be </w:t>
      </w:r>
      <w:r w:rsidRPr="00EF57AE">
        <w:rPr>
          <w:rStyle w:val="Emphasis"/>
        </w:rPr>
        <w:t>a disaster</w:t>
      </w:r>
      <w:r w:rsidRPr="00725CC8">
        <w:rPr>
          <w:sz w:val="16"/>
        </w:rPr>
        <w:t xml:space="preserve">,” and that </w:t>
      </w:r>
      <w:r w:rsidRPr="00EF57AE">
        <w:rPr>
          <w:rStyle w:val="StyleUnderline"/>
        </w:rPr>
        <w:t>such a program would add to the deficit and lead to inflation</w:t>
      </w:r>
      <w:r w:rsidRPr="00725CC8">
        <w:rPr>
          <w:sz w:val="16"/>
        </w:rPr>
        <w:t>. In a May column, he expressed his opposition bluntly: “</w:t>
      </w:r>
      <w:r w:rsidRPr="00EF57AE">
        <w:rPr>
          <w:rStyle w:val="StyleUnderline"/>
        </w:rPr>
        <w:t>The fact that it’s taken seriously is</w:t>
      </w:r>
      <w:r w:rsidRPr="00725CC8">
        <w:rPr>
          <w:sz w:val="16"/>
        </w:rPr>
        <w:t xml:space="preserve"> evidence that many Democrats, like Republicans before them, embrace </w:t>
      </w:r>
      <w:r w:rsidRPr="00EF57AE">
        <w:rPr>
          <w:rStyle w:val="Emphasis"/>
        </w:rPr>
        <w:t>loony</w:t>
      </w:r>
      <w:r w:rsidRPr="00EF57AE">
        <w:rPr>
          <w:rStyle w:val="StyleUnderline"/>
        </w:rPr>
        <w:t xml:space="preserve"> economic agendas that are more public-relations gestures than sensible policy</w:t>
      </w:r>
      <w:r w:rsidRPr="00725CC8">
        <w:rPr>
          <w:sz w:val="16"/>
        </w:rPr>
        <w:t xml:space="preserve">.” Has any other country done it? Not to the universal extent envisioned here, but two countries have initiated forms of a jobs guarantee. In Argentina, the Jefes y </w:t>
      </w:r>
      <w:proofErr w:type="spellStart"/>
      <w:r w:rsidRPr="00725CC8">
        <w:rPr>
          <w:sz w:val="16"/>
        </w:rPr>
        <w:t>Jefas</w:t>
      </w:r>
      <w:proofErr w:type="spellEnd"/>
      <w:r w:rsidRPr="00725CC8">
        <w:rPr>
          <w:sz w:val="16"/>
        </w:rPr>
        <w:t xml:space="preserve"> de Hogar </w:t>
      </w:r>
      <w:proofErr w:type="spellStart"/>
      <w:r w:rsidRPr="00725CC8">
        <w:rPr>
          <w:sz w:val="16"/>
        </w:rPr>
        <w:t>Desocupados</w:t>
      </w:r>
      <w:proofErr w:type="spellEnd"/>
      <w:r w:rsidRPr="00725CC8">
        <w:rPr>
          <w:sz w:val="16"/>
        </w:rPr>
        <w:t xml:space="preserve"> (Program for Unemployed Male and Female Heads of Households) was introduced after a financial crisis in 2001. Federally funded and locally administered, the program offered guaranteed employment of at least four hours a day in community-created jobs to the unemployed heads of households. The program was phased out after a few years and replaced with more traditional social spending efforts. And India has the National Rural Employment Guarantee, which gives up to 100 days of guaranteed paid employment per year to workers from rural households. It was found to increase </w:t>
      </w:r>
      <w:r w:rsidRPr="00725CC8">
        <w:rPr>
          <w:sz w:val="16"/>
        </w:rPr>
        <w:lastRenderedPageBreak/>
        <w:t xml:space="preserve">earnings in low-income households by 13 percent and reduce the gender pay gap. The program is still going, but payments to workers are frequently late and the government has been accused of denying it funds. </w:t>
      </w:r>
      <w:r w:rsidRPr="00EF57AE">
        <w:rPr>
          <w:rStyle w:val="StyleUnderline"/>
        </w:rPr>
        <w:t>Will it be implemented in the U.S.</w:t>
      </w:r>
      <w:r w:rsidRPr="00725CC8">
        <w:rPr>
          <w:sz w:val="16"/>
        </w:rPr>
        <w:t xml:space="preserve">? </w:t>
      </w:r>
      <w:r w:rsidRPr="00EF57AE">
        <w:rPr>
          <w:rStyle w:val="StyleUnderline"/>
        </w:rPr>
        <w:t>Not without a radical restructuring of the political landscape.</w:t>
      </w:r>
      <w:r w:rsidRPr="00725CC8">
        <w:rPr>
          <w:sz w:val="16"/>
        </w:rPr>
        <w:t xml:space="preserve"> “</w:t>
      </w:r>
      <w:r w:rsidRPr="00EF57AE">
        <w:rPr>
          <w:rStyle w:val="StyleUnderline"/>
        </w:rPr>
        <w:t>It’s going to require Democrats to take over the House</w:t>
      </w:r>
      <w:r w:rsidRPr="00725CC8">
        <w:rPr>
          <w:sz w:val="16"/>
        </w:rPr>
        <w:t xml:space="preserve"> and the Senate and win back the White House,” Kelton said. “</w:t>
      </w:r>
      <w:r w:rsidRPr="00EF57AE">
        <w:rPr>
          <w:rStyle w:val="StyleUnderline"/>
        </w:rPr>
        <w:t>The GOP is</w:t>
      </w:r>
      <w:r w:rsidRPr="00725CC8">
        <w:rPr>
          <w:sz w:val="16"/>
        </w:rPr>
        <w:t xml:space="preserve"> </w:t>
      </w:r>
      <w:r w:rsidRPr="00EF57AE">
        <w:rPr>
          <w:rStyle w:val="StyleUnderline"/>
        </w:rPr>
        <w:t>not going to deliver this</w:t>
      </w:r>
      <w:r w:rsidRPr="00725CC8">
        <w:rPr>
          <w:sz w:val="16"/>
        </w:rPr>
        <w:t xml:space="preserve"> to us ― </w:t>
      </w:r>
      <w:r w:rsidRPr="00EF57AE">
        <w:rPr>
          <w:rStyle w:val="StyleUnderline"/>
        </w:rPr>
        <w:t>we are going to have to fight for it.</w:t>
      </w:r>
      <w:r w:rsidRPr="00725CC8">
        <w:rPr>
          <w:sz w:val="16"/>
        </w:rPr>
        <w:t>”</w:t>
      </w:r>
    </w:p>
    <w:p w14:paraId="4BBE925C" w14:textId="77777777" w:rsidR="00BB7818" w:rsidRDefault="00BB7818" w:rsidP="006F2EED">
      <w:pPr>
        <w:spacing w:after="0"/>
        <w:rPr>
          <w:sz w:val="16"/>
        </w:rPr>
      </w:pPr>
    </w:p>
    <w:p w14:paraId="267A60FB" w14:textId="77777777" w:rsidR="00BB7818" w:rsidRPr="00C60588" w:rsidRDefault="00BB7818" w:rsidP="00BB7818">
      <w:pPr>
        <w:pStyle w:val="Heading4"/>
      </w:pPr>
      <w:r>
        <w:t xml:space="preserve">Job guarantees are </w:t>
      </w:r>
      <w:r>
        <w:rPr>
          <w:u w:val="single"/>
        </w:rPr>
        <w:t>empirically controversial</w:t>
      </w:r>
      <w:r>
        <w:t xml:space="preserve">---moderate democrats are </w:t>
      </w:r>
      <w:r>
        <w:rPr>
          <w:u w:val="single"/>
        </w:rPr>
        <w:t>lobbied</w:t>
      </w:r>
      <w:r>
        <w:t xml:space="preserve"> by corporations who </w:t>
      </w:r>
      <w:r>
        <w:rPr>
          <w:u w:val="single"/>
        </w:rPr>
        <w:t>hate</w:t>
      </w:r>
      <w:r>
        <w:t xml:space="preserve"> the AFF.</w:t>
      </w:r>
    </w:p>
    <w:p w14:paraId="3FE73322" w14:textId="77777777" w:rsidR="00BB7818" w:rsidRPr="00241446" w:rsidRDefault="00BB7818" w:rsidP="00BB7818">
      <w:r w:rsidRPr="00241446">
        <w:t xml:space="preserve">Peter-Christian </w:t>
      </w:r>
      <w:r w:rsidRPr="002B7FF9">
        <w:rPr>
          <w:rStyle w:val="Style13ptBold"/>
        </w:rPr>
        <w:t>Aigner and</w:t>
      </w:r>
      <w:r>
        <w:t xml:space="preserve"> Michael </w:t>
      </w:r>
      <w:proofErr w:type="spellStart"/>
      <w:r w:rsidRPr="002B7FF9">
        <w:rPr>
          <w:rStyle w:val="Style13ptBold"/>
        </w:rPr>
        <w:t>Brenes</w:t>
      </w:r>
      <w:proofErr w:type="spellEnd"/>
      <w:r w:rsidRPr="002B7FF9">
        <w:rPr>
          <w:rStyle w:val="Style13ptBold"/>
        </w:rPr>
        <w:t xml:space="preserve"> 18</w:t>
      </w:r>
      <w:r>
        <w:t xml:space="preserve">, historians of twentieth-century America; “The Long, Tortured History of the Job Guarantee”, </w:t>
      </w:r>
      <w:hyperlink r:id="rId13" w:history="1">
        <w:r w:rsidRPr="00340D9E">
          <w:rPr>
            <w:rStyle w:val="Hyperlink"/>
          </w:rPr>
          <w:t>https://newrepublic.com/article/148388/long-tortured-history-job-guarantee</w:t>
        </w:r>
      </w:hyperlink>
      <w:r>
        <w:t xml:space="preserve">, </w:t>
      </w:r>
      <w:proofErr w:type="spellStart"/>
      <w:r>
        <w:t>eden</w:t>
      </w:r>
      <w:proofErr w:type="spellEnd"/>
    </w:p>
    <w:p w14:paraId="23A170CD" w14:textId="77777777" w:rsidR="00BB7818" w:rsidRPr="00C33F23" w:rsidRDefault="00BB7818" w:rsidP="00BB7818">
      <w:pPr>
        <w:rPr>
          <w:color w:val="000000"/>
          <w:spacing w:val="-1"/>
          <w:sz w:val="16"/>
        </w:rPr>
      </w:pPr>
      <w:r w:rsidRPr="00A41C2F">
        <w:rPr>
          <w:color w:val="000000"/>
          <w:spacing w:val="-1"/>
          <w:u w:val="single"/>
        </w:rPr>
        <w:t>It took a half-century of growing inequality</w:t>
      </w:r>
      <w:r w:rsidRPr="00763968">
        <w:rPr>
          <w:color w:val="000000"/>
          <w:spacing w:val="-1"/>
          <w:sz w:val="16"/>
        </w:rPr>
        <w:t xml:space="preserve">, a massive recession, a spoiler primary campaign by a self-proclaimed socialist, and the election of a quasi-fascist, </w:t>
      </w:r>
      <w:r w:rsidRPr="00A41C2F">
        <w:rPr>
          <w:color w:val="000000"/>
          <w:spacing w:val="-1"/>
          <w:u w:val="single"/>
        </w:rPr>
        <w:t>but big ideas are here again for Democrats</w:t>
      </w:r>
      <w:r w:rsidRPr="00763968">
        <w:rPr>
          <w:color w:val="000000"/>
          <w:spacing w:val="-1"/>
          <w:sz w:val="16"/>
        </w:rPr>
        <w:t xml:space="preserve">. Medicare for All, paid family leave, tuition-free college—not since the late 1960s and ’70s has the Democratic Party had such a bold, liberal agenda. Now, likely </w:t>
      </w:r>
      <w:r w:rsidRPr="00A41C2F">
        <w:rPr>
          <w:rStyle w:val="Emphasis"/>
        </w:rPr>
        <w:t>presidential candidates</w:t>
      </w:r>
      <w:r w:rsidRPr="00A41C2F">
        <w:rPr>
          <w:color w:val="000000"/>
          <w:spacing w:val="-1"/>
          <w:u w:val="single"/>
        </w:rPr>
        <w:t xml:space="preserve"> are even </w:t>
      </w:r>
      <w:r w:rsidRPr="00A41C2F">
        <w:rPr>
          <w:rStyle w:val="Emphasis"/>
        </w:rPr>
        <w:t>talking about job guarantees</w:t>
      </w:r>
      <w:r w:rsidRPr="00763968">
        <w:rPr>
          <w:color w:val="000000"/>
          <w:spacing w:val="-1"/>
          <w:sz w:val="16"/>
        </w:rPr>
        <w:t xml:space="preserve"> and universal basic income. The future seems left indeed.</w:t>
      </w:r>
    </w:p>
    <w:p w14:paraId="03712CF6" w14:textId="77777777" w:rsidR="00BB7818" w:rsidRPr="00763968" w:rsidRDefault="00BB7818" w:rsidP="00BB7818">
      <w:pPr>
        <w:rPr>
          <w:sz w:val="16"/>
        </w:rPr>
      </w:pPr>
      <w:r w:rsidRPr="00763968">
        <w:rPr>
          <w:color w:val="000000"/>
          <w:spacing w:val="-1"/>
          <w:sz w:val="16"/>
        </w:rPr>
        <w:t xml:space="preserve">But before assuming that anything is possible, </w:t>
      </w:r>
      <w:r w:rsidRPr="00A41C2F">
        <w:rPr>
          <w:color w:val="000000"/>
          <w:spacing w:val="-1"/>
          <w:u w:val="single"/>
        </w:rPr>
        <w:t>it is worth considering just how bad things had to get for these goals</w:t>
      </w:r>
      <w:r w:rsidRPr="00763968">
        <w:rPr>
          <w:color w:val="000000"/>
          <w:spacing w:val="-1"/>
          <w:sz w:val="16"/>
        </w:rPr>
        <w:t>, many of which were first proposed long ago, to be revived—</w:t>
      </w:r>
      <w:r w:rsidRPr="00A41C2F">
        <w:rPr>
          <w:color w:val="000000"/>
          <w:spacing w:val="-1"/>
          <w:u w:val="single"/>
        </w:rPr>
        <w:t xml:space="preserve">and what </w:t>
      </w:r>
      <w:r w:rsidRPr="00A41C2F">
        <w:rPr>
          <w:rStyle w:val="Emphasis"/>
        </w:rPr>
        <w:t>destroyed these causes</w:t>
      </w:r>
      <w:r w:rsidRPr="00A41C2F">
        <w:rPr>
          <w:color w:val="000000"/>
          <w:spacing w:val="-1"/>
          <w:u w:val="single"/>
        </w:rPr>
        <w:t xml:space="preserve"> in the past, when the progressive coalition was </w:t>
      </w:r>
      <w:r w:rsidRPr="00A41C2F">
        <w:rPr>
          <w:rStyle w:val="Emphasis"/>
        </w:rPr>
        <w:t>much stronger</w:t>
      </w:r>
      <w:r w:rsidRPr="00763968">
        <w:rPr>
          <w:color w:val="000000"/>
          <w:spacing w:val="-1"/>
          <w:sz w:val="16"/>
        </w:rPr>
        <w:t xml:space="preserve">. Major reform of the kind now under consideration has only passed in times of extreme crisis. (Think about how much of the liberal Democratic state was enacted in a mere six years, shared between the New Deal and Great Society.) And </w:t>
      </w:r>
      <w:r w:rsidRPr="00A41C2F">
        <w:rPr>
          <w:color w:val="000000"/>
          <w:spacing w:val="-1"/>
          <w:u w:val="single"/>
        </w:rPr>
        <w:t>while the party appears to have decided to “lurch left” to win back the blue-collar whites who voted for Donald Trump</w:t>
      </w:r>
      <w:r w:rsidRPr="00763968">
        <w:rPr>
          <w:color w:val="000000"/>
          <w:spacing w:val="-1"/>
          <w:sz w:val="16"/>
        </w:rPr>
        <w:t xml:space="preserve"> after voting for Barack Obama, </w:t>
      </w:r>
      <w:r w:rsidRPr="00A41C2F">
        <w:rPr>
          <w:color w:val="000000"/>
          <w:spacing w:val="-1"/>
          <w:u w:val="single"/>
        </w:rPr>
        <w:t>there is no shortage of </w:t>
      </w:r>
      <w:hyperlink r:id="rId14" w:tgtFrame="_blank" w:history="1">
        <w:r w:rsidRPr="00A41C2F">
          <w:rPr>
            <w:color w:val="000000"/>
            <w:spacing w:val="-1"/>
            <w:u w:val="single"/>
          </w:rPr>
          <w:t>research</w:t>
        </w:r>
      </w:hyperlink>
      <w:r w:rsidRPr="00A41C2F">
        <w:rPr>
          <w:color w:val="000000"/>
          <w:spacing w:val="-1"/>
          <w:u w:val="single"/>
        </w:rPr>
        <w:t xml:space="preserve"> demonstrating that American economic policy has long </w:t>
      </w:r>
      <w:r w:rsidRPr="00A41C2F">
        <w:rPr>
          <w:u w:val="single"/>
        </w:rPr>
        <w:t xml:space="preserve">been </w:t>
      </w:r>
      <w:r w:rsidRPr="00A41C2F">
        <w:rPr>
          <w:rStyle w:val="Emphasis"/>
        </w:rPr>
        <w:t>well to the right</w:t>
      </w:r>
      <w:r w:rsidRPr="00A41C2F">
        <w:rPr>
          <w:u w:val="single"/>
        </w:rPr>
        <w:t xml:space="preserve"> of where voters actually want it</w:t>
      </w:r>
      <w:r w:rsidRPr="00763968">
        <w:rPr>
          <w:sz w:val="16"/>
        </w:rPr>
        <w:t>.</w:t>
      </w:r>
    </w:p>
    <w:p w14:paraId="27D68D98" w14:textId="77777777" w:rsidR="00BB7818" w:rsidRPr="00763968" w:rsidRDefault="00BB7818" w:rsidP="00BB7818">
      <w:pPr>
        <w:rPr>
          <w:sz w:val="16"/>
        </w:rPr>
      </w:pPr>
      <w:r w:rsidRPr="006B297B">
        <w:rPr>
          <w:rStyle w:val="Emphasis"/>
        </w:rPr>
        <w:t>The job guarantee is a great example</w:t>
      </w:r>
      <w:r w:rsidRPr="00763968">
        <w:rPr>
          <w:sz w:val="16"/>
        </w:rPr>
        <w:t xml:space="preserve">. Over the last month, </w:t>
      </w:r>
      <w:r w:rsidRPr="006B297B">
        <w:rPr>
          <w:u w:val="single"/>
        </w:rPr>
        <w:t xml:space="preserve">progressives have been celebrating the legislation </w:t>
      </w:r>
      <w:r w:rsidRPr="00763968">
        <w:rPr>
          <w:sz w:val="16"/>
        </w:rPr>
        <w:t>recently introduced by Senator Cory Booker,</w:t>
      </w:r>
      <w:r w:rsidRPr="006B297B">
        <w:rPr>
          <w:u w:val="single"/>
        </w:rPr>
        <w:t xml:space="preserve"> calling for a pilot job guarantee</w:t>
      </w:r>
      <w:r w:rsidRPr="00763968">
        <w:rPr>
          <w:sz w:val="16"/>
        </w:rPr>
        <w:t xml:space="preserve"> in 15 cities and regions, co-sponsored by Senators Elizabeth Warren and Kirsten Gillibrand. But this bill preempts universal job guarantee legislation being drawn up by Bernie Sanders and rejects even the limited job guarantee advocated by the Center for American Progress, suggesting that Democratic leaders still do not understand the severity of the problem. </w:t>
      </w:r>
      <w:r w:rsidRPr="006B297B">
        <w:rPr>
          <w:u w:val="single"/>
        </w:rPr>
        <w:t>Those excited by the idea ought to remember</w:t>
      </w:r>
      <w:r w:rsidRPr="00763968">
        <w:rPr>
          <w:sz w:val="16"/>
        </w:rPr>
        <w:t xml:space="preserve">, too, </w:t>
      </w:r>
      <w:r w:rsidRPr="006B297B">
        <w:rPr>
          <w:u w:val="single"/>
        </w:rPr>
        <w:t xml:space="preserve">that it was </w:t>
      </w:r>
      <w:r w:rsidRPr="006B297B">
        <w:rPr>
          <w:rStyle w:val="Emphasis"/>
        </w:rPr>
        <w:t>liberals, not conservatives, who have killed job guarantee bills</w:t>
      </w:r>
      <w:r w:rsidRPr="006B297B">
        <w:rPr>
          <w:u w:val="single"/>
        </w:rPr>
        <w:t xml:space="preserve"> in the past</w:t>
      </w:r>
      <w:r w:rsidRPr="00763968">
        <w:rPr>
          <w:sz w:val="16"/>
        </w:rPr>
        <w:t>.</w:t>
      </w:r>
    </w:p>
    <w:p w14:paraId="6D02CAD8" w14:textId="77777777" w:rsidR="00BB7818" w:rsidRPr="00763968" w:rsidRDefault="00BB7818" w:rsidP="00BB7818">
      <w:pPr>
        <w:rPr>
          <w:sz w:val="16"/>
          <w:szCs w:val="16"/>
        </w:rPr>
      </w:pPr>
      <w:r w:rsidRPr="00763968">
        <w:rPr>
          <w:sz w:val="16"/>
          <w:szCs w:val="16"/>
        </w:rPr>
        <w:t xml:space="preserve">Joblessness also fell dramatically, if we count public labor—to 9 percent in FDR’s first term, and to 6 percent in 1941 (and this was before the war). No later Congress was more successful. The growth rates in that period were impressive, too, averaging between 8 and 10 percent, far better than most recovering economies. Kiran Klaus Patel, in his 2016 book The New Deal: A Global History, notes that direct job-creation was the most distinctly American feature of the New Deal, although many local governments have used the program in economic downturns through history. Philip Harvey, Steven </w:t>
      </w:r>
      <w:proofErr w:type="spellStart"/>
      <w:r w:rsidRPr="00763968">
        <w:rPr>
          <w:sz w:val="16"/>
          <w:szCs w:val="16"/>
        </w:rPr>
        <w:t>Attewell</w:t>
      </w:r>
      <w:proofErr w:type="spellEnd"/>
      <w:r w:rsidRPr="00763968">
        <w:rPr>
          <w:sz w:val="16"/>
          <w:szCs w:val="16"/>
        </w:rPr>
        <w:t xml:space="preserve">, Edwin </w:t>
      </w:r>
      <w:proofErr w:type="spellStart"/>
      <w:r w:rsidRPr="00763968">
        <w:rPr>
          <w:sz w:val="16"/>
          <w:szCs w:val="16"/>
        </w:rPr>
        <w:t>Amenta</w:t>
      </w:r>
      <w:proofErr w:type="spellEnd"/>
      <w:r w:rsidRPr="00763968">
        <w:rPr>
          <w:sz w:val="16"/>
          <w:szCs w:val="16"/>
        </w:rPr>
        <w:t>, and others have argued that FDR’s Committee on Economic Security saw the better-known insurance and welfare program as fallbacks</w:t>
      </w:r>
      <w:proofErr w:type="gramStart"/>
      <w:r w:rsidRPr="00763968">
        <w:rPr>
          <w:sz w:val="16"/>
          <w:szCs w:val="16"/>
        </w:rPr>
        <w:t>, actually, to</w:t>
      </w:r>
      <w:proofErr w:type="gramEnd"/>
      <w:r w:rsidRPr="00763968">
        <w:rPr>
          <w:sz w:val="16"/>
          <w:szCs w:val="16"/>
        </w:rPr>
        <w:t xml:space="preserve"> a primary, “forgotten leg” in the welfare state: public employment.</w:t>
      </w:r>
    </w:p>
    <w:p w14:paraId="1F2CBD60" w14:textId="77777777" w:rsidR="00BB7818" w:rsidRPr="00763968" w:rsidRDefault="00BB7818" w:rsidP="00BB7818">
      <w:pPr>
        <w:rPr>
          <w:sz w:val="16"/>
        </w:rPr>
      </w:pPr>
      <w:r w:rsidRPr="00763968">
        <w:rPr>
          <w:sz w:val="16"/>
        </w:rPr>
        <w:t xml:space="preserve">Recent pieces on the job guarantee sometimes note that FDR gave the right to work the top spot in his famous second Bill of Rights. And with fear of depression returning after the war, farmers, unions, and liberals mobilized behind a Full Employment bill that ostensibly would have created a permanent WPA. But </w:t>
      </w:r>
      <w:r w:rsidRPr="006B297B">
        <w:rPr>
          <w:u w:val="single"/>
        </w:rPr>
        <w:t xml:space="preserve">while a pair of racist southern Democrats and one northern Republican are often blamed for </w:t>
      </w:r>
      <w:r w:rsidRPr="006B297B">
        <w:rPr>
          <w:rStyle w:val="Emphasis"/>
        </w:rPr>
        <w:t>defeating this social democratic legislation</w:t>
      </w:r>
      <w:r w:rsidRPr="006B297B">
        <w:rPr>
          <w:u w:val="single"/>
        </w:rPr>
        <w:t xml:space="preserve">, the best new research finds that it was already “one of the </w:t>
      </w:r>
      <w:r w:rsidRPr="006B297B">
        <w:rPr>
          <w:rStyle w:val="Emphasis"/>
        </w:rPr>
        <w:t>most conservative” proposals floating around Congress</w:t>
      </w:r>
      <w:r w:rsidRPr="006B297B">
        <w:rPr>
          <w:u w:val="single"/>
        </w:rPr>
        <w:t>, before the House ever voted</w:t>
      </w:r>
      <w:r w:rsidRPr="00763968">
        <w:rPr>
          <w:sz w:val="16"/>
        </w:rPr>
        <w:t>—</w:t>
      </w:r>
      <w:r w:rsidRPr="006B297B">
        <w:rPr>
          <w:u w:val="single"/>
        </w:rPr>
        <w:t xml:space="preserve">watered down by the </w:t>
      </w:r>
      <w:r w:rsidRPr="006B297B">
        <w:rPr>
          <w:rStyle w:val="Emphasis"/>
        </w:rPr>
        <w:t>New Deal Keynesian economists</w:t>
      </w:r>
      <w:r w:rsidRPr="006B297B">
        <w:rPr>
          <w:u w:val="single"/>
        </w:rPr>
        <w:t xml:space="preserve"> who drafted and reworked what became the 1946 Employment Act</w:t>
      </w:r>
      <w:r w:rsidRPr="00763968">
        <w:rPr>
          <w:sz w:val="16"/>
        </w:rPr>
        <w:t xml:space="preserve"> (which provided full employment in rhetoric only).</w:t>
      </w:r>
    </w:p>
    <w:p w14:paraId="1269DDED" w14:textId="77777777" w:rsidR="00BB7818" w:rsidRPr="00763968" w:rsidRDefault="00BB7818" w:rsidP="00BB7818">
      <w:pPr>
        <w:rPr>
          <w:sz w:val="16"/>
          <w:szCs w:val="16"/>
        </w:rPr>
      </w:pPr>
      <w:r w:rsidRPr="00763968">
        <w:rPr>
          <w:sz w:val="16"/>
          <w:szCs w:val="16"/>
        </w:rPr>
        <w:t>Happily, depression did not return. But in the fabled 1950s economy, unemployment steadily increased after three recessions, and then “automation” entered the lexicon. By the late 1950s, Walter Reuther, the left-labor leader, was calling for a March on Washington and a “Marshall Plan for the cities,” soon joined by civil rights leaders. John F. Kennedy responded with the first national job training program, but it did little. Lyndon Johnson followed with the Keynesians’ solution: a tax cut, expected to “unleash” the market and (what else?) “</w:t>
      </w:r>
      <w:proofErr w:type="gramStart"/>
      <w:r w:rsidRPr="00763968">
        <w:rPr>
          <w:sz w:val="16"/>
          <w:szCs w:val="16"/>
        </w:rPr>
        <w:t>create</w:t>
      </w:r>
      <w:proofErr w:type="gramEnd"/>
      <w:r w:rsidRPr="00763968">
        <w:rPr>
          <w:sz w:val="16"/>
          <w:szCs w:val="16"/>
        </w:rPr>
        <w:t xml:space="preserve"> jobs.” </w:t>
      </w:r>
      <w:r w:rsidRPr="00763968">
        <w:rPr>
          <w:sz w:val="16"/>
          <w:szCs w:val="16"/>
        </w:rPr>
        <w:lastRenderedPageBreak/>
        <w:t>Unemployment fell, helped by the Vietnam War, but high rates of joblessness remained, particularly for the “unskilled” and discriminated groups. Very soon after LBJ’s War on Poverty began, various government departments began pushing for direct job-creation and calling for the government to become “employer of last resort,” ideas JFK and LBJ had many times rejected. But domestic welfare was subsumed by the war.</w:t>
      </w:r>
    </w:p>
    <w:p w14:paraId="02737C9B" w14:textId="77777777" w:rsidR="00BB7818" w:rsidRPr="00763968" w:rsidRDefault="00BB7818" w:rsidP="00BB7818">
      <w:pPr>
        <w:rPr>
          <w:sz w:val="16"/>
          <w:szCs w:val="16"/>
        </w:rPr>
      </w:pPr>
      <w:r w:rsidRPr="00763968">
        <w:rPr>
          <w:sz w:val="16"/>
          <w:szCs w:val="16"/>
        </w:rPr>
        <w:t>Hubert Humphrey carried the banner in 1968, promoting federal planning for jobs, housing, and community development. But when he lost to Nixon, reformers in the party rejected this approach. “New Politics” Democrats turned to George McGovern, who implied that postwar Keynesianism had failed, and instead offered a far less popular solution with voters (and the poor): a “</w:t>
      </w:r>
      <w:proofErr w:type="spellStart"/>
      <w:r w:rsidRPr="00763968">
        <w:rPr>
          <w:sz w:val="16"/>
          <w:szCs w:val="16"/>
        </w:rPr>
        <w:t>demogrant</w:t>
      </w:r>
      <w:proofErr w:type="spellEnd"/>
      <w:r w:rsidRPr="00763968">
        <w:rPr>
          <w:sz w:val="16"/>
          <w:szCs w:val="16"/>
        </w:rPr>
        <w:t>,” or universal basic income (UBI). Every American would receive an annual income of $1,000, instead of a job.</w:t>
      </w:r>
    </w:p>
    <w:p w14:paraId="237FFFEE" w14:textId="77777777" w:rsidR="00BB7818" w:rsidRPr="00763968" w:rsidRDefault="00BB7818" w:rsidP="00BB7818">
      <w:pPr>
        <w:rPr>
          <w:sz w:val="16"/>
        </w:rPr>
      </w:pPr>
      <w:r w:rsidRPr="006B297B">
        <w:rPr>
          <w:u w:val="single"/>
        </w:rPr>
        <w:t>The debate between “guaranteed” jobs or income played out in the 1972 primary between Humphrey and McGovern. Each candidate battled for the soul of the Democratic Party, with two competing versions for resolving unemployment and poverty</w:t>
      </w:r>
      <w:r w:rsidRPr="00763968">
        <w:rPr>
          <w:sz w:val="16"/>
        </w:rPr>
        <w:t xml:space="preserve">. </w:t>
      </w:r>
      <w:r w:rsidRPr="006B297B">
        <w:rPr>
          <w:u w:val="single"/>
        </w:rPr>
        <w:t>In Humphrey’s corner were the NAACP and AFL-CIO</w:t>
      </w:r>
      <w:r w:rsidRPr="00763968">
        <w:rPr>
          <w:sz w:val="16"/>
        </w:rPr>
        <w:t xml:space="preserve">. </w:t>
      </w:r>
      <w:r w:rsidRPr="006B297B">
        <w:rPr>
          <w:u w:val="single"/>
        </w:rPr>
        <w:t>Remnants of the anti-war movement and wealthy suburban liberals backed McGovern</w:t>
      </w:r>
      <w:r w:rsidRPr="00763968">
        <w:rPr>
          <w:sz w:val="16"/>
        </w:rPr>
        <w:t>.</w:t>
      </w:r>
    </w:p>
    <w:p w14:paraId="008A1B18" w14:textId="77777777" w:rsidR="00BB7818" w:rsidRPr="00763968" w:rsidRDefault="00BB7818" w:rsidP="00BB7818">
      <w:pPr>
        <w:rPr>
          <w:sz w:val="16"/>
        </w:rPr>
      </w:pPr>
      <w:r w:rsidRPr="00763968">
        <w:rPr>
          <w:sz w:val="16"/>
        </w:rPr>
        <w:t xml:space="preserve">There were no winners. </w:t>
      </w:r>
      <w:r w:rsidRPr="006B297B">
        <w:rPr>
          <w:u w:val="single"/>
        </w:rPr>
        <w:t xml:space="preserve">After Humphrey’s primary attacks, McGovern quickly abandoned the </w:t>
      </w:r>
      <w:proofErr w:type="spellStart"/>
      <w:r w:rsidRPr="006B297B">
        <w:rPr>
          <w:u w:val="single"/>
        </w:rPr>
        <w:t>demogrant</w:t>
      </w:r>
      <w:proofErr w:type="spellEnd"/>
      <w:r w:rsidRPr="006B297B">
        <w:rPr>
          <w:u w:val="single"/>
        </w:rPr>
        <w:t>, a third as large as Nixon’s guaranteed income plan</w:t>
      </w:r>
      <w:r w:rsidRPr="00763968">
        <w:rPr>
          <w:sz w:val="16"/>
        </w:rPr>
        <w:t xml:space="preserve"> (a precursor to the Earned Income Tax Credit), which Eugene McCarthy led the fight against. Then came the larger economic crisis of the 1970s: rising unemployment, high inflation, and stagnating wages. Democrats made an unusual move, endorsing the Humphrey-Hawkins Act in the 1976 platform, the first real attempt to establish a job guarantee since the late New Deal. House Majority Leader Tip O’Neill called it the “centerpiece.” Voters responded by electing a filibuster-proof majority in the Senate, a 74-seat majority in the House, and Jimmy Carter, who officially committed to </w:t>
      </w:r>
      <w:proofErr w:type="gramStart"/>
      <w:r w:rsidRPr="00763968">
        <w:rPr>
          <w:sz w:val="16"/>
        </w:rPr>
        <w:t>support</w:t>
      </w:r>
      <w:proofErr w:type="gramEnd"/>
      <w:r w:rsidRPr="00763968">
        <w:rPr>
          <w:sz w:val="16"/>
        </w:rPr>
        <w:t xml:space="preserve"> the bill.</w:t>
      </w:r>
    </w:p>
    <w:p w14:paraId="4D3E12BA" w14:textId="77777777" w:rsidR="00BB7818" w:rsidRPr="00763968" w:rsidRDefault="00BB7818" w:rsidP="00BB7818">
      <w:pPr>
        <w:rPr>
          <w:sz w:val="16"/>
          <w:szCs w:val="16"/>
        </w:rPr>
      </w:pPr>
      <w:r w:rsidRPr="00763968">
        <w:rPr>
          <w:sz w:val="16"/>
          <w:szCs w:val="16"/>
        </w:rPr>
        <w:t>But the same veterans of the Great Society killed it. Carter blamed high energy prices for “stagflation,” as well as unions—the largest army in the Democratic base. Despite support from civil rights and religious groups, Carter refused to provide an enforcement mechanism for the legislation, which passed, but in a gutted, toothless form, just like the earlier Employment Act.</w:t>
      </w:r>
    </w:p>
    <w:p w14:paraId="61614D73" w14:textId="77777777" w:rsidR="00BB7818" w:rsidRPr="00763968" w:rsidRDefault="00BB7818" w:rsidP="00BB7818">
      <w:pPr>
        <w:rPr>
          <w:sz w:val="16"/>
          <w:szCs w:val="16"/>
        </w:rPr>
      </w:pPr>
      <w:r w:rsidRPr="00763968">
        <w:rPr>
          <w:sz w:val="16"/>
          <w:szCs w:val="16"/>
        </w:rPr>
        <w:t xml:space="preserve">Ronald Reagan dismantled the job program Nixon had been forced to create just before his reelection. In response, Democratic Party elites followed the advice of the so-called New Democrats, and steadily moved right on “bread and butter” issues. When the Cold War ended, Bill Clinton, who cut his teeth on the 1972 McGovern campaign, reanimated the idea of converting the military—the longest-running, if unacknowledged, jobs program in the U.S.—to more economically and socially productive industries (as McGovern had suggested a generation earlier, taking off from the now-lonely work of Seymour </w:t>
      </w:r>
      <w:proofErr w:type="spellStart"/>
      <w:r w:rsidRPr="00763968">
        <w:rPr>
          <w:sz w:val="16"/>
          <w:szCs w:val="16"/>
        </w:rPr>
        <w:t>Melman</w:t>
      </w:r>
      <w:proofErr w:type="spellEnd"/>
      <w:r w:rsidRPr="00763968">
        <w:rPr>
          <w:sz w:val="16"/>
          <w:szCs w:val="16"/>
        </w:rPr>
        <w:t>). But the idea never took. Even self-admitted socialists like Oakland’s Ron Dellums refused to close military bases in his district, emblematic of Democratic politicians across the board who failed to recognize defense as an endless source of patronage and pork.</w:t>
      </w:r>
    </w:p>
    <w:p w14:paraId="6CE51EF3" w14:textId="77777777" w:rsidR="00BB7818" w:rsidRPr="00763968" w:rsidRDefault="00BB7818" w:rsidP="00BB7818">
      <w:pPr>
        <w:rPr>
          <w:sz w:val="16"/>
        </w:rPr>
      </w:pPr>
      <w:r w:rsidRPr="006B297B">
        <w:rPr>
          <w:u w:val="single"/>
        </w:rPr>
        <w:t>Support for a government-imposed ceiling on unemployment</w:t>
      </w:r>
      <w:r w:rsidRPr="00763968">
        <w:rPr>
          <w:sz w:val="16"/>
        </w:rPr>
        <w:t xml:space="preserve">, for socially useful, economically productive, and individually satisfying work, </w:t>
      </w:r>
      <w:r w:rsidRPr="006B297B">
        <w:rPr>
          <w:u w:val="single"/>
        </w:rPr>
        <w:t>has remained extraordinarily high into the Reagan era and present</w:t>
      </w:r>
      <w:r w:rsidRPr="00763968">
        <w:rPr>
          <w:sz w:val="16"/>
        </w:rPr>
        <w:t xml:space="preserve">. </w:t>
      </w:r>
      <w:r w:rsidRPr="006B297B">
        <w:rPr>
          <w:u w:val="single"/>
        </w:rPr>
        <w:t xml:space="preserve">But </w:t>
      </w:r>
      <w:r w:rsidRPr="006B297B">
        <w:rPr>
          <w:rStyle w:val="Emphasis"/>
        </w:rPr>
        <w:t>popular support alone cannot enact legislation</w:t>
      </w:r>
      <w:r w:rsidRPr="00763968">
        <w:rPr>
          <w:sz w:val="16"/>
        </w:rPr>
        <w:t xml:space="preserve">. </w:t>
      </w:r>
      <w:r w:rsidRPr="006B297B">
        <w:rPr>
          <w:u w:val="single"/>
        </w:rPr>
        <w:t xml:space="preserve">Clear </w:t>
      </w:r>
      <w:r w:rsidRPr="00763968">
        <w:rPr>
          <w:rStyle w:val="Emphasis"/>
        </w:rPr>
        <w:t>barriers</w:t>
      </w:r>
      <w:r w:rsidRPr="006B297B">
        <w:rPr>
          <w:u w:val="single"/>
        </w:rPr>
        <w:t>, intellectual and institutional, stand in the way</w:t>
      </w:r>
      <w:r w:rsidRPr="00763968">
        <w:rPr>
          <w:sz w:val="16"/>
        </w:rPr>
        <w:t xml:space="preserve">. </w:t>
      </w:r>
      <w:r w:rsidRPr="00763968">
        <w:rPr>
          <w:rStyle w:val="Emphasis"/>
        </w:rPr>
        <w:t>Wall Street</w:t>
      </w:r>
      <w:r w:rsidRPr="006B297B">
        <w:rPr>
          <w:u w:val="single"/>
        </w:rPr>
        <w:t xml:space="preserve"> is considerably stronger, and unions are </w:t>
      </w:r>
      <w:r w:rsidRPr="006B297B">
        <w:rPr>
          <w:rStyle w:val="Emphasis"/>
        </w:rPr>
        <w:t>on their knees</w:t>
      </w:r>
      <w:r w:rsidRPr="00763968">
        <w:rPr>
          <w:sz w:val="16"/>
        </w:rPr>
        <w:t xml:space="preserve">. Under Trump, </w:t>
      </w:r>
      <w:r w:rsidRPr="00763968">
        <w:rPr>
          <w:u w:val="single"/>
        </w:rPr>
        <w:t>an exciting groundswell of activism has appeared</w:t>
      </w:r>
      <w:r w:rsidRPr="00763968">
        <w:rPr>
          <w:sz w:val="16"/>
        </w:rPr>
        <w:t xml:space="preserve">. </w:t>
      </w:r>
      <w:r w:rsidRPr="00763968">
        <w:rPr>
          <w:u w:val="single"/>
        </w:rPr>
        <w:t xml:space="preserve">But it is questionable whether the resistance is powerful enough to </w:t>
      </w:r>
      <w:r w:rsidRPr="00763968">
        <w:rPr>
          <w:rStyle w:val="Emphasis"/>
        </w:rPr>
        <w:t>defeat the donor class</w:t>
      </w:r>
      <w:r w:rsidRPr="00763968">
        <w:rPr>
          <w:u w:val="single"/>
        </w:rPr>
        <w:t>, which is violently opposed to a job guarantee</w:t>
      </w:r>
      <w:r w:rsidRPr="00763968">
        <w:rPr>
          <w:sz w:val="16"/>
        </w:rPr>
        <w:t xml:space="preserve">. </w:t>
      </w:r>
      <w:r w:rsidRPr="00763968">
        <w:rPr>
          <w:u w:val="single"/>
        </w:rPr>
        <w:t>And many of the special interest groups that have replaced the unions and civil rights groups of earlier decades remain “heads without bodies,” unable to marshal constituents to the cause</w:t>
      </w:r>
      <w:r w:rsidRPr="00763968">
        <w:rPr>
          <w:sz w:val="16"/>
        </w:rPr>
        <w:t>.</w:t>
      </w:r>
    </w:p>
    <w:p w14:paraId="2CE138E1" w14:textId="77777777" w:rsidR="00BB7818" w:rsidRPr="00763968" w:rsidRDefault="00BB7818" w:rsidP="00BB7818">
      <w:pPr>
        <w:rPr>
          <w:sz w:val="16"/>
        </w:rPr>
      </w:pPr>
      <w:r w:rsidRPr="00763968">
        <w:rPr>
          <w:u w:val="single"/>
        </w:rPr>
        <w:t>Grassroots organizations like Black Lives Matter or the National Women’s March</w:t>
      </w:r>
      <w:r w:rsidRPr="00763968">
        <w:rPr>
          <w:sz w:val="16"/>
        </w:rPr>
        <w:t xml:space="preserve">, meanwhile, </w:t>
      </w:r>
      <w:r w:rsidRPr="00763968">
        <w:rPr>
          <w:rStyle w:val="Emphasis"/>
        </w:rPr>
        <w:t>lack the deep pockets</w:t>
      </w:r>
      <w:r w:rsidRPr="00763968">
        <w:rPr>
          <w:u w:val="single"/>
        </w:rPr>
        <w:t xml:space="preserve"> of these liberal lobbies</w:t>
      </w:r>
      <w:r w:rsidRPr="00763968">
        <w:rPr>
          <w:sz w:val="16"/>
        </w:rPr>
        <w:t xml:space="preserve">. </w:t>
      </w:r>
      <w:r w:rsidRPr="00763968">
        <w:rPr>
          <w:u w:val="single"/>
        </w:rPr>
        <w:t xml:space="preserve">Democratic policy goals have lurched left, but there is </w:t>
      </w:r>
      <w:r w:rsidRPr="00763968">
        <w:rPr>
          <w:rStyle w:val="Emphasis"/>
        </w:rPr>
        <w:t>no major effort underway</w:t>
      </w:r>
      <w:r w:rsidRPr="00763968">
        <w:rPr>
          <w:u w:val="single"/>
        </w:rPr>
        <w:t xml:space="preserve"> to reform the electoral or legislative system, as the left in earlier periods believed necessary to any major policy goal</w:t>
      </w:r>
      <w:r w:rsidRPr="00763968">
        <w:rPr>
          <w:sz w:val="16"/>
        </w:rPr>
        <w:t>.</w:t>
      </w:r>
    </w:p>
    <w:p w14:paraId="574FD918" w14:textId="77777777" w:rsidR="00BB7818" w:rsidRPr="00763968" w:rsidRDefault="00BB7818" w:rsidP="00BB7818">
      <w:pPr>
        <w:rPr>
          <w:sz w:val="16"/>
        </w:rPr>
      </w:pPr>
      <w:r w:rsidRPr="00763968">
        <w:rPr>
          <w:sz w:val="16"/>
        </w:rPr>
        <w:t xml:space="preserve">Even when the left had both the numbers and financing to rival the GOP, </w:t>
      </w:r>
      <w:r w:rsidRPr="00763968">
        <w:rPr>
          <w:u w:val="single"/>
        </w:rPr>
        <w:t>job guarantees were rejected for weak temporary programs because New Deal and Great Society liberals assumed</w:t>
      </w:r>
      <w:r w:rsidRPr="00763968">
        <w:rPr>
          <w:sz w:val="16"/>
        </w:rPr>
        <w:t xml:space="preserve">, like their opponents, and most Democratic leaders today, </w:t>
      </w:r>
      <w:r w:rsidRPr="00763968">
        <w:rPr>
          <w:u w:val="single"/>
        </w:rPr>
        <w:t>that capitalism would eventually</w:t>
      </w:r>
      <w:r w:rsidRPr="00763968">
        <w:rPr>
          <w:sz w:val="16"/>
        </w:rPr>
        <w:t xml:space="preserve"> (one day! soon!) </w:t>
      </w:r>
      <w:r w:rsidRPr="00763968">
        <w:rPr>
          <w:u w:val="single"/>
        </w:rPr>
        <w:t>provide for all</w:t>
      </w:r>
      <w:r w:rsidRPr="00763968">
        <w:rPr>
          <w:sz w:val="16"/>
        </w:rPr>
        <w:t xml:space="preserve">. The jobs vs. income debate </w:t>
      </w:r>
      <w:proofErr w:type="gramStart"/>
      <w:r w:rsidRPr="00763968">
        <w:rPr>
          <w:sz w:val="16"/>
        </w:rPr>
        <w:t>is</w:t>
      </w:r>
      <w:proofErr w:type="gramEnd"/>
      <w:r w:rsidRPr="00763968">
        <w:rPr>
          <w:sz w:val="16"/>
        </w:rPr>
        <w:t xml:space="preserve"> somewhat a false either/or, but </w:t>
      </w:r>
      <w:r w:rsidRPr="00763968">
        <w:rPr>
          <w:u w:val="single"/>
        </w:rPr>
        <w:t>it is not surprising that one-percenters in Silicon Valley and Democratic Party elites still favor the UBI overwhelmingly against a public option in the labor market, despite persistently lopsided support for one and not the other. A job guarantee threatens corporate power, while an income guarantee subsidizes it.</w:t>
      </w:r>
    </w:p>
    <w:p w14:paraId="2D4840E4" w14:textId="77777777" w:rsidR="00BB7818" w:rsidRPr="00763968" w:rsidRDefault="00BB7818" w:rsidP="00BB7818">
      <w:pPr>
        <w:rPr>
          <w:sz w:val="16"/>
        </w:rPr>
      </w:pPr>
      <w:r w:rsidRPr="00763968">
        <w:rPr>
          <w:u w:val="single"/>
        </w:rPr>
        <w:lastRenderedPageBreak/>
        <w:t xml:space="preserve">If the latest job guarantee is not going to end like the rest, progressives will need to </w:t>
      </w:r>
      <w:r w:rsidRPr="00763968">
        <w:rPr>
          <w:rStyle w:val="Emphasis"/>
        </w:rPr>
        <w:t>grapple</w:t>
      </w:r>
      <w:r w:rsidRPr="00763968">
        <w:rPr>
          <w:u w:val="single"/>
        </w:rPr>
        <w:t xml:space="preserve"> with these ideological and institutional barriers. </w:t>
      </w:r>
      <w:r w:rsidRPr="00763968">
        <w:rPr>
          <w:rStyle w:val="Emphasis"/>
        </w:rPr>
        <w:t>Or fail once more</w:t>
      </w:r>
      <w:r w:rsidRPr="00763968">
        <w:rPr>
          <w:sz w:val="16"/>
        </w:rPr>
        <w:t>.</w:t>
      </w:r>
    </w:p>
    <w:p w14:paraId="1D82300F" w14:textId="77777777" w:rsidR="00BB7818" w:rsidRPr="00725CC8" w:rsidRDefault="00BB7818" w:rsidP="006F2EED">
      <w:pPr>
        <w:spacing w:after="0"/>
        <w:rPr>
          <w:sz w:val="16"/>
        </w:rPr>
      </w:pPr>
    </w:p>
    <w:p w14:paraId="116C43B0" w14:textId="77777777" w:rsidR="006F2EED" w:rsidRDefault="006F2EED" w:rsidP="006F2EED">
      <w:pPr>
        <w:rPr>
          <w:rStyle w:val="StyleUnderline"/>
        </w:rPr>
      </w:pPr>
    </w:p>
    <w:p w14:paraId="1D0EE520" w14:textId="77777777" w:rsidR="006F2EED" w:rsidRDefault="006F2EED" w:rsidP="006F2EED">
      <w:pPr>
        <w:rPr>
          <w:rStyle w:val="StyleUnderline"/>
        </w:rPr>
      </w:pPr>
    </w:p>
    <w:p w14:paraId="77AFAB76" w14:textId="77777777" w:rsidR="006F2EED" w:rsidRPr="00E6049F" w:rsidRDefault="006F2EED" w:rsidP="00E6049F">
      <w:pPr>
        <w:spacing w:after="0"/>
        <w:rPr>
          <w:rStyle w:val="StyleUnderline"/>
        </w:rPr>
      </w:pPr>
    </w:p>
    <w:p w14:paraId="1C23F7DC" w14:textId="55AEFEC9" w:rsidR="00162AD2" w:rsidRPr="00162AD2" w:rsidRDefault="00162AD2" w:rsidP="00162AD2"/>
    <w:p w14:paraId="2993F638" w14:textId="77777777" w:rsidR="00C925FF" w:rsidRDefault="00C925FF" w:rsidP="00C925FF">
      <w:pPr>
        <w:pStyle w:val="Heading2"/>
      </w:pPr>
      <w:r>
        <w:lastRenderedPageBreak/>
        <w:t>Green Jobs Guarantee</w:t>
      </w:r>
    </w:p>
    <w:p w14:paraId="5FB52347" w14:textId="6978B9AF" w:rsidR="006B68AF" w:rsidRDefault="006B68AF" w:rsidP="006B68AF">
      <w:pPr>
        <w:pStyle w:val="Heading3"/>
      </w:pPr>
      <w:r>
        <w:lastRenderedPageBreak/>
        <w:t>L – PC</w:t>
      </w:r>
    </w:p>
    <w:p w14:paraId="289FFDDB" w14:textId="77777777" w:rsidR="006B68AF" w:rsidRDefault="006B68AF" w:rsidP="006B68AF">
      <w:pPr>
        <w:pStyle w:val="Heading4"/>
      </w:pPr>
      <w:r>
        <w:t xml:space="preserve">Figuring out the details of the GND FJG expends valuable PC. </w:t>
      </w:r>
    </w:p>
    <w:p w14:paraId="1CDA8C62" w14:textId="77777777" w:rsidR="006B68AF" w:rsidRDefault="006B68AF" w:rsidP="006B68AF">
      <w:r>
        <w:t xml:space="preserve">Umair </w:t>
      </w:r>
      <w:r w:rsidRPr="00B91F02">
        <w:rPr>
          <w:rStyle w:val="Style13ptBold"/>
        </w:rPr>
        <w:t>Irfan</w:t>
      </w:r>
      <w:r>
        <w:t xml:space="preserve"> 20</w:t>
      </w:r>
      <w:r w:rsidRPr="00B91F02">
        <w:rPr>
          <w:rStyle w:val="Style13ptBold"/>
        </w:rPr>
        <w:t>19</w:t>
      </w:r>
      <w:r>
        <w:t xml:space="preserve">, Correspondent at Vox. Former reporter for </w:t>
      </w:r>
      <w:proofErr w:type="spellStart"/>
      <w:r>
        <w:t>ClimateWire</w:t>
      </w:r>
      <w:proofErr w:type="spellEnd"/>
      <w:r>
        <w:t xml:space="preserve"> at E&amp;E </w:t>
      </w:r>
      <w:proofErr w:type="spellStart"/>
      <w:r>
        <w:t>Newss</w:t>
      </w:r>
      <w:proofErr w:type="spellEnd"/>
      <w:r>
        <w:t xml:space="preserve"> in DC. June 2019, “</w:t>
      </w:r>
      <w:r w:rsidRPr="00B91F02">
        <w:t>The Green New Deal is fracturing a critical base for Democrats: unions</w:t>
      </w:r>
      <w:r>
        <w:t xml:space="preserve">”, https://www.vox.com/2019/5/22/18628299/green-new-deal-labor-union-2020-democrats </w:t>
      </w:r>
    </w:p>
    <w:p w14:paraId="07484C91" w14:textId="77777777" w:rsidR="006B68AF" w:rsidRPr="00B91F02" w:rsidRDefault="006B68AF" w:rsidP="006B68AF">
      <w:pPr>
        <w:rPr>
          <w:sz w:val="16"/>
        </w:rPr>
      </w:pPr>
      <w:r w:rsidRPr="00B91F02">
        <w:rPr>
          <w:sz w:val="16"/>
        </w:rPr>
        <w:t xml:space="preserve">Some unions don’t think that the </w:t>
      </w:r>
      <w:r w:rsidRPr="00B91F02">
        <w:rPr>
          <w:rStyle w:val="Emphasis"/>
        </w:rPr>
        <w:t>Green New Deal</w:t>
      </w:r>
      <w:r w:rsidRPr="00B91F02">
        <w:rPr>
          <w:sz w:val="16"/>
        </w:rPr>
        <w:t xml:space="preserve"> can pull off its pro-union agenda. But others are optimistic.</w:t>
      </w:r>
    </w:p>
    <w:p w14:paraId="7BAE1CA8" w14:textId="77777777" w:rsidR="006B68AF" w:rsidRPr="00B91F02" w:rsidRDefault="006B68AF" w:rsidP="006B68AF">
      <w:pPr>
        <w:rPr>
          <w:sz w:val="16"/>
        </w:rPr>
      </w:pPr>
      <w:r w:rsidRPr="00B91F02">
        <w:rPr>
          <w:sz w:val="16"/>
        </w:rPr>
        <w:t xml:space="preserve">The UMWA and other energy </w:t>
      </w:r>
      <w:r w:rsidRPr="00B91F02">
        <w:rPr>
          <w:rStyle w:val="Emphasis"/>
        </w:rPr>
        <w:t>unions</w:t>
      </w:r>
      <w:r w:rsidRPr="00B91F02">
        <w:rPr>
          <w:sz w:val="16"/>
        </w:rPr>
        <w:t xml:space="preserve"> are </w:t>
      </w:r>
      <w:r w:rsidRPr="00B91F02">
        <w:rPr>
          <w:rStyle w:val="Emphasis"/>
        </w:rPr>
        <w:t>skeptical</w:t>
      </w:r>
      <w:r w:rsidRPr="00B91F02">
        <w:rPr>
          <w:rStyle w:val="StyleUnderline"/>
        </w:rPr>
        <w:t xml:space="preserve"> that the Green New Deal builds a bridge sturdy enough to carry workers over to a future with cleaner energy. </w:t>
      </w:r>
      <w:r w:rsidRPr="00B91F02">
        <w:rPr>
          <w:sz w:val="16"/>
        </w:rPr>
        <w:t>While</w:t>
      </w:r>
      <w:r w:rsidRPr="00B91F02">
        <w:rPr>
          <w:rStyle w:val="StyleUnderline"/>
        </w:rPr>
        <w:t xml:space="preserve"> there’s language about a </w:t>
      </w:r>
      <w:r w:rsidRPr="00B91F02">
        <w:rPr>
          <w:rStyle w:val="Emphasis"/>
        </w:rPr>
        <w:t>jobs guarantee</w:t>
      </w:r>
      <w:r w:rsidRPr="00B91F02">
        <w:rPr>
          <w:rStyle w:val="StyleUnderline"/>
        </w:rPr>
        <w:t>,</w:t>
      </w:r>
      <w:r w:rsidRPr="00B91F02">
        <w:rPr>
          <w:sz w:val="16"/>
        </w:rPr>
        <w:t xml:space="preserve"> there is </w:t>
      </w:r>
      <w:r w:rsidRPr="00B91F02">
        <w:rPr>
          <w:rStyle w:val="Emphasis"/>
        </w:rPr>
        <w:t>no mechanism</w:t>
      </w:r>
      <w:r w:rsidRPr="00B91F02">
        <w:rPr>
          <w:sz w:val="16"/>
        </w:rPr>
        <w:t xml:space="preserve"> in the resolution </w:t>
      </w:r>
      <w:r w:rsidRPr="00B91F02">
        <w:rPr>
          <w:rStyle w:val="StyleUnderline"/>
        </w:rPr>
        <w:t>to fund those jobs nor any specifics about how much they will pay, where they will be, and what benefits will be provided.</w:t>
      </w:r>
      <w:r w:rsidRPr="00B91F02">
        <w:rPr>
          <w:sz w:val="16"/>
        </w:rPr>
        <w:t xml:space="preserve"> The average starting salary for a coal mine worker is $60,000, while the average salary for a solar installer is $53,000, so for some workers, a straight switch would be a downgrade.</w:t>
      </w:r>
    </w:p>
    <w:p w14:paraId="618E4BE5" w14:textId="77777777" w:rsidR="006B68AF" w:rsidRPr="00B91F02" w:rsidRDefault="006B68AF" w:rsidP="006B68AF">
      <w:pPr>
        <w:rPr>
          <w:u w:val="single"/>
        </w:rPr>
      </w:pPr>
      <w:r w:rsidRPr="00B91F02">
        <w:rPr>
          <w:rStyle w:val="StyleUnderline"/>
        </w:rPr>
        <w:t xml:space="preserve">Filling in the gaps to ensure no one is left at a loss would be an </w:t>
      </w:r>
      <w:r w:rsidRPr="00B91F02">
        <w:rPr>
          <w:rStyle w:val="Emphasis"/>
        </w:rPr>
        <w:t>unprecedented endeavor</w:t>
      </w:r>
      <w:r w:rsidRPr="00B91F02">
        <w:rPr>
          <w:rStyle w:val="StyleUnderline"/>
        </w:rPr>
        <w:t xml:space="preserve"> in US history and would demand a </w:t>
      </w:r>
      <w:r w:rsidRPr="00B91F02">
        <w:rPr>
          <w:rStyle w:val="Emphasis"/>
        </w:rPr>
        <w:t>vast amount</w:t>
      </w:r>
      <w:r w:rsidRPr="00B91F02">
        <w:rPr>
          <w:rStyle w:val="StyleUnderline"/>
        </w:rPr>
        <w:t xml:space="preserve"> of </w:t>
      </w:r>
      <w:r w:rsidRPr="00B91F02">
        <w:rPr>
          <w:rStyle w:val="Emphasis"/>
        </w:rPr>
        <w:t>political capital</w:t>
      </w:r>
      <w:r w:rsidRPr="00B91F02">
        <w:rPr>
          <w:rStyle w:val="StyleUnderline"/>
        </w:rPr>
        <w:t xml:space="preserve"> that may not ever materialize.</w:t>
      </w:r>
    </w:p>
    <w:p w14:paraId="2B027B91" w14:textId="77777777" w:rsidR="006B68AF" w:rsidRPr="00B91F02" w:rsidRDefault="006B68AF" w:rsidP="006B68AF">
      <w:pPr>
        <w:rPr>
          <w:sz w:val="16"/>
        </w:rPr>
      </w:pPr>
      <w:r w:rsidRPr="00B91F02">
        <w:rPr>
          <w:sz w:val="16"/>
        </w:rPr>
        <w:t xml:space="preserve">“The whole notion of </w:t>
      </w:r>
      <w:r w:rsidRPr="00B91F02">
        <w:rPr>
          <w:rStyle w:val="StyleUnderline"/>
        </w:rPr>
        <w:t>a ‘just transition’ for workers simply does not exist</w:t>
      </w:r>
      <w:r w:rsidRPr="00B91F02">
        <w:rPr>
          <w:sz w:val="16"/>
        </w:rPr>
        <w:t>,” Smith said. “There never has been an example of a just transition in this country.”</w:t>
      </w:r>
    </w:p>
    <w:p w14:paraId="194B2852" w14:textId="77777777" w:rsidR="006B68AF" w:rsidRDefault="006B68AF" w:rsidP="006B68AF">
      <w:pPr>
        <w:rPr>
          <w:sz w:val="16"/>
        </w:rPr>
      </w:pPr>
      <w:r w:rsidRPr="00B91F02">
        <w:rPr>
          <w:sz w:val="16"/>
        </w:rPr>
        <w:t xml:space="preserve">This </w:t>
      </w:r>
      <w:r w:rsidRPr="00B91F02">
        <w:rPr>
          <w:rStyle w:val="Emphasis"/>
        </w:rPr>
        <w:t>pushback</w:t>
      </w:r>
      <w:r w:rsidRPr="00B91F02">
        <w:rPr>
          <w:rStyle w:val="StyleUnderline"/>
        </w:rPr>
        <w:t xml:space="preserve"> from unions over the prospect of a massive shift </w:t>
      </w:r>
      <w:r w:rsidRPr="00B91F02">
        <w:rPr>
          <w:sz w:val="16"/>
        </w:rPr>
        <w:t xml:space="preserve">away from coal, oil, and natural gas </w:t>
      </w:r>
      <w:r w:rsidRPr="00B91F02">
        <w:rPr>
          <w:rStyle w:val="StyleUnderline"/>
        </w:rPr>
        <w:t xml:space="preserve">toward renewables and cleaner energy sources is </w:t>
      </w:r>
      <w:r w:rsidRPr="00B91F02">
        <w:rPr>
          <w:rStyle w:val="Emphasis"/>
        </w:rPr>
        <w:t>making it harder</w:t>
      </w:r>
      <w:r w:rsidRPr="00B91F02">
        <w:rPr>
          <w:rStyle w:val="StyleUnderline"/>
        </w:rPr>
        <w:t xml:space="preserve"> for </w:t>
      </w:r>
      <w:r w:rsidRPr="00B91F02">
        <w:rPr>
          <w:rStyle w:val="Emphasis"/>
        </w:rPr>
        <w:t>Democrats</w:t>
      </w:r>
      <w:r w:rsidRPr="00B91F02">
        <w:rPr>
          <w:rStyle w:val="StyleUnderline"/>
        </w:rPr>
        <w:t xml:space="preserve"> to build up a base of support </w:t>
      </w:r>
      <w:r w:rsidRPr="00B91F02">
        <w:rPr>
          <w:sz w:val="16"/>
        </w:rPr>
        <w:t>on climate change. But it’s also important to remember is that union members are not uniformly Democrats. About 37 percent of union members voted for Donald Trump in the last presidential election.</w:t>
      </w:r>
    </w:p>
    <w:p w14:paraId="00545C18" w14:textId="77777777" w:rsidR="00C925FF" w:rsidRDefault="00C925FF" w:rsidP="00C925FF">
      <w:pPr>
        <w:pStyle w:val="Heading2"/>
      </w:pPr>
      <w:r>
        <w:lastRenderedPageBreak/>
        <w:t xml:space="preserve">Social Security </w:t>
      </w:r>
    </w:p>
    <w:p w14:paraId="5BCBDF7E" w14:textId="6822013F" w:rsidR="000A76FF" w:rsidRDefault="000A76FF" w:rsidP="002D4487">
      <w:pPr>
        <w:pStyle w:val="Heading3"/>
      </w:pPr>
      <w:r>
        <w:lastRenderedPageBreak/>
        <w:t xml:space="preserve">L – PC – Payroll Taxes </w:t>
      </w:r>
    </w:p>
    <w:p w14:paraId="342FC7DE" w14:textId="77777777" w:rsidR="000A76FF" w:rsidRDefault="000A76FF" w:rsidP="000A76FF">
      <w:pPr>
        <w:pStyle w:val="Heading4"/>
      </w:pPr>
      <w:r>
        <w:t>Expanding the payroll tax quashes PC.</w:t>
      </w:r>
    </w:p>
    <w:p w14:paraId="28135A47" w14:textId="77777777" w:rsidR="000A76FF" w:rsidRDefault="000A76FF" w:rsidP="000A76FF">
      <w:r>
        <w:t xml:space="preserve">Bram </w:t>
      </w:r>
      <w:r w:rsidRPr="00B00678">
        <w:rPr>
          <w:rStyle w:val="Style13ptBold"/>
        </w:rPr>
        <w:t>Berkowitz</w:t>
      </w:r>
      <w:r>
        <w:t>, 12-25-20</w:t>
      </w:r>
      <w:r w:rsidRPr="00B00678">
        <w:rPr>
          <w:rStyle w:val="Style13ptBold"/>
        </w:rPr>
        <w:t>22</w:t>
      </w:r>
      <w:r>
        <w:t xml:space="preserve">, reporter, "President Biden Wants to Enact These 3 Social Security Changes in 2023: Will He </w:t>
      </w:r>
      <w:proofErr w:type="gramStart"/>
      <w:r>
        <w:t>Succeed?,</w:t>
      </w:r>
      <w:proofErr w:type="gramEnd"/>
      <w:r>
        <w:t>" Motley Fool, https://www.fool.com/retirement/2022/12/25/president-biden-wants-3-social-security-changes/, KL</w:t>
      </w:r>
    </w:p>
    <w:p w14:paraId="097B2C57" w14:textId="77777777" w:rsidR="000A76FF" w:rsidRPr="00DA61DF" w:rsidRDefault="000A76FF" w:rsidP="000A76FF">
      <w:pPr>
        <w:rPr>
          <w:sz w:val="16"/>
        </w:rPr>
      </w:pPr>
      <w:r w:rsidRPr="0012444E">
        <w:rPr>
          <w:sz w:val="16"/>
        </w:rPr>
        <w:t>1. Shore up funding</w:t>
      </w:r>
      <w:r>
        <w:rPr>
          <w:sz w:val="16"/>
        </w:rPr>
        <w:t xml:space="preserve"> </w:t>
      </w:r>
      <w:r w:rsidRPr="0012444E">
        <w:rPr>
          <w:sz w:val="16"/>
        </w:rPr>
        <w:t>As I mentioned above, the biggest problem facing Social Security right now is that the OASDI trust fund will soon be out of money. When that happens, the Social Security Administration (SSA) only expects to be able to cover 77% of scheduled benefits.</w:t>
      </w:r>
      <w:r>
        <w:rPr>
          <w:sz w:val="16"/>
        </w:rPr>
        <w:t xml:space="preserve"> </w:t>
      </w:r>
      <w:r w:rsidRPr="0078695A">
        <w:rPr>
          <w:rStyle w:val="StyleUnderline"/>
          <w:highlight w:val="yellow"/>
        </w:rPr>
        <w:t xml:space="preserve">The </w:t>
      </w:r>
      <w:r w:rsidRPr="0078695A">
        <w:rPr>
          <w:rStyle w:val="Emphasis"/>
        </w:rPr>
        <w:t>main way</w:t>
      </w:r>
      <w:r w:rsidRPr="0078695A">
        <w:rPr>
          <w:rStyle w:val="StyleUnderline"/>
        </w:rPr>
        <w:t xml:space="preserve"> the </w:t>
      </w:r>
      <w:r w:rsidRPr="0078695A">
        <w:rPr>
          <w:rStyle w:val="Emphasis"/>
        </w:rPr>
        <w:t>SSA</w:t>
      </w:r>
      <w:r w:rsidRPr="0078695A">
        <w:rPr>
          <w:rStyle w:val="StyleUnderline"/>
        </w:rPr>
        <w:t xml:space="preserve"> funds </w:t>
      </w:r>
      <w:r w:rsidRPr="0078695A">
        <w:rPr>
          <w:rStyle w:val="Emphasis"/>
        </w:rPr>
        <w:t xml:space="preserve">Social </w:t>
      </w:r>
      <w:proofErr w:type="gramStart"/>
      <w:r w:rsidRPr="0078695A">
        <w:rPr>
          <w:rStyle w:val="Emphasis"/>
        </w:rPr>
        <w:t>Security</w:t>
      </w:r>
      <w:r w:rsidRPr="0078695A">
        <w:rPr>
          <w:sz w:val="16"/>
        </w:rPr>
        <w:t>[</w:t>
      </w:r>
      <w:proofErr w:type="gramEnd"/>
      <w:r w:rsidRPr="0078695A">
        <w:rPr>
          <w:sz w:val="16"/>
        </w:rPr>
        <w:t xml:space="preserve">1] </w:t>
      </w:r>
      <w:r w:rsidRPr="0078695A">
        <w:rPr>
          <w:rStyle w:val="StyleUnderline"/>
        </w:rPr>
        <w:t>is</w:t>
      </w:r>
      <w:r w:rsidRPr="0012444E">
        <w:rPr>
          <w:rStyle w:val="StyleUnderline"/>
        </w:rPr>
        <w:t xml:space="preserve"> through </w:t>
      </w:r>
      <w:r w:rsidRPr="0078695A">
        <w:rPr>
          <w:rStyle w:val="Emphasis"/>
          <w:highlight w:val="yellow"/>
        </w:rPr>
        <w:t>payroll tax</w:t>
      </w:r>
      <w:r w:rsidRPr="0078695A">
        <w:rPr>
          <w:rStyle w:val="StyleUnderline"/>
        </w:rPr>
        <w:t>es</w:t>
      </w:r>
      <w:r w:rsidRPr="0012444E">
        <w:rPr>
          <w:sz w:val="16"/>
        </w:rPr>
        <w:t>. Individuals and employers each must pay a 6.2% Social Security tax on their earned wages. Self-employed individuals must pay a 12.4% Social Security tax. The idea is that you pay into the program while you are younger and working full time and then collect benefits once you retire or are close to retirement.</w:t>
      </w:r>
      <w:r>
        <w:rPr>
          <w:sz w:val="16"/>
        </w:rPr>
        <w:t xml:space="preserve"> </w:t>
      </w:r>
      <w:r w:rsidRPr="0012444E">
        <w:rPr>
          <w:sz w:val="16"/>
        </w:rPr>
        <w:t>But there is a limit on how much of an individual's earnings can be taxed for Social Security. In 2023, that limit will be $160,200. These payroll taxes, however, haven't been enough to cover scheduled benefits, which is why the OASDI trust fund has been drained.</w:t>
      </w:r>
      <w:r>
        <w:rPr>
          <w:sz w:val="16"/>
        </w:rPr>
        <w:t xml:space="preserve"> </w:t>
      </w:r>
      <w:r w:rsidRPr="0078695A">
        <w:rPr>
          <w:rStyle w:val="StyleUnderline"/>
        </w:rPr>
        <w:t>One idea</w:t>
      </w:r>
      <w:r w:rsidRPr="0078695A">
        <w:rPr>
          <w:sz w:val="16"/>
        </w:rPr>
        <w:t xml:space="preserve"> by many Democratic politicians </w:t>
      </w:r>
      <w:r w:rsidRPr="0078695A">
        <w:rPr>
          <w:rStyle w:val="StyleUnderline"/>
        </w:rPr>
        <w:t xml:space="preserve">is to </w:t>
      </w:r>
      <w:r w:rsidRPr="0078695A">
        <w:rPr>
          <w:rStyle w:val="Emphasis"/>
          <w:highlight w:val="yellow"/>
        </w:rPr>
        <w:t>increase</w:t>
      </w:r>
      <w:r w:rsidRPr="0078695A">
        <w:rPr>
          <w:rStyle w:val="StyleUnderline"/>
        </w:rPr>
        <w:t xml:space="preserve"> the </w:t>
      </w:r>
      <w:r w:rsidRPr="0078695A">
        <w:rPr>
          <w:rStyle w:val="Emphasis"/>
        </w:rPr>
        <w:t>amount</w:t>
      </w:r>
      <w:r w:rsidRPr="0078695A">
        <w:rPr>
          <w:rStyle w:val="StyleUnderline"/>
        </w:rPr>
        <w:t xml:space="preserve"> of an individual's earnings that can be </w:t>
      </w:r>
      <w:r w:rsidRPr="0078695A">
        <w:rPr>
          <w:rStyle w:val="Emphasis"/>
        </w:rPr>
        <w:t>taxed</w:t>
      </w:r>
      <w:r w:rsidRPr="0012444E">
        <w:rPr>
          <w:rStyle w:val="StyleUnderline"/>
        </w:rPr>
        <w:t xml:space="preserve"> to $</w:t>
      </w:r>
      <w:r w:rsidRPr="0078695A">
        <w:rPr>
          <w:rStyle w:val="Emphasis"/>
        </w:rPr>
        <w:t>250,000 or more</w:t>
      </w:r>
      <w:r w:rsidRPr="0012444E">
        <w:rPr>
          <w:sz w:val="16"/>
        </w:rPr>
        <w:t xml:space="preserve">. </w:t>
      </w:r>
      <w:r w:rsidRPr="0012444E">
        <w:rPr>
          <w:rStyle w:val="Emphasis"/>
          <w:highlight w:val="yellow"/>
        </w:rPr>
        <w:t>Biden</w:t>
      </w:r>
      <w:r w:rsidRPr="0012444E">
        <w:rPr>
          <w:rStyle w:val="StyleUnderline"/>
          <w:highlight w:val="yellow"/>
        </w:rPr>
        <w:t xml:space="preserve"> does seem to agree with the idea</w:t>
      </w:r>
      <w:r w:rsidRPr="0012444E">
        <w:rPr>
          <w:rStyle w:val="StyleUnderline"/>
        </w:rPr>
        <w:t xml:space="preserve"> in general</w:t>
      </w:r>
      <w:r w:rsidRPr="0012444E">
        <w:rPr>
          <w:sz w:val="16"/>
        </w:rPr>
        <w:t>, noting in his plan that he wants high-earning Americans to pay the same taxes on their earnings as middle-class families do. But he hasn't gone as far as some Democratic proposals and has also said that "nobody earning less than $400,000 a year will pay an additional penny in new taxes. Nobody."</w:t>
      </w:r>
      <w:r>
        <w:rPr>
          <w:sz w:val="16"/>
        </w:rPr>
        <w:t xml:space="preserve"> </w:t>
      </w:r>
      <w:r w:rsidRPr="0012444E">
        <w:rPr>
          <w:sz w:val="16"/>
        </w:rPr>
        <w:t xml:space="preserve">Former SSA Deputy Commissioner Andrew G. Biggs earlier this year stated in an op-ed that Biden's position could </w:t>
      </w:r>
      <w:proofErr w:type="gramStart"/>
      <w:r w:rsidRPr="0012444E">
        <w:rPr>
          <w:sz w:val="16"/>
        </w:rPr>
        <w:t>actually lead</w:t>
      </w:r>
      <w:proofErr w:type="gramEnd"/>
      <w:r w:rsidRPr="0012444E">
        <w:rPr>
          <w:sz w:val="16"/>
        </w:rPr>
        <w:t xml:space="preserve"> to a bipartisan solution. </w:t>
      </w:r>
      <w:r w:rsidRPr="0078695A">
        <w:rPr>
          <w:rStyle w:val="Emphasis"/>
          <w:highlight w:val="yellow"/>
        </w:rPr>
        <w:t>However</w:t>
      </w:r>
      <w:r w:rsidRPr="0012444E">
        <w:rPr>
          <w:sz w:val="16"/>
        </w:rPr>
        <w:t xml:space="preserve">, big </w:t>
      </w:r>
      <w:r w:rsidRPr="0012444E">
        <w:rPr>
          <w:rStyle w:val="Emphasis"/>
          <w:highlight w:val="yellow"/>
        </w:rPr>
        <w:t>tax hikes</w:t>
      </w:r>
      <w:r w:rsidRPr="00C82855">
        <w:rPr>
          <w:rStyle w:val="StyleUnderline"/>
          <w:highlight w:val="yellow"/>
        </w:rPr>
        <w:t xml:space="preserve"> are</w:t>
      </w:r>
      <w:r w:rsidRPr="0012444E">
        <w:rPr>
          <w:sz w:val="16"/>
        </w:rPr>
        <w:t xml:space="preserve"> usually </w:t>
      </w:r>
      <w:r w:rsidRPr="00C82855">
        <w:rPr>
          <w:rStyle w:val="Emphasis"/>
          <w:highlight w:val="yellow"/>
        </w:rPr>
        <w:t>difficult</w:t>
      </w:r>
      <w:r w:rsidRPr="00C82855">
        <w:rPr>
          <w:rStyle w:val="StyleUnderline"/>
          <w:highlight w:val="yellow"/>
        </w:rPr>
        <w:t xml:space="preserve"> to push through </w:t>
      </w:r>
      <w:r w:rsidRPr="00C82855">
        <w:rPr>
          <w:rStyle w:val="Emphasis"/>
          <w:highlight w:val="yellow"/>
        </w:rPr>
        <w:t>Congress</w:t>
      </w:r>
      <w:r w:rsidRPr="0012444E">
        <w:rPr>
          <w:sz w:val="16"/>
        </w:rPr>
        <w:t xml:space="preserve">, so if something like this is going to happen, I suspect </w:t>
      </w:r>
      <w:r w:rsidRPr="00C82855">
        <w:rPr>
          <w:rStyle w:val="StyleUnderline"/>
          <w:highlight w:val="yellow"/>
        </w:rPr>
        <w:t xml:space="preserve">it's going to take a </w:t>
      </w:r>
      <w:r w:rsidRPr="00C82855">
        <w:rPr>
          <w:rStyle w:val="Emphasis"/>
          <w:highlight w:val="yellow"/>
        </w:rPr>
        <w:t>lot</w:t>
      </w:r>
      <w:r w:rsidRPr="00C82855">
        <w:rPr>
          <w:rStyle w:val="StyleUnderline"/>
          <w:highlight w:val="yellow"/>
        </w:rPr>
        <w:t xml:space="preserve"> of </w:t>
      </w:r>
      <w:r w:rsidRPr="00C82855">
        <w:rPr>
          <w:rStyle w:val="Emphasis"/>
          <w:highlight w:val="yellow"/>
        </w:rPr>
        <w:t>political capital</w:t>
      </w:r>
      <w:r w:rsidRPr="0012444E">
        <w:rPr>
          <w:sz w:val="16"/>
        </w:rPr>
        <w:t>.</w:t>
      </w:r>
    </w:p>
    <w:p w14:paraId="45AA5FF3" w14:textId="77777777" w:rsidR="000A76FF" w:rsidRPr="000A76FF" w:rsidRDefault="000A76FF" w:rsidP="000A76FF"/>
    <w:p w14:paraId="5E5511DA" w14:textId="4FEAEF47" w:rsidR="002D4487" w:rsidRDefault="002D4487" w:rsidP="002D4487">
      <w:pPr>
        <w:pStyle w:val="Heading3"/>
      </w:pPr>
      <w:r>
        <w:lastRenderedPageBreak/>
        <w:t xml:space="preserve">L – </w:t>
      </w:r>
      <w:r w:rsidR="000A76FF">
        <w:t>PC – Reform</w:t>
      </w:r>
      <w:r>
        <w:t xml:space="preserve"> </w:t>
      </w:r>
    </w:p>
    <w:p w14:paraId="04DCA1F2" w14:textId="758A277C" w:rsidR="002D4487" w:rsidRDefault="002D4487" w:rsidP="002D4487">
      <w:pPr>
        <w:pStyle w:val="Heading4"/>
      </w:pPr>
      <w:r>
        <w:t xml:space="preserve">Social Security reform costs </w:t>
      </w:r>
      <w:r w:rsidRPr="000D017A">
        <w:rPr>
          <w:u w:val="single"/>
        </w:rPr>
        <w:t>PC</w:t>
      </w:r>
      <w:r>
        <w:t xml:space="preserve">. </w:t>
      </w:r>
    </w:p>
    <w:p w14:paraId="1F3D778A" w14:textId="77777777" w:rsidR="002D4487" w:rsidRPr="000D017A" w:rsidRDefault="002D4487" w:rsidP="002D4487">
      <w:pPr>
        <w:spacing w:after="0"/>
      </w:pPr>
      <w:r>
        <w:t>Edited for language.</w:t>
      </w:r>
    </w:p>
    <w:p w14:paraId="141FAC92" w14:textId="77777777" w:rsidR="002D4487" w:rsidRDefault="002D4487" w:rsidP="002D4487">
      <w:pPr>
        <w:spacing w:after="0"/>
      </w:pPr>
      <w:r>
        <w:t xml:space="preserve">Mark J. </w:t>
      </w:r>
      <w:proofErr w:type="spellStart"/>
      <w:r w:rsidRPr="000D017A">
        <w:rPr>
          <w:rStyle w:val="Style13ptBold"/>
        </w:rPr>
        <w:t>Warshawsky</w:t>
      </w:r>
      <w:proofErr w:type="spellEnd"/>
      <w:r>
        <w:t>, 3-21-20</w:t>
      </w:r>
      <w:r w:rsidRPr="000D017A">
        <w:rPr>
          <w:rStyle w:val="Style13ptBold"/>
        </w:rPr>
        <w:t>22</w:t>
      </w:r>
      <w:r>
        <w:t>, senior fellow at the American Enterprise Institute, "Reforming Social Security," American Enterprise Institute, https://www.aei.org/articles/reforming-social-security/, KL</w:t>
      </w:r>
    </w:p>
    <w:p w14:paraId="1E2C22CD" w14:textId="77777777" w:rsidR="002D4487" w:rsidRPr="00A505BA" w:rsidRDefault="002D4487" w:rsidP="002D4487">
      <w:pPr>
        <w:spacing w:after="0"/>
        <w:rPr>
          <w:sz w:val="16"/>
        </w:rPr>
      </w:pPr>
      <w:r w:rsidRPr="000D017A">
        <w:rPr>
          <w:rStyle w:val="StyleUnderline"/>
          <w:highlight w:val="yellow"/>
        </w:rPr>
        <w:t xml:space="preserve">Social Security reform is </w:t>
      </w:r>
      <w:r w:rsidRPr="000D017A">
        <w:rPr>
          <w:rStyle w:val="Emphasis"/>
          <w:highlight w:val="yellow"/>
        </w:rPr>
        <w:t>no longer in vogue</w:t>
      </w:r>
      <w:r w:rsidRPr="000D017A">
        <w:rPr>
          <w:rStyle w:val="StyleUnderline"/>
        </w:rPr>
        <w:t xml:space="preserve"> these days</w:t>
      </w:r>
      <w:r w:rsidRPr="000D017A">
        <w:rPr>
          <w:sz w:val="16"/>
          <w:szCs w:val="16"/>
        </w:rPr>
        <w:t>, even on the right.</w:t>
      </w:r>
      <w:r w:rsidRPr="000D017A">
        <w:rPr>
          <w:sz w:val="16"/>
        </w:rPr>
        <w:t xml:space="preserve"> </w:t>
      </w:r>
      <w:r w:rsidRPr="000D017A">
        <w:rPr>
          <w:rStyle w:val="Emphasis"/>
          <w:highlight w:val="yellow"/>
        </w:rPr>
        <w:t>Across the political spectrum</w:t>
      </w:r>
      <w:r w:rsidRPr="000D017A">
        <w:rPr>
          <w:rStyle w:val="StyleUnderline"/>
          <w:highlight w:val="yellow"/>
        </w:rPr>
        <w:t xml:space="preserve">, </w:t>
      </w:r>
      <w:r w:rsidRPr="000D017A">
        <w:rPr>
          <w:rStyle w:val="Emphasis"/>
          <w:highlight w:val="yellow"/>
        </w:rPr>
        <w:t>ignoring</w:t>
      </w:r>
      <w:r w:rsidRPr="000D017A">
        <w:rPr>
          <w:rStyle w:val="StyleUnderline"/>
          <w:highlight w:val="yellow"/>
        </w:rPr>
        <w:t xml:space="preserve"> the program’s </w:t>
      </w:r>
      <w:r w:rsidRPr="000D017A">
        <w:rPr>
          <w:rStyle w:val="Emphasis"/>
          <w:highlight w:val="yellow"/>
        </w:rPr>
        <w:t>fiscal challenges</w:t>
      </w:r>
      <w:r w:rsidRPr="000D017A">
        <w:rPr>
          <w:rStyle w:val="StyleUnderline"/>
          <w:highlight w:val="yellow"/>
        </w:rPr>
        <w:t xml:space="preserve"> and </w:t>
      </w:r>
      <w:r w:rsidRPr="000D017A">
        <w:rPr>
          <w:rStyle w:val="Emphasis"/>
          <w:highlight w:val="yellow"/>
        </w:rPr>
        <w:t>design flaws</w:t>
      </w:r>
      <w:r w:rsidRPr="000D017A">
        <w:rPr>
          <w:rStyle w:val="StyleUnderline"/>
          <w:highlight w:val="yellow"/>
        </w:rPr>
        <w:t xml:space="preserve"> is </w:t>
      </w:r>
      <w:r w:rsidRPr="000D017A">
        <w:rPr>
          <w:rStyle w:val="Emphasis"/>
          <w:highlight w:val="yellow"/>
        </w:rPr>
        <w:t>now</w:t>
      </w:r>
      <w:r w:rsidRPr="000D017A">
        <w:rPr>
          <w:rStyle w:val="Emphasis"/>
        </w:rPr>
        <w:t xml:space="preserve"> taken</w:t>
      </w:r>
      <w:r w:rsidRPr="000D017A">
        <w:rPr>
          <w:rStyle w:val="StyleUnderline"/>
        </w:rPr>
        <w:t xml:space="preserve"> to be </w:t>
      </w:r>
      <w:r w:rsidRPr="000D017A">
        <w:rPr>
          <w:rStyle w:val="Emphasis"/>
          <w:highlight w:val="yellow"/>
        </w:rPr>
        <w:t>politically astute</w:t>
      </w:r>
      <w:r w:rsidRPr="000D017A">
        <w:rPr>
          <w:sz w:val="16"/>
        </w:rPr>
        <w:t xml:space="preserve">. </w:t>
      </w:r>
      <w:r w:rsidRPr="000D017A">
        <w:rPr>
          <w:rStyle w:val="StyleUnderline"/>
        </w:rPr>
        <w:t xml:space="preserve">It </w:t>
      </w:r>
      <w:r w:rsidRPr="000D017A">
        <w:rPr>
          <w:rStyle w:val="Emphasis"/>
        </w:rPr>
        <w:t>isn’t hard</w:t>
      </w:r>
      <w:r w:rsidRPr="000D017A">
        <w:rPr>
          <w:rStyle w:val="StyleUnderline"/>
        </w:rPr>
        <w:t xml:space="preserve"> to see why: </w:t>
      </w:r>
      <w:r w:rsidRPr="000D017A">
        <w:rPr>
          <w:strike/>
          <w:sz w:val="16"/>
        </w:rPr>
        <w:t>Turning a blind eye to</w:t>
      </w:r>
      <w:r>
        <w:rPr>
          <w:sz w:val="16"/>
        </w:rPr>
        <w:t xml:space="preserve"> </w:t>
      </w:r>
      <w:r w:rsidRPr="000D017A">
        <w:rPr>
          <w:rStyle w:val="Emphasis"/>
          <w:highlight w:val="yellow"/>
        </w:rPr>
        <w:t>[Ignoring]</w:t>
      </w:r>
      <w:r w:rsidRPr="000D017A">
        <w:rPr>
          <w:rStyle w:val="StyleUnderline"/>
          <w:highlight w:val="yellow"/>
        </w:rPr>
        <w:t xml:space="preserve"> problems that can </w:t>
      </w:r>
      <w:r w:rsidRPr="004928A8">
        <w:rPr>
          <w:rStyle w:val="Emphasis"/>
          <w:sz w:val="32"/>
          <w:highlight w:val="yellow"/>
        </w:rPr>
        <w:t>only</w:t>
      </w:r>
      <w:r w:rsidRPr="004928A8">
        <w:rPr>
          <w:rStyle w:val="StyleUnderline"/>
          <w:highlight w:val="yellow"/>
        </w:rPr>
        <w:t xml:space="preserve"> be addressed by </w:t>
      </w:r>
      <w:r w:rsidRPr="004928A8">
        <w:rPr>
          <w:rStyle w:val="Emphasis"/>
          <w:sz w:val="32"/>
          <w:highlight w:val="yellow"/>
        </w:rPr>
        <w:t xml:space="preserve">expending </w:t>
      </w:r>
      <w:r w:rsidRPr="000D017A">
        <w:rPr>
          <w:rStyle w:val="Emphasis"/>
          <w:sz w:val="32"/>
          <w:highlight w:val="yellow"/>
        </w:rPr>
        <w:t>political capital</w:t>
      </w:r>
      <w:r w:rsidRPr="000D017A">
        <w:rPr>
          <w:rStyle w:val="StyleUnderline"/>
          <w:highlight w:val="yellow"/>
        </w:rPr>
        <w:t xml:space="preserve"> has</w:t>
      </w:r>
      <w:r w:rsidRPr="000D017A">
        <w:rPr>
          <w:rStyle w:val="StyleUnderline"/>
        </w:rPr>
        <w:t xml:space="preserve"> </w:t>
      </w:r>
      <w:r w:rsidRPr="000D017A">
        <w:rPr>
          <w:rStyle w:val="Emphasis"/>
        </w:rPr>
        <w:t xml:space="preserve">short-term </w:t>
      </w:r>
      <w:r w:rsidRPr="004928A8">
        <w:rPr>
          <w:rStyle w:val="Emphasis"/>
          <w:highlight w:val="yellow"/>
        </w:rPr>
        <w:t>appeal</w:t>
      </w:r>
      <w:r w:rsidRPr="004928A8">
        <w:rPr>
          <w:rStyle w:val="StyleUnderline"/>
          <w:highlight w:val="yellow"/>
        </w:rPr>
        <w:t xml:space="preserve">. Being </w:t>
      </w:r>
      <w:r w:rsidRPr="000D017A">
        <w:rPr>
          <w:rStyle w:val="StyleUnderline"/>
          <w:highlight w:val="yellow"/>
        </w:rPr>
        <w:t xml:space="preserve">irresponsible is </w:t>
      </w:r>
      <w:r w:rsidRPr="000D017A">
        <w:rPr>
          <w:rStyle w:val="Emphasis"/>
          <w:highlight w:val="yellow"/>
        </w:rPr>
        <w:t>easy</w:t>
      </w:r>
      <w:r w:rsidRPr="000D017A">
        <w:rPr>
          <w:rFonts w:ascii="Times New Roman" w:hAnsi="Times New Roman" w:cs="Times New Roman"/>
          <w:sz w:val="16"/>
        </w:rPr>
        <w:t> </w:t>
      </w:r>
      <w:r w:rsidRPr="000D017A">
        <w:rPr>
          <w:rFonts w:cs="Georgia"/>
          <w:sz w:val="16"/>
        </w:rPr>
        <w:t>—</w:t>
      </w:r>
      <w:r w:rsidRPr="000D017A">
        <w:rPr>
          <w:rFonts w:ascii="Times New Roman" w:hAnsi="Times New Roman" w:cs="Times New Roman"/>
          <w:sz w:val="16"/>
        </w:rPr>
        <w:t> </w:t>
      </w:r>
      <w:r w:rsidRPr="000D017A">
        <w:rPr>
          <w:sz w:val="16"/>
        </w:rPr>
        <w:t>until it comes time to pay the price.</w:t>
      </w:r>
      <w:r>
        <w:rPr>
          <w:sz w:val="16"/>
        </w:rPr>
        <w:t xml:space="preserve"> </w:t>
      </w:r>
      <w:r w:rsidRPr="000D017A">
        <w:rPr>
          <w:sz w:val="16"/>
        </w:rPr>
        <w:t>While we ignore the program’s ills, that price keeps growing. Social Security’s finances continue to worsen, as has the overall fiscal capacity of the federal government. Labor markets and social and demographic conditions continue to diverge from the assumptions that originally underpinned the program, and policymakers continue to miss opportunities to build considerable savings for the poor through financial markets.</w:t>
      </w:r>
      <w:r>
        <w:rPr>
          <w:sz w:val="16"/>
        </w:rPr>
        <w:t xml:space="preserve"> </w:t>
      </w:r>
      <w:r w:rsidRPr="000D017A">
        <w:rPr>
          <w:sz w:val="16"/>
        </w:rPr>
        <w:t>But the past few years were not wasted entirely. I served as deputy commissioner for retirement and disability policy at the Social Security Administration (SSA) from July 2017 through January 2021, where my colleagues and I were able to develop some ideas, data, and research to inform future reform efforts and strengthen Social Security. Our research reveals that Social Security plays a relatively smaller role in the financial security of older Americans than commonly thought, making reform easier from a policy perspective, if not politically.</w:t>
      </w:r>
      <w:r>
        <w:rPr>
          <w:sz w:val="16"/>
        </w:rPr>
        <w:t xml:space="preserve"> </w:t>
      </w:r>
      <w:r w:rsidRPr="000D017A">
        <w:rPr>
          <w:rStyle w:val="Emphasis"/>
          <w:highlight w:val="yellow"/>
        </w:rPr>
        <w:t>No</w:t>
      </w:r>
      <w:r w:rsidRPr="000D017A">
        <w:rPr>
          <w:rStyle w:val="Emphasis"/>
        </w:rPr>
        <w:t xml:space="preserve"> such </w:t>
      </w:r>
      <w:r w:rsidRPr="000D017A">
        <w:rPr>
          <w:rStyle w:val="Emphasis"/>
          <w:highlight w:val="yellow"/>
        </w:rPr>
        <w:t>reform</w:t>
      </w:r>
      <w:r w:rsidRPr="000D017A">
        <w:rPr>
          <w:rStyle w:val="StyleUnderline"/>
          <w:highlight w:val="yellow"/>
        </w:rPr>
        <w:t xml:space="preserve"> is </w:t>
      </w:r>
      <w:r w:rsidRPr="000D017A">
        <w:rPr>
          <w:rStyle w:val="Emphasis"/>
          <w:highlight w:val="yellow"/>
        </w:rPr>
        <w:t>remotely likely</w:t>
      </w:r>
      <w:r w:rsidRPr="000D017A">
        <w:rPr>
          <w:rStyle w:val="StyleUnderline"/>
          <w:highlight w:val="yellow"/>
        </w:rPr>
        <w:t xml:space="preserve"> in the </w:t>
      </w:r>
      <w:r w:rsidRPr="000D017A">
        <w:rPr>
          <w:rStyle w:val="Emphasis"/>
          <w:highlight w:val="yellow"/>
        </w:rPr>
        <w:t>Biden era</w:t>
      </w:r>
      <w:r w:rsidRPr="000D017A">
        <w:rPr>
          <w:sz w:val="16"/>
        </w:rPr>
        <w:t>. Would-be reformers should use this time to prepare the ground for essential arguments to come. It is worthwhile, therefore, to review the design and fiscal condition of Social Security, account for the changing character of retirement security in America, and consider a potential path for, and the nature of, reform.</w:t>
      </w:r>
    </w:p>
    <w:p w14:paraId="2E300FD8" w14:textId="77777777" w:rsidR="002D4487" w:rsidRPr="002D4487" w:rsidRDefault="002D4487" w:rsidP="002D4487"/>
    <w:p w14:paraId="3F5DAA2F" w14:textId="77777777" w:rsidR="00C925FF" w:rsidRDefault="00C925FF" w:rsidP="00C925FF">
      <w:pPr>
        <w:pStyle w:val="Heading4"/>
      </w:pPr>
      <w:r>
        <w:t>It’s called the third rail for a reason – Social Security expansion saps pc – GOP intransigence and Dem divisions</w:t>
      </w:r>
    </w:p>
    <w:p w14:paraId="0756A006" w14:textId="77777777" w:rsidR="00C925FF" w:rsidRPr="000C55D6" w:rsidRDefault="00C925FF" w:rsidP="00C925FF">
      <w:pPr>
        <w:spacing w:after="0"/>
        <w:rPr>
          <w:rStyle w:val="Style13ptBold"/>
        </w:rPr>
      </w:pPr>
      <w:proofErr w:type="spellStart"/>
      <w:r w:rsidRPr="000C55D6">
        <w:rPr>
          <w:rStyle w:val="Style13ptBold"/>
        </w:rPr>
        <w:t>Chappel</w:t>
      </w:r>
      <w:proofErr w:type="spellEnd"/>
      <w:r w:rsidRPr="000C55D6">
        <w:rPr>
          <w:rStyle w:val="Style13ptBold"/>
        </w:rPr>
        <w:t xml:space="preserve"> 2023</w:t>
      </w:r>
    </w:p>
    <w:p w14:paraId="2145CAF7" w14:textId="4682C8A4" w:rsidR="00C925FF" w:rsidRPr="000C55D6" w:rsidRDefault="00C925FF" w:rsidP="00C925FF">
      <w:pPr>
        <w:spacing w:after="0"/>
      </w:pPr>
      <w:r>
        <w:t xml:space="preserve">James G. </w:t>
      </w:r>
      <w:proofErr w:type="spellStart"/>
      <w:r>
        <w:t>Chappel</w:t>
      </w:r>
      <w:proofErr w:type="spellEnd"/>
      <w:r>
        <w:t xml:space="preserve"> is </w:t>
      </w:r>
      <w:proofErr w:type="spellStart"/>
      <w:proofErr w:type="gramStart"/>
      <w:r>
        <w:t>Gilhuly</w:t>
      </w:r>
      <w:proofErr w:type="spellEnd"/>
      <w:proofErr w:type="gramEnd"/>
      <w:r>
        <w:t xml:space="preserve"> Family Associate Professor of History at Duke University. The Froze Politics of Social Security, Feb 13, </w:t>
      </w:r>
      <w:proofErr w:type="gramStart"/>
      <w:r>
        <w:t>2023</w:t>
      </w:r>
      <w:proofErr w:type="gramEnd"/>
      <w:r>
        <w:t xml:space="preserve"> </w:t>
      </w:r>
      <w:hyperlink r:id="rId15" w:history="1">
        <w:r w:rsidR="009F077F" w:rsidRPr="003D070A">
          <w:rPr>
            <w:rStyle w:val="Hyperlink"/>
          </w:rPr>
          <w:t>https://www.bostonreview.net/articles/the-frozen-politics-of-social-security/</w:t>
        </w:r>
      </w:hyperlink>
      <w:r w:rsidR="009F077F">
        <w:t xml:space="preserve"> </w:t>
      </w:r>
      <w:proofErr w:type="spellStart"/>
      <w:r w:rsidR="009F077F">
        <w:t>dmr</w:t>
      </w:r>
      <w:proofErr w:type="spellEnd"/>
    </w:p>
    <w:p w14:paraId="0D8835D5" w14:textId="77777777" w:rsidR="00C925FF" w:rsidRDefault="00C925FF" w:rsidP="00C925FF">
      <w:pPr>
        <w:spacing w:after="0"/>
        <w:rPr>
          <w:sz w:val="16"/>
        </w:rPr>
      </w:pPr>
      <w:r w:rsidRPr="000C55D6">
        <w:rPr>
          <w:sz w:val="16"/>
        </w:rPr>
        <w:t xml:space="preserve">Despite this dire situation, </w:t>
      </w:r>
      <w:r w:rsidRPr="00D31E21">
        <w:rPr>
          <w:rStyle w:val="StyleUnderline"/>
          <w:highlight w:val="cyan"/>
        </w:rPr>
        <w:t>there has not been a</w:t>
      </w:r>
      <w:r w:rsidRPr="00B86AF9">
        <w:rPr>
          <w:rStyle w:val="StyleUnderline"/>
        </w:rPr>
        <w:t xml:space="preserve"> congressional </w:t>
      </w:r>
      <w:r w:rsidRPr="00D31E21">
        <w:rPr>
          <w:rStyle w:val="StyleUnderline"/>
          <w:highlight w:val="cyan"/>
        </w:rPr>
        <w:t>vote, even in committee, on major reform</w:t>
      </w:r>
      <w:r w:rsidRPr="00D31E21">
        <w:rPr>
          <w:rStyle w:val="StyleUnderline"/>
        </w:rPr>
        <w:t>s</w:t>
      </w:r>
      <w:r w:rsidRPr="00B86AF9">
        <w:rPr>
          <w:rStyle w:val="StyleUnderline"/>
        </w:rPr>
        <w:t xml:space="preserve"> to Social Security </w:t>
      </w:r>
      <w:r w:rsidRPr="00D31E21">
        <w:rPr>
          <w:rStyle w:val="StyleUnderline"/>
          <w:highlight w:val="cyan"/>
        </w:rPr>
        <w:t xml:space="preserve">since 1983. This has not been for lack of trying, </w:t>
      </w:r>
      <w:r w:rsidRPr="00D31E21">
        <w:rPr>
          <w:rStyle w:val="StyleUnderline"/>
        </w:rPr>
        <w:t xml:space="preserve">at least </w:t>
      </w:r>
      <w:r w:rsidRPr="00D31E21">
        <w:rPr>
          <w:rStyle w:val="StyleUnderline"/>
          <w:highlight w:val="cyan"/>
        </w:rPr>
        <w:t>among Dem</w:t>
      </w:r>
      <w:r w:rsidRPr="000C55D6">
        <w:rPr>
          <w:sz w:val="16"/>
        </w:rPr>
        <w:t>ocrat</w:t>
      </w:r>
      <w:r w:rsidRPr="00D31E21">
        <w:rPr>
          <w:rStyle w:val="StyleUnderline"/>
          <w:highlight w:val="cyan"/>
        </w:rPr>
        <w:t>s</w:t>
      </w:r>
      <w:r w:rsidRPr="000C55D6">
        <w:rPr>
          <w:sz w:val="16"/>
        </w:rPr>
        <w:t xml:space="preserve">. </w:t>
      </w:r>
      <w:r w:rsidRPr="00B86AF9">
        <w:rPr>
          <w:rStyle w:val="StyleUnderline"/>
        </w:rPr>
        <w:t xml:space="preserve">In both the House and the Senate, </w:t>
      </w:r>
      <w:r w:rsidRPr="00D31E21">
        <w:rPr>
          <w:rStyle w:val="StyleUnderline"/>
          <w:highlight w:val="cyan"/>
        </w:rPr>
        <w:t>there are</w:t>
      </w:r>
      <w:r w:rsidRPr="00B86AF9">
        <w:rPr>
          <w:rStyle w:val="StyleUnderline"/>
        </w:rPr>
        <w:t xml:space="preserve"> serious </w:t>
      </w:r>
      <w:r w:rsidRPr="00D31E21">
        <w:rPr>
          <w:rStyle w:val="StyleUnderline"/>
          <w:highlight w:val="cyan"/>
        </w:rPr>
        <w:t>bills, with significant support</w:t>
      </w:r>
      <w:r w:rsidRPr="000C55D6">
        <w:rPr>
          <w:sz w:val="16"/>
        </w:rPr>
        <w:t xml:space="preserve">, to salvage the program. The most well-developed, known as </w:t>
      </w:r>
      <w:r w:rsidRPr="00B86AF9">
        <w:rPr>
          <w:rStyle w:val="StyleUnderline"/>
        </w:rPr>
        <w:t>Social Security 2100, has more than 200 cosponsors</w:t>
      </w:r>
      <w:r w:rsidRPr="000C55D6">
        <w:rPr>
          <w:sz w:val="16"/>
        </w:rPr>
        <w:t xml:space="preserve"> in the House. It’s an audacious bill, planning to expand Social Security benefits for the first time since the 1970s, focusing especially on the caregiving workforce. And </w:t>
      </w:r>
      <w:r w:rsidRPr="00B86AF9">
        <w:rPr>
          <w:rStyle w:val="StyleUnderline"/>
        </w:rPr>
        <w:t>in the Senate</w:t>
      </w:r>
      <w:r w:rsidRPr="000C55D6">
        <w:rPr>
          <w:sz w:val="16"/>
        </w:rPr>
        <w:t xml:space="preserve">, Bernie </w:t>
      </w:r>
      <w:r w:rsidRPr="00B86AF9">
        <w:rPr>
          <w:rStyle w:val="StyleUnderline"/>
        </w:rPr>
        <w:t>Sanders and</w:t>
      </w:r>
      <w:r w:rsidRPr="000C55D6">
        <w:rPr>
          <w:sz w:val="16"/>
        </w:rPr>
        <w:t xml:space="preserve"> Elizabeth </w:t>
      </w:r>
      <w:r w:rsidRPr="00B86AF9">
        <w:rPr>
          <w:rStyle w:val="StyleUnderline"/>
        </w:rPr>
        <w:t>Warren have put forth an even more ambitious plan</w:t>
      </w:r>
      <w:r w:rsidRPr="000C55D6">
        <w:rPr>
          <w:sz w:val="16"/>
        </w:rPr>
        <w:t xml:space="preserve">, which would raise taxes and benefits while expanding the program’s solvency for decades. </w:t>
      </w:r>
      <w:r w:rsidRPr="00D31E21">
        <w:rPr>
          <w:sz w:val="16"/>
          <w:highlight w:val="cyan"/>
        </w:rPr>
        <w:t xml:space="preserve">Still, </w:t>
      </w:r>
      <w:r w:rsidRPr="00D31E21">
        <w:rPr>
          <w:rStyle w:val="Emphasis"/>
          <w:highlight w:val="cyan"/>
        </w:rPr>
        <w:t>the odds of anything happening</w:t>
      </w:r>
      <w:r w:rsidRPr="00B86AF9">
        <w:rPr>
          <w:rStyle w:val="Emphasis"/>
        </w:rPr>
        <w:t xml:space="preserve"> with these bills </w:t>
      </w:r>
      <w:r w:rsidRPr="00D31E21">
        <w:rPr>
          <w:rStyle w:val="Emphasis"/>
          <w:highlight w:val="cyan"/>
        </w:rPr>
        <w:t>are low</w:t>
      </w:r>
      <w:r w:rsidRPr="000C55D6">
        <w:rPr>
          <w:sz w:val="16"/>
        </w:rPr>
        <w:t xml:space="preserve">, at least for now. </w:t>
      </w:r>
      <w:r w:rsidRPr="00D31E21">
        <w:rPr>
          <w:rStyle w:val="Emphasis"/>
          <w:highlight w:val="cyan"/>
        </w:rPr>
        <w:t>In addition to</w:t>
      </w:r>
      <w:r w:rsidRPr="00B86AF9">
        <w:rPr>
          <w:rStyle w:val="Emphasis"/>
        </w:rPr>
        <w:t xml:space="preserve"> the expected </w:t>
      </w:r>
      <w:r w:rsidRPr="00D31E21">
        <w:rPr>
          <w:rStyle w:val="Emphasis"/>
          <w:highlight w:val="cyan"/>
        </w:rPr>
        <w:t>Republican intransigence, Dem</w:t>
      </w:r>
      <w:r w:rsidRPr="000C55D6">
        <w:rPr>
          <w:sz w:val="16"/>
        </w:rPr>
        <w:t>ocrat</w:t>
      </w:r>
      <w:r w:rsidRPr="00D31E21">
        <w:rPr>
          <w:rStyle w:val="Emphasis"/>
          <w:highlight w:val="cyan"/>
        </w:rPr>
        <w:t>s</w:t>
      </w:r>
      <w:r w:rsidRPr="00B86AF9">
        <w:rPr>
          <w:rStyle w:val="Emphasis"/>
        </w:rPr>
        <w:t xml:space="preserve"> themselves </w:t>
      </w:r>
      <w:r w:rsidRPr="00D31E21">
        <w:rPr>
          <w:rStyle w:val="Emphasis"/>
          <w:highlight w:val="cyan"/>
        </w:rPr>
        <w:t>are not united</w:t>
      </w:r>
      <w:r w:rsidRPr="000C55D6">
        <w:rPr>
          <w:sz w:val="16"/>
        </w:rPr>
        <w:t xml:space="preserve">. The relevant division is between a politics of incrementalism and a politics of bold reform and expansion. Social Security 2100 is on the less ambitious end of the spectrum, especially as it has recently been rewritten to keep Biden’s promise of not raising taxes on people making less than $400,000 per year. As such, the bill does little to address the solvency issue. The Social Security Expansion Act in the Senate is bolder and does more to address both equity and solvency—but few Democratic senators have cosponsored the bill, leaving it oceans away from the required votes. For all their differences, these bills in the aggregate show that Social Security is perfectly capable of providing a vehicle for progressive welfare reform: any of them would do wonders, most obviously for seniors and disabled workers. But all of us, too, would benefit from knowing that something like a livable income was headed our way at the tail end of a serpentine labor market that has almost completely stopped providing traditional pensions. Despite all this, </w:t>
      </w:r>
      <w:r w:rsidRPr="00794889">
        <w:rPr>
          <w:rStyle w:val="StyleUnderline"/>
        </w:rPr>
        <w:t>the enormous energy in recent years around expanding Medicare and Medicaid has not been matched by attention to Social Security: the politics around it have languished.</w:t>
      </w:r>
      <w:r>
        <w:rPr>
          <w:rStyle w:val="StyleUnderline"/>
        </w:rPr>
        <w:t xml:space="preserve"> </w:t>
      </w:r>
      <w:r w:rsidRPr="000C55D6">
        <w:rPr>
          <w:sz w:val="16"/>
        </w:rPr>
        <w:t xml:space="preserve">Why? One major reason is that </w:t>
      </w:r>
      <w:r w:rsidRPr="00D31E21">
        <w:rPr>
          <w:rStyle w:val="StyleUnderline"/>
          <w:highlight w:val="cyan"/>
        </w:rPr>
        <w:t xml:space="preserve">Social Security has a marketing problem. It </w:t>
      </w:r>
      <w:r w:rsidRPr="00D31E21">
        <w:rPr>
          <w:rStyle w:val="StyleUnderline"/>
        </w:rPr>
        <w:t>seem</w:t>
      </w:r>
      <w:r w:rsidRPr="00D31E21">
        <w:rPr>
          <w:rStyle w:val="StyleUnderline"/>
          <w:highlight w:val="cyan"/>
        </w:rPr>
        <w:t>s</w:t>
      </w:r>
      <w:r w:rsidRPr="00794889">
        <w:rPr>
          <w:rStyle w:val="StyleUnderline"/>
        </w:rPr>
        <w:t xml:space="preserve"> like a </w:t>
      </w:r>
      <w:r w:rsidRPr="00D31E21">
        <w:rPr>
          <w:rStyle w:val="StyleUnderline"/>
          <w:highlight w:val="cyan"/>
        </w:rPr>
        <w:t>boring</w:t>
      </w:r>
      <w:r w:rsidRPr="00794889">
        <w:rPr>
          <w:rStyle w:val="StyleUnderline"/>
        </w:rPr>
        <w:t>, wonky program, and one that is in any case unlikely to survive much longer. (</w:t>
      </w:r>
      <w:r w:rsidRPr="00D31E21">
        <w:rPr>
          <w:rStyle w:val="StyleUnderline"/>
          <w:highlight w:val="cyan"/>
        </w:rPr>
        <w:t>A 2015</w:t>
      </w:r>
      <w:r w:rsidRPr="00794889">
        <w:rPr>
          <w:rStyle w:val="StyleUnderline"/>
        </w:rPr>
        <w:t xml:space="preserve"> Gallup </w:t>
      </w:r>
      <w:r w:rsidRPr="00D31E21">
        <w:rPr>
          <w:rStyle w:val="StyleUnderline"/>
          <w:highlight w:val="cyan"/>
        </w:rPr>
        <w:t xml:space="preserve">poll showed </w:t>
      </w:r>
      <w:r w:rsidRPr="00D31E21">
        <w:rPr>
          <w:rStyle w:val="StyleUnderline"/>
          <w:highlight w:val="cyan"/>
        </w:rPr>
        <w:lastRenderedPageBreak/>
        <w:t>that more than half of Americans did not expect to receive benefits when they retired.) This</w:t>
      </w:r>
      <w:r w:rsidRPr="00794889">
        <w:rPr>
          <w:rStyle w:val="StyleUnderline"/>
        </w:rPr>
        <w:t xml:space="preserve"> situation </w:t>
      </w:r>
      <w:r w:rsidRPr="00D31E21">
        <w:rPr>
          <w:rStyle w:val="StyleUnderline"/>
          <w:highlight w:val="cyan"/>
        </w:rPr>
        <w:t>has left the door open for conservatives</w:t>
      </w:r>
      <w:r w:rsidRPr="00794889">
        <w:rPr>
          <w:rStyle w:val="StyleUnderline"/>
        </w:rPr>
        <w:t xml:space="preserve">, who have been </w:t>
      </w:r>
      <w:r w:rsidRPr="00D31E21">
        <w:rPr>
          <w:rStyle w:val="StyleUnderline"/>
          <w:highlight w:val="cyan"/>
        </w:rPr>
        <w:t>baying to privatize</w:t>
      </w:r>
      <w:r w:rsidRPr="00794889">
        <w:rPr>
          <w:rStyle w:val="StyleUnderline"/>
        </w:rPr>
        <w:t xml:space="preserve"> Social Security, </w:t>
      </w:r>
      <w:r w:rsidRPr="00D31E21">
        <w:rPr>
          <w:rStyle w:val="StyleUnderline"/>
          <w:highlight w:val="cyan"/>
        </w:rPr>
        <w:t>or</w:t>
      </w:r>
      <w:r w:rsidRPr="00794889">
        <w:rPr>
          <w:rStyle w:val="StyleUnderline"/>
        </w:rPr>
        <w:t xml:space="preserve"> at least </w:t>
      </w:r>
      <w:r w:rsidRPr="00D31E21">
        <w:rPr>
          <w:rStyle w:val="StyleUnderline"/>
          <w:highlight w:val="cyan"/>
        </w:rPr>
        <w:t>cut benefits, since the 1970s</w:t>
      </w:r>
      <w:r w:rsidRPr="000C55D6">
        <w:rPr>
          <w:sz w:val="16"/>
        </w:rPr>
        <w:t xml:space="preserve">. However impractical and unpopular this idea is, </w:t>
      </w:r>
      <w:r w:rsidRPr="00794889">
        <w:rPr>
          <w:rStyle w:val="StyleUnderline"/>
        </w:rPr>
        <w:t xml:space="preserve">it is </w:t>
      </w:r>
      <w:r w:rsidRPr="000C55D6">
        <w:rPr>
          <w:sz w:val="16"/>
        </w:rPr>
        <w:t xml:space="preserve">at least </w:t>
      </w:r>
      <w:r w:rsidRPr="00794889">
        <w:rPr>
          <w:rStyle w:val="StyleUnderline"/>
        </w:rPr>
        <w:t>an ethos</w:t>
      </w:r>
      <w:r w:rsidRPr="000C55D6">
        <w:rPr>
          <w:sz w:val="16"/>
        </w:rPr>
        <w:t xml:space="preserve">. And </w:t>
      </w:r>
      <w:r w:rsidRPr="00794889">
        <w:rPr>
          <w:rStyle w:val="StyleUnderline"/>
        </w:rPr>
        <w:t>it has kept liberals on the defensive</w:t>
      </w:r>
      <w:r w:rsidRPr="000C55D6">
        <w:rPr>
          <w:sz w:val="16"/>
        </w:rPr>
        <w:t>: again and again, they rest content by (rightly) showing that privatization would be a disaster and then insisting that Social Security can be “saved,” perhaps with some tinkering to keep it solvent.</w:t>
      </w:r>
    </w:p>
    <w:p w14:paraId="3E318DE3" w14:textId="77777777" w:rsidR="002D4487" w:rsidRDefault="002D4487" w:rsidP="00C925FF">
      <w:pPr>
        <w:spacing w:after="0"/>
        <w:rPr>
          <w:sz w:val="16"/>
        </w:rPr>
      </w:pPr>
    </w:p>
    <w:p w14:paraId="2B2BF9D2" w14:textId="61A042C5" w:rsidR="000A76FF" w:rsidRDefault="000A76FF" w:rsidP="000A76FF">
      <w:pPr>
        <w:pStyle w:val="Heading4"/>
      </w:pPr>
      <w:r>
        <w:t>It’s a political loser</w:t>
      </w:r>
    </w:p>
    <w:p w14:paraId="0E8A856B" w14:textId="79181008" w:rsidR="002D4487" w:rsidRDefault="002D4487" w:rsidP="002D4487">
      <w:r>
        <w:t xml:space="preserve">Andrew G. </w:t>
      </w:r>
      <w:r w:rsidRPr="0090732A">
        <w:rPr>
          <w:rStyle w:val="Style13ptBold"/>
        </w:rPr>
        <w:t>Biggs</w:t>
      </w:r>
      <w:r>
        <w:t>, 6-16-20</w:t>
      </w:r>
      <w:r w:rsidRPr="0090732A">
        <w:rPr>
          <w:rStyle w:val="Style13ptBold"/>
        </w:rPr>
        <w:t>23</w:t>
      </w:r>
      <w:r>
        <w:t>, former principal deputy commissioner of the Social Security Administration, "Is Social Security Reform Politically Possible? My Long-Read Q&amp;A with Andrew Biggs," American Enterprise Institute, https://www.aei.org/pethokoukis/is-social-security-reform-politically-possible-my-long-read-qa-with-andrew-biggs/, KL</w:t>
      </w:r>
    </w:p>
    <w:p w14:paraId="732D0D1F" w14:textId="77777777" w:rsidR="002D4487" w:rsidRPr="0090732A" w:rsidRDefault="002D4487" w:rsidP="002D4487">
      <w:pPr>
        <w:rPr>
          <w:sz w:val="16"/>
          <w:szCs w:val="16"/>
        </w:rPr>
      </w:pPr>
      <w:r w:rsidRPr="0090732A">
        <w:rPr>
          <w:sz w:val="16"/>
          <w:szCs w:val="16"/>
        </w:rPr>
        <w:t>Are there serious plans out there that you could see forming the basis of some sort of agreement?</w:t>
      </w:r>
    </w:p>
    <w:p w14:paraId="225D4165" w14:textId="77777777" w:rsidR="002D4487" w:rsidRDefault="002D4487" w:rsidP="002D4487">
      <w:pPr>
        <w:rPr>
          <w:sz w:val="16"/>
        </w:rPr>
      </w:pPr>
      <w:r w:rsidRPr="009447B5">
        <w:rPr>
          <w:sz w:val="16"/>
        </w:rPr>
        <w:t xml:space="preserve">Right now? I think the answer to that </w:t>
      </w:r>
      <w:proofErr w:type="gramStart"/>
      <w:r w:rsidRPr="009447B5">
        <w:rPr>
          <w:sz w:val="16"/>
        </w:rPr>
        <w:t>is,</w:t>
      </w:r>
      <w:proofErr w:type="gramEnd"/>
      <w:r w:rsidRPr="009447B5">
        <w:rPr>
          <w:sz w:val="16"/>
        </w:rPr>
        <w:t xml:space="preserve"> no. There are two main plans out there. There is a proposal called the Social Security 2100 Act. It’s been co-sponsored by maybe 90 percent of House Democrats. It’s as close to a consensus reform bill among Democrats as you’re ever going to find. And that not only pays full promised benefits to everyone in perpetuity, </w:t>
      </w:r>
      <w:proofErr w:type="gramStart"/>
      <w:r w:rsidRPr="009447B5">
        <w:rPr>
          <w:sz w:val="16"/>
        </w:rPr>
        <w:t>it actually</w:t>
      </w:r>
      <w:proofErr w:type="gramEnd"/>
      <w:r w:rsidRPr="009447B5">
        <w:rPr>
          <w:sz w:val="16"/>
        </w:rPr>
        <w:t xml:space="preserve"> increases benefits for everyone. It finances that by raising taxes and raising taxes some more. They’ve all gotten on the bandwagon, “We like this bill” and all that. </w:t>
      </w:r>
      <w:r w:rsidRPr="009447B5">
        <w:rPr>
          <w:rStyle w:val="StyleUnderline"/>
        </w:rPr>
        <w:t xml:space="preserve">The reason </w:t>
      </w:r>
      <w:r w:rsidRPr="009447B5">
        <w:rPr>
          <w:rStyle w:val="StyleUnderline"/>
          <w:highlight w:val="yellow"/>
        </w:rPr>
        <w:t xml:space="preserve">the </w:t>
      </w:r>
      <w:r w:rsidRPr="009447B5">
        <w:rPr>
          <w:rStyle w:val="Emphasis"/>
          <w:highlight w:val="yellow"/>
        </w:rPr>
        <w:t>Social Security</w:t>
      </w:r>
      <w:r w:rsidRPr="009447B5">
        <w:rPr>
          <w:sz w:val="16"/>
          <w:szCs w:val="16"/>
        </w:rPr>
        <w:t xml:space="preserve"> 2100 </w:t>
      </w:r>
      <w:r w:rsidRPr="009447B5">
        <w:rPr>
          <w:rStyle w:val="StyleUnderline"/>
        </w:rPr>
        <w:t xml:space="preserve">Act </w:t>
      </w:r>
      <w:r w:rsidRPr="009447B5">
        <w:rPr>
          <w:rStyle w:val="Emphasis"/>
          <w:highlight w:val="yellow"/>
        </w:rPr>
        <w:t>never</w:t>
      </w:r>
      <w:r w:rsidRPr="009447B5">
        <w:rPr>
          <w:rStyle w:val="StyleUnderline"/>
          <w:highlight w:val="yellow"/>
        </w:rPr>
        <w:t xml:space="preserve"> came up for a </w:t>
      </w:r>
      <w:r w:rsidRPr="009447B5">
        <w:rPr>
          <w:rStyle w:val="Emphasis"/>
          <w:highlight w:val="yellow"/>
        </w:rPr>
        <w:t>committee markup</w:t>
      </w:r>
      <w:r w:rsidRPr="009447B5">
        <w:rPr>
          <w:rStyle w:val="StyleUnderline"/>
        </w:rPr>
        <w:t xml:space="preserve"> when Democrats </w:t>
      </w:r>
      <w:r w:rsidRPr="009447B5">
        <w:rPr>
          <w:rStyle w:val="Emphasis"/>
        </w:rPr>
        <w:t>controlled</w:t>
      </w:r>
      <w:r w:rsidRPr="009447B5">
        <w:rPr>
          <w:rStyle w:val="StyleUnderline"/>
        </w:rPr>
        <w:t xml:space="preserve"> the house, </w:t>
      </w:r>
      <w:r w:rsidRPr="009447B5">
        <w:rPr>
          <w:rStyle w:val="Emphasis"/>
        </w:rPr>
        <w:t>much less</w:t>
      </w:r>
      <w:r w:rsidRPr="009447B5">
        <w:rPr>
          <w:rStyle w:val="StyleUnderline"/>
        </w:rPr>
        <w:t xml:space="preserve"> going up for a </w:t>
      </w:r>
      <w:r w:rsidRPr="009447B5">
        <w:rPr>
          <w:rStyle w:val="Emphasis"/>
        </w:rPr>
        <w:t>full vote</w:t>
      </w:r>
      <w:r w:rsidRPr="009447B5">
        <w:rPr>
          <w:rStyle w:val="StyleUnderline"/>
        </w:rPr>
        <w:t xml:space="preserve">, is that </w:t>
      </w:r>
      <w:r w:rsidRPr="009447B5">
        <w:rPr>
          <w:rStyle w:val="StyleUnderline"/>
          <w:highlight w:val="yellow"/>
        </w:rPr>
        <w:t xml:space="preserve">they know that </w:t>
      </w:r>
      <w:r w:rsidRPr="009447B5">
        <w:rPr>
          <w:rStyle w:val="Emphasis"/>
          <w:highlight w:val="yellow"/>
        </w:rPr>
        <w:t>raising taxes</w:t>
      </w:r>
      <w:r w:rsidRPr="009447B5">
        <w:rPr>
          <w:sz w:val="16"/>
        </w:rPr>
        <w:t xml:space="preserve"> that much </w:t>
      </w:r>
      <w:r w:rsidRPr="00F27512">
        <w:rPr>
          <w:rStyle w:val="StyleUnderline"/>
          <w:highlight w:val="yellow"/>
        </w:rPr>
        <w:t xml:space="preserve">is a </w:t>
      </w:r>
      <w:r w:rsidRPr="00882251">
        <w:rPr>
          <w:rStyle w:val="Emphasis"/>
          <w:highlight w:val="yellow"/>
        </w:rPr>
        <w:t>political loser</w:t>
      </w:r>
      <w:r w:rsidRPr="009447B5">
        <w:rPr>
          <w:sz w:val="16"/>
        </w:rPr>
        <w:t xml:space="preserve">, just as fixing the system entirely by cutting benefits is a political loser. </w:t>
      </w:r>
      <w:r w:rsidRPr="00882251">
        <w:rPr>
          <w:rStyle w:val="StyleUnderline"/>
        </w:rPr>
        <w:t xml:space="preserve">If you’re at a period where you </w:t>
      </w:r>
      <w:r w:rsidRPr="009447B5">
        <w:rPr>
          <w:rStyle w:val="Emphasis"/>
        </w:rPr>
        <w:t>don’t have to do anything</w:t>
      </w:r>
      <w:r w:rsidRPr="00882251">
        <w:rPr>
          <w:rStyle w:val="StyleUnderline"/>
        </w:rPr>
        <w:t xml:space="preserve">, </w:t>
      </w:r>
      <w:r w:rsidRPr="00882251">
        <w:rPr>
          <w:rStyle w:val="StyleUnderline"/>
          <w:highlight w:val="yellow"/>
        </w:rPr>
        <w:t>it’s</w:t>
      </w:r>
      <w:r w:rsidRPr="00882251">
        <w:rPr>
          <w:rStyle w:val="StyleUnderline"/>
        </w:rPr>
        <w:t xml:space="preserve"> just </w:t>
      </w:r>
      <w:r w:rsidRPr="00882251">
        <w:rPr>
          <w:rStyle w:val="Emphasis"/>
          <w:highlight w:val="yellow"/>
        </w:rPr>
        <w:t>much easier politically</w:t>
      </w:r>
      <w:r w:rsidRPr="00882251">
        <w:rPr>
          <w:rStyle w:val="StyleUnderline"/>
          <w:highlight w:val="yellow"/>
        </w:rPr>
        <w:t xml:space="preserve"> to </w:t>
      </w:r>
      <w:r w:rsidRPr="00882251">
        <w:rPr>
          <w:rStyle w:val="Emphasis"/>
          <w:highlight w:val="yellow"/>
        </w:rPr>
        <w:t>kick the can</w:t>
      </w:r>
      <w:r w:rsidRPr="00882251">
        <w:rPr>
          <w:rStyle w:val="Emphasis"/>
        </w:rPr>
        <w:t xml:space="preserve"> down the road</w:t>
      </w:r>
      <w:r w:rsidRPr="009447B5">
        <w:rPr>
          <w:sz w:val="16"/>
        </w:rPr>
        <w:t>.</w:t>
      </w:r>
    </w:p>
    <w:p w14:paraId="615D8820" w14:textId="77777777" w:rsidR="0085784E" w:rsidRDefault="0085784E" w:rsidP="0085784E">
      <w:pPr>
        <w:pStyle w:val="Heading4"/>
      </w:pPr>
      <w:r>
        <w:t xml:space="preserve">No matter who supports the plan, the other side will fight it. </w:t>
      </w:r>
    </w:p>
    <w:p w14:paraId="5C3C1927" w14:textId="77777777" w:rsidR="0085784E" w:rsidRDefault="0085784E" w:rsidP="0085784E">
      <w:r>
        <w:t xml:space="preserve">Bill </w:t>
      </w:r>
      <w:r w:rsidRPr="0077008D">
        <w:rPr>
          <w:rStyle w:val="Style13ptBold"/>
        </w:rPr>
        <w:t>Cassidy</w:t>
      </w:r>
      <w:r>
        <w:t>, 5-9-20</w:t>
      </w:r>
      <w:r w:rsidRPr="0077008D">
        <w:rPr>
          <w:rStyle w:val="Style13ptBold"/>
        </w:rPr>
        <w:t>23</w:t>
      </w:r>
      <w:r>
        <w:t>, "ICYMI: Refusing to Reform Social Security Is a Plan — and a Bad One," cassidy.senate.gov, https://www.cassidy.senate.gov/newsroom/press-releases/icymi-refusing-to-reform-social-security-is-a-plan_and-a-bad-one, KL</w:t>
      </w:r>
    </w:p>
    <w:p w14:paraId="089DCBBB" w14:textId="77777777" w:rsidR="0085784E" w:rsidRPr="00A33FB6" w:rsidRDefault="0085784E" w:rsidP="0085784E">
      <w:pPr>
        <w:rPr>
          <w:sz w:val="16"/>
        </w:rPr>
      </w:pPr>
      <w:r w:rsidRPr="00A33FB6">
        <w:rPr>
          <w:sz w:val="16"/>
        </w:rPr>
        <w:t xml:space="preserve">One of the reasons that </w:t>
      </w:r>
      <w:r w:rsidRPr="00A33FB6">
        <w:rPr>
          <w:rStyle w:val="StyleUnderline"/>
          <w:highlight w:val="yellow"/>
        </w:rPr>
        <w:t xml:space="preserve">reform is </w:t>
      </w:r>
      <w:r w:rsidRPr="00A33FB6">
        <w:rPr>
          <w:rStyle w:val="Emphasis"/>
          <w:highlight w:val="yellow"/>
        </w:rPr>
        <w:t>difficult</w:t>
      </w:r>
      <w:r w:rsidRPr="0077008D">
        <w:rPr>
          <w:rStyle w:val="StyleUnderline"/>
        </w:rPr>
        <w:t xml:space="preserve"> is </w:t>
      </w:r>
      <w:r w:rsidRPr="00A33FB6">
        <w:rPr>
          <w:rStyle w:val="StyleUnderline"/>
          <w:highlight w:val="yellow"/>
        </w:rPr>
        <w:t xml:space="preserve">because if </w:t>
      </w:r>
      <w:r w:rsidRPr="00A33FB6">
        <w:rPr>
          <w:rStyle w:val="Emphasis"/>
          <w:highlight w:val="yellow"/>
        </w:rPr>
        <w:t>either</w:t>
      </w:r>
      <w:r w:rsidRPr="00A33FB6">
        <w:rPr>
          <w:rStyle w:val="StyleUnderline"/>
          <w:highlight w:val="yellow"/>
        </w:rPr>
        <w:t xml:space="preserve"> Democrats </w:t>
      </w:r>
      <w:r w:rsidRPr="00A33FB6">
        <w:rPr>
          <w:rStyle w:val="Emphasis"/>
          <w:highlight w:val="yellow"/>
        </w:rPr>
        <w:t>or</w:t>
      </w:r>
      <w:r w:rsidRPr="00A33FB6">
        <w:rPr>
          <w:rStyle w:val="StyleUnderline"/>
          <w:highlight w:val="yellow"/>
        </w:rPr>
        <w:t xml:space="preserve"> Republicans advance</w:t>
      </w:r>
      <w:r w:rsidRPr="0077008D">
        <w:rPr>
          <w:rStyle w:val="StyleUnderline"/>
        </w:rPr>
        <w:t xml:space="preserve"> a </w:t>
      </w:r>
      <w:r w:rsidRPr="00A33FB6">
        <w:rPr>
          <w:rStyle w:val="Emphasis"/>
          <w:highlight w:val="yellow"/>
        </w:rPr>
        <w:t>Social Security</w:t>
      </w:r>
      <w:r w:rsidRPr="00A33FB6">
        <w:rPr>
          <w:rStyle w:val="StyleUnderline"/>
          <w:highlight w:val="yellow"/>
        </w:rPr>
        <w:t xml:space="preserve"> reform</w:t>
      </w:r>
      <w:r w:rsidRPr="0077008D">
        <w:rPr>
          <w:rStyle w:val="StyleUnderline"/>
        </w:rPr>
        <w:t xml:space="preserve"> bill, </w:t>
      </w:r>
      <w:r w:rsidRPr="00A33FB6">
        <w:rPr>
          <w:rStyle w:val="StyleUnderline"/>
          <w:highlight w:val="yellow"/>
        </w:rPr>
        <w:t xml:space="preserve">it is </w:t>
      </w:r>
      <w:r w:rsidRPr="00A33FB6">
        <w:rPr>
          <w:rStyle w:val="Emphasis"/>
          <w:highlight w:val="yellow"/>
        </w:rPr>
        <w:t>easy</w:t>
      </w:r>
      <w:r w:rsidRPr="00A33FB6">
        <w:rPr>
          <w:rStyle w:val="StyleUnderline"/>
          <w:highlight w:val="yellow"/>
        </w:rPr>
        <w:t xml:space="preserve"> for the other party to </w:t>
      </w:r>
      <w:r w:rsidRPr="00A33FB6">
        <w:rPr>
          <w:rStyle w:val="Emphasis"/>
          <w:highlight w:val="yellow"/>
        </w:rPr>
        <w:t>oppose</w:t>
      </w:r>
      <w:r w:rsidRPr="00A33FB6">
        <w:rPr>
          <w:rStyle w:val="StyleUnderline"/>
          <w:highlight w:val="yellow"/>
        </w:rPr>
        <w:t xml:space="preserve"> it for </w:t>
      </w:r>
      <w:r w:rsidRPr="00A33FB6">
        <w:rPr>
          <w:rStyle w:val="Emphasis"/>
          <w:highlight w:val="yellow"/>
        </w:rPr>
        <w:t>political advantage</w:t>
      </w:r>
      <w:r w:rsidRPr="00A33FB6">
        <w:rPr>
          <w:sz w:val="16"/>
        </w:rPr>
        <w:t xml:space="preserve">. </w:t>
      </w:r>
      <w:r w:rsidRPr="0077008D">
        <w:rPr>
          <w:rStyle w:val="StyleUnderline"/>
        </w:rPr>
        <w:t xml:space="preserve">It is a </w:t>
      </w:r>
      <w:r w:rsidRPr="0077008D">
        <w:rPr>
          <w:rStyle w:val="Emphasis"/>
        </w:rPr>
        <w:t>truism</w:t>
      </w:r>
      <w:r w:rsidRPr="00A33FB6">
        <w:rPr>
          <w:sz w:val="16"/>
        </w:rPr>
        <w:t xml:space="preserve">, therefore, </w:t>
      </w:r>
      <w:r w:rsidRPr="0077008D">
        <w:rPr>
          <w:rStyle w:val="StyleUnderline"/>
        </w:rPr>
        <w:t xml:space="preserve">that Social Security reform must be </w:t>
      </w:r>
      <w:r w:rsidRPr="0077008D">
        <w:rPr>
          <w:rStyle w:val="Emphasis"/>
        </w:rPr>
        <w:t>bipartisan</w:t>
      </w:r>
      <w:r w:rsidRPr="00A33FB6">
        <w:rPr>
          <w:sz w:val="16"/>
        </w:rPr>
        <w:t xml:space="preserve">. And today somehow, despite our polarized politics, Joe Biden and Donald Trump </w:t>
      </w:r>
      <w:proofErr w:type="gramStart"/>
      <w:r w:rsidRPr="00A33FB6">
        <w:rPr>
          <w:sz w:val="16"/>
        </w:rPr>
        <w:t>actually share</w:t>
      </w:r>
      <w:proofErr w:type="gramEnd"/>
      <w:r w:rsidRPr="00A33FB6">
        <w:rPr>
          <w:sz w:val="16"/>
        </w:rPr>
        <w:t xml:space="preserve"> a Social Security plan. This could be good.</w:t>
      </w:r>
    </w:p>
    <w:p w14:paraId="289D8141" w14:textId="77777777" w:rsidR="0085784E" w:rsidRPr="00A33FB6" w:rsidRDefault="0085784E" w:rsidP="0085784E">
      <w:pPr>
        <w:rPr>
          <w:sz w:val="16"/>
        </w:rPr>
      </w:pPr>
      <w:r w:rsidRPr="00A33FB6">
        <w:rPr>
          <w:sz w:val="16"/>
        </w:rPr>
        <w:t>Except their plan is to do nothing. Under their “Do-Nothing” plan, Social Security will be insolvent in nine years. As required by law, solvency must be restored by benefit cuts, in this case, of 24 percent. These dramatic cuts will double poverty among the elderly. Alternatively, Congress could increase the payroll tax as much as 27 percent — which is highly regressive and punishes poorer people — to avoid this outcome.</w:t>
      </w:r>
    </w:p>
    <w:p w14:paraId="6AEB5660" w14:textId="77777777" w:rsidR="0085784E" w:rsidRDefault="0085784E" w:rsidP="002D4487">
      <w:pPr>
        <w:rPr>
          <w:sz w:val="16"/>
        </w:rPr>
      </w:pPr>
    </w:p>
    <w:p w14:paraId="1BA48FBF" w14:textId="41E55658" w:rsidR="0030736D" w:rsidRDefault="0030736D" w:rsidP="000A76FF">
      <w:pPr>
        <w:pStyle w:val="Heading3"/>
      </w:pPr>
      <w:r>
        <w:lastRenderedPageBreak/>
        <w:t>L – PC – 2100 Act</w:t>
      </w:r>
    </w:p>
    <w:p w14:paraId="57CC8DA5" w14:textId="77777777" w:rsidR="0030736D" w:rsidRDefault="0030736D" w:rsidP="0030736D">
      <w:pPr>
        <w:pStyle w:val="Heading4"/>
      </w:pPr>
      <w:r>
        <w:t xml:space="preserve">Social Security 2100 is politically infeasible and takes immense floor time. </w:t>
      </w:r>
    </w:p>
    <w:p w14:paraId="5D62DAF1" w14:textId="77777777" w:rsidR="0030736D" w:rsidRDefault="0030736D" w:rsidP="0030736D">
      <w:r>
        <w:t xml:space="preserve">Nick </w:t>
      </w:r>
      <w:r w:rsidRPr="00E74F49">
        <w:rPr>
          <w:rStyle w:val="Style13ptBold"/>
        </w:rPr>
        <w:t>Thornton</w:t>
      </w:r>
      <w:r>
        <w:t>, reporter, 1-30-20</w:t>
      </w:r>
      <w:r w:rsidRPr="00E74F49">
        <w:rPr>
          <w:rStyle w:val="Style13ptBold"/>
        </w:rPr>
        <w:t>19</w:t>
      </w:r>
      <w:r>
        <w:t xml:space="preserve">, "With Social Security 2100 Act, Rep. Larson says get reform process right, don't rush," </w:t>
      </w:r>
      <w:proofErr w:type="spellStart"/>
      <w:r>
        <w:t>BenefitsPRO</w:t>
      </w:r>
      <w:proofErr w:type="spellEnd"/>
      <w:r>
        <w:t>, https://www.benefitspro.com/2019/01/30/with-social-security-2100-act-rep-larson-says-get-process-right-dont-rush-to-floor/?slreturn=20230527145507, KL</w:t>
      </w:r>
    </w:p>
    <w:p w14:paraId="34762DE3" w14:textId="77777777" w:rsidR="0030736D" w:rsidRPr="00E74F49" w:rsidRDefault="0030736D" w:rsidP="0030736D">
      <w:pPr>
        <w:rPr>
          <w:sz w:val="16"/>
        </w:rPr>
      </w:pPr>
      <w:r w:rsidRPr="00E74F49">
        <w:rPr>
          <w:sz w:val="16"/>
        </w:rPr>
        <w:t xml:space="preserve">On Wednesday, Larson reintroduced </w:t>
      </w:r>
      <w:r w:rsidRPr="00E74F49">
        <w:rPr>
          <w:rStyle w:val="StyleUnderline"/>
          <w:highlight w:val="yellow"/>
        </w:rPr>
        <w:t xml:space="preserve">the </w:t>
      </w:r>
      <w:r w:rsidRPr="00E74F49">
        <w:rPr>
          <w:rStyle w:val="Emphasis"/>
        </w:rPr>
        <w:t xml:space="preserve">Social Security </w:t>
      </w:r>
      <w:r w:rsidRPr="00E74F49">
        <w:rPr>
          <w:rStyle w:val="Emphasis"/>
          <w:highlight w:val="yellow"/>
        </w:rPr>
        <w:t>2100</w:t>
      </w:r>
      <w:r w:rsidRPr="00E74F49">
        <w:rPr>
          <w:rStyle w:val="StyleUnderline"/>
          <w:highlight w:val="yellow"/>
        </w:rPr>
        <w:t xml:space="preserve"> Act</w:t>
      </w:r>
      <w:r w:rsidRPr="00E74F49">
        <w:rPr>
          <w:sz w:val="16"/>
        </w:rPr>
        <w:t>, a bill that first emerged nearly seven years ago that now has nearly 200 Democratic co-sponsors in the House. Companion legislation was introduced in the Senate last year.</w:t>
      </w:r>
    </w:p>
    <w:p w14:paraId="34CB2B3E" w14:textId="77777777" w:rsidR="0030736D" w:rsidRPr="00E74F49" w:rsidRDefault="0030736D" w:rsidP="0030736D">
      <w:pPr>
        <w:rPr>
          <w:sz w:val="16"/>
        </w:rPr>
      </w:pPr>
      <w:r w:rsidRPr="00E74F49">
        <w:rPr>
          <w:sz w:val="16"/>
        </w:rPr>
        <w:t xml:space="preserve">With more Democratic sponsors than there are Republican members and already nearly enough support to claim a simple majority to pass out of the House, Democrats could jam the 2100 Act through, where it </w:t>
      </w:r>
      <w:r w:rsidRPr="00E74F49">
        <w:rPr>
          <w:rStyle w:val="StyleUnderline"/>
          <w:highlight w:val="yellow"/>
        </w:rPr>
        <w:t>would</w:t>
      </w:r>
      <w:r w:rsidRPr="00E74F49">
        <w:rPr>
          <w:sz w:val="16"/>
        </w:rPr>
        <w:t xml:space="preserve"> likely </w:t>
      </w:r>
      <w:r w:rsidRPr="00E74F49">
        <w:rPr>
          <w:rStyle w:val="StyleUnderline"/>
          <w:highlight w:val="yellow"/>
        </w:rPr>
        <w:t xml:space="preserve">be </w:t>
      </w:r>
      <w:r w:rsidRPr="00E74F49">
        <w:rPr>
          <w:rStyle w:val="Emphasis"/>
          <w:highlight w:val="yellow"/>
        </w:rPr>
        <w:t>dead on arrival</w:t>
      </w:r>
      <w:r w:rsidRPr="00E74F49">
        <w:rPr>
          <w:sz w:val="16"/>
        </w:rPr>
        <w:t xml:space="preserve"> in the Senate.</w:t>
      </w:r>
    </w:p>
    <w:p w14:paraId="7146B1D4" w14:textId="77777777" w:rsidR="0030736D" w:rsidRPr="00E74F49" w:rsidRDefault="0030736D" w:rsidP="0030736D">
      <w:pPr>
        <w:rPr>
          <w:sz w:val="16"/>
        </w:rPr>
      </w:pPr>
      <w:r w:rsidRPr="00E74F49">
        <w:rPr>
          <w:sz w:val="16"/>
        </w:rPr>
        <w:t>But Larson said that will not be his party’s approach. “</w:t>
      </w:r>
      <w:r w:rsidRPr="00E74F49">
        <w:rPr>
          <w:rStyle w:val="StyleUnderline"/>
          <w:highlight w:val="yellow"/>
        </w:rPr>
        <w:t xml:space="preserve">We’re going to do this in </w:t>
      </w:r>
      <w:r w:rsidRPr="00E74F49">
        <w:rPr>
          <w:rStyle w:val="Emphasis"/>
          <w:highlight w:val="yellow"/>
        </w:rPr>
        <w:t>regular order</w:t>
      </w:r>
      <w:r w:rsidRPr="00E74F49">
        <w:rPr>
          <w:rStyle w:val="StyleUnderline"/>
        </w:rPr>
        <w:t xml:space="preserve"> and </w:t>
      </w:r>
      <w:r w:rsidRPr="00E74F49">
        <w:rPr>
          <w:rStyle w:val="Emphasis"/>
        </w:rPr>
        <w:t>flesh out</w:t>
      </w:r>
      <w:r w:rsidRPr="00E74F49">
        <w:rPr>
          <w:rStyle w:val="StyleUnderline"/>
        </w:rPr>
        <w:t xml:space="preserve"> all ideas</w:t>
      </w:r>
      <w:r w:rsidRPr="00E74F49">
        <w:rPr>
          <w:sz w:val="16"/>
        </w:rPr>
        <w:t>,” he said, including the testimony of actuaries, economists, retiree activists and even retirees in a series of public committee hearings. “</w:t>
      </w:r>
      <w:r w:rsidRPr="00E74F49">
        <w:rPr>
          <w:rStyle w:val="StyleUnderline"/>
          <w:highlight w:val="yellow"/>
        </w:rPr>
        <w:t xml:space="preserve">This is </w:t>
      </w:r>
      <w:r w:rsidRPr="00E74F49">
        <w:rPr>
          <w:rStyle w:val="Emphasis"/>
          <w:highlight w:val="yellow"/>
        </w:rPr>
        <w:t>not</w:t>
      </w:r>
      <w:r w:rsidRPr="00E74F49">
        <w:rPr>
          <w:rStyle w:val="StyleUnderline"/>
          <w:highlight w:val="yellow"/>
        </w:rPr>
        <w:t xml:space="preserve"> going to be something we </w:t>
      </w:r>
      <w:r w:rsidRPr="00E74F49">
        <w:rPr>
          <w:rStyle w:val="Emphasis"/>
          <w:highlight w:val="yellow"/>
        </w:rPr>
        <w:t>rush</w:t>
      </w:r>
      <w:r w:rsidRPr="00E74F49">
        <w:rPr>
          <w:rStyle w:val="StyleUnderline"/>
        </w:rPr>
        <w:t xml:space="preserve"> to the floor. </w:t>
      </w:r>
      <w:r w:rsidRPr="00E74F49">
        <w:rPr>
          <w:rStyle w:val="StyleUnderline"/>
          <w:highlight w:val="yellow"/>
        </w:rPr>
        <w:t>We’re going</w:t>
      </w:r>
      <w:r w:rsidRPr="00E74F49">
        <w:rPr>
          <w:rStyle w:val="StyleUnderline"/>
        </w:rPr>
        <w:t xml:space="preserve"> to go </w:t>
      </w:r>
      <w:r w:rsidRPr="00E74F49">
        <w:rPr>
          <w:rStyle w:val="StyleUnderline"/>
          <w:highlight w:val="yellow"/>
        </w:rPr>
        <w:t xml:space="preserve">through the </w:t>
      </w:r>
      <w:r w:rsidRPr="00E74F49">
        <w:rPr>
          <w:rStyle w:val="Emphasis"/>
          <w:highlight w:val="yellow"/>
        </w:rPr>
        <w:t>whole process</w:t>
      </w:r>
      <w:r w:rsidRPr="00E74F49">
        <w:rPr>
          <w:sz w:val="16"/>
        </w:rPr>
        <w:t xml:space="preserve"> because we think that’s what the issue requires.”</w:t>
      </w:r>
    </w:p>
    <w:p w14:paraId="4020F6B8" w14:textId="77777777" w:rsidR="0030736D" w:rsidRPr="00E74F49" w:rsidRDefault="0030736D" w:rsidP="0030736D">
      <w:pPr>
        <w:rPr>
          <w:sz w:val="16"/>
        </w:rPr>
      </w:pPr>
      <w:r w:rsidRPr="00E74F49">
        <w:rPr>
          <w:sz w:val="16"/>
        </w:rPr>
        <w:t>2100 Act expands benefits</w:t>
      </w:r>
    </w:p>
    <w:p w14:paraId="4BA5CF7A" w14:textId="77777777" w:rsidR="0030736D" w:rsidRPr="00E74F49" w:rsidRDefault="0030736D" w:rsidP="0030736D">
      <w:pPr>
        <w:rPr>
          <w:sz w:val="16"/>
        </w:rPr>
      </w:pPr>
      <w:r w:rsidRPr="00E74F49">
        <w:rPr>
          <w:rStyle w:val="StyleUnderline"/>
          <w:highlight w:val="yellow"/>
        </w:rPr>
        <w:t>The math</w:t>
      </w:r>
      <w:r w:rsidRPr="00E74F49">
        <w:rPr>
          <w:sz w:val="16"/>
        </w:rPr>
        <w:t xml:space="preserve"> to fixing Social Security’s funding issues </w:t>
      </w:r>
      <w:r w:rsidRPr="00E74F49">
        <w:rPr>
          <w:rStyle w:val="StyleUnderline"/>
          <w:highlight w:val="yellow"/>
        </w:rPr>
        <w:t>is easy</w:t>
      </w:r>
      <w:r w:rsidRPr="00E74F49">
        <w:rPr>
          <w:rStyle w:val="StyleUnderline"/>
        </w:rPr>
        <w:t>, policy wonks say</w:t>
      </w:r>
      <w:r w:rsidRPr="00E74F49">
        <w:rPr>
          <w:sz w:val="16"/>
        </w:rPr>
        <w:t xml:space="preserve">. </w:t>
      </w:r>
      <w:r w:rsidRPr="00E74F49">
        <w:rPr>
          <w:rStyle w:val="Emphasis"/>
          <w:highlight w:val="yellow"/>
        </w:rPr>
        <w:t>The politics? Not so much.</w:t>
      </w:r>
    </w:p>
    <w:p w14:paraId="03DE8C39" w14:textId="77777777" w:rsidR="0030736D" w:rsidRPr="0030736D" w:rsidRDefault="0030736D" w:rsidP="0030736D"/>
    <w:p w14:paraId="5861BA2D" w14:textId="34C24382" w:rsidR="000C5C8A" w:rsidRDefault="000C5C8A" w:rsidP="000A76FF">
      <w:pPr>
        <w:pStyle w:val="Heading3"/>
      </w:pPr>
      <w:r>
        <w:lastRenderedPageBreak/>
        <w:t xml:space="preserve">L – SS Crisis </w:t>
      </w:r>
      <w:r>
        <w:sym w:font="Wingdings" w:char="F0E0"/>
      </w:r>
      <w:r>
        <w:t xml:space="preserve"> PC</w:t>
      </w:r>
    </w:p>
    <w:p w14:paraId="608D3A45" w14:textId="3A84E3C1" w:rsidR="000C5C8A" w:rsidRDefault="000C5C8A" w:rsidP="000C5C8A">
      <w:pPr>
        <w:pStyle w:val="Heading4"/>
      </w:pPr>
      <w:r>
        <w:t>Resolving the issue depletes a key source of PC</w:t>
      </w:r>
    </w:p>
    <w:p w14:paraId="16F464C6" w14:textId="77777777" w:rsidR="000C5C8A" w:rsidRPr="00BD1063" w:rsidRDefault="000C5C8A" w:rsidP="000C5C8A">
      <w:r>
        <w:t xml:space="preserve">Russell </w:t>
      </w:r>
      <w:proofErr w:type="spellStart"/>
      <w:r w:rsidRPr="00C863D7">
        <w:rPr>
          <w:rStyle w:val="Style13ptBold"/>
        </w:rPr>
        <w:t>Gloor</w:t>
      </w:r>
      <w:proofErr w:type="spellEnd"/>
      <w:r>
        <w:t>, 3-27-20</w:t>
      </w:r>
      <w:r w:rsidRPr="00C863D7">
        <w:rPr>
          <w:rStyle w:val="Style13ptBold"/>
        </w:rPr>
        <w:t>23</w:t>
      </w:r>
      <w:r>
        <w:t xml:space="preserve">, Certified Social Security Advisor, The Association of Mature American Citizens, "Social Security Matters: are you prepared to maximize your </w:t>
      </w:r>
      <w:proofErr w:type="gramStart"/>
      <w:r>
        <w:t>benefits?,</w:t>
      </w:r>
      <w:proofErr w:type="gramEnd"/>
      <w:r>
        <w:t>" AFRO American Newspapers, https://afro.com/social-security-matters-are-you-prepared-to-maximize-your-benefits/, KL</w:t>
      </w:r>
    </w:p>
    <w:p w14:paraId="38CAC949" w14:textId="77777777" w:rsidR="000C5C8A" w:rsidRPr="00C863D7" w:rsidRDefault="000C5C8A" w:rsidP="000C5C8A">
      <w:pPr>
        <w:rPr>
          <w:sz w:val="16"/>
        </w:rPr>
      </w:pPr>
      <w:r w:rsidRPr="00C863D7">
        <w:rPr>
          <w:sz w:val="16"/>
        </w:rPr>
        <w:t xml:space="preserve">Dear Weary Worker: </w:t>
      </w:r>
      <w:r w:rsidRPr="00966DF8">
        <w:rPr>
          <w:rStyle w:val="StyleUnderline"/>
        </w:rPr>
        <w:t xml:space="preserve">I don’t suggest changing your strategy due to fears of Social Security not being there – it </w:t>
      </w:r>
      <w:r w:rsidRPr="00966DF8">
        <w:rPr>
          <w:rStyle w:val="Emphasis"/>
        </w:rPr>
        <w:t>will be</w:t>
      </w:r>
      <w:r w:rsidRPr="00C863D7">
        <w:rPr>
          <w:sz w:val="16"/>
        </w:rPr>
        <w:t xml:space="preserve">. </w:t>
      </w:r>
      <w:r w:rsidRPr="00C863D7">
        <w:rPr>
          <w:rStyle w:val="Emphasis"/>
          <w:highlight w:val="yellow"/>
        </w:rPr>
        <w:t>Although</w:t>
      </w:r>
      <w:r w:rsidRPr="00C863D7">
        <w:rPr>
          <w:rStyle w:val="StyleUnderline"/>
          <w:highlight w:val="yellow"/>
        </w:rPr>
        <w:t xml:space="preserve"> the program is facing </w:t>
      </w:r>
      <w:r w:rsidRPr="00966DF8">
        <w:rPr>
          <w:rStyle w:val="Emphasis"/>
          <w:highlight w:val="yellow"/>
        </w:rPr>
        <w:t>some</w:t>
      </w:r>
      <w:r w:rsidRPr="00966DF8">
        <w:rPr>
          <w:rStyle w:val="Emphasis"/>
        </w:rPr>
        <w:t xml:space="preserve"> future</w:t>
      </w:r>
      <w:r w:rsidRPr="00C863D7">
        <w:rPr>
          <w:rStyle w:val="StyleUnderline"/>
        </w:rPr>
        <w:t xml:space="preserve"> financial </w:t>
      </w:r>
      <w:r w:rsidRPr="00C863D7">
        <w:rPr>
          <w:rStyle w:val="StyleUnderline"/>
          <w:highlight w:val="yellow"/>
        </w:rPr>
        <w:t xml:space="preserve">issues, the </w:t>
      </w:r>
      <w:r w:rsidRPr="00C863D7">
        <w:rPr>
          <w:rStyle w:val="Emphasis"/>
          <w:highlight w:val="yellow"/>
        </w:rPr>
        <w:t>very worst</w:t>
      </w:r>
      <w:r w:rsidRPr="00C863D7">
        <w:rPr>
          <w:rStyle w:val="StyleUnderline"/>
          <w:highlight w:val="yellow"/>
        </w:rPr>
        <w:t xml:space="preserve"> that could happen is</w:t>
      </w:r>
      <w:r w:rsidRPr="00C863D7">
        <w:rPr>
          <w:rStyle w:val="StyleUnderline"/>
        </w:rPr>
        <w:t xml:space="preserve"> </w:t>
      </w:r>
      <w:r w:rsidRPr="007A64E4">
        <w:rPr>
          <w:rStyle w:val="StyleUnderline"/>
        </w:rPr>
        <w:t>that</w:t>
      </w:r>
      <w:r w:rsidRPr="007A64E4">
        <w:t xml:space="preserve"> </w:t>
      </w:r>
      <w:r w:rsidRPr="007A64E4">
        <w:rPr>
          <w:sz w:val="16"/>
          <w:szCs w:val="16"/>
        </w:rPr>
        <w:t>everyone’s</w:t>
      </w:r>
      <w:r w:rsidRPr="007A64E4">
        <w:t xml:space="preserve"> </w:t>
      </w:r>
      <w:r w:rsidRPr="00C863D7">
        <w:rPr>
          <w:rStyle w:val="StyleUnderline"/>
          <w:highlight w:val="yellow"/>
        </w:rPr>
        <w:t xml:space="preserve">benefits might be cut by </w:t>
      </w:r>
      <w:r w:rsidRPr="00C863D7">
        <w:rPr>
          <w:rStyle w:val="Emphasis"/>
          <w:highlight w:val="yellow"/>
        </w:rPr>
        <w:t>20 percent</w:t>
      </w:r>
      <w:r w:rsidRPr="00C863D7">
        <w:rPr>
          <w:sz w:val="16"/>
        </w:rPr>
        <w:t xml:space="preserve"> or more </w:t>
      </w:r>
      <w:r w:rsidRPr="00C863D7">
        <w:rPr>
          <w:rStyle w:val="StyleUnderline"/>
          <w:highlight w:val="yellow"/>
        </w:rPr>
        <w:t>if Congress fails to act</w:t>
      </w:r>
      <w:r w:rsidRPr="007A64E4">
        <w:rPr>
          <w:sz w:val="16"/>
          <w:szCs w:val="16"/>
        </w:rPr>
        <w:t xml:space="preserve"> to restore the program to solvency </w:t>
      </w:r>
      <w:r w:rsidRPr="00C863D7">
        <w:rPr>
          <w:rStyle w:val="StyleUnderline"/>
          <w:highlight w:val="yellow"/>
        </w:rPr>
        <w:t>before</w:t>
      </w:r>
      <w:r w:rsidRPr="00C863D7">
        <w:rPr>
          <w:sz w:val="16"/>
        </w:rPr>
        <w:t xml:space="preserve"> the Trust Funds are depleted in </w:t>
      </w:r>
      <w:r w:rsidRPr="00C863D7">
        <w:rPr>
          <w:rStyle w:val="StyleUnderline"/>
          <w:highlight w:val="yellow"/>
        </w:rPr>
        <w:t>the</w:t>
      </w:r>
      <w:r w:rsidRPr="00C863D7">
        <w:rPr>
          <w:rStyle w:val="StyleUnderline"/>
        </w:rPr>
        <w:t xml:space="preserve"> early to mid-</w:t>
      </w:r>
      <w:r w:rsidRPr="00C863D7">
        <w:rPr>
          <w:rStyle w:val="Emphasis"/>
          <w:highlight w:val="yellow"/>
        </w:rPr>
        <w:t>2030s</w:t>
      </w:r>
      <w:r w:rsidRPr="00C863D7">
        <w:rPr>
          <w:sz w:val="16"/>
        </w:rPr>
        <w:t xml:space="preserve">. </w:t>
      </w:r>
    </w:p>
    <w:p w14:paraId="5698C8B0" w14:textId="77777777" w:rsidR="000C5C8A" w:rsidRPr="00C863D7" w:rsidRDefault="000C5C8A" w:rsidP="000C5C8A">
      <w:pPr>
        <w:rPr>
          <w:sz w:val="16"/>
        </w:rPr>
      </w:pPr>
      <w:r w:rsidRPr="00C863D7">
        <w:rPr>
          <w:sz w:val="16"/>
        </w:rPr>
        <w:t xml:space="preserve">In my opinion, </w:t>
      </w:r>
      <w:r w:rsidRPr="00BD1063">
        <w:rPr>
          <w:rStyle w:val="StyleUnderline"/>
          <w:highlight w:val="yellow"/>
        </w:rPr>
        <w:t xml:space="preserve">Congress will </w:t>
      </w:r>
      <w:r w:rsidRPr="00BD1063">
        <w:rPr>
          <w:rStyle w:val="Emphasis"/>
          <w:highlight w:val="yellow"/>
        </w:rPr>
        <w:t>not</w:t>
      </w:r>
      <w:r w:rsidRPr="00C863D7">
        <w:rPr>
          <w:sz w:val="16"/>
        </w:rPr>
        <w:t xml:space="preserve"> likely </w:t>
      </w:r>
      <w:r w:rsidRPr="00BD1063">
        <w:rPr>
          <w:rStyle w:val="StyleUnderline"/>
          <w:highlight w:val="yellow"/>
        </w:rPr>
        <w:t xml:space="preserve">fail to act because to do so would be </w:t>
      </w:r>
      <w:r w:rsidRPr="00BD1063">
        <w:rPr>
          <w:rStyle w:val="Emphasis"/>
          <w:highlight w:val="yellow"/>
        </w:rPr>
        <w:t>political suicide</w:t>
      </w:r>
      <w:r w:rsidRPr="00C863D7">
        <w:rPr>
          <w:sz w:val="16"/>
        </w:rPr>
        <w:t xml:space="preserve">. The fact is, </w:t>
      </w:r>
      <w:r w:rsidRPr="00BD1063">
        <w:rPr>
          <w:rStyle w:val="StyleUnderline"/>
          <w:highlight w:val="yellow"/>
        </w:rPr>
        <w:t xml:space="preserve">they already know </w:t>
      </w:r>
      <w:r w:rsidRPr="00BD1063">
        <w:rPr>
          <w:rStyle w:val="Emphasis"/>
          <w:highlight w:val="yellow"/>
        </w:rPr>
        <w:t>how</w:t>
      </w:r>
      <w:r w:rsidRPr="00BD1063">
        <w:rPr>
          <w:rStyle w:val="StyleUnderline"/>
          <w:highlight w:val="yellow"/>
        </w:rPr>
        <w:t xml:space="preserve"> to fix </w:t>
      </w:r>
      <w:r w:rsidRPr="00BD1063">
        <w:rPr>
          <w:rStyle w:val="Emphasis"/>
          <w:highlight w:val="yellow"/>
        </w:rPr>
        <w:t>Social Security</w:t>
      </w:r>
      <w:r w:rsidRPr="00BD1063">
        <w:rPr>
          <w:rStyle w:val="Emphasis"/>
        </w:rPr>
        <w:t>’s financial issues</w:t>
      </w:r>
      <w:r w:rsidRPr="00BD1063">
        <w:rPr>
          <w:rStyle w:val="StyleUnderline"/>
        </w:rPr>
        <w:t xml:space="preserve">; </w:t>
      </w:r>
      <w:r w:rsidRPr="00BD1063">
        <w:rPr>
          <w:rStyle w:val="StyleUnderline"/>
          <w:highlight w:val="yellow"/>
        </w:rPr>
        <w:t xml:space="preserve">they just lack the </w:t>
      </w:r>
      <w:r w:rsidRPr="00BD1063">
        <w:rPr>
          <w:rStyle w:val="Emphasis"/>
          <w:highlight w:val="yellow"/>
        </w:rPr>
        <w:t>bipartisan spirit</w:t>
      </w:r>
      <w:r w:rsidRPr="00BD1063">
        <w:rPr>
          <w:rStyle w:val="StyleUnderline"/>
          <w:highlight w:val="yellow"/>
        </w:rPr>
        <w:t xml:space="preserve"> and </w:t>
      </w:r>
      <w:r w:rsidRPr="00BD1063">
        <w:rPr>
          <w:rStyle w:val="Emphasis"/>
          <w:highlight w:val="yellow"/>
        </w:rPr>
        <w:t>political fortitude</w:t>
      </w:r>
      <w:r w:rsidRPr="00BD1063">
        <w:rPr>
          <w:rStyle w:val="StyleUnderline"/>
          <w:highlight w:val="yellow"/>
        </w:rPr>
        <w:t xml:space="preserve"> to do so until they </w:t>
      </w:r>
      <w:r w:rsidRPr="0030382F">
        <w:rPr>
          <w:rStyle w:val="Emphasis"/>
          <w:sz w:val="32"/>
          <w:highlight w:val="yellow"/>
        </w:rPr>
        <w:t>extract every</w:t>
      </w:r>
      <w:r w:rsidRPr="0030382F">
        <w:rPr>
          <w:rStyle w:val="Emphasis"/>
          <w:sz w:val="32"/>
        </w:rPr>
        <w:t xml:space="preserve"> possible </w:t>
      </w:r>
      <w:r w:rsidRPr="0030382F">
        <w:rPr>
          <w:rStyle w:val="Emphasis"/>
          <w:sz w:val="32"/>
          <w:highlight w:val="yellow"/>
        </w:rPr>
        <w:t>ounce of political capital</w:t>
      </w:r>
      <w:r w:rsidRPr="00BD1063">
        <w:rPr>
          <w:rStyle w:val="StyleUnderline"/>
          <w:highlight w:val="yellow"/>
        </w:rPr>
        <w:t xml:space="preserve"> from the issue</w:t>
      </w:r>
      <w:r w:rsidRPr="00C863D7">
        <w:rPr>
          <w:sz w:val="16"/>
        </w:rPr>
        <w:t xml:space="preserve">. So, </w:t>
      </w:r>
      <w:r w:rsidRPr="00BD1063">
        <w:rPr>
          <w:rStyle w:val="StyleUnderline"/>
          <w:highlight w:val="yellow"/>
        </w:rPr>
        <w:t xml:space="preserve">it’s largely a matter of </w:t>
      </w:r>
      <w:r w:rsidRPr="00BD1063">
        <w:rPr>
          <w:rStyle w:val="Emphasis"/>
          <w:highlight w:val="yellow"/>
        </w:rPr>
        <w:t>how long</w:t>
      </w:r>
      <w:r w:rsidRPr="00BD1063">
        <w:rPr>
          <w:rStyle w:val="StyleUnderline"/>
          <w:highlight w:val="yellow"/>
        </w:rPr>
        <w:t xml:space="preserve"> Congress will </w:t>
      </w:r>
      <w:r w:rsidRPr="00BD1063">
        <w:rPr>
          <w:rStyle w:val="Emphasis"/>
          <w:highlight w:val="yellow"/>
        </w:rPr>
        <w:t>wait</w:t>
      </w:r>
      <w:r w:rsidRPr="00BD1063">
        <w:rPr>
          <w:rStyle w:val="StyleUnderline"/>
        </w:rPr>
        <w:t xml:space="preserve"> to </w:t>
      </w:r>
      <w:r w:rsidRPr="00BD1063">
        <w:rPr>
          <w:rStyle w:val="Emphasis"/>
        </w:rPr>
        <w:t>reform</w:t>
      </w:r>
      <w:r w:rsidRPr="00BD1063">
        <w:rPr>
          <w:rStyle w:val="StyleUnderline"/>
        </w:rPr>
        <w:t xml:space="preserve"> the program</w:t>
      </w:r>
      <w:r w:rsidRPr="00C863D7">
        <w:rPr>
          <w:sz w:val="16"/>
        </w:rPr>
        <w:t xml:space="preserve">. </w:t>
      </w:r>
    </w:p>
    <w:p w14:paraId="167AFA79" w14:textId="77777777" w:rsidR="000C5C8A" w:rsidRPr="000C5C8A" w:rsidRDefault="000C5C8A" w:rsidP="000C5C8A"/>
    <w:p w14:paraId="1F6E5BA4" w14:textId="63C77A78" w:rsidR="0030736D" w:rsidRDefault="0030736D" w:rsidP="000A76FF">
      <w:pPr>
        <w:pStyle w:val="Heading3"/>
      </w:pPr>
      <w:r>
        <w:lastRenderedPageBreak/>
        <w:t xml:space="preserve">L – SS – GOP </w:t>
      </w:r>
    </w:p>
    <w:p w14:paraId="19BDA95E" w14:textId="77777777" w:rsidR="0030736D" w:rsidRDefault="0030736D" w:rsidP="0030736D">
      <w:pPr>
        <w:pStyle w:val="Heading4"/>
      </w:pPr>
      <w:r>
        <w:t>Republicans fight the plan.</w:t>
      </w:r>
    </w:p>
    <w:p w14:paraId="1C17416F" w14:textId="77777777" w:rsidR="0030736D" w:rsidRPr="00C05F44" w:rsidRDefault="0030736D" w:rsidP="0030736D">
      <w:r>
        <w:t xml:space="preserve">Hartford </w:t>
      </w:r>
      <w:r w:rsidRPr="00C05F44">
        <w:rPr>
          <w:rStyle w:val="Style13ptBold"/>
        </w:rPr>
        <w:t>Courant</w:t>
      </w:r>
      <w:r>
        <w:t>, 8-5-20</w:t>
      </w:r>
      <w:r w:rsidRPr="00C05F44">
        <w:rPr>
          <w:rStyle w:val="Style13ptBold"/>
        </w:rPr>
        <w:t>19</w:t>
      </w:r>
      <w:r>
        <w:t>, reporter, "House Republicans slam Rep. John Larson’s plan to reform Social Security," Hartford Courant, https://www.courant.com/2019/08/05/house-republicans-slam-rep-john-larsons-plan-to-reform-social-security/, KL</w:t>
      </w:r>
    </w:p>
    <w:p w14:paraId="43360156" w14:textId="77777777" w:rsidR="0030736D" w:rsidRPr="00C05F44" w:rsidRDefault="0030736D" w:rsidP="0030736D">
      <w:pPr>
        <w:rPr>
          <w:sz w:val="16"/>
        </w:rPr>
      </w:pPr>
      <w:r w:rsidRPr="00C05F44">
        <w:rPr>
          <w:sz w:val="16"/>
        </w:rPr>
        <w:t xml:space="preserve">Rep. John </w:t>
      </w:r>
      <w:r w:rsidRPr="00C05F44">
        <w:rPr>
          <w:rStyle w:val="StyleUnderline"/>
        </w:rPr>
        <w:t xml:space="preserve">Larson wants to </w:t>
      </w:r>
      <w:r w:rsidRPr="00C05F44">
        <w:rPr>
          <w:rStyle w:val="Emphasis"/>
        </w:rPr>
        <w:t xml:space="preserve">reform </w:t>
      </w:r>
      <w:r w:rsidRPr="00C05F44">
        <w:rPr>
          <w:rStyle w:val="Emphasis"/>
          <w:highlight w:val="yellow"/>
        </w:rPr>
        <w:t>Social Security</w:t>
      </w:r>
      <w:r w:rsidRPr="00C05F44">
        <w:rPr>
          <w:sz w:val="16"/>
        </w:rPr>
        <w:t xml:space="preserve">, improving the program’s benefits and solvency, </w:t>
      </w:r>
      <w:r w:rsidRPr="00C05F44">
        <w:rPr>
          <w:rStyle w:val="StyleUnderline"/>
        </w:rPr>
        <w:t xml:space="preserve">but </w:t>
      </w:r>
      <w:r w:rsidRPr="00C05F44">
        <w:rPr>
          <w:rStyle w:val="StyleUnderline"/>
          <w:highlight w:val="yellow"/>
        </w:rPr>
        <w:t xml:space="preserve">is facing </w:t>
      </w:r>
      <w:r w:rsidRPr="00C05F44">
        <w:rPr>
          <w:rStyle w:val="Emphasis"/>
          <w:highlight w:val="yellow"/>
        </w:rPr>
        <w:t>steep resistance</w:t>
      </w:r>
      <w:r w:rsidRPr="00C05F44">
        <w:rPr>
          <w:rStyle w:val="StyleUnderline"/>
          <w:highlight w:val="yellow"/>
        </w:rPr>
        <w:t xml:space="preserve"> from the </w:t>
      </w:r>
      <w:r w:rsidRPr="00C05F44">
        <w:rPr>
          <w:rStyle w:val="Emphasis"/>
          <w:highlight w:val="yellow"/>
        </w:rPr>
        <w:t>GOP</w:t>
      </w:r>
      <w:r w:rsidRPr="00C05F44">
        <w:rPr>
          <w:sz w:val="16"/>
        </w:rPr>
        <w:t>.</w:t>
      </w:r>
    </w:p>
    <w:p w14:paraId="09DE1B0F" w14:textId="77777777" w:rsidR="0030736D" w:rsidRPr="00C05F44" w:rsidRDefault="0030736D" w:rsidP="0030736D">
      <w:pPr>
        <w:rPr>
          <w:sz w:val="16"/>
        </w:rPr>
      </w:pPr>
      <w:r w:rsidRPr="00C05F44">
        <w:rPr>
          <w:sz w:val="16"/>
        </w:rPr>
        <w:t xml:space="preserve">For years, as a member of the minority party, Larson, D-1st District, could not get traction on his ambitious plan. But after Democrats won control of the U.S. House last year, everything </w:t>
      </w:r>
      <w:proofErr w:type="gramStart"/>
      <w:r w:rsidRPr="00C05F44">
        <w:rPr>
          <w:sz w:val="16"/>
        </w:rPr>
        <w:t>changed</w:t>
      </w:r>
      <w:proofErr w:type="gramEnd"/>
      <w:r w:rsidRPr="00C05F44">
        <w:rPr>
          <w:sz w:val="16"/>
        </w:rPr>
        <w:t xml:space="preserve"> and Larson expects his </w:t>
      </w:r>
      <w:r w:rsidRPr="00C05F44">
        <w:rPr>
          <w:rStyle w:val="Emphasis"/>
          <w:highlight w:val="yellow"/>
        </w:rPr>
        <w:t>Social Security 2100</w:t>
      </w:r>
      <w:r w:rsidRPr="00C05F44">
        <w:rPr>
          <w:rStyle w:val="StyleUnderline"/>
        </w:rPr>
        <w:t xml:space="preserve"> Act</w:t>
      </w:r>
      <w:r w:rsidRPr="00C05F44">
        <w:rPr>
          <w:sz w:val="16"/>
        </w:rPr>
        <w:t xml:space="preserve"> to pass the chamber after Congress returns from its summer break in September.</w:t>
      </w:r>
    </w:p>
    <w:p w14:paraId="28C0C79F" w14:textId="77777777" w:rsidR="0030736D" w:rsidRPr="00C05F44" w:rsidRDefault="0030736D" w:rsidP="0030736D">
      <w:pPr>
        <w:rPr>
          <w:sz w:val="16"/>
        </w:rPr>
      </w:pPr>
      <w:r w:rsidRPr="00C05F44">
        <w:rPr>
          <w:sz w:val="16"/>
        </w:rPr>
        <w:t xml:space="preserve">But like many things in Washington, D.C., </w:t>
      </w:r>
      <w:r w:rsidRPr="00C05F44">
        <w:rPr>
          <w:sz w:val="16"/>
          <w:szCs w:val="16"/>
        </w:rPr>
        <w:t>Larson’s signature bill</w:t>
      </w:r>
      <w:r w:rsidRPr="00C05F44">
        <w:t xml:space="preserve"> </w:t>
      </w:r>
      <w:r w:rsidRPr="00C05F44">
        <w:rPr>
          <w:rStyle w:val="StyleUnderline"/>
          <w:highlight w:val="yellow"/>
        </w:rPr>
        <w:t xml:space="preserve">has </w:t>
      </w:r>
      <w:r w:rsidRPr="00C05F44">
        <w:rPr>
          <w:rStyle w:val="Emphasis"/>
          <w:highlight w:val="yellow"/>
        </w:rPr>
        <w:t>fallen prey</w:t>
      </w:r>
      <w:r w:rsidRPr="00C05F44">
        <w:rPr>
          <w:rStyle w:val="StyleUnderline"/>
          <w:highlight w:val="yellow"/>
        </w:rPr>
        <w:t xml:space="preserve"> to the </w:t>
      </w:r>
      <w:r w:rsidRPr="00C05F44">
        <w:rPr>
          <w:rStyle w:val="Emphasis"/>
          <w:highlight w:val="yellow"/>
        </w:rPr>
        <w:t>deep partisanship</w:t>
      </w:r>
      <w:r w:rsidRPr="00C05F44">
        <w:rPr>
          <w:rStyle w:val="StyleUnderline"/>
          <w:highlight w:val="yellow"/>
        </w:rPr>
        <w:t xml:space="preserve"> that has </w:t>
      </w:r>
      <w:r w:rsidRPr="00C05F44">
        <w:rPr>
          <w:rStyle w:val="Emphasis"/>
          <w:highlight w:val="yellow"/>
        </w:rPr>
        <w:t>plunged</w:t>
      </w:r>
      <w:r w:rsidRPr="00C05F44">
        <w:rPr>
          <w:rStyle w:val="StyleUnderline"/>
        </w:rPr>
        <w:t xml:space="preserve"> much of </w:t>
      </w:r>
      <w:r w:rsidRPr="00C05F44">
        <w:rPr>
          <w:rStyle w:val="StyleUnderline"/>
          <w:highlight w:val="yellow"/>
        </w:rPr>
        <w:t xml:space="preserve">the U.S. government into </w:t>
      </w:r>
      <w:r w:rsidRPr="00C05F44">
        <w:rPr>
          <w:rStyle w:val="Emphasis"/>
          <w:highlight w:val="yellow"/>
        </w:rPr>
        <w:t>gridlock</w:t>
      </w:r>
      <w:r w:rsidRPr="00C05F44">
        <w:rPr>
          <w:sz w:val="16"/>
        </w:rPr>
        <w:t>.</w:t>
      </w:r>
    </w:p>
    <w:p w14:paraId="06B6E8F2" w14:textId="77777777" w:rsidR="0030736D" w:rsidRDefault="0030736D" w:rsidP="0030736D">
      <w:pPr>
        <w:rPr>
          <w:sz w:val="16"/>
        </w:rPr>
      </w:pPr>
      <w:r w:rsidRPr="00C05F44">
        <w:rPr>
          <w:rStyle w:val="StyleUnderline"/>
        </w:rPr>
        <w:t xml:space="preserve">More than 210 House Democrats have </w:t>
      </w:r>
      <w:r w:rsidRPr="00C05F44">
        <w:rPr>
          <w:rStyle w:val="Emphasis"/>
        </w:rPr>
        <w:t>co-sponsored</w:t>
      </w:r>
      <w:r w:rsidRPr="00C05F44">
        <w:rPr>
          <w:rStyle w:val="StyleUnderline"/>
        </w:rPr>
        <w:t xml:space="preserve"> Larson’s bill, but </w:t>
      </w:r>
      <w:r w:rsidRPr="00C05F44">
        <w:rPr>
          <w:rStyle w:val="Emphasis"/>
        </w:rPr>
        <w:t>not</w:t>
      </w:r>
      <w:r w:rsidRPr="00C05F44">
        <w:rPr>
          <w:rStyle w:val="StyleUnderline"/>
        </w:rPr>
        <w:t xml:space="preserve"> a </w:t>
      </w:r>
      <w:r w:rsidRPr="00C05F44">
        <w:rPr>
          <w:rStyle w:val="Emphasis"/>
        </w:rPr>
        <w:t>single Republican</w:t>
      </w:r>
      <w:r w:rsidRPr="00C05F44">
        <w:rPr>
          <w:sz w:val="16"/>
        </w:rPr>
        <w:t>.</w:t>
      </w:r>
    </w:p>
    <w:p w14:paraId="321338A6" w14:textId="77777777" w:rsidR="0030736D" w:rsidRPr="00C05F44" w:rsidRDefault="0030736D" w:rsidP="0030736D">
      <w:pPr>
        <w:rPr>
          <w:sz w:val="16"/>
        </w:rPr>
      </w:pPr>
      <w:r>
        <w:rPr>
          <w:sz w:val="16"/>
        </w:rPr>
        <w:t>&lt;&lt;PARAGRAPH BREAKS PAUSE&gt;&gt;</w:t>
      </w:r>
    </w:p>
    <w:p w14:paraId="2670FCA4" w14:textId="77777777" w:rsidR="0030736D" w:rsidRPr="00C05F44" w:rsidRDefault="0030736D" w:rsidP="0030736D">
      <w:pPr>
        <w:rPr>
          <w:sz w:val="8"/>
          <w:szCs w:val="8"/>
        </w:rPr>
      </w:pPr>
      <w:r w:rsidRPr="00C05F44">
        <w:rPr>
          <w:sz w:val="8"/>
          <w:szCs w:val="8"/>
        </w:rPr>
        <w:t xml:space="preserve">GOP lawmakers say Larson’s plan will impose new, hurtful taxes on millennials and the nation’s small businesses, especially self-employed people like farmers and day-care providers who don’t split their Social Security tax liability with an employer. “Regrettably, this is not a Social Security reform bill, it’s just Washington pinching more of your paycheck, seizing more of what you earn,” said Rep. Kevin Brady of Texas, the top Republican on the House </w:t>
      </w:r>
      <w:proofErr w:type="gramStart"/>
      <w:r w:rsidRPr="00C05F44">
        <w:rPr>
          <w:sz w:val="8"/>
          <w:szCs w:val="8"/>
        </w:rPr>
        <w:t>Ways</w:t>
      </w:r>
      <w:proofErr w:type="gramEnd"/>
      <w:r w:rsidRPr="00C05F44">
        <w:rPr>
          <w:sz w:val="8"/>
          <w:szCs w:val="8"/>
        </w:rPr>
        <w:t xml:space="preserve"> and Means Committee. Brady also called Larson’s bill “a secret $19 trillion tax increase on workers and small businesses.” Meanwhile, Larson and his Democratic supporters say the legislation is a </w:t>
      </w:r>
      <w:proofErr w:type="gramStart"/>
      <w:r w:rsidRPr="00C05F44">
        <w:rPr>
          <w:sz w:val="8"/>
          <w:szCs w:val="8"/>
        </w:rPr>
        <w:t>much needed</w:t>
      </w:r>
      <w:proofErr w:type="gramEnd"/>
      <w:r w:rsidRPr="00C05F44">
        <w:rPr>
          <w:sz w:val="8"/>
          <w:szCs w:val="8"/>
        </w:rPr>
        <w:t xml:space="preserve"> fix to the Social Security program, which would be forced to begin cutting benefits in 2035 if nothing is done. They also say their proposed increase in the Social Security tax is nominal, especially since it would be paired with an increase in benefits and a new tax break. “Yes, they will pay </w:t>
      </w:r>
      <w:proofErr w:type="gramStart"/>
      <w:r w:rsidRPr="00C05F44">
        <w:rPr>
          <w:sz w:val="8"/>
          <w:szCs w:val="8"/>
        </w:rPr>
        <w:t>more</w:t>
      </w:r>
      <w:proofErr w:type="gramEnd"/>
      <w:r w:rsidRPr="00C05F44">
        <w:rPr>
          <w:sz w:val="8"/>
          <w:szCs w:val="8"/>
        </w:rPr>
        <w:t xml:space="preserve"> and they will get more for that extra dollar,” Larson said. He also said the increase in today’s 12.4 percent Social Security tax would be “the lowest increase in the history of the program.” There hasn’t been an increase in the Social Security tax since 1990. That is posing a problem, especially since about 10,000 baby boomers retire every day. Actuaries predict the trust fund that holds revenues from Social Security taxes and pays benefits will run dry in 2035. At that point, the program will have to rely only on money coming in, which won’t be enough to fund full benefits. Retirees would receive only 80 percent of their monthly Social Security check and further reductions would come down the road. However, the program’s actuaries estimate Larson’s bill would extend solvency into the next century. The Social Security 2100 Act would also change the way cost-of-living adjustments are made. Instead of being tied to the Consumer Price Index, they would be tied to an experimental Consumer Price Index for the Elderly which focuses exclusively on the living expenses of retirees. Larson’s bill also would give older Americans a break on their taxes by increasing the income threshold above which Social Security benefits are taxed. That threshold would be raised from $25,000 to $50,000 for single filers and from $32,000 to $100,000 for joint filers. Low-income workers would be guaranteed a Social Security monthly payment at least 25 percent over the federal poverty level. Less than a latte</w:t>
      </w:r>
    </w:p>
    <w:p w14:paraId="5798EC3B" w14:textId="77777777" w:rsidR="0030736D" w:rsidRPr="00C05F44" w:rsidRDefault="0030736D" w:rsidP="0030736D">
      <w:pPr>
        <w:rPr>
          <w:sz w:val="16"/>
        </w:rPr>
      </w:pPr>
      <w:r>
        <w:rPr>
          <w:sz w:val="16"/>
        </w:rPr>
        <w:t>&lt;&lt;PARAGRAPH BREAKS RESUME&gt;&gt;</w:t>
      </w:r>
    </w:p>
    <w:p w14:paraId="20AB664E" w14:textId="77777777" w:rsidR="0030736D" w:rsidRPr="00C05F44" w:rsidRDefault="0030736D" w:rsidP="0030736D">
      <w:pPr>
        <w:rPr>
          <w:sz w:val="16"/>
        </w:rPr>
      </w:pPr>
      <w:r w:rsidRPr="00C05F44">
        <w:rPr>
          <w:rStyle w:val="StyleUnderline"/>
          <w:highlight w:val="yellow"/>
        </w:rPr>
        <w:t xml:space="preserve">The </w:t>
      </w:r>
      <w:r w:rsidRPr="00173485">
        <w:rPr>
          <w:rStyle w:val="Emphasis"/>
          <w:highlight w:val="yellow"/>
        </w:rPr>
        <w:t>GOP</w:t>
      </w:r>
      <w:r w:rsidRPr="00C05F44">
        <w:rPr>
          <w:sz w:val="16"/>
        </w:rPr>
        <w:t xml:space="preserve"> lauds Larson’s attempt to increase the solvency of the </w:t>
      </w:r>
      <w:proofErr w:type="gramStart"/>
      <w:r w:rsidRPr="00C05F44">
        <w:rPr>
          <w:sz w:val="16"/>
        </w:rPr>
        <w:t>program, but</w:t>
      </w:r>
      <w:proofErr w:type="gramEnd"/>
      <w:r w:rsidRPr="00C05F44">
        <w:rPr>
          <w:sz w:val="16"/>
        </w:rPr>
        <w:t xml:space="preserve"> has </w:t>
      </w:r>
      <w:r w:rsidRPr="00C05F44">
        <w:rPr>
          <w:rStyle w:val="Emphasis"/>
          <w:highlight w:val="yellow"/>
        </w:rPr>
        <w:t>slammed</w:t>
      </w:r>
      <w:r w:rsidRPr="00C05F44">
        <w:rPr>
          <w:rStyle w:val="StyleUnderline"/>
          <w:highlight w:val="yellow"/>
        </w:rPr>
        <w:t xml:space="preserve"> the lawmaker’s plan to </w:t>
      </w:r>
      <w:r w:rsidRPr="00C05F44">
        <w:rPr>
          <w:rStyle w:val="Emphasis"/>
          <w:highlight w:val="yellow"/>
        </w:rPr>
        <w:t>pay</w:t>
      </w:r>
      <w:r w:rsidRPr="00C05F44">
        <w:rPr>
          <w:rStyle w:val="StyleUnderline"/>
        </w:rPr>
        <w:t xml:space="preserve"> for all of this</w:t>
      </w:r>
      <w:r w:rsidRPr="00C05F44">
        <w:rPr>
          <w:sz w:val="16"/>
        </w:rPr>
        <w:t>.</w:t>
      </w:r>
    </w:p>
    <w:p w14:paraId="2C1E194F" w14:textId="77777777" w:rsidR="0030736D" w:rsidRPr="0030736D" w:rsidRDefault="0030736D" w:rsidP="0030736D"/>
    <w:p w14:paraId="75A3FC32" w14:textId="1D429C2E" w:rsidR="000A76FF" w:rsidRDefault="000A76FF" w:rsidP="000A76FF">
      <w:pPr>
        <w:pStyle w:val="Heading3"/>
      </w:pPr>
      <w:r>
        <w:lastRenderedPageBreak/>
        <w:t xml:space="preserve">L —SSDI – GOP </w:t>
      </w:r>
    </w:p>
    <w:p w14:paraId="06A059A7" w14:textId="77777777" w:rsidR="000A76FF" w:rsidRPr="000A76FF" w:rsidRDefault="000A76FF" w:rsidP="000A76FF">
      <w:pPr>
        <w:pStyle w:val="Heading4"/>
      </w:pPr>
      <w:r w:rsidRPr="000A76FF">
        <w:t>The GOP particularly despises the SSDI.</w:t>
      </w:r>
    </w:p>
    <w:p w14:paraId="509BFFEF" w14:textId="77777777" w:rsidR="000A76FF" w:rsidRDefault="000A76FF" w:rsidP="000A76FF">
      <w:r>
        <w:t xml:space="preserve">Mike </w:t>
      </w:r>
      <w:r w:rsidRPr="00D21BC1">
        <w:rPr>
          <w:rStyle w:val="Style13ptBold"/>
        </w:rPr>
        <w:t>Ervin</w:t>
      </w:r>
      <w:r>
        <w:t>, 1-13-20</w:t>
      </w:r>
      <w:r w:rsidRPr="00D21BC1">
        <w:rPr>
          <w:rStyle w:val="Style13ptBold"/>
        </w:rPr>
        <w:t>15</w:t>
      </w:r>
      <w:r>
        <w:t>, writer, "The GOP’s new ploy to destroy Social Security," Progressive.org, https://progressive.org/op-eds/gop-s-new-ploy-destroy-social-security/, KL</w:t>
      </w:r>
    </w:p>
    <w:p w14:paraId="0BB64A5F" w14:textId="77777777" w:rsidR="000A76FF" w:rsidRDefault="000A76FF" w:rsidP="000A76FF">
      <w:pPr>
        <w:rPr>
          <w:sz w:val="16"/>
        </w:rPr>
      </w:pPr>
      <w:r w:rsidRPr="00D21BC1">
        <w:rPr>
          <w:rStyle w:val="StyleUnderline"/>
          <w:highlight w:val="yellow"/>
        </w:rPr>
        <w:t xml:space="preserve">The </w:t>
      </w:r>
      <w:r w:rsidRPr="00D21BC1">
        <w:rPr>
          <w:rStyle w:val="Emphasis"/>
          <w:highlight w:val="yellow"/>
        </w:rPr>
        <w:t>GOP</w:t>
      </w:r>
      <w:r w:rsidRPr="00D21BC1">
        <w:rPr>
          <w:rStyle w:val="StyleUnderline"/>
          <w:highlight w:val="yellow"/>
        </w:rPr>
        <w:t xml:space="preserve"> has a </w:t>
      </w:r>
      <w:r w:rsidRPr="00B50363">
        <w:rPr>
          <w:rStyle w:val="Emphasis"/>
        </w:rPr>
        <w:t xml:space="preserve">fresh </w:t>
      </w:r>
      <w:r w:rsidRPr="00D21BC1">
        <w:rPr>
          <w:rStyle w:val="Emphasis"/>
          <w:highlight w:val="yellow"/>
        </w:rPr>
        <w:t>strategy</w:t>
      </w:r>
      <w:r w:rsidRPr="00D21BC1">
        <w:rPr>
          <w:rStyle w:val="StyleUnderline"/>
          <w:highlight w:val="yellow"/>
        </w:rPr>
        <w:t xml:space="preserve"> to attack </w:t>
      </w:r>
      <w:r w:rsidRPr="00D21BC1">
        <w:rPr>
          <w:rStyle w:val="Emphasis"/>
          <w:highlight w:val="yellow"/>
        </w:rPr>
        <w:t>Social Security</w:t>
      </w:r>
      <w:r w:rsidRPr="00D21BC1">
        <w:rPr>
          <w:rStyle w:val="StyleUnderline"/>
          <w:highlight w:val="yellow"/>
        </w:rPr>
        <w:t xml:space="preserve">: pitting </w:t>
      </w:r>
      <w:r w:rsidRPr="00D21BC1">
        <w:rPr>
          <w:rStyle w:val="Emphasis"/>
          <w:highlight w:val="yellow"/>
        </w:rPr>
        <w:t>older</w:t>
      </w:r>
      <w:r w:rsidRPr="00D21BC1">
        <w:rPr>
          <w:rStyle w:val="StyleUnderline"/>
          <w:highlight w:val="yellow"/>
        </w:rPr>
        <w:t xml:space="preserve"> Americans against people with </w:t>
      </w:r>
      <w:r w:rsidRPr="00D21BC1">
        <w:rPr>
          <w:rStyle w:val="Emphasis"/>
          <w:highlight w:val="yellow"/>
        </w:rPr>
        <w:t>disabilities</w:t>
      </w:r>
      <w:r w:rsidRPr="00D21BC1">
        <w:rPr>
          <w:sz w:val="16"/>
        </w:rPr>
        <w:t>.</w:t>
      </w:r>
      <w:r>
        <w:rPr>
          <w:sz w:val="16"/>
        </w:rPr>
        <w:t xml:space="preserve"> </w:t>
      </w:r>
      <w:r w:rsidRPr="00D21BC1">
        <w:rPr>
          <w:sz w:val="16"/>
        </w:rPr>
        <w:t xml:space="preserve">The Social Security trust fund supports retired workers, while </w:t>
      </w:r>
      <w:r w:rsidRPr="00D21BC1">
        <w:rPr>
          <w:rStyle w:val="StyleUnderline"/>
          <w:highlight w:val="yellow"/>
        </w:rPr>
        <w:t xml:space="preserve">the </w:t>
      </w:r>
      <w:r w:rsidRPr="00D21BC1">
        <w:rPr>
          <w:rStyle w:val="Emphasis"/>
          <w:highlight w:val="yellow"/>
        </w:rPr>
        <w:t>Disability Insurance Trust Fund</w:t>
      </w:r>
      <w:r w:rsidRPr="00D21BC1">
        <w:rPr>
          <w:rStyle w:val="StyleUnderline"/>
          <w:highlight w:val="yellow"/>
        </w:rPr>
        <w:t xml:space="preserve"> provides</w:t>
      </w:r>
      <w:r w:rsidRPr="00D21BC1">
        <w:rPr>
          <w:rStyle w:val="StyleUnderline"/>
        </w:rPr>
        <w:t xml:space="preserve"> for working people of all ages who become too disabled to work full time</w:t>
      </w:r>
      <w:r w:rsidRPr="00D21BC1">
        <w:rPr>
          <w:sz w:val="16"/>
        </w:rPr>
        <w:t xml:space="preserve">. According to the Social Security Administration, the trust fund has enough money to pay full benefits until 2034, but </w:t>
      </w:r>
      <w:r w:rsidRPr="00D21BC1">
        <w:rPr>
          <w:rStyle w:val="StyleUnderline"/>
          <w:highlight w:val="yellow"/>
        </w:rPr>
        <w:t>the</w:t>
      </w:r>
      <w:r w:rsidRPr="00D21BC1">
        <w:rPr>
          <w:rStyle w:val="StyleUnderline"/>
        </w:rPr>
        <w:t xml:space="preserve"> </w:t>
      </w:r>
      <w:r w:rsidRPr="00D21BC1">
        <w:rPr>
          <w:rStyle w:val="Emphasis"/>
        </w:rPr>
        <w:t xml:space="preserve">disability </w:t>
      </w:r>
      <w:r w:rsidRPr="00D21BC1">
        <w:rPr>
          <w:rStyle w:val="Emphasis"/>
          <w:highlight w:val="yellow"/>
        </w:rPr>
        <w:t>insurance</w:t>
      </w:r>
      <w:r w:rsidRPr="00D21BC1">
        <w:rPr>
          <w:rStyle w:val="StyleUnderline"/>
          <w:highlight w:val="yellow"/>
        </w:rPr>
        <w:t xml:space="preserve"> fund will need to be replenished</w:t>
      </w:r>
      <w:r w:rsidRPr="00D21BC1">
        <w:rPr>
          <w:sz w:val="16"/>
        </w:rPr>
        <w:t xml:space="preserve"> next year </w:t>
      </w:r>
      <w:proofErr w:type="gramStart"/>
      <w:r w:rsidRPr="00D21BC1">
        <w:rPr>
          <w:sz w:val="16"/>
        </w:rPr>
        <w:t>in order to</w:t>
      </w:r>
      <w:proofErr w:type="gramEnd"/>
      <w:r w:rsidRPr="00D21BC1">
        <w:rPr>
          <w:sz w:val="16"/>
        </w:rPr>
        <w:t xml:space="preserve"> avoid cuts of approximately 20 percent for its 8.9 million recipients.</w:t>
      </w:r>
      <w:r>
        <w:rPr>
          <w:sz w:val="16"/>
        </w:rPr>
        <w:t xml:space="preserve"> </w:t>
      </w:r>
      <w:r w:rsidRPr="00D21BC1">
        <w:rPr>
          <w:sz w:val="16"/>
        </w:rPr>
        <w:t>Congress can keep both funds solvent through 2033 by simply shifting a small percentage of money from the trust to the disability insurance fund, according to the Social Security Administration. It has done this type of reallocation routinely almost a dozen times to shore up both funds.</w:t>
      </w:r>
      <w:r>
        <w:rPr>
          <w:sz w:val="16"/>
        </w:rPr>
        <w:t xml:space="preserve"> </w:t>
      </w:r>
      <w:r w:rsidRPr="00D21BC1">
        <w:rPr>
          <w:rStyle w:val="Emphasis"/>
          <w:highlight w:val="yellow"/>
        </w:rPr>
        <w:t>But</w:t>
      </w:r>
      <w:r w:rsidRPr="00D21BC1">
        <w:rPr>
          <w:sz w:val="16"/>
        </w:rPr>
        <w:t xml:space="preserve"> one of the first actions of </w:t>
      </w:r>
      <w:r w:rsidRPr="00D21BC1">
        <w:rPr>
          <w:rStyle w:val="StyleUnderline"/>
          <w:highlight w:val="yellow"/>
        </w:rPr>
        <w:t>the</w:t>
      </w:r>
      <w:r w:rsidRPr="00D21BC1">
        <w:rPr>
          <w:sz w:val="16"/>
        </w:rPr>
        <w:t xml:space="preserve"> new </w:t>
      </w:r>
      <w:r w:rsidRPr="00D21BC1">
        <w:rPr>
          <w:rStyle w:val="StyleUnderline"/>
          <w:highlight w:val="yellow"/>
        </w:rPr>
        <w:t>House majority</w:t>
      </w:r>
      <w:r w:rsidRPr="00D21BC1">
        <w:rPr>
          <w:sz w:val="16"/>
        </w:rPr>
        <w:t xml:space="preserve"> was to pass a rule change by a vote of 234-168 prohibiting any reallocation that isn’t accompanied by cuts to recipients or increases in revenue.</w:t>
      </w:r>
      <w:r>
        <w:rPr>
          <w:sz w:val="16"/>
        </w:rPr>
        <w:t xml:space="preserve"> </w:t>
      </w:r>
      <w:r w:rsidRPr="00D21BC1">
        <w:rPr>
          <w:sz w:val="16"/>
        </w:rPr>
        <w:t xml:space="preserve">Rep. Sam Johnson, R- Texas, a chief proponent of the measure, said he </w:t>
      </w:r>
      <w:r w:rsidRPr="00D21BC1">
        <w:rPr>
          <w:rStyle w:val="StyleUnderline"/>
          <w:highlight w:val="yellow"/>
        </w:rPr>
        <w:t>is trying to keep the</w:t>
      </w:r>
      <w:r w:rsidRPr="00B50363">
        <w:rPr>
          <w:rStyle w:val="StyleUnderline"/>
        </w:rPr>
        <w:t xml:space="preserve"> </w:t>
      </w:r>
      <w:r w:rsidRPr="00B50363">
        <w:rPr>
          <w:rStyle w:val="Emphasis"/>
        </w:rPr>
        <w:t>“fraud-plagued”</w:t>
      </w:r>
      <w:r w:rsidRPr="00B50363">
        <w:rPr>
          <w:rStyle w:val="StyleUnderline"/>
        </w:rPr>
        <w:t xml:space="preserve"> </w:t>
      </w:r>
      <w:r w:rsidRPr="00D21BC1">
        <w:rPr>
          <w:rStyle w:val="StyleUnderline"/>
          <w:highlight w:val="yellow"/>
        </w:rPr>
        <w:t xml:space="preserve">disability program from </w:t>
      </w:r>
      <w:r w:rsidRPr="00D21BC1">
        <w:rPr>
          <w:rStyle w:val="Emphasis"/>
          <w:highlight w:val="yellow"/>
        </w:rPr>
        <w:t>“raiding”</w:t>
      </w:r>
      <w:r w:rsidRPr="00D21BC1">
        <w:rPr>
          <w:rStyle w:val="StyleUnderline"/>
          <w:highlight w:val="yellow"/>
        </w:rPr>
        <w:t xml:space="preserve"> the retirement fund</w:t>
      </w:r>
      <w:r w:rsidRPr="00D21BC1">
        <w:rPr>
          <w:sz w:val="16"/>
        </w:rPr>
        <w:t>. This assertion is nonsense. Disability insurance fraud rates are miniscule. A 2013 Government Accountability Office report concluded that only about 0.4 percent of beneficiaries may receive payments they don’t deserve.</w:t>
      </w:r>
      <w:r>
        <w:rPr>
          <w:sz w:val="16"/>
        </w:rPr>
        <w:t xml:space="preserve"> </w:t>
      </w:r>
      <w:r w:rsidRPr="00D21BC1">
        <w:rPr>
          <w:sz w:val="16"/>
        </w:rPr>
        <w:t xml:space="preserve">But </w:t>
      </w:r>
      <w:r w:rsidRPr="00D21BC1">
        <w:rPr>
          <w:rStyle w:val="StyleUnderline"/>
          <w:highlight w:val="yellow"/>
        </w:rPr>
        <w:t xml:space="preserve">get ready to hear </w:t>
      </w:r>
      <w:r w:rsidRPr="00D21BC1">
        <w:rPr>
          <w:rStyle w:val="Emphasis"/>
          <w:highlight w:val="yellow"/>
        </w:rPr>
        <w:t>politicians</w:t>
      </w:r>
      <w:r w:rsidRPr="00D21BC1">
        <w:rPr>
          <w:sz w:val="16"/>
        </w:rPr>
        <w:t xml:space="preserve"> like Johnson </w:t>
      </w:r>
      <w:r w:rsidRPr="00D21BC1">
        <w:rPr>
          <w:rStyle w:val="StyleUnderline"/>
          <w:highlight w:val="yellow"/>
        </w:rPr>
        <w:t xml:space="preserve">peddle </w:t>
      </w:r>
      <w:r w:rsidRPr="00D21BC1">
        <w:rPr>
          <w:rStyle w:val="Emphasis"/>
          <w:highlight w:val="yellow"/>
        </w:rPr>
        <w:t>sensational anecdotes</w:t>
      </w:r>
      <w:r w:rsidRPr="00D21BC1">
        <w:rPr>
          <w:sz w:val="16"/>
        </w:rPr>
        <w:t xml:space="preserve"> about scammers faking disabilities </w:t>
      </w:r>
      <w:r w:rsidRPr="00D21BC1">
        <w:rPr>
          <w:rStyle w:val="StyleUnderline"/>
          <w:highlight w:val="yellow"/>
        </w:rPr>
        <w:t>so</w:t>
      </w:r>
      <w:r w:rsidRPr="00D21BC1">
        <w:rPr>
          <w:sz w:val="16"/>
        </w:rPr>
        <w:t xml:space="preserve"> they can collect payments.</w:t>
      </w:r>
      <w:r>
        <w:rPr>
          <w:sz w:val="16"/>
        </w:rPr>
        <w:t xml:space="preserve"> </w:t>
      </w:r>
      <w:r w:rsidRPr="00D21BC1">
        <w:rPr>
          <w:rStyle w:val="StyleUnderline"/>
          <w:highlight w:val="yellow"/>
        </w:rPr>
        <w:t xml:space="preserve">The </w:t>
      </w:r>
      <w:r w:rsidRPr="00D21BC1">
        <w:rPr>
          <w:rStyle w:val="Emphasis"/>
          <w:highlight w:val="yellow"/>
        </w:rPr>
        <w:t>GOP</w:t>
      </w:r>
      <w:r w:rsidRPr="00D21BC1">
        <w:rPr>
          <w:rStyle w:val="StyleUnderline"/>
          <w:highlight w:val="yellow"/>
        </w:rPr>
        <w:t xml:space="preserve"> can</w:t>
      </w:r>
      <w:r w:rsidRPr="00D21BC1">
        <w:rPr>
          <w:sz w:val="16"/>
        </w:rPr>
        <w:t xml:space="preserve"> only achieve its elusive dream of </w:t>
      </w:r>
      <w:r w:rsidRPr="00D21BC1">
        <w:rPr>
          <w:rStyle w:val="Emphasis"/>
          <w:highlight w:val="yellow"/>
        </w:rPr>
        <w:t>gut</w:t>
      </w:r>
      <w:r w:rsidRPr="00D21BC1">
        <w:rPr>
          <w:sz w:val="16"/>
        </w:rPr>
        <w:t xml:space="preserve">ting </w:t>
      </w:r>
      <w:r w:rsidRPr="00B50363">
        <w:rPr>
          <w:rStyle w:val="StyleUnderline"/>
        </w:rPr>
        <w:t xml:space="preserve">and </w:t>
      </w:r>
      <w:r w:rsidRPr="00B50363">
        <w:rPr>
          <w:rStyle w:val="Emphasis"/>
        </w:rPr>
        <w:t>privatiz</w:t>
      </w:r>
      <w:r w:rsidRPr="00B50363">
        <w:rPr>
          <w:sz w:val="16"/>
        </w:rPr>
        <w:t>ing</w:t>
      </w:r>
      <w:r w:rsidRPr="00D21BC1">
        <w:rPr>
          <w:sz w:val="16"/>
        </w:rPr>
        <w:t xml:space="preserve"> </w:t>
      </w:r>
      <w:r w:rsidRPr="00D21BC1">
        <w:rPr>
          <w:rStyle w:val="Emphasis"/>
          <w:highlight w:val="yellow"/>
        </w:rPr>
        <w:t>Social Security</w:t>
      </w:r>
      <w:r w:rsidRPr="00D21BC1">
        <w:rPr>
          <w:sz w:val="16"/>
        </w:rPr>
        <w:t xml:space="preserve"> by first creating an imaginary crisis. Don’t fall for it.</w:t>
      </w:r>
    </w:p>
    <w:p w14:paraId="1D9787B9" w14:textId="68607C25" w:rsidR="000A76FF" w:rsidRDefault="000A76FF" w:rsidP="000A76FF">
      <w:pPr>
        <w:pStyle w:val="Heading3"/>
      </w:pPr>
      <w:r>
        <w:lastRenderedPageBreak/>
        <w:t>L —PC – M4All</w:t>
      </w:r>
    </w:p>
    <w:p w14:paraId="621345B4" w14:textId="77777777" w:rsidR="006B68AF" w:rsidRDefault="006B68AF" w:rsidP="006B68AF">
      <w:pPr>
        <w:pStyle w:val="Heading4"/>
      </w:pPr>
      <w:bookmarkStart w:id="0" w:name="_Hlk138701656"/>
      <w:r w:rsidRPr="00B9291C">
        <w:rPr>
          <w:u w:val="single"/>
        </w:rPr>
        <w:t>M4All</w:t>
      </w:r>
      <w:r>
        <w:t xml:space="preserve"> squanders PC. </w:t>
      </w:r>
    </w:p>
    <w:p w14:paraId="1866068D" w14:textId="77777777" w:rsidR="006B68AF" w:rsidRDefault="006B68AF" w:rsidP="006B68AF">
      <w:r w:rsidRPr="00B9291C">
        <w:t xml:space="preserve">Jonathan E. </w:t>
      </w:r>
      <w:r w:rsidRPr="00B9291C">
        <w:rPr>
          <w:rStyle w:val="Style13ptBold"/>
        </w:rPr>
        <w:t>Fried</w:t>
      </w:r>
      <w:r>
        <w:t>, 12-19-20</w:t>
      </w:r>
      <w:r w:rsidRPr="00B9291C">
        <w:rPr>
          <w:rStyle w:val="Style13ptBold"/>
        </w:rPr>
        <w:t>18</w:t>
      </w:r>
      <w:r>
        <w:t xml:space="preserve">, fifth-year MD/MPP candidate at Harvard Medical School and an incoming internal medicine resident physician at Brigham and Women’s Hospital, </w:t>
      </w:r>
      <w:r w:rsidRPr="00B9291C">
        <w:rPr>
          <w:u w:val="single"/>
        </w:rPr>
        <w:t>Mubeen Shakir</w:t>
      </w:r>
      <w:r>
        <w:t xml:space="preserve">, fourth-year MD candidate at Harvard Medical School and PD Soros Fellow, </w:t>
      </w:r>
      <w:r w:rsidRPr="00B9291C">
        <w:rPr>
          <w:u w:val="single"/>
        </w:rPr>
        <w:t>Mark Herzog</w:t>
      </w:r>
      <w:r>
        <w:t xml:space="preserve">, fourth-year MD/MPP candidate at Harvard Medical School and Harvard Kennedy School, "Another Look At The Midterms: Public Not Yet Ready For Medicare For All," </w:t>
      </w:r>
      <w:proofErr w:type="spellStart"/>
      <w:r>
        <w:t>HealthAffairs</w:t>
      </w:r>
      <w:proofErr w:type="spellEnd"/>
      <w:r>
        <w:t>, https://www.healthaffairs.org/content/forefront/another-look-midterms-public-not-yet-ready-medicare-all, KL</w:t>
      </w:r>
    </w:p>
    <w:p w14:paraId="1D1601E0" w14:textId="77777777" w:rsidR="006B68AF" w:rsidRPr="00B9291C" w:rsidRDefault="006B68AF" w:rsidP="006B68AF">
      <w:pPr>
        <w:rPr>
          <w:sz w:val="16"/>
        </w:rPr>
      </w:pPr>
      <w:r w:rsidRPr="00B9291C">
        <w:rPr>
          <w:sz w:val="16"/>
        </w:rPr>
        <w:t xml:space="preserve">We wholeheartedly support any policies that would make our deeply flawed health care system more equitable and efficient. However, polling data do not reveal sufficient public support for Medicare for All to justify the claim that it is “now within the realm of political possibility.” </w:t>
      </w:r>
      <w:r w:rsidRPr="00F1099D">
        <w:rPr>
          <w:rStyle w:val="StyleUnderline"/>
          <w:highlight w:val="yellow"/>
        </w:rPr>
        <w:t>Investing</w:t>
      </w:r>
      <w:r w:rsidRPr="00F1099D">
        <w:rPr>
          <w:rStyle w:val="StyleUnderline"/>
        </w:rPr>
        <w:t xml:space="preserve"> </w:t>
      </w:r>
      <w:r w:rsidRPr="00F1099D">
        <w:rPr>
          <w:rStyle w:val="Emphasis"/>
        </w:rPr>
        <w:t xml:space="preserve">hard-earned </w:t>
      </w:r>
      <w:r w:rsidRPr="00F1099D">
        <w:rPr>
          <w:rStyle w:val="Emphasis"/>
          <w:highlight w:val="yellow"/>
        </w:rPr>
        <w:t>political capital</w:t>
      </w:r>
      <w:r w:rsidRPr="00F1099D">
        <w:rPr>
          <w:rStyle w:val="StyleUnderline"/>
          <w:highlight w:val="yellow"/>
        </w:rPr>
        <w:t xml:space="preserve"> in</w:t>
      </w:r>
      <w:r w:rsidRPr="00F1099D">
        <w:rPr>
          <w:rStyle w:val="StyleUnderline"/>
        </w:rPr>
        <w:t xml:space="preserve"> a </w:t>
      </w:r>
      <w:r w:rsidRPr="00F1099D">
        <w:rPr>
          <w:rStyle w:val="Emphasis"/>
          <w:highlight w:val="yellow"/>
        </w:rPr>
        <w:t>single-payer</w:t>
      </w:r>
      <w:r w:rsidRPr="00F1099D">
        <w:rPr>
          <w:rStyle w:val="StyleUnderline"/>
        </w:rPr>
        <w:t xml:space="preserve"> health plan</w:t>
      </w:r>
      <w:r w:rsidRPr="00B9291C">
        <w:rPr>
          <w:sz w:val="16"/>
        </w:rPr>
        <w:t xml:space="preserve"> without a popular mandate </w:t>
      </w:r>
      <w:r w:rsidRPr="00F1099D">
        <w:rPr>
          <w:rStyle w:val="StyleUnderline"/>
          <w:highlight w:val="yellow"/>
        </w:rPr>
        <w:t xml:space="preserve">is a </w:t>
      </w:r>
      <w:r w:rsidRPr="00F1099D">
        <w:rPr>
          <w:rStyle w:val="Emphasis"/>
          <w:highlight w:val="yellow"/>
        </w:rPr>
        <w:t>risky</w:t>
      </w:r>
      <w:r w:rsidRPr="00F1099D">
        <w:rPr>
          <w:rStyle w:val="Emphasis"/>
        </w:rPr>
        <w:t xml:space="preserve"> political </w:t>
      </w:r>
      <w:r w:rsidRPr="00F1099D">
        <w:rPr>
          <w:rStyle w:val="Emphasis"/>
          <w:highlight w:val="yellow"/>
        </w:rPr>
        <w:t>strategy</w:t>
      </w:r>
      <w:r w:rsidRPr="00B9291C">
        <w:rPr>
          <w:sz w:val="16"/>
        </w:rPr>
        <w:t xml:space="preserve">. </w:t>
      </w:r>
      <w:r w:rsidRPr="00B9291C">
        <w:rPr>
          <w:sz w:val="16"/>
          <w:szCs w:val="16"/>
        </w:rPr>
        <w:t xml:space="preserve">Rather than attempt </w:t>
      </w:r>
      <w:r w:rsidRPr="00B9291C">
        <w:rPr>
          <w:rStyle w:val="StyleUnderline"/>
          <w:highlight w:val="yellow"/>
        </w:rPr>
        <w:t>to justify</w:t>
      </w:r>
      <w:r w:rsidRPr="00F1099D">
        <w:rPr>
          <w:rStyle w:val="StyleUnderline"/>
        </w:rPr>
        <w:t xml:space="preserve"> </w:t>
      </w:r>
      <w:r w:rsidRPr="00B9291C">
        <w:rPr>
          <w:rStyle w:val="Emphasis"/>
        </w:rPr>
        <w:t xml:space="preserve">massive </w:t>
      </w:r>
      <w:r w:rsidRPr="00B9291C">
        <w:rPr>
          <w:rStyle w:val="Emphasis"/>
          <w:highlight w:val="yellow"/>
        </w:rPr>
        <w:t>tax increases</w:t>
      </w:r>
      <w:r w:rsidRPr="00B9291C">
        <w:rPr>
          <w:rStyle w:val="StyleUnderline"/>
          <w:highlight w:val="yellow"/>
        </w:rPr>
        <w:t xml:space="preserve"> and </w:t>
      </w:r>
      <w:r w:rsidRPr="00B9291C">
        <w:rPr>
          <w:rStyle w:val="Emphasis"/>
          <w:highlight w:val="yellow"/>
        </w:rPr>
        <w:t>cancellation</w:t>
      </w:r>
      <w:r w:rsidRPr="00B9291C">
        <w:rPr>
          <w:rStyle w:val="StyleUnderline"/>
          <w:highlight w:val="yellow"/>
        </w:rPr>
        <w:t xml:space="preserve"> of </w:t>
      </w:r>
      <w:r w:rsidRPr="00B9291C">
        <w:rPr>
          <w:rStyle w:val="Emphasis"/>
          <w:highlight w:val="yellow"/>
        </w:rPr>
        <w:t>millions</w:t>
      </w:r>
      <w:r w:rsidRPr="00B9291C">
        <w:rPr>
          <w:rStyle w:val="StyleUnderline"/>
          <w:highlight w:val="yellow"/>
        </w:rPr>
        <w:t xml:space="preserve"> of</w:t>
      </w:r>
      <w:r w:rsidRPr="00F1099D">
        <w:rPr>
          <w:rStyle w:val="StyleUnderline"/>
        </w:rPr>
        <w:t xml:space="preserve"> </w:t>
      </w:r>
      <w:r w:rsidRPr="00B9291C">
        <w:rPr>
          <w:rStyle w:val="Emphasis"/>
        </w:rPr>
        <w:t xml:space="preserve">private </w:t>
      </w:r>
      <w:r w:rsidRPr="00B9291C">
        <w:rPr>
          <w:rStyle w:val="Emphasis"/>
          <w:highlight w:val="yellow"/>
        </w:rPr>
        <w:t>insurance</w:t>
      </w:r>
      <w:r w:rsidRPr="00B9291C">
        <w:rPr>
          <w:rStyle w:val="StyleUnderline"/>
          <w:highlight w:val="yellow"/>
        </w:rPr>
        <w:t xml:space="preserve"> plans to a </w:t>
      </w:r>
      <w:r w:rsidRPr="00B9291C">
        <w:rPr>
          <w:rStyle w:val="Emphasis"/>
          <w:highlight w:val="yellow"/>
        </w:rPr>
        <w:t>polarized</w:t>
      </w:r>
      <w:r w:rsidRPr="00F1099D">
        <w:rPr>
          <w:rStyle w:val="StyleUnderline"/>
        </w:rPr>
        <w:t xml:space="preserve"> US </w:t>
      </w:r>
      <w:r w:rsidRPr="00B9291C">
        <w:rPr>
          <w:rStyle w:val="StyleUnderline"/>
          <w:highlight w:val="yellow"/>
        </w:rPr>
        <w:t>public</w:t>
      </w:r>
      <w:r w:rsidRPr="00B9291C">
        <w:rPr>
          <w:sz w:val="16"/>
          <w:szCs w:val="16"/>
        </w:rPr>
        <w:t xml:space="preserve">, the new US House Democratic leadership should instead put forth a progressive agenda that targets the known causes of health disparities through poverty alleviation, housing </w:t>
      </w:r>
      <w:r w:rsidRPr="00B9291C">
        <w:rPr>
          <w:sz w:val="16"/>
        </w:rPr>
        <w:t xml:space="preserve">assistance, and criminal justice reform, among other policies to advance health equity. </w:t>
      </w:r>
    </w:p>
    <w:p w14:paraId="7052C01F" w14:textId="77777777" w:rsidR="006B68AF" w:rsidRPr="00B9291C" w:rsidRDefault="006B68AF" w:rsidP="006B68AF">
      <w:pPr>
        <w:rPr>
          <w:sz w:val="16"/>
        </w:rPr>
      </w:pPr>
      <w:r w:rsidRPr="00B9291C">
        <w:rPr>
          <w:sz w:val="16"/>
        </w:rPr>
        <w:t xml:space="preserve">Defining “Medicare </w:t>
      </w:r>
      <w:proofErr w:type="gramStart"/>
      <w:r w:rsidRPr="00B9291C">
        <w:rPr>
          <w:sz w:val="16"/>
        </w:rPr>
        <w:t>For</w:t>
      </w:r>
      <w:proofErr w:type="gramEnd"/>
      <w:r w:rsidRPr="00B9291C">
        <w:rPr>
          <w:sz w:val="16"/>
        </w:rPr>
        <w:t xml:space="preserve"> All”</w:t>
      </w:r>
    </w:p>
    <w:p w14:paraId="31A1459F" w14:textId="77777777" w:rsidR="006B68AF" w:rsidRDefault="006B68AF" w:rsidP="006B68AF">
      <w:pPr>
        <w:rPr>
          <w:sz w:val="16"/>
        </w:rPr>
      </w:pPr>
      <w:r w:rsidRPr="00B8003A">
        <w:rPr>
          <w:rStyle w:val="StyleUnderline"/>
          <w:highlight w:val="yellow"/>
        </w:rPr>
        <w:t>Claims of</w:t>
      </w:r>
      <w:r w:rsidRPr="00F1099D">
        <w:rPr>
          <w:rStyle w:val="StyleUnderline"/>
        </w:rPr>
        <w:t xml:space="preserve"> </w:t>
      </w:r>
      <w:r w:rsidRPr="00B8003A">
        <w:rPr>
          <w:rStyle w:val="Emphasis"/>
        </w:rPr>
        <w:t xml:space="preserve">broad </w:t>
      </w:r>
      <w:r w:rsidRPr="00B8003A">
        <w:rPr>
          <w:rStyle w:val="Emphasis"/>
          <w:highlight w:val="yellow"/>
        </w:rPr>
        <w:t>support</w:t>
      </w:r>
      <w:r w:rsidRPr="00B8003A">
        <w:rPr>
          <w:rStyle w:val="StyleUnderline"/>
          <w:highlight w:val="yellow"/>
        </w:rPr>
        <w:t xml:space="preserve"> for Medicare for All are</w:t>
      </w:r>
      <w:r w:rsidRPr="00F1099D">
        <w:rPr>
          <w:rStyle w:val="StyleUnderline"/>
        </w:rPr>
        <w:t xml:space="preserve"> </w:t>
      </w:r>
      <w:r w:rsidRPr="00F1099D">
        <w:rPr>
          <w:rStyle w:val="Emphasis"/>
        </w:rPr>
        <w:t xml:space="preserve">largely </w:t>
      </w:r>
      <w:r w:rsidRPr="00B8003A">
        <w:rPr>
          <w:rStyle w:val="Emphasis"/>
          <w:highlight w:val="yellow"/>
        </w:rPr>
        <w:t>overstated</w:t>
      </w:r>
      <w:r w:rsidRPr="00B9291C">
        <w:rPr>
          <w:sz w:val="16"/>
        </w:rPr>
        <w:t xml:space="preserve">. A great deal of media coverage was devoted to one recent </w:t>
      </w:r>
      <w:proofErr w:type="gramStart"/>
      <w:r w:rsidRPr="00B9291C">
        <w:rPr>
          <w:sz w:val="16"/>
        </w:rPr>
        <w:t>poll in particular, in</w:t>
      </w:r>
      <w:proofErr w:type="gramEnd"/>
      <w:r w:rsidRPr="00B9291C">
        <w:rPr>
          <w:sz w:val="16"/>
        </w:rPr>
        <w:t xml:space="preserve"> which 70 percent of respondents (including 52 percent of Republicans) either strongly or somewhat supported providing Medicare to every American. Polls such as these tend to find support for the phrase “Medicare for All,” which crumbles when explained or clarified. For example, the Henry J. Kaiser Family Foundation (KFF) found that 62 percent of Americans support Medicare for all, yet only 48 percent prefer the synonymous “single-payer health insurance system.” When respondents were told that it would require increased taxes, only 34 percent still favored Medicare for all. This finding was replicated in a recent Politico/Harvard T.H. Chan School of Public Health poll. </w:t>
      </w:r>
    </w:p>
    <w:p w14:paraId="12F8AF05" w14:textId="77777777" w:rsidR="006B68AF" w:rsidRPr="00C05F44" w:rsidRDefault="006B68AF" w:rsidP="006B68AF">
      <w:pPr>
        <w:rPr>
          <w:sz w:val="16"/>
        </w:rPr>
      </w:pPr>
      <w:r>
        <w:rPr>
          <w:sz w:val="16"/>
        </w:rPr>
        <w:t>&lt;&lt;PARAGRAPH BREAKS PAUSE&gt;&gt;</w:t>
      </w:r>
    </w:p>
    <w:p w14:paraId="695F0684" w14:textId="77777777" w:rsidR="006B68AF" w:rsidRDefault="006B68AF" w:rsidP="006B68AF">
      <w:pPr>
        <w:rPr>
          <w:sz w:val="8"/>
          <w:szCs w:val="8"/>
        </w:rPr>
      </w:pPr>
      <w:r w:rsidRPr="00B8003A">
        <w:rPr>
          <w:sz w:val="8"/>
          <w:szCs w:val="8"/>
        </w:rPr>
        <w:t xml:space="preserve">To some extent, these findings may be explained by public confusion regarding the meaning of Medicare for All. Politicians have helped create this confusion by using the phrase indiscriminately to leverage Medicare’s powerful brand and to build support for universal coverage. “Medicare for All” most commonly means replacement of the United States’ mess of public and private payers with a single-payer system, as defined by Sen. Bernie Sanders, House Medicare for All Caucus co-founder Pramila Jayapal, and the popular bills their colleagues have co-sponsored. However, some have used the term to express support for a universal Medicare buy-in option (also known as a public option), while others believe it means a lowering of Medicare’s age of eligibility or even buy-in for Medicaid. To equate support for Medicare for all with support for a tax-financed, government-run national health plan is misleading given the substantial proportion of voters who don’t understand the policy behind the phrase. Brittle, Polarized Support For “Medicare </w:t>
      </w:r>
      <w:proofErr w:type="gramStart"/>
      <w:r w:rsidRPr="00B8003A">
        <w:rPr>
          <w:sz w:val="8"/>
          <w:szCs w:val="8"/>
        </w:rPr>
        <w:t>For</w:t>
      </w:r>
      <w:proofErr w:type="gramEnd"/>
      <w:r w:rsidRPr="00B8003A">
        <w:rPr>
          <w:sz w:val="8"/>
          <w:szCs w:val="8"/>
        </w:rPr>
        <w:t xml:space="preserve"> All” Furthermore, the support that does exist falls along deep partisan divides. The Politico/Chan analysis found that while 70 percent of likely Democratic voters supported a single-payer system, only 21 percent of Republicans did. A little more than a third of independents showed support in a separate KFF poll. Additionally, a November Gallup poll revealed that nine out of every 10 Republicans oppose a government-run health system, and only 27 percent of them believe that the government should ensure that all Americans have health care coverage. And although Democrats and independents most frequently named health care as their top issue before the midterms, Republicans ranked it eighth in importance, on par with the budget deficit and foreign policy. Interestingly, independents’ attitudes on a single-payer system were closer to those of Democrats rather than Republicans; in the KFF poll, 58 percent were “strongly” or “somewhat” in favor. The partisan divide among the electorate helps explain the split within the Democratic Party. While several prominent newly elected Democrats campaigned supporting Medicare for all, almost none (3 percent) of the Democrats who upset incumbent Republicans in competitive districts did. H.R. 676, the House’s single-payer bill, does indeed have the support of more than half of House Democrats, but the current bill is largely symbolic. By signing on as a co-sponsor, officials score points with the Party’s progressive base yet bear no political risk. The names absent from the bill’s list of co-sponsors are far more revealing: incoming Speaker of the House Nancy Pelosi, House Majority Leader Steny Hoyer, and Energy and Commerce Committee Chairperson Frank Pallone. Lessons From Vermont Even when voters and their elected representatives support a single-payer system, politicians may balk when faced with the political consequences of tax increases and cancellation of private insurance policies. Vermont passed a single-payer law in 2011, but after running the numbers, the state abandoned its plans. A massive tax hike and the cancellation of hundreds of thousands of private health insurance plans proved too much for Vermont Governor Peter Shumlin and his party to endure. </w:t>
      </w:r>
    </w:p>
    <w:p w14:paraId="7D89DC87" w14:textId="77777777" w:rsidR="006B68AF" w:rsidRPr="00B8003A" w:rsidRDefault="006B68AF" w:rsidP="006B68AF">
      <w:pPr>
        <w:rPr>
          <w:sz w:val="16"/>
        </w:rPr>
      </w:pPr>
      <w:r>
        <w:rPr>
          <w:sz w:val="16"/>
        </w:rPr>
        <w:t>&lt;&lt;PARAGRAPH BREAKS RESUME&gt;&gt;</w:t>
      </w:r>
    </w:p>
    <w:p w14:paraId="2CDE1A6F" w14:textId="77777777" w:rsidR="006B68AF" w:rsidRPr="00B9291C" w:rsidRDefault="006B68AF" w:rsidP="006B68AF">
      <w:pPr>
        <w:rPr>
          <w:sz w:val="16"/>
        </w:rPr>
      </w:pPr>
      <w:r w:rsidRPr="00B9291C">
        <w:rPr>
          <w:sz w:val="16"/>
        </w:rPr>
        <w:t xml:space="preserve">At the national scale, left-leaning Vermont’s challenges would be even tougher for the more conservative US body politic to face. Senator Sanders’ single-payer plan would increase federal spending by approximately $32 trillion over the next decade, but as written, would raise only half that amount of revenue through a slew of fees that fall primarily on the wealthiest taxpayers. To achieve budget-neutrality, any successful single-payer scheme would probably need to ask </w:t>
      </w:r>
      <w:proofErr w:type="gramStart"/>
      <w:r w:rsidRPr="00B9291C">
        <w:rPr>
          <w:sz w:val="16"/>
        </w:rPr>
        <w:t>more of</w:t>
      </w:r>
      <w:proofErr w:type="gramEnd"/>
      <w:r w:rsidRPr="00B9291C">
        <w:rPr>
          <w:sz w:val="16"/>
        </w:rPr>
        <w:t xml:space="preserve"> US households than the paltry 2.2 percent income tax and 6.2 percent payroll tax currently in the bill. Moreover, a real single-payer law would cancel more than 175 million private insurance policies, yet the Affordable Care Act was nearly felled by the infamous promise “if you like your plan, you can keep it” to around two and a half million Americans. </w:t>
      </w:r>
      <w:r w:rsidRPr="00B9291C">
        <w:rPr>
          <w:rStyle w:val="StyleUnderline"/>
        </w:rPr>
        <w:t xml:space="preserve">Most </w:t>
      </w:r>
      <w:r w:rsidRPr="00B8003A">
        <w:rPr>
          <w:rStyle w:val="StyleUnderline"/>
          <w:highlight w:val="yellow"/>
        </w:rPr>
        <w:t>Americans</w:t>
      </w:r>
      <w:r w:rsidRPr="00B9291C">
        <w:rPr>
          <w:rStyle w:val="StyleUnderline"/>
        </w:rPr>
        <w:t xml:space="preserve"> </w:t>
      </w:r>
      <w:r w:rsidRPr="00B9291C">
        <w:rPr>
          <w:rStyle w:val="Emphasis"/>
        </w:rPr>
        <w:t xml:space="preserve">really </w:t>
      </w:r>
      <w:r w:rsidRPr="00B8003A">
        <w:rPr>
          <w:rStyle w:val="Emphasis"/>
          <w:highlight w:val="yellow"/>
        </w:rPr>
        <w:t>like</w:t>
      </w:r>
      <w:r w:rsidRPr="00B8003A">
        <w:rPr>
          <w:rStyle w:val="StyleUnderline"/>
          <w:highlight w:val="yellow"/>
        </w:rPr>
        <w:t xml:space="preserve"> their insurance</w:t>
      </w:r>
      <w:r w:rsidRPr="00B9291C">
        <w:rPr>
          <w:sz w:val="16"/>
        </w:rPr>
        <w:t xml:space="preserve">, and about half of them mistakenly believe that they could keep it under a single-payer system. </w:t>
      </w:r>
    </w:p>
    <w:p w14:paraId="5FA8E3AC" w14:textId="77777777" w:rsidR="006B68AF" w:rsidRPr="00B9291C" w:rsidRDefault="006B68AF" w:rsidP="006B68AF">
      <w:pPr>
        <w:rPr>
          <w:sz w:val="16"/>
        </w:rPr>
      </w:pPr>
      <w:r w:rsidRPr="00F1099D">
        <w:rPr>
          <w:rStyle w:val="StyleUnderline"/>
        </w:rPr>
        <w:t xml:space="preserve">By their </w:t>
      </w:r>
      <w:r w:rsidRPr="00F1099D">
        <w:rPr>
          <w:rStyle w:val="Emphasis"/>
        </w:rPr>
        <w:t>nature</w:t>
      </w:r>
      <w:r w:rsidRPr="00F1099D">
        <w:rPr>
          <w:rStyle w:val="StyleUnderline"/>
        </w:rPr>
        <w:t xml:space="preserve">, </w:t>
      </w:r>
      <w:r w:rsidRPr="00F1099D">
        <w:rPr>
          <w:rStyle w:val="Emphasis"/>
          <w:highlight w:val="yellow"/>
        </w:rPr>
        <w:t>single-payer</w:t>
      </w:r>
      <w:r w:rsidRPr="00F1099D">
        <w:rPr>
          <w:rStyle w:val="StyleUnderline"/>
          <w:highlight w:val="yellow"/>
        </w:rPr>
        <w:t xml:space="preserve"> plans</w:t>
      </w:r>
      <w:r w:rsidRPr="00F1099D">
        <w:rPr>
          <w:rStyle w:val="StyleUnderline"/>
        </w:rPr>
        <w:t xml:space="preserve"> can </w:t>
      </w:r>
      <w:r w:rsidRPr="00F1099D">
        <w:rPr>
          <w:rStyle w:val="StyleUnderline"/>
          <w:highlight w:val="yellow"/>
        </w:rPr>
        <w:t xml:space="preserve">engender </w:t>
      </w:r>
      <w:r w:rsidRPr="00F1099D">
        <w:rPr>
          <w:rStyle w:val="Emphasis"/>
          <w:highlight w:val="yellow"/>
        </w:rPr>
        <w:t>significant political backlash</w:t>
      </w:r>
      <w:r w:rsidRPr="00B9291C">
        <w:rPr>
          <w:sz w:val="16"/>
        </w:rPr>
        <w:t xml:space="preserve">. This underscores the importance of building the broad, bipartisan public consensus necessary to give political cover to politicians that might otherwise lose their seat over a vote for a single-payer plan. Without a public mandate for change, </w:t>
      </w:r>
      <w:r w:rsidRPr="00F1099D">
        <w:rPr>
          <w:rStyle w:val="StyleUnderline"/>
        </w:rPr>
        <w:t xml:space="preserve">the </w:t>
      </w:r>
      <w:r w:rsidRPr="00B9291C">
        <w:rPr>
          <w:rStyle w:val="Emphasis"/>
          <w:highlight w:val="yellow"/>
        </w:rPr>
        <w:t>political barriers</w:t>
      </w:r>
      <w:r w:rsidRPr="00B9291C">
        <w:rPr>
          <w:rStyle w:val="StyleUnderline"/>
          <w:highlight w:val="yellow"/>
        </w:rPr>
        <w:t xml:space="preserve"> to </w:t>
      </w:r>
      <w:r w:rsidRPr="00B9291C">
        <w:rPr>
          <w:rStyle w:val="Emphasis"/>
          <w:highlight w:val="yellow"/>
        </w:rPr>
        <w:t>Medicare for all</w:t>
      </w:r>
      <w:r w:rsidRPr="00B9291C">
        <w:rPr>
          <w:rStyle w:val="StyleUnderline"/>
          <w:highlight w:val="yellow"/>
        </w:rPr>
        <w:t xml:space="preserve"> loom </w:t>
      </w:r>
      <w:r w:rsidRPr="00B9291C">
        <w:rPr>
          <w:rStyle w:val="Emphasis"/>
          <w:highlight w:val="yellow"/>
        </w:rPr>
        <w:t>large</w:t>
      </w:r>
      <w:r w:rsidRPr="00B9291C">
        <w:rPr>
          <w:sz w:val="16"/>
        </w:rPr>
        <w:t xml:space="preserve">. </w:t>
      </w:r>
    </w:p>
    <w:p w14:paraId="6D332508" w14:textId="77777777" w:rsidR="006B68AF" w:rsidRDefault="006B68AF" w:rsidP="006B68AF">
      <w:pPr>
        <w:pStyle w:val="Heading4"/>
      </w:pPr>
      <w:r>
        <w:lastRenderedPageBreak/>
        <w:t>Single-payer exhausts Biden’s capital.</w:t>
      </w:r>
    </w:p>
    <w:p w14:paraId="5E20A528" w14:textId="77777777" w:rsidR="006B68AF" w:rsidRDefault="006B68AF" w:rsidP="006B68AF">
      <w:r>
        <w:t xml:space="preserve">Alice Miranda </w:t>
      </w:r>
      <w:proofErr w:type="spellStart"/>
      <w:r w:rsidRPr="00716A64">
        <w:rPr>
          <w:rStyle w:val="Style13ptBold"/>
        </w:rPr>
        <w:t>Ollstein</w:t>
      </w:r>
      <w:proofErr w:type="spellEnd"/>
      <w:r>
        <w:t>, 3-16-20</w:t>
      </w:r>
      <w:r w:rsidRPr="00716A64">
        <w:rPr>
          <w:rStyle w:val="Style13ptBold"/>
        </w:rPr>
        <w:t>21</w:t>
      </w:r>
      <w:r>
        <w:t xml:space="preserve">, health care reporter for POLITICO Pro, </w:t>
      </w:r>
      <w:r w:rsidRPr="00716A64">
        <w:rPr>
          <w:u w:val="single"/>
        </w:rPr>
        <w:t xml:space="preserve">Joanne </w:t>
      </w:r>
      <w:proofErr w:type="spellStart"/>
      <w:r w:rsidRPr="00716A64">
        <w:rPr>
          <w:u w:val="single"/>
        </w:rPr>
        <w:t>Kenen</w:t>
      </w:r>
      <w:proofErr w:type="spellEnd"/>
      <w:r>
        <w:t xml:space="preserve">, "Democrats treading lightly on Biden’s next big health care </w:t>
      </w:r>
      <w:proofErr w:type="gramStart"/>
      <w:r>
        <w:t>promise ,</w:t>
      </w:r>
      <w:proofErr w:type="gramEnd"/>
      <w:r>
        <w:t>" https://www.politico.com/news/2021/03/16/public-option-health-care-biden-476458, KL</w:t>
      </w:r>
    </w:p>
    <w:p w14:paraId="256CD61C" w14:textId="77777777" w:rsidR="006B68AF" w:rsidRPr="00716A64" w:rsidRDefault="006B68AF" w:rsidP="006B68AF">
      <w:pPr>
        <w:rPr>
          <w:sz w:val="16"/>
        </w:rPr>
      </w:pPr>
      <w:r w:rsidRPr="00716A64">
        <w:rPr>
          <w:sz w:val="16"/>
        </w:rPr>
        <w:t xml:space="preserve">Fresh off securing the first big upgrade to Obamacare since its 2010 passage, </w:t>
      </w:r>
      <w:r w:rsidRPr="00716A64">
        <w:rPr>
          <w:rStyle w:val="StyleUnderline"/>
          <w:highlight w:val="yellow"/>
        </w:rPr>
        <w:t>Democrats are eyeing a</w:t>
      </w:r>
      <w:r w:rsidRPr="00BE45ED">
        <w:rPr>
          <w:rStyle w:val="StyleUnderline"/>
        </w:rPr>
        <w:t xml:space="preserve"> </w:t>
      </w:r>
      <w:r w:rsidRPr="00716A64">
        <w:rPr>
          <w:rStyle w:val="Emphasis"/>
        </w:rPr>
        <w:t xml:space="preserve">much </w:t>
      </w:r>
      <w:r w:rsidRPr="00716A64">
        <w:rPr>
          <w:rStyle w:val="Emphasis"/>
          <w:highlight w:val="yellow"/>
        </w:rPr>
        <w:t>heavier</w:t>
      </w:r>
      <w:r w:rsidRPr="00716A64">
        <w:rPr>
          <w:rStyle w:val="StyleUnderline"/>
          <w:highlight w:val="yellow"/>
        </w:rPr>
        <w:t xml:space="preserve"> and </w:t>
      </w:r>
      <w:r w:rsidRPr="00716A64">
        <w:rPr>
          <w:rStyle w:val="Emphasis"/>
          <w:highlight w:val="yellow"/>
        </w:rPr>
        <w:t>politically riskier</w:t>
      </w:r>
      <w:r w:rsidRPr="00716A64">
        <w:rPr>
          <w:rStyle w:val="StyleUnderline"/>
          <w:highlight w:val="yellow"/>
        </w:rPr>
        <w:t xml:space="preserve"> lift: creating a </w:t>
      </w:r>
      <w:r w:rsidRPr="00716A64">
        <w:rPr>
          <w:rStyle w:val="StyleUnderline"/>
        </w:rPr>
        <w:t>government-run</w:t>
      </w:r>
      <w:r w:rsidRPr="00BE45ED">
        <w:rPr>
          <w:rStyle w:val="StyleUnderline"/>
        </w:rPr>
        <w:t xml:space="preserve"> </w:t>
      </w:r>
      <w:r w:rsidRPr="00716A64">
        <w:rPr>
          <w:rStyle w:val="Emphasis"/>
          <w:highlight w:val="yellow"/>
        </w:rPr>
        <w:t>public health insurance</w:t>
      </w:r>
      <w:r w:rsidRPr="00BE45ED">
        <w:rPr>
          <w:rStyle w:val="StyleUnderline"/>
        </w:rPr>
        <w:t xml:space="preserve"> option</w:t>
      </w:r>
      <w:r w:rsidRPr="00716A64">
        <w:rPr>
          <w:sz w:val="16"/>
        </w:rPr>
        <w:t>.</w:t>
      </w:r>
    </w:p>
    <w:p w14:paraId="5B5EBD32" w14:textId="77777777" w:rsidR="006B68AF" w:rsidRPr="00716A64" w:rsidRDefault="006B68AF" w:rsidP="006B68AF">
      <w:pPr>
        <w:rPr>
          <w:sz w:val="16"/>
        </w:rPr>
      </w:pPr>
      <w:r w:rsidRPr="00716A64">
        <w:rPr>
          <w:sz w:val="16"/>
        </w:rPr>
        <w:t xml:space="preserve">President Joe </w:t>
      </w:r>
      <w:r w:rsidRPr="00716A64">
        <w:rPr>
          <w:rStyle w:val="Emphasis"/>
          <w:highlight w:val="yellow"/>
        </w:rPr>
        <w:t>Biden</w:t>
      </w:r>
      <w:r w:rsidRPr="00716A64">
        <w:rPr>
          <w:rStyle w:val="StyleUnderline"/>
          <w:highlight w:val="yellow"/>
        </w:rPr>
        <w:t xml:space="preserve"> campaigned on the idea</w:t>
      </w:r>
      <w:r w:rsidRPr="00716A64">
        <w:rPr>
          <w:sz w:val="16"/>
        </w:rPr>
        <w:t>, touting it as an achievable reform that would bring down costs without upending private health insurance. It consistently polls well across the political spectrum.</w:t>
      </w:r>
    </w:p>
    <w:p w14:paraId="5C8D1CE0" w14:textId="77777777" w:rsidR="006B68AF" w:rsidRDefault="006B68AF" w:rsidP="006B68AF">
      <w:pPr>
        <w:rPr>
          <w:sz w:val="16"/>
        </w:rPr>
      </w:pPr>
      <w:r w:rsidRPr="00716A64">
        <w:rPr>
          <w:rStyle w:val="StyleUnderline"/>
          <w:highlight w:val="yellow"/>
        </w:rPr>
        <w:t xml:space="preserve">Yet the </w:t>
      </w:r>
      <w:r w:rsidRPr="00716A64">
        <w:rPr>
          <w:rStyle w:val="Emphasis"/>
          <w:highlight w:val="yellow"/>
        </w:rPr>
        <w:t>obstacles</w:t>
      </w:r>
      <w:r w:rsidRPr="00716A64">
        <w:rPr>
          <w:rStyle w:val="StyleUnderline"/>
          <w:highlight w:val="yellow"/>
        </w:rPr>
        <w:t xml:space="preserve"> are many: </w:t>
      </w:r>
      <w:r w:rsidRPr="00716A64">
        <w:rPr>
          <w:rStyle w:val="Emphasis"/>
          <w:highlight w:val="yellow"/>
        </w:rPr>
        <w:t>universal opposition</w:t>
      </w:r>
      <w:r w:rsidRPr="00716A64">
        <w:rPr>
          <w:rStyle w:val="StyleUnderline"/>
          <w:highlight w:val="yellow"/>
        </w:rPr>
        <w:t xml:space="preserve"> from </w:t>
      </w:r>
      <w:r w:rsidRPr="00716A64">
        <w:rPr>
          <w:rStyle w:val="Emphasis"/>
          <w:highlight w:val="yellow"/>
        </w:rPr>
        <w:t>Republican</w:t>
      </w:r>
      <w:r w:rsidRPr="00716A64">
        <w:rPr>
          <w:rStyle w:val="StyleUnderline"/>
          <w:highlight w:val="yellow"/>
        </w:rPr>
        <w:t xml:space="preserve"> lawmakers, </w:t>
      </w:r>
      <w:r w:rsidRPr="00716A64">
        <w:rPr>
          <w:rStyle w:val="Emphasis"/>
          <w:highlight w:val="yellow"/>
        </w:rPr>
        <w:t>reluctance</w:t>
      </w:r>
      <w:r w:rsidRPr="00716A64">
        <w:rPr>
          <w:rStyle w:val="StyleUnderline"/>
          <w:highlight w:val="yellow"/>
        </w:rPr>
        <w:t xml:space="preserve"> among </w:t>
      </w:r>
      <w:r w:rsidRPr="00716A64">
        <w:rPr>
          <w:rStyle w:val="Emphasis"/>
          <w:highlight w:val="yellow"/>
        </w:rPr>
        <w:t>centrist Democrats</w:t>
      </w:r>
      <w:r w:rsidRPr="00BE45ED">
        <w:rPr>
          <w:rStyle w:val="StyleUnderline"/>
        </w:rPr>
        <w:t xml:space="preserve"> who wield </w:t>
      </w:r>
      <w:r w:rsidRPr="00BE45ED">
        <w:rPr>
          <w:rStyle w:val="Emphasis"/>
        </w:rPr>
        <w:t>outsized influence</w:t>
      </w:r>
      <w:r w:rsidRPr="00BE45ED">
        <w:rPr>
          <w:rStyle w:val="StyleUnderline"/>
        </w:rPr>
        <w:t xml:space="preserve">, </w:t>
      </w:r>
      <w:r w:rsidRPr="00716A64">
        <w:rPr>
          <w:rStyle w:val="StyleUnderline"/>
          <w:highlight w:val="yellow"/>
        </w:rPr>
        <w:t xml:space="preserve">a </w:t>
      </w:r>
      <w:r w:rsidRPr="00716A64">
        <w:rPr>
          <w:rStyle w:val="Emphasis"/>
          <w:highlight w:val="yellow"/>
        </w:rPr>
        <w:t>powerful health industry</w:t>
      </w:r>
      <w:r w:rsidRPr="00716A64">
        <w:rPr>
          <w:rStyle w:val="StyleUnderline"/>
          <w:highlight w:val="yellow"/>
        </w:rPr>
        <w:t xml:space="preserve"> ready to </w:t>
      </w:r>
      <w:r w:rsidRPr="00716A64">
        <w:rPr>
          <w:rStyle w:val="Emphasis"/>
          <w:highlight w:val="yellow"/>
        </w:rPr>
        <w:t>spend big</w:t>
      </w:r>
      <w:r w:rsidRPr="00BE45ED">
        <w:rPr>
          <w:rStyle w:val="StyleUnderline"/>
        </w:rPr>
        <w:t xml:space="preserve"> to block it, </w:t>
      </w:r>
      <w:r w:rsidRPr="00716A64">
        <w:rPr>
          <w:rStyle w:val="StyleUnderline"/>
          <w:highlight w:val="yellow"/>
        </w:rPr>
        <w:t xml:space="preserve">and a </w:t>
      </w:r>
      <w:r w:rsidRPr="00716A64">
        <w:rPr>
          <w:rStyle w:val="Emphasis"/>
          <w:highlight w:val="yellow"/>
        </w:rPr>
        <w:t>long list</w:t>
      </w:r>
      <w:r w:rsidRPr="00716A64">
        <w:rPr>
          <w:rStyle w:val="StyleUnderline"/>
          <w:highlight w:val="yellow"/>
        </w:rPr>
        <w:t xml:space="preserve"> of priorities for</w:t>
      </w:r>
      <w:r w:rsidRPr="00716A64">
        <w:rPr>
          <w:sz w:val="16"/>
        </w:rPr>
        <w:t xml:space="preserve"> a new administration still </w:t>
      </w:r>
      <w:r w:rsidRPr="00716A64">
        <w:rPr>
          <w:rStyle w:val="StyleUnderline"/>
          <w:highlight w:val="yellow"/>
        </w:rPr>
        <w:t>pouring</w:t>
      </w:r>
      <w:r w:rsidRPr="00716A64">
        <w:rPr>
          <w:sz w:val="16"/>
        </w:rPr>
        <w:t xml:space="preserve"> energy and </w:t>
      </w:r>
      <w:r w:rsidRPr="00716A64">
        <w:rPr>
          <w:rStyle w:val="Emphasis"/>
          <w:highlight w:val="yellow"/>
        </w:rPr>
        <w:t>political capital</w:t>
      </w:r>
      <w:r w:rsidRPr="00716A64">
        <w:rPr>
          <w:rStyle w:val="StyleUnderline"/>
          <w:highlight w:val="yellow"/>
        </w:rPr>
        <w:t xml:space="preserve"> into</w:t>
      </w:r>
      <w:r w:rsidRPr="00716A64">
        <w:rPr>
          <w:sz w:val="16"/>
        </w:rPr>
        <w:t xml:space="preserve"> ending the pandemic.</w:t>
      </w:r>
    </w:p>
    <w:p w14:paraId="2C99A4ED" w14:textId="77777777" w:rsidR="006B68AF" w:rsidRDefault="006B68AF" w:rsidP="006B68AF">
      <w:pPr>
        <w:pStyle w:val="Heading4"/>
      </w:pPr>
      <w:r>
        <w:t xml:space="preserve">Private insurance lobbies wield </w:t>
      </w:r>
      <w:r w:rsidRPr="00A62F91">
        <w:rPr>
          <w:u w:val="single"/>
        </w:rPr>
        <w:t>outsized</w:t>
      </w:r>
      <w:r>
        <w:t xml:space="preserve"> influence. </w:t>
      </w:r>
    </w:p>
    <w:p w14:paraId="1D58F2FD" w14:textId="77777777" w:rsidR="006B68AF" w:rsidRDefault="006B68AF" w:rsidP="006B68AF">
      <w:r>
        <w:t xml:space="preserve">Rebecca </w:t>
      </w:r>
      <w:proofErr w:type="spellStart"/>
      <w:r w:rsidRPr="00A62F91">
        <w:rPr>
          <w:rStyle w:val="Style13ptBold"/>
        </w:rPr>
        <w:t>Pifer</w:t>
      </w:r>
      <w:proofErr w:type="spellEnd"/>
      <w:r>
        <w:t>, 10-31-20</w:t>
      </w:r>
      <w:r w:rsidRPr="00A62F91">
        <w:rPr>
          <w:rStyle w:val="Style13ptBold"/>
        </w:rPr>
        <w:t>22</w:t>
      </w:r>
      <w:r>
        <w:t>, covers the healthcare industry with a particular focus on digital health and public policy. She is a University of Virginia grad with degrees in English and Psychology, “Healthcare lobbying rose 70% over past two decades,” Healthcare Dive, https://www.healthcaredive.com/news/healthcare-lobbying-expenditures-phrma-hospital/635337/, KL thanks Lauren</w:t>
      </w:r>
    </w:p>
    <w:p w14:paraId="786E940C" w14:textId="77777777" w:rsidR="006B68AF" w:rsidRPr="00A62F91" w:rsidRDefault="006B68AF" w:rsidP="006B68AF">
      <w:pPr>
        <w:rPr>
          <w:sz w:val="16"/>
        </w:rPr>
      </w:pPr>
      <w:r w:rsidRPr="00A62F91">
        <w:rPr>
          <w:sz w:val="16"/>
        </w:rPr>
        <w:t>Dive Brief:</w:t>
      </w:r>
    </w:p>
    <w:p w14:paraId="45327CC8" w14:textId="77777777" w:rsidR="006B68AF" w:rsidRPr="00A62F91" w:rsidRDefault="006B68AF" w:rsidP="006B68AF">
      <w:pPr>
        <w:pStyle w:val="ListParagraph"/>
        <w:numPr>
          <w:ilvl w:val="0"/>
          <w:numId w:val="12"/>
        </w:numPr>
        <w:rPr>
          <w:sz w:val="16"/>
        </w:rPr>
      </w:pPr>
      <w:r w:rsidRPr="00A62F91">
        <w:rPr>
          <w:rStyle w:val="StyleUnderline"/>
          <w:highlight w:val="yellow"/>
        </w:rPr>
        <w:t xml:space="preserve">The </w:t>
      </w:r>
      <w:r w:rsidRPr="00A62F91">
        <w:rPr>
          <w:rStyle w:val="Emphasis"/>
          <w:highlight w:val="yellow"/>
        </w:rPr>
        <w:t>health sector’s</w:t>
      </w:r>
      <w:r w:rsidRPr="00A62F91">
        <w:rPr>
          <w:rStyle w:val="StyleUnderline"/>
          <w:highlight w:val="yellow"/>
        </w:rPr>
        <w:t xml:space="preserve"> spending on</w:t>
      </w:r>
      <w:r w:rsidRPr="00A62F91">
        <w:rPr>
          <w:rStyle w:val="StyleUnderline"/>
        </w:rPr>
        <w:t xml:space="preserve"> </w:t>
      </w:r>
      <w:r w:rsidRPr="00A62F91">
        <w:rPr>
          <w:rStyle w:val="Emphasis"/>
        </w:rPr>
        <w:t xml:space="preserve">federal </w:t>
      </w:r>
      <w:r w:rsidRPr="00A62F91">
        <w:rPr>
          <w:rStyle w:val="Emphasis"/>
          <w:highlight w:val="yellow"/>
        </w:rPr>
        <w:t>lobbying</w:t>
      </w:r>
      <w:r w:rsidRPr="00A62F91">
        <w:rPr>
          <w:rStyle w:val="StyleUnderline"/>
          <w:highlight w:val="yellow"/>
        </w:rPr>
        <w:t xml:space="preserve"> rose </w:t>
      </w:r>
      <w:r w:rsidRPr="00A62F91">
        <w:rPr>
          <w:rStyle w:val="Emphasis"/>
          <w:highlight w:val="yellow"/>
        </w:rPr>
        <w:t>70%</w:t>
      </w:r>
      <w:r w:rsidRPr="00A62F91">
        <w:rPr>
          <w:sz w:val="16"/>
        </w:rPr>
        <w:t xml:space="preserve"> from 2000 to 2020, driven mostly by pharmaceutical and health product manufacturers and providers, according to new research.</w:t>
      </w:r>
    </w:p>
    <w:p w14:paraId="3CE9D834" w14:textId="77777777" w:rsidR="006B68AF" w:rsidRPr="00A62F91" w:rsidRDefault="006B68AF" w:rsidP="006B68AF">
      <w:pPr>
        <w:pStyle w:val="ListParagraph"/>
        <w:numPr>
          <w:ilvl w:val="0"/>
          <w:numId w:val="12"/>
        </w:numPr>
        <w:rPr>
          <w:sz w:val="16"/>
        </w:rPr>
      </w:pPr>
      <w:r w:rsidRPr="00A62F91">
        <w:rPr>
          <w:rStyle w:val="StyleUnderline"/>
        </w:rPr>
        <w:t xml:space="preserve">U.S. healthcare lobbying expenditures totaled almost </w:t>
      </w:r>
      <w:r w:rsidRPr="00A62F91">
        <w:rPr>
          <w:rStyle w:val="Emphasis"/>
        </w:rPr>
        <w:t>$714 million</w:t>
      </w:r>
      <w:r w:rsidRPr="00A62F91">
        <w:rPr>
          <w:sz w:val="16"/>
        </w:rPr>
        <w:t xml:space="preserve"> in 2020, compared to $358.2 million in 2000, the study published in JAMA Health Forum found.</w:t>
      </w:r>
    </w:p>
    <w:p w14:paraId="72180AAB" w14:textId="77777777" w:rsidR="006B68AF" w:rsidRPr="00A62F91" w:rsidRDefault="006B68AF" w:rsidP="006B68AF">
      <w:pPr>
        <w:pStyle w:val="ListParagraph"/>
        <w:numPr>
          <w:ilvl w:val="0"/>
          <w:numId w:val="12"/>
        </w:numPr>
        <w:rPr>
          <w:sz w:val="16"/>
        </w:rPr>
      </w:pPr>
      <w:r w:rsidRPr="00A62F91">
        <w:rPr>
          <w:sz w:val="16"/>
        </w:rPr>
        <w:t xml:space="preserve">Lobbying activities are highly concentrated, with a small number of firms responsible for </w:t>
      </w:r>
      <w:proofErr w:type="gramStart"/>
      <w:r w:rsidRPr="00A62F91">
        <w:rPr>
          <w:sz w:val="16"/>
        </w:rPr>
        <w:t>the majority of</w:t>
      </w:r>
      <w:proofErr w:type="gramEnd"/>
      <w:r w:rsidRPr="00A62F91">
        <w:rPr>
          <w:sz w:val="16"/>
        </w:rPr>
        <w:t xml:space="preserve"> spending. That could mean some constituencies are underrepresented in federal policymaking, researchers said.</w:t>
      </w:r>
    </w:p>
    <w:p w14:paraId="1F5E42C6" w14:textId="77777777" w:rsidR="006B68AF" w:rsidRDefault="006B68AF" w:rsidP="006B68AF">
      <w:pPr>
        <w:rPr>
          <w:sz w:val="16"/>
        </w:rPr>
      </w:pPr>
      <w:r w:rsidRPr="00A62F91">
        <w:rPr>
          <w:rStyle w:val="Emphasis"/>
          <w:highlight w:val="yellow"/>
        </w:rPr>
        <w:t>Healthcare lobbying</w:t>
      </w:r>
      <w:r w:rsidRPr="00A62F91">
        <w:rPr>
          <w:sz w:val="16"/>
        </w:rPr>
        <w:t xml:space="preserve"> has drawn intense scrutiny and ignited worries that select groups </w:t>
      </w:r>
      <w:r w:rsidRPr="00A62F91">
        <w:rPr>
          <w:rStyle w:val="StyleUnderline"/>
          <w:highlight w:val="yellow"/>
        </w:rPr>
        <w:t xml:space="preserve">may be wielding </w:t>
      </w:r>
      <w:r w:rsidRPr="00A62F91">
        <w:rPr>
          <w:rStyle w:val="Emphasis"/>
          <w:highlight w:val="yellow"/>
        </w:rPr>
        <w:t>outsized influence</w:t>
      </w:r>
      <w:r w:rsidRPr="00A62F91">
        <w:rPr>
          <w:rStyle w:val="StyleUnderline"/>
          <w:highlight w:val="yellow"/>
        </w:rPr>
        <w:t xml:space="preserve"> on </w:t>
      </w:r>
      <w:r w:rsidRPr="00A62F91">
        <w:rPr>
          <w:rStyle w:val="Emphasis"/>
          <w:highlight w:val="yellow"/>
        </w:rPr>
        <w:t>policymaking</w:t>
      </w:r>
      <w:r w:rsidRPr="00A62F91">
        <w:rPr>
          <w:sz w:val="16"/>
        </w:rPr>
        <w:t xml:space="preserve">, as hospitals, insurers, drug manufacturers and </w:t>
      </w:r>
      <w:proofErr w:type="spellStart"/>
      <w:proofErr w:type="gramStart"/>
      <w:r w:rsidRPr="00A62F91">
        <w:rPr>
          <w:sz w:val="16"/>
        </w:rPr>
        <w:t>devicemakers</w:t>
      </w:r>
      <w:proofErr w:type="spellEnd"/>
      <w:proofErr w:type="gramEnd"/>
      <w:r w:rsidRPr="00A62F91">
        <w:rPr>
          <w:sz w:val="16"/>
        </w:rPr>
        <w:t xml:space="preserve"> hustle to represent their interests in Washington.</w:t>
      </w:r>
    </w:p>
    <w:p w14:paraId="7E347B1F" w14:textId="77777777" w:rsidR="006B68AF" w:rsidRDefault="006B68AF" w:rsidP="006B68AF">
      <w:pPr>
        <w:pStyle w:val="Heading4"/>
      </w:pPr>
      <w:r>
        <w:t xml:space="preserve">M4All is a </w:t>
      </w:r>
      <w:r w:rsidRPr="009C737C">
        <w:rPr>
          <w:u w:val="single"/>
        </w:rPr>
        <w:t>pipe drea</w:t>
      </w:r>
      <w:r>
        <w:rPr>
          <w:u w:val="single"/>
        </w:rPr>
        <w:t>m</w:t>
      </w:r>
      <w:r>
        <w:t xml:space="preserve"> that depletes PC.</w:t>
      </w:r>
    </w:p>
    <w:p w14:paraId="3E644242" w14:textId="77777777" w:rsidR="006B68AF" w:rsidRDefault="006B68AF" w:rsidP="006B68AF">
      <w:r>
        <w:t xml:space="preserve">Rahm </w:t>
      </w:r>
      <w:r w:rsidRPr="001807DA">
        <w:rPr>
          <w:rStyle w:val="Style13ptBold"/>
        </w:rPr>
        <w:t>Emanuel</w:t>
      </w:r>
      <w:r>
        <w:t>, 10-25-20</w:t>
      </w:r>
      <w:r w:rsidRPr="001807DA">
        <w:rPr>
          <w:rStyle w:val="Style13ptBold"/>
        </w:rPr>
        <w:t>19</w:t>
      </w:r>
      <w:r>
        <w:t>, former mayor of Chicago, Democratic congressman from Illinois and White House chief of staff, "Someone needs to say it: Medicare-for-all is a pipe dream," Washington Post, https://www.washingtonpost.com/opinions/someone-needs-to-say-it-medicare-for-all-is-a-pipe-dream/2019/10/25/b4b6a17e-f764-11e9-8cf0-4cc99f74d127_story.html, KL</w:t>
      </w:r>
    </w:p>
    <w:p w14:paraId="274EAA55" w14:textId="77777777" w:rsidR="006B68AF" w:rsidRPr="001807DA" w:rsidRDefault="006B68AF" w:rsidP="006B68AF">
      <w:pPr>
        <w:rPr>
          <w:rStyle w:val="Emphasis"/>
        </w:rPr>
      </w:pPr>
      <w:r w:rsidRPr="001807DA">
        <w:rPr>
          <w:sz w:val="16"/>
        </w:rPr>
        <w:t xml:space="preserve">Title: Someone needs to say it: </w:t>
      </w:r>
      <w:r w:rsidRPr="001807DA">
        <w:rPr>
          <w:rStyle w:val="Emphasis"/>
          <w:highlight w:val="yellow"/>
        </w:rPr>
        <w:t>Medicare-for-all</w:t>
      </w:r>
      <w:r w:rsidRPr="001807DA">
        <w:rPr>
          <w:rStyle w:val="StyleUnderline"/>
          <w:highlight w:val="yellow"/>
        </w:rPr>
        <w:t xml:space="preserve"> is a </w:t>
      </w:r>
      <w:r w:rsidRPr="001807DA">
        <w:rPr>
          <w:rStyle w:val="Emphasis"/>
          <w:highlight w:val="yellow"/>
        </w:rPr>
        <w:t>pipe dream</w:t>
      </w:r>
    </w:p>
    <w:p w14:paraId="0FE935E1" w14:textId="77777777" w:rsidR="006B68AF" w:rsidRDefault="006B68AF" w:rsidP="006B68AF">
      <w:pPr>
        <w:rPr>
          <w:sz w:val="16"/>
        </w:rPr>
      </w:pPr>
      <w:r w:rsidRPr="001807DA">
        <w:rPr>
          <w:rStyle w:val="Emphasis"/>
          <w:highlight w:val="yellow"/>
        </w:rPr>
        <w:t>M</w:t>
      </w:r>
      <w:r w:rsidRPr="001807DA">
        <w:rPr>
          <w:rStyle w:val="StyleUnderline"/>
        </w:rPr>
        <w:t>edicare-</w:t>
      </w:r>
      <w:r w:rsidRPr="001807DA">
        <w:rPr>
          <w:rStyle w:val="Emphasis"/>
          <w:highlight w:val="yellow"/>
        </w:rPr>
        <w:t>for-all</w:t>
      </w:r>
      <w:r w:rsidRPr="001807DA">
        <w:rPr>
          <w:rStyle w:val="StyleUnderline"/>
        </w:rPr>
        <w:t xml:space="preserve"> </w:t>
      </w:r>
      <w:r w:rsidRPr="001807DA">
        <w:rPr>
          <w:rStyle w:val="StyleUnderline"/>
          <w:highlight w:val="yellow"/>
        </w:rPr>
        <w:t xml:space="preserve">is </w:t>
      </w:r>
      <w:r w:rsidRPr="001807DA">
        <w:rPr>
          <w:rStyle w:val="Emphasis"/>
          <w:highlight w:val="yellow"/>
        </w:rPr>
        <w:t>guaranteed</w:t>
      </w:r>
      <w:r w:rsidRPr="001807DA">
        <w:rPr>
          <w:rStyle w:val="StyleUnderline"/>
          <w:highlight w:val="yellow"/>
        </w:rPr>
        <w:t xml:space="preserve"> to </w:t>
      </w:r>
      <w:r w:rsidRPr="001807DA">
        <w:rPr>
          <w:rStyle w:val="Emphasis"/>
          <w:highlight w:val="yellow"/>
        </w:rPr>
        <w:t>frighten</w:t>
      </w:r>
      <w:r w:rsidRPr="001807DA">
        <w:rPr>
          <w:rStyle w:val="StyleUnderline"/>
        </w:rPr>
        <w:t xml:space="preserve"> many among </w:t>
      </w:r>
      <w:proofErr w:type="gramStart"/>
      <w:r w:rsidRPr="001807DA">
        <w:rPr>
          <w:rStyle w:val="StyleUnderline"/>
          <w:highlight w:val="yellow"/>
        </w:rPr>
        <w:t xml:space="preserve">the </w:t>
      </w:r>
      <w:r w:rsidRPr="001807DA">
        <w:rPr>
          <w:rStyle w:val="Emphasis"/>
          <w:highlight w:val="yellow"/>
        </w:rPr>
        <w:t>vast majority</w:t>
      </w:r>
      <w:r w:rsidRPr="001807DA">
        <w:rPr>
          <w:rStyle w:val="StyleUnderline"/>
          <w:highlight w:val="yellow"/>
        </w:rPr>
        <w:t xml:space="preserve"> of</w:t>
      </w:r>
      <w:proofErr w:type="gramEnd"/>
      <w:r w:rsidRPr="001807DA">
        <w:rPr>
          <w:rStyle w:val="StyleUnderline"/>
          <w:highlight w:val="yellow"/>
        </w:rPr>
        <w:t xml:space="preserve"> Americans who already have health coverage. It would require a </w:t>
      </w:r>
      <w:r w:rsidRPr="001807DA">
        <w:rPr>
          <w:rStyle w:val="Emphasis"/>
          <w:highlight w:val="yellow"/>
        </w:rPr>
        <w:t>disastrously unpopular</w:t>
      </w:r>
      <w:r w:rsidRPr="001807DA">
        <w:rPr>
          <w:rStyle w:val="StyleUnderline"/>
          <w:highlight w:val="yellow"/>
        </w:rPr>
        <w:t xml:space="preserve"> tax</w:t>
      </w:r>
      <w:r w:rsidRPr="001807DA">
        <w:rPr>
          <w:rStyle w:val="StyleUnderline"/>
        </w:rPr>
        <w:t xml:space="preserve"> increase on the middle class</w:t>
      </w:r>
      <w:r w:rsidRPr="001807DA">
        <w:rPr>
          <w:sz w:val="16"/>
        </w:rPr>
        <w:t xml:space="preserve">. And </w:t>
      </w:r>
      <w:r w:rsidRPr="001807DA">
        <w:rPr>
          <w:rStyle w:val="StyleUnderline"/>
          <w:highlight w:val="yellow"/>
        </w:rPr>
        <w:t xml:space="preserve">it would </w:t>
      </w:r>
      <w:r w:rsidRPr="001807DA">
        <w:rPr>
          <w:rStyle w:val="Emphasis"/>
          <w:highlight w:val="yellow"/>
        </w:rPr>
        <w:t>unite</w:t>
      </w:r>
      <w:r w:rsidRPr="001807DA">
        <w:rPr>
          <w:rStyle w:val="StyleUnderline"/>
          <w:highlight w:val="yellow"/>
        </w:rPr>
        <w:t xml:space="preserve"> a world of</w:t>
      </w:r>
      <w:r w:rsidRPr="001807DA">
        <w:rPr>
          <w:rStyle w:val="StyleUnderline"/>
        </w:rPr>
        <w:t xml:space="preserve"> </w:t>
      </w:r>
      <w:proofErr w:type="gramStart"/>
      <w:r w:rsidRPr="001807DA">
        <w:rPr>
          <w:rStyle w:val="StyleUnderline"/>
        </w:rPr>
        <w:t xml:space="preserve">the </w:t>
      </w:r>
      <w:r w:rsidRPr="001807DA">
        <w:rPr>
          <w:rStyle w:val="Emphasis"/>
          <w:highlight w:val="yellow"/>
        </w:rPr>
        <w:t>special</w:t>
      </w:r>
      <w:proofErr w:type="gramEnd"/>
      <w:r w:rsidRPr="001807DA">
        <w:rPr>
          <w:rStyle w:val="Emphasis"/>
          <w:highlight w:val="yellow"/>
        </w:rPr>
        <w:t xml:space="preserve"> interests</w:t>
      </w:r>
      <w:r w:rsidRPr="001807DA">
        <w:rPr>
          <w:rStyle w:val="StyleUnderline"/>
          <w:highlight w:val="yellow"/>
        </w:rPr>
        <w:t xml:space="preserve"> against us</w:t>
      </w:r>
      <w:r w:rsidRPr="001807DA">
        <w:rPr>
          <w:sz w:val="16"/>
        </w:rPr>
        <w:t>.</w:t>
      </w:r>
    </w:p>
    <w:p w14:paraId="00C4B8A8" w14:textId="77777777" w:rsidR="006B68AF" w:rsidRPr="001807DA" w:rsidRDefault="006B68AF" w:rsidP="006B68AF">
      <w:pPr>
        <w:rPr>
          <w:sz w:val="16"/>
        </w:rPr>
      </w:pPr>
      <w:r>
        <w:rPr>
          <w:sz w:val="16"/>
        </w:rPr>
        <w:t>&lt;&lt;PARAGRAPH BREAKS PAUSE&gt;&gt;</w:t>
      </w:r>
    </w:p>
    <w:p w14:paraId="15ECB630" w14:textId="77777777" w:rsidR="006B68AF" w:rsidRPr="001807DA" w:rsidRDefault="006B68AF" w:rsidP="006B68AF">
      <w:pPr>
        <w:rPr>
          <w:sz w:val="8"/>
          <w:szCs w:val="8"/>
        </w:rPr>
      </w:pPr>
      <w:r w:rsidRPr="001807DA">
        <w:rPr>
          <w:sz w:val="8"/>
          <w:szCs w:val="8"/>
        </w:rPr>
        <w:t xml:space="preserve">This dog just won’t hunt. Perhaps worse, we cannot afford to try and then fail. </w:t>
      </w:r>
      <w:proofErr w:type="gramStart"/>
      <w:r w:rsidRPr="001807DA">
        <w:rPr>
          <w:sz w:val="8"/>
          <w:szCs w:val="8"/>
        </w:rPr>
        <w:t>Losing on</w:t>
      </w:r>
      <w:proofErr w:type="gramEnd"/>
      <w:r w:rsidRPr="001807DA">
        <w:rPr>
          <w:sz w:val="8"/>
          <w:szCs w:val="8"/>
        </w:rPr>
        <w:t xml:space="preserve"> health care will make it more difficult for us to make progress on education, the environment or other social justice issues. We need to chart a different path. </w:t>
      </w:r>
      <w:proofErr w:type="gramStart"/>
      <w:r w:rsidRPr="001807DA">
        <w:rPr>
          <w:sz w:val="8"/>
          <w:szCs w:val="8"/>
        </w:rPr>
        <w:t>So</w:t>
      </w:r>
      <w:proofErr w:type="gramEnd"/>
      <w:r w:rsidRPr="001807DA">
        <w:rPr>
          <w:sz w:val="8"/>
          <w:szCs w:val="8"/>
        </w:rPr>
        <w:t xml:space="preserve"> let’s use history and context as a guide. I’m mystified as to why, at a moment when 90 percent of Americans already have insurance, our presidential debates are focused so exclusively on expanding coverage rather than containing costs. That’s the challenge that bedevils most families constructing their monthly budgets at the kitchen table. Moreover, let’s not forget that the Affordable Care Act represents the only time in a century of trying that universal coverage managed to get a vote on the floor of both houses of Congress. Lightning rarely strikes once. But twice, in fewer than a dozen years? Maybe you think Medicare-for-all is the way to go. If so, please explain to me exactly how we get that bill through the Senate? Remember, in 2010, we had 58 Democratic senators — yet we weren’t even able to get a vote on a public option. Even if we draw a royal flush in next year’s election, we’ll have only 51 votes. Here’s an offer: You identify for me the nine Senate Republicans who are going to vote to break a filibuster against a single-payer system and I’ll publicly declare that New York’s thin-crust cardboard pizza is better than Chicago’s deep dish. I believe we ought to </w:t>
      </w:r>
      <w:r w:rsidRPr="001807DA">
        <w:rPr>
          <w:sz w:val="8"/>
          <w:szCs w:val="8"/>
        </w:rPr>
        <w:lastRenderedPageBreak/>
        <w:t xml:space="preserve">work on a more politically palatable agenda, one that builds on the successes we’ve achieved incrementally by expanding coverage to vulnerable portions of the population — for the elderly (Medicare), the poor (Medicaid), veterans (Veterans Affairs) and children (SCHIP). How to do it? To begin, let’s remind voters of how dangerous President Trump is. His budget called for the largest cuts in Medicare ever proposed by a U.S. president. Highlighting Trump’s plan for “Medicare Cuts for All” should be the table setter before we explain what we’ll do to control costs and expand coverage. Then, </w:t>
      </w:r>
      <w:proofErr w:type="gramStart"/>
      <w:r w:rsidRPr="001807DA">
        <w:rPr>
          <w:sz w:val="8"/>
          <w:szCs w:val="8"/>
        </w:rPr>
        <w:t>in an effort to</w:t>
      </w:r>
      <w:proofErr w:type="gramEnd"/>
      <w:r w:rsidRPr="001807DA">
        <w:rPr>
          <w:sz w:val="8"/>
          <w:szCs w:val="8"/>
        </w:rPr>
        <w:t xml:space="preserve"> build on our previous successes, we should focus on the fastest-growing portion of the uninsured community — the vote-rich demographic of early retirees. Here’s a simple fix: Expand coverage by allowing Americans 55 and older to buy into Medicare before they hit 65. Republicans will then be forced either to support an expansion or alienate a crucial electoral voting bloc. Finally, we should make good on the promise of a true public option by giving private citizens access to the same insurance covering federal employees. Senators, Cabinet secretaries and their family members enroll in taxpayer-subsidized plans that leverage the size of the federal workforce to drive down premiums, </w:t>
      </w:r>
      <w:proofErr w:type="gramStart"/>
      <w:r w:rsidRPr="001807DA">
        <w:rPr>
          <w:sz w:val="8"/>
          <w:szCs w:val="8"/>
        </w:rPr>
        <w:t>co-pays</w:t>
      </w:r>
      <w:proofErr w:type="gramEnd"/>
      <w:r w:rsidRPr="001807DA">
        <w:rPr>
          <w:sz w:val="8"/>
          <w:szCs w:val="8"/>
        </w:rPr>
        <w:t xml:space="preserve"> and prescription drug costs. Opening those rolls to everyone would put the GOP in the uncomfortable position of having to explain why voters shouldn’t have access to the same plans they’re already purchasing for people being chauffeured around Washington.</w:t>
      </w:r>
    </w:p>
    <w:p w14:paraId="351608E9" w14:textId="77777777" w:rsidR="006B68AF" w:rsidRPr="001807DA" w:rsidRDefault="006B68AF" w:rsidP="006B68AF">
      <w:pPr>
        <w:rPr>
          <w:sz w:val="16"/>
        </w:rPr>
      </w:pPr>
      <w:r>
        <w:rPr>
          <w:sz w:val="16"/>
        </w:rPr>
        <w:t>&lt;&lt;PARAGRAPH BREAKS RESUME&gt;&gt;</w:t>
      </w:r>
    </w:p>
    <w:p w14:paraId="29609DD6" w14:textId="77777777" w:rsidR="006B68AF" w:rsidRPr="001807DA" w:rsidRDefault="006B68AF" w:rsidP="006B68AF">
      <w:pPr>
        <w:rPr>
          <w:sz w:val="16"/>
        </w:rPr>
      </w:pPr>
      <w:r w:rsidRPr="001807DA">
        <w:rPr>
          <w:sz w:val="16"/>
        </w:rPr>
        <w:t xml:space="preserve">The bottom line is that </w:t>
      </w:r>
      <w:r w:rsidRPr="001807DA">
        <w:rPr>
          <w:rStyle w:val="StyleUnderline"/>
          <w:highlight w:val="yellow"/>
        </w:rPr>
        <w:t>there’s</w:t>
      </w:r>
      <w:r w:rsidRPr="001807DA">
        <w:rPr>
          <w:rStyle w:val="StyleUnderline"/>
        </w:rPr>
        <w:t xml:space="preserve"> </w:t>
      </w:r>
      <w:r w:rsidRPr="001807DA">
        <w:rPr>
          <w:rStyle w:val="Emphasis"/>
        </w:rPr>
        <w:t xml:space="preserve">simply </w:t>
      </w:r>
      <w:r w:rsidRPr="001807DA">
        <w:rPr>
          <w:rStyle w:val="Emphasis"/>
          <w:highlight w:val="yellow"/>
        </w:rPr>
        <w:t>no path</w:t>
      </w:r>
      <w:r w:rsidRPr="001807DA">
        <w:rPr>
          <w:rStyle w:val="StyleUnderline"/>
          <w:highlight w:val="yellow"/>
        </w:rPr>
        <w:t xml:space="preserve"> to enacting </w:t>
      </w:r>
      <w:r w:rsidRPr="001807DA">
        <w:rPr>
          <w:rStyle w:val="Emphasis"/>
          <w:highlight w:val="yellow"/>
        </w:rPr>
        <w:t>M</w:t>
      </w:r>
      <w:r w:rsidRPr="001807DA">
        <w:rPr>
          <w:rStyle w:val="StyleUnderline"/>
        </w:rPr>
        <w:t>edicare-</w:t>
      </w:r>
      <w:r w:rsidRPr="001807DA">
        <w:rPr>
          <w:rStyle w:val="Emphasis"/>
          <w:highlight w:val="yellow"/>
        </w:rPr>
        <w:t>for-all</w:t>
      </w:r>
      <w:r w:rsidRPr="001807DA">
        <w:rPr>
          <w:rStyle w:val="StyleUnderline"/>
          <w:highlight w:val="yellow"/>
        </w:rPr>
        <w:t xml:space="preserve"> in the </w:t>
      </w:r>
      <w:r w:rsidRPr="001807DA">
        <w:rPr>
          <w:rStyle w:val="Emphasis"/>
          <w:highlight w:val="yellow"/>
        </w:rPr>
        <w:t>current</w:t>
      </w:r>
      <w:r w:rsidRPr="001807DA">
        <w:rPr>
          <w:rStyle w:val="Emphasis"/>
        </w:rPr>
        <w:t xml:space="preserve"> political </w:t>
      </w:r>
      <w:r w:rsidRPr="001807DA">
        <w:rPr>
          <w:rStyle w:val="Emphasis"/>
          <w:highlight w:val="yellow"/>
        </w:rPr>
        <w:t>environment</w:t>
      </w:r>
      <w:r w:rsidRPr="001807DA">
        <w:rPr>
          <w:sz w:val="16"/>
        </w:rPr>
        <w:t xml:space="preserve">, and promising something we can’t deliver will do nothing but depress Democratic turnout in years to come. Since we’re already proposing </w:t>
      </w:r>
      <w:r w:rsidRPr="001807DA">
        <w:rPr>
          <w:rStyle w:val="StyleUnderline"/>
          <w:highlight w:val="yellow"/>
        </w:rPr>
        <w:t xml:space="preserve">to rewrite the tax </w:t>
      </w:r>
      <w:r w:rsidRPr="001807DA">
        <w:rPr>
          <w:rStyle w:val="Emphasis"/>
          <w:highlight w:val="yellow"/>
        </w:rPr>
        <w:t>code</w:t>
      </w:r>
      <w:r w:rsidRPr="001807DA">
        <w:rPr>
          <w:sz w:val="16"/>
        </w:rPr>
        <w:t xml:space="preserve">, decriminalize the border, give everyone free </w:t>
      </w:r>
      <w:proofErr w:type="gramStart"/>
      <w:r w:rsidRPr="001807DA">
        <w:rPr>
          <w:sz w:val="16"/>
        </w:rPr>
        <w:t>college</w:t>
      </w:r>
      <w:proofErr w:type="gramEnd"/>
      <w:r w:rsidRPr="001807DA">
        <w:rPr>
          <w:sz w:val="16"/>
        </w:rPr>
        <w:t xml:space="preserve"> and eliminate the use of fossil fuels with the Green New Deal — all initiatives that </w:t>
      </w:r>
      <w:r w:rsidRPr="001807DA">
        <w:rPr>
          <w:rStyle w:val="StyleUnderline"/>
          <w:highlight w:val="yellow"/>
        </w:rPr>
        <w:t xml:space="preserve">will require us to expend </w:t>
      </w:r>
      <w:r w:rsidRPr="001807DA">
        <w:rPr>
          <w:rStyle w:val="Emphasis"/>
          <w:highlight w:val="yellow"/>
        </w:rPr>
        <w:t>enormous amounts</w:t>
      </w:r>
      <w:r w:rsidRPr="001807DA">
        <w:rPr>
          <w:rStyle w:val="StyleUnderline"/>
          <w:highlight w:val="yellow"/>
        </w:rPr>
        <w:t xml:space="preserve"> of </w:t>
      </w:r>
      <w:r w:rsidRPr="001807DA">
        <w:rPr>
          <w:rStyle w:val="Emphasis"/>
          <w:highlight w:val="yellow"/>
        </w:rPr>
        <w:t>political capital</w:t>
      </w:r>
      <w:r w:rsidRPr="001807DA">
        <w:rPr>
          <w:sz w:val="16"/>
        </w:rPr>
        <w:t xml:space="preserve"> — </w:t>
      </w:r>
      <w:r w:rsidRPr="001807DA">
        <w:rPr>
          <w:rStyle w:val="StyleUnderline"/>
        </w:rPr>
        <w:t xml:space="preserve">maybe we want to be </w:t>
      </w:r>
      <w:r w:rsidRPr="001807DA">
        <w:rPr>
          <w:rStyle w:val="Emphasis"/>
        </w:rPr>
        <w:t>strategic</w:t>
      </w:r>
      <w:r w:rsidRPr="001807DA">
        <w:rPr>
          <w:sz w:val="16"/>
        </w:rPr>
        <w:t xml:space="preserve"> on at least one big-ticket item.</w:t>
      </w:r>
    </w:p>
    <w:p w14:paraId="4A1AAEC3" w14:textId="77777777" w:rsidR="006B68AF" w:rsidRDefault="006B68AF" w:rsidP="006B68AF"/>
    <w:p w14:paraId="1BEB038B" w14:textId="02A33451" w:rsidR="000A76FF" w:rsidRDefault="000A76FF" w:rsidP="000A76FF">
      <w:pPr>
        <w:pStyle w:val="Heading4"/>
      </w:pPr>
      <w:r>
        <w:t xml:space="preserve">Universal health care drains </w:t>
      </w:r>
      <w:r w:rsidRPr="00A46B56">
        <w:rPr>
          <w:u w:val="single"/>
        </w:rPr>
        <w:t>PC</w:t>
      </w:r>
      <w:r>
        <w:t xml:space="preserve">, triggers </w:t>
      </w:r>
      <w:r w:rsidRPr="00A46B56">
        <w:rPr>
          <w:u w:val="single"/>
        </w:rPr>
        <w:t>fights</w:t>
      </w:r>
      <w:r>
        <w:t xml:space="preserve">, and saps </w:t>
      </w:r>
      <w:r w:rsidRPr="00A46B56">
        <w:rPr>
          <w:u w:val="single"/>
        </w:rPr>
        <w:t>floor time</w:t>
      </w:r>
      <w:r>
        <w:t xml:space="preserve">. </w:t>
      </w:r>
    </w:p>
    <w:p w14:paraId="21F3B30E" w14:textId="77777777" w:rsidR="000A76FF" w:rsidRPr="009D187E" w:rsidRDefault="000A76FF" w:rsidP="000A76FF">
      <w:r w:rsidRPr="00931183">
        <w:t>Billy</w:t>
      </w:r>
      <w:r>
        <w:rPr>
          <w:rStyle w:val="Style13ptBold"/>
        </w:rPr>
        <w:t xml:space="preserve"> </w:t>
      </w:r>
      <w:r w:rsidRPr="00D1028E">
        <w:rPr>
          <w:rStyle w:val="Style13ptBold"/>
        </w:rPr>
        <w:t xml:space="preserve">Wynne </w:t>
      </w:r>
      <w:r w:rsidRPr="00931183">
        <w:t>2-21-20</w:t>
      </w:r>
      <w:r w:rsidRPr="00D1028E">
        <w:rPr>
          <w:rStyle w:val="Style13ptBold"/>
        </w:rPr>
        <w:t>20</w:t>
      </w:r>
      <w:r>
        <w:t xml:space="preserve">, JD, is founder and CEO of the Wynne Health Group, a national strategic consulting firm that pairs industry-leading, actionable analysis and insight with sophisticated, informed advocacy to help health care organizations solve challenges and create opportunities in the federal policy space. Wynne Health is also home to Policy Hub, an online research tool and daily digest delivering in-depth intelligence on every important regulatory and legislative development impacting health care. Previously, Wynne served as health policy counsel to the US Senate Finance Committee. He received his BA from Dartmouth College and his law degree from the University of Virginia, "Five Reasons Medicare </w:t>
      </w:r>
      <w:proofErr w:type="gramStart"/>
      <w:r>
        <w:t>For</w:t>
      </w:r>
      <w:proofErr w:type="gramEnd"/>
      <w:r>
        <w:t xml:space="preserve"> All (Or Anything Like It) Won’t Pass In 2021," </w:t>
      </w:r>
      <w:proofErr w:type="spellStart"/>
      <w:r>
        <w:t>HealthAffairs</w:t>
      </w:r>
      <w:proofErr w:type="spellEnd"/>
      <w:r>
        <w:t>, https://www.healthaffairs.org/do/10.1377/forefront.20200218.120496/, KL</w:t>
      </w:r>
    </w:p>
    <w:p w14:paraId="1D28E579" w14:textId="77777777" w:rsidR="000A76FF" w:rsidRPr="00AA7BFC" w:rsidRDefault="000A76FF" w:rsidP="000A76FF">
      <w:pPr>
        <w:rPr>
          <w:sz w:val="16"/>
        </w:rPr>
      </w:pPr>
      <w:r w:rsidRPr="00AA7BFC">
        <w:rPr>
          <w:sz w:val="16"/>
        </w:rPr>
        <w:t xml:space="preserve">At the end of 2016, after the election of President Donald Trump, Republicans across the country were elated by the perceived inevitable, imminent repeal of the Affordable Care Act (ACA). Democrats mirrored these expectations with despair. </w:t>
      </w:r>
    </w:p>
    <w:p w14:paraId="44F80E13" w14:textId="77777777" w:rsidR="000A76FF" w:rsidRPr="00AA7BFC" w:rsidRDefault="000A76FF" w:rsidP="000A76FF">
      <w:pPr>
        <w:rPr>
          <w:sz w:val="16"/>
        </w:rPr>
      </w:pPr>
      <w:r w:rsidRPr="00AA7BFC">
        <w:rPr>
          <w:sz w:val="16"/>
        </w:rPr>
        <w:t xml:space="preserve">As I wrote at the time, however, political realities and policy complexities have a way of colliding with such irrational exuberance. The infamous demise of the “Repeal and Replace” campaign bore out these verities. </w:t>
      </w:r>
    </w:p>
    <w:p w14:paraId="7B40D4CD" w14:textId="77777777" w:rsidR="000A76FF" w:rsidRPr="00AA7BFC" w:rsidRDefault="000A76FF" w:rsidP="000A76FF">
      <w:pPr>
        <w:rPr>
          <w:sz w:val="16"/>
        </w:rPr>
      </w:pPr>
      <w:r w:rsidRPr="00AA7BFC">
        <w:rPr>
          <w:sz w:val="16"/>
        </w:rPr>
        <w:t xml:space="preserve">It didn’t take long for the pendulum to swing. Comparably high expectations have arisen among Democrats that Medicare for All, or one of its many siblings or cousins, could pass in 2021. </w:t>
      </w:r>
    </w:p>
    <w:p w14:paraId="0130BDE1" w14:textId="77777777" w:rsidR="000A76FF" w:rsidRPr="00AA7BFC" w:rsidRDefault="000A76FF" w:rsidP="000A76FF">
      <w:pPr>
        <w:rPr>
          <w:sz w:val="16"/>
        </w:rPr>
      </w:pPr>
      <w:r w:rsidRPr="00AA7BFC">
        <w:rPr>
          <w:sz w:val="16"/>
        </w:rPr>
        <w:t>While conventional wisdom, and some presidential candidates, have already begun to temper these expectations, my goal here is to document five reasons why Medicare for All (</w:t>
      </w:r>
      <w:r w:rsidRPr="00AC1212">
        <w:rPr>
          <w:rStyle w:val="Emphasis"/>
          <w:highlight w:val="yellow"/>
        </w:rPr>
        <w:t>M4All</w:t>
      </w:r>
      <w:r w:rsidRPr="00AA7BFC">
        <w:rPr>
          <w:sz w:val="16"/>
        </w:rPr>
        <w:t xml:space="preserve">), Medicare buy-in, or federal public option legislation </w:t>
      </w:r>
      <w:r w:rsidRPr="00931183">
        <w:rPr>
          <w:rStyle w:val="Emphasis"/>
          <w:highlight w:val="yellow"/>
        </w:rPr>
        <w:t>cannot pass</w:t>
      </w:r>
      <w:r w:rsidRPr="001E4489">
        <w:t xml:space="preserve"> </w:t>
      </w:r>
      <w:proofErr w:type="gramStart"/>
      <w:r w:rsidRPr="00AA7BFC">
        <w:rPr>
          <w:sz w:val="16"/>
        </w:rPr>
        <w:t>in the near future</w:t>
      </w:r>
      <w:proofErr w:type="gramEnd"/>
      <w:r w:rsidRPr="00AA7BFC">
        <w:rPr>
          <w:sz w:val="16"/>
        </w:rPr>
        <w:t xml:space="preserve">. </w:t>
      </w:r>
      <w:r w:rsidRPr="00AC1212">
        <w:rPr>
          <w:rStyle w:val="StyleUnderline"/>
          <w:highlight w:val="yellow"/>
        </w:rPr>
        <w:t>My hope</w:t>
      </w:r>
      <w:r w:rsidRPr="00AA7BFC">
        <w:rPr>
          <w:sz w:val="16"/>
        </w:rPr>
        <w:t xml:space="preserve">, in doing so, </w:t>
      </w:r>
      <w:r w:rsidRPr="00AC1212">
        <w:rPr>
          <w:rStyle w:val="StyleUnderline"/>
          <w:highlight w:val="yellow"/>
        </w:rPr>
        <w:t>is</w:t>
      </w:r>
      <w:r w:rsidRPr="00AA7BFC">
        <w:rPr>
          <w:rStyle w:val="StyleUnderline"/>
        </w:rPr>
        <w:t xml:space="preserve"> that we </w:t>
      </w:r>
      <w:r w:rsidRPr="00AC1212">
        <w:rPr>
          <w:rStyle w:val="StyleUnderline"/>
          <w:highlight w:val="yellow"/>
        </w:rPr>
        <w:t xml:space="preserve">Democrats </w:t>
      </w:r>
      <w:r w:rsidRPr="00931183">
        <w:rPr>
          <w:rStyle w:val="Emphasis"/>
          <w:highlight w:val="yellow"/>
        </w:rPr>
        <w:t>spare ourselves</w:t>
      </w:r>
      <w:r w:rsidRPr="00AA7BFC">
        <w:rPr>
          <w:sz w:val="16"/>
        </w:rPr>
        <w:t xml:space="preserve"> the </w:t>
      </w:r>
      <w:r w:rsidRPr="00AA7BFC">
        <w:rPr>
          <w:rStyle w:val="StyleUnderline"/>
        </w:rPr>
        <w:t xml:space="preserve">precious </w:t>
      </w:r>
      <w:r w:rsidRPr="00931183">
        <w:rPr>
          <w:rStyle w:val="Emphasis"/>
          <w:highlight w:val="yellow"/>
        </w:rPr>
        <w:t>time</w:t>
      </w:r>
      <w:r w:rsidRPr="00931183">
        <w:rPr>
          <w:rStyle w:val="StyleUnderline"/>
          <w:highlight w:val="yellow"/>
        </w:rPr>
        <w:t xml:space="preserve">, </w:t>
      </w:r>
      <w:r w:rsidRPr="00931183">
        <w:rPr>
          <w:rStyle w:val="Emphasis"/>
          <w:highlight w:val="yellow"/>
        </w:rPr>
        <w:t>internal acrimony</w:t>
      </w:r>
      <w:r w:rsidRPr="00931183">
        <w:rPr>
          <w:rStyle w:val="StyleUnderline"/>
          <w:highlight w:val="yellow"/>
        </w:rPr>
        <w:t xml:space="preserve">, and </w:t>
      </w:r>
      <w:r w:rsidRPr="00931183">
        <w:rPr>
          <w:rStyle w:val="Emphasis"/>
          <w:highlight w:val="yellow"/>
        </w:rPr>
        <w:t xml:space="preserve">political </w:t>
      </w:r>
      <w:r w:rsidRPr="00AC1212">
        <w:rPr>
          <w:rStyle w:val="Emphasis"/>
          <w:highlight w:val="yellow"/>
        </w:rPr>
        <w:t>fallout</w:t>
      </w:r>
      <w:r w:rsidRPr="00AA7BFC">
        <w:rPr>
          <w:sz w:val="16"/>
        </w:rPr>
        <w:t xml:space="preserve"> that Republicans faced when their lofty ACA repeal promises went unfulfilled. </w:t>
      </w:r>
    </w:p>
    <w:p w14:paraId="45F10886" w14:textId="77777777" w:rsidR="000A76FF" w:rsidRPr="00AA7BFC" w:rsidRDefault="000A76FF" w:rsidP="000A76FF">
      <w:pPr>
        <w:rPr>
          <w:sz w:val="16"/>
        </w:rPr>
      </w:pPr>
      <w:r w:rsidRPr="00AA7BFC">
        <w:rPr>
          <w:sz w:val="16"/>
        </w:rPr>
        <w:t xml:space="preserve">Reason No. 1: The 2020 Election </w:t>
      </w:r>
    </w:p>
    <w:p w14:paraId="4AE0E7D4" w14:textId="77777777" w:rsidR="000A76FF" w:rsidRPr="00AA7BFC" w:rsidRDefault="000A76FF" w:rsidP="000A76FF">
      <w:pPr>
        <w:rPr>
          <w:sz w:val="16"/>
        </w:rPr>
      </w:pPr>
      <w:r w:rsidRPr="00AA7BFC">
        <w:rPr>
          <w:sz w:val="16"/>
        </w:rPr>
        <w:t xml:space="preserve">This one is perhaps the most obvious but an appropriate place to start. President Trump probably has about a—gulp—50 percent chance of winning reelection. (Online punters tend to put his odds higher.) While it’s fair to respond that Democrats are assuming a presidential victory, at least, when debating the nuances of Medicare for All, suffice it to say we should probably refrain from eating each other alive over it just yet. </w:t>
      </w:r>
    </w:p>
    <w:p w14:paraId="312A8B94" w14:textId="77777777" w:rsidR="000A76FF" w:rsidRPr="00AA7BFC" w:rsidRDefault="000A76FF" w:rsidP="000A76FF">
      <w:pPr>
        <w:rPr>
          <w:sz w:val="16"/>
        </w:rPr>
      </w:pPr>
      <w:r w:rsidRPr="00AA7BFC">
        <w:rPr>
          <w:sz w:val="16"/>
        </w:rPr>
        <w:t xml:space="preserve">That still leaves the Senate election, which presidential candidates and the rest of us ought to consider carefully in stoking expectations. Even if 2020 is an otherwise favorable year for them, the Senate electoral map poses an uphill climb for Democrats, who must net three seats to take control of the chamber (assuming they win the White House). Only two Republican senators are running states won by Hillary Clinton, and one Democrat, Doug Jones, is running in deep red Alabama. </w:t>
      </w:r>
    </w:p>
    <w:p w14:paraId="48398541" w14:textId="77777777" w:rsidR="000A76FF" w:rsidRPr="00AA7BFC" w:rsidRDefault="000A76FF" w:rsidP="000A76FF">
      <w:pPr>
        <w:rPr>
          <w:sz w:val="16"/>
        </w:rPr>
      </w:pPr>
      <w:r w:rsidRPr="00AA7BFC">
        <w:rPr>
          <w:sz w:val="16"/>
        </w:rPr>
        <w:t xml:space="preserve">I don’t think you can reasonably put the odds of the Senate flipping at over 50 percent either, which if combined with the at best even odds of taking the White House, leaves Democrats with relatively dim hopes of controlling the policy-making </w:t>
      </w:r>
      <w:proofErr w:type="spellStart"/>
      <w:r w:rsidRPr="00AA7BFC">
        <w:rPr>
          <w:sz w:val="16"/>
        </w:rPr>
        <w:t>apparati</w:t>
      </w:r>
      <w:proofErr w:type="spellEnd"/>
      <w:r w:rsidRPr="00AA7BFC">
        <w:rPr>
          <w:sz w:val="16"/>
        </w:rPr>
        <w:t xml:space="preserve"> of Washington come 2021. </w:t>
      </w:r>
    </w:p>
    <w:p w14:paraId="61B9FC4E" w14:textId="77777777" w:rsidR="000A76FF" w:rsidRPr="00AA7BFC" w:rsidRDefault="000A76FF" w:rsidP="000A76FF">
      <w:pPr>
        <w:rPr>
          <w:sz w:val="16"/>
        </w:rPr>
      </w:pPr>
      <w:r w:rsidRPr="00AA7BFC">
        <w:rPr>
          <w:sz w:val="16"/>
        </w:rPr>
        <w:t xml:space="preserve">Still, for the sake of our collective pleasure and edification, I am willing to cede you, my skeptical friends, </w:t>
      </w:r>
      <w:proofErr w:type="gramStart"/>
      <w:r w:rsidRPr="00AA7BFC">
        <w:rPr>
          <w:sz w:val="16"/>
        </w:rPr>
        <w:t>both of these</w:t>
      </w:r>
      <w:proofErr w:type="gramEnd"/>
      <w:r w:rsidRPr="00AA7BFC">
        <w:rPr>
          <w:sz w:val="16"/>
        </w:rPr>
        <w:t xml:space="preserve"> planks. Let’s assume Democrats do win the White House and Senate, albeit with a presumably razor thin (and politically tenuous) hold on the latter. I’ve still got four concrete legs to my theory’s stool, with the first being, naturally, … </w:t>
      </w:r>
    </w:p>
    <w:p w14:paraId="3711398B" w14:textId="77777777" w:rsidR="000A76FF" w:rsidRPr="00AA7BFC" w:rsidRDefault="000A76FF" w:rsidP="000A76FF">
      <w:pPr>
        <w:rPr>
          <w:sz w:val="16"/>
        </w:rPr>
      </w:pPr>
      <w:r w:rsidRPr="00AA7BFC">
        <w:rPr>
          <w:sz w:val="16"/>
        </w:rPr>
        <w:lastRenderedPageBreak/>
        <w:t xml:space="preserve">Reason No. 2: The Senate </w:t>
      </w:r>
    </w:p>
    <w:p w14:paraId="2AD950FB" w14:textId="77777777" w:rsidR="000A76FF" w:rsidRPr="00AA7BFC" w:rsidRDefault="000A76FF" w:rsidP="000A76FF">
      <w:pPr>
        <w:rPr>
          <w:sz w:val="16"/>
        </w:rPr>
      </w:pPr>
      <w:r w:rsidRPr="00AA7BFC">
        <w:rPr>
          <w:sz w:val="16"/>
        </w:rPr>
        <w:t xml:space="preserve">… the darn Senate. The ire of every majority party and darling of every minority one. The graveyard of bold, bright, and hotly partisan ideas. Love it or hate it, the institution and its norms are here to stay. </w:t>
      </w:r>
    </w:p>
    <w:p w14:paraId="6E046B99" w14:textId="77777777" w:rsidR="000A76FF" w:rsidRPr="00AA7BFC" w:rsidRDefault="000A76FF" w:rsidP="000A76FF">
      <w:pPr>
        <w:rPr>
          <w:sz w:val="16"/>
        </w:rPr>
      </w:pPr>
      <w:r w:rsidRPr="00AA7BFC">
        <w:rPr>
          <w:sz w:val="16"/>
        </w:rPr>
        <w:t xml:space="preserve">The first and most important thing to note here is that M4All or anything resembling it is highly unlikely to qualify for the budget reconciliation process, which would reduce the vote threshold for Senate passage from 60 to 50. </w:t>
      </w:r>
    </w:p>
    <w:p w14:paraId="3AA0B22F" w14:textId="77777777" w:rsidR="000A76FF" w:rsidRPr="00D91ECA" w:rsidRDefault="000A76FF" w:rsidP="000A76FF">
      <w:pPr>
        <w:rPr>
          <w:sz w:val="16"/>
          <w:szCs w:val="16"/>
        </w:rPr>
      </w:pPr>
      <w:r w:rsidRPr="00D91ECA">
        <w:rPr>
          <w:sz w:val="16"/>
          <w:szCs w:val="16"/>
        </w:rPr>
        <w:t xml:space="preserve">While it probably warrants its own post, the crux of this point is that only policies that have a meaningful budgetary impact qualify for the budget reconciliation vehicle. Because all M4All-ish proposals include inserting Medicare, a Medicare-like program, or a Medicare-like public option into the commercial market, </w:t>
      </w:r>
      <w:proofErr w:type="gramStart"/>
      <w:r w:rsidRPr="00D91ECA">
        <w:rPr>
          <w:sz w:val="16"/>
          <w:szCs w:val="16"/>
        </w:rPr>
        <w:t>fairly extensive</w:t>
      </w:r>
      <w:proofErr w:type="gramEnd"/>
      <w:r w:rsidRPr="00D91ECA">
        <w:rPr>
          <w:sz w:val="16"/>
          <w:szCs w:val="16"/>
        </w:rPr>
        <w:t xml:space="preserve"> policy care and craft must be afforded to ensuring the rules that apply to it mirror those that apply to other sources of coverage. </w:t>
      </w:r>
    </w:p>
    <w:p w14:paraId="41E09A9A" w14:textId="77777777" w:rsidR="000A76FF" w:rsidRPr="00D91ECA" w:rsidRDefault="000A76FF" w:rsidP="000A76FF">
      <w:pPr>
        <w:rPr>
          <w:sz w:val="16"/>
          <w:szCs w:val="16"/>
        </w:rPr>
      </w:pPr>
      <w:r w:rsidRPr="00D91ECA">
        <w:rPr>
          <w:sz w:val="16"/>
          <w:szCs w:val="16"/>
        </w:rPr>
        <w:t xml:space="preserve">Failure to do so will highly likely lead to adverse selection (meaning an imbalance of higher-risk enrollees will gravitate to one of the options, presumably, in this case, the Medicare-like one) and precipitate the demise of the new coverage regime. The problem is that </w:t>
      </w:r>
      <w:r w:rsidRPr="00E0388D">
        <w:rPr>
          <w:rStyle w:val="StyleUnderline"/>
        </w:rPr>
        <w:t xml:space="preserve">the predominant impact of </w:t>
      </w:r>
      <w:r w:rsidRPr="00E0388D">
        <w:rPr>
          <w:rStyle w:val="StyleUnderline"/>
          <w:highlight w:val="yellow"/>
        </w:rPr>
        <w:t>these</w:t>
      </w:r>
      <w:r w:rsidRPr="00931183">
        <w:rPr>
          <w:rStyle w:val="StyleUnderline"/>
          <w:highlight w:val="yellow"/>
        </w:rPr>
        <w:t xml:space="preserve"> market-stabilizing </w:t>
      </w:r>
      <w:r w:rsidRPr="00D91ECA">
        <w:rPr>
          <w:rStyle w:val="StyleUnderline"/>
          <w:highlight w:val="yellow"/>
        </w:rPr>
        <w:t xml:space="preserve">policies is </w:t>
      </w:r>
      <w:r w:rsidRPr="00931183">
        <w:rPr>
          <w:rStyle w:val="Emphasis"/>
          <w:highlight w:val="yellow"/>
        </w:rPr>
        <w:t>not budgetary</w:t>
      </w:r>
      <w:r w:rsidRPr="00931183">
        <w:rPr>
          <w:rStyle w:val="StyleUnderline"/>
          <w:highlight w:val="yellow"/>
        </w:rPr>
        <w:t xml:space="preserve">, </w:t>
      </w:r>
      <w:r w:rsidRPr="006E3618">
        <w:rPr>
          <w:rStyle w:val="StyleUnderline"/>
          <w:highlight w:val="yellow"/>
        </w:rPr>
        <w:t>and</w:t>
      </w:r>
      <w:r w:rsidRPr="006E3618">
        <w:rPr>
          <w:rStyle w:val="StyleUnderline"/>
        </w:rPr>
        <w:t xml:space="preserve"> thus they </w:t>
      </w:r>
      <w:r w:rsidRPr="006E3618">
        <w:rPr>
          <w:rStyle w:val="StyleUnderline"/>
          <w:highlight w:val="yellow"/>
        </w:rPr>
        <w:t>cannot</w:t>
      </w:r>
      <w:r w:rsidRPr="00D91ECA">
        <w:rPr>
          <w:rStyle w:val="StyleUnderline"/>
          <w:highlight w:val="yellow"/>
        </w:rPr>
        <w:t xml:space="preserve"> be included in</w:t>
      </w:r>
      <w:r w:rsidRPr="00D91ECA">
        <w:rPr>
          <w:rStyle w:val="StyleUnderline"/>
        </w:rPr>
        <w:t xml:space="preserve"> </w:t>
      </w:r>
      <w:r w:rsidRPr="00A46B56">
        <w:rPr>
          <w:rStyle w:val="Emphasis"/>
        </w:rPr>
        <w:t xml:space="preserve">budget </w:t>
      </w:r>
      <w:r w:rsidRPr="00A46B56">
        <w:rPr>
          <w:rStyle w:val="Emphasis"/>
          <w:highlight w:val="yellow"/>
        </w:rPr>
        <w:t>reconciliation</w:t>
      </w:r>
      <w:r w:rsidRPr="00D91ECA">
        <w:rPr>
          <w:rStyle w:val="StyleUnderline"/>
        </w:rPr>
        <w:t xml:space="preserve"> bills</w:t>
      </w:r>
      <w:r w:rsidRPr="00D91ECA">
        <w:rPr>
          <w:sz w:val="16"/>
          <w:szCs w:val="16"/>
        </w:rPr>
        <w:t xml:space="preserve">. </w:t>
      </w:r>
    </w:p>
    <w:p w14:paraId="6097E481" w14:textId="77777777" w:rsidR="000A76FF" w:rsidRPr="00D91ECA" w:rsidRDefault="000A76FF" w:rsidP="000A76FF">
      <w:pPr>
        <w:rPr>
          <w:sz w:val="16"/>
          <w:szCs w:val="16"/>
        </w:rPr>
      </w:pPr>
      <w:r w:rsidRPr="00D91ECA">
        <w:rPr>
          <w:sz w:val="16"/>
          <w:szCs w:val="16"/>
        </w:rPr>
        <w:t xml:space="preserve">Another change that would be necessary under any expansion of Medicare to the non-senior market would be the addition of new benefits not deemed necessary to the existing beneficiary population, such as contraception. Pediatric benefits also, for obvious reasons, get short shrift in Medicare. Adding these benefits to make the Medicare-like coverage suitable for the newly eligible people is also unlikely to qualify for reconciliation. </w:t>
      </w:r>
    </w:p>
    <w:p w14:paraId="3E260B8B" w14:textId="77777777" w:rsidR="000A76FF" w:rsidRPr="00AA7BFC" w:rsidRDefault="000A76FF" w:rsidP="000A76FF">
      <w:pPr>
        <w:rPr>
          <w:sz w:val="16"/>
        </w:rPr>
      </w:pPr>
      <w:r w:rsidRPr="00AA7BFC">
        <w:rPr>
          <w:sz w:val="16"/>
        </w:rPr>
        <w:t xml:space="preserve">While the smart and savvy brain trust of lefty policy wonks does have a shot at cracking this code and concocting an M4All bill that protects market stability and qualifies for reconciliation, we ought to accept that is a good bit less than probable. </w:t>
      </w:r>
    </w:p>
    <w:p w14:paraId="5495B5CD" w14:textId="77777777" w:rsidR="000A76FF" w:rsidRPr="00AA7BFC" w:rsidRDefault="000A76FF" w:rsidP="000A76FF">
      <w:pPr>
        <w:rPr>
          <w:sz w:val="16"/>
        </w:rPr>
      </w:pPr>
      <w:r w:rsidRPr="00AA7BFC">
        <w:rPr>
          <w:sz w:val="16"/>
        </w:rPr>
        <w:t xml:space="preserve">Reason No. 3: Democrats Will Find Compromise Difficult </w:t>
      </w:r>
    </w:p>
    <w:p w14:paraId="0E6C5F4E" w14:textId="77777777" w:rsidR="000A76FF" w:rsidRPr="00AA7BFC" w:rsidRDefault="000A76FF" w:rsidP="000A76FF">
      <w:pPr>
        <w:rPr>
          <w:sz w:val="16"/>
        </w:rPr>
      </w:pPr>
      <w:r w:rsidRPr="00931183">
        <w:rPr>
          <w:rStyle w:val="Emphasis"/>
          <w:highlight w:val="yellow"/>
        </w:rPr>
        <w:t>Even if</w:t>
      </w:r>
      <w:r w:rsidRPr="00D91ECA">
        <w:rPr>
          <w:rStyle w:val="StyleUnderline"/>
          <w:highlight w:val="yellow"/>
        </w:rPr>
        <w:t xml:space="preserve"> Democrats can use</w:t>
      </w:r>
      <w:r w:rsidRPr="003603C1">
        <w:rPr>
          <w:rStyle w:val="StyleUnderline"/>
        </w:rPr>
        <w:t xml:space="preserve"> budget </w:t>
      </w:r>
      <w:r w:rsidRPr="00D91ECA">
        <w:rPr>
          <w:rStyle w:val="StyleUnderline"/>
          <w:highlight w:val="yellow"/>
        </w:rPr>
        <w:t>reconciliation</w:t>
      </w:r>
      <w:r w:rsidRPr="003603C1">
        <w:rPr>
          <w:rStyle w:val="StyleUnderline"/>
        </w:rPr>
        <w:t xml:space="preserve"> to enact an M4All-related policy</w:t>
      </w:r>
      <w:r w:rsidRPr="00D91ECA">
        <w:rPr>
          <w:sz w:val="16"/>
          <w:szCs w:val="16"/>
        </w:rPr>
        <w:t xml:space="preserve">, at least 217 members of the House of Representatives and 50 senators will need to agree on what that policy is. </w:t>
      </w:r>
      <w:r w:rsidRPr="00931183">
        <w:rPr>
          <w:rStyle w:val="Emphasis"/>
          <w:highlight w:val="yellow"/>
        </w:rPr>
        <w:t>Who</w:t>
      </w:r>
      <w:r w:rsidRPr="00D91ECA">
        <w:rPr>
          <w:rStyle w:val="StyleUnderline"/>
          <w:highlight w:val="yellow"/>
        </w:rPr>
        <w:t xml:space="preserve"> would be the </w:t>
      </w:r>
      <w:r w:rsidRPr="00D91ECA">
        <w:rPr>
          <w:rStyle w:val="Emphasis"/>
          <w:highlight w:val="yellow"/>
        </w:rPr>
        <w:t>fiftieth vote</w:t>
      </w:r>
      <w:r w:rsidRPr="003603C1">
        <w:rPr>
          <w:rStyle w:val="StyleUnderline"/>
        </w:rPr>
        <w:t xml:space="preserve"> for this </w:t>
      </w:r>
      <w:r w:rsidRPr="00931183">
        <w:rPr>
          <w:rStyle w:val="Emphasis"/>
        </w:rPr>
        <w:t>sweeping reorientation</w:t>
      </w:r>
      <w:r w:rsidRPr="003603C1">
        <w:rPr>
          <w:rStyle w:val="StyleUnderline"/>
        </w:rPr>
        <w:t xml:space="preserve"> of our health care system</w:t>
      </w:r>
      <w:r w:rsidRPr="00AA7BFC">
        <w:rPr>
          <w:sz w:val="16"/>
        </w:rPr>
        <w:t xml:space="preserve">? </w:t>
      </w:r>
      <w:r w:rsidRPr="00D91ECA">
        <w:rPr>
          <w:rStyle w:val="Emphasis"/>
        </w:rPr>
        <w:t xml:space="preserve">Joe </w:t>
      </w:r>
      <w:r w:rsidRPr="00D91ECA">
        <w:rPr>
          <w:rStyle w:val="Emphasis"/>
          <w:highlight w:val="yellow"/>
        </w:rPr>
        <w:t>Manchin</w:t>
      </w:r>
      <w:r w:rsidRPr="003603C1">
        <w:rPr>
          <w:rStyle w:val="StyleUnderline"/>
        </w:rPr>
        <w:t xml:space="preserve"> of West Virginia</w:t>
      </w:r>
      <w:r w:rsidRPr="00931183">
        <w:rPr>
          <w:rStyle w:val="Emphasis"/>
        </w:rPr>
        <w:t>?</w:t>
      </w:r>
      <w:r w:rsidRPr="00AA7BFC">
        <w:rPr>
          <w:sz w:val="16"/>
        </w:rPr>
        <w:t xml:space="preserve"> Jon Tester of Montana? Doug Jones from Alabama? </w:t>
      </w:r>
    </w:p>
    <w:p w14:paraId="6E90E10A" w14:textId="77777777" w:rsidR="000A76FF" w:rsidRPr="00AA7BFC" w:rsidRDefault="000A76FF" w:rsidP="000A76FF">
      <w:pPr>
        <w:rPr>
          <w:sz w:val="16"/>
        </w:rPr>
      </w:pPr>
      <w:r w:rsidRPr="00AA7BFC">
        <w:rPr>
          <w:sz w:val="16"/>
        </w:rPr>
        <w:t xml:space="preserve">Please spare these senators your hate mail. Their ability to win in overwhelmingly Republican states will be the reason Democrats take the </w:t>
      </w:r>
      <w:proofErr w:type="gramStart"/>
      <w:r w:rsidRPr="00AA7BFC">
        <w:rPr>
          <w:sz w:val="16"/>
        </w:rPr>
        <w:t>Senate, if</w:t>
      </w:r>
      <w:proofErr w:type="gramEnd"/>
      <w:r w:rsidRPr="00AA7BFC">
        <w:rPr>
          <w:sz w:val="16"/>
        </w:rPr>
        <w:t xml:space="preserve"> they indeed do. </w:t>
      </w:r>
      <w:r w:rsidRPr="00D91ECA">
        <w:rPr>
          <w:rStyle w:val="StyleUnderline"/>
          <w:highlight w:val="yellow"/>
        </w:rPr>
        <w:t>Asking them to support the same bill</w:t>
      </w:r>
      <w:r w:rsidRPr="003603C1">
        <w:rPr>
          <w:rStyle w:val="StyleUnderline"/>
        </w:rPr>
        <w:t xml:space="preserve"> that would need to be </w:t>
      </w:r>
      <w:r w:rsidRPr="00D91ECA">
        <w:rPr>
          <w:rStyle w:val="StyleUnderline"/>
          <w:highlight w:val="yellow"/>
        </w:rPr>
        <w:t xml:space="preserve">embraced by </w:t>
      </w:r>
      <w:r w:rsidRPr="00D91ECA">
        <w:rPr>
          <w:rStyle w:val="Emphasis"/>
          <w:highlight w:val="yellow"/>
        </w:rPr>
        <w:t>Bernie</w:t>
      </w:r>
      <w:r w:rsidRPr="00D91ECA">
        <w:rPr>
          <w:rStyle w:val="StyleUnderline"/>
        </w:rPr>
        <w:t xml:space="preserve"> Sanders </w:t>
      </w:r>
      <w:r w:rsidRPr="00D91ECA">
        <w:rPr>
          <w:rStyle w:val="StyleUnderline"/>
          <w:highlight w:val="yellow"/>
        </w:rPr>
        <w:t xml:space="preserve">and </w:t>
      </w:r>
      <w:r w:rsidRPr="00D91ECA">
        <w:rPr>
          <w:rStyle w:val="Emphasis"/>
          <w:highlight w:val="yellow"/>
        </w:rPr>
        <w:t>A</w:t>
      </w:r>
      <w:r w:rsidRPr="00D91ECA">
        <w:rPr>
          <w:rStyle w:val="StyleUnderline"/>
        </w:rPr>
        <w:t xml:space="preserve">lexandria </w:t>
      </w:r>
      <w:r w:rsidRPr="00D91ECA">
        <w:rPr>
          <w:rStyle w:val="Emphasis"/>
          <w:highlight w:val="yellow"/>
        </w:rPr>
        <w:t>O</w:t>
      </w:r>
      <w:r w:rsidRPr="00D91ECA">
        <w:rPr>
          <w:rStyle w:val="StyleUnderline"/>
        </w:rPr>
        <w:t>casio-</w:t>
      </w:r>
      <w:r w:rsidRPr="00D91ECA">
        <w:rPr>
          <w:rStyle w:val="Emphasis"/>
          <w:highlight w:val="yellow"/>
        </w:rPr>
        <w:t>C</w:t>
      </w:r>
      <w:r w:rsidRPr="00D91ECA">
        <w:rPr>
          <w:rStyle w:val="StyleUnderline"/>
        </w:rPr>
        <w:t xml:space="preserve">ortez </w:t>
      </w:r>
      <w:r w:rsidRPr="00D91ECA">
        <w:rPr>
          <w:rStyle w:val="StyleUnderline"/>
          <w:highlight w:val="yellow"/>
        </w:rPr>
        <w:t>won’t do</w:t>
      </w:r>
      <w:r w:rsidRPr="003603C1">
        <w:rPr>
          <w:rStyle w:val="StyleUnderline"/>
        </w:rPr>
        <w:t xml:space="preserve"> them</w:t>
      </w:r>
      <w:r w:rsidRPr="00AA7BFC">
        <w:rPr>
          <w:sz w:val="16"/>
        </w:rPr>
        <w:t xml:space="preserve"> or the Democratic Party </w:t>
      </w:r>
      <w:r w:rsidRPr="003603C1">
        <w:rPr>
          <w:rStyle w:val="StyleUnderline"/>
        </w:rPr>
        <w:t xml:space="preserve">any </w:t>
      </w:r>
      <w:r w:rsidRPr="00D91ECA">
        <w:rPr>
          <w:rStyle w:val="StyleUnderline"/>
          <w:highlight w:val="yellow"/>
        </w:rPr>
        <w:t>good</w:t>
      </w:r>
      <w:r w:rsidRPr="00AA7BFC">
        <w:rPr>
          <w:sz w:val="16"/>
        </w:rPr>
        <w:t xml:space="preserve"> and, suffice it to say, can’t be counted on. </w:t>
      </w:r>
    </w:p>
    <w:p w14:paraId="47163531" w14:textId="77777777" w:rsidR="000A76FF" w:rsidRPr="00AA7BFC" w:rsidRDefault="000A76FF" w:rsidP="000A76FF">
      <w:pPr>
        <w:rPr>
          <w:sz w:val="16"/>
        </w:rPr>
      </w:pPr>
      <w:r w:rsidRPr="00D91ECA">
        <w:rPr>
          <w:rStyle w:val="StyleUnderline"/>
          <w:highlight w:val="yellow"/>
        </w:rPr>
        <w:t>Keep in mind</w:t>
      </w:r>
      <w:r w:rsidRPr="003603C1">
        <w:rPr>
          <w:rStyle w:val="StyleUnderline"/>
        </w:rPr>
        <w:t xml:space="preserve"> the </w:t>
      </w:r>
      <w:r w:rsidRPr="00D91ECA">
        <w:rPr>
          <w:rStyle w:val="Emphasis"/>
        </w:rPr>
        <w:t>perilous path</w:t>
      </w:r>
      <w:r w:rsidRPr="003603C1">
        <w:rPr>
          <w:rStyle w:val="StyleUnderline"/>
        </w:rPr>
        <w:t xml:space="preserve"> the </w:t>
      </w:r>
      <w:r w:rsidRPr="00D91ECA">
        <w:rPr>
          <w:rStyle w:val="Emphasis"/>
          <w:highlight w:val="yellow"/>
        </w:rPr>
        <w:t>ACA</w:t>
      </w:r>
      <w:r w:rsidRPr="003603C1">
        <w:rPr>
          <w:rStyle w:val="StyleUnderline"/>
        </w:rPr>
        <w:t xml:space="preserve"> took to enactment</w:t>
      </w:r>
      <w:r w:rsidRPr="00AA7BFC">
        <w:rPr>
          <w:sz w:val="16"/>
        </w:rPr>
        <w:t xml:space="preserve">, </w:t>
      </w:r>
      <w:r w:rsidRPr="00D91ECA">
        <w:rPr>
          <w:rStyle w:val="Emphasis"/>
          <w:highlight w:val="yellow"/>
        </w:rPr>
        <w:t>barely</w:t>
      </w:r>
      <w:r w:rsidRPr="00D91ECA">
        <w:rPr>
          <w:rStyle w:val="StyleUnderline"/>
          <w:highlight w:val="yellow"/>
        </w:rPr>
        <w:t xml:space="preserve"> attaining passage</w:t>
      </w:r>
      <w:r w:rsidRPr="003603C1">
        <w:rPr>
          <w:rStyle w:val="StyleUnderline"/>
        </w:rPr>
        <w:t xml:space="preserve"> through each chamber </w:t>
      </w:r>
      <w:r w:rsidRPr="00D91ECA">
        <w:rPr>
          <w:rStyle w:val="StyleUnderline"/>
          <w:highlight w:val="yellow"/>
        </w:rPr>
        <w:t xml:space="preserve">after </w:t>
      </w:r>
      <w:r w:rsidRPr="00D91ECA">
        <w:rPr>
          <w:rStyle w:val="Emphasis"/>
          <w:highlight w:val="yellow"/>
        </w:rPr>
        <w:t xml:space="preserve">15 </w:t>
      </w:r>
      <w:r w:rsidRPr="00931183">
        <w:rPr>
          <w:rStyle w:val="Emphasis"/>
          <w:highlight w:val="yellow"/>
        </w:rPr>
        <w:t>months</w:t>
      </w:r>
      <w:r w:rsidRPr="00931183">
        <w:rPr>
          <w:rStyle w:val="StyleUnderline"/>
          <w:highlight w:val="yellow"/>
        </w:rPr>
        <w:t xml:space="preserve"> of </w:t>
      </w:r>
      <w:r w:rsidRPr="00931183">
        <w:rPr>
          <w:rStyle w:val="Emphasis"/>
          <w:highlight w:val="yellow"/>
        </w:rPr>
        <w:t xml:space="preserve">extensive </w:t>
      </w:r>
      <w:r w:rsidRPr="00D91ECA">
        <w:rPr>
          <w:rStyle w:val="Emphasis"/>
          <w:highlight w:val="yellow"/>
        </w:rPr>
        <w:t>debate</w:t>
      </w:r>
      <w:r w:rsidRPr="003603C1">
        <w:rPr>
          <w:rStyle w:val="StyleUnderline"/>
        </w:rPr>
        <w:t xml:space="preserve"> and </w:t>
      </w:r>
      <w:r w:rsidRPr="00D91ECA">
        <w:rPr>
          <w:rStyle w:val="Emphasis"/>
        </w:rPr>
        <w:t>wrangling</w:t>
      </w:r>
      <w:r w:rsidRPr="00AA7BFC">
        <w:rPr>
          <w:sz w:val="16"/>
        </w:rPr>
        <w:t xml:space="preserve">, </w:t>
      </w:r>
      <w:r w:rsidRPr="00D91ECA">
        <w:rPr>
          <w:rStyle w:val="StyleUnderline"/>
          <w:highlight w:val="yellow"/>
        </w:rPr>
        <w:t xml:space="preserve">and that was with the support of </w:t>
      </w:r>
      <w:proofErr w:type="gramStart"/>
      <w:r w:rsidRPr="00D91ECA">
        <w:rPr>
          <w:rStyle w:val="StyleUnderline"/>
          <w:highlight w:val="yellow"/>
        </w:rPr>
        <w:t>the</w:t>
      </w:r>
      <w:r w:rsidRPr="003603C1">
        <w:rPr>
          <w:rStyle w:val="StyleUnderline"/>
        </w:rPr>
        <w:t xml:space="preserve"> </w:t>
      </w:r>
      <w:r w:rsidRPr="00D91ECA">
        <w:rPr>
          <w:rStyle w:val="Emphasis"/>
        </w:rPr>
        <w:t xml:space="preserve">vast </w:t>
      </w:r>
      <w:r w:rsidRPr="00931183">
        <w:rPr>
          <w:rStyle w:val="Emphasis"/>
          <w:highlight w:val="yellow"/>
        </w:rPr>
        <w:t>majority</w:t>
      </w:r>
      <w:r w:rsidRPr="00931183">
        <w:rPr>
          <w:rStyle w:val="StyleUnderline"/>
          <w:highlight w:val="yellow"/>
        </w:rPr>
        <w:t xml:space="preserve"> of</w:t>
      </w:r>
      <w:proofErr w:type="gramEnd"/>
      <w:r w:rsidRPr="00931183">
        <w:rPr>
          <w:rStyle w:val="StyleUnderline"/>
          <w:highlight w:val="yellow"/>
        </w:rPr>
        <w:t xml:space="preserve"> the health </w:t>
      </w:r>
      <w:r w:rsidRPr="00D91ECA">
        <w:rPr>
          <w:rStyle w:val="StyleUnderline"/>
          <w:highlight w:val="yellow"/>
        </w:rPr>
        <w:t>care industry</w:t>
      </w:r>
      <w:r w:rsidRPr="00AA7BFC">
        <w:rPr>
          <w:sz w:val="16"/>
        </w:rPr>
        <w:t xml:space="preserve">. </w:t>
      </w:r>
      <w:r w:rsidRPr="00D91ECA">
        <w:rPr>
          <w:rStyle w:val="StyleUnderline"/>
          <w:highlight w:val="yellow"/>
        </w:rPr>
        <w:t>Will Democrats</w:t>
      </w:r>
      <w:r w:rsidRPr="00AA7BFC">
        <w:rPr>
          <w:sz w:val="16"/>
        </w:rPr>
        <w:t xml:space="preserve">, </w:t>
      </w:r>
      <w:r w:rsidRPr="003603C1">
        <w:rPr>
          <w:rStyle w:val="StyleUnderline"/>
        </w:rPr>
        <w:t>some emboldened and others wary</w:t>
      </w:r>
      <w:r w:rsidRPr="00AA7BFC">
        <w:rPr>
          <w:sz w:val="16"/>
        </w:rPr>
        <w:t xml:space="preserve">, </w:t>
      </w:r>
      <w:r w:rsidRPr="00D91ECA">
        <w:rPr>
          <w:rStyle w:val="StyleUnderline"/>
          <w:highlight w:val="yellow"/>
        </w:rPr>
        <w:t xml:space="preserve">be able to </w:t>
      </w:r>
      <w:r w:rsidRPr="00D91ECA">
        <w:rPr>
          <w:rStyle w:val="Emphasis"/>
          <w:highlight w:val="yellow"/>
        </w:rPr>
        <w:t>forge consensus</w:t>
      </w:r>
      <w:r w:rsidRPr="003603C1">
        <w:rPr>
          <w:rStyle w:val="StyleUnderline"/>
        </w:rPr>
        <w:t xml:space="preserve"> in a </w:t>
      </w:r>
      <w:r w:rsidRPr="00931183">
        <w:rPr>
          <w:rStyle w:val="Emphasis"/>
        </w:rPr>
        <w:t>crucible</w:t>
      </w:r>
      <w:r w:rsidRPr="003603C1">
        <w:rPr>
          <w:rStyle w:val="StyleUnderline"/>
        </w:rPr>
        <w:t xml:space="preserve"> of </w:t>
      </w:r>
      <w:r w:rsidRPr="00931183">
        <w:rPr>
          <w:rStyle w:val="Emphasis"/>
        </w:rPr>
        <w:t>stakeholder opposition</w:t>
      </w:r>
      <w:r w:rsidRPr="00AA7BFC">
        <w:rPr>
          <w:sz w:val="16"/>
        </w:rPr>
        <w:t xml:space="preserve">? </w:t>
      </w:r>
    </w:p>
    <w:p w14:paraId="3A037CAE" w14:textId="77777777" w:rsidR="000A76FF" w:rsidRPr="00AA7BFC" w:rsidRDefault="000A76FF" w:rsidP="000A76FF">
      <w:pPr>
        <w:rPr>
          <w:sz w:val="16"/>
        </w:rPr>
      </w:pPr>
      <w:r w:rsidRPr="00AA7BFC">
        <w:rPr>
          <w:sz w:val="16"/>
        </w:rPr>
        <w:t xml:space="preserve">Reason No. 4: Other Priorities </w:t>
      </w:r>
    </w:p>
    <w:p w14:paraId="32D2FDEC" w14:textId="77777777" w:rsidR="000A76FF" w:rsidRPr="00AA7BFC" w:rsidRDefault="000A76FF" w:rsidP="000A76FF">
      <w:pPr>
        <w:rPr>
          <w:sz w:val="16"/>
        </w:rPr>
      </w:pPr>
      <w:r w:rsidRPr="003603C1">
        <w:rPr>
          <w:rStyle w:val="StyleUnderline"/>
        </w:rPr>
        <w:t xml:space="preserve">Having spent the first 15 months of their control of Washington eight years ago on health care, and paying for the </w:t>
      </w:r>
      <w:r w:rsidRPr="00D91ECA">
        <w:rPr>
          <w:rStyle w:val="Emphasis"/>
        </w:rPr>
        <w:t>political fallout</w:t>
      </w:r>
      <w:r w:rsidRPr="003603C1">
        <w:rPr>
          <w:rStyle w:val="StyleUnderline"/>
        </w:rPr>
        <w:t xml:space="preserve"> from that ever since, will Democrats choose to go down the same path</w:t>
      </w:r>
      <w:r w:rsidRPr="00AA7BFC">
        <w:rPr>
          <w:sz w:val="16"/>
        </w:rPr>
        <w:t xml:space="preserve"> in 2021? </w:t>
      </w:r>
    </w:p>
    <w:p w14:paraId="636410FD" w14:textId="77777777" w:rsidR="000A76FF" w:rsidRPr="00AA7BFC" w:rsidRDefault="000A76FF" w:rsidP="000A76FF">
      <w:pPr>
        <w:rPr>
          <w:sz w:val="16"/>
        </w:rPr>
      </w:pPr>
      <w:r w:rsidRPr="00AA7BFC">
        <w:rPr>
          <w:sz w:val="16"/>
        </w:rPr>
        <w:t xml:space="preserve">I can still remember then-candidate Barack Obama, during a primary debate, saying health care would be one of the first two issues he would address as president because he thought it would be “easy.” Later, his advisers hopelessly tried to build the impression reform would be signed and sealed by July of his first year. </w:t>
      </w:r>
    </w:p>
    <w:p w14:paraId="10EC93FA" w14:textId="77777777" w:rsidR="000A76FF" w:rsidRPr="00AA7BFC" w:rsidRDefault="000A76FF" w:rsidP="000A76FF">
      <w:pPr>
        <w:rPr>
          <w:sz w:val="16"/>
        </w:rPr>
      </w:pPr>
      <w:r w:rsidRPr="00AA7BFC">
        <w:rPr>
          <w:sz w:val="16"/>
        </w:rPr>
        <w:t xml:space="preserve">We will know better in 2021. </w:t>
      </w:r>
      <w:r w:rsidRPr="00AA7BFC">
        <w:rPr>
          <w:rStyle w:val="StyleUnderline"/>
        </w:rPr>
        <w:t xml:space="preserve">If Democrats go down the </w:t>
      </w:r>
      <w:r w:rsidRPr="00AC1212">
        <w:rPr>
          <w:rStyle w:val="StyleUnderline"/>
          <w:highlight w:val="yellow"/>
        </w:rPr>
        <w:t>M4All</w:t>
      </w:r>
      <w:r w:rsidRPr="00AA7BFC">
        <w:rPr>
          <w:rStyle w:val="StyleUnderline"/>
        </w:rPr>
        <w:t xml:space="preserve"> path</w:t>
      </w:r>
      <w:r w:rsidRPr="00AA7BFC">
        <w:rPr>
          <w:sz w:val="16"/>
        </w:rPr>
        <w:t xml:space="preserve">, </w:t>
      </w:r>
      <w:r w:rsidRPr="00AA7BFC">
        <w:rPr>
          <w:rStyle w:val="StyleUnderline"/>
        </w:rPr>
        <w:t xml:space="preserve">it </w:t>
      </w:r>
      <w:r w:rsidRPr="00AC1212">
        <w:rPr>
          <w:rStyle w:val="StyleUnderline"/>
          <w:highlight w:val="yellow"/>
        </w:rPr>
        <w:t xml:space="preserve">will </w:t>
      </w:r>
      <w:r w:rsidRPr="00931183">
        <w:rPr>
          <w:rStyle w:val="StyleUnderline"/>
          <w:highlight w:val="yellow"/>
        </w:rPr>
        <w:t xml:space="preserve">be </w:t>
      </w:r>
      <w:r w:rsidRPr="00931183">
        <w:rPr>
          <w:rStyle w:val="Emphasis"/>
          <w:highlight w:val="yellow"/>
        </w:rPr>
        <w:t>extraordinarily contentious</w:t>
      </w:r>
      <w:r w:rsidRPr="00931183">
        <w:rPr>
          <w:rStyle w:val="StyleUnderline"/>
          <w:highlight w:val="yellow"/>
        </w:rPr>
        <w:t xml:space="preserve">, </w:t>
      </w:r>
      <w:r w:rsidRPr="00931183">
        <w:rPr>
          <w:rStyle w:val="Emphasis"/>
          <w:highlight w:val="yellow"/>
        </w:rPr>
        <w:t>protracted</w:t>
      </w:r>
      <w:r w:rsidRPr="00931183">
        <w:rPr>
          <w:rStyle w:val="StyleUnderline"/>
          <w:highlight w:val="yellow"/>
        </w:rPr>
        <w:t xml:space="preserve">, and </w:t>
      </w:r>
      <w:r w:rsidRPr="00931183">
        <w:rPr>
          <w:rStyle w:val="Emphasis"/>
          <w:highlight w:val="yellow"/>
        </w:rPr>
        <w:t>all-consuming</w:t>
      </w:r>
      <w:r w:rsidRPr="00AA7BFC">
        <w:rPr>
          <w:sz w:val="16"/>
        </w:rPr>
        <w:t xml:space="preserve">. </w:t>
      </w:r>
      <w:r w:rsidRPr="00C863D7">
        <w:rPr>
          <w:rStyle w:val="Emphasis"/>
          <w:highlight w:val="yellow"/>
        </w:rPr>
        <w:t>Many</w:t>
      </w:r>
      <w:r w:rsidRPr="00C863D7">
        <w:rPr>
          <w:rStyle w:val="Emphasis"/>
        </w:rPr>
        <w:t xml:space="preserve"> in the party</w:t>
      </w:r>
      <w:r w:rsidRPr="003603C1">
        <w:rPr>
          <w:rStyle w:val="StyleUnderline"/>
        </w:rPr>
        <w:t xml:space="preserve"> and otherwise across the country would likely </w:t>
      </w:r>
      <w:r w:rsidRPr="00211080">
        <w:rPr>
          <w:rStyle w:val="StyleUnderline"/>
          <w:highlight w:val="yellow"/>
        </w:rPr>
        <w:t xml:space="preserve">prefer to see Democrats </w:t>
      </w:r>
      <w:r w:rsidRPr="00931183">
        <w:rPr>
          <w:rStyle w:val="StyleUnderline"/>
          <w:highlight w:val="yellow"/>
        </w:rPr>
        <w:t xml:space="preserve">prioritize </w:t>
      </w:r>
      <w:r w:rsidRPr="00931183">
        <w:rPr>
          <w:rStyle w:val="Emphasis"/>
          <w:highlight w:val="yellow"/>
        </w:rPr>
        <w:t xml:space="preserve">other </w:t>
      </w:r>
      <w:r w:rsidRPr="00211080">
        <w:rPr>
          <w:rStyle w:val="Emphasis"/>
          <w:highlight w:val="yellow"/>
        </w:rPr>
        <w:t>issues</w:t>
      </w:r>
      <w:r w:rsidRPr="00AA7BFC">
        <w:rPr>
          <w:sz w:val="16"/>
        </w:rPr>
        <w:t xml:space="preserve"> that have stood on the sidelines for more than a decade. </w:t>
      </w:r>
    </w:p>
    <w:p w14:paraId="5EF59E08" w14:textId="77777777" w:rsidR="000A76FF" w:rsidRDefault="000A76FF" w:rsidP="000A76FF">
      <w:pPr>
        <w:rPr>
          <w:sz w:val="16"/>
        </w:rPr>
      </w:pPr>
      <w:r w:rsidRPr="00AA7BFC">
        <w:rPr>
          <w:sz w:val="16"/>
        </w:rPr>
        <w:lastRenderedPageBreak/>
        <w:t xml:space="preserve">As tidily outlined by Matthew </w:t>
      </w:r>
      <w:proofErr w:type="spellStart"/>
      <w:r w:rsidRPr="00AA7BFC">
        <w:rPr>
          <w:sz w:val="16"/>
        </w:rPr>
        <w:t>Yglesias</w:t>
      </w:r>
      <w:proofErr w:type="spellEnd"/>
      <w:r w:rsidRPr="00AA7BFC">
        <w:rPr>
          <w:sz w:val="16"/>
        </w:rPr>
        <w:t xml:space="preserve">, not exactly a wilting flower on the left, </w:t>
      </w:r>
      <w:r w:rsidRPr="003603C1">
        <w:rPr>
          <w:rStyle w:val="StyleUnderline"/>
        </w:rPr>
        <w:t>issues such as climate change</w:t>
      </w:r>
      <w:r w:rsidRPr="00AA7BFC">
        <w:rPr>
          <w:sz w:val="16"/>
        </w:rPr>
        <w:t xml:space="preserve">, </w:t>
      </w:r>
      <w:r w:rsidRPr="003603C1">
        <w:rPr>
          <w:rStyle w:val="StyleUnderline"/>
        </w:rPr>
        <w:t>democracy</w:t>
      </w:r>
      <w:r w:rsidRPr="00AA7BFC">
        <w:rPr>
          <w:sz w:val="16"/>
        </w:rPr>
        <w:t xml:space="preserve"> (voting rights, and so forth), </w:t>
      </w:r>
      <w:r w:rsidRPr="003603C1">
        <w:rPr>
          <w:rStyle w:val="StyleUnderline"/>
        </w:rPr>
        <w:t>and immigration</w:t>
      </w:r>
      <w:r w:rsidRPr="00AA7BFC">
        <w:rPr>
          <w:sz w:val="16"/>
        </w:rPr>
        <w:t xml:space="preserve">, </w:t>
      </w:r>
      <w:r w:rsidRPr="003603C1">
        <w:rPr>
          <w:rStyle w:val="StyleUnderline"/>
        </w:rPr>
        <w:t xml:space="preserve">deserve </w:t>
      </w:r>
      <w:r w:rsidRPr="003603C1">
        <w:rPr>
          <w:rStyle w:val="Emphasis"/>
        </w:rPr>
        <w:t>renewed attention</w:t>
      </w:r>
      <w:r w:rsidRPr="00AA7BFC">
        <w:rPr>
          <w:sz w:val="16"/>
        </w:rPr>
        <w:t xml:space="preserve">, especially after the assaults each has suffered under the dominion of President Trump. </w:t>
      </w:r>
    </w:p>
    <w:bookmarkEnd w:id="0"/>
    <w:p w14:paraId="4B7232A7" w14:textId="77777777" w:rsidR="000A76FF" w:rsidRPr="000A76FF" w:rsidRDefault="000A76FF" w:rsidP="000A76FF"/>
    <w:p w14:paraId="4DF68D87" w14:textId="77777777" w:rsidR="000A76FF" w:rsidRPr="000A76FF" w:rsidRDefault="000A76FF" w:rsidP="000A76FF"/>
    <w:p w14:paraId="0E41AF6F" w14:textId="77777777" w:rsidR="002D4487" w:rsidRPr="000C55D6" w:rsidRDefault="002D4487" w:rsidP="00C925FF">
      <w:pPr>
        <w:spacing w:after="0"/>
        <w:rPr>
          <w:sz w:val="16"/>
        </w:rPr>
      </w:pPr>
    </w:p>
    <w:p w14:paraId="3D85E686" w14:textId="77777777" w:rsidR="00C925FF" w:rsidRPr="009752C7" w:rsidRDefault="00C925FF" w:rsidP="00C925FF"/>
    <w:p w14:paraId="3408401C" w14:textId="5F2334C1" w:rsidR="00AF1D5A" w:rsidRDefault="00AF1D5A" w:rsidP="00A866CF">
      <w:pPr>
        <w:pStyle w:val="Heading1"/>
      </w:pPr>
      <w:r>
        <w:lastRenderedPageBreak/>
        <w:t>Internals</w:t>
      </w:r>
    </w:p>
    <w:p w14:paraId="047D5B55" w14:textId="376A93BE" w:rsidR="00C04773" w:rsidRDefault="00E15459" w:rsidP="00C04773">
      <w:pPr>
        <w:pStyle w:val="Heading3"/>
      </w:pPr>
      <w:r>
        <w:lastRenderedPageBreak/>
        <w:t xml:space="preserve">IL --- </w:t>
      </w:r>
      <w:r w:rsidR="00C04773">
        <w:t>PC Real</w:t>
      </w:r>
      <w:r>
        <w:t xml:space="preserve"> 2nc/1nr</w:t>
      </w:r>
    </w:p>
    <w:p w14:paraId="77737F55" w14:textId="2E3A0FD0" w:rsidR="00C04773" w:rsidRPr="00B27CFD" w:rsidRDefault="00C04773" w:rsidP="00C04773">
      <w:pPr>
        <w:pStyle w:val="Heading4"/>
      </w:pPr>
      <w:r w:rsidRPr="00B27CFD">
        <w:t>Political Capital is Relevant</w:t>
      </w:r>
    </w:p>
    <w:p w14:paraId="24E8D5AB" w14:textId="77777777" w:rsidR="00C04773" w:rsidRPr="00B27CFD" w:rsidRDefault="00C04773" w:rsidP="00C04773">
      <w:pPr>
        <w:pStyle w:val="Heading4"/>
      </w:pPr>
      <w:r w:rsidRPr="00B27CFD">
        <w:t>a.</w:t>
      </w:r>
      <w:r w:rsidRPr="00B27CFD">
        <w:rPr>
          <w:u w:val="single"/>
        </w:rPr>
        <w:t xml:space="preserve"> Multiple Studies confirm</w:t>
      </w:r>
      <w:r w:rsidRPr="00B27CFD">
        <w:t xml:space="preserve"> that a presidents’ influence can switch votes </w:t>
      </w:r>
    </w:p>
    <w:p w14:paraId="1359C948" w14:textId="77777777" w:rsidR="00C04773" w:rsidRPr="00B27CFD" w:rsidRDefault="00C04773" w:rsidP="00C04773">
      <w:pPr>
        <w:spacing w:after="0"/>
        <w:rPr>
          <w:rFonts w:cs="Times New Roman"/>
        </w:rPr>
      </w:pPr>
      <w:r w:rsidRPr="00B27CFD">
        <w:rPr>
          <w:rStyle w:val="Style13ptBold"/>
        </w:rPr>
        <w:t>Beckmann and Kumar 11</w:t>
      </w:r>
      <w:r w:rsidRPr="00B27CFD">
        <w:rPr>
          <w:rFonts w:cs="Times New Roman"/>
        </w:rPr>
        <w:t xml:space="preserve"> [Department of Political Science at the University of California; “How presidents push, when presidents win: A model of positive presidential power in US lawmaking”; 2011; Journal of Theoretical Politics 23(1) 3–20]</w:t>
      </w:r>
    </w:p>
    <w:p w14:paraId="768B7F8F" w14:textId="77777777" w:rsidR="00C04773" w:rsidRDefault="00C04773" w:rsidP="00C04773">
      <w:pPr>
        <w:spacing w:after="0"/>
        <w:rPr>
          <w:rStyle w:val="StyleUnderline"/>
          <w:rFonts w:cs="Times New Roman"/>
        </w:rPr>
      </w:pPr>
      <w:r w:rsidRPr="00B27CFD">
        <w:rPr>
          <w:rFonts w:cs="Times New Roman"/>
          <w:sz w:val="16"/>
        </w:rPr>
        <w:t xml:space="preserve">Fortunately for those inside the West Wing, </w:t>
      </w:r>
      <w:r w:rsidRPr="00B27CFD">
        <w:rPr>
          <w:rStyle w:val="StyleUnderline"/>
          <w:rFonts w:cs="Times New Roman"/>
        </w:rPr>
        <w:t>some r</w:t>
      </w:r>
      <w:r w:rsidRPr="003B2986">
        <w:rPr>
          <w:rStyle w:val="StyleUnderline"/>
          <w:rFonts w:cs="Times New Roman"/>
          <w:highlight w:val="cyan"/>
        </w:rPr>
        <w:t>esearchers</w:t>
      </w:r>
      <w:r w:rsidRPr="00B27CFD">
        <w:rPr>
          <w:rStyle w:val="StyleUnderline"/>
          <w:rFonts w:cs="Times New Roman"/>
        </w:rPr>
        <w:t xml:space="preserve"> paint a more optimistic picture regarding presidents’ potential for passing important planks of their legislative agenda</w:t>
      </w:r>
      <w:r w:rsidRPr="00B27CFD">
        <w:rPr>
          <w:rFonts w:cs="Times New Roman"/>
          <w:sz w:val="16"/>
        </w:rPr>
        <w:t xml:space="preserve">. </w:t>
      </w:r>
      <w:r w:rsidRPr="00B27CFD">
        <w:rPr>
          <w:rStyle w:val="StyleUnderline"/>
          <w:rFonts w:cs="Times New Roman"/>
        </w:rPr>
        <w:t>Covington</w:t>
      </w:r>
      <w:r w:rsidRPr="00B27CFD">
        <w:rPr>
          <w:rFonts w:cs="Times New Roman"/>
          <w:sz w:val="16"/>
        </w:rPr>
        <w:t xml:space="preserve"> et al. (1995), </w:t>
      </w:r>
      <w:r w:rsidRPr="001878C2">
        <w:rPr>
          <w:rStyle w:val="StyleUnderline"/>
          <w:rFonts w:cs="Times New Roman"/>
        </w:rPr>
        <w:t>Barrett</w:t>
      </w:r>
      <w:r w:rsidRPr="00B27CFD">
        <w:rPr>
          <w:rFonts w:cs="Times New Roman"/>
          <w:sz w:val="16"/>
        </w:rPr>
        <w:t xml:space="preserve"> and </w:t>
      </w:r>
      <w:proofErr w:type="spellStart"/>
      <w:r w:rsidRPr="00B27CFD">
        <w:rPr>
          <w:rFonts w:cs="Times New Roman"/>
          <w:sz w:val="16"/>
        </w:rPr>
        <w:t>Eshbaugh-Soha</w:t>
      </w:r>
      <w:proofErr w:type="spellEnd"/>
      <w:r w:rsidRPr="00B27CFD">
        <w:rPr>
          <w:rFonts w:cs="Times New Roman"/>
          <w:sz w:val="16"/>
        </w:rPr>
        <w:t xml:space="preserve"> (2007), </w:t>
      </w:r>
      <w:r w:rsidRPr="001878C2">
        <w:rPr>
          <w:rStyle w:val="StyleUnderline"/>
          <w:rFonts w:cs="Times New Roman"/>
        </w:rPr>
        <w:t>Edwards</w:t>
      </w:r>
      <w:r w:rsidRPr="00B27CFD">
        <w:rPr>
          <w:rFonts w:cs="Times New Roman"/>
          <w:sz w:val="16"/>
        </w:rPr>
        <w:t xml:space="preserve"> III and Barrett (2000), Kellerman (1984), Light (1982), Peterson (1990), and </w:t>
      </w:r>
      <w:proofErr w:type="spellStart"/>
      <w:r w:rsidRPr="00B27CFD">
        <w:rPr>
          <w:rFonts w:cs="Times New Roman"/>
          <w:sz w:val="16"/>
        </w:rPr>
        <w:t>Rudalevige</w:t>
      </w:r>
      <w:proofErr w:type="spellEnd"/>
      <w:r w:rsidRPr="00B27CFD">
        <w:rPr>
          <w:rFonts w:cs="Times New Roman"/>
          <w:sz w:val="16"/>
        </w:rPr>
        <w:t xml:space="preserve"> (2002) </w:t>
      </w:r>
      <w:r w:rsidRPr="003B2986">
        <w:rPr>
          <w:rStyle w:val="StyleUnderline"/>
          <w:rFonts w:cs="Times New Roman"/>
          <w:highlight w:val="cyan"/>
        </w:rPr>
        <w:t>all observe that presidents secure greater support for</w:t>
      </w:r>
      <w:r w:rsidRPr="00B27CFD">
        <w:rPr>
          <w:rStyle w:val="StyleUnderline"/>
          <w:rFonts w:cs="Times New Roman"/>
        </w:rPr>
        <w:t xml:space="preserve"> their ‘</w:t>
      </w:r>
      <w:r w:rsidRPr="003B2986">
        <w:rPr>
          <w:rStyle w:val="StyleUnderline"/>
          <w:rFonts w:cs="Times New Roman"/>
          <w:highlight w:val="cyan"/>
        </w:rPr>
        <w:t>priority’ items</w:t>
      </w:r>
      <w:r w:rsidRPr="00B27CFD">
        <w:rPr>
          <w:rStyle w:val="StyleUnderline"/>
          <w:rFonts w:cs="Times New Roman"/>
        </w:rPr>
        <w:t xml:space="preserve">, </w:t>
      </w:r>
      <w:r w:rsidRPr="003B2986">
        <w:rPr>
          <w:rStyle w:val="StyleUnderline"/>
          <w:rFonts w:cs="Times New Roman"/>
          <w:highlight w:val="cyan"/>
        </w:rPr>
        <w:t>and when they exert ‘effort’ pushing them</w:t>
      </w:r>
      <w:r w:rsidRPr="00B27CFD">
        <w:rPr>
          <w:rStyle w:val="StyleUnderline"/>
          <w:rFonts w:cs="Times New Roman"/>
        </w:rPr>
        <w:t>.</w:t>
      </w:r>
      <w:r w:rsidRPr="00B27CFD">
        <w:rPr>
          <w:rFonts w:cs="Times New Roman"/>
          <w:sz w:val="16"/>
        </w:rPr>
        <w:t xml:space="preserve"> In addition, Covington (1987) concludes that White House officials can occasionally win greater support among legislators by working behind the scenes, while </w:t>
      </w:r>
      <w:r w:rsidRPr="00B27CFD">
        <w:rPr>
          <w:rStyle w:val="StyleUnderline"/>
          <w:rFonts w:cs="Times New Roman"/>
        </w:rPr>
        <w:t>Canes-</w:t>
      </w:r>
      <w:proofErr w:type="spellStart"/>
      <w:r w:rsidRPr="00B27CFD">
        <w:rPr>
          <w:rStyle w:val="StyleUnderline"/>
          <w:rFonts w:cs="Times New Roman"/>
        </w:rPr>
        <w:t>Wrone</w:t>
      </w:r>
      <w:proofErr w:type="spellEnd"/>
      <w:r w:rsidRPr="00B27CFD">
        <w:rPr>
          <w:rFonts w:cs="Times New Roman"/>
          <w:sz w:val="16"/>
        </w:rPr>
        <w:t xml:space="preserve"> (2001, 2005) </w:t>
      </w:r>
      <w:r w:rsidRPr="00B27CFD">
        <w:rPr>
          <w:rStyle w:val="StyleUnderline"/>
          <w:rFonts w:cs="Times New Roman"/>
        </w:rPr>
        <w:t xml:space="preserve">shows that </w:t>
      </w:r>
      <w:r w:rsidRPr="003B2986">
        <w:rPr>
          <w:rStyle w:val="StyleUnderline"/>
          <w:rFonts w:cs="Times New Roman"/>
          <w:highlight w:val="cyan"/>
        </w:rPr>
        <w:t>presidents can induce support from a recalcitrant Congress</w:t>
      </w:r>
      <w:r w:rsidRPr="00B27CFD">
        <w:rPr>
          <w:rStyle w:val="StyleUnderline"/>
          <w:rFonts w:cs="Times New Roman"/>
        </w:rPr>
        <w:t xml:space="preserve"> </w:t>
      </w:r>
      <w:r w:rsidRPr="003B2986">
        <w:rPr>
          <w:rStyle w:val="StyleUnderline"/>
          <w:rFonts w:cs="Times New Roman"/>
          <w:highlight w:val="cyan"/>
        </w:rPr>
        <w:t>by</w:t>
      </w:r>
      <w:r w:rsidRPr="00B27CFD">
        <w:rPr>
          <w:rStyle w:val="StyleUnderline"/>
          <w:rFonts w:cs="Times New Roman"/>
        </w:rPr>
        <w:t xml:space="preserve"> strategically ‘</w:t>
      </w:r>
      <w:r w:rsidRPr="003B2986">
        <w:rPr>
          <w:rStyle w:val="StyleUnderline"/>
          <w:rFonts w:cs="Times New Roman"/>
          <w:highlight w:val="cyan"/>
        </w:rPr>
        <w:t>going public’</w:t>
      </w:r>
      <w:r w:rsidRPr="00B27CFD">
        <w:rPr>
          <w:rStyle w:val="StyleUnderline"/>
          <w:rFonts w:cs="Times New Roman"/>
        </w:rPr>
        <w:t xml:space="preserve"> when advocating popular proposals </w:t>
      </w:r>
      <w:r w:rsidRPr="00B27CFD">
        <w:rPr>
          <w:rFonts w:cs="Times New Roman"/>
          <w:sz w:val="16"/>
        </w:rPr>
        <w:t xml:space="preserve">(see also </w:t>
      </w:r>
      <w:proofErr w:type="spellStart"/>
      <w:r w:rsidRPr="00B27CFD">
        <w:rPr>
          <w:rFonts w:cs="Times New Roman"/>
          <w:sz w:val="16"/>
        </w:rPr>
        <w:t>Kernell</w:t>
      </w:r>
      <w:proofErr w:type="spellEnd"/>
      <w:r w:rsidRPr="00B27CFD">
        <w:rPr>
          <w:rFonts w:cs="Times New Roman"/>
          <w:sz w:val="16"/>
        </w:rPr>
        <w:t xml:space="preserve"> (1993)). Sullivan (1987, 1988) </w:t>
      </w:r>
      <w:r w:rsidRPr="00B27CFD">
        <w:rPr>
          <w:rStyle w:val="StyleUnderline"/>
          <w:rFonts w:cs="Times New Roman"/>
        </w:rPr>
        <w:t xml:space="preserve">finds that </w:t>
      </w:r>
      <w:r w:rsidRPr="003B2986">
        <w:rPr>
          <w:rStyle w:val="StyleUnderline"/>
          <w:rFonts w:cs="Times New Roman"/>
          <w:highlight w:val="cyan"/>
        </w:rPr>
        <w:t>presidents can amass</w:t>
      </w:r>
      <w:r w:rsidRPr="00B27CFD">
        <w:rPr>
          <w:rStyle w:val="StyleUnderline"/>
          <w:rFonts w:cs="Times New Roman"/>
        </w:rPr>
        <w:t xml:space="preserve"> winning congressional </w:t>
      </w:r>
      <w:r w:rsidRPr="003B2986">
        <w:rPr>
          <w:rStyle w:val="StyleUnderline"/>
          <w:rFonts w:cs="Times New Roman"/>
          <w:highlight w:val="cyan"/>
        </w:rPr>
        <w:t>coalitions</w:t>
      </w:r>
      <w:r w:rsidRPr="00B27CFD">
        <w:rPr>
          <w:rStyle w:val="StyleUnderline"/>
          <w:rFonts w:cs="Times New Roman"/>
        </w:rPr>
        <w:t xml:space="preserve"> by </w:t>
      </w:r>
      <w:r w:rsidRPr="003B2986">
        <w:rPr>
          <w:rStyle w:val="StyleUnderline"/>
          <w:rFonts w:cs="Times New Roman"/>
          <w:highlight w:val="cyan"/>
        </w:rPr>
        <w:t>changing members’ positions</w:t>
      </w:r>
      <w:r w:rsidRPr="00B27CFD">
        <w:rPr>
          <w:rStyle w:val="StyleUnderline"/>
          <w:rFonts w:cs="Times New Roman"/>
        </w:rPr>
        <w:t xml:space="preserve"> as a bill moves through the legislative process.</w:t>
      </w:r>
    </w:p>
    <w:p w14:paraId="60A977D3" w14:textId="77777777" w:rsidR="00C04773" w:rsidRPr="00B27CFD" w:rsidRDefault="00C04773" w:rsidP="00C04773">
      <w:pPr>
        <w:spacing w:after="0"/>
        <w:rPr>
          <w:rStyle w:val="StyleUnderline"/>
          <w:rFonts w:cs="Times New Roman"/>
        </w:rPr>
      </w:pPr>
    </w:p>
    <w:p w14:paraId="6066C2A0" w14:textId="77777777" w:rsidR="00C04773" w:rsidRPr="00B27CFD" w:rsidRDefault="00C04773" w:rsidP="00C04773">
      <w:pPr>
        <w:pStyle w:val="Heading4"/>
      </w:pPr>
      <w:r w:rsidRPr="00B27CFD">
        <w:t>b. it overcomes partisan gridlock</w:t>
      </w:r>
    </w:p>
    <w:p w14:paraId="61456052" w14:textId="77777777" w:rsidR="00C04773" w:rsidRPr="00B27CFD" w:rsidRDefault="00C04773" w:rsidP="00C04773">
      <w:pPr>
        <w:rPr>
          <w:rFonts w:cs="Times New Roman"/>
          <w:szCs w:val="20"/>
        </w:rPr>
      </w:pPr>
      <w:r w:rsidRPr="00B27CFD">
        <w:rPr>
          <w:rStyle w:val="Style13ptBold"/>
        </w:rPr>
        <w:t>Beckmann and McGann 08</w:t>
      </w:r>
      <w:r w:rsidRPr="00B27CFD">
        <w:rPr>
          <w:rFonts w:cs="Times New Roman"/>
          <w:b/>
          <w:sz w:val="24"/>
        </w:rPr>
        <w:t xml:space="preserve"> </w:t>
      </w:r>
      <w:r w:rsidRPr="00B27CFD">
        <w:t xml:space="preserve">(Matthew N. Beckmann is an Associate Professor of Political Science at UC Irvine and Matthew N. Beckmann is an Associate Professor of Political science at UC </w:t>
      </w:r>
      <w:proofErr w:type="gramStart"/>
      <w:r w:rsidRPr="00B27CFD">
        <w:t>Irvine,  Journal</w:t>
      </w:r>
      <w:proofErr w:type="gramEnd"/>
      <w:r w:rsidRPr="00B27CFD">
        <w:t xml:space="preserve"> of Theoretical Politics 2008)</w:t>
      </w:r>
    </w:p>
    <w:p w14:paraId="3D8D0EB8" w14:textId="77777777" w:rsidR="00C04773" w:rsidRPr="00C27918" w:rsidRDefault="00C04773" w:rsidP="00C04773">
      <w:pPr>
        <w:rPr>
          <w:rStyle w:val="Style13ptBold"/>
          <w:rFonts w:cs="Times New Roman"/>
          <w:b w:val="0"/>
          <w:bCs w:val="0"/>
          <w:sz w:val="16"/>
          <w:szCs w:val="20"/>
        </w:rPr>
      </w:pPr>
      <w:r w:rsidRPr="00B27CFD">
        <w:rPr>
          <w:rStyle w:val="StyleUnderline"/>
          <w:rFonts w:cs="Times New Roman"/>
        </w:rPr>
        <w:t xml:space="preserve">Here we propose a theory that casts some early rays of light onto the policy consequences of polarization </w:t>
      </w:r>
      <w:r w:rsidRPr="003B2986">
        <w:rPr>
          <w:rStyle w:val="StyleUnderline"/>
          <w:rFonts w:cs="Times New Roman"/>
          <w:highlight w:val="cyan"/>
        </w:rPr>
        <w:t>in Congress</w:t>
      </w:r>
      <w:r w:rsidRPr="00C27918">
        <w:rPr>
          <w:rFonts w:cs="Times New Roman"/>
          <w:sz w:val="16"/>
          <w:szCs w:val="20"/>
        </w:rPr>
        <w:t>. Building from a simple theoretical model in which the president seeks to promote his preferred policies in the Senate (see Snyder, 1991; Groseclose, 1996</w:t>
      </w:r>
      <w:r w:rsidRPr="00B27CFD">
        <w:rPr>
          <w:rStyle w:val="StyleUnderline"/>
          <w:rFonts w:cs="Times New Roman"/>
        </w:rPr>
        <w:t>), we assess differences in the chamber’s preference distribution – from normal to unanimous to bimoda</w:t>
      </w:r>
      <w:r w:rsidRPr="00C27918">
        <w:rPr>
          <w:rFonts w:cs="Times New Roman"/>
          <w:sz w:val="16"/>
          <w:szCs w:val="20"/>
        </w:rPr>
        <w:t>l – as well as the ‘political capital’ at the president’s disposal.</w:t>
      </w:r>
      <w:r w:rsidRPr="00C27918">
        <w:rPr>
          <w:rFonts w:cs="Times New Roman"/>
          <w:sz w:val="16"/>
          <w:szCs w:val="14"/>
        </w:rPr>
        <w:t xml:space="preserve">2 </w:t>
      </w:r>
      <w:r w:rsidRPr="00C27918">
        <w:rPr>
          <w:rFonts w:cs="Times New Roman"/>
          <w:sz w:val="16"/>
          <w:szCs w:val="20"/>
        </w:rPr>
        <w:t>Results show that absent the president, ideological polarization makes amassing the votes needed to beat the status quo difficult</w:t>
      </w:r>
      <w:r w:rsidRPr="00B27CFD">
        <w:rPr>
          <w:rStyle w:val="StyleUnderline"/>
          <w:rFonts w:cs="Times New Roman"/>
        </w:rPr>
        <w:t xml:space="preserve">, so </w:t>
      </w:r>
      <w:r w:rsidRPr="003B2986">
        <w:rPr>
          <w:rStyle w:val="StyleUnderline"/>
          <w:rFonts w:cs="Times New Roman"/>
          <w:highlight w:val="cyan"/>
        </w:rPr>
        <w:t>gridlock frequently prevails</w:t>
      </w:r>
      <w:r w:rsidRPr="00C27918">
        <w:rPr>
          <w:rFonts w:cs="Times New Roman"/>
          <w:sz w:val="16"/>
          <w:szCs w:val="20"/>
        </w:rPr>
        <w:t xml:space="preserve">. </w:t>
      </w:r>
      <w:r w:rsidRPr="00B27CFD">
        <w:rPr>
          <w:rStyle w:val="StyleUnderline"/>
          <w:rFonts w:cs="Times New Roman"/>
        </w:rPr>
        <w:t xml:space="preserve">The same is true </w:t>
      </w:r>
      <w:r w:rsidRPr="003B2986">
        <w:rPr>
          <w:rStyle w:val="StyleUnderline"/>
          <w:rFonts w:cs="Times New Roman"/>
          <w:highlight w:val="cyan"/>
        </w:rPr>
        <w:t>when the president lacks political capital to spend. However, when endowed with</w:t>
      </w:r>
      <w:r w:rsidRPr="00B27CFD">
        <w:rPr>
          <w:rStyle w:val="StyleUnderline"/>
          <w:rFonts w:cs="Times New Roman"/>
        </w:rPr>
        <w:t xml:space="preserve"> abundant </w:t>
      </w:r>
      <w:r w:rsidRPr="003B2986">
        <w:rPr>
          <w:rStyle w:val="StyleUnderline"/>
          <w:rFonts w:cs="Times New Roman"/>
          <w:highlight w:val="cyan"/>
        </w:rPr>
        <w:t>capital, facing a polarized legislature enables presidents to pass policies</w:t>
      </w:r>
      <w:r w:rsidRPr="00B27CFD">
        <w:rPr>
          <w:rStyle w:val="StyleUnderline"/>
          <w:rFonts w:cs="Times New Roman"/>
        </w:rPr>
        <w:t xml:space="preserve"> closer to their ideal than would have been possible in an assembly characterized by greater ideological homogeneity</w:t>
      </w:r>
      <w:r w:rsidRPr="00C27918">
        <w:rPr>
          <w:rFonts w:cs="Times New Roman"/>
          <w:sz w:val="16"/>
          <w:szCs w:val="20"/>
        </w:rPr>
        <w:t>. Hence the familiar prediction of blanket ‘gridlock’ is overblown. Instead, comparative statics show that the consequences of ideological polarization in Congress are conditional: they depend on the nature of the preference distribution, the involvement of the president, and the political capital at his disposal.</w:t>
      </w:r>
    </w:p>
    <w:p w14:paraId="677A7605" w14:textId="77777777" w:rsidR="00C04773" w:rsidRPr="00597E4D" w:rsidRDefault="00C04773" w:rsidP="00C04773">
      <w:pPr>
        <w:pStyle w:val="Heading4"/>
        <w:rPr>
          <w:rFonts w:cs="Times New Roman"/>
        </w:rPr>
      </w:pPr>
      <w:r>
        <w:rPr>
          <w:rFonts w:cs="Times New Roman"/>
        </w:rPr>
        <w:t>c. it enhances agenda setting – o</w:t>
      </w:r>
      <w:r w:rsidRPr="00597E4D">
        <w:rPr>
          <w:rFonts w:cs="Times New Roman"/>
        </w:rPr>
        <w:t>verwhelming empirics</w:t>
      </w:r>
    </w:p>
    <w:p w14:paraId="600E7B1A" w14:textId="77777777" w:rsidR="00C04773" w:rsidRPr="00597E4D" w:rsidRDefault="00C04773" w:rsidP="00C04773">
      <w:r w:rsidRPr="00597E4D">
        <w:rPr>
          <w:rStyle w:val="Style13ptBold"/>
        </w:rPr>
        <w:t>Siewert 18</w:t>
      </w:r>
      <w:r w:rsidRPr="00597E4D">
        <w:t xml:space="preserve">, PhD, dissertation to obtain the degree of Doctor of Philosophy in the Faculty of Social Sciences of the Johann Wolfgang Goethe University to Frankfurt am Main (Markus, “"It’s Never Easy for the President to Get Exactly What He Wants,” </w:t>
      </w:r>
      <w:hyperlink r:id="rId16" w:history="1">
        <w:r w:rsidRPr="00597E4D">
          <w:rPr>
            <w:rStyle w:val="Hyperlink"/>
          </w:rPr>
          <w:t>https://d-nb.info/1164077325/34)</w:t>
        </w:r>
      </w:hyperlink>
    </w:p>
    <w:p w14:paraId="269573C2" w14:textId="77777777" w:rsidR="00C04773" w:rsidRPr="00CE566D" w:rsidRDefault="00C04773" w:rsidP="00C04773">
      <w:pPr>
        <w:rPr>
          <w:sz w:val="16"/>
        </w:rPr>
      </w:pPr>
      <w:r w:rsidRPr="00597E4D">
        <w:rPr>
          <w:rStyle w:val="StyleUnderline"/>
        </w:rPr>
        <w:t>One of the most important presidential strategies</w:t>
      </w:r>
      <w:r w:rsidRPr="00CE566D">
        <w:rPr>
          <w:sz w:val="16"/>
        </w:rPr>
        <w:t xml:space="preserve"> in the legislative arena </w:t>
      </w:r>
      <w:r w:rsidRPr="00597E4D">
        <w:rPr>
          <w:rStyle w:val="StyleUnderline"/>
        </w:rPr>
        <w:t>is</w:t>
      </w:r>
      <w:r w:rsidRPr="00CE566D">
        <w:rPr>
          <w:sz w:val="16"/>
        </w:rPr>
        <w:t xml:space="preserve"> (trying) </w:t>
      </w:r>
      <w:r w:rsidRPr="00597E4D">
        <w:rPr>
          <w:rStyle w:val="StyleUnderline"/>
        </w:rPr>
        <w:t>to set the agenda of Congress</w:t>
      </w:r>
      <w:r w:rsidRPr="00CE566D">
        <w:rPr>
          <w:sz w:val="16"/>
        </w:rPr>
        <w:t xml:space="preserve"> (see Wood 2009 for an extensive overview; Cohen 2012; Edwards and Wood 1999; Light 1999). The reasoning behind this is straightforward: </w:t>
      </w:r>
      <w:r w:rsidRPr="003B2986">
        <w:rPr>
          <w:rStyle w:val="StyleUnderline"/>
          <w:highlight w:val="cyan"/>
        </w:rPr>
        <w:t>Since presidents have</w:t>
      </w:r>
      <w:r w:rsidRPr="00597E4D">
        <w:rPr>
          <w:rStyle w:val="StyleUnderline"/>
        </w:rPr>
        <w:t xml:space="preserve"> </w:t>
      </w:r>
      <w:r w:rsidRPr="00597E4D">
        <w:rPr>
          <w:rStyle w:val="Emphasis"/>
        </w:rPr>
        <w:t xml:space="preserve">only </w:t>
      </w:r>
      <w:r w:rsidRPr="003B2986">
        <w:rPr>
          <w:rStyle w:val="Emphasis"/>
          <w:highlight w:val="cyan"/>
        </w:rPr>
        <w:t>few tools</w:t>
      </w:r>
      <w:r w:rsidRPr="00597E4D">
        <w:rPr>
          <w:rStyle w:val="StyleUnderline"/>
        </w:rPr>
        <w:t xml:space="preserve"> at hand </w:t>
      </w:r>
      <w:r w:rsidRPr="003B2986">
        <w:rPr>
          <w:rStyle w:val="StyleUnderline"/>
          <w:highlight w:val="cyan"/>
        </w:rPr>
        <w:t xml:space="preserve">to </w:t>
      </w:r>
      <w:r w:rsidRPr="003B2986">
        <w:rPr>
          <w:rStyle w:val="Emphasis"/>
          <w:highlight w:val="cyan"/>
        </w:rPr>
        <w:t>sway lawmakers</w:t>
      </w:r>
      <w:r w:rsidRPr="00597E4D">
        <w:rPr>
          <w:rStyle w:val="StyleUnderline"/>
        </w:rPr>
        <w:t xml:space="preserve"> on how they cast their ballot, </w:t>
      </w:r>
      <w:r w:rsidRPr="003B2986">
        <w:rPr>
          <w:rStyle w:val="StyleUnderline"/>
          <w:highlight w:val="cyan"/>
        </w:rPr>
        <w:t>the focus</w:t>
      </w:r>
      <w:r w:rsidRPr="00597E4D">
        <w:rPr>
          <w:rStyle w:val="StyleUnderline"/>
        </w:rPr>
        <w:t xml:space="preserve"> of the White House </w:t>
      </w:r>
      <w:r w:rsidRPr="003B2986">
        <w:rPr>
          <w:rStyle w:val="StyleUnderline"/>
          <w:highlight w:val="cyan"/>
        </w:rPr>
        <w:t>is</w:t>
      </w:r>
      <w:r w:rsidRPr="00597E4D">
        <w:rPr>
          <w:rStyle w:val="StyleUnderline"/>
        </w:rPr>
        <w:t xml:space="preserve"> set at an earlier stage: by already </w:t>
      </w:r>
      <w:r w:rsidRPr="003B2986">
        <w:rPr>
          <w:rStyle w:val="StyleUnderline"/>
          <w:highlight w:val="cyan"/>
        </w:rPr>
        <w:t>influencing what is considered in the first place</w:t>
      </w:r>
      <w:r w:rsidRPr="00597E4D">
        <w:rPr>
          <w:rStyle w:val="StyleUnderline"/>
        </w:rPr>
        <w:t>.</w:t>
      </w:r>
      <w:r w:rsidRPr="00CE566D">
        <w:rPr>
          <w:sz w:val="16"/>
        </w:rPr>
        <w:t xml:space="preserve"> Compared with the legislative prevalence of executives in parliamentarian democracies, presidents in the United States are clearly less able to dominate the agenda space. Yet based on his constitutional right to recommend legislation deemed necessary and appropriate (Art. II, Sec 3, U.S. Constitution), it is primarily the resources of the executive branch - i.e., the departmental bureaucracies, and the Executive Office of the President - which put the president into the position to exert policy leadership via drafting legislative proposals. Unmatched by any other single </w:t>
      </w:r>
      <w:r w:rsidRPr="00CE566D">
        <w:rPr>
          <w:sz w:val="16"/>
        </w:rPr>
        <w:lastRenderedPageBreak/>
        <w:t xml:space="preserve">legislators or even Congress as a whole, John W. </w:t>
      </w:r>
      <w:proofErr w:type="spellStart"/>
      <w:r w:rsidRPr="00CE566D">
        <w:rPr>
          <w:sz w:val="16"/>
        </w:rPr>
        <w:t>Kingdon</w:t>
      </w:r>
      <w:proofErr w:type="spellEnd"/>
      <w:r w:rsidRPr="00CE566D">
        <w:rPr>
          <w:sz w:val="16"/>
        </w:rPr>
        <w:t xml:space="preserve"> is right to argue that “[…] </w:t>
      </w:r>
      <w:r w:rsidRPr="003B2986">
        <w:rPr>
          <w:rStyle w:val="StyleUnderline"/>
          <w:highlight w:val="cyan"/>
        </w:rPr>
        <w:t>no other</w:t>
      </w:r>
      <w:r w:rsidRPr="00CE566D">
        <w:rPr>
          <w:sz w:val="16"/>
        </w:rPr>
        <w:t xml:space="preserve"> single </w:t>
      </w:r>
      <w:r w:rsidRPr="003B2986">
        <w:rPr>
          <w:rStyle w:val="StyleUnderline"/>
          <w:highlight w:val="cyan"/>
        </w:rPr>
        <w:t>actor</w:t>
      </w:r>
      <w:r w:rsidRPr="00CE566D">
        <w:rPr>
          <w:sz w:val="16"/>
        </w:rPr>
        <w:t xml:space="preserve"> in the political system </w:t>
      </w:r>
      <w:r w:rsidRPr="003B2986">
        <w:rPr>
          <w:rStyle w:val="StyleUnderline"/>
          <w:highlight w:val="cyan"/>
        </w:rPr>
        <w:t>has</w:t>
      </w:r>
      <w:r w:rsidRPr="00CE566D">
        <w:rPr>
          <w:sz w:val="16"/>
        </w:rPr>
        <w:t xml:space="preserve"> quite </w:t>
      </w:r>
      <w:r w:rsidRPr="003B2986">
        <w:rPr>
          <w:rStyle w:val="StyleUnderline"/>
          <w:highlight w:val="cyan"/>
        </w:rPr>
        <w:t>the</w:t>
      </w:r>
      <w:r w:rsidRPr="00597E4D">
        <w:rPr>
          <w:rStyle w:val="StyleUnderline"/>
        </w:rPr>
        <w:t xml:space="preserve"> </w:t>
      </w:r>
      <w:r w:rsidRPr="003B2986">
        <w:rPr>
          <w:rStyle w:val="StyleUnderline"/>
          <w:highlight w:val="cyan"/>
        </w:rPr>
        <w:t>capability of the president to set agendas</w:t>
      </w:r>
      <w:r w:rsidRPr="00CE566D">
        <w:rPr>
          <w:sz w:val="16"/>
        </w:rPr>
        <w:t>.” (</w:t>
      </w:r>
      <w:proofErr w:type="spellStart"/>
      <w:r w:rsidRPr="00CE566D">
        <w:rPr>
          <w:sz w:val="16"/>
        </w:rPr>
        <w:t>Kingdon</w:t>
      </w:r>
      <w:proofErr w:type="spellEnd"/>
      <w:r w:rsidRPr="00CE566D">
        <w:rPr>
          <w:sz w:val="16"/>
        </w:rPr>
        <w:t xml:space="preserve"> 2003, 24). Previous research has shown that defining the agenda is a promising strategy for the White House. Presidential initiatives, both major and minor ones, almost always find their way into the legislative hopper (Cameron and Park 2008, 51f; Cohen 2012, 24ff; Edwards and Barrett 2000, 116ff). Accordingly, legislation proposed by the administration makes up between 30% and 50% of the congressional calendar, while the remaining proportion is initiated by members of Congress, is based on recurring pieces of legislation, and are reaction to external events or imminent crises (Edwards and Barrett 2000, 112ff; Taylor 1998, 377ff; Theriault 2002). While this indeed makes the president the single most important agenda-setter, it also demonstrates that he does not dominate the legislative agenda of Congress (Sinclair 2006, 255–63). We can mainly identify three </w:t>
      </w:r>
      <w:proofErr w:type="gramStart"/>
      <w:r w:rsidRPr="00CE566D">
        <w:rPr>
          <w:sz w:val="16"/>
        </w:rPr>
        <w:t>mechanisms</w:t>
      </w:r>
      <w:proofErr w:type="gramEnd"/>
      <w:r w:rsidRPr="00CE566D">
        <w:rPr>
          <w:sz w:val="16"/>
        </w:rPr>
        <w:t xml:space="preserve"> how </w:t>
      </w:r>
      <w:r w:rsidRPr="003B2986">
        <w:rPr>
          <w:rStyle w:val="StyleUnderline"/>
          <w:highlight w:val="cyan"/>
        </w:rPr>
        <w:t>presidential</w:t>
      </w:r>
      <w:r w:rsidRPr="00597E4D">
        <w:rPr>
          <w:rStyle w:val="StyleUnderline"/>
        </w:rPr>
        <w:t xml:space="preserve"> </w:t>
      </w:r>
      <w:r w:rsidRPr="003B2986">
        <w:rPr>
          <w:rStyle w:val="StyleUnderline"/>
          <w:highlight w:val="cyan"/>
        </w:rPr>
        <w:t>agenda-setting</w:t>
      </w:r>
      <w:r w:rsidRPr="00CE566D">
        <w:rPr>
          <w:sz w:val="16"/>
        </w:rPr>
        <w:t xml:space="preserve"> affects the lawmaking process in Congress. First, it </w:t>
      </w:r>
      <w:r w:rsidRPr="003B2986">
        <w:rPr>
          <w:rStyle w:val="StyleUnderline"/>
          <w:highlight w:val="cyan"/>
        </w:rPr>
        <w:t>enables the president to define the boundaries of</w:t>
      </w:r>
      <w:r w:rsidRPr="00597E4D">
        <w:rPr>
          <w:rStyle w:val="StyleUnderline"/>
        </w:rPr>
        <w:t xml:space="preserve"> </w:t>
      </w:r>
      <w:r w:rsidRPr="003B2986">
        <w:rPr>
          <w:rStyle w:val="StyleUnderline"/>
          <w:highlight w:val="cyan"/>
        </w:rPr>
        <w:t>policies under consideration, and</w:t>
      </w:r>
      <w:r w:rsidRPr="00597E4D">
        <w:rPr>
          <w:rStyle w:val="StyleUnderline"/>
        </w:rPr>
        <w:t xml:space="preserve"> in this way to </w:t>
      </w:r>
      <w:r w:rsidRPr="003B2986">
        <w:rPr>
          <w:rStyle w:val="StyleUnderline"/>
          <w:highlight w:val="cyan"/>
        </w:rPr>
        <w:t>structure the following deliberation</w:t>
      </w:r>
      <w:r w:rsidRPr="00CE566D">
        <w:rPr>
          <w:sz w:val="16"/>
        </w:rPr>
        <w:t xml:space="preserve">. In this sense, </w:t>
      </w:r>
      <w:r w:rsidRPr="003B2986">
        <w:rPr>
          <w:rStyle w:val="StyleUnderline"/>
          <w:highlight w:val="cyan"/>
        </w:rPr>
        <w:t>agenda setting is</w:t>
      </w:r>
      <w:r w:rsidRPr="00CE566D">
        <w:rPr>
          <w:sz w:val="16"/>
        </w:rPr>
        <w:t xml:space="preserve"> first and foremost about </w:t>
      </w:r>
      <w:r w:rsidRPr="003B2986">
        <w:rPr>
          <w:rStyle w:val="StyleUnderline"/>
          <w:highlight w:val="cyan"/>
        </w:rPr>
        <w:t>obtaining</w:t>
      </w:r>
      <w:r w:rsidRPr="00CE566D">
        <w:rPr>
          <w:sz w:val="16"/>
        </w:rPr>
        <w:t xml:space="preserve"> the </w:t>
      </w:r>
      <w:proofErr w:type="spellStart"/>
      <w:r w:rsidRPr="00CE566D">
        <w:rPr>
          <w:sz w:val="16"/>
        </w:rPr>
        <w:t>Deutungshoheit</w:t>
      </w:r>
      <w:proofErr w:type="spellEnd"/>
      <w:r w:rsidRPr="00CE566D">
        <w:rPr>
          <w:sz w:val="16"/>
        </w:rPr>
        <w:t xml:space="preserve"> - i.e., the </w:t>
      </w:r>
      <w:r w:rsidRPr="003B2986">
        <w:rPr>
          <w:rStyle w:val="StyleUnderline"/>
          <w:highlight w:val="cyan"/>
        </w:rPr>
        <w:t>prerogative of interpretation</w:t>
      </w:r>
      <w:r w:rsidRPr="00CE566D">
        <w:rPr>
          <w:sz w:val="16"/>
        </w:rPr>
        <w:t xml:space="preserve"> - </w:t>
      </w:r>
      <w:r w:rsidRPr="003B2986">
        <w:rPr>
          <w:rStyle w:val="StyleUnderline"/>
          <w:highlight w:val="cyan"/>
        </w:rPr>
        <w:t>over the</w:t>
      </w:r>
      <w:r w:rsidRPr="00597E4D">
        <w:rPr>
          <w:rStyle w:val="StyleUnderline"/>
        </w:rPr>
        <w:t xml:space="preserve"> policy </w:t>
      </w:r>
      <w:r w:rsidRPr="003B2986">
        <w:rPr>
          <w:rStyle w:val="StyleUnderline"/>
          <w:highlight w:val="cyan"/>
        </w:rPr>
        <w:t>debate</w:t>
      </w:r>
      <w:r w:rsidRPr="00CE566D">
        <w:rPr>
          <w:sz w:val="16"/>
        </w:rPr>
        <w:t xml:space="preserve"> through setting the terms of the debate, </w:t>
      </w:r>
      <w:r w:rsidRPr="003B2986">
        <w:rPr>
          <w:rStyle w:val="StyleUnderline"/>
          <w:highlight w:val="cyan"/>
        </w:rPr>
        <w:t>moving first on certain policy aspects</w:t>
      </w:r>
      <w:r w:rsidRPr="00597E4D">
        <w:rPr>
          <w:rStyle w:val="StyleUnderline"/>
        </w:rPr>
        <w:t xml:space="preserve">, and </w:t>
      </w:r>
      <w:r w:rsidRPr="003B2986">
        <w:rPr>
          <w:rStyle w:val="StyleUnderline"/>
          <w:highlight w:val="cyan"/>
        </w:rPr>
        <w:t>via framing and priming of core arguments</w:t>
      </w:r>
      <w:r w:rsidRPr="00CE566D">
        <w:rPr>
          <w:sz w:val="16"/>
        </w:rPr>
        <w:t xml:space="preserve"> (Edwards and Wood 1999; </w:t>
      </w:r>
      <w:proofErr w:type="spellStart"/>
      <w:r w:rsidRPr="00CE566D">
        <w:rPr>
          <w:sz w:val="16"/>
        </w:rPr>
        <w:t>Eshbaugh-Soha</w:t>
      </w:r>
      <w:proofErr w:type="spellEnd"/>
      <w:r w:rsidRPr="00CE566D">
        <w:rPr>
          <w:sz w:val="16"/>
        </w:rPr>
        <w:t xml:space="preserve"> and Peake 2005). George W. Bush, for instance, during his 2000 presidential campaign advertised his plans for massive across the board tax breaks which, at that time, were perceived as a mere “pipe dream” on both sides of the political spectrum (Milbank 2001). Cutting taxes, and especially to this extent, did not rank high among the priorities of lawmakers nor the American public. The arrival of Bush in the White House, however, completely changed the dynamics of debate. It put the tax cut proposal upfront of the legislative agenda during his first half year as president, and Democrats in the end had to accept an amount of tax breaks which came up to more than double of what they called reasonable six months before during the election campaign. Bill Clinton, on the other hand, was largely rolled by the issue dynamics in the debates regarding the overhaul of the Internal Revenue Service in 1997. Favoring only minor reforms, he had to concede early on to pressures from the public and Congress who, fueled by several major scandals, thirsted for a largescale reorganization of the IRS instead of a fine-tuning approach preferred by Clinton (Broder 1997). Of course, these are only two illustrations highlighting how presidents can succeed but also fail in setting the tone of the debate from early stages and through this pre-structure the outcome of the lawmaking process. Second, </w:t>
      </w:r>
      <w:r w:rsidRPr="003B2986">
        <w:rPr>
          <w:rStyle w:val="Emphasis"/>
          <w:highlight w:val="cyan"/>
        </w:rPr>
        <w:t>pres</w:t>
      </w:r>
      <w:r w:rsidRPr="00597E4D">
        <w:rPr>
          <w:rStyle w:val="StyleUnderline"/>
        </w:rPr>
        <w:t xml:space="preserve">idential </w:t>
      </w:r>
      <w:r w:rsidRPr="003B2986">
        <w:rPr>
          <w:rStyle w:val="StyleUnderline"/>
          <w:highlight w:val="cyan"/>
        </w:rPr>
        <w:t>leadership</w:t>
      </w:r>
      <w:r w:rsidRPr="00CE566D">
        <w:rPr>
          <w:sz w:val="16"/>
        </w:rPr>
        <w:t xml:space="preserve"> at the agenda-setting stage </w:t>
      </w:r>
      <w:r w:rsidRPr="003B2986">
        <w:rPr>
          <w:rStyle w:val="StyleUnderline"/>
          <w:highlight w:val="cyan"/>
        </w:rPr>
        <w:t>helps</w:t>
      </w:r>
      <w:r w:rsidRPr="00597E4D">
        <w:rPr>
          <w:rStyle w:val="StyleUnderline"/>
        </w:rPr>
        <w:t xml:space="preserve"> to </w:t>
      </w:r>
      <w:r w:rsidRPr="003B2986">
        <w:rPr>
          <w:rStyle w:val="Emphasis"/>
          <w:highlight w:val="cyan"/>
        </w:rPr>
        <w:t>overcome collective action</w:t>
      </w:r>
      <w:r w:rsidRPr="00597E4D">
        <w:rPr>
          <w:rStyle w:val="Emphasis"/>
        </w:rPr>
        <w:t xml:space="preserve"> </w:t>
      </w:r>
      <w:r w:rsidRPr="003B2986">
        <w:rPr>
          <w:rStyle w:val="Emphasis"/>
          <w:highlight w:val="cyan"/>
        </w:rPr>
        <w:t>problems</w:t>
      </w:r>
      <w:r w:rsidRPr="00597E4D">
        <w:rPr>
          <w:rStyle w:val="StyleUnderline"/>
        </w:rPr>
        <w:t xml:space="preserve"> within Congress and among</w:t>
      </w:r>
      <w:r w:rsidRPr="00CE566D">
        <w:rPr>
          <w:sz w:val="16"/>
        </w:rPr>
        <w:t xml:space="preserve"> its 535 legislators </w:t>
      </w:r>
      <w:r w:rsidRPr="003B2986">
        <w:rPr>
          <w:rStyle w:val="Emphasis"/>
          <w:highlight w:val="cyan"/>
        </w:rPr>
        <w:t>by providing a focal point</w:t>
      </w:r>
      <w:r w:rsidRPr="003B2986">
        <w:rPr>
          <w:sz w:val="16"/>
          <w:highlight w:val="cyan"/>
        </w:rPr>
        <w:t xml:space="preserve"> </w:t>
      </w:r>
      <w:r w:rsidRPr="003B2986">
        <w:rPr>
          <w:rStyle w:val="StyleUnderline"/>
          <w:highlight w:val="cyan"/>
        </w:rPr>
        <w:t>around which other</w:t>
      </w:r>
      <w:r w:rsidRPr="00597E4D">
        <w:rPr>
          <w:rStyle w:val="StyleUnderline"/>
        </w:rPr>
        <w:t xml:space="preserve"> political </w:t>
      </w:r>
      <w:r w:rsidRPr="003B2986">
        <w:rPr>
          <w:rStyle w:val="StyleUnderline"/>
          <w:highlight w:val="cyan"/>
        </w:rPr>
        <w:t>actors’</w:t>
      </w:r>
      <w:r w:rsidRPr="00597E4D">
        <w:rPr>
          <w:rStyle w:val="StyleUnderline"/>
        </w:rPr>
        <w:t xml:space="preserve"> policy </w:t>
      </w:r>
      <w:r w:rsidRPr="003B2986">
        <w:rPr>
          <w:rStyle w:val="StyleUnderline"/>
          <w:highlight w:val="cyan"/>
        </w:rPr>
        <w:t>positions</w:t>
      </w:r>
      <w:r w:rsidRPr="00597E4D">
        <w:rPr>
          <w:rStyle w:val="StyleUnderline"/>
        </w:rPr>
        <w:t xml:space="preserve"> can </w:t>
      </w:r>
      <w:r w:rsidRPr="003B2986">
        <w:rPr>
          <w:rStyle w:val="StyleUnderline"/>
          <w:highlight w:val="cyan"/>
        </w:rPr>
        <w:t>crystalize</w:t>
      </w:r>
      <w:r w:rsidRPr="00CE566D">
        <w:rPr>
          <w:sz w:val="16"/>
        </w:rPr>
        <w:t xml:space="preserve"> (Cameron and Park 2008; Cohen 2012; Neustadt 1991, 8f). The USA PATRIOT Act can serve as a prime example in this regard, on which the New York Times stressed that “[b]y and large, the House and Senate bills both use as a starting point a proposal sent to Capitol Hill nearly two weeks ago by the White House.” (Lewis and Pear 2001). Since lawmakers in Congress today only have scarce resources to draft their own bills, presidential input from the beginning is often highly appreciated. Yet, a proposal from the White House furthermore fulfills the role of first mover draft upon which the subsequent debate can be structured. In this sense, it both offers a distinct policy outline upfront and provides guiding posts for the further deliberation process. Third, agenda-setting offers the White House the opportunity to highlight its priorities, how they are distributed across various policy issues, and in which way policies should be packaged (</w:t>
      </w:r>
      <w:proofErr w:type="spellStart"/>
      <w:r w:rsidRPr="00CE566D">
        <w:rPr>
          <w:sz w:val="16"/>
        </w:rPr>
        <w:t>Rudalevige</w:t>
      </w:r>
      <w:proofErr w:type="spellEnd"/>
      <w:r w:rsidRPr="00CE566D">
        <w:rPr>
          <w:sz w:val="16"/>
        </w:rPr>
        <w:t xml:space="preserve"> 2005, 437ff; Wayne 2009b, 317ff). </w:t>
      </w:r>
      <w:r w:rsidRPr="003B2986">
        <w:rPr>
          <w:rStyle w:val="StyleUnderline"/>
          <w:highlight w:val="cyan"/>
        </w:rPr>
        <w:t>Because</w:t>
      </w:r>
      <w:r w:rsidRPr="00597E4D">
        <w:rPr>
          <w:rStyle w:val="StyleUnderline"/>
        </w:rPr>
        <w:t xml:space="preserve"> the </w:t>
      </w:r>
      <w:r w:rsidRPr="003B2986">
        <w:rPr>
          <w:rStyle w:val="StyleUnderline"/>
          <w:highlight w:val="cyan"/>
        </w:rPr>
        <w:t>resources of any administration to lobby Congress</w:t>
      </w:r>
      <w:r w:rsidRPr="00597E4D">
        <w:rPr>
          <w:rStyle w:val="StyleUnderline"/>
        </w:rPr>
        <w:t xml:space="preserve"> </w:t>
      </w:r>
      <w:r w:rsidRPr="003B2986">
        <w:rPr>
          <w:rStyle w:val="StyleUnderline"/>
          <w:highlight w:val="cyan"/>
        </w:rPr>
        <w:t>are not infinite and</w:t>
      </w:r>
      <w:r w:rsidRPr="00597E4D">
        <w:rPr>
          <w:rStyle w:val="StyleUnderline"/>
        </w:rPr>
        <w:t xml:space="preserve"> the </w:t>
      </w:r>
      <w:r w:rsidRPr="003B2986">
        <w:rPr>
          <w:rStyle w:val="StyleUnderline"/>
          <w:highlight w:val="cyan"/>
        </w:rPr>
        <w:t>multiple</w:t>
      </w:r>
      <w:r w:rsidRPr="00597E4D">
        <w:rPr>
          <w:rStyle w:val="StyleUnderline"/>
        </w:rPr>
        <w:t xml:space="preserve"> political </w:t>
      </w:r>
      <w:r w:rsidRPr="003B2986">
        <w:rPr>
          <w:rStyle w:val="StyleUnderline"/>
          <w:highlight w:val="cyan"/>
        </w:rPr>
        <w:t>arenas are usually</w:t>
      </w:r>
      <w:r w:rsidRPr="00597E4D">
        <w:rPr>
          <w:rStyle w:val="StyleUnderline"/>
        </w:rPr>
        <w:t xml:space="preserve"> heavily </w:t>
      </w:r>
      <w:r w:rsidRPr="003B2986">
        <w:rPr>
          <w:rStyle w:val="StyleUnderline"/>
          <w:highlight w:val="cyan"/>
        </w:rPr>
        <w:t>crowded with myriad</w:t>
      </w:r>
      <w:r w:rsidRPr="00597E4D">
        <w:rPr>
          <w:rStyle w:val="StyleUnderline"/>
        </w:rPr>
        <w:t xml:space="preserve"> policy </w:t>
      </w:r>
      <w:r w:rsidRPr="003B2986">
        <w:rPr>
          <w:rStyle w:val="StyleUnderline"/>
          <w:highlight w:val="cyan"/>
        </w:rPr>
        <w:t>items</w:t>
      </w:r>
      <w:r w:rsidRPr="00597E4D">
        <w:rPr>
          <w:rStyle w:val="StyleUnderline"/>
        </w:rPr>
        <w:t xml:space="preserve"> and problems striving to be solved, </w:t>
      </w:r>
      <w:r w:rsidRPr="003B2986">
        <w:rPr>
          <w:rStyle w:val="StyleUnderline"/>
          <w:highlight w:val="cyan"/>
        </w:rPr>
        <w:t xml:space="preserve">the White House </w:t>
      </w:r>
      <w:r w:rsidRPr="003B2986">
        <w:rPr>
          <w:rStyle w:val="Emphasis"/>
          <w:highlight w:val="cyan"/>
        </w:rPr>
        <w:t>needs to prioritize</w:t>
      </w:r>
      <w:r w:rsidRPr="00597E4D">
        <w:rPr>
          <w:rStyle w:val="StyleUnderline"/>
        </w:rPr>
        <w:t xml:space="preserve"> its policy agenda</w:t>
      </w:r>
      <w:r w:rsidRPr="00CE566D">
        <w:rPr>
          <w:sz w:val="16"/>
        </w:rPr>
        <w:t xml:space="preserve">. </w:t>
      </w:r>
      <w:r w:rsidRPr="003B2986">
        <w:rPr>
          <w:rStyle w:val="StyleUnderline"/>
          <w:highlight w:val="cyan"/>
        </w:rPr>
        <w:t>This involves</w:t>
      </w:r>
      <w:r w:rsidRPr="00CE566D">
        <w:rPr>
          <w:sz w:val="16"/>
        </w:rPr>
        <w:t xml:space="preserve">, among other things, </w:t>
      </w:r>
      <w:proofErr w:type="gramStart"/>
      <w:r w:rsidRPr="00CE566D">
        <w:rPr>
          <w:sz w:val="16"/>
        </w:rPr>
        <w:t xml:space="preserve">to </w:t>
      </w:r>
      <w:r w:rsidRPr="003B2986">
        <w:rPr>
          <w:rStyle w:val="StyleUnderline"/>
          <w:highlight w:val="cyan"/>
        </w:rPr>
        <w:t>select</w:t>
      </w:r>
      <w:proofErr w:type="gramEnd"/>
      <w:r w:rsidRPr="00597E4D">
        <w:rPr>
          <w:rStyle w:val="StyleUnderline"/>
        </w:rPr>
        <w:t xml:space="preserve"> some </w:t>
      </w:r>
      <w:r w:rsidRPr="003B2986">
        <w:rPr>
          <w:rStyle w:val="StyleUnderline"/>
          <w:highlight w:val="cyan"/>
        </w:rPr>
        <w:t>issues</w:t>
      </w:r>
      <w:r w:rsidRPr="00CE566D">
        <w:rPr>
          <w:sz w:val="16"/>
        </w:rPr>
        <w:t xml:space="preserve"> over others, </w:t>
      </w:r>
      <w:r w:rsidRPr="003B2986">
        <w:rPr>
          <w:rStyle w:val="StyleUnderline"/>
          <w:highlight w:val="cyan"/>
        </w:rPr>
        <w:t>decide</w:t>
      </w:r>
      <w:r w:rsidRPr="00597E4D">
        <w:rPr>
          <w:rStyle w:val="StyleUnderline"/>
        </w:rPr>
        <w:t xml:space="preserve"> about their </w:t>
      </w:r>
      <w:r w:rsidRPr="003B2986">
        <w:rPr>
          <w:rStyle w:val="Emphasis"/>
          <w:highlight w:val="cyan"/>
        </w:rPr>
        <w:t>sequencing</w:t>
      </w:r>
      <w:r w:rsidRPr="00CE566D">
        <w:rPr>
          <w:sz w:val="16"/>
        </w:rPr>
        <w:t xml:space="preserve">, how to pursue them, </w:t>
      </w:r>
      <w:r w:rsidRPr="003B2986">
        <w:rPr>
          <w:rStyle w:val="Emphasis"/>
          <w:highlight w:val="cyan"/>
        </w:rPr>
        <w:t>and how much</w:t>
      </w:r>
      <w:r w:rsidRPr="00CE566D">
        <w:rPr>
          <w:sz w:val="16"/>
        </w:rPr>
        <w:t xml:space="preserve"> </w:t>
      </w:r>
      <w:r w:rsidRPr="003B2986">
        <w:rPr>
          <w:rStyle w:val="Emphasis"/>
          <w:highlight w:val="cyan"/>
        </w:rPr>
        <w:t>p</w:t>
      </w:r>
      <w:r w:rsidRPr="00597E4D">
        <w:rPr>
          <w:rStyle w:val="StyleUnderline"/>
        </w:rPr>
        <w:t xml:space="preserve">olitical </w:t>
      </w:r>
      <w:r w:rsidRPr="003B2986">
        <w:rPr>
          <w:rStyle w:val="Emphasis"/>
          <w:highlight w:val="cyan"/>
        </w:rPr>
        <w:t>c</w:t>
      </w:r>
      <w:r w:rsidRPr="00597E4D">
        <w:rPr>
          <w:rStyle w:val="StyleUnderline"/>
        </w:rPr>
        <w:t>apital</w:t>
      </w:r>
      <w:r w:rsidRPr="00597E4D">
        <w:rPr>
          <w:rStyle w:val="Emphasis"/>
        </w:rPr>
        <w:t xml:space="preserve"> it</w:t>
      </w:r>
      <w:r w:rsidRPr="00CE566D">
        <w:rPr>
          <w:sz w:val="16"/>
        </w:rPr>
        <w:t xml:space="preserve"> wants or </w:t>
      </w:r>
      <w:r w:rsidRPr="00597E4D">
        <w:rPr>
          <w:rStyle w:val="Emphasis"/>
        </w:rPr>
        <w:t xml:space="preserve">needs </w:t>
      </w:r>
      <w:r w:rsidRPr="003B2986">
        <w:rPr>
          <w:rStyle w:val="Emphasis"/>
          <w:highlight w:val="cyan"/>
        </w:rPr>
        <w:t>to spend</w:t>
      </w:r>
      <w:r w:rsidRPr="00CE566D">
        <w:rPr>
          <w:sz w:val="16"/>
        </w:rPr>
        <w:t xml:space="preserve"> on any given item. Therefore, the administration will focus on certain policies with more attention, on others with less, depending on the prioritization by the president but also upon other considerations, such as the overall density of the policy agenda or imminent pressures of the time. </w:t>
      </w:r>
      <w:r w:rsidRPr="003B2986">
        <w:rPr>
          <w:rStyle w:val="Emphasis"/>
          <w:highlight w:val="cyan"/>
        </w:rPr>
        <w:t>The trick is to not overwhelm Congress with</w:t>
      </w:r>
      <w:r w:rsidRPr="00597E4D">
        <w:rPr>
          <w:rStyle w:val="Emphasis"/>
        </w:rPr>
        <w:t xml:space="preserve"> the president’s </w:t>
      </w:r>
      <w:r w:rsidRPr="003B2986">
        <w:rPr>
          <w:rStyle w:val="Emphasis"/>
          <w:highlight w:val="cyan"/>
        </w:rPr>
        <w:t>initiatives</w:t>
      </w:r>
      <w:r w:rsidRPr="00CE566D">
        <w:rPr>
          <w:sz w:val="16"/>
        </w:rPr>
        <w:t>. As Lyndon B. Johnson famously quipped, “Congress is like a Whiskey drinker. You can put an awful lot of whiskey into a man if you just let him sip it. But if you try to force the whole bottle down his throat at one time, he’ll throw it up.” (</w:t>
      </w:r>
      <w:proofErr w:type="gramStart"/>
      <w:r w:rsidRPr="00CE566D">
        <w:rPr>
          <w:sz w:val="16"/>
        </w:rPr>
        <w:t>cited</w:t>
      </w:r>
      <w:proofErr w:type="gramEnd"/>
      <w:r w:rsidRPr="00CE566D">
        <w:rPr>
          <w:sz w:val="16"/>
        </w:rPr>
        <w:t xml:space="preserve"> in </w:t>
      </w:r>
      <w:proofErr w:type="spellStart"/>
      <w:r w:rsidRPr="00CE566D">
        <w:rPr>
          <w:sz w:val="16"/>
        </w:rPr>
        <w:t>Rudalevige</w:t>
      </w:r>
      <w:proofErr w:type="spellEnd"/>
      <w:r w:rsidRPr="00CE566D">
        <w:rPr>
          <w:sz w:val="16"/>
        </w:rPr>
        <w:t xml:space="preserve"> 2002, 113). </w:t>
      </w:r>
      <w:r w:rsidRPr="00597E4D">
        <w:rPr>
          <w:rStyle w:val="StyleUnderline"/>
        </w:rPr>
        <w:t xml:space="preserve">Thus, </w:t>
      </w:r>
      <w:r w:rsidRPr="003B2986">
        <w:rPr>
          <w:rStyle w:val="StyleUnderline"/>
          <w:highlight w:val="cyan"/>
        </w:rPr>
        <w:t>the failure to prioritize</w:t>
      </w:r>
      <w:r w:rsidRPr="00597E4D">
        <w:rPr>
          <w:rStyle w:val="StyleUnderline"/>
        </w:rPr>
        <w:t xml:space="preserve"> easily </w:t>
      </w:r>
      <w:r w:rsidRPr="003B2986">
        <w:rPr>
          <w:rStyle w:val="StyleUnderline"/>
          <w:highlight w:val="cyan"/>
        </w:rPr>
        <w:t xml:space="preserve">leads to </w:t>
      </w:r>
      <w:r w:rsidRPr="003B2986">
        <w:rPr>
          <w:rStyle w:val="Emphasis"/>
          <w:highlight w:val="cyan"/>
        </w:rPr>
        <w:t>overload</w:t>
      </w:r>
      <w:r w:rsidRPr="003B2986">
        <w:rPr>
          <w:rStyle w:val="StyleUnderline"/>
          <w:highlight w:val="cyan"/>
        </w:rPr>
        <w:t xml:space="preserve"> of</w:t>
      </w:r>
      <w:r w:rsidRPr="00597E4D">
        <w:rPr>
          <w:rStyle w:val="StyleUnderline"/>
        </w:rPr>
        <w:t xml:space="preserve"> Pennsylvania Avenue with </w:t>
      </w:r>
      <w:r w:rsidRPr="003B2986">
        <w:rPr>
          <w:rStyle w:val="StyleUnderline"/>
          <w:highlight w:val="cyan"/>
        </w:rPr>
        <w:t>Congress</w:t>
      </w:r>
      <w:r w:rsidRPr="00597E4D">
        <w:rPr>
          <w:rStyle w:val="StyleUnderline"/>
        </w:rPr>
        <w:t xml:space="preserve"> at the one end, </w:t>
      </w:r>
      <w:r w:rsidRPr="003B2986">
        <w:rPr>
          <w:rStyle w:val="StyleUnderline"/>
          <w:highlight w:val="cyan"/>
        </w:rPr>
        <w:t>and</w:t>
      </w:r>
      <w:r w:rsidRPr="00597E4D">
        <w:rPr>
          <w:rStyle w:val="StyleUnderline"/>
        </w:rPr>
        <w:t xml:space="preserve"> to </w:t>
      </w:r>
      <w:r w:rsidRPr="003B2986">
        <w:rPr>
          <w:rStyle w:val="Emphasis"/>
          <w:highlight w:val="cyan"/>
        </w:rPr>
        <w:t>excessive demands and exhaustion</w:t>
      </w:r>
      <w:r w:rsidRPr="003B2986">
        <w:rPr>
          <w:rStyle w:val="StyleUnderline"/>
          <w:highlight w:val="cyan"/>
        </w:rPr>
        <w:t xml:space="preserve"> for the White House</w:t>
      </w:r>
      <w:r w:rsidRPr="00597E4D">
        <w:rPr>
          <w:rStyle w:val="StyleUnderline"/>
        </w:rPr>
        <w:t xml:space="preserve"> at the other end. The rocky start of the </w:t>
      </w:r>
      <w:r w:rsidRPr="003B2986">
        <w:rPr>
          <w:rStyle w:val="StyleUnderline"/>
          <w:highlight w:val="cyan"/>
        </w:rPr>
        <w:t>Clinton</w:t>
      </w:r>
      <w:r w:rsidRPr="00597E4D">
        <w:rPr>
          <w:rStyle w:val="StyleUnderline"/>
        </w:rPr>
        <w:t xml:space="preserve"> administration </w:t>
      </w:r>
      <w:r w:rsidRPr="003B2986">
        <w:rPr>
          <w:rStyle w:val="StyleUnderline"/>
          <w:highlight w:val="cyan"/>
        </w:rPr>
        <w:t>underlines this</w:t>
      </w:r>
      <w:r w:rsidRPr="00597E4D">
        <w:rPr>
          <w:rStyle w:val="StyleUnderline"/>
        </w:rPr>
        <w:t xml:space="preserve"> argument: since </w:t>
      </w:r>
      <w:r w:rsidRPr="003B2986">
        <w:rPr>
          <w:rStyle w:val="StyleUnderline"/>
          <w:highlight w:val="cyan"/>
        </w:rPr>
        <w:t xml:space="preserve">the White House did not pursue a ‘rifle-approach’ to </w:t>
      </w:r>
      <w:r w:rsidRPr="003B2986">
        <w:rPr>
          <w:rStyle w:val="Emphasis"/>
          <w:highlight w:val="cyan"/>
        </w:rPr>
        <w:t>define clear policy priorities</w:t>
      </w:r>
      <w:r w:rsidRPr="00597E4D">
        <w:rPr>
          <w:rStyle w:val="StyleUnderline"/>
        </w:rPr>
        <w:t xml:space="preserve"> for its initial months and then execute them, </w:t>
      </w:r>
      <w:r w:rsidRPr="003B2986">
        <w:rPr>
          <w:rStyle w:val="StyleUnderline"/>
          <w:highlight w:val="cyan"/>
        </w:rPr>
        <w:t>it got lost in</w:t>
      </w:r>
      <w:r w:rsidRPr="00597E4D">
        <w:rPr>
          <w:rStyle w:val="StyleUnderline"/>
        </w:rPr>
        <w:t xml:space="preserve"> </w:t>
      </w:r>
      <w:r w:rsidRPr="003B2986">
        <w:rPr>
          <w:rStyle w:val="StyleUnderline"/>
          <w:highlight w:val="cyan"/>
        </w:rPr>
        <w:t>numerous</w:t>
      </w:r>
      <w:r w:rsidRPr="00597E4D">
        <w:rPr>
          <w:rStyle w:val="StyleUnderline"/>
        </w:rPr>
        <w:t xml:space="preserve"> legislative </w:t>
      </w:r>
      <w:r w:rsidRPr="003B2986">
        <w:rPr>
          <w:rStyle w:val="StyleUnderline"/>
          <w:highlight w:val="cyan"/>
        </w:rPr>
        <w:t xml:space="preserve">battles and </w:t>
      </w:r>
      <w:proofErr w:type="gramStart"/>
      <w:r w:rsidRPr="003B2986">
        <w:rPr>
          <w:rStyle w:val="StyleUnderline"/>
          <w:highlight w:val="cyan"/>
        </w:rPr>
        <w:t>mine-fields</w:t>
      </w:r>
      <w:proofErr w:type="gramEnd"/>
      <w:r w:rsidRPr="00597E4D">
        <w:rPr>
          <w:rStyle w:val="StyleUnderline"/>
        </w:rPr>
        <w:t xml:space="preserve"> early on in its first year. </w:t>
      </w:r>
      <w:proofErr w:type="gramStart"/>
      <w:r w:rsidRPr="003B2986">
        <w:rPr>
          <w:rStyle w:val="StyleUnderline"/>
          <w:highlight w:val="cyan"/>
        </w:rPr>
        <w:t>Instead</w:t>
      </w:r>
      <w:proofErr w:type="gramEnd"/>
      <w:r w:rsidRPr="003B2986">
        <w:rPr>
          <w:rStyle w:val="StyleUnderline"/>
          <w:highlight w:val="cyan"/>
        </w:rPr>
        <w:t xml:space="preserve"> </w:t>
      </w:r>
      <w:r w:rsidRPr="003B2986">
        <w:rPr>
          <w:rStyle w:val="Emphasis"/>
          <w:highlight w:val="cyan"/>
        </w:rPr>
        <w:t>it followed a ‘shotgun-approach’</w:t>
      </w:r>
      <w:r w:rsidRPr="00597E4D">
        <w:rPr>
          <w:rStyle w:val="Emphasis"/>
        </w:rPr>
        <w:t xml:space="preserve"> by addressing as many issues as possible at once </w:t>
      </w:r>
      <w:r w:rsidRPr="003B2986">
        <w:rPr>
          <w:rStyle w:val="Emphasis"/>
          <w:highlight w:val="cyan"/>
        </w:rPr>
        <w:t xml:space="preserve">leading to </w:t>
      </w:r>
      <w:proofErr w:type="gramStart"/>
      <w:r w:rsidRPr="003B2986">
        <w:rPr>
          <w:rStyle w:val="Emphasis"/>
          <w:highlight w:val="cyan"/>
        </w:rPr>
        <w:t>an overkill</w:t>
      </w:r>
      <w:proofErr w:type="gramEnd"/>
      <w:r w:rsidRPr="003B2986">
        <w:rPr>
          <w:rStyle w:val="Emphasis"/>
          <w:highlight w:val="cyan"/>
        </w:rPr>
        <w:t xml:space="preserve"> and chaos</w:t>
      </w:r>
      <w:r w:rsidRPr="00CE566D">
        <w:rPr>
          <w:sz w:val="16"/>
        </w:rPr>
        <w:t xml:space="preserve"> (Rockman 1996; Sinclair 2000b).</w:t>
      </w:r>
    </w:p>
    <w:p w14:paraId="4E868EC0" w14:textId="77777777" w:rsidR="00C04773" w:rsidRDefault="00C04773" w:rsidP="00C04773">
      <w:pPr>
        <w:pStyle w:val="Heading4"/>
      </w:pPr>
      <w:r>
        <w:t xml:space="preserve">PC’s </w:t>
      </w:r>
      <w:r w:rsidRPr="00DE73E1">
        <w:rPr>
          <w:u w:val="single"/>
        </w:rPr>
        <w:t>real</w:t>
      </w:r>
      <w:r>
        <w:t xml:space="preserve"> and </w:t>
      </w:r>
      <w:r w:rsidRPr="00DE73E1">
        <w:rPr>
          <w:u w:val="single"/>
        </w:rPr>
        <w:t>finite</w:t>
      </w:r>
      <w:r>
        <w:t xml:space="preserve"> -- best studies</w:t>
      </w:r>
    </w:p>
    <w:p w14:paraId="1B1F3B36" w14:textId="77777777" w:rsidR="00C04773" w:rsidRDefault="00C04773" w:rsidP="00C04773">
      <w:r>
        <w:t xml:space="preserve">Anthony J. </w:t>
      </w:r>
      <w:r>
        <w:rPr>
          <w:rStyle w:val="Style13ptBold"/>
        </w:rPr>
        <w:t>Madonna</w:t>
      </w:r>
      <w:r w:rsidRPr="00A11720">
        <w:t>, professor of political science writes in 20</w:t>
      </w:r>
      <w:r>
        <w:rPr>
          <w:rStyle w:val="Style13ptBold"/>
        </w:rPr>
        <w:t xml:space="preserve">16 </w:t>
      </w:r>
      <w:r>
        <w:t xml:space="preserve">James E. </w:t>
      </w:r>
      <w:proofErr w:type="spellStart"/>
      <w:r>
        <w:t>Monogan</w:t>
      </w:r>
      <w:proofErr w:type="spellEnd"/>
      <w:r>
        <w:t xml:space="preserve"> III, and Richard L. Vining Jr, Associate Professors of Political Science at University of Georgia, 2-9-16.“Confirmation Wars, </w:t>
      </w:r>
      <w:r>
        <w:lastRenderedPageBreak/>
        <w:t xml:space="preserve">Legislative Time, and Collateral Damage: Assessing the Impact of Supreme Court Nominations on Presidential Success in the U.S. Senate”, </w:t>
      </w:r>
      <w:hyperlink r:id="rId17" w:history="1">
        <w:r w:rsidRPr="00027A8C">
          <w:rPr>
            <w:rStyle w:val="Hyperlink"/>
          </w:rPr>
          <w:t>http://spia.uga.edu/faculty_pages/mlynch/Monogan.pdf</w:t>
        </w:r>
      </w:hyperlink>
    </w:p>
    <w:p w14:paraId="182F49D5" w14:textId="77777777" w:rsidR="00C04773" w:rsidRDefault="00C04773" w:rsidP="00C04773">
      <w:pPr>
        <w:rPr>
          <w:sz w:val="16"/>
        </w:rPr>
      </w:pPr>
      <w:r w:rsidRPr="005878D2">
        <w:rPr>
          <w:sz w:val="16"/>
        </w:rPr>
        <w:t xml:space="preserve">Time Management and the President’s Agenda </w:t>
      </w:r>
      <w:r w:rsidRPr="000B2D24">
        <w:rPr>
          <w:rStyle w:val="StyleUnderline"/>
        </w:rPr>
        <w:t>Presidents use a wide range of tactics to set policy, including their ability to influence the legislative agenda</w:t>
      </w:r>
      <w:r w:rsidRPr="005878D2">
        <w:rPr>
          <w:sz w:val="16"/>
        </w:rPr>
        <w:t xml:space="preserve"> and staff vacancies to </w:t>
      </w:r>
      <w:proofErr w:type="gramStart"/>
      <w:r w:rsidRPr="005878D2">
        <w:rPr>
          <w:sz w:val="16"/>
        </w:rPr>
        <w:t>lower level</w:t>
      </w:r>
      <w:proofErr w:type="gramEnd"/>
      <w:r w:rsidRPr="005878D2">
        <w:rPr>
          <w:sz w:val="16"/>
        </w:rPr>
        <w:t xml:space="preserve"> federal courts. </w:t>
      </w:r>
      <w:r w:rsidRPr="000B2D24">
        <w:rPr>
          <w:rStyle w:val="StyleUnderline"/>
        </w:rPr>
        <w:t>In terms of influencing the legislative agenda, modern presidents introduce legislation and define policy alternatives</w:t>
      </w:r>
      <w:r w:rsidRPr="005878D2">
        <w:rPr>
          <w:sz w:val="16"/>
        </w:rPr>
        <w:t xml:space="preserve"> (Covington, </w:t>
      </w:r>
      <w:proofErr w:type="spellStart"/>
      <w:r w:rsidRPr="005878D2">
        <w:rPr>
          <w:sz w:val="16"/>
        </w:rPr>
        <w:t>Wrighton</w:t>
      </w:r>
      <w:proofErr w:type="spellEnd"/>
      <w:r w:rsidRPr="005878D2">
        <w:rPr>
          <w:sz w:val="16"/>
        </w:rPr>
        <w:t xml:space="preserve"> and Kinney 1995; </w:t>
      </w:r>
      <w:proofErr w:type="spellStart"/>
      <w:r w:rsidRPr="005878D2">
        <w:rPr>
          <w:sz w:val="16"/>
        </w:rPr>
        <w:t>Eshbaugh-Soha</w:t>
      </w:r>
      <w:proofErr w:type="spellEnd"/>
      <w:r w:rsidRPr="005878D2">
        <w:rPr>
          <w:sz w:val="16"/>
        </w:rPr>
        <w:t xml:space="preserve"> 2005, 2010). While not unconditional, </w:t>
      </w:r>
      <w:r w:rsidRPr="003B2986">
        <w:rPr>
          <w:rStyle w:val="Emphasis"/>
          <w:highlight w:val="cyan"/>
        </w:rPr>
        <w:t>presidents can use their time and effort to secure</w:t>
      </w:r>
      <w:r w:rsidRPr="000B2D24">
        <w:rPr>
          <w:rStyle w:val="Emphasis"/>
        </w:rPr>
        <w:t xml:space="preserve"> the passage of </w:t>
      </w:r>
      <w:r w:rsidRPr="003B2986">
        <w:rPr>
          <w:rStyle w:val="Emphasis"/>
          <w:highlight w:val="cyan"/>
        </w:rPr>
        <w:t>key policy proposals</w:t>
      </w:r>
      <w:r w:rsidRPr="005878D2">
        <w:rPr>
          <w:sz w:val="16"/>
        </w:rPr>
        <w:t xml:space="preserve"> (Edwards and Wood 1999; Light 1999; Neustadt 1960). </w:t>
      </w:r>
      <w:r w:rsidRPr="000B2D24">
        <w:rPr>
          <w:rStyle w:val="StyleUnderline"/>
        </w:rPr>
        <w:t>Importantly,</w:t>
      </w:r>
      <w:r w:rsidRPr="005878D2">
        <w:rPr>
          <w:sz w:val="16"/>
        </w:rPr>
        <w:t xml:space="preserve"> though, </w:t>
      </w:r>
      <w:r w:rsidRPr="003B2986">
        <w:rPr>
          <w:rStyle w:val="StyleUnderline"/>
          <w:highlight w:val="cyan"/>
        </w:rPr>
        <w:t>presidents’ ability</w:t>
      </w:r>
      <w:r w:rsidRPr="000B2D24">
        <w:rPr>
          <w:rStyle w:val="StyleUnderline"/>
        </w:rPr>
        <w:t xml:space="preserve"> to persuade the public </w:t>
      </w:r>
      <w:r w:rsidRPr="003B2986">
        <w:rPr>
          <w:rStyle w:val="StyleUnderline"/>
          <w:highlight w:val="cyan"/>
        </w:rPr>
        <w:t>is limited</w:t>
      </w:r>
      <w:r w:rsidRPr="005878D2">
        <w:rPr>
          <w:sz w:val="16"/>
        </w:rPr>
        <w:t xml:space="preserve">. </w:t>
      </w:r>
      <w:r w:rsidRPr="000B2D24">
        <w:rPr>
          <w:rStyle w:val="StyleUnderline"/>
        </w:rPr>
        <w:t xml:space="preserve">To be successful in enacting desired policies </w:t>
      </w:r>
      <w:r w:rsidRPr="003B2986">
        <w:rPr>
          <w:rStyle w:val="StyleUnderline"/>
          <w:highlight w:val="cyan"/>
        </w:rPr>
        <w:t xml:space="preserve">presidents </w:t>
      </w:r>
      <w:proofErr w:type="gramStart"/>
      <w:r w:rsidRPr="003B2986">
        <w:rPr>
          <w:rStyle w:val="StyleUnderline"/>
          <w:highlight w:val="cyan"/>
        </w:rPr>
        <w:t>have to</w:t>
      </w:r>
      <w:proofErr w:type="gramEnd"/>
      <w:r w:rsidRPr="003B2986">
        <w:rPr>
          <w:rStyle w:val="StyleUnderline"/>
          <w:highlight w:val="cyan"/>
        </w:rPr>
        <w:t xml:space="preserve"> </w:t>
      </w:r>
      <w:r w:rsidRPr="003B2986">
        <w:rPr>
          <w:rStyle w:val="Emphasis"/>
          <w:highlight w:val="cyan"/>
        </w:rPr>
        <w:t>time their proposals to align with favorable conditions</w:t>
      </w:r>
      <w:r w:rsidRPr="005878D2">
        <w:rPr>
          <w:sz w:val="16"/>
        </w:rPr>
        <w:t xml:space="preserve"> in public opinion and legislative makeup (Edwards 2009).</w:t>
      </w:r>
    </w:p>
    <w:p w14:paraId="278D4DF9" w14:textId="77777777" w:rsidR="009936F9" w:rsidRPr="00B5712B" w:rsidRDefault="009936F9" w:rsidP="009936F9">
      <w:pPr>
        <w:keepNext/>
        <w:keepLines/>
        <w:spacing w:before="40" w:after="0"/>
        <w:outlineLvl w:val="3"/>
        <w:rPr>
          <w:rFonts w:eastAsiaTheme="majorEastAsia" w:cstheme="majorBidi"/>
          <w:b/>
          <w:iCs/>
          <w:sz w:val="26"/>
        </w:rPr>
      </w:pPr>
      <w:r w:rsidRPr="00B5712B">
        <w:rPr>
          <w:rFonts w:eastAsiaTheme="majorEastAsia" w:cstheme="majorBidi"/>
          <w:b/>
          <w:iCs/>
          <w:sz w:val="26"/>
        </w:rPr>
        <w:t xml:space="preserve">Those </w:t>
      </w:r>
      <w:r w:rsidRPr="00B5712B">
        <w:rPr>
          <w:rFonts w:eastAsiaTheme="majorEastAsia" w:cstheme="majorBidi"/>
          <w:b/>
          <w:iCs/>
          <w:sz w:val="26"/>
          <w:u w:val="single"/>
        </w:rPr>
        <w:t>in the game</w:t>
      </w:r>
      <w:r w:rsidRPr="00B5712B">
        <w:rPr>
          <w:rFonts w:eastAsiaTheme="majorEastAsia" w:cstheme="majorBidi"/>
          <w:b/>
          <w:iCs/>
          <w:sz w:val="26"/>
        </w:rPr>
        <w:t xml:space="preserve"> believe in it.</w:t>
      </w:r>
    </w:p>
    <w:p w14:paraId="72F52218" w14:textId="77777777" w:rsidR="009936F9" w:rsidRPr="00B5712B" w:rsidRDefault="009936F9" w:rsidP="009936F9">
      <w:r w:rsidRPr="00B5712B">
        <w:t xml:space="preserve">Steven E. </w:t>
      </w:r>
      <w:proofErr w:type="spellStart"/>
      <w:r w:rsidRPr="00B5712B">
        <w:rPr>
          <w:b/>
          <w:bCs/>
          <w:sz w:val="26"/>
        </w:rPr>
        <w:t>Schier</w:t>
      </w:r>
      <w:proofErr w:type="spellEnd"/>
      <w:r w:rsidRPr="00B5712B">
        <w:rPr>
          <w:b/>
          <w:bCs/>
          <w:sz w:val="26"/>
        </w:rPr>
        <w:t xml:space="preserve"> 11</w:t>
      </w:r>
      <w:r w:rsidRPr="00B5712B">
        <w:t>, Professor of Political Science at Carleton; Presidential Studies Quarterly, December 2011, “The Contemporary Presidency: The Presidential Authority Problem and the Political Power Trap,” Presidential Studies Quarterly 41(4)</w:t>
      </w:r>
    </w:p>
    <w:p w14:paraId="4129EE5A" w14:textId="77777777" w:rsidR="009936F9" w:rsidRPr="00B5712B" w:rsidRDefault="009936F9" w:rsidP="009936F9">
      <w:pPr>
        <w:rPr>
          <w:sz w:val="16"/>
        </w:rPr>
      </w:pPr>
      <w:r w:rsidRPr="00B5712B">
        <w:rPr>
          <w:sz w:val="16"/>
        </w:rPr>
        <w:t xml:space="preserve">The concept of political capital captures many of the aspects of a president's political authority. Paul Light defines several components of </w:t>
      </w:r>
      <w:r w:rsidRPr="00B5712B">
        <w:rPr>
          <w:b/>
          <w:iCs/>
          <w:sz w:val="26"/>
          <w:highlight w:val="cyan"/>
          <w:u w:val="single"/>
          <w:bdr w:val="single" w:sz="8" w:space="0" w:color="auto"/>
        </w:rPr>
        <w:t>p</w:t>
      </w:r>
      <w:r w:rsidRPr="00B5712B">
        <w:rPr>
          <w:sz w:val="16"/>
        </w:rPr>
        <w:t xml:space="preserve">olitical </w:t>
      </w:r>
      <w:r w:rsidRPr="00B5712B">
        <w:rPr>
          <w:b/>
          <w:iCs/>
          <w:sz w:val="26"/>
          <w:highlight w:val="cyan"/>
          <w:u w:val="single"/>
          <w:bdr w:val="single" w:sz="8" w:space="0" w:color="auto"/>
        </w:rPr>
        <w:t>c</w:t>
      </w:r>
      <w:r w:rsidRPr="00B5712B">
        <w:rPr>
          <w:sz w:val="16"/>
        </w:rPr>
        <w:t xml:space="preserve">apital: party support of the president in Congress, public approval of the president's conduct of his job, the president's electoral margin, and patronage appointments (Light 1999, 15). Light derived this list from the observations of 126 White House staff members he interviewed (1999, 14). His indicators have two central uses. First, Light's </w:t>
      </w:r>
      <w:r w:rsidRPr="00B5712B">
        <w:rPr>
          <w:highlight w:val="cyan"/>
          <w:u w:val="single"/>
        </w:rPr>
        <w:t xml:space="preserve">research reveals that they are </w:t>
      </w:r>
      <w:r w:rsidRPr="00B5712B">
        <w:rPr>
          <w:b/>
          <w:iCs/>
          <w:sz w:val="26"/>
          <w:highlight w:val="cyan"/>
          <w:u w:val="single"/>
          <w:bdr w:val="single" w:sz="8" w:space="0" w:color="auto"/>
        </w:rPr>
        <w:t>central</w:t>
      </w:r>
      <w:r w:rsidRPr="00B5712B">
        <w:rPr>
          <w:highlight w:val="cyan"/>
          <w:u w:val="single"/>
        </w:rPr>
        <w:t xml:space="preserve"> to the “</w:t>
      </w:r>
      <w:r w:rsidRPr="00B5712B">
        <w:rPr>
          <w:b/>
          <w:iCs/>
          <w:sz w:val="26"/>
          <w:highlight w:val="cyan"/>
          <w:u w:val="single"/>
          <w:bdr w:val="single" w:sz="8" w:space="0" w:color="auto"/>
        </w:rPr>
        <w:t>players'</w:t>
      </w:r>
      <w:r w:rsidRPr="00B5712B">
        <w:rPr>
          <w:highlight w:val="cyan"/>
          <w:u w:val="single"/>
        </w:rPr>
        <w:t xml:space="preserve"> perspective”</w:t>
      </w:r>
      <w:r w:rsidRPr="00B5712B">
        <w:rPr>
          <w:u w:val="single"/>
        </w:rPr>
        <w:t xml:space="preserve"> in Washington. That is, </w:t>
      </w:r>
      <w:r w:rsidRPr="00B5712B">
        <w:rPr>
          <w:highlight w:val="cyan"/>
          <w:u w:val="single"/>
        </w:rPr>
        <w:t>those “</w:t>
      </w:r>
      <w:r w:rsidRPr="00B5712B">
        <w:rPr>
          <w:b/>
          <w:iCs/>
          <w:sz w:val="26"/>
          <w:highlight w:val="cyan"/>
          <w:u w:val="single"/>
          <w:bdr w:val="single" w:sz="8" w:space="0" w:color="auto"/>
        </w:rPr>
        <w:t>in the game</w:t>
      </w:r>
      <w:r w:rsidRPr="00B5712B">
        <w:rPr>
          <w:highlight w:val="cyan"/>
          <w:u w:val="single"/>
        </w:rPr>
        <w:t>” view these</w:t>
      </w:r>
      <w:r w:rsidRPr="00B5712B">
        <w:rPr>
          <w:sz w:val="16"/>
        </w:rPr>
        <w:t xml:space="preserve"> items </w:t>
      </w:r>
      <w:r w:rsidRPr="00B5712B">
        <w:rPr>
          <w:highlight w:val="cyan"/>
          <w:u w:val="single"/>
        </w:rPr>
        <w:t xml:space="preserve">as </w:t>
      </w:r>
      <w:r w:rsidRPr="00B5712B">
        <w:rPr>
          <w:b/>
          <w:iCs/>
          <w:sz w:val="26"/>
          <w:highlight w:val="cyan"/>
          <w:u w:val="single"/>
          <w:bdr w:val="single" w:sz="8" w:space="0" w:color="auto"/>
        </w:rPr>
        <w:t>crucial</w:t>
      </w:r>
      <w:r w:rsidRPr="00B5712B">
        <w:rPr>
          <w:highlight w:val="cyan"/>
          <w:u w:val="single"/>
        </w:rPr>
        <w:t xml:space="preserve"> for presidential effectiveness</w:t>
      </w:r>
      <w:r w:rsidRPr="00B5712B">
        <w:rPr>
          <w:sz w:val="16"/>
        </w:rPr>
        <w:t xml:space="preserve">. Second, they relate to many central aspects of political authority as defined by </w:t>
      </w:r>
      <w:proofErr w:type="spellStart"/>
      <w:r w:rsidRPr="00B5712B">
        <w:rPr>
          <w:sz w:val="16"/>
        </w:rPr>
        <w:t>Skowronek</w:t>
      </w:r>
      <w:proofErr w:type="spellEnd"/>
      <w:r w:rsidRPr="00B5712B">
        <w:rPr>
          <w:sz w:val="16"/>
        </w:rPr>
        <w:t xml:space="preserve">. </w:t>
      </w:r>
      <w:proofErr w:type="gramStart"/>
      <w:r w:rsidRPr="00B5712B">
        <w:rPr>
          <w:sz w:val="16"/>
        </w:rPr>
        <w:t>So</w:t>
      </w:r>
      <w:proofErr w:type="gramEnd"/>
      <w:r w:rsidRPr="00B5712B">
        <w:rPr>
          <w:sz w:val="16"/>
        </w:rPr>
        <w:t xml:space="preserve"> on both theoretical and practical levels, </w:t>
      </w:r>
      <w:r w:rsidRPr="00B5712B">
        <w:rPr>
          <w:u w:val="single"/>
        </w:rPr>
        <w:t xml:space="preserve">the </w:t>
      </w:r>
      <w:r w:rsidRPr="00B5712B">
        <w:rPr>
          <w:b/>
          <w:iCs/>
          <w:sz w:val="26"/>
          <w:u w:val="single"/>
          <w:bdr w:val="single" w:sz="8" w:space="0" w:color="auto"/>
        </w:rPr>
        <w:t>components</w:t>
      </w:r>
      <w:r w:rsidRPr="00B5712B">
        <w:rPr>
          <w:u w:val="single"/>
        </w:rPr>
        <w:t xml:space="preserve"> of </w:t>
      </w:r>
      <w:r w:rsidRPr="00B5712B">
        <w:rPr>
          <w:b/>
          <w:iCs/>
          <w:sz w:val="26"/>
          <w:u w:val="single"/>
          <w:bdr w:val="single" w:sz="8" w:space="0" w:color="auto"/>
        </w:rPr>
        <w:t>p</w:t>
      </w:r>
      <w:r w:rsidRPr="00B5712B">
        <w:rPr>
          <w:u w:val="single"/>
        </w:rPr>
        <w:t xml:space="preserve">olitical </w:t>
      </w:r>
      <w:r w:rsidRPr="00B5712B">
        <w:rPr>
          <w:b/>
          <w:iCs/>
          <w:sz w:val="26"/>
          <w:u w:val="single"/>
          <w:bdr w:val="single" w:sz="8" w:space="0" w:color="auto"/>
        </w:rPr>
        <w:t>c</w:t>
      </w:r>
      <w:r w:rsidRPr="00B5712B">
        <w:rPr>
          <w:u w:val="single"/>
        </w:rPr>
        <w:t xml:space="preserve">apital are central to the </w:t>
      </w:r>
      <w:r w:rsidRPr="00B5712B">
        <w:rPr>
          <w:b/>
          <w:iCs/>
          <w:sz w:val="26"/>
          <w:u w:val="single"/>
          <w:bdr w:val="single" w:sz="8" w:space="0" w:color="auto"/>
        </w:rPr>
        <w:t>fate of presidencies</w:t>
      </w:r>
      <w:r w:rsidRPr="00B5712B">
        <w:rPr>
          <w:sz w:val="16"/>
        </w:rPr>
        <w:t xml:space="preserve">. The data here will reveal that </w:t>
      </w:r>
      <w:r w:rsidRPr="00B5712B">
        <w:rPr>
          <w:highlight w:val="cyan"/>
          <w:u w:val="single"/>
        </w:rPr>
        <w:t>presidents</w:t>
      </w:r>
      <w:r w:rsidRPr="00B5712B">
        <w:rPr>
          <w:u w:val="single"/>
        </w:rPr>
        <w:t xml:space="preserve"> over the last 70 years have </w:t>
      </w:r>
      <w:r w:rsidRPr="00B5712B">
        <w:rPr>
          <w:b/>
          <w:iCs/>
          <w:sz w:val="26"/>
          <w:highlight w:val="cyan"/>
          <w:u w:val="single"/>
          <w:bdr w:val="single" w:sz="8" w:space="0" w:color="auto"/>
        </w:rPr>
        <w:t>suffered</w:t>
      </w:r>
      <w:r w:rsidRPr="00B5712B">
        <w:rPr>
          <w:highlight w:val="cyan"/>
          <w:u w:val="single"/>
        </w:rPr>
        <w:t xml:space="preserve"> from</w:t>
      </w:r>
      <w:r w:rsidRPr="00B5712B">
        <w:rPr>
          <w:u w:val="single"/>
        </w:rPr>
        <w:t xml:space="preserve"> </w:t>
      </w:r>
      <w:r w:rsidRPr="00B5712B">
        <w:rPr>
          <w:sz w:val="16"/>
        </w:rPr>
        <w:t xml:space="preserve">a trend of </w:t>
      </w:r>
      <w:r w:rsidRPr="00B5712B">
        <w:rPr>
          <w:highlight w:val="cyan"/>
          <w:u w:val="single"/>
        </w:rPr>
        <w:t>declining</w:t>
      </w:r>
      <w:r w:rsidRPr="00B5712B">
        <w:rPr>
          <w:sz w:val="16"/>
        </w:rPr>
        <w:t xml:space="preserve"> levels of </w:t>
      </w:r>
      <w:r w:rsidRPr="00B5712B">
        <w:rPr>
          <w:b/>
          <w:iCs/>
          <w:sz w:val="26"/>
          <w:highlight w:val="cyan"/>
          <w:u w:val="single"/>
          <w:bdr w:val="single" w:sz="8" w:space="0" w:color="auto"/>
        </w:rPr>
        <w:t>p</w:t>
      </w:r>
      <w:r w:rsidRPr="00B5712B">
        <w:rPr>
          <w:sz w:val="16"/>
        </w:rPr>
        <w:t xml:space="preserve">olitical </w:t>
      </w:r>
      <w:r w:rsidRPr="00B5712B">
        <w:rPr>
          <w:b/>
          <w:iCs/>
          <w:sz w:val="26"/>
          <w:highlight w:val="cyan"/>
          <w:u w:val="single"/>
          <w:bdr w:val="single" w:sz="8" w:space="0" w:color="auto"/>
        </w:rPr>
        <w:t>c</w:t>
      </w:r>
      <w:r w:rsidRPr="00B5712B">
        <w:rPr>
          <w:sz w:val="16"/>
        </w:rPr>
        <w:t>apital, a trend that is at the heart of their political authority problem.</w:t>
      </w:r>
    </w:p>
    <w:p w14:paraId="00A9C173" w14:textId="77777777" w:rsidR="009936F9" w:rsidRPr="00B5712B" w:rsidRDefault="009936F9" w:rsidP="009936F9">
      <w:pPr>
        <w:keepNext/>
        <w:keepLines/>
        <w:spacing w:before="40" w:after="0"/>
        <w:outlineLvl w:val="3"/>
        <w:rPr>
          <w:rFonts w:eastAsiaTheme="majorEastAsia" w:cstheme="majorBidi"/>
          <w:b/>
          <w:iCs/>
          <w:sz w:val="26"/>
        </w:rPr>
      </w:pPr>
      <w:r w:rsidRPr="00B5712B">
        <w:rPr>
          <w:rFonts w:eastAsiaTheme="majorEastAsia" w:cstheme="majorBidi"/>
          <w:b/>
          <w:iCs/>
          <w:sz w:val="26"/>
        </w:rPr>
        <w:t xml:space="preserve">That’s the </w:t>
      </w:r>
      <w:r w:rsidRPr="00B5712B">
        <w:rPr>
          <w:rFonts w:eastAsiaTheme="majorEastAsia" w:cstheme="majorBidi"/>
          <w:b/>
          <w:iCs/>
          <w:sz w:val="26"/>
          <w:u w:val="single"/>
        </w:rPr>
        <w:t>consensus view</w:t>
      </w:r>
      <w:r w:rsidRPr="00B5712B">
        <w:rPr>
          <w:rFonts w:eastAsiaTheme="majorEastAsia" w:cstheme="majorBidi"/>
          <w:b/>
          <w:iCs/>
          <w:sz w:val="26"/>
        </w:rPr>
        <w:t xml:space="preserve"> of literature.</w:t>
      </w:r>
    </w:p>
    <w:p w14:paraId="0B6F0896" w14:textId="77777777" w:rsidR="009936F9" w:rsidRPr="00B5712B" w:rsidRDefault="009936F9" w:rsidP="009936F9">
      <w:r w:rsidRPr="00B5712B">
        <w:t xml:space="preserve">Dr. Jason S. </w:t>
      </w:r>
      <w:r w:rsidRPr="00B5712B">
        <w:rPr>
          <w:b/>
          <w:bCs/>
          <w:sz w:val="26"/>
        </w:rPr>
        <w:t>Byers 20</w:t>
      </w:r>
      <w:r w:rsidRPr="00B5712B">
        <w:t xml:space="preserve">, PhD in Political Science at the University of Georgia, Postdoctoral Fellow at the University of </w:t>
      </w:r>
      <w:proofErr w:type="spellStart"/>
      <w:r w:rsidRPr="00B5712B">
        <w:t>Michiganj</w:t>
      </w:r>
      <w:proofErr w:type="spellEnd"/>
      <w:r w:rsidRPr="00B5712B">
        <w:t>, “Policymaking by the Executive: Examining the Fate of Presidential Agenda Items,” Congress &amp; the Presidency 47(1)</w:t>
      </w:r>
    </w:p>
    <w:p w14:paraId="3DA911A0" w14:textId="77777777" w:rsidR="009936F9" w:rsidRPr="00B5712B" w:rsidRDefault="009936F9" w:rsidP="009936F9">
      <w:pPr>
        <w:rPr>
          <w:sz w:val="16"/>
        </w:rPr>
      </w:pPr>
      <w:proofErr w:type="gramStart"/>
      <w:r w:rsidRPr="00B5712B">
        <w:rPr>
          <w:sz w:val="20"/>
          <w:u w:val="single"/>
        </w:rPr>
        <w:t xml:space="preserve">A </w:t>
      </w:r>
      <w:r w:rsidRPr="00B5712B">
        <w:rPr>
          <w:b/>
          <w:iCs/>
          <w:sz w:val="26"/>
          <w:highlight w:val="cyan"/>
          <w:u w:val="single"/>
          <w:bdr w:val="single" w:sz="8" w:space="0" w:color="auto"/>
        </w:rPr>
        <w:t>number of</w:t>
      </w:r>
      <w:proofErr w:type="gramEnd"/>
      <w:r w:rsidRPr="00B5712B">
        <w:rPr>
          <w:b/>
          <w:iCs/>
          <w:sz w:val="26"/>
          <w:highlight w:val="cyan"/>
          <w:u w:val="single"/>
          <w:bdr w:val="single" w:sz="8" w:space="0" w:color="auto"/>
        </w:rPr>
        <w:t xml:space="preserve"> studies</w:t>
      </w:r>
      <w:r w:rsidRPr="00B5712B">
        <w:rPr>
          <w:u w:val="single"/>
        </w:rPr>
        <w:t xml:space="preserve"> have </w:t>
      </w:r>
      <w:r w:rsidRPr="00B5712B">
        <w:rPr>
          <w:b/>
          <w:iCs/>
          <w:sz w:val="26"/>
          <w:highlight w:val="cyan"/>
          <w:u w:val="single"/>
          <w:bdr w:val="single" w:sz="8" w:space="0" w:color="auto"/>
        </w:rPr>
        <w:t>show</w:t>
      </w:r>
      <w:r w:rsidRPr="00B5712B">
        <w:rPr>
          <w:u w:val="single"/>
        </w:rPr>
        <w:t xml:space="preserve">n that </w:t>
      </w:r>
      <w:r w:rsidRPr="00B5712B">
        <w:rPr>
          <w:sz w:val="20"/>
          <w:highlight w:val="cyan"/>
          <w:u w:val="single"/>
        </w:rPr>
        <w:t xml:space="preserve">Congress </w:t>
      </w:r>
      <w:r w:rsidRPr="00B5712B">
        <w:rPr>
          <w:b/>
          <w:iCs/>
          <w:sz w:val="26"/>
          <w:highlight w:val="cyan"/>
          <w:u w:val="single"/>
          <w:bdr w:val="single" w:sz="8" w:space="0" w:color="auto"/>
        </w:rPr>
        <w:t>considers</w:t>
      </w:r>
      <w:r w:rsidRPr="00B5712B">
        <w:rPr>
          <w:u w:val="single"/>
        </w:rPr>
        <w:t xml:space="preserve"> current levels of </w:t>
      </w:r>
      <w:r w:rsidRPr="00B5712B">
        <w:rPr>
          <w:highlight w:val="cyan"/>
          <w:u w:val="single"/>
        </w:rPr>
        <w:t>presidential approval</w:t>
      </w:r>
      <w:r w:rsidRPr="00B5712B">
        <w:rPr>
          <w:u w:val="single"/>
        </w:rPr>
        <w:t xml:space="preserve"> when passing legislation</w:t>
      </w:r>
      <w:r w:rsidRPr="00B5712B">
        <w:rPr>
          <w:sz w:val="16"/>
        </w:rPr>
        <w:t xml:space="preserve"> (Brady and </w:t>
      </w:r>
      <w:proofErr w:type="spellStart"/>
      <w:r w:rsidRPr="00B5712B">
        <w:rPr>
          <w:sz w:val="16"/>
        </w:rPr>
        <w:t>Volden</w:t>
      </w:r>
      <w:proofErr w:type="spellEnd"/>
      <w:r w:rsidRPr="00B5712B">
        <w:rPr>
          <w:sz w:val="16"/>
        </w:rPr>
        <w:t xml:space="preserve"> 1998; Cohen et al. 2000; Edwards 1980, 1989). </w:t>
      </w:r>
      <w:r w:rsidRPr="00B5712B">
        <w:rPr>
          <w:u w:val="single"/>
        </w:rPr>
        <w:t xml:space="preserve">Early studies were able to find </w:t>
      </w:r>
      <w:r w:rsidRPr="00B5712B">
        <w:rPr>
          <w:b/>
          <w:iCs/>
          <w:sz w:val="26"/>
          <w:u w:val="single"/>
          <w:bdr w:val="single" w:sz="8" w:space="0" w:color="auto"/>
        </w:rPr>
        <w:t>correlations</w:t>
      </w:r>
      <w:r w:rsidRPr="00B5712B">
        <w:rPr>
          <w:u w:val="single"/>
        </w:rPr>
        <w:t xml:space="preserve"> between approval ratings and success in Congress</w:t>
      </w:r>
      <w:r w:rsidRPr="00B5712B">
        <w:rPr>
          <w:sz w:val="16"/>
        </w:rPr>
        <w:t xml:space="preserve"> (see, e.g., Edwards 1980; Ostrom and Simon 1985). However, later research depicts the relationship between approval ratings and legislative success as more conditional (Canes-</w:t>
      </w:r>
      <w:proofErr w:type="spellStart"/>
      <w:r w:rsidRPr="00B5712B">
        <w:rPr>
          <w:sz w:val="16"/>
        </w:rPr>
        <w:t>Wrone</w:t>
      </w:r>
      <w:proofErr w:type="spellEnd"/>
      <w:r w:rsidRPr="00B5712B">
        <w:rPr>
          <w:sz w:val="16"/>
        </w:rPr>
        <w:t xml:space="preserve"> and De </w:t>
      </w:r>
      <w:proofErr w:type="spellStart"/>
      <w:r w:rsidRPr="00B5712B">
        <w:rPr>
          <w:sz w:val="16"/>
        </w:rPr>
        <w:t>Marchi</w:t>
      </w:r>
      <w:proofErr w:type="spellEnd"/>
      <w:r w:rsidRPr="00B5712B">
        <w:rPr>
          <w:sz w:val="16"/>
        </w:rPr>
        <w:t xml:space="preserve"> 2002; Edwards 1989). </w:t>
      </w:r>
      <w:r w:rsidRPr="00B5712B">
        <w:rPr>
          <w:u w:val="single"/>
        </w:rPr>
        <w:t xml:space="preserve">Supporting a piece of legislation championed by an unpopular president could ultimately result in </w:t>
      </w:r>
      <w:r w:rsidRPr="00B5712B">
        <w:rPr>
          <w:b/>
          <w:iCs/>
          <w:sz w:val="26"/>
          <w:u w:val="single"/>
          <w:bdr w:val="single" w:sz="8" w:space="0" w:color="auto"/>
        </w:rPr>
        <w:t>negative consequences</w:t>
      </w:r>
      <w:r w:rsidRPr="00B5712B">
        <w:rPr>
          <w:u w:val="single"/>
        </w:rPr>
        <w:t xml:space="preserve"> for members of </w:t>
      </w:r>
      <w:r w:rsidRPr="00B5712B">
        <w:rPr>
          <w:b/>
          <w:iCs/>
          <w:sz w:val="26"/>
          <w:u w:val="single"/>
          <w:bdr w:val="single" w:sz="8" w:space="0" w:color="auto"/>
        </w:rPr>
        <w:t>Congress</w:t>
      </w:r>
      <w:r w:rsidRPr="00B5712B">
        <w:rPr>
          <w:sz w:val="16"/>
        </w:rPr>
        <w:t>. If presidents propose legislation to Congress that is salient with the mass electorate and has higher levels of approval, however, then members stand to gain from supporting the president.9</w:t>
      </w:r>
    </w:p>
    <w:p w14:paraId="1A15EFC5" w14:textId="77777777" w:rsidR="009936F9" w:rsidRPr="00B5712B" w:rsidRDefault="009936F9" w:rsidP="009936F9">
      <w:pPr>
        <w:rPr>
          <w:sz w:val="16"/>
          <w:szCs w:val="16"/>
        </w:rPr>
      </w:pPr>
      <w:r w:rsidRPr="00B5712B">
        <w:rPr>
          <w:sz w:val="16"/>
          <w:szCs w:val="16"/>
        </w:rPr>
        <w:t xml:space="preserve">On a similar note, the honeymoon period of a president’s initial time in office has been shown to increase the likelihood of legislative success (Beckmann and Godfrey 2007; Brace and Hinckley 1991; Farnsworth and </w:t>
      </w:r>
      <w:proofErr w:type="spellStart"/>
      <w:r w:rsidRPr="00B5712B">
        <w:rPr>
          <w:sz w:val="16"/>
          <w:szCs w:val="16"/>
        </w:rPr>
        <w:t>Lichter</w:t>
      </w:r>
      <w:proofErr w:type="spellEnd"/>
      <w:r w:rsidRPr="00B5712B">
        <w:rPr>
          <w:sz w:val="16"/>
          <w:szCs w:val="16"/>
        </w:rPr>
        <w:t xml:space="preserve"> 2011; McCarty 1997). Presidents lose their favorability with the public and with Congress the longer that they are in office (McCarty 1997), which is why they often push for significant legislative accomplishments early in their term. Members of Congress are uniquely aware of the public’s sentiments after a presidential election, especially because they share a common constituency with the president and are more likely to capitulate to a president’s agenda.10 Therefore, a president should receive more cooperation from members of Congress for their legislative agenda items earlier in his term.</w:t>
      </w:r>
    </w:p>
    <w:p w14:paraId="569C230B" w14:textId="77777777" w:rsidR="009936F9" w:rsidRPr="00B5712B" w:rsidRDefault="009936F9" w:rsidP="009936F9">
      <w:pPr>
        <w:rPr>
          <w:sz w:val="16"/>
          <w:szCs w:val="16"/>
        </w:rPr>
      </w:pPr>
      <w:r w:rsidRPr="00B5712B">
        <w:rPr>
          <w:sz w:val="16"/>
          <w:szCs w:val="16"/>
        </w:rPr>
        <w:lastRenderedPageBreak/>
        <w:t>We should also expect the president to have varying levels of success depending on the policy in question (Ragsdale 2014). One area where the president is more likely to succeed in Congress is in foreign policy. The amount of knowledge the president possesses in matters of foreign policy, compared to members of Congress, is usually much greater (Canes-</w:t>
      </w:r>
      <w:proofErr w:type="spellStart"/>
      <w:r w:rsidRPr="00B5712B">
        <w:rPr>
          <w:sz w:val="16"/>
          <w:szCs w:val="16"/>
        </w:rPr>
        <w:t>Wrone</w:t>
      </w:r>
      <w:proofErr w:type="spellEnd"/>
      <w:r w:rsidRPr="00B5712B">
        <w:rPr>
          <w:sz w:val="16"/>
          <w:szCs w:val="16"/>
        </w:rPr>
        <w:t xml:space="preserve">, Howell, and Lewis 2008; </w:t>
      </w:r>
      <w:proofErr w:type="spellStart"/>
      <w:r w:rsidRPr="00B5712B">
        <w:rPr>
          <w:sz w:val="16"/>
          <w:szCs w:val="16"/>
        </w:rPr>
        <w:t>Wildavsky</w:t>
      </w:r>
      <w:proofErr w:type="spellEnd"/>
      <w:r w:rsidRPr="00B5712B">
        <w:rPr>
          <w:sz w:val="16"/>
          <w:szCs w:val="16"/>
        </w:rPr>
        <w:t xml:space="preserve"> 1966). This information asymmetry in foreign policy leads Congress to be relatively deferential to the president’s proposals, therefore often negating their need to act unilaterally </w:t>
      </w:r>
      <w:proofErr w:type="gramStart"/>
      <w:r w:rsidRPr="00B5712B">
        <w:rPr>
          <w:sz w:val="16"/>
          <w:szCs w:val="16"/>
        </w:rPr>
        <w:t>in order to</w:t>
      </w:r>
      <w:proofErr w:type="gramEnd"/>
      <w:r w:rsidRPr="00B5712B">
        <w:rPr>
          <w:sz w:val="16"/>
          <w:szCs w:val="16"/>
        </w:rPr>
        <w:t xml:space="preserve"> achieve the president policy goals (Marshall and </w:t>
      </w:r>
      <w:proofErr w:type="spellStart"/>
      <w:r w:rsidRPr="00B5712B">
        <w:rPr>
          <w:sz w:val="16"/>
          <w:szCs w:val="16"/>
        </w:rPr>
        <w:t>Pacelle</w:t>
      </w:r>
      <w:proofErr w:type="spellEnd"/>
      <w:r w:rsidRPr="00B5712B">
        <w:rPr>
          <w:sz w:val="16"/>
          <w:szCs w:val="16"/>
        </w:rPr>
        <w:t xml:space="preserve"> 2005).11 Furthermore, members of Congress often have little incentive to get involved in foreign policy as there is little or no direct electoral return for them (Mayhew 1974).12</w:t>
      </w:r>
    </w:p>
    <w:p w14:paraId="3EF94BF7" w14:textId="77777777" w:rsidR="009936F9" w:rsidRPr="00B5712B" w:rsidRDefault="009936F9" w:rsidP="009936F9">
      <w:pPr>
        <w:rPr>
          <w:sz w:val="16"/>
          <w:szCs w:val="16"/>
        </w:rPr>
      </w:pPr>
      <w:r w:rsidRPr="00B5712B">
        <w:rPr>
          <w:sz w:val="16"/>
          <w:szCs w:val="16"/>
        </w:rPr>
        <w:t xml:space="preserve">A president’s ability to pursue policies with Congress is also affected by institutional features such as unified government, polarization, filibuster or veto pivots, and the partisan composition of the chambers (Bond and Fleisher 1990; Howell 2005; </w:t>
      </w:r>
      <w:proofErr w:type="spellStart"/>
      <w:r w:rsidRPr="00B5712B">
        <w:rPr>
          <w:sz w:val="16"/>
          <w:szCs w:val="16"/>
        </w:rPr>
        <w:t>Krehbiel</w:t>
      </w:r>
      <w:proofErr w:type="spellEnd"/>
      <w:r w:rsidRPr="00B5712B">
        <w:rPr>
          <w:sz w:val="16"/>
          <w:szCs w:val="16"/>
        </w:rPr>
        <w:t xml:space="preserve"> 1998; Mayhew 2011). Much of the previous work on presidential success in Congress has focused on the distinction between unified versus divided government and has found that presidents are more likely to shift policy when there is unified government, which makes intuitive sense (Barrett and </w:t>
      </w:r>
      <w:proofErr w:type="spellStart"/>
      <w:r w:rsidRPr="00B5712B">
        <w:rPr>
          <w:sz w:val="16"/>
          <w:szCs w:val="16"/>
        </w:rPr>
        <w:t>Eshbaugh-Soha</w:t>
      </w:r>
      <w:proofErr w:type="spellEnd"/>
      <w:r w:rsidRPr="00B5712B">
        <w:rPr>
          <w:sz w:val="16"/>
          <w:szCs w:val="16"/>
        </w:rPr>
        <w:t xml:space="preserve"> 2007; Bond and Fleisher 1990; Mayhew 2011). If the same party controls the presidency and both chambers of Congress, then it is reasonable to assume that </w:t>
      </w:r>
      <w:proofErr w:type="gramStart"/>
      <w:r w:rsidRPr="00B5712B">
        <w:rPr>
          <w:sz w:val="16"/>
          <w:szCs w:val="16"/>
        </w:rPr>
        <w:t>a majority of</w:t>
      </w:r>
      <w:proofErr w:type="gramEnd"/>
      <w:r w:rsidRPr="00B5712B">
        <w:rPr>
          <w:sz w:val="16"/>
          <w:szCs w:val="16"/>
        </w:rPr>
        <w:t xml:space="preserve"> the legislation that is proposed by the president will at least make it onto the legislative agenda. It also follows that during times of divided government, the president would have a harder time getting legislation passed through Congress </w:t>
      </w:r>
      <w:proofErr w:type="gramStart"/>
      <w:r w:rsidRPr="00B5712B">
        <w:rPr>
          <w:sz w:val="16"/>
          <w:szCs w:val="16"/>
        </w:rPr>
        <w:t>as a result of</w:t>
      </w:r>
      <w:proofErr w:type="gramEnd"/>
      <w:r w:rsidRPr="00B5712B">
        <w:rPr>
          <w:sz w:val="16"/>
          <w:szCs w:val="16"/>
        </w:rPr>
        <w:t xml:space="preserve"> more divergent policy preferences, which therefore impedes their ability to form the necessary coalition needed to move the status quo (Mayhew 2005; Ragusa 2010).13 The effect of divided government is likely to be exacerbated with greater polarization as well. As the parties’ ideologies diverge, fewer opportunities exist for bipartisan compromise on issues, therefore potentially hampering the president’s ability to move policy.</w:t>
      </w:r>
    </w:p>
    <w:p w14:paraId="7CE41CF1" w14:textId="77777777" w:rsidR="009936F9" w:rsidRPr="00B5712B" w:rsidRDefault="009936F9" w:rsidP="009936F9">
      <w:pPr>
        <w:rPr>
          <w:sz w:val="16"/>
          <w:szCs w:val="16"/>
        </w:rPr>
      </w:pPr>
      <w:r w:rsidRPr="00B5712B">
        <w:rPr>
          <w:sz w:val="16"/>
          <w:szCs w:val="16"/>
        </w:rPr>
        <w:t>Beyond simple majority status, the actual size of the president’s party within Congress also matters. Prior research demonstrates that the size of the coalition that the president has within Congress affects the likelihood that policy change is enacted (Bond and Fleisher 1990; Deering and Maltzman 1999). A bare majority is insufficient unless there is no diversity among members’ ideologies, and even substantial majorities may not suffice if one faction holds substantially different policy preferences from the rest of the party (such as the Southern Democrats during the 1950s and 1960s). Therefore, simple majority status is not sufficient for understanding policy changes. Instead, one must consider the size of the president’s coalition and its ideological homogeneity as well (Rohde 1991). Increasing the size of the coalition the president has in Congress should result in an easier path in passing legislation.14 This should be especially true during times of distinctly different ideological preferences between the majority and minority parties.</w:t>
      </w:r>
    </w:p>
    <w:p w14:paraId="56373E10" w14:textId="77777777" w:rsidR="009936F9" w:rsidRDefault="009936F9" w:rsidP="009936F9">
      <w:pPr>
        <w:rPr>
          <w:sz w:val="16"/>
        </w:rPr>
      </w:pPr>
      <w:r w:rsidRPr="00B5712B">
        <w:rPr>
          <w:u w:val="single"/>
        </w:rPr>
        <w:t xml:space="preserve">A variety of factors could </w:t>
      </w:r>
      <w:r w:rsidRPr="00B5712B">
        <w:rPr>
          <w:b/>
          <w:iCs/>
          <w:sz w:val="26"/>
          <w:u w:val="single"/>
          <w:bdr w:val="single" w:sz="8" w:space="0" w:color="auto"/>
        </w:rPr>
        <w:t>influence the success</w:t>
      </w:r>
      <w:r w:rsidRPr="00B5712B">
        <w:rPr>
          <w:u w:val="single"/>
        </w:rPr>
        <w:t xml:space="preserve"> of a president’s legislative proposal in Congress</w:t>
      </w:r>
      <w:r w:rsidRPr="00B5712B">
        <w:rPr>
          <w:sz w:val="16"/>
        </w:rPr>
        <w:t xml:space="preserve">. Based on the president’s proclivity to have legislative proposals realized through law, </w:t>
      </w:r>
      <w:r w:rsidRPr="00B5712B">
        <w:rPr>
          <w:u w:val="single"/>
        </w:rPr>
        <w:t>the</w:t>
      </w:r>
      <w:r w:rsidRPr="00B5712B">
        <w:rPr>
          <w:sz w:val="20"/>
          <w:u w:val="single"/>
        </w:rPr>
        <w:t xml:space="preserve"> </w:t>
      </w:r>
      <w:r w:rsidRPr="00B5712B">
        <w:rPr>
          <w:highlight w:val="cyan"/>
          <w:u w:val="single"/>
        </w:rPr>
        <w:t>previous factors</w:t>
      </w:r>
      <w:r w:rsidRPr="00B5712B">
        <w:rPr>
          <w:u w:val="single"/>
        </w:rPr>
        <w:t xml:space="preserve"> will </w:t>
      </w:r>
      <w:r w:rsidRPr="00B5712B">
        <w:rPr>
          <w:b/>
          <w:iCs/>
          <w:sz w:val="26"/>
          <w:highlight w:val="cyan"/>
          <w:u w:val="single"/>
          <w:bdr w:val="single" w:sz="8" w:space="0" w:color="auto"/>
        </w:rPr>
        <w:t>influence</w:t>
      </w:r>
      <w:r w:rsidRPr="00B5712B">
        <w:rPr>
          <w:u w:val="single"/>
        </w:rPr>
        <w:t xml:space="preserve"> the </w:t>
      </w:r>
      <w:r w:rsidRPr="00B5712B">
        <w:rPr>
          <w:b/>
          <w:iCs/>
          <w:sz w:val="26"/>
          <w:u w:val="single"/>
          <w:bdr w:val="single" w:sz="8" w:space="0" w:color="auto"/>
        </w:rPr>
        <w:t>success or failure</w:t>
      </w:r>
      <w:r w:rsidRPr="00B5712B">
        <w:rPr>
          <w:u w:val="single"/>
        </w:rPr>
        <w:t xml:space="preserve"> of a president’s </w:t>
      </w:r>
      <w:r w:rsidRPr="00B5712B">
        <w:rPr>
          <w:highlight w:val="cyan"/>
          <w:u w:val="single"/>
        </w:rPr>
        <w:t xml:space="preserve">ability to have proposals </w:t>
      </w:r>
      <w:r w:rsidRPr="00B5712B">
        <w:rPr>
          <w:b/>
          <w:iCs/>
          <w:sz w:val="26"/>
          <w:highlight w:val="cyan"/>
          <w:u w:val="single"/>
          <w:bdr w:val="single" w:sz="8" w:space="0" w:color="auto"/>
        </w:rPr>
        <w:t>make it through</w:t>
      </w:r>
      <w:r w:rsidRPr="00B5712B">
        <w:rPr>
          <w:b/>
          <w:iCs/>
          <w:sz w:val="26"/>
          <w:u w:val="single"/>
          <w:bdr w:val="single" w:sz="8" w:space="0" w:color="auto"/>
        </w:rPr>
        <w:t xml:space="preserve"> Congress</w:t>
      </w:r>
      <w:r w:rsidRPr="00B5712B">
        <w:rPr>
          <w:sz w:val="16"/>
          <w:szCs w:val="18"/>
        </w:rPr>
        <w:t xml:space="preserve">. Although presidents may not witness a specific proposal become law, this does not mean their initiatives will necessarily remain unrealized. Allowing an issue to remain at its status quo is indeed an option; however, the president may also decide (or be forced) to move policy unilaterally.15 There are a multitude of reasons that a legislative proposal would receive no action by Congress or the president. At times it is unclear why no action is initially taken in </w:t>
      </w:r>
      <w:proofErr w:type="gramStart"/>
      <w:r w:rsidRPr="00B5712B">
        <w:rPr>
          <w:sz w:val="16"/>
          <w:szCs w:val="18"/>
        </w:rPr>
        <w:t>Congress, because</w:t>
      </w:r>
      <w:proofErr w:type="gramEnd"/>
      <w:r w:rsidRPr="00B5712B">
        <w:rPr>
          <w:sz w:val="16"/>
          <w:szCs w:val="18"/>
        </w:rPr>
        <w:t xml:space="preserve"> it is difficult to ascertain a legislator's motivations in not pursuing a particular course of action. In addition, the use of the Hastert Rule in the House and the filibuster in the Senate could result in no action taken on specific policy proposals. Gridlock is an issue that must be addressed before legislation moves out of either chamber, which would stall progress and result in no action taken by the legislative body. </w:t>
      </w:r>
      <w:r w:rsidRPr="00B5712B">
        <w:rPr>
          <w:b/>
          <w:iCs/>
          <w:sz w:val="26"/>
          <w:highlight w:val="cyan"/>
          <w:u w:val="single"/>
          <w:bdr w:val="single" w:sz="8" w:space="0" w:color="auto"/>
        </w:rPr>
        <w:t>Unpopular</w:t>
      </w:r>
      <w:r w:rsidRPr="00B5712B">
        <w:rPr>
          <w:u w:val="single"/>
        </w:rPr>
        <w:t xml:space="preserve"> presidents usually </w:t>
      </w:r>
      <w:r w:rsidRPr="00B5712B">
        <w:rPr>
          <w:b/>
          <w:iCs/>
          <w:sz w:val="26"/>
          <w:highlight w:val="cyan"/>
          <w:u w:val="single"/>
          <w:bdr w:val="single" w:sz="8" w:space="0" w:color="auto"/>
        </w:rPr>
        <w:t>struggle</w:t>
      </w:r>
      <w:r w:rsidRPr="00B5712B">
        <w:rPr>
          <w:u w:val="single"/>
        </w:rPr>
        <w:t xml:space="preserve"> to have their legislative </w:t>
      </w:r>
      <w:r w:rsidRPr="00B5712B">
        <w:rPr>
          <w:highlight w:val="cyan"/>
          <w:u w:val="single"/>
        </w:rPr>
        <w:t>proposals acted on</w:t>
      </w:r>
      <w:r w:rsidRPr="00B5712B">
        <w:rPr>
          <w:sz w:val="20"/>
          <w:u w:val="single"/>
        </w:rPr>
        <w:t xml:space="preserve"> </w:t>
      </w:r>
      <w:r w:rsidRPr="00B5712B">
        <w:rPr>
          <w:u w:val="single"/>
        </w:rPr>
        <w:t>by Congress</w:t>
      </w:r>
      <w:r w:rsidRPr="00B5712B">
        <w:rPr>
          <w:sz w:val="16"/>
        </w:rPr>
        <w:t xml:space="preserve"> (Canes-</w:t>
      </w:r>
      <w:proofErr w:type="spellStart"/>
      <w:r w:rsidRPr="00B5712B">
        <w:rPr>
          <w:sz w:val="16"/>
        </w:rPr>
        <w:t>Wrone</w:t>
      </w:r>
      <w:proofErr w:type="spellEnd"/>
      <w:r w:rsidRPr="00B5712B">
        <w:rPr>
          <w:sz w:val="16"/>
        </w:rPr>
        <w:t xml:space="preserve"> and De </w:t>
      </w:r>
      <w:proofErr w:type="spellStart"/>
      <w:r w:rsidRPr="00B5712B">
        <w:rPr>
          <w:sz w:val="16"/>
        </w:rPr>
        <w:t>Marchi</w:t>
      </w:r>
      <w:proofErr w:type="spellEnd"/>
      <w:r w:rsidRPr="00B5712B">
        <w:rPr>
          <w:sz w:val="16"/>
        </w:rPr>
        <w:t xml:space="preserve"> 2002); </w:t>
      </w:r>
      <w:proofErr w:type="gramStart"/>
      <w:r w:rsidRPr="00B5712B">
        <w:rPr>
          <w:sz w:val="16"/>
        </w:rPr>
        <w:t>based on the fact that</w:t>
      </w:r>
      <w:proofErr w:type="gramEnd"/>
      <w:r w:rsidRPr="00B5712B">
        <w:rPr>
          <w:sz w:val="16"/>
        </w:rPr>
        <w:t xml:space="preserve"> the public does not support the president, </w:t>
      </w:r>
      <w:r w:rsidRPr="00B5712B">
        <w:rPr>
          <w:u w:val="single"/>
        </w:rPr>
        <w:t>Congress will</w:t>
      </w:r>
      <w:r w:rsidRPr="00B5712B">
        <w:rPr>
          <w:sz w:val="20"/>
          <w:u w:val="single"/>
        </w:rPr>
        <w:t xml:space="preserve"> </w:t>
      </w:r>
      <w:r w:rsidRPr="00B5712B">
        <w:rPr>
          <w:b/>
          <w:iCs/>
          <w:sz w:val="26"/>
          <w:u w:val="single"/>
          <w:bdr w:val="single" w:sz="8" w:space="0" w:color="auto"/>
        </w:rPr>
        <w:t>decide not to act</w:t>
      </w:r>
      <w:r w:rsidRPr="00B5712B">
        <w:rPr>
          <w:sz w:val="16"/>
        </w:rPr>
        <w:t>. When dealing with legislative proposals, there are two specific endings—either the status quo is changed (i.e., Congress or the president creates a policy shift) or the status quo remains the same and the proposal receives no action.</w:t>
      </w:r>
    </w:p>
    <w:p w14:paraId="394F055B" w14:textId="77777777" w:rsidR="009936F9" w:rsidRPr="00BE4117" w:rsidRDefault="009936F9" w:rsidP="00C04773">
      <w:pPr>
        <w:rPr>
          <w:sz w:val="16"/>
        </w:rPr>
      </w:pPr>
    </w:p>
    <w:p w14:paraId="06B6ACE4" w14:textId="2C7E1985" w:rsidR="00AF1D5A" w:rsidRDefault="00AF1D5A" w:rsidP="00AF1D5A">
      <w:pPr>
        <w:pStyle w:val="Heading3"/>
      </w:pPr>
      <w:r>
        <w:lastRenderedPageBreak/>
        <w:t xml:space="preserve">IL---PC </w:t>
      </w:r>
      <w:r w:rsidR="00E15459">
        <w:t>Works</w:t>
      </w:r>
      <w:r>
        <w:t>---Biden</w:t>
      </w:r>
    </w:p>
    <w:p w14:paraId="29134F24" w14:textId="77777777" w:rsidR="00AF1D5A" w:rsidRPr="000D41CF" w:rsidRDefault="00AF1D5A" w:rsidP="00AF1D5A">
      <w:pPr>
        <w:pStyle w:val="Heading4"/>
      </w:pPr>
      <w:r w:rsidRPr="000D41CF">
        <w:t xml:space="preserve">Number of legislative successes prove Biden’s </w:t>
      </w:r>
      <w:r>
        <w:t>approach is effective</w:t>
      </w:r>
    </w:p>
    <w:p w14:paraId="64CFE747" w14:textId="749763B5" w:rsidR="00AF1D5A" w:rsidRPr="00D25D12" w:rsidRDefault="00AF1D5A" w:rsidP="00E15459">
      <w:pPr>
        <w:spacing w:after="0"/>
        <w:rPr>
          <w:rStyle w:val="Style13ptBold"/>
        </w:rPr>
      </w:pPr>
      <w:proofErr w:type="spellStart"/>
      <w:r w:rsidRPr="00D25D12">
        <w:rPr>
          <w:rStyle w:val="Style13ptBold"/>
        </w:rPr>
        <w:t>Yglesias</w:t>
      </w:r>
      <w:proofErr w:type="spellEnd"/>
      <w:r w:rsidRPr="00D25D12">
        <w:rPr>
          <w:rStyle w:val="Style13ptBold"/>
        </w:rPr>
        <w:t xml:space="preserve"> </w:t>
      </w:r>
      <w:r w:rsidR="00E15459">
        <w:rPr>
          <w:rStyle w:val="Style13ptBold"/>
        </w:rPr>
        <w:t>2022</w:t>
      </w:r>
    </w:p>
    <w:p w14:paraId="16E86869" w14:textId="77777777" w:rsidR="00AF1D5A" w:rsidRDefault="00AF1D5A" w:rsidP="00E15459">
      <w:pPr>
        <w:spacing w:after="0"/>
      </w:pPr>
      <w:r>
        <w:t xml:space="preserve">Matthew </w:t>
      </w:r>
      <w:proofErr w:type="spellStart"/>
      <w:r>
        <w:t>Yglesias</w:t>
      </w:r>
      <w:proofErr w:type="spellEnd"/>
      <w:r>
        <w:t xml:space="preserve"> is a columnist for Bloomberg Opinion. A co-founder of and former columnist for Vox, he writes the Slow Boring blog and newsletter, “Biden Is Delivering on His Bipartisan Promise” June 19, 2022 </w:t>
      </w:r>
      <w:hyperlink r:id="rId18" w:history="1">
        <w:r w:rsidRPr="00C0770F">
          <w:rPr>
            <w:rStyle w:val="Hyperlink"/>
          </w:rPr>
          <w:t>https://www.washingtonpost.com/business/biden-is-deliveringon-hisbipartisan-promise/2022/06/19/8ad8331a-efd0-11ec-ac16-8fbf7194cd78_story.html</w:t>
        </w:r>
      </w:hyperlink>
      <w:r>
        <w:t xml:space="preserve"> </w:t>
      </w:r>
      <w:proofErr w:type="spellStart"/>
      <w:r>
        <w:t>dmr</w:t>
      </w:r>
      <w:proofErr w:type="spellEnd"/>
    </w:p>
    <w:p w14:paraId="6CFA40E9" w14:textId="77777777" w:rsidR="00AF1D5A" w:rsidRDefault="00AF1D5A" w:rsidP="00E15459">
      <w:pPr>
        <w:spacing w:after="0"/>
        <w:rPr>
          <w:sz w:val="16"/>
        </w:rPr>
      </w:pPr>
      <w:r w:rsidRPr="00E15459">
        <w:rPr>
          <w:sz w:val="16"/>
        </w:rPr>
        <w:t xml:space="preserve">For all his many political struggles, President Joe </w:t>
      </w:r>
      <w:r w:rsidRPr="003B2986">
        <w:rPr>
          <w:rStyle w:val="Emphasis"/>
          <w:highlight w:val="cyan"/>
        </w:rPr>
        <w:t>Biden is</w:t>
      </w:r>
      <w:r w:rsidRPr="00E15459">
        <w:rPr>
          <w:sz w:val="16"/>
        </w:rPr>
        <w:t xml:space="preserve"> quietly </w:t>
      </w:r>
      <w:r w:rsidRPr="003B2986">
        <w:rPr>
          <w:rStyle w:val="Emphasis"/>
          <w:highlight w:val="cyan"/>
        </w:rPr>
        <w:t>delivering on</w:t>
      </w:r>
      <w:r w:rsidRPr="00F868CA">
        <w:rPr>
          <w:rStyle w:val="Emphasis"/>
        </w:rPr>
        <w:t xml:space="preserve"> one of </w:t>
      </w:r>
      <w:r w:rsidRPr="003B2986">
        <w:rPr>
          <w:rStyle w:val="Emphasis"/>
          <w:highlight w:val="cyan"/>
        </w:rPr>
        <w:t>the</w:t>
      </w:r>
      <w:r w:rsidRPr="00F868CA">
        <w:rPr>
          <w:rStyle w:val="Emphasis"/>
        </w:rPr>
        <w:t xml:space="preserve"> central</w:t>
      </w:r>
      <w:r w:rsidRPr="00E15459">
        <w:rPr>
          <w:sz w:val="16"/>
        </w:rPr>
        <w:t xml:space="preserve"> — and most implausible — </w:t>
      </w:r>
      <w:r w:rsidRPr="003B2986">
        <w:rPr>
          <w:rStyle w:val="Emphasis"/>
          <w:highlight w:val="cyan"/>
        </w:rPr>
        <w:t>promises of</w:t>
      </w:r>
      <w:r w:rsidRPr="00F868CA">
        <w:rPr>
          <w:rStyle w:val="Emphasis"/>
        </w:rPr>
        <w:t xml:space="preserve"> his campaign: </w:t>
      </w:r>
      <w:r w:rsidRPr="003B2986">
        <w:rPr>
          <w:rStyle w:val="Emphasis"/>
          <w:highlight w:val="cyan"/>
        </w:rPr>
        <w:t>restoring a sense of</w:t>
      </w:r>
      <w:r w:rsidRPr="00E15459">
        <w:rPr>
          <w:sz w:val="16"/>
        </w:rPr>
        <w:t xml:space="preserve"> normalcy and </w:t>
      </w:r>
      <w:r w:rsidRPr="003B2986">
        <w:rPr>
          <w:rStyle w:val="Emphasis"/>
          <w:highlight w:val="cyan"/>
        </w:rPr>
        <w:t>bipartisanship</w:t>
      </w:r>
      <w:r w:rsidRPr="00F868CA">
        <w:rPr>
          <w:rStyle w:val="Emphasis"/>
        </w:rPr>
        <w:t xml:space="preserve"> to the legislative process.</w:t>
      </w:r>
      <w:r>
        <w:rPr>
          <w:rStyle w:val="Emphasis"/>
        </w:rPr>
        <w:t xml:space="preserve"> </w:t>
      </w:r>
      <w:r w:rsidRPr="00E15459">
        <w:rPr>
          <w:sz w:val="16"/>
        </w:rPr>
        <w:t xml:space="preserve">The latest example is an apparent bipartisan deal on gun regulation, which finally puts vague Republican rhetoric on school security and mental health into action while also embracing modest Democratic proposals on such matters as background checks and red-flag laws. The bill will probably not dramatically alter the level of gun violence in the US. But it should do some </w:t>
      </w:r>
      <w:proofErr w:type="gramStart"/>
      <w:r w:rsidRPr="00E15459">
        <w:rPr>
          <w:sz w:val="16"/>
        </w:rPr>
        <w:t>good, and</w:t>
      </w:r>
      <w:proofErr w:type="gramEnd"/>
      <w:r w:rsidRPr="00E15459">
        <w:rPr>
          <w:sz w:val="16"/>
        </w:rPr>
        <w:t xml:space="preserve"> re-</w:t>
      </w:r>
      <w:proofErr w:type="gramStart"/>
      <w:r w:rsidRPr="00E15459">
        <w:rPr>
          <w:sz w:val="16"/>
        </w:rPr>
        <w:t>establishes</w:t>
      </w:r>
      <w:proofErr w:type="gramEnd"/>
      <w:r w:rsidRPr="00E15459">
        <w:rPr>
          <w:sz w:val="16"/>
        </w:rPr>
        <w:t xml:space="preserve"> the idea that Congress can act in response to dramatic events. Before the gun deal, of course, </w:t>
      </w:r>
      <w:r w:rsidRPr="00F868CA">
        <w:rPr>
          <w:rStyle w:val="Emphasis"/>
        </w:rPr>
        <w:t xml:space="preserve">Biden worked with Congress </w:t>
      </w:r>
      <w:r w:rsidRPr="003B2986">
        <w:rPr>
          <w:rStyle w:val="Emphasis"/>
          <w:highlight w:val="cyan"/>
        </w:rPr>
        <w:t>to deliver</w:t>
      </w:r>
      <w:r w:rsidRPr="00F868CA">
        <w:rPr>
          <w:rStyle w:val="Emphasis"/>
        </w:rPr>
        <w:t xml:space="preserve"> the kind of bipartisan </w:t>
      </w:r>
      <w:r w:rsidRPr="003B2986">
        <w:rPr>
          <w:rStyle w:val="Emphasis"/>
          <w:highlight w:val="cyan"/>
        </w:rPr>
        <w:t>infrastructure</w:t>
      </w:r>
      <w:r w:rsidRPr="00F868CA">
        <w:rPr>
          <w:rStyle w:val="Emphasis"/>
        </w:rPr>
        <w:t xml:space="preserve"> legislation that both his predecessors only talked about</w:t>
      </w:r>
      <w:r w:rsidRPr="00F868CA">
        <w:rPr>
          <w:rStyle w:val="StyleUnderline"/>
        </w:rPr>
        <w:t xml:space="preserve">. There have also been many more obscure bills, ranging from </w:t>
      </w:r>
      <w:r w:rsidRPr="00A127A5">
        <w:rPr>
          <w:rStyle w:val="StyleUnderline"/>
        </w:rPr>
        <w:t>legislation</w:t>
      </w:r>
      <w:r w:rsidRPr="003B2986">
        <w:rPr>
          <w:rStyle w:val="StyleUnderline"/>
          <w:highlight w:val="cyan"/>
        </w:rPr>
        <w:t xml:space="preserve"> changing the regulation of ocean shipping</w:t>
      </w:r>
      <w:r w:rsidRPr="00F868CA">
        <w:rPr>
          <w:rStyle w:val="StyleUnderline"/>
        </w:rPr>
        <w:t xml:space="preserve"> to </w:t>
      </w:r>
      <w:r w:rsidRPr="003B2986">
        <w:rPr>
          <w:rStyle w:val="StyleUnderline"/>
          <w:highlight w:val="cyan"/>
        </w:rPr>
        <w:t>a major overhaul of</w:t>
      </w:r>
      <w:r w:rsidRPr="00F868CA">
        <w:rPr>
          <w:rStyle w:val="StyleUnderline"/>
        </w:rPr>
        <w:t xml:space="preserve"> </w:t>
      </w:r>
      <w:r w:rsidRPr="003B2986">
        <w:rPr>
          <w:rStyle w:val="StyleUnderline"/>
          <w:highlight w:val="cyan"/>
        </w:rPr>
        <w:t>the US P</w:t>
      </w:r>
      <w:r w:rsidRPr="00E15459">
        <w:rPr>
          <w:sz w:val="16"/>
        </w:rPr>
        <w:t xml:space="preserve">ostal </w:t>
      </w:r>
      <w:r w:rsidRPr="003B2986">
        <w:rPr>
          <w:rStyle w:val="StyleUnderline"/>
          <w:highlight w:val="cyan"/>
        </w:rPr>
        <w:t>S</w:t>
      </w:r>
      <w:r w:rsidRPr="00E15459">
        <w:rPr>
          <w:sz w:val="16"/>
        </w:rPr>
        <w:t xml:space="preserve">ervice. Bipartisan science funding legislation has been languishing for months now, but that’s due to boring House-Senate disagreements that are being worked out by a conference committee — a process so old-school it had become basically forgotten in Washington. </w:t>
      </w:r>
      <w:r w:rsidRPr="003B2986">
        <w:rPr>
          <w:rStyle w:val="Emphasis"/>
          <w:highlight w:val="cyan"/>
        </w:rPr>
        <w:t>Progress is</w:t>
      </w:r>
      <w:r w:rsidRPr="00F868CA">
        <w:rPr>
          <w:rStyle w:val="StyleUnderline"/>
        </w:rPr>
        <w:t xml:space="preserve"> also </w:t>
      </w:r>
      <w:r w:rsidRPr="003B2986">
        <w:rPr>
          <w:rStyle w:val="Emphasis"/>
          <w:highlight w:val="cyan"/>
        </w:rPr>
        <w:t>being made on</w:t>
      </w:r>
      <w:r w:rsidRPr="00D25D12">
        <w:rPr>
          <w:rStyle w:val="Emphasis"/>
        </w:rPr>
        <w:t xml:space="preserve"> bipartisan bills</w:t>
      </w:r>
      <w:r w:rsidRPr="00F868CA">
        <w:rPr>
          <w:rStyle w:val="StyleUnderline"/>
        </w:rPr>
        <w:t xml:space="preserve"> about such thorny issues as Chinese investment in US companies and </w:t>
      </w:r>
      <w:r w:rsidRPr="003B2986">
        <w:rPr>
          <w:rStyle w:val="StyleUnderline"/>
          <w:highlight w:val="cyan"/>
        </w:rPr>
        <w:t>antitrust scrutiny of big tech</w:t>
      </w:r>
      <w:r w:rsidRPr="00F868CA">
        <w:rPr>
          <w:rStyle w:val="StyleUnderline"/>
        </w:rPr>
        <w:t>nology companies.</w:t>
      </w:r>
      <w:r>
        <w:rPr>
          <w:rStyle w:val="StyleUnderline"/>
        </w:rPr>
        <w:t xml:space="preserve"> </w:t>
      </w:r>
      <w:r w:rsidRPr="00E15459">
        <w:rPr>
          <w:sz w:val="16"/>
        </w:rPr>
        <w:t xml:space="preserve">Much of this work is happening through a process I like to call the Secret Congress: Members quietly working together while allowing the political press to focus on Hunter </w:t>
      </w:r>
      <w:r w:rsidRPr="003B2986">
        <w:rPr>
          <w:rStyle w:val="Emphasis"/>
          <w:highlight w:val="cyan"/>
        </w:rPr>
        <w:t>Biden’s</w:t>
      </w:r>
      <w:r w:rsidRPr="00E15459">
        <w:rPr>
          <w:sz w:val="16"/>
        </w:rPr>
        <w:t xml:space="preserve"> laptop, which books are in which school libraries, the latest Marjorie Taylor Greene tweet or any of the million other controversies that engage the body politic. The Secret Congress dynamic, of course, is one reason why it’s difficult for Biden to secure credit for delivering on this promise. During Barack Obama’s presidency, Senate Majority Leader Mitch McConnell was open about the fact that he was reluctant for Republicans to engage constructively on any topic lest the passage of bills come to reflect positively on an incumbent president he hoped to defeat. Biden has a much lower public profile than his recent predecessors. And while his</w:t>
      </w:r>
      <w:r w:rsidRPr="00D25D12">
        <w:rPr>
          <w:rStyle w:val="Emphasis"/>
        </w:rPr>
        <w:t xml:space="preserve"> </w:t>
      </w:r>
      <w:r w:rsidRPr="003B2986">
        <w:rPr>
          <w:rStyle w:val="Emphasis"/>
          <w:highlight w:val="cyan"/>
        </w:rPr>
        <w:t>team has been constructively engaged on all these issues</w:t>
      </w:r>
      <w:r w:rsidRPr="00E15459">
        <w:rPr>
          <w:sz w:val="16"/>
        </w:rPr>
        <w:t xml:space="preserve">, it’s been a quiet form of engagement that aims to be helpful without hogging the spotlight or preventing the members themselves from owning the process. Conservative firebrands found plenty of (real and fake) controversies with which to fill the air and maintain a sense of combat even as they collaborated on policy. Meanwhile, quite apart from Biden’s efforts, there is the fact that Donald Trump’s presidency helped break down the doors of ideological dogmatism on the right. Republicans don’t talk about it much these days, but the Trump administration’s willingness — led by Treasury Secretary Steven Mnuchin — to work with House Speaker Nancy Pelosi and Senate Majority Leader Chuck Schumer on the CARES Act is the only reason the 2020 elections didn’t turn into a party-destroying landslide. A free-market approach that devastated consumer spending power and led to </w:t>
      </w:r>
      <w:proofErr w:type="gramStart"/>
      <w:r w:rsidRPr="00E15459">
        <w:rPr>
          <w:sz w:val="16"/>
        </w:rPr>
        <w:t>liquidated</w:t>
      </w:r>
      <w:proofErr w:type="gramEnd"/>
      <w:r w:rsidRPr="00E15459">
        <w:rPr>
          <w:sz w:val="16"/>
        </w:rPr>
        <w:t xml:space="preserve"> many businesses would have ruined the economy, ruined Trump’s political standing, and driven the GOP </w:t>
      </w:r>
      <w:proofErr w:type="gramStart"/>
      <w:r w:rsidRPr="00E15459">
        <w:rPr>
          <w:sz w:val="16"/>
        </w:rPr>
        <w:t>into</w:t>
      </w:r>
      <w:proofErr w:type="gramEnd"/>
      <w:r w:rsidRPr="00E15459">
        <w:rPr>
          <w:sz w:val="16"/>
        </w:rPr>
        <w:t xml:space="preserve"> the ground. Trump lack of ideological purity, and Democrats’ willingness to bargain in good faith, saved the economy and the Republican Party — and perhaps opened the doors to further rounds of creativity. Alas, Biden has not had nearly such good fortune with his economic management. The multiple inflationary shocks — first a fiscal stimulus that spent too much too quickly, then a central bank that was probably too slow to react, then a war in Ukraine that’s ravaged the supply side of the global economy — have wrecked Biden’s public standing. When a president is unpopular due to bad economic news, the public doesn’t give him credit for anything. And columnists of all stripes are wont to criticize an unpopular leader. But the fact remains that </w:t>
      </w:r>
      <w:r w:rsidRPr="00D25D12">
        <w:rPr>
          <w:rStyle w:val="Emphasis"/>
        </w:rPr>
        <w:t>important elements of Biden’s agenda have succeeded</w:t>
      </w:r>
      <w:r w:rsidRPr="00E15459">
        <w:rPr>
          <w:sz w:val="16"/>
        </w:rPr>
        <w:t xml:space="preserve">, notably including a Russia policy that has secured strong bipartisan and even international support despite the economic cost. The cloak of unpopularity, meanwhile, makes it even easier for bipartisanship to continue. In his current state, </w:t>
      </w:r>
      <w:r w:rsidRPr="003B2986">
        <w:rPr>
          <w:rStyle w:val="StyleUnderline"/>
          <w:highlight w:val="cyan"/>
        </w:rPr>
        <w:t>Biden is not politically threatening to Republicans, so they have no reason to avoid collaborating</w:t>
      </w:r>
      <w:r w:rsidRPr="00D25D12">
        <w:rPr>
          <w:rStyle w:val="StyleUnderline"/>
        </w:rPr>
        <w:t xml:space="preserve"> on bills they happen to like.</w:t>
      </w:r>
      <w:r>
        <w:rPr>
          <w:rStyle w:val="StyleUnderline"/>
        </w:rPr>
        <w:t xml:space="preserve"> </w:t>
      </w:r>
      <w:r w:rsidRPr="00E15459">
        <w:rPr>
          <w:sz w:val="16"/>
        </w:rPr>
        <w:t xml:space="preserve">A new proposal from Republican senators Mitt Romney, Richard </w:t>
      </w:r>
      <w:proofErr w:type="gramStart"/>
      <w:r w:rsidRPr="00E15459">
        <w:rPr>
          <w:sz w:val="16"/>
        </w:rPr>
        <w:t>Burr</w:t>
      </w:r>
      <w:proofErr w:type="gramEnd"/>
      <w:r w:rsidRPr="00E15459">
        <w:rPr>
          <w:sz w:val="16"/>
        </w:rPr>
        <w:t xml:space="preserve"> and Steve </w:t>
      </w:r>
      <w:proofErr w:type="spellStart"/>
      <w:r w:rsidRPr="00E15459">
        <w:rPr>
          <w:sz w:val="16"/>
        </w:rPr>
        <w:t>Daines</w:t>
      </w:r>
      <w:proofErr w:type="spellEnd"/>
      <w:r w:rsidRPr="00E15459">
        <w:rPr>
          <w:sz w:val="16"/>
        </w:rPr>
        <w:t xml:space="preserve"> to consolidate and simplify various family support programs in a way that would cut poverty and reduce marriage penalties has earned some cautious praise from Democratic Senator Michael Bennet and could be the basis for more bipartisan work. At the end of the day, life as a legislator is more fun if you get to legislate. </w:t>
      </w:r>
      <w:r w:rsidRPr="00D25D12">
        <w:rPr>
          <w:rStyle w:val="Emphasis"/>
        </w:rPr>
        <w:t>Sheer exhaustion with the tedium of obstruction has helped make Biden’s approach work</w:t>
      </w:r>
      <w:r w:rsidRPr="00E15459">
        <w:rPr>
          <w:sz w:val="16"/>
        </w:rPr>
        <w:t>.</w:t>
      </w:r>
    </w:p>
    <w:p w14:paraId="4AB4FD41" w14:textId="77777777" w:rsidR="00022A23" w:rsidRDefault="00022A23" w:rsidP="00022A23"/>
    <w:p w14:paraId="6F7C9739" w14:textId="3EEDFAA2" w:rsidR="00E15459" w:rsidRPr="00E15459" w:rsidRDefault="00E15459" w:rsidP="00E15459">
      <w:pPr>
        <w:pStyle w:val="Heading4"/>
      </w:pPr>
      <w:r w:rsidRPr="00E15459">
        <w:lastRenderedPageBreak/>
        <w:t xml:space="preserve">The proof is in the pudding </w:t>
      </w:r>
    </w:p>
    <w:p w14:paraId="45199A9E" w14:textId="24125CBD" w:rsidR="00E15459" w:rsidRPr="0036331F" w:rsidRDefault="00E15459" w:rsidP="00E15459">
      <w:r w:rsidRPr="00E15459">
        <w:rPr>
          <w:rStyle w:val="Style13ptBold"/>
        </w:rPr>
        <w:t>Rosenberg 2023</w:t>
      </w:r>
      <w:r w:rsidRPr="00470753">
        <w:t>, staff</w:t>
      </w:r>
      <w:r>
        <w:t xml:space="preserve"> writer at The Atlantic and the author of its newsletter Deep Shtetl, about the intersection of politics, culture, and religion (Yair, “Republicans Keep Underestimating Joe Biden,” </w:t>
      </w:r>
      <w:r w:rsidRPr="00BA5201">
        <w:rPr>
          <w:i/>
          <w:iCs/>
        </w:rPr>
        <w:t>The Atlantic</w:t>
      </w:r>
      <w:r>
        <w:t xml:space="preserve">, </w:t>
      </w:r>
      <w:hyperlink r:id="rId19" w:history="1">
        <w:r w:rsidRPr="002C05AB">
          <w:rPr>
            <w:rStyle w:val="Hyperlink"/>
          </w:rPr>
          <w:t>https://www.theatlantic.com/ideas/archive/2023/02/republicans-keep-underestimating-joe-biden/672997/</w:t>
        </w:r>
      </w:hyperlink>
      <w:r>
        <w:t>)</w:t>
      </w:r>
    </w:p>
    <w:p w14:paraId="024D75B8" w14:textId="77777777" w:rsidR="00E15459" w:rsidRDefault="00E15459" w:rsidP="00E15459">
      <w:pPr>
        <w:rPr>
          <w:sz w:val="16"/>
        </w:rPr>
      </w:pPr>
      <w:r w:rsidRPr="001329FF">
        <w:rPr>
          <w:sz w:val="16"/>
        </w:rPr>
        <w:t xml:space="preserve">Joe </w:t>
      </w:r>
      <w:r w:rsidRPr="0047550E">
        <w:rPr>
          <w:rStyle w:val="StyleUnderline"/>
          <w:highlight w:val="cyan"/>
        </w:rPr>
        <w:t>Biden knows how to handle a tough crowd</w:t>
      </w:r>
      <w:r w:rsidRPr="001329FF">
        <w:rPr>
          <w:sz w:val="16"/>
        </w:rPr>
        <w:t xml:space="preserve">. This was evident last night at the State of the Union, and it was apparent to me seven years ago, on March 20, 2016. On that day, President Barack Obama sent Biden to sell the recently struck Iran nuclear deal to the national conference of the American Israel Public Affairs Committee (AIPAC). This was the political equivalent of asking the vice president to push New York Times subscriptions at a Donald Trump rally. Over the previous year, AIPAC had spent every ounce of its political capital to oppose Obama’s accord with Iran, which it cast as an existential threat to Israel. Obama, for his part, had implied that opponents of the deal were effectively pro-war. As 18,000 AIPAC delegates converged on Washington, Biden was dispatched to defend the administration to a crowd whose feelings ranged from skeptical to hostile. To call this a thankless task would be to woefully understate the animosity in the arena. What happened next was remarkable: </w:t>
      </w:r>
      <w:r w:rsidRPr="006C6EBA">
        <w:rPr>
          <w:rStyle w:val="StyleUnderline"/>
        </w:rPr>
        <w:t>Biden</w:t>
      </w:r>
      <w:r w:rsidRPr="001329FF">
        <w:rPr>
          <w:sz w:val="16"/>
        </w:rPr>
        <w:t xml:space="preserve"> somehow </w:t>
      </w:r>
      <w:r w:rsidRPr="006C6EBA">
        <w:rPr>
          <w:rStyle w:val="StyleUnderline"/>
        </w:rPr>
        <w:t>won</w:t>
      </w:r>
      <w:r w:rsidRPr="001329FF">
        <w:rPr>
          <w:sz w:val="16"/>
        </w:rPr>
        <w:t xml:space="preserve"> over the room. He turned on his </w:t>
      </w:r>
      <w:r w:rsidRPr="006C6EBA">
        <w:rPr>
          <w:rStyle w:val="StyleUnderline"/>
        </w:rPr>
        <w:t>well-honed political charm</w:t>
      </w:r>
      <w:r w:rsidRPr="001329FF">
        <w:rPr>
          <w:sz w:val="16"/>
        </w:rPr>
        <w:t xml:space="preserve">, flattered the audience, and spoke passionately about his personal attachment to Israel, and by the time he got to the unpopular nuclear deal, he had the crowd applauding for it. He exited to a standing ovation. That same Biden was on full display last night. Not known for the eloquence of his oratory, the president instead spoke conversationally to Congress and the cameras. Folksy rather than formal, and straightforward rather than stentorian, the president exceeded expectations, as even some critics acknowledged. “It was quite effective as a rhetorical ploy,” the conservative Jeffrey </w:t>
      </w:r>
      <w:proofErr w:type="spellStart"/>
      <w:r w:rsidRPr="001329FF">
        <w:rPr>
          <w:sz w:val="16"/>
        </w:rPr>
        <w:t>Blehar</w:t>
      </w:r>
      <w:proofErr w:type="spellEnd"/>
      <w:r w:rsidRPr="001329FF">
        <w:rPr>
          <w:sz w:val="16"/>
        </w:rPr>
        <w:t xml:space="preserve"> wrote in National Review. “</w:t>
      </w:r>
      <w:r w:rsidRPr="0047550E">
        <w:rPr>
          <w:rStyle w:val="StyleUnderline"/>
          <w:highlight w:val="cyan"/>
        </w:rPr>
        <w:t>Biden played a losing</w:t>
      </w:r>
      <w:r w:rsidRPr="001329FF">
        <w:rPr>
          <w:sz w:val="16"/>
        </w:rPr>
        <w:t xml:space="preserve"> economic and </w:t>
      </w:r>
      <w:r w:rsidRPr="0047550E">
        <w:rPr>
          <w:rStyle w:val="Emphasis"/>
          <w:highlight w:val="cyan"/>
        </w:rPr>
        <w:t>electoral-polling hand</w:t>
      </w:r>
      <w:r w:rsidRPr="001329FF">
        <w:rPr>
          <w:sz w:val="16"/>
        </w:rPr>
        <w:t xml:space="preserve"> with the public as </w:t>
      </w:r>
      <w:r w:rsidRPr="0047550E">
        <w:rPr>
          <w:rStyle w:val="Emphasis"/>
          <w:highlight w:val="cyan"/>
        </w:rPr>
        <w:t>deftly</w:t>
      </w:r>
      <w:r w:rsidRPr="001329FF">
        <w:rPr>
          <w:sz w:val="16"/>
        </w:rPr>
        <w:t xml:space="preserve"> as possible … </w:t>
      </w:r>
      <w:r w:rsidRPr="0047550E">
        <w:rPr>
          <w:rStyle w:val="StyleUnderline"/>
          <w:highlight w:val="cyan"/>
        </w:rPr>
        <w:t xml:space="preserve">by leaning into his </w:t>
      </w:r>
      <w:r w:rsidRPr="0047550E">
        <w:rPr>
          <w:rStyle w:val="Emphasis"/>
          <w:highlight w:val="cyan"/>
        </w:rPr>
        <w:t>retail political skills</w:t>
      </w:r>
      <w:r w:rsidRPr="001329FF">
        <w:rPr>
          <w:sz w:val="16"/>
          <w:highlight w:val="cyan"/>
        </w:rPr>
        <w:t>,</w:t>
      </w:r>
      <w:r w:rsidRPr="001329FF">
        <w:rPr>
          <w:sz w:val="16"/>
        </w:rPr>
        <w:t xml:space="preserve"> 50 years of memorized blue-collar schtick, and the laughter and encouragement of the friendly half of the room.” Nowhere was Biden’s skill more apparent than in his interactions with those who sought to derail him. At several points during his address, he was confronted by a chorus of hecklers led by Representative Marjorie Taylor Greene. Observing this spectacle, some pundits tut-tutted at the incivility. But Biden seemed to enjoy it. Far from being flustered by the interruptions, he was energized by them. When the hecklers called Biden a “liar” for stating that some Republicans wanted to sunset Social Security and Medicare, he quipped, “I enjoy conversion,” and proceeded to get the entire chamber to applaud for preserving the programs, turning his critics into props in his performance. “We got unanimity!” he crowed. As the chamber clapped, Biden looked presidential at his podium. Greene, shouting ineffectually from the back while draped in an ostentatious white fur coat, looked like she’d just lost her last Dalmatian. Anyone who’d witnessed Biden at AIPAC, or in similar situations over his long career, would not have been surprised by his ability to roll with the rhetorical punches. But Biden’s Republican critics clearly did not anticipate his nimble response, for a very simple reason: They continue to underestimate the man they seek to replace. Since the 2020 Democratic primary, </w:t>
      </w:r>
      <w:r w:rsidRPr="006C6EBA">
        <w:rPr>
          <w:rStyle w:val="StyleUnderline"/>
        </w:rPr>
        <w:t>Biden’s secret weapon has been the low expectations set for him by his opponents</w:t>
      </w:r>
      <w:r w:rsidRPr="001329FF">
        <w:rPr>
          <w:sz w:val="16"/>
        </w:rPr>
        <w:t xml:space="preserve">. Rather than approach him as the flawed but formidable politician that he is, </w:t>
      </w:r>
      <w:r w:rsidRPr="0047550E">
        <w:rPr>
          <w:rStyle w:val="StyleUnderline"/>
          <w:highlight w:val="cyan"/>
        </w:rPr>
        <w:t>Biden’s critics on the left and right have consistently presented him as</w:t>
      </w:r>
      <w:r w:rsidRPr="001329FF">
        <w:rPr>
          <w:sz w:val="16"/>
        </w:rPr>
        <w:t xml:space="preserve"> a </w:t>
      </w:r>
      <w:r w:rsidRPr="0047550E">
        <w:rPr>
          <w:rStyle w:val="StyleUnderline"/>
          <w:highlight w:val="cyan"/>
        </w:rPr>
        <w:t>befuddled</w:t>
      </w:r>
      <w:r w:rsidRPr="001329FF">
        <w:rPr>
          <w:sz w:val="16"/>
        </w:rPr>
        <w:t xml:space="preserve"> individual who is unable to finish his sentences. They have cocooned themselves in clips of his gaffes, both real and fabricated, and convinced themselves that the Biden they see in their social-media bubble is the Biden that </w:t>
      </w:r>
      <w:proofErr w:type="gramStart"/>
      <w:r w:rsidRPr="001329FF">
        <w:rPr>
          <w:sz w:val="16"/>
        </w:rPr>
        <w:t>exists in actuality</w:t>
      </w:r>
      <w:proofErr w:type="gramEnd"/>
      <w:r w:rsidRPr="001329FF">
        <w:rPr>
          <w:sz w:val="16"/>
        </w:rPr>
        <w:t xml:space="preserve">. </w:t>
      </w:r>
      <w:r w:rsidRPr="0047550E">
        <w:rPr>
          <w:rStyle w:val="StyleUnderline"/>
          <w:highlight w:val="cyan"/>
        </w:rPr>
        <w:t>The</w:t>
      </w:r>
      <w:r w:rsidRPr="001329FF">
        <w:rPr>
          <w:sz w:val="16"/>
        </w:rPr>
        <w:t xml:space="preserve"> only </w:t>
      </w:r>
      <w:r w:rsidRPr="0047550E">
        <w:rPr>
          <w:rStyle w:val="StyleUnderline"/>
          <w:highlight w:val="cyan"/>
        </w:rPr>
        <w:t>problem with this caricature is that it does not survive contact with reality</w:t>
      </w:r>
      <w:r w:rsidRPr="001329FF">
        <w:rPr>
          <w:sz w:val="16"/>
        </w:rPr>
        <w:t xml:space="preserve">. It’s true that at 80 years old, Biden is no longer as adept an operator as he once was. He speaks slower and struggles more to control his stutter. And of course, he has been prone to comical verbal stumbles his entire career. But Biden’s experience working a crowd, his empathetic human touch, and his sense of humor remain intact. </w:t>
      </w:r>
      <w:r w:rsidRPr="0047550E">
        <w:rPr>
          <w:rStyle w:val="StyleUnderline"/>
          <w:highlight w:val="cyan"/>
        </w:rPr>
        <w:t xml:space="preserve">His </w:t>
      </w:r>
      <w:r w:rsidRPr="0047550E">
        <w:rPr>
          <w:rStyle w:val="Emphasis"/>
          <w:highlight w:val="cyan"/>
        </w:rPr>
        <w:t xml:space="preserve">ability to </w:t>
      </w:r>
      <w:r w:rsidRPr="0047550E">
        <w:rPr>
          <w:rStyle w:val="Emphasis"/>
          <w:sz w:val="30"/>
          <w:szCs w:val="30"/>
          <w:highlight w:val="cyan"/>
        </w:rPr>
        <w:t>unite disparate factions of a fractured party remains undiminished</w:t>
      </w:r>
      <w:r w:rsidRPr="001329FF">
        <w:rPr>
          <w:sz w:val="16"/>
        </w:rPr>
        <w:t>. It’s no wonder that a handful of unruly political neophytes at the State of the Union failed to knock him off his game. He’s been playing it for longer than they’ve been alive.</w:t>
      </w:r>
    </w:p>
    <w:p w14:paraId="4B0A427B" w14:textId="77777777" w:rsidR="009936F9" w:rsidRDefault="009936F9" w:rsidP="009936F9">
      <w:pPr>
        <w:pStyle w:val="Heading4"/>
      </w:pPr>
      <w:r>
        <w:t>Biden has a reputation for being an effective dealmaker.</w:t>
      </w:r>
    </w:p>
    <w:p w14:paraId="63A54525" w14:textId="77777777" w:rsidR="009936F9" w:rsidRPr="003D544B" w:rsidRDefault="009936F9" w:rsidP="009936F9">
      <w:r>
        <w:t xml:space="preserve">Maegan </w:t>
      </w:r>
      <w:r w:rsidRPr="003D544B">
        <w:rPr>
          <w:rStyle w:val="Style13ptBold"/>
        </w:rPr>
        <w:t>Vazquez 21</w:t>
      </w:r>
      <w:r>
        <w:t>,</w:t>
      </w:r>
      <w:r w:rsidRPr="009653CC">
        <w:t xml:space="preserve"> </w:t>
      </w:r>
      <w:r>
        <w:t xml:space="preserve">White House reporter for CNN </w:t>
      </w:r>
      <w:proofErr w:type="gramStart"/>
      <w:r>
        <w:t>Politics,  3</w:t>
      </w:r>
      <w:proofErr w:type="gramEnd"/>
      <w:r>
        <w:t xml:space="preserve">/10/2021, “Negotiator-in-chief Biden notches his first win but a bipartisan governing loss,” </w:t>
      </w:r>
      <w:r w:rsidRPr="006B5D18">
        <w:t>https://www.cnn.com/2021/03/10/politics/joe-biden-negotiator/index.html</w:t>
      </w:r>
    </w:p>
    <w:p w14:paraId="41617942" w14:textId="44B643A4" w:rsidR="009936F9" w:rsidRDefault="009936F9" w:rsidP="009936F9">
      <w:pPr>
        <w:rPr>
          <w:sz w:val="16"/>
        </w:rPr>
      </w:pPr>
      <w:r w:rsidRPr="003D544B">
        <w:rPr>
          <w:rStyle w:val="StyleUnderline"/>
        </w:rPr>
        <w:t xml:space="preserve">He was the </w:t>
      </w:r>
      <w:r w:rsidRPr="003D544B">
        <w:rPr>
          <w:rStyle w:val="Emphasis"/>
        </w:rPr>
        <w:t>top-ranking Dem</w:t>
      </w:r>
      <w:r w:rsidRPr="003D544B">
        <w:rPr>
          <w:rStyle w:val="StyleUnderline"/>
        </w:rPr>
        <w:t>ocrat</w:t>
      </w:r>
      <w:r w:rsidRPr="003D544B">
        <w:rPr>
          <w:sz w:val="16"/>
        </w:rPr>
        <w:t xml:space="preserve"> on the highly influential Senate Judiciary and Senate Foreign Relations committees </w:t>
      </w:r>
      <w:r w:rsidRPr="009653CC">
        <w:rPr>
          <w:rStyle w:val="StyleUnderline"/>
          <w:highlight w:val="cyan"/>
        </w:rPr>
        <w:t>for decades</w:t>
      </w:r>
      <w:r w:rsidRPr="003D544B">
        <w:rPr>
          <w:sz w:val="16"/>
        </w:rPr>
        <w:t>. Then, in 2008, Biden served as a sounding board for Obama on national security and foreign policy, according to The New Y</w:t>
      </w:r>
      <w:r w:rsidRPr="009653CC">
        <w:rPr>
          <w:sz w:val="16"/>
        </w:rPr>
        <w:t xml:space="preserve">orker. And </w:t>
      </w:r>
      <w:r w:rsidRPr="009653CC">
        <w:rPr>
          <w:rStyle w:val="StyleUnderline"/>
        </w:rPr>
        <w:t>in the Obama White House, Biden</w:t>
      </w:r>
      <w:r w:rsidRPr="009653CC">
        <w:rPr>
          <w:sz w:val="16"/>
        </w:rPr>
        <w:t xml:space="preserve"> subsequently took on a foreign policy-centric portfolio and </w:t>
      </w:r>
      <w:r w:rsidRPr="009653CC">
        <w:rPr>
          <w:rStyle w:val="StyleUnderline"/>
        </w:rPr>
        <w:t xml:space="preserve">served as the </w:t>
      </w:r>
      <w:r w:rsidRPr="009653CC">
        <w:rPr>
          <w:rStyle w:val="Emphasis"/>
        </w:rPr>
        <w:t>White House proxy</w:t>
      </w:r>
      <w:r w:rsidRPr="009653CC">
        <w:rPr>
          <w:rStyle w:val="StyleUnderline"/>
        </w:rPr>
        <w:t xml:space="preserve"> in Congress during </w:t>
      </w:r>
      <w:r w:rsidRPr="009653CC">
        <w:rPr>
          <w:rStyle w:val="Emphasis"/>
        </w:rPr>
        <w:t>contentious moments</w:t>
      </w:r>
      <w:r w:rsidRPr="009653CC">
        <w:rPr>
          <w:rStyle w:val="StyleUnderline"/>
        </w:rPr>
        <w:t>, like passing the 20</w:t>
      </w:r>
      <w:r w:rsidRPr="009653CC">
        <w:rPr>
          <w:rStyle w:val="Emphasis"/>
        </w:rPr>
        <w:t>09</w:t>
      </w:r>
      <w:r w:rsidRPr="009653CC">
        <w:rPr>
          <w:rStyle w:val="StyleUnderline"/>
        </w:rPr>
        <w:t xml:space="preserve"> economic stimulus </w:t>
      </w:r>
      <w:r w:rsidRPr="009653CC">
        <w:rPr>
          <w:rStyle w:val="StyleUnderline"/>
        </w:rPr>
        <w:lastRenderedPageBreak/>
        <w:t>package</w:t>
      </w:r>
      <w:r w:rsidRPr="009653CC">
        <w:rPr>
          <w:sz w:val="16"/>
        </w:rPr>
        <w:t xml:space="preserve"> and avoiding the fiscal cliff.</w:t>
      </w:r>
      <w:r>
        <w:rPr>
          <w:sz w:val="16"/>
        </w:rPr>
        <w:t xml:space="preserve"> </w:t>
      </w:r>
      <w:r w:rsidRPr="003D544B">
        <w:rPr>
          <w:rStyle w:val="StyleUnderline"/>
          <w:highlight w:val="cyan"/>
        </w:rPr>
        <w:t xml:space="preserve">Biden’s </w:t>
      </w:r>
      <w:r w:rsidRPr="003D544B">
        <w:rPr>
          <w:rStyle w:val="Emphasis"/>
          <w:highlight w:val="cyan"/>
        </w:rPr>
        <w:t>reputation</w:t>
      </w:r>
      <w:r w:rsidRPr="003D544B">
        <w:rPr>
          <w:rStyle w:val="StyleUnderline"/>
          <w:highlight w:val="cyan"/>
        </w:rPr>
        <w:t xml:space="preserve"> as a dealmaker</w:t>
      </w:r>
      <w:r w:rsidRPr="003D544B">
        <w:rPr>
          <w:rStyle w:val="StyleUnderline"/>
        </w:rPr>
        <w:t xml:space="preserve"> throughout his time in the Senate and as vice president </w:t>
      </w:r>
      <w:r w:rsidRPr="003D544B">
        <w:rPr>
          <w:rStyle w:val="StyleUnderline"/>
          <w:highlight w:val="cyan"/>
        </w:rPr>
        <w:t>was forged</w:t>
      </w:r>
      <w:r w:rsidRPr="003D544B">
        <w:rPr>
          <w:rStyle w:val="StyleUnderline"/>
        </w:rPr>
        <w:t xml:space="preserve"> by his </w:t>
      </w:r>
      <w:r w:rsidRPr="003D544B">
        <w:rPr>
          <w:rStyle w:val="Emphasis"/>
        </w:rPr>
        <w:t>unconventional partnerships</w:t>
      </w:r>
      <w:r w:rsidRPr="003D544B">
        <w:rPr>
          <w:sz w:val="16"/>
        </w:rPr>
        <w:t xml:space="preserve"> across the aisle.</w:t>
      </w:r>
      <w:r>
        <w:rPr>
          <w:sz w:val="16"/>
        </w:rPr>
        <w:t xml:space="preserve"> </w:t>
      </w:r>
      <w:r w:rsidRPr="003D544B">
        <w:rPr>
          <w:sz w:val="16"/>
        </w:rPr>
        <w:t>Sometimes, that meant compromise in addressing the fiscal cliff directly with Senate Minority Leader Mitch McConnell.</w:t>
      </w:r>
      <w:r>
        <w:rPr>
          <w:sz w:val="16"/>
        </w:rPr>
        <w:t xml:space="preserve"> </w:t>
      </w:r>
      <w:r w:rsidRPr="003D544B">
        <w:rPr>
          <w:sz w:val="16"/>
        </w:rPr>
        <w:t>While the compromise was touted as a victory by the Obama administration, some progressives said the administration should have held the line. Democrats such as Colorado Sen. Michael Bennet have subsequently argued “that deal extended almost all those Bush tax cuts permanently.”</w:t>
      </w:r>
      <w:r>
        <w:rPr>
          <w:sz w:val="16"/>
        </w:rPr>
        <w:t xml:space="preserve"> </w:t>
      </w:r>
      <w:r w:rsidRPr="003D544B">
        <w:rPr>
          <w:sz w:val="16"/>
        </w:rPr>
        <w:t xml:space="preserve">In other instances, forging unconventional partnerships </w:t>
      </w:r>
      <w:proofErr w:type="gramStart"/>
      <w:r w:rsidRPr="003D544B">
        <w:rPr>
          <w:sz w:val="16"/>
        </w:rPr>
        <w:t>in order to</w:t>
      </w:r>
      <w:proofErr w:type="gramEnd"/>
      <w:r w:rsidRPr="003D544B">
        <w:rPr>
          <w:sz w:val="16"/>
        </w:rPr>
        <w:t xml:space="preserve"> get things done included policy debates with figures now considered to have values diametrically opposed to the ones Biden has said are at his core. That included co-sponsoring legislation with South Carolina Sen. Strom Thurmond, a segregationist, on several crime bills. It also included hashing out several differences in a chemical weapons treaty with North Carolina Republican Sen. Jesse Helms in the 1990s. Helms, who died in 2008, used racial signals in campaigns and fought against establishing a Martin Luther King Jr. Holiday because he felt the civil rights leader held radical political views.</w:t>
      </w:r>
      <w:r>
        <w:rPr>
          <w:sz w:val="16"/>
        </w:rPr>
        <w:t xml:space="preserve"> </w:t>
      </w:r>
      <w:r w:rsidRPr="003D544B">
        <w:rPr>
          <w:sz w:val="16"/>
        </w:rPr>
        <w:t>Biden’s return to 1600 Pennsylvania Avenue this year also undoubtedly marks a shift in the way the American president approaches lawmakers on the Hill compared to how things were done over the last four years.</w:t>
      </w:r>
      <w:r>
        <w:rPr>
          <w:sz w:val="16"/>
        </w:rPr>
        <w:t xml:space="preserve"> </w:t>
      </w:r>
      <w:r w:rsidRPr="003D544B">
        <w:rPr>
          <w:sz w:val="16"/>
        </w:rPr>
        <w:t>Now, there are fewer tweets from the commander in chief personally denigrating members of Congress. The new President in office is not just one who has brought Republicans in for meetings in the Oval Office early in his term, but one who has also congratulated Republican senators for winning their races. And so far, unlike what happened during the Trump years, there have been no known walkouts by the President during White House meetings with members of Congress.</w:t>
      </w:r>
      <w:r>
        <w:rPr>
          <w:sz w:val="16"/>
        </w:rPr>
        <w:t xml:space="preserve"> </w:t>
      </w:r>
      <w:r w:rsidRPr="003D544B">
        <w:rPr>
          <w:sz w:val="16"/>
        </w:rPr>
        <w:t>Despite four years of a President calling to drain the swamp, Biden’s many years in Washington, allies argue, is for the better.</w:t>
      </w:r>
      <w:r>
        <w:rPr>
          <w:sz w:val="16"/>
        </w:rPr>
        <w:t xml:space="preserve"> </w:t>
      </w:r>
      <w:r w:rsidRPr="003D544B">
        <w:rPr>
          <w:sz w:val="16"/>
        </w:rPr>
        <w:t>“(</w:t>
      </w:r>
      <w:r w:rsidRPr="003D544B">
        <w:rPr>
          <w:rStyle w:val="StyleUnderline"/>
        </w:rPr>
        <w:t>Biden’s</w:t>
      </w:r>
      <w:r w:rsidRPr="003D544B">
        <w:rPr>
          <w:sz w:val="16"/>
        </w:rPr>
        <w:t xml:space="preserve"> </w:t>
      </w:r>
      <w:proofErr w:type="gramStart"/>
      <w:r w:rsidRPr="003D544B">
        <w:rPr>
          <w:sz w:val="16"/>
        </w:rPr>
        <w:t xml:space="preserve">past </w:t>
      </w:r>
      <w:r w:rsidRPr="003D544B">
        <w:rPr>
          <w:rStyle w:val="StyleUnderline"/>
          <w:highlight w:val="cyan"/>
        </w:rPr>
        <w:t>experience</w:t>
      </w:r>
      <w:proofErr w:type="gramEnd"/>
      <w:r w:rsidRPr="003D544B">
        <w:rPr>
          <w:sz w:val="16"/>
        </w:rPr>
        <w:t xml:space="preserve"> in) the executive branch </w:t>
      </w:r>
      <w:r w:rsidRPr="003D544B">
        <w:rPr>
          <w:rStyle w:val="StyleUnderline"/>
          <w:highlight w:val="cyan"/>
        </w:rPr>
        <w:t>is</w:t>
      </w:r>
      <w:r w:rsidRPr="003D544B">
        <w:rPr>
          <w:sz w:val="16"/>
        </w:rPr>
        <w:t xml:space="preserve"> not only relevant experience, but I think it’s </w:t>
      </w:r>
      <w:r w:rsidRPr="003D544B">
        <w:rPr>
          <w:rStyle w:val="StyleUnderline"/>
          <w:highlight w:val="cyan"/>
        </w:rPr>
        <w:t>going to help</w:t>
      </w:r>
      <w:r w:rsidRPr="003D544B">
        <w:rPr>
          <w:rStyle w:val="StyleUnderline"/>
        </w:rPr>
        <w:t xml:space="preserve"> them </w:t>
      </w:r>
      <w:r w:rsidRPr="003D544B">
        <w:rPr>
          <w:rStyle w:val="Emphasis"/>
          <w:highlight w:val="cyan"/>
        </w:rPr>
        <w:t>enormously</w:t>
      </w:r>
      <w:r w:rsidRPr="003D544B">
        <w:rPr>
          <w:sz w:val="16"/>
        </w:rPr>
        <w:t xml:space="preserve"> as President. Whereas if went right from the Senate, there would certainly be a gap there,” Pennsylvania Democratic Sen. Bob Casey said. “The other thing is, I think he’s made it his business over the years to interact a lot with mayors and governors.”</w:t>
      </w:r>
      <w:r>
        <w:rPr>
          <w:sz w:val="16"/>
        </w:rPr>
        <w:t xml:space="preserve"> </w:t>
      </w:r>
      <w:r w:rsidRPr="003D544B">
        <w:rPr>
          <w:sz w:val="16"/>
        </w:rPr>
        <w:t>Biden in action</w:t>
      </w:r>
      <w:r>
        <w:rPr>
          <w:sz w:val="16"/>
        </w:rPr>
        <w:t xml:space="preserve"> </w:t>
      </w:r>
      <w:r w:rsidRPr="003D544B">
        <w:rPr>
          <w:sz w:val="16"/>
        </w:rPr>
        <w:t xml:space="preserve">It’s not clearly known what pushes Biden to pick up the phone or schedule a meeting with lawmakers these days to hash out a deal. But in his first months in office, </w:t>
      </w:r>
      <w:r w:rsidRPr="003D544B">
        <w:rPr>
          <w:rStyle w:val="StyleUnderline"/>
        </w:rPr>
        <w:t xml:space="preserve">it’s </w:t>
      </w:r>
      <w:r w:rsidRPr="003D544B">
        <w:rPr>
          <w:rStyle w:val="Emphasis"/>
        </w:rPr>
        <w:t>widely known</w:t>
      </w:r>
      <w:r w:rsidRPr="003D544B">
        <w:rPr>
          <w:sz w:val="16"/>
        </w:rPr>
        <w:t xml:space="preserve"> that </w:t>
      </w:r>
      <w:r w:rsidRPr="003D544B">
        <w:rPr>
          <w:rStyle w:val="StyleUnderline"/>
          <w:highlight w:val="cyan"/>
        </w:rPr>
        <w:t xml:space="preserve">he’s </w:t>
      </w:r>
      <w:r w:rsidRPr="003D544B">
        <w:rPr>
          <w:rStyle w:val="Emphasis"/>
          <w:highlight w:val="cyan"/>
        </w:rPr>
        <w:t>making</w:t>
      </w:r>
      <w:r w:rsidRPr="003D544B">
        <w:rPr>
          <w:sz w:val="16"/>
        </w:rPr>
        <w:t xml:space="preserve"> those </w:t>
      </w:r>
      <w:r w:rsidRPr="003D544B">
        <w:rPr>
          <w:rStyle w:val="Emphasis"/>
          <w:highlight w:val="cyan"/>
        </w:rPr>
        <w:t>calls</w:t>
      </w:r>
      <w:r w:rsidRPr="003D544B">
        <w:rPr>
          <w:rStyle w:val="StyleUnderline"/>
          <w:highlight w:val="cyan"/>
        </w:rPr>
        <w:t xml:space="preserve"> and </w:t>
      </w:r>
      <w:r w:rsidRPr="003D544B">
        <w:rPr>
          <w:rStyle w:val="Emphasis"/>
          <w:highlight w:val="cyan"/>
        </w:rPr>
        <w:t>scheduling</w:t>
      </w:r>
      <w:r w:rsidRPr="003D544B">
        <w:rPr>
          <w:sz w:val="16"/>
        </w:rPr>
        <w:t xml:space="preserve"> those </w:t>
      </w:r>
      <w:r w:rsidRPr="003D544B">
        <w:rPr>
          <w:rStyle w:val="Emphasis"/>
          <w:highlight w:val="cyan"/>
        </w:rPr>
        <w:t>meetings frequently</w:t>
      </w:r>
      <w:r w:rsidRPr="003D544B">
        <w:rPr>
          <w:sz w:val="16"/>
        </w:rPr>
        <w:t>.</w:t>
      </w:r>
      <w:r>
        <w:rPr>
          <w:sz w:val="16"/>
        </w:rPr>
        <w:t xml:space="preserve"> </w:t>
      </w:r>
      <w:r w:rsidRPr="003D544B">
        <w:rPr>
          <w:sz w:val="16"/>
        </w:rPr>
        <w:t>When White House press secretary Jen Psaki was asked about Biden’s relationship with West Virginia Sen. Joe Manchin – the moderate Democrat who has already proved to be a crucial and fickle vote for the President’s legislative proposals – Psaki said Biden is talking to Manchin and many other lawmakers often.</w:t>
      </w:r>
      <w:r>
        <w:rPr>
          <w:sz w:val="16"/>
        </w:rPr>
        <w:t xml:space="preserve"> </w:t>
      </w:r>
      <w:r w:rsidRPr="009653CC">
        <w:rPr>
          <w:rStyle w:val="StyleUnderline"/>
          <w:highlight w:val="cyan"/>
        </w:rPr>
        <w:t xml:space="preserve">Biden has a </w:t>
      </w:r>
      <w:r w:rsidRPr="009653CC">
        <w:rPr>
          <w:rStyle w:val="Emphasis"/>
          <w:highlight w:val="cyan"/>
        </w:rPr>
        <w:t>list of</w:t>
      </w:r>
      <w:r w:rsidRPr="003D544B">
        <w:rPr>
          <w:rStyle w:val="Emphasis"/>
        </w:rPr>
        <w:t xml:space="preserve"> seasoned </w:t>
      </w:r>
      <w:r w:rsidRPr="009653CC">
        <w:rPr>
          <w:rStyle w:val="Emphasis"/>
          <w:highlight w:val="cyan"/>
        </w:rPr>
        <w:t>aides</w:t>
      </w:r>
      <w:r w:rsidRPr="009653CC">
        <w:rPr>
          <w:rStyle w:val="StyleUnderline"/>
          <w:highlight w:val="cyan"/>
        </w:rPr>
        <w:t xml:space="preserve"> dedicated to legislative efforts, but</w:t>
      </w:r>
      <w:r w:rsidRPr="003D544B">
        <w:rPr>
          <w:rStyle w:val="StyleUnderline"/>
        </w:rPr>
        <w:t xml:space="preserve"> t</w:t>
      </w:r>
      <w:r w:rsidRPr="002546E2">
        <w:rPr>
          <w:rStyle w:val="StyleUnderline"/>
        </w:rPr>
        <w:t xml:space="preserve">he White House has suggested that he’s involved in a </w:t>
      </w:r>
      <w:r w:rsidRPr="002546E2">
        <w:rPr>
          <w:rStyle w:val="Emphasis"/>
        </w:rPr>
        <w:t>large portion of the direct negotiations</w:t>
      </w:r>
      <w:r w:rsidRPr="002546E2">
        <w:rPr>
          <w:rStyle w:val="StyleUnderline"/>
        </w:rPr>
        <w:t xml:space="preserve"> with lawmakers himself</w:t>
      </w:r>
      <w:r w:rsidRPr="002546E2">
        <w:rPr>
          <w:sz w:val="16"/>
        </w:rPr>
        <w:t>.</w:t>
      </w:r>
      <w:r>
        <w:rPr>
          <w:sz w:val="16"/>
        </w:rPr>
        <w:t xml:space="preserve"> </w:t>
      </w:r>
      <w:r w:rsidRPr="009653CC">
        <w:rPr>
          <w:sz w:val="16"/>
        </w:rPr>
        <w:t>“</w:t>
      </w:r>
      <w:r w:rsidRPr="009653CC">
        <w:rPr>
          <w:rStyle w:val="StyleUnderline"/>
          <w:highlight w:val="cyan"/>
        </w:rPr>
        <w:t>He speaks with</w:t>
      </w:r>
      <w:r w:rsidRPr="003D544B">
        <w:rPr>
          <w:rStyle w:val="StyleUnderline"/>
        </w:rPr>
        <w:t xml:space="preserve"> a </w:t>
      </w:r>
      <w:r w:rsidRPr="003D544B">
        <w:rPr>
          <w:rStyle w:val="Emphasis"/>
        </w:rPr>
        <w:t>range of senators</w:t>
      </w:r>
      <w:r w:rsidRPr="003D544B">
        <w:rPr>
          <w:rStyle w:val="StyleUnderline"/>
        </w:rPr>
        <w:t xml:space="preserve"> and </w:t>
      </w:r>
      <w:r w:rsidRPr="003D544B">
        <w:rPr>
          <w:rStyle w:val="Emphasis"/>
        </w:rPr>
        <w:t xml:space="preserve">members of </w:t>
      </w:r>
      <w:r w:rsidRPr="009653CC">
        <w:rPr>
          <w:rStyle w:val="Emphasis"/>
          <w:highlight w:val="cyan"/>
        </w:rPr>
        <w:t>Congress</w:t>
      </w:r>
      <w:r w:rsidRPr="009653CC">
        <w:rPr>
          <w:sz w:val="16"/>
        </w:rPr>
        <w:t xml:space="preserve"> and members of the House </w:t>
      </w:r>
      <w:r w:rsidRPr="009653CC">
        <w:rPr>
          <w:rStyle w:val="Emphasis"/>
          <w:highlight w:val="cyan"/>
        </w:rPr>
        <w:t>regularly</w:t>
      </w:r>
      <w:r w:rsidRPr="009653CC">
        <w:rPr>
          <w:sz w:val="16"/>
        </w:rPr>
        <w:t xml:space="preserve"> as well. Obviously, they have meetings here, but he, perhaps because he served for 36 years, certainly doesn’t hesitate to pick up the phone and have a conversation, whether it’s something he agrees with, disagrees with,” Psaki said. “</w:t>
      </w:r>
      <w:r w:rsidRPr="003D544B">
        <w:rPr>
          <w:rStyle w:val="StyleUnderline"/>
        </w:rPr>
        <w:t xml:space="preserve">That’s something he’s prone to do, </w:t>
      </w:r>
      <w:r w:rsidRPr="009653CC">
        <w:rPr>
          <w:rStyle w:val="StyleUnderline"/>
          <w:highlight w:val="cyan"/>
        </w:rPr>
        <w:t xml:space="preserve">even when it’s </w:t>
      </w:r>
      <w:r w:rsidRPr="009653CC">
        <w:rPr>
          <w:rStyle w:val="Emphasis"/>
          <w:highlight w:val="cyan"/>
        </w:rPr>
        <w:t>not</w:t>
      </w:r>
      <w:r w:rsidRPr="009653CC">
        <w:rPr>
          <w:rStyle w:val="StyleUnderline"/>
          <w:highlight w:val="cyan"/>
        </w:rPr>
        <w:t xml:space="preserve"> on his schedule for that day</w:t>
      </w:r>
      <w:r w:rsidRPr="009653CC">
        <w:rPr>
          <w:sz w:val="16"/>
        </w:rPr>
        <w:t>. Just when it comes up and it’s an ask somebody makes on the team.”</w:t>
      </w:r>
    </w:p>
    <w:p w14:paraId="5375C2B3" w14:textId="77777777" w:rsidR="009936F9" w:rsidRPr="00A30D13" w:rsidRDefault="009936F9" w:rsidP="009936F9">
      <w:pPr>
        <w:pStyle w:val="Heading4"/>
      </w:pPr>
      <w:r>
        <w:t xml:space="preserve">Political capital </w:t>
      </w:r>
      <w:r w:rsidRPr="00B36014">
        <w:rPr>
          <w:u w:val="single"/>
        </w:rPr>
        <w:t>true</w:t>
      </w:r>
      <w:r>
        <w:t xml:space="preserve">, </w:t>
      </w:r>
      <w:r w:rsidRPr="00B36014">
        <w:rPr>
          <w:u w:val="single"/>
        </w:rPr>
        <w:t>limited</w:t>
      </w:r>
      <w:r>
        <w:t xml:space="preserve">, and </w:t>
      </w:r>
      <w:r>
        <w:rPr>
          <w:u w:val="single"/>
        </w:rPr>
        <w:t>key</w:t>
      </w:r>
      <w:r>
        <w:t xml:space="preserve"> to push legislation---Biden’s is </w:t>
      </w:r>
      <w:r>
        <w:rPr>
          <w:u w:val="single"/>
        </w:rPr>
        <w:t>high now</w:t>
      </w:r>
      <w:r>
        <w:t>.</w:t>
      </w:r>
    </w:p>
    <w:p w14:paraId="67BB322E" w14:textId="77777777" w:rsidR="009936F9" w:rsidRPr="00877AE8" w:rsidRDefault="009936F9" w:rsidP="009936F9">
      <w:r>
        <w:t xml:space="preserve">Greg </w:t>
      </w:r>
      <w:r w:rsidRPr="00877AE8">
        <w:rPr>
          <w:rStyle w:val="Style13ptBold"/>
        </w:rPr>
        <w:t>Valliere 22,</w:t>
      </w:r>
      <w:r>
        <w:t xml:space="preserve"> Chief U.S. Policy Strategist AGF Investments, 11/29/2022, “</w:t>
      </w:r>
      <w:r w:rsidRPr="00877AE8">
        <w:t xml:space="preserve">What Will Joe Biden Do With His Political </w:t>
      </w:r>
      <w:proofErr w:type="gramStart"/>
      <w:r w:rsidRPr="00877AE8">
        <w:t>Capital?</w:t>
      </w:r>
      <w:r>
        <w:t>,</w:t>
      </w:r>
      <w:proofErr w:type="gramEnd"/>
      <w:r>
        <w:t xml:space="preserve">” </w:t>
      </w:r>
      <w:r w:rsidRPr="00877AE8">
        <w:t>https://perspectives.agf.com/what-will-joe-biden-do-with-his-political-capital/</w:t>
      </w:r>
    </w:p>
    <w:p w14:paraId="67856999" w14:textId="1F5EDA2A" w:rsidR="009936F9" w:rsidRPr="00B36014" w:rsidRDefault="009936F9" w:rsidP="009936F9">
      <w:pPr>
        <w:rPr>
          <w:sz w:val="14"/>
        </w:rPr>
      </w:pPr>
      <w:r w:rsidRPr="00B36014">
        <w:rPr>
          <w:rStyle w:val="Emphasis"/>
          <w:highlight w:val="cyan"/>
        </w:rPr>
        <w:t>P</w:t>
      </w:r>
      <w:r w:rsidRPr="00877AE8">
        <w:rPr>
          <w:rStyle w:val="StyleUnderline"/>
        </w:rPr>
        <w:t xml:space="preserve">OLITICAL </w:t>
      </w:r>
      <w:r w:rsidRPr="00B36014">
        <w:rPr>
          <w:rStyle w:val="Emphasis"/>
          <w:highlight w:val="cyan"/>
        </w:rPr>
        <w:t>C</w:t>
      </w:r>
      <w:r w:rsidRPr="00877AE8">
        <w:rPr>
          <w:rStyle w:val="StyleUnderline"/>
        </w:rPr>
        <w:t xml:space="preserve">APITAL </w:t>
      </w:r>
      <w:r w:rsidRPr="00B36014">
        <w:rPr>
          <w:rStyle w:val="StyleUnderline"/>
          <w:highlight w:val="cyan"/>
        </w:rPr>
        <w:t xml:space="preserve">is </w:t>
      </w:r>
      <w:r w:rsidRPr="00B36014">
        <w:rPr>
          <w:rStyle w:val="Emphasis"/>
          <w:highlight w:val="cyan"/>
        </w:rPr>
        <w:t>crucial</w:t>
      </w:r>
      <w:r w:rsidRPr="00B36014">
        <w:rPr>
          <w:rStyle w:val="StyleUnderline"/>
          <w:highlight w:val="cyan"/>
        </w:rPr>
        <w:t xml:space="preserve"> for any president</w:t>
      </w:r>
      <w:r w:rsidRPr="00B36014">
        <w:rPr>
          <w:sz w:val="14"/>
        </w:rPr>
        <w:t xml:space="preserve">. With it, </w:t>
      </w:r>
      <w:r w:rsidRPr="00B36014">
        <w:rPr>
          <w:rStyle w:val="StyleUnderline"/>
          <w:highlight w:val="cyan"/>
        </w:rPr>
        <w:t>he can win</w:t>
      </w:r>
      <w:r w:rsidRPr="00877AE8">
        <w:rPr>
          <w:rStyle w:val="StyleUnderline"/>
        </w:rPr>
        <w:t xml:space="preserve"> </w:t>
      </w:r>
      <w:r w:rsidRPr="00877AE8">
        <w:rPr>
          <w:rStyle w:val="Emphasis"/>
        </w:rPr>
        <w:t xml:space="preserve">legislative </w:t>
      </w:r>
      <w:r w:rsidRPr="00B36014">
        <w:rPr>
          <w:rStyle w:val="Emphasis"/>
          <w:highlight w:val="cyan"/>
        </w:rPr>
        <w:t>victories</w:t>
      </w:r>
      <w:r w:rsidRPr="00877AE8">
        <w:rPr>
          <w:rStyle w:val="StyleUnderline"/>
        </w:rPr>
        <w:t xml:space="preserve">; without it, opponents circle like </w:t>
      </w:r>
      <w:r w:rsidRPr="00877AE8">
        <w:rPr>
          <w:rStyle w:val="StyleUnderline"/>
          <w:rFonts w:ascii="Britannic Bold" w:hAnsi="Britannic Bold"/>
          <w:color w:val="2E74B5" w:themeColor="accent1" w:themeShade="BF"/>
        </w:rPr>
        <w:t>sharks</w:t>
      </w:r>
      <w:r w:rsidRPr="00877AE8">
        <w:rPr>
          <w:rStyle w:val="StyleUnderline"/>
        </w:rPr>
        <w:t>. For</w:t>
      </w:r>
      <w:r w:rsidRPr="00B36014">
        <w:rPr>
          <w:sz w:val="14"/>
        </w:rPr>
        <w:t xml:space="preserve"> Joe </w:t>
      </w:r>
      <w:r w:rsidRPr="00877AE8">
        <w:rPr>
          <w:rStyle w:val="Emphasis"/>
        </w:rPr>
        <w:t>Biden</w:t>
      </w:r>
      <w:r w:rsidRPr="00B36014">
        <w:rPr>
          <w:sz w:val="14"/>
        </w:rPr>
        <w:t xml:space="preserve"> — after a solid second half — </w:t>
      </w:r>
      <w:r w:rsidRPr="00877AE8">
        <w:rPr>
          <w:rStyle w:val="StyleUnderline"/>
        </w:rPr>
        <w:t>the issue is how he will spend</w:t>
      </w:r>
      <w:r w:rsidRPr="00B36014">
        <w:rPr>
          <w:sz w:val="14"/>
        </w:rPr>
        <w:t xml:space="preserve"> his new </w:t>
      </w:r>
      <w:r w:rsidRPr="00877AE8">
        <w:rPr>
          <w:rStyle w:val="Emphasis"/>
        </w:rPr>
        <w:t>p</w:t>
      </w:r>
      <w:r w:rsidRPr="00877AE8">
        <w:rPr>
          <w:rStyle w:val="StyleUnderline"/>
        </w:rPr>
        <w:t xml:space="preserve">olitical </w:t>
      </w:r>
      <w:r w:rsidRPr="00877AE8">
        <w:rPr>
          <w:rStyle w:val="Emphasis"/>
        </w:rPr>
        <w:t>c</w:t>
      </w:r>
      <w:r w:rsidRPr="00877AE8">
        <w:rPr>
          <w:rStyle w:val="StyleUnderline"/>
        </w:rPr>
        <w:t>apital</w:t>
      </w:r>
      <w:r w:rsidRPr="00B36014">
        <w:rPr>
          <w:sz w:val="14"/>
        </w:rPr>
        <w:t xml:space="preserve"> after the Democrats’ decent showing in the Nov. 8 elections.</w:t>
      </w:r>
      <w:r>
        <w:rPr>
          <w:sz w:val="14"/>
        </w:rPr>
        <w:t xml:space="preserve"> </w:t>
      </w:r>
      <w:r w:rsidRPr="00B36014">
        <w:rPr>
          <w:rStyle w:val="StyleUnderline"/>
          <w:highlight w:val="cyan"/>
        </w:rPr>
        <w:t xml:space="preserve">WITH </w:t>
      </w:r>
      <w:r w:rsidRPr="00B36014">
        <w:rPr>
          <w:rStyle w:val="Emphasis"/>
          <w:highlight w:val="cyan"/>
        </w:rPr>
        <w:t>P</w:t>
      </w:r>
      <w:r w:rsidRPr="00877AE8">
        <w:rPr>
          <w:rStyle w:val="StyleUnderline"/>
        </w:rPr>
        <w:t xml:space="preserve">OLITICAL </w:t>
      </w:r>
      <w:r w:rsidRPr="00B36014">
        <w:rPr>
          <w:rStyle w:val="Emphasis"/>
          <w:highlight w:val="cyan"/>
        </w:rPr>
        <w:t>C</w:t>
      </w:r>
      <w:r w:rsidRPr="00877AE8">
        <w:rPr>
          <w:rStyle w:val="StyleUnderline"/>
        </w:rPr>
        <w:t xml:space="preserve">APITAL, </w:t>
      </w:r>
      <w:r w:rsidRPr="00B36014">
        <w:rPr>
          <w:rStyle w:val="StyleUnderline"/>
          <w:highlight w:val="cyan"/>
        </w:rPr>
        <w:t>Biden can</w:t>
      </w:r>
      <w:r w:rsidRPr="00B36014">
        <w:rPr>
          <w:sz w:val="14"/>
        </w:rPr>
        <w:t xml:space="preserve"> afford to alienate his allies in </w:t>
      </w:r>
      <w:r w:rsidRPr="00B36014">
        <w:rPr>
          <w:rStyle w:val="Emphasis"/>
          <w:highlight w:val="cyan"/>
        </w:rPr>
        <w:t>organize</w:t>
      </w:r>
      <w:r w:rsidRPr="00B36014">
        <w:rPr>
          <w:sz w:val="14"/>
        </w:rPr>
        <w:t xml:space="preserve">d </w:t>
      </w:r>
      <w:r w:rsidRPr="00B36014">
        <w:rPr>
          <w:rStyle w:val="StyleUnderline"/>
          <w:highlight w:val="cyan"/>
        </w:rPr>
        <w:t>labor</w:t>
      </w:r>
      <w:r w:rsidRPr="00B36014">
        <w:rPr>
          <w:sz w:val="14"/>
        </w:rPr>
        <w:t>; yesterday he essentially told Congress to intervene and end the railroad strike threat.</w:t>
      </w:r>
      <w:r>
        <w:rPr>
          <w:sz w:val="14"/>
        </w:rPr>
        <w:t xml:space="preserve"> </w:t>
      </w:r>
      <w:r w:rsidRPr="00A30D13">
        <w:rPr>
          <w:rStyle w:val="StyleUnderline"/>
        </w:rPr>
        <w:t xml:space="preserve">WITH </w:t>
      </w:r>
      <w:r w:rsidRPr="00B36014">
        <w:rPr>
          <w:rStyle w:val="Emphasis"/>
        </w:rPr>
        <w:t>P</w:t>
      </w:r>
      <w:r w:rsidRPr="00A30D13">
        <w:rPr>
          <w:rStyle w:val="StyleUnderline"/>
        </w:rPr>
        <w:t xml:space="preserve">OLITICAL </w:t>
      </w:r>
      <w:r w:rsidRPr="00B36014">
        <w:rPr>
          <w:rStyle w:val="Emphasis"/>
        </w:rPr>
        <w:t>C</w:t>
      </w:r>
      <w:r w:rsidRPr="00A30D13">
        <w:rPr>
          <w:rStyle w:val="StyleUnderline"/>
        </w:rPr>
        <w:t xml:space="preserve">APITAL, </w:t>
      </w:r>
      <w:r w:rsidRPr="00B36014">
        <w:rPr>
          <w:rStyle w:val="StyleUnderline"/>
          <w:highlight w:val="cyan"/>
        </w:rPr>
        <w:t>Biden can</w:t>
      </w:r>
      <w:r w:rsidRPr="00B36014">
        <w:rPr>
          <w:sz w:val="14"/>
        </w:rPr>
        <w:t xml:space="preserve"> afford to anger human rights advocates by staying relatively quiet on the protests that are sweeping through China. Biden does </w:t>
      </w:r>
      <w:r w:rsidRPr="00B36014">
        <w:rPr>
          <w:rStyle w:val="StyleUnderline"/>
          <w:highlight w:val="cyan"/>
        </w:rPr>
        <w:t>not</w:t>
      </w:r>
      <w:r w:rsidRPr="00B36014">
        <w:rPr>
          <w:sz w:val="14"/>
        </w:rPr>
        <w:t xml:space="preserve"> want to </w:t>
      </w:r>
      <w:r w:rsidRPr="00B36014">
        <w:rPr>
          <w:rStyle w:val="StyleUnderline"/>
          <w:highlight w:val="cyan"/>
        </w:rPr>
        <w:t>jeopardize</w:t>
      </w:r>
      <w:r w:rsidRPr="00B36014">
        <w:rPr>
          <w:sz w:val="14"/>
        </w:rPr>
        <w:t xml:space="preserve"> chances of better </w:t>
      </w:r>
      <w:r w:rsidRPr="00B36014">
        <w:rPr>
          <w:rStyle w:val="Emphasis"/>
          <w:highlight w:val="cyan"/>
        </w:rPr>
        <w:t>relations</w:t>
      </w:r>
      <w:r w:rsidRPr="00A30D13">
        <w:rPr>
          <w:rStyle w:val="StyleUnderline"/>
        </w:rPr>
        <w:t xml:space="preserve"> with Xi</w:t>
      </w:r>
      <w:r w:rsidRPr="00B36014">
        <w:rPr>
          <w:sz w:val="14"/>
        </w:rPr>
        <w:t xml:space="preserve"> Jinping.</w:t>
      </w:r>
      <w:r>
        <w:rPr>
          <w:sz w:val="14"/>
        </w:rPr>
        <w:t xml:space="preserve"> </w:t>
      </w:r>
      <w:r w:rsidRPr="00B36014">
        <w:rPr>
          <w:sz w:val="14"/>
        </w:rPr>
        <w:t xml:space="preserve">AND </w:t>
      </w:r>
      <w:r w:rsidRPr="00A30D13">
        <w:rPr>
          <w:rStyle w:val="StyleUnderline"/>
        </w:rPr>
        <w:t xml:space="preserve">WITH </w:t>
      </w:r>
      <w:r w:rsidRPr="00B36014">
        <w:rPr>
          <w:rStyle w:val="Emphasis"/>
        </w:rPr>
        <w:t>P</w:t>
      </w:r>
      <w:r w:rsidRPr="00A30D13">
        <w:rPr>
          <w:rStyle w:val="StyleUnderline"/>
        </w:rPr>
        <w:t xml:space="preserve">OLITICAL </w:t>
      </w:r>
      <w:r w:rsidRPr="00B36014">
        <w:rPr>
          <w:rStyle w:val="Emphasis"/>
        </w:rPr>
        <w:t>C</w:t>
      </w:r>
      <w:r w:rsidRPr="00A30D13">
        <w:rPr>
          <w:rStyle w:val="StyleUnderline"/>
        </w:rPr>
        <w:t xml:space="preserve">APITAL, Biden can </w:t>
      </w:r>
      <w:r w:rsidRPr="00B36014">
        <w:rPr>
          <w:rStyle w:val="StyleUnderline"/>
          <w:highlight w:val="cyan"/>
        </w:rPr>
        <w:t xml:space="preserve">push for a </w:t>
      </w:r>
      <w:r w:rsidRPr="00B36014">
        <w:rPr>
          <w:rStyle w:val="Emphasis"/>
          <w:highlight w:val="cyan"/>
        </w:rPr>
        <w:t>spending package</w:t>
      </w:r>
      <w:r w:rsidRPr="00B36014">
        <w:rPr>
          <w:sz w:val="14"/>
        </w:rPr>
        <w:t xml:space="preserve"> in December that may resurrect the child tax credit, raise the debt </w:t>
      </w:r>
      <w:proofErr w:type="gramStart"/>
      <w:r w:rsidRPr="00B36014">
        <w:rPr>
          <w:sz w:val="14"/>
        </w:rPr>
        <w:t>ceiling</w:t>
      </w:r>
      <w:proofErr w:type="gramEnd"/>
      <w:r w:rsidRPr="00B36014">
        <w:rPr>
          <w:sz w:val="14"/>
        </w:rPr>
        <w:t xml:space="preserve"> and provide $40 billion or more in new aid to Ukraine.</w:t>
      </w:r>
      <w:r>
        <w:rPr>
          <w:sz w:val="14"/>
        </w:rPr>
        <w:t xml:space="preserve"> </w:t>
      </w:r>
      <w:r w:rsidRPr="00B36014">
        <w:rPr>
          <w:sz w:val="14"/>
        </w:rPr>
        <w:t xml:space="preserve">THERE ARE SOME ISSUES — banning assault weapons, for example — that are unattainable. But Biden can demand action on guns. with public support. He also can speak out forcefully against the murderous ayatollahs in Iran, but that’s another issue where </w:t>
      </w:r>
      <w:r w:rsidRPr="00A30D13">
        <w:rPr>
          <w:rStyle w:val="StyleUnderline"/>
        </w:rPr>
        <w:t xml:space="preserve">Biden’s </w:t>
      </w:r>
      <w:r w:rsidRPr="00B36014">
        <w:rPr>
          <w:rStyle w:val="Emphasis"/>
          <w:highlight w:val="cyan"/>
        </w:rPr>
        <w:t>capital</w:t>
      </w:r>
      <w:r w:rsidRPr="00B36014">
        <w:rPr>
          <w:rStyle w:val="StyleUnderline"/>
          <w:highlight w:val="cyan"/>
        </w:rPr>
        <w:t xml:space="preserve"> is </w:t>
      </w:r>
      <w:r w:rsidRPr="00B36014">
        <w:rPr>
          <w:rStyle w:val="Emphasis"/>
          <w:highlight w:val="cyan"/>
        </w:rPr>
        <w:t>limited</w:t>
      </w:r>
      <w:r w:rsidRPr="00B36014">
        <w:rPr>
          <w:sz w:val="14"/>
        </w:rPr>
        <w:t>.</w:t>
      </w:r>
      <w:r>
        <w:rPr>
          <w:sz w:val="14"/>
        </w:rPr>
        <w:t xml:space="preserve"> </w:t>
      </w:r>
      <w:r w:rsidRPr="00A30D13">
        <w:rPr>
          <w:rStyle w:val="StyleUnderline"/>
        </w:rPr>
        <w:t>BIDEN’S BIGGEST ASSET may be the</w:t>
      </w:r>
      <w:r w:rsidRPr="00B36014">
        <w:rPr>
          <w:sz w:val="14"/>
        </w:rPr>
        <w:t xml:space="preserve"> looming </w:t>
      </w:r>
      <w:r w:rsidRPr="00A30D13">
        <w:rPr>
          <w:rStyle w:val="Emphasis"/>
        </w:rPr>
        <w:t>GOP chaos</w:t>
      </w:r>
      <w:r w:rsidRPr="00A30D13">
        <w:rPr>
          <w:rStyle w:val="StyleUnderline"/>
        </w:rPr>
        <w:t xml:space="preserve"> in the </w:t>
      </w:r>
      <w:r w:rsidRPr="00A30D13">
        <w:rPr>
          <w:rStyle w:val="Emphasis"/>
        </w:rPr>
        <w:t>House</w:t>
      </w:r>
      <w:r w:rsidRPr="00A30D13">
        <w:rPr>
          <w:rStyle w:val="StyleUnderline"/>
        </w:rPr>
        <w:t xml:space="preserve"> </w:t>
      </w:r>
      <w:r w:rsidRPr="00B36014">
        <w:rPr>
          <w:sz w:val="14"/>
        </w:rPr>
        <w:t>of Representatives, where Republicans will have a tiny majority. And the GOP is now consumed with a controversy over Donald Trump’s dinner with a Holocaust denier.</w:t>
      </w:r>
      <w:r>
        <w:rPr>
          <w:sz w:val="14"/>
        </w:rPr>
        <w:t xml:space="preserve"> </w:t>
      </w:r>
      <w:r w:rsidRPr="00B36014">
        <w:rPr>
          <w:sz w:val="14"/>
        </w:rPr>
        <w:t xml:space="preserve">BIDEN’S </w:t>
      </w:r>
      <w:r w:rsidRPr="00B36014">
        <w:rPr>
          <w:rStyle w:val="Emphasis"/>
          <w:highlight w:val="cyan"/>
        </w:rPr>
        <w:t>LEGISLATIVE SUCCESSES</w:t>
      </w:r>
      <w:r w:rsidRPr="00A30D13">
        <w:rPr>
          <w:rStyle w:val="StyleUnderline"/>
        </w:rPr>
        <w:t xml:space="preserve"> this year</w:t>
      </w:r>
      <w:r w:rsidRPr="00B36014">
        <w:rPr>
          <w:sz w:val="14"/>
        </w:rPr>
        <w:t xml:space="preserve"> reportedly have made him more inclined to run for a second term. </w:t>
      </w:r>
      <w:r w:rsidRPr="00B36014">
        <w:rPr>
          <w:rStyle w:val="StyleUnderline"/>
          <w:highlight w:val="cyan"/>
        </w:rPr>
        <w:t>He’s known for</w:t>
      </w:r>
      <w:r w:rsidRPr="00B36014">
        <w:rPr>
          <w:sz w:val="14"/>
        </w:rPr>
        <w:t xml:space="preserve"> extensive </w:t>
      </w:r>
      <w:r w:rsidRPr="00A30D13">
        <w:rPr>
          <w:rStyle w:val="Emphasis"/>
        </w:rPr>
        <w:t>deliberations</w:t>
      </w:r>
      <w:r w:rsidRPr="00B36014">
        <w:rPr>
          <w:sz w:val="14"/>
        </w:rPr>
        <w:t xml:space="preserve"> before </w:t>
      </w:r>
      <w:proofErr w:type="gramStart"/>
      <w:r w:rsidRPr="00B36014">
        <w:rPr>
          <w:sz w:val="14"/>
        </w:rPr>
        <w:t>making a decision</w:t>
      </w:r>
      <w:proofErr w:type="gramEnd"/>
      <w:r w:rsidRPr="00B36014">
        <w:rPr>
          <w:sz w:val="14"/>
        </w:rPr>
        <w:t>, so it could be late winter before Biden decides on whether to run again.</w:t>
      </w:r>
      <w:r>
        <w:rPr>
          <w:sz w:val="14"/>
        </w:rPr>
        <w:t xml:space="preserve"> </w:t>
      </w:r>
      <w:r w:rsidRPr="00B36014">
        <w:rPr>
          <w:sz w:val="14"/>
          <w:szCs w:val="14"/>
        </w:rPr>
        <w:t>IF HE DECLARES THAT HE’S RUNNING, Biden probably won’t have to worry about a serious challenge from any Democrat, most of whom have declared that they won’t run if he does. This includes California Gov. Gavin Newsom, who said over the past weekend that he will not challenge Biden.</w:t>
      </w:r>
      <w:r>
        <w:rPr>
          <w:sz w:val="14"/>
          <w:szCs w:val="14"/>
        </w:rPr>
        <w:t xml:space="preserve"> </w:t>
      </w:r>
      <w:r w:rsidRPr="00B36014">
        <w:rPr>
          <w:rStyle w:val="StyleUnderline"/>
        </w:rPr>
        <w:t xml:space="preserve">WITH </w:t>
      </w:r>
      <w:r w:rsidRPr="00B36014">
        <w:rPr>
          <w:rStyle w:val="StyleUnderline"/>
          <w:highlight w:val="cyan"/>
        </w:rPr>
        <w:t xml:space="preserve">A </w:t>
      </w:r>
      <w:r w:rsidRPr="00B36014">
        <w:rPr>
          <w:rStyle w:val="Emphasis"/>
          <w:highlight w:val="cyan"/>
        </w:rPr>
        <w:t>SOLID RECORD</w:t>
      </w:r>
      <w:r w:rsidRPr="00B36014">
        <w:rPr>
          <w:rStyle w:val="StyleUnderline"/>
          <w:highlight w:val="cyan"/>
        </w:rPr>
        <w:t xml:space="preserve"> of</w:t>
      </w:r>
      <w:r w:rsidRPr="00B36014">
        <w:rPr>
          <w:rStyle w:val="StyleUnderline"/>
        </w:rPr>
        <w:t xml:space="preserve"> </w:t>
      </w:r>
      <w:r w:rsidRPr="00B36014">
        <w:rPr>
          <w:rStyle w:val="Emphasis"/>
        </w:rPr>
        <w:t xml:space="preserve">legislative </w:t>
      </w:r>
      <w:r w:rsidRPr="00B36014">
        <w:rPr>
          <w:rStyle w:val="Emphasis"/>
          <w:highlight w:val="cyan"/>
        </w:rPr>
        <w:t>wins</w:t>
      </w:r>
      <w:r w:rsidRPr="00B36014">
        <w:rPr>
          <w:sz w:val="14"/>
        </w:rPr>
        <w:t xml:space="preserve"> and a Democratic Senate, Biden may be tempted to overlook the elephant in the room — his age. If he won re-election, Biden’s second term theoretically would end with him at 86 years old. An 86-year-old president is inconceivable to us; it’s a very stressful job, even with political capital.</w:t>
      </w:r>
    </w:p>
    <w:p w14:paraId="1C963F62" w14:textId="77777777" w:rsidR="009936F9" w:rsidRPr="001329FF" w:rsidRDefault="009936F9" w:rsidP="00E15459">
      <w:pPr>
        <w:rPr>
          <w:sz w:val="16"/>
        </w:rPr>
      </w:pPr>
    </w:p>
    <w:p w14:paraId="7E7063BF" w14:textId="77777777" w:rsidR="00E15459" w:rsidRPr="00E15459" w:rsidRDefault="00E15459" w:rsidP="00AF1D5A">
      <w:pPr>
        <w:rPr>
          <w:sz w:val="16"/>
        </w:rPr>
      </w:pPr>
    </w:p>
    <w:p w14:paraId="57991065" w14:textId="77777777" w:rsidR="00AF1D5A" w:rsidRPr="00576C34" w:rsidRDefault="00AF1D5A" w:rsidP="00AF1D5A"/>
    <w:p w14:paraId="65409C7E" w14:textId="77777777" w:rsidR="00AF1D5A" w:rsidRDefault="00AF1D5A" w:rsidP="00AF1D5A">
      <w:pPr>
        <w:pStyle w:val="Heading3"/>
      </w:pPr>
      <w:r>
        <w:lastRenderedPageBreak/>
        <w:t>AT Compartmentalization</w:t>
      </w:r>
    </w:p>
    <w:p w14:paraId="7AC0716D" w14:textId="77777777" w:rsidR="00AF1D5A" w:rsidRPr="00823B09" w:rsidRDefault="00AF1D5A" w:rsidP="00AF1D5A">
      <w:pPr>
        <w:pStyle w:val="Heading4"/>
        <w:rPr>
          <w:rFonts w:cs="Times New Roman"/>
        </w:rPr>
      </w:pPr>
      <w:r w:rsidRPr="00823B09">
        <w:rPr>
          <w:rFonts w:cs="Times New Roman"/>
        </w:rPr>
        <w:t>No compartmentalization, especially when lobbies are involved</w:t>
      </w:r>
    </w:p>
    <w:p w14:paraId="43CC52C4" w14:textId="77777777" w:rsidR="00AF1D5A" w:rsidRPr="00823B09" w:rsidRDefault="00AF1D5A" w:rsidP="00AF1D5A">
      <w:proofErr w:type="spellStart"/>
      <w:r w:rsidRPr="00823B09">
        <w:rPr>
          <w:rStyle w:val="Style13ptBold"/>
        </w:rPr>
        <w:t>Sensiba</w:t>
      </w:r>
      <w:proofErr w:type="spellEnd"/>
      <w:r w:rsidRPr="00823B09">
        <w:rPr>
          <w:rStyle w:val="Style13ptBold"/>
        </w:rPr>
        <w:t xml:space="preserve"> </w:t>
      </w:r>
      <w:r w:rsidRPr="00823B09">
        <w:t>11-6-20</w:t>
      </w:r>
      <w:r w:rsidRPr="00823B09">
        <w:rPr>
          <w:rStyle w:val="Style13ptBold"/>
        </w:rPr>
        <w:t>20</w:t>
      </w:r>
      <w:r w:rsidRPr="00823B09">
        <w:t xml:space="preserve">, MA @ American Military U, analyst @ Clean </w:t>
      </w:r>
      <w:proofErr w:type="spellStart"/>
      <w:r w:rsidRPr="00823B09">
        <w:t>Technica</w:t>
      </w:r>
      <w:proofErr w:type="spellEnd"/>
      <w:r w:rsidRPr="00823B09">
        <w:t xml:space="preserve"> (Jennifer, “Don’t Encourage Biden To Waste Political Capital,” Clean </w:t>
      </w:r>
      <w:proofErr w:type="spellStart"/>
      <w:r w:rsidRPr="00823B09">
        <w:t>Technica</w:t>
      </w:r>
      <w:proofErr w:type="spellEnd"/>
      <w:r w:rsidRPr="00823B09">
        <w:t xml:space="preserve">, </w:t>
      </w:r>
      <w:hyperlink r:id="rId20" w:history="1">
        <w:r w:rsidRPr="00823B09">
          <w:rPr>
            <w:rStyle w:val="Hyperlink"/>
          </w:rPr>
          <w:t>https://cleantechnica.com/2020/11/06/dont-encourage-biden-to-waste-political-capital/)</w:t>
        </w:r>
      </w:hyperlink>
    </w:p>
    <w:p w14:paraId="108FFFE6" w14:textId="77777777" w:rsidR="00AF1D5A" w:rsidRPr="00823B09" w:rsidRDefault="00AF1D5A" w:rsidP="00AF1D5A">
      <w:r w:rsidRPr="00823B09">
        <w:t xml:space="preserve">If we want clean energy to succeed in the upcoming Biden administration, we </w:t>
      </w:r>
      <w:proofErr w:type="gramStart"/>
      <w:r w:rsidRPr="00823B09">
        <w:t>have to</w:t>
      </w:r>
      <w:proofErr w:type="gramEnd"/>
      <w:r w:rsidRPr="00823B09">
        <w:t xml:space="preserve"> (a) be realistic, and (b) fight like hell to keep him focused on it as much as possible. </w:t>
      </w:r>
      <w:r w:rsidRPr="00823B09">
        <w:rPr>
          <w:rStyle w:val="Emphasis"/>
          <w:highlight w:val="cyan"/>
        </w:rPr>
        <w:t>P</w:t>
      </w:r>
      <w:r w:rsidRPr="00823B09">
        <w:t xml:space="preserve">olitical </w:t>
      </w:r>
      <w:r w:rsidRPr="00823B09">
        <w:rPr>
          <w:rStyle w:val="Emphasis"/>
          <w:highlight w:val="cyan"/>
        </w:rPr>
        <w:t>c</w:t>
      </w:r>
      <w:r w:rsidRPr="00823B09">
        <w:t xml:space="preserve">apital </w:t>
      </w:r>
      <w:r w:rsidRPr="00823B09">
        <w:rPr>
          <w:rStyle w:val="StyleUnderline"/>
          <w:highlight w:val="cyan"/>
        </w:rPr>
        <w:t xml:space="preserve">is </w:t>
      </w:r>
      <w:r w:rsidRPr="00823B09">
        <w:rPr>
          <w:rStyle w:val="Emphasis"/>
          <w:highlight w:val="cyan"/>
        </w:rPr>
        <w:t>scarce</w:t>
      </w:r>
      <w:r w:rsidRPr="00823B09">
        <w:t xml:space="preserve">, and the threats to our future from climate change are real, so </w:t>
      </w:r>
      <w:r w:rsidRPr="00823B09">
        <w:rPr>
          <w:rStyle w:val="StyleUnderline"/>
          <w:highlight w:val="cyan"/>
        </w:rPr>
        <w:t>allowing</w:t>
      </w:r>
      <w:r w:rsidRPr="00823B09">
        <w:t xml:space="preserve"> the </w:t>
      </w:r>
      <w:r w:rsidRPr="00823B09">
        <w:rPr>
          <w:rStyle w:val="Emphasis"/>
          <w:highlight w:val="cyan"/>
        </w:rPr>
        <w:t>various</w:t>
      </w:r>
      <w:r w:rsidRPr="00823B09">
        <w:t xml:space="preserve"> </w:t>
      </w:r>
      <w:r w:rsidRPr="00823B09">
        <w:rPr>
          <w:rStyle w:val="Emphasis"/>
        </w:rPr>
        <w:t xml:space="preserve">Democratic </w:t>
      </w:r>
      <w:r w:rsidRPr="00823B09">
        <w:rPr>
          <w:rStyle w:val="Emphasis"/>
          <w:highlight w:val="cyan"/>
        </w:rPr>
        <w:t>lobbies</w:t>
      </w:r>
      <w:r w:rsidRPr="00823B09">
        <w:t xml:space="preserve"> </w:t>
      </w:r>
      <w:r w:rsidRPr="00823B09">
        <w:rPr>
          <w:rStyle w:val="StyleUnderline"/>
          <w:highlight w:val="cyan"/>
        </w:rPr>
        <w:t>to suck</w:t>
      </w:r>
      <w:r w:rsidRPr="00823B09">
        <w:rPr>
          <w:rStyle w:val="StyleUnderline"/>
        </w:rPr>
        <w:t xml:space="preserve"> </w:t>
      </w:r>
      <w:proofErr w:type="gramStart"/>
      <w:r w:rsidRPr="00823B09">
        <w:rPr>
          <w:rStyle w:val="StyleUnderline"/>
        </w:rPr>
        <w:t>all of</w:t>
      </w:r>
      <w:proofErr w:type="gramEnd"/>
      <w:r w:rsidRPr="00823B09">
        <w:rPr>
          <w:rStyle w:val="StyleUnderline"/>
        </w:rPr>
        <w:t xml:space="preserve"> the </w:t>
      </w:r>
      <w:r w:rsidRPr="00823B09">
        <w:rPr>
          <w:rStyle w:val="Emphasis"/>
          <w:highlight w:val="cyan"/>
        </w:rPr>
        <w:t>oxygen out</w:t>
      </w:r>
      <w:r w:rsidRPr="00823B09">
        <w:rPr>
          <w:rStyle w:val="Emphasis"/>
        </w:rPr>
        <w:t xml:space="preserve"> of the room</w:t>
      </w:r>
      <w:r w:rsidRPr="00823B09">
        <w:rPr>
          <w:rStyle w:val="StyleUnderline"/>
        </w:rPr>
        <w:t xml:space="preserve"> is </w:t>
      </w:r>
      <w:r w:rsidRPr="00823B09">
        <w:rPr>
          <w:rStyle w:val="Emphasis"/>
          <w:highlight w:val="cyan"/>
        </w:rPr>
        <w:t>not an option</w:t>
      </w:r>
      <w:r w:rsidRPr="00823B09">
        <w:rPr>
          <w:rStyle w:val="Emphasis"/>
        </w:rPr>
        <w:t>.</w:t>
      </w:r>
      <w:r w:rsidRPr="00823B09">
        <w:t xml:space="preserve"> Here’s a quick rundown of the problem and some ideas on what we can do to help clean energy win. It’s All About Political Capital</w:t>
      </w:r>
      <w:proofErr w:type="gramStart"/>
      <w:r w:rsidRPr="00823B09">
        <w:t xml:space="preserve"> In</w:t>
      </w:r>
      <w:proofErr w:type="gramEnd"/>
      <w:r w:rsidRPr="00823B09">
        <w:t xml:space="preserve"> short, </w:t>
      </w:r>
      <w:r w:rsidRPr="00823B09">
        <w:rPr>
          <w:rStyle w:val="Emphasis"/>
        </w:rPr>
        <w:t>political capital</w:t>
      </w:r>
      <w:r w:rsidRPr="00823B09">
        <w:t xml:space="preserve"> </w:t>
      </w:r>
      <w:r w:rsidRPr="00823B09">
        <w:rPr>
          <w:rStyle w:val="StyleUnderline"/>
        </w:rPr>
        <w:t>is a way to think about political power</w:t>
      </w:r>
      <w:r w:rsidRPr="00823B09">
        <w:t xml:space="preserve"> in democratic countries. </w:t>
      </w:r>
      <w:r w:rsidRPr="00823B09">
        <w:rPr>
          <w:rStyle w:val="StyleUnderline"/>
        </w:rPr>
        <w:t>Yes, winning elections does give some</w:t>
      </w:r>
      <w:r w:rsidRPr="00823B09">
        <w:t xml:space="preserve"> political </w:t>
      </w:r>
      <w:r w:rsidRPr="00823B09">
        <w:rPr>
          <w:rStyle w:val="StyleUnderline"/>
          <w:highlight w:val="cyan"/>
        </w:rPr>
        <w:t>power</w:t>
      </w:r>
      <w:r w:rsidRPr="00823B09">
        <w:t xml:space="preserve">, but </w:t>
      </w:r>
      <w:r w:rsidRPr="00823B09">
        <w:rPr>
          <w:rStyle w:val="StyleUnderline"/>
        </w:rPr>
        <w:t xml:space="preserve">you </w:t>
      </w:r>
      <w:r w:rsidRPr="00823B09">
        <w:rPr>
          <w:rStyle w:val="StyleUnderline"/>
          <w:highlight w:val="cyan"/>
        </w:rPr>
        <w:t>can’t effectively use</w:t>
      </w:r>
      <w:r w:rsidRPr="00823B09">
        <w:rPr>
          <w:rStyle w:val="StyleUnderline"/>
        </w:rPr>
        <w:t xml:space="preserve"> it </w:t>
      </w:r>
      <w:r w:rsidRPr="00823B09">
        <w:rPr>
          <w:rStyle w:val="StyleUnderline"/>
          <w:highlight w:val="cyan"/>
        </w:rPr>
        <w:t>unless you have</w:t>
      </w:r>
      <w:r w:rsidRPr="00823B09">
        <w:t xml:space="preserve"> </w:t>
      </w:r>
      <w:r w:rsidRPr="00823B09">
        <w:rPr>
          <w:rStyle w:val="Emphasis"/>
          <w:highlight w:val="cyan"/>
        </w:rPr>
        <w:t>coalitions</w:t>
      </w:r>
      <w:r w:rsidRPr="00823B09">
        <w:t xml:space="preserve">, alliances, trust, goodwill, </w:t>
      </w:r>
      <w:r w:rsidRPr="00823B09">
        <w:rPr>
          <w:rStyle w:val="StyleUnderline"/>
        </w:rPr>
        <w:t xml:space="preserve">and </w:t>
      </w:r>
      <w:r w:rsidRPr="00823B09">
        <w:rPr>
          <w:rStyle w:val="Emphasis"/>
        </w:rPr>
        <w:t>influence</w:t>
      </w:r>
      <w:r w:rsidRPr="00823B09">
        <w:t xml:space="preserve">. Your earned trust and connections are like money (capital). </w:t>
      </w:r>
      <w:r w:rsidRPr="00823B09">
        <w:rPr>
          <w:rStyle w:val="StyleUnderline"/>
        </w:rPr>
        <w:t xml:space="preserve">You can work hard to earn it and build it up, but </w:t>
      </w:r>
      <w:r w:rsidRPr="00823B09">
        <w:rPr>
          <w:rStyle w:val="StyleUnderline"/>
          <w:highlight w:val="cyan"/>
        </w:rPr>
        <w:t>it’s easy to</w:t>
      </w:r>
      <w:r w:rsidRPr="00823B09">
        <w:rPr>
          <w:rStyle w:val="StyleUnderline"/>
        </w:rPr>
        <w:t xml:space="preserve"> </w:t>
      </w:r>
      <w:r w:rsidRPr="00823B09">
        <w:rPr>
          <w:rStyle w:val="Emphasis"/>
        </w:rPr>
        <w:t>spend it</w:t>
      </w:r>
      <w:r w:rsidRPr="00823B09">
        <w:t xml:space="preserve"> </w:t>
      </w:r>
      <w:r w:rsidRPr="00823B09">
        <w:rPr>
          <w:rStyle w:val="StyleUnderline"/>
        </w:rPr>
        <w:t xml:space="preserve">and </w:t>
      </w:r>
      <w:r w:rsidRPr="00823B09">
        <w:rPr>
          <w:rStyle w:val="Emphasis"/>
        </w:rPr>
        <w:t xml:space="preserve">even </w:t>
      </w:r>
      <w:r w:rsidRPr="00823B09">
        <w:rPr>
          <w:rStyle w:val="Emphasis"/>
          <w:highlight w:val="cyan"/>
        </w:rPr>
        <w:t>waste it</w:t>
      </w:r>
      <w:r w:rsidRPr="00823B09">
        <w:t xml:space="preserve">, just like money. </w:t>
      </w:r>
      <w:r w:rsidRPr="00823B09">
        <w:rPr>
          <w:rStyle w:val="StyleUnderline"/>
          <w:highlight w:val="cyan"/>
        </w:rPr>
        <w:t>If you get power</w:t>
      </w:r>
      <w:r w:rsidRPr="00823B09">
        <w:rPr>
          <w:rStyle w:val="StyleUnderline"/>
        </w:rPr>
        <w:t xml:space="preserve"> from an election </w:t>
      </w:r>
      <w:r w:rsidRPr="00823B09">
        <w:rPr>
          <w:rStyle w:val="StyleUnderline"/>
          <w:highlight w:val="cyan"/>
        </w:rPr>
        <w:t>and then</w:t>
      </w:r>
      <w:r w:rsidRPr="00823B09">
        <w:rPr>
          <w:rStyle w:val="StyleUnderline"/>
        </w:rPr>
        <w:t xml:space="preserve"> quickly </w:t>
      </w:r>
      <w:r w:rsidRPr="00823B09">
        <w:rPr>
          <w:rStyle w:val="StyleUnderline"/>
          <w:highlight w:val="cyan"/>
        </w:rPr>
        <w:t>spend</w:t>
      </w:r>
      <w:r w:rsidRPr="00823B09">
        <w:rPr>
          <w:rStyle w:val="StyleUnderline"/>
        </w:rPr>
        <w:t xml:space="preserve"> </w:t>
      </w:r>
      <w:proofErr w:type="gramStart"/>
      <w:r w:rsidRPr="00823B09">
        <w:rPr>
          <w:rStyle w:val="StyleUnderline"/>
        </w:rPr>
        <w:t>all of</w:t>
      </w:r>
      <w:proofErr w:type="gramEnd"/>
      <w:r w:rsidRPr="00823B09">
        <w:rPr>
          <w:rStyle w:val="StyleUnderline"/>
        </w:rPr>
        <w:t xml:space="preserve"> the</w:t>
      </w:r>
      <w:r w:rsidRPr="00823B09">
        <w:t xml:space="preserve"> </w:t>
      </w:r>
      <w:r w:rsidRPr="00823B09">
        <w:rPr>
          <w:rStyle w:val="Emphasis"/>
          <w:highlight w:val="cyan"/>
        </w:rPr>
        <w:t>p</w:t>
      </w:r>
      <w:r w:rsidRPr="00823B09">
        <w:t xml:space="preserve">olitical </w:t>
      </w:r>
      <w:r w:rsidRPr="00823B09">
        <w:rPr>
          <w:rStyle w:val="Emphasis"/>
          <w:highlight w:val="cyan"/>
        </w:rPr>
        <w:t>c</w:t>
      </w:r>
      <w:r w:rsidRPr="00823B09">
        <w:t xml:space="preserve">apital impressing loyalists, </w:t>
      </w:r>
      <w:r w:rsidRPr="00823B09">
        <w:rPr>
          <w:rStyle w:val="StyleUnderline"/>
          <w:highlight w:val="cyan"/>
        </w:rPr>
        <w:t xml:space="preserve">you’ll get to the point where you </w:t>
      </w:r>
      <w:r w:rsidRPr="00823B09">
        <w:rPr>
          <w:rStyle w:val="Emphasis"/>
          <w:highlight w:val="cyan"/>
        </w:rPr>
        <w:t>can’t</w:t>
      </w:r>
      <w:r w:rsidRPr="00823B09">
        <w:rPr>
          <w:rStyle w:val="Emphasis"/>
        </w:rPr>
        <w:t xml:space="preserve"> </w:t>
      </w:r>
      <w:r w:rsidRPr="00823B09">
        <w:rPr>
          <w:rStyle w:val="Emphasis"/>
          <w:highlight w:val="cyan"/>
        </w:rPr>
        <w:t>win future elections</w:t>
      </w:r>
      <w:r w:rsidRPr="00823B09">
        <w:t xml:space="preserve"> (Trump is a great example of this), </w:t>
      </w:r>
      <w:r w:rsidRPr="00823B09">
        <w:rPr>
          <w:rStyle w:val="Emphasis"/>
          <w:highlight w:val="cyan"/>
        </w:rPr>
        <w:t>can’t get votes</w:t>
      </w:r>
      <w:r w:rsidRPr="00823B09">
        <w:rPr>
          <w:rStyle w:val="Emphasis"/>
        </w:rPr>
        <w:t xml:space="preserve"> together </w:t>
      </w:r>
      <w:r w:rsidRPr="00823B09">
        <w:rPr>
          <w:rStyle w:val="Emphasis"/>
          <w:highlight w:val="cyan"/>
        </w:rPr>
        <w:t>for legislation</w:t>
      </w:r>
      <w:r w:rsidRPr="00823B09">
        <w:t xml:space="preserve">, </w:t>
      </w:r>
      <w:r w:rsidRPr="00823B09">
        <w:rPr>
          <w:rStyle w:val="StyleUnderline"/>
        </w:rPr>
        <w:t xml:space="preserve">and </w:t>
      </w:r>
      <w:r w:rsidRPr="00823B09">
        <w:rPr>
          <w:rStyle w:val="Emphasis"/>
        </w:rPr>
        <w:t>can’t get people to help you</w:t>
      </w:r>
      <w:r w:rsidRPr="00823B09">
        <w:t xml:space="preserve"> in a variety of other ways. At worst, a political leader who has run completely out of political capital might not even be able to get normal citizens to follow laws. As the consent of the governed is withdrawn, you see protests, riots, violence, terrorism, and even war. For better or worse, </w:t>
      </w:r>
      <w:r w:rsidRPr="00823B09">
        <w:rPr>
          <w:rStyle w:val="Emphasis"/>
          <w:highlight w:val="cyan"/>
        </w:rPr>
        <w:t>Biden</w:t>
      </w:r>
      <w:r w:rsidRPr="00823B09">
        <w:t xml:space="preserve"> </w:t>
      </w:r>
      <w:r w:rsidRPr="00823B09">
        <w:rPr>
          <w:rStyle w:val="StyleUnderline"/>
          <w:highlight w:val="cyan"/>
        </w:rPr>
        <w:t xml:space="preserve">won’t start out with </w:t>
      </w:r>
      <w:r w:rsidRPr="00823B09">
        <w:rPr>
          <w:rStyle w:val="Emphasis"/>
          <w:highlight w:val="cyan"/>
        </w:rPr>
        <w:t>much</w:t>
      </w:r>
      <w:r w:rsidRPr="00823B09">
        <w:rPr>
          <w:rStyle w:val="Emphasis"/>
        </w:rPr>
        <w:t xml:space="preserve"> political capital</w:t>
      </w:r>
      <w:r w:rsidRPr="00823B09">
        <w:t xml:space="preserve"> to begin with. </w:t>
      </w:r>
      <w:r w:rsidRPr="00823B09">
        <w:rPr>
          <w:rStyle w:val="StyleUnderline"/>
        </w:rPr>
        <w:t>After a narrowly won election</w:t>
      </w:r>
      <w:r w:rsidRPr="00823B09">
        <w:t xml:space="preserve">, not taking the Senate (because many voters rejected Trump but voted for Republicans further down the ballot), </w:t>
      </w:r>
      <w:r w:rsidRPr="00823B09">
        <w:rPr>
          <w:rStyle w:val="StyleUnderline"/>
        </w:rPr>
        <w:t>and</w:t>
      </w:r>
      <w:r w:rsidRPr="00823B09">
        <w:t xml:space="preserve"> then extended </w:t>
      </w:r>
      <w:r w:rsidRPr="00823B09">
        <w:rPr>
          <w:rStyle w:val="StyleUnderline"/>
        </w:rPr>
        <w:t xml:space="preserve">accusations of </w:t>
      </w:r>
      <w:r w:rsidRPr="00823B09">
        <w:rPr>
          <w:rStyle w:val="Emphasis"/>
        </w:rPr>
        <w:t>cheating</w:t>
      </w:r>
      <w:r w:rsidRPr="00823B09">
        <w:t xml:space="preserve">, </w:t>
      </w:r>
      <w:r w:rsidRPr="00823B09">
        <w:rPr>
          <w:rStyle w:val="StyleUnderline"/>
        </w:rPr>
        <w:t>it’s not going to be easy</w:t>
      </w:r>
      <w:r w:rsidRPr="00823B09">
        <w:t xml:space="preserve"> to get things done.</w:t>
      </w:r>
    </w:p>
    <w:p w14:paraId="7F58D419" w14:textId="77777777" w:rsidR="00AF1D5A" w:rsidRPr="00823B09" w:rsidRDefault="00AF1D5A" w:rsidP="00AF1D5A">
      <w:pPr>
        <w:pStyle w:val="Heading4"/>
        <w:rPr>
          <w:rFonts w:cs="Times New Roman"/>
        </w:rPr>
      </w:pPr>
      <w:r w:rsidRPr="00823B09">
        <w:rPr>
          <w:rFonts w:cs="Times New Roman"/>
        </w:rPr>
        <w:t>It's limited for Biden – issues will trade-off</w:t>
      </w:r>
    </w:p>
    <w:p w14:paraId="0DCDB01B" w14:textId="77777777" w:rsidR="00AF1D5A" w:rsidRPr="00823B09" w:rsidRDefault="00AF1D5A" w:rsidP="00AF1D5A">
      <w:pPr>
        <w:rPr>
          <w:color w:val="000000" w:themeColor="text1"/>
        </w:rPr>
      </w:pPr>
      <w:r w:rsidRPr="00823B09">
        <w:rPr>
          <w:color w:val="000000" w:themeColor="text1"/>
        </w:rPr>
        <w:t xml:space="preserve">Noah </w:t>
      </w:r>
      <w:r w:rsidRPr="00823B09">
        <w:rPr>
          <w:rStyle w:val="Style13ptBold"/>
          <w:color w:val="000000" w:themeColor="text1"/>
        </w:rPr>
        <w:t>Smith 21</w:t>
      </w:r>
      <w:r w:rsidRPr="00823B09">
        <w:rPr>
          <w:color w:val="000000" w:themeColor="text1"/>
        </w:rPr>
        <w:t>, Bloomberg opinion columnist, “Biden Must Avoid Obama's Mistake When Setting His Agenda,” 1/13/21, https://www.bloomberg.com/opinion/articles/2021-01-13/biden-must-avoid-obama-s-mistake-when-setting-his-agenda</w:t>
      </w:r>
    </w:p>
    <w:p w14:paraId="26E9BA60" w14:textId="77777777" w:rsidR="00AF1D5A" w:rsidRPr="00823B09" w:rsidRDefault="00AF1D5A" w:rsidP="00AF1D5A">
      <w:pPr>
        <w:rPr>
          <w:color w:val="000000" w:themeColor="text1"/>
        </w:rPr>
      </w:pPr>
      <w:r w:rsidRPr="00823B09">
        <w:rPr>
          <w:rStyle w:val="StyleUnderline"/>
          <w:color w:val="000000" w:themeColor="text1"/>
        </w:rPr>
        <w:t xml:space="preserve">The </w:t>
      </w:r>
      <w:r w:rsidRPr="00823B09">
        <w:rPr>
          <w:rStyle w:val="Emphasis"/>
          <w:color w:val="000000" w:themeColor="text1"/>
        </w:rPr>
        <w:t>universe of possibilities</w:t>
      </w:r>
      <w:r w:rsidRPr="00823B09">
        <w:rPr>
          <w:rStyle w:val="StyleUnderline"/>
          <w:color w:val="000000" w:themeColor="text1"/>
        </w:rPr>
        <w:t xml:space="preserve"> for the </w:t>
      </w:r>
      <w:r w:rsidRPr="00823B09">
        <w:rPr>
          <w:rStyle w:val="StyleUnderline"/>
          <w:color w:val="000000" w:themeColor="text1"/>
          <w:highlight w:val="cyan"/>
        </w:rPr>
        <w:t>Biden</w:t>
      </w:r>
      <w:r w:rsidRPr="00823B09">
        <w:rPr>
          <w:rStyle w:val="StyleUnderline"/>
          <w:color w:val="000000" w:themeColor="text1"/>
        </w:rPr>
        <w:t xml:space="preserve"> administration </w:t>
      </w:r>
      <w:r w:rsidRPr="00823B09">
        <w:rPr>
          <w:rStyle w:val="Emphasis"/>
          <w:color w:val="000000" w:themeColor="text1"/>
        </w:rPr>
        <w:t>radically expanded</w:t>
      </w:r>
      <w:r w:rsidRPr="00823B09">
        <w:rPr>
          <w:rStyle w:val="StyleUnderline"/>
          <w:color w:val="000000" w:themeColor="text1"/>
        </w:rPr>
        <w:t xml:space="preserve"> after the Democrats clinched the Senate majority</w:t>
      </w:r>
      <w:r w:rsidRPr="00823B09">
        <w:rPr>
          <w:color w:val="000000" w:themeColor="text1"/>
        </w:rPr>
        <w:t xml:space="preserve">, </w:t>
      </w:r>
      <w:r w:rsidRPr="00823B09">
        <w:rPr>
          <w:rStyle w:val="Emphasis"/>
          <w:color w:val="000000" w:themeColor="text1"/>
        </w:rPr>
        <w:t xml:space="preserve">but the </w:t>
      </w:r>
      <w:r w:rsidRPr="00823B09">
        <w:rPr>
          <w:rStyle w:val="Emphasis"/>
          <w:color w:val="000000" w:themeColor="text1"/>
          <w:highlight w:val="cyan"/>
        </w:rPr>
        <w:t xml:space="preserve">increase in </w:t>
      </w:r>
      <w:r w:rsidRPr="00823B09">
        <w:rPr>
          <w:rStyle w:val="Emphasis"/>
          <w:color w:val="000000" w:themeColor="text1"/>
        </w:rPr>
        <w:t>political</w:t>
      </w:r>
      <w:r w:rsidRPr="00823B09">
        <w:rPr>
          <w:rStyle w:val="Emphasis"/>
          <w:color w:val="000000" w:themeColor="text1"/>
          <w:highlight w:val="cyan"/>
        </w:rPr>
        <w:t xml:space="preserve"> c</w:t>
      </w:r>
      <w:r w:rsidRPr="00823B09">
        <w:rPr>
          <w:rStyle w:val="Emphasis"/>
          <w:color w:val="000000" w:themeColor="text1"/>
        </w:rPr>
        <w:t>apital</w:t>
      </w:r>
      <w:r w:rsidRPr="00823B09">
        <w:rPr>
          <w:rStyle w:val="Emphasis"/>
          <w:color w:val="000000" w:themeColor="text1"/>
          <w:highlight w:val="cyan"/>
        </w:rPr>
        <w:t xml:space="preserve"> isn’t infinite</w:t>
      </w:r>
      <w:r w:rsidRPr="00823B09">
        <w:rPr>
          <w:color w:val="000000" w:themeColor="text1"/>
        </w:rPr>
        <w:t xml:space="preserve">. </w:t>
      </w:r>
      <w:r w:rsidRPr="00823B09">
        <w:rPr>
          <w:rStyle w:val="StyleUnderline"/>
          <w:color w:val="000000" w:themeColor="text1"/>
          <w:highlight w:val="cyan"/>
        </w:rPr>
        <w:t>When deciding</w:t>
      </w:r>
      <w:r w:rsidRPr="00823B09">
        <w:rPr>
          <w:rStyle w:val="StyleUnderline"/>
          <w:color w:val="000000" w:themeColor="text1"/>
        </w:rPr>
        <w:t xml:space="preserve"> </w:t>
      </w:r>
      <w:r w:rsidRPr="00823B09">
        <w:rPr>
          <w:rStyle w:val="Emphasis"/>
          <w:color w:val="000000" w:themeColor="text1"/>
          <w:highlight w:val="cyan"/>
        </w:rPr>
        <w:t>which problems</w:t>
      </w:r>
      <w:r w:rsidRPr="00823B09">
        <w:rPr>
          <w:rStyle w:val="StyleUnderline"/>
          <w:color w:val="000000" w:themeColor="text1"/>
          <w:highlight w:val="cyan"/>
        </w:rPr>
        <w:t xml:space="preserve"> to tackle</w:t>
      </w:r>
      <w:r w:rsidRPr="00823B09">
        <w:rPr>
          <w:rStyle w:val="StyleUnderline"/>
          <w:color w:val="000000" w:themeColor="text1"/>
        </w:rPr>
        <w:t xml:space="preserve"> </w:t>
      </w:r>
      <w:r w:rsidRPr="00823B09">
        <w:rPr>
          <w:rStyle w:val="Emphasis"/>
          <w:color w:val="000000" w:themeColor="text1"/>
        </w:rPr>
        <w:t>first</w:t>
      </w:r>
      <w:r w:rsidRPr="00823B09">
        <w:rPr>
          <w:color w:val="000000" w:themeColor="text1"/>
        </w:rPr>
        <w:t xml:space="preserve">, President Joe </w:t>
      </w:r>
      <w:r w:rsidRPr="00823B09">
        <w:rPr>
          <w:rStyle w:val="StyleUnderline"/>
          <w:color w:val="000000" w:themeColor="text1"/>
        </w:rPr>
        <w:t xml:space="preserve">Biden should </w:t>
      </w:r>
      <w:r w:rsidRPr="00823B09">
        <w:rPr>
          <w:rStyle w:val="Emphasis"/>
          <w:color w:val="000000" w:themeColor="text1"/>
        </w:rPr>
        <w:t>prioritize</w:t>
      </w:r>
      <w:r w:rsidRPr="00823B09">
        <w:rPr>
          <w:rStyle w:val="StyleUnderline"/>
          <w:color w:val="000000" w:themeColor="text1"/>
        </w:rPr>
        <w:t xml:space="preserve"> initiatives that address the</w:t>
      </w:r>
      <w:r w:rsidRPr="00823B09">
        <w:rPr>
          <w:color w:val="000000" w:themeColor="text1"/>
        </w:rPr>
        <w:t xml:space="preserve"> </w:t>
      </w:r>
      <w:r w:rsidRPr="00823B09">
        <w:rPr>
          <w:rStyle w:val="Emphasis"/>
          <w:color w:val="000000" w:themeColor="text1"/>
        </w:rPr>
        <w:t>pandemic</w:t>
      </w:r>
      <w:r w:rsidRPr="00823B09">
        <w:rPr>
          <w:color w:val="000000" w:themeColor="text1"/>
        </w:rPr>
        <w:t xml:space="preserve"> </w:t>
      </w:r>
      <w:r w:rsidRPr="00823B09">
        <w:rPr>
          <w:rStyle w:val="StyleUnderline"/>
          <w:color w:val="000000" w:themeColor="text1"/>
        </w:rPr>
        <w:t xml:space="preserve">while moving the nation toward </w:t>
      </w:r>
      <w:r w:rsidRPr="00823B09">
        <w:rPr>
          <w:rStyle w:val="Emphasis"/>
          <w:color w:val="000000" w:themeColor="text1"/>
        </w:rPr>
        <w:t>long-term goals</w:t>
      </w:r>
      <w:r w:rsidRPr="00823B09">
        <w:rPr>
          <w:rStyle w:val="StyleUnderline"/>
          <w:color w:val="000000" w:themeColor="text1"/>
        </w:rPr>
        <w:t xml:space="preserve"> for public health and green-energy stimulus</w:t>
      </w:r>
      <w:r w:rsidRPr="00823B09">
        <w:rPr>
          <w:color w:val="000000" w:themeColor="text1"/>
        </w:rPr>
        <w:t>.</w:t>
      </w:r>
    </w:p>
    <w:p w14:paraId="6F9FC20C" w14:textId="77777777" w:rsidR="00AF1D5A" w:rsidRPr="00823B09" w:rsidRDefault="00AF1D5A" w:rsidP="00AF1D5A">
      <w:pPr>
        <w:rPr>
          <w:rStyle w:val="StyleUnderline"/>
          <w:color w:val="000000" w:themeColor="text1"/>
        </w:rPr>
      </w:pPr>
      <w:r w:rsidRPr="00823B09">
        <w:rPr>
          <w:rStyle w:val="StyleUnderline"/>
          <w:color w:val="000000" w:themeColor="text1"/>
          <w:highlight w:val="cyan"/>
        </w:rPr>
        <w:t>Biden can learn from</w:t>
      </w:r>
      <w:r w:rsidRPr="00823B09">
        <w:rPr>
          <w:rStyle w:val="StyleUnderline"/>
          <w:color w:val="000000" w:themeColor="text1"/>
        </w:rPr>
        <w:t xml:space="preserve"> the experience of</w:t>
      </w:r>
      <w:r w:rsidRPr="00823B09">
        <w:rPr>
          <w:color w:val="000000" w:themeColor="text1"/>
        </w:rPr>
        <w:t xml:space="preserve"> Barack </w:t>
      </w:r>
      <w:r w:rsidRPr="00823B09">
        <w:rPr>
          <w:rStyle w:val="StyleUnderline"/>
          <w:color w:val="000000" w:themeColor="text1"/>
          <w:highlight w:val="cyan"/>
        </w:rPr>
        <w:t>Obama</w:t>
      </w:r>
      <w:r w:rsidRPr="00823B09">
        <w:rPr>
          <w:color w:val="000000" w:themeColor="text1"/>
        </w:rPr>
        <w:t xml:space="preserve">, </w:t>
      </w:r>
      <w:r w:rsidRPr="00823B09">
        <w:rPr>
          <w:rStyle w:val="StyleUnderline"/>
          <w:color w:val="000000" w:themeColor="text1"/>
        </w:rPr>
        <w:t>whose focus on health-insurance reform</w:t>
      </w:r>
      <w:r w:rsidRPr="00823B09">
        <w:rPr>
          <w:color w:val="000000" w:themeColor="text1"/>
        </w:rPr>
        <w:t xml:space="preserve"> </w:t>
      </w:r>
      <w:r w:rsidRPr="00823B09">
        <w:rPr>
          <w:rStyle w:val="StyleUnderline"/>
          <w:color w:val="000000" w:themeColor="text1"/>
        </w:rPr>
        <w:t xml:space="preserve">provoked a </w:t>
      </w:r>
      <w:r w:rsidRPr="00823B09">
        <w:rPr>
          <w:rStyle w:val="Emphasis"/>
          <w:color w:val="000000" w:themeColor="text1"/>
        </w:rPr>
        <w:t>midterm backlash</w:t>
      </w:r>
      <w:r w:rsidRPr="00823B09">
        <w:rPr>
          <w:color w:val="000000" w:themeColor="text1"/>
        </w:rPr>
        <w:t xml:space="preserve"> </w:t>
      </w:r>
      <w:r w:rsidRPr="00823B09">
        <w:rPr>
          <w:rStyle w:val="StyleUnderline"/>
          <w:color w:val="000000" w:themeColor="text1"/>
        </w:rPr>
        <w:t xml:space="preserve">and probably </w:t>
      </w:r>
      <w:r w:rsidRPr="00823B09">
        <w:rPr>
          <w:rStyle w:val="Emphasis"/>
          <w:color w:val="000000" w:themeColor="text1"/>
        </w:rPr>
        <w:t>forfeited</w:t>
      </w:r>
      <w:r w:rsidRPr="00823B09">
        <w:rPr>
          <w:rStyle w:val="StyleUnderline"/>
          <w:color w:val="000000" w:themeColor="text1"/>
        </w:rPr>
        <w:t xml:space="preserve"> a chance to boost the country out of the Great Recession sooner.</w:t>
      </w:r>
    </w:p>
    <w:p w14:paraId="5EE44A02" w14:textId="77777777" w:rsidR="00AF1D5A" w:rsidRPr="00823B09" w:rsidRDefault="00AF1D5A" w:rsidP="00AF1D5A">
      <w:pPr>
        <w:rPr>
          <w:sz w:val="14"/>
          <w:szCs w:val="14"/>
        </w:rPr>
      </w:pPr>
      <w:r w:rsidRPr="00823B09">
        <w:rPr>
          <w:sz w:val="14"/>
          <w:szCs w:val="14"/>
        </w:rPr>
        <w:t xml:space="preserve">He should heed the words of Winston Churchill who </w:t>
      </w:r>
      <w:proofErr w:type="gramStart"/>
      <w:r w:rsidRPr="00823B09">
        <w:rPr>
          <w:sz w:val="14"/>
          <w:szCs w:val="14"/>
        </w:rPr>
        <w:t>urged,  “</w:t>
      </w:r>
      <w:proofErr w:type="gramEnd"/>
      <w:r w:rsidRPr="00823B09">
        <w:rPr>
          <w:sz w:val="14"/>
          <w:szCs w:val="14"/>
        </w:rPr>
        <w:t xml:space="preserve">never let a good crisis go to waste.” Because crises are times when the public understands that change is necessary, it’s possible to make deep and lasting reforms. President Franklin D. Roosevelt understood this when he focused parts of his New Deal on long-term alterations to America’s economic structure, such as Social Security and the National Labor Relations Board. These policies not only contributed to the recovery from the Great Depression — the reason for Roosevelt's </w:t>
      </w:r>
      <w:proofErr w:type="gramStart"/>
      <w:r w:rsidRPr="00823B09">
        <w:rPr>
          <w:sz w:val="14"/>
          <w:szCs w:val="14"/>
        </w:rPr>
        <w:t>election  —</w:t>
      </w:r>
      <w:proofErr w:type="gramEnd"/>
      <w:r w:rsidRPr="00823B09">
        <w:rPr>
          <w:sz w:val="14"/>
          <w:szCs w:val="14"/>
        </w:rPr>
        <w:t xml:space="preserve"> but created a more equal and stable economy in which workers had more bargaining power and old people didn’t have to live in penury.</w:t>
      </w:r>
    </w:p>
    <w:p w14:paraId="76F80E1B" w14:textId="77777777" w:rsidR="00AF1D5A" w:rsidRPr="00823B09" w:rsidRDefault="00AF1D5A" w:rsidP="00AF1D5A">
      <w:pPr>
        <w:rPr>
          <w:sz w:val="14"/>
          <w:szCs w:val="14"/>
        </w:rPr>
      </w:pPr>
      <w:r w:rsidRPr="00823B09">
        <w:rPr>
          <w:sz w:val="14"/>
          <w:szCs w:val="14"/>
        </w:rPr>
        <w:t xml:space="preserve">The U.S. was in the depths of the Great Recession when Obama took office in 2009. With the benefit of unified Democratic control of Congress, he passed a </w:t>
      </w:r>
      <w:proofErr w:type="gramStart"/>
      <w:r w:rsidRPr="00823B09">
        <w:rPr>
          <w:sz w:val="14"/>
          <w:szCs w:val="14"/>
        </w:rPr>
        <w:t>fairly substantial</w:t>
      </w:r>
      <w:proofErr w:type="gramEnd"/>
      <w:r w:rsidRPr="00823B09">
        <w:rPr>
          <w:sz w:val="14"/>
          <w:szCs w:val="14"/>
        </w:rPr>
        <w:t xml:space="preserve"> stimulus. But it was still too small to make more than a modest dent in the recession. It was too </w:t>
      </w:r>
      <w:proofErr w:type="gramStart"/>
      <w:r w:rsidRPr="00823B09">
        <w:rPr>
          <w:sz w:val="14"/>
          <w:szCs w:val="14"/>
        </w:rPr>
        <w:t>weighted</w:t>
      </w:r>
      <w:proofErr w:type="gramEnd"/>
      <w:r w:rsidRPr="00823B09">
        <w:rPr>
          <w:sz w:val="14"/>
          <w:szCs w:val="14"/>
        </w:rPr>
        <w:t xml:space="preserve"> toward tax </w:t>
      </w:r>
      <w:proofErr w:type="gramStart"/>
      <w:r w:rsidRPr="00823B09">
        <w:rPr>
          <w:sz w:val="14"/>
          <w:szCs w:val="14"/>
        </w:rPr>
        <w:t>cuts</w:t>
      </w:r>
      <w:proofErr w:type="gramEnd"/>
      <w:r w:rsidRPr="00823B09">
        <w:rPr>
          <w:sz w:val="14"/>
          <w:szCs w:val="14"/>
        </w:rPr>
        <w:t xml:space="preserve"> and it didn’t include much of a bailout for underwater homeowners. Instead, Obama spent much of his political capital on passing the Affordable Care Act, commonly known as Obamacare.</w:t>
      </w:r>
    </w:p>
    <w:p w14:paraId="25422AC8" w14:textId="77777777" w:rsidR="00AF1D5A" w:rsidRPr="00823B09" w:rsidRDefault="00AF1D5A" w:rsidP="00AF1D5A">
      <w:pPr>
        <w:rPr>
          <w:sz w:val="14"/>
          <w:szCs w:val="14"/>
        </w:rPr>
      </w:pPr>
      <w:r w:rsidRPr="00823B09">
        <w:rPr>
          <w:sz w:val="14"/>
          <w:szCs w:val="14"/>
        </w:rPr>
        <w:lastRenderedPageBreak/>
        <w:t>Now, it’s true that health insurance was, and is, one of the country’s biggest problems. And it’s also true that Obamacare substantially reduced the ranks of the uninsured, which was a big, important victory. But the system Obama crafted was a compromise, which left the problem of ruinously high costs mostly unaddressed. The legislation failed to satisfy many on the left, with a few now even labeling it as mass murder for not making deeper reforms. Meanwhile, Obamacare remained unpopular throughout Obama’s term in office and may have substantially contributed to the Democrats’ catastrophic midterm election losses in 2010.</w:t>
      </w:r>
    </w:p>
    <w:p w14:paraId="766FEFA1" w14:textId="77777777" w:rsidR="00AF1D5A" w:rsidRPr="00823B09" w:rsidRDefault="00AF1D5A" w:rsidP="00AF1D5A">
      <w:pPr>
        <w:rPr>
          <w:rStyle w:val="StyleUnderline"/>
          <w:color w:val="000000" w:themeColor="text1"/>
        </w:rPr>
      </w:pPr>
      <w:r w:rsidRPr="00823B09">
        <w:rPr>
          <w:color w:val="000000" w:themeColor="text1"/>
        </w:rPr>
        <w:t xml:space="preserve">Alternate histories are difficult to imagine, but </w:t>
      </w:r>
      <w:r w:rsidRPr="00823B09">
        <w:rPr>
          <w:rStyle w:val="StyleUnderline"/>
          <w:color w:val="000000" w:themeColor="text1"/>
        </w:rPr>
        <w:t xml:space="preserve">it seems likely that </w:t>
      </w:r>
      <w:r w:rsidRPr="00823B09">
        <w:rPr>
          <w:rStyle w:val="StyleUnderline"/>
          <w:color w:val="000000" w:themeColor="text1"/>
          <w:highlight w:val="cyan"/>
        </w:rPr>
        <w:t>had Obama spent his</w:t>
      </w:r>
      <w:r w:rsidRPr="00823B09">
        <w:rPr>
          <w:rStyle w:val="StyleUnderline"/>
          <w:color w:val="000000" w:themeColor="text1"/>
        </w:rPr>
        <w:t xml:space="preserve"> 2009 </w:t>
      </w:r>
      <w:r w:rsidRPr="00823B09">
        <w:rPr>
          <w:rStyle w:val="StyleUnderline"/>
          <w:color w:val="000000" w:themeColor="text1"/>
          <w:highlight w:val="cyan"/>
        </w:rPr>
        <w:t>p</w:t>
      </w:r>
      <w:r w:rsidRPr="00823B09">
        <w:rPr>
          <w:rStyle w:val="StyleUnderline"/>
          <w:color w:val="000000" w:themeColor="text1"/>
        </w:rPr>
        <w:t xml:space="preserve">olitical </w:t>
      </w:r>
      <w:r w:rsidRPr="00823B09">
        <w:rPr>
          <w:rStyle w:val="StyleUnderline"/>
          <w:color w:val="000000" w:themeColor="text1"/>
          <w:highlight w:val="cyan"/>
        </w:rPr>
        <w:t>c</w:t>
      </w:r>
      <w:r w:rsidRPr="00823B09">
        <w:rPr>
          <w:rStyle w:val="StyleUnderline"/>
          <w:color w:val="000000" w:themeColor="text1"/>
        </w:rPr>
        <w:t xml:space="preserve">apital </w:t>
      </w:r>
      <w:r w:rsidRPr="00823B09">
        <w:rPr>
          <w:rStyle w:val="StyleUnderline"/>
          <w:color w:val="000000" w:themeColor="text1"/>
          <w:highlight w:val="cyan"/>
        </w:rPr>
        <w:t>on</w:t>
      </w:r>
      <w:r w:rsidRPr="00823B09">
        <w:rPr>
          <w:rStyle w:val="StyleUnderline"/>
          <w:color w:val="000000" w:themeColor="text1"/>
        </w:rPr>
        <w:t xml:space="preserve"> things </w:t>
      </w:r>
      <w:r w:rsidRPr="00823B09">
        <w:rPr>
          <w:rStyle w:val="Emphasis"/>
          <w:color w:val="000000" w:themeColor="text1"/>
        </w:rPr>
        <w:t>more directly related to the recession</w:t>
      </w:r>
      <w:r w:rsidRPr="00823B09">
        <w:rPr>
          <w:color w:val="000000" w:themeColor="text1"/>
        </w:rPr>
        <w:t xml:space="preserve"> — </w:t>
      </w:r>
      <w:r w:rsidRPr="00823B09">
        <w:rPr>
          <w:rStyle w:val="StyleUnderline"/>
          <w:color w:val="000000" w:themeColor="text1"/>
        </w:rPr>
        <w:t xml:space="preserve">such as more </w:t>
      </w:r>
      <w:r w:rsidRPr="00823B09">
        <w:rPr>
          <w:rStyle w:val="Emphasis"/>
          <w:color w:val="000000" w:themeColor="text1"/>
          <w:highlight w:val="cyan"/>
        </w:rPr>
        <w:t>infrastructure</w:t>
      </w:r>
      <w:r w:rsidRPr="00823B09">
        <w:rPr>
          <w:color w:val="000000" w:themeColor="text1"/>
        </w:rPr>
        <w:t xml:space="preserve"> </w:t>
      </w:r>
      <w:r w:rsidRPr="00823B09">
        <w:rPr>
          <w:rStyle w:val="StyleUnderline"/>
          <w:color w:val="000000" w:themeColor="text1"/>
        </w:rPr>
        <w:t>spending, a bigger bailout for underwater homeowners and a stronger welfare state</w:t>
      </w:r>
      <w:r w:rsidRPr="00823B09">
        <w:rPr>
          <w:color w:val="000000" w:themeColor="text1"/>
        </w:rPr>
        <w:t xml:space="preserve"> — </w:t>
      </w:r>
      <w:r w:rsidRPr="00823B09">
        <w:rPr>
          <w:rStyle w:val="StyleUnderline"/>
          <w:color w:val="000000" w:themeColor="text1"/>
          <w:highlight w:val="cyan"/>
        </w:rPr>
        <w:t xml:space="preserve">he'd have </w:t>
      </w:r>
      <w:r w:rsidRPr="00823B09">
        <w:rPr>
          <w:rStyle w:val="Emphasis"/>
          <w:color w:val="000000" w:themeColor="text1"/>
          <w:highlight w:val="cyan"/>
        </w:rPr>
        <w:t>realized a higher return</w:t>
      </w:r>
      <w:r w:rsidRPr="00823B09">
        <w:rPr>
          <w:rStyle w:val="Emphasis"/>
          <w:color w:val="000000" w:themeColor="text1"/>
        </w:rPr>
        <w:t xml:space="preserve"> on that political capital</w:t>
      </w:r>
      <w:r w:rsidRPr="00823B09">
        <w:rPr>
          <w:color w:val="000000" w:themeColor="text1"/>
        </w:rPr>
        <w:t xml:space="preserve">. In other words, </w:t>
      </w:r>
      <w:r w:rsidRPr="00823B09">
        <w:rPr>
          <w:rStyle w:val="StyleUnderline"/>
          <w:color w:val="000000" w:themeColor="text1"/>
        </w:rPr>
        <w:t xml:space="preserve">a crisis does present an </w:t>
      </w:r>
      <w:r w:rsidRPr="00823B09">
        <w:rPr>
          <w:rStyle w:val="Emphasis"/>
          <w:color w:val="000000" w:themeColor="text1"/>
        </w:rPr>
        <w:t>opportunity</w:t>
      </w:r>
      <w:r w:rsidRPr="00823B09">
        <w:rPr>
          <w:rStyle w:val="StyleUnderline"/>
          <w:color w:val="000000" w:themeColor="text1"/>
        </w:rPr>
        <w:t xml:space="preserve"> for </w:t>
      </w:r>
      <w:r w:rsidRPr="00823B09">
        <w:rPr>
          <w:rStyle w:val="Emphasis"/>
          <w:color w:val="000000" w:themeColor="text1"/>
        </w:rPr>
        <w:t>long-term reforms,</w:t>
      </w:r>
      <w:r w:rsidRPr="00823B09">
        <w:rPr>
          <w:rStyle w:val="StyleUnderline"/>
          <w:color w:val="000000" w:themeColor="text1"/>
        </w:rPr>
        <w:t xml:space="preserve"> but it’s </w:t>
      </w:r>
      <w:r w:rsidRPr="00823B09">
        <w:rPr>
          <w:rStyle w:val="Emphasis"/>
          <w:color w:val="000000" w:themeColor="text1"/>
        </w:rPr>
        <w:t>best</w:t>
      </w:r>
      <w:r w:rsidRPr="00823B09">
        <w:rPr>
          <w:rStyle w:val="StyleUnderline"/>
          <w:color w:val="000000" w:themeColor="text1"/>
        </w:rPr>
        <w:t xml:space="preserve"> to </w:t>
      </w:r>
      <w:r w:rsidRPr="00823B09">
        <w:rPr>
          <w:rStyle w:val="Emphasis"/>
          <w:color w:val="000000" w:themeColor="text1"/>
        </w:rPr>
        <w:t>use that opportunity for reforms that address the immediate crisis</w:t>
      </w:r>
      <w:r w:rsidRPr="00823B09">
        <w:rPr>
          <w:rStyle w:val="StyleUnderline"/>
          <w:color w:val="000000" w:themeColor="text1"/>
        </w:rPr>
        <w:t>.</w:t>
      </w:r>
    </w:p>
    <w:p w14:paraId="3F48DD70" w14:textId="77777777" w:rsidR="00AF1D5A" w:rsidRPr="00823B09" w:rsidRDefault="00AF1D5A" w:rsidP="00AF1D5A">
      <w:pPr>
        <w:rPr>
          <w:rStyle w:val="StyleUnderline"/>
          <w:color w:val="000000" w:themeColor="text1"/>
        </w:rPr>
      </w:pPr>
      <w:r w:rsidRPr="00823B09">
        <w:rPr>
          <w:color w:val="000000" w:themeColor="text1"/>
        </w:rPr>
        <w:t xml:space="preserve">The Democratic victories in the Georgia Senate runoffs have given Biden an unexpected opportunity to pass major legislation in the first year of his presidency, instead of relying on executive action and the faint hope of bipartisan compromise. The left will be clamoring for major action on health care and a variety of other </w:t>
      </w:r>
      <w:proofErr w:type="spellStart"/>
      <w:r w:rsidRPr="00823B09">
        <w:rPr>
          <w:color w:val="000000" w:themeColor="text1"/>
        </w:rPr>
        <w:t>momumental</w:t>
      </w:r>
      <w:proofErr w:type="spellEnd"/>
      <w:r w:rsidRPr="00823B09">
        <w:rPr>
          <w:color w:val="000000" w:themeColor="text1"/>
        </w:rPr>
        <w:t xml:space="preserve"> issues, but </w:t>
      </w:r>
      <w:r w:rsidRPr="00823B09">
        <w:rPr>
          <w:rStyle w:val="StyleUnderline"/>
          <w:color w:val="000000" w:themeColor="text1"/>
        </w:rPr>
        <w:t xml:space="preserve">Biden needs to </w:t>
      </w:r>
      <w:r w:rsidRPr="00823B09">
        <w:rPr>
          <w:rStyle w:val="Emphasis"/>
          <w:color w:val="000000" w:themeColor="text1"/>
        </w:rPr>
        <w:t>spend his political capital</w:t>
      </w:r>
      <w:r w:rsidRPr="00823B09">
        <w:rPr>
          <w:rStyle w:val="StyleUnderline"/>
          <w:color w:val="000000" w:themeColor="text1"/>
        </w:rPr>
        <w:t xml:space="preserve"> on reforms that are also tied to the </w:t>
      </w:r>
      <w:r w:rsidRPr="00823B09">
        <w:rPr>
          <w:rStyle w:val="Emphasis"/>
          <w:color w:val="000000" w:themeColor="text1"/>
        </w:rPr>
        <w:t>COVID-19 pandemic</w:t>
      </w:r>
      <w:r w:rsidRPr="00823B09">
        <w:rPr>
          <w:rStyle w:val="StyleUnderline"/>
          <w:color w:val="000000" w:themeColor="text1"/>
        </w:rPr>
        <w:t xml:space="preserve"> and the </w:t>
      </w:r>
      <w:r w:rsidRPr="00823B09">
        <w:rPr>
          <w:rStyle w:val="Emphasis"/>
          <w:color w:val="000000" w:themeColor="text1"/>
        </w:rPr>
        <w:t>resulting recession</w:t>
      </w:r>
      <w:r w:rsidRPr="00823B09">
        <w:rPr>
          <w:rStyle w:val="StyleUnderline"/>
          <w:color w:val="000000" w:themeColor="text1"/>
        </w:rPr>
        <w:t>.</w:t>
      </w:r>
    </w:p>
    <w:p w14:paraId="6963E588" w14:textId="77777777" w:rsidR="00AF1D5A" w:rsidRPr="00823B09" w:rsidRDefault="00AF1D5A" w:rsidP="00AF1D5A">
      <w:pPr>
        <w:rPr>
          <w:color w:val="000000" w:themeColor="text1"/>
          <w:sz w:val="14"/>
          <w:szCs w:val="14"/>
        </w:rPr>
      </w:pPr>
      <w:r w:rsidRPr="00823B09">
        <w:rPr>
          <w:color w:val="000000" w:themeColor="text1"/>
          <w:sz w:val="14"/>
          <w:szCs w:val="14"/>
        </w:rPr>
        <w:t xml:space="preserve">The </w:t>
      </w:r>
      <w:proofErr w:type="gramStart"/>
      <w:r w:rsidRPr="00823B09">
        <w:rPr>
          <w:color w:val="000000" w:themeColor="text1"/>
          <w:sz w:val="14"/>
          <w:szCs w:val="14"/>
        </w:rPr>
        <w:t>first priority</w:t>
      </w:r>
      <w:proofErr w:type="gramEnd"/>
      <w:r w:rsidRPr="00823B09">
        <w:rPr>
          <w:color w:val="000000" w:themeColor="text1"/>
          <w:sz w:val="14"/>
          <w:szCs w:val="14"/>
        </w:rPr>
        <w:t xml:space="preserve"> is public health. COVID-19 exposed deep and catastrophic weaknesses in the U.S. public health institutions. Right now, vaccination is proceeding at a glacial pace due to an uncoordinated rollout that dumped vaccines in the lap of state public health agencies utterly unequipped to rapidly inoculate the entire populace. Biden needs to come right out of the gate with a coordinated, well-funded vaccination plan that reaches maximum vaccination rates as fast as possible. In doing so, he also needs to bolster public health agencies and revitalize and reform both the Centers for Disease Control and the Food and Drug Administration after years of neglect.</w:t>
      </w:r>
    </w:p>
    <w:p w14:paraId="38697610" w14:textId="77777777" w:rsidR="00AF1D5A" w:rsidRPr="00823B09" w:rsidRDefault="00AF1D5A" w:rsidP="00AF1D5A">
      <w:pPr>
        <w:rPr>
          <w:color w:val="000000" w:themeColor="text1"/>
          <w:sz w:val="14"/>
          <w:szCs w:val="14"/>
        </w:rPr>
      </w:pPr>
      <w:r w:rsidRPr="00823B09">
        <w:rPr>
          <w:color w:val="000000" w:themeColor="text1"/>
          <w:sz w:val="14"/>
          <w:szCs w:val="14"/>
        </w:rPr>
        <w:t>This will be a bigger challenge than is popularly realized because of the possibility that vaccine-resistant virus strains will emerge. Biden will need to reorient much of the U.S. economy toward vaccine production and distribution until COVID-19 has been decisively beaten all around the world. It will take a lot of money and a lot of will.</w:t>
      </w:r>
    </w:p>
    <w:p w14:paraId="40E30D9E" w14:textId="77777777" w:rsidR="00AF1D5A" w:rsidRPr="00823B09" w:rsidRDefault="00AF1D5A" w:rsidP="00AF1D5A">
      <w:pPr>
        <w:rPr>
          <w:color w:val="000000" w:themeColor="text1"/>
          <w:sz w:val="14"/>
          <w:szCs w:val="14"/>
        </w:rPr>
      </w:pPr>
      <w:r w:rsidRPr="00823B09">
        <w:rPr>
          <w:rStyle w:val="StyleUnderline"/>
          <w:color w:val="000000" w:themeColor="text1"/>
          <w:sz w:val="14"/>
          <w:szCs w:val="14"/>
        </w:rPr>
        <w:t xml:space="preserve">After the virus is beaten, the </w:t>
      </w:r>
      <w:r w:rsidRPr="00823B09">
        <w:rPr>
          <w:color w:val="000000" w:themeColor="text1"/>
          <w:sz w:val="14"/>
          <w:szCs w:val="14"/>
        </w:rPr>
        <w:t xml:space="preserve">U.S. </w:t>
      </w:r>
      <w:r w:rsidRPr="00823B09">
        <w:rPr>
          <w:rStyle w:val="StyleUnderline"/>
          <w:color w:val="000000" w:themeColor="text1"/>
          <w:sz w:val="14"/>
          <w:szCs w:val="14"/>
        </w:rPr>
        <w:t xml:space="preserve">economy will still </w:t>
      </w:r>
      <w:r w:rsidRPr="00823B09">
        <w:rPr>
          <w:rStyle w:val="Emphasis"/>
          <w:color w:val="000000" w:themeColor="text1"/>
          <w:sz w:val="14"/>
          <w:szCs w:val="14"/>
        </w:rPr>
        <w:t>linger in recession</w:t>
      </w:r>
      <w:r w:rsidRPr="00823B09">
        <w:rPr>
          <w:rStyle w:val="StyleUnderline"/>
          <w:color w:val="000000" w:themeColor="text1"/>
          <w:sz w:val="14"/>
          <w:szCs w:val="14"/>
        </w:rPr>
        <w:t xml:space="preserve"> unless the government </w:t>
      </w:r>
      <w:r w:rsidRPr="00823B09">
        <w:rPr>
          <w:rStyle w:val="Emphasis"/>
          <w:color w:val="000000" w:themeColor="text1"/>
          <w:sz w:val="14"/>
          <w:szCs w:val="14"/>
        </w:rPr>
        <w:t>acts decisively</w:t>
      </w:r>
      <w:r w:rsidRPr="00823B09">
        <w:rPr>
          <w:rStyle w:val="StyleUnderline"/>
          <w:color w:val="000000" w:themeColor="text1"/>
          <w:sz w:val="14"/>
          <w:szCs w:val="14"/>
        </w:rPr>
        <w:t xml:space="preserve"> to </w:t>
      </w:r>
      <w:r w:rsidRPr="00823B09">
        <w:rPr>
          <w:rStyle w:val="Emphasis"/>
          <w:color w:val="000000" w:themeColor="text1"/>
          <w:sz w:val="14"/>
          <w:szCs w:val="14"/>
        </w:rPr>
        <w:t>boost demand</w:t>
      </w:r>
      <w:r w:rsidRPr="00823B09">
        <w:rPr>
          <w:color w:val="000000" w:themeColor="text1"/>
          <w:sz w:val="14"/>
          <w:szCs w:val="14"/>
        </w:rPr>
        <w:t xml:space="preserve">. </w:t>
      </w:r>
      <w:r w:rsidRPr="00823B09">
        <w:rPr>
          <w:rStyle w:val="StyleUnderline"/>
          <w:color w:val="000000" w:themeColor="text1"/>
          <w:sz w:val="14"/>
          <w:szCs w:val="14"/>
        </w:rPr>
        <w:t xml:space="preserve">The best tool for doing this, as usual, is </w:t>
      </w:r>
      <w:r w:rsidRPr="00823B09">
        <w:rPr>
          <w:rStyle w:val="Emphasis"/>
          <w:color w:val="000000" w:themeColor="text1"/>
          <w:sz w:val="14"/>
          <w:szCs w:val="14"/>
        </w:rPr>
        <w:t>infrastructure investment</w:t>
      </w:r>
      <w:r w:rsidRPr="00823B09">
        <w:rPr>
          <w:color w:val="000000" w:themeColor="text1"/>
          <w:sz w:val="14"/>
          <w:szCs w:val="14"/>
        </w:rPr>
        <w:t xml:space="preserve">. </w:t>
      </w:r>
      <w:r w:rsidRPr="00823B09">
        <w:rPr>
          <w:rStyle w:val="StyleUnderline"/>
          <w:color w:val="000000" w:themeColor="text1"/>
          <w:sz w:val="14"/>
          <w:szCs w:val="14"/>
        </w:rPr>
        <w:t xml:space="preserve">And the rapid progress in solar power and batteries means that Biden has a unique opportunity to address the </w:t>
      </w:r>
      <w:r w:rsidRPr="00823B09">
        <w:rPr>
          <w:rStyle w:val="Emphasis"/>
          <w:color w:val="000000" w:themeColor="text1"/>
          <w:sz w:val="14"/>
          <w:szCs w:val="14"/>
        </w:rPr>
        <w:t>climate crisis</w:t>
      </w:r>
      <w:r w:rsidRPr="00823B09">
        <w:rPr>
          <w:rStyle w:val="StyleUnderline"/>
          <w:color w:val="000000" w:themeColor="text1"/>
          <w:sz w:val="14"/>
          <w:szCs w:val="14"/>
        </w:rPr>
        <w:t xml:space="preserve"> at the </w:t>
      </w:r>
      <w:r w:rsidRPr="00823B09">
        <w:rPr>
          <w:rStyle w:val="Emphasis"/>
          <w:color w:val="000000" w:themeColor="text1"/>
          <w:sz w:val="14"/>
          <w:szCs w:val="14"/>
        </w:rPr>
        <w:t>same time</w:t>
      </w:r>
      <w:r w:rsidRPr="00823B09">
        <w:rPr>
          <w:color w:val="000000" w:themeColor="text1"/>
          <w:sz w:val="14"/>
          <w:szCs w:val="14"/>
        </w:rPr>
        <w:t>. A huge build-out of solar power and electric-car charging stations, including subsidies to rapidly replace fossil fuel plants and gasoline vehicles, will ensure that the U.S. economy comes roaring back while making huge steps toward decarbonization.</w:t>
      </w:r>
    </w:p>
    <w:p w14:paraId="618E3D04" w14:textId="77777777" w:rsidR="00AF1D5A" w:rsidRPr="00823B09" w:rsidRDefault="00AF1D5A" w:rsidP="00AF1D5A">
      <w:pPr>
        <w:rPr>
          <w:color w:val="000000" w:themeColor="text1"/>
        </w:rPr>
      </w:pPr>
      <w:r w:rsidRPr="00823B09">
        <w:rPr>
          <w:rStyle w:val="StyleUnderline"/>
          <w:color w:val="000000" w:themeColor="text1"/>
        </w:rPr>
        <w:t xml:space="preserve">Public health and green infrastructure should be the top priorities for </w:t>
      </w:r>
      <w:proofErr w:type="gramStart"/>
      <w:r w:rsidRPr="00823B09">
        <w:rPr>
          <w:rStyle w:val="StyleUnderline"/>
          <w:color w:val="000000" w:themeColor="text1"/>
        </w:rPr>
        <w:t>Biden</w:t>
      </w:r>
      <w:r w:rsidRPr="00823B09">
        <w:rPr>
          <w:color w:val="000000" w:themeColor="text1"/>
        </w:rPr>
        <w:t xml:space="preserve">  in</w:t>
      </w:r>
      <w:proofErr w:type="gramEnd"/>
      <w:r w:rsidRPr="00823B09">
        <w:rPr>
          <w:color w:val="000000" w:themeColor="text1"/>
        </w:rPr>
        <w:t xml:space="preserve"> 2021 and 2022. </w:t>
      </w:r>
      <w:r w:rsidRPr="00823B09">
        <w:rPr>
          <w:rStyle w:val="StyleUnderline"/>
          <w:color w:val="000000" w:themeColor="text1"/>
        </w:rPr>
        <w:t xml:space="preserve">Yes, there are </w:t>
      </w:r>
      <w:r w:rsidRPr="00823B09">
        <w:rPr>
          <w:rStyle w:val="Emphasis"/>
          <w:color w:val="000000" w:themeColor="text1"/>
        </w:rPr>
        <w:t>lots of other things in America that need reform</w:t>
      </w:r>
      <w:r w:rsidRPr="00823B09">
        <w:rPr>
          <w:color w:val="000000" w:themeColor="text1"/>
        </w:rPr>
        <w:t xml:space="preserve">, including health care. </w:t>
      </w:r>
      <w:r w:rsidRPr="00823B09">
        <w:rPr>
          <w:rStyle w:val="StyleUnderline"/>
          <w:color w:val="000000" w:themeColor="text1"/>
          <w:highlight w:val="cyan"/>
        </w:rPr>
        <w:t>But</w:t>
      </w:r>
      <w:r w:rsidRPr="00823B09">
        <w:rPr>
          <w:rStyle w:val="StyleUnderline"/>
          <w:color w:val="000000" w:themeColor="text1"/>
        </w:rPr>
        <w:t xml:space="preserve"> the realities of the political system mean </w:t>
      </w:r>
      <w:r w:rsidRPr="00823B09">
        <w:rPr>
          <w:rStyle w:val="Emphasis"/>
          <w:color w:val="000000" w:themeColor="text1"/>
        </w:rPr>
        <w:t>these will have to wait</w:t>
      </w:r>
      <w:r w:rsidRPr="00823B09">
        <w:rPr>
          <w:rStyle w:val="StyleUnderline"/>
          <w:color w:val="000000" w:themeColor="text1"/>
        </w:rPr>
        <w:t xml:space="preserve">. Reforms </w:t>
      </w:r>
      <w:r w:rsidRPr="00823B09">
        <w:rPr>
          <w:rStyle w:val="Emphasis"/>
          <w:color w:val="000000" w:themeColor="text1"/>
        </w:rPr>
        <w:t>must fit the crisis of the day</w:t>
      </w:r>
      <w:r w:rsidRPr="00823B09">
        <w:rPr>
          <w:rStyle w:val="StyleUnderline"/>
          <w:color w:val="000000" w:themeColor="text1"/>
        </w:rPr>
        <w:t>;</w:t>
      </w:r>
      <w:r w:rsidRPr="00823B09">
        <w:rPr>
          <w:color w:val="000000" w:themeColor="text1"/>
        </w:rPr>
        <w:t xml:space="preserve"> </w:t>
      </w:r>
      <w:r w:rsidRPr="00823B09">
        <w:rPr>
          <w:rStyle w:val="Emphasis"/>
          <w:color w:val="000000" w:themeColor="text1"/>
          <w:highlight w:val="cyan"/>
        </w:rPr>
        <w:t xml:space="preserve">Biden can’t </w:t>
      </w:r>
      <w:r w:rsidRPr="00823B09">
        <w:rPr>
          <w:rStyle w:val="Emphasis"/>
          <w:color w:val="000000" w:themeColor="text1"/>
        </w:rPr>
        <w:t xml:space="preserve">afford to </w:t>
      </w:r>
      <w:r w:rsidRPr="00823B09">
        <w:rPr>
          <w:rStyle w:val="Emphasis"/>
          <w:color w:val="000000" w:themeColor="text1"/>
          <w:highlight w:val="cyan"/>
        </w:rPr>
        <w:t xml:space="preserve">get sidetracked </w:t>
      </w:r>
      <w:r w:rsidRPr="00823B09">
        <w:rPr>
          <w:rStyle w:val="Emphasis"/>
          <w:color w:val="000000" w:themeColor="text1"/>
        </w:rPr>
        <w:t xml:space="preserve">on a quixotic quest to fix everything that’s wrong </w:t>
      </w:r>
      <w:r w:rsidRPr="00823B09">
        <w:rPr>
          <w:color w:val="000000" w:themeColor="text1"/>
        </w:rPr>
        <w:t>with the American economy.</w:t>
      </w:r>
    </w:p>
    <w:p w14:paraId="28C79B65" w14:textId="77777777" w:rsidR="00AF1D5A" w:rsidRPr="00896B60" w:rsidRDefault="00AF1D5A" w:rsidP="00AF1D5A"/>
    <w:p w14:paraId="08704736" w14:textId="56016E2F" w:rsidR="00AF1D5A" w:rsidRDefault="00AF1D5A" w:rsidP="00AF1D5A">
      <w:pPr>
        <w:pStyle w:val="Heading3"/>
      </w:pPr>
      <w:r>
        <w:lastRenderedPageBreak/>
        <w:t>AT Winner’s Win</w:t>
      </w:r>
      <w:r w:rsidR="00B37A4A">
        <w:t xml:space="preserve"> (PC Finite)</w:t>
      </w:r>
    </w:p>
    <w:p w14:paraId="5668883B" w14:textId="77777777" w:rsidR="00AF1D5A" w:rsidRPr="00823B09" w:rsidRDefault="00AF1D5A" w:rsidP="00AF1D5A">
      <w:pPr>
        <w:pStyle w:val="Heading4"/>
        <w:rPr>
          <w:rFonts w:cs="Times New Roman"/>
        </w:rPr>
      </w:pPr>
      <w:r w:rsidRPr="00823B09">
        <w:rPr>
          <w:rFonts w:cs="Times New Roman"/>
        </w:rPr>
        <w:t>Biden’s pc is finite – he has limited opportunities to pass recession solutions</w:t>
      </w:r>
    </w:p>
    <w:p w14:paraId="033F2052" w14:textId="77777777" w:rsidR="00AF1D5A" w:rsidRPr="00823B09" w:rsidRDefault="00AF1D5A" w:rsidP="00AF1D5A">
      <w:r w:rsidRPr="00823B09">
        <w:rPr>
          <w:rStyle w:val="Style13ptBold"/>
        </w:rPr>
        <w:t>Smith 2021</w:t>
      </w:r>
      <w:r w:rsidRPr="00823B09">
        <w:t xml:space="preserve"> </w:t>
      </w:r>
    </w:p>
    <w:p w14:paraId="27C797F2" w14:textId="77777777" w:rsidR="00AF1D5A" w:rsidRPr="00823B09" w:rsidRDefault="00AF1D5A" w:rsidP="00AF1D5A">
      <w:r w:rsidRPr="00823B09">
        <w:t xml:space="preserve">Noah, Prof @Stony Brook University, “Biden Must Avoid Obama's Mistake When Setting His Agenda; Stick to the crisis at hand or risk spurring a backlash that could slow economic reforms and hurt Democrats in 2022,” January 13, 2021, </w:t>
      </w:r>
      <w:hyperlink r:id="rId21" w:history="1">
        <w:r w:rsidRPr="00823B09">
          <w:rPr>
            <w:rStyle w:val="Hyperlink"/>
          </w:rPr>
          <w:t>https://www.bloomberg.com/opinion/articles/2021-01-13/biden-must-avoid-obama-s-mistake-when-setting-his-agenda</w:t>
        </w:r>
      </w:hyperlink>
    </w:p>
    <w:p w14:paraId="2F1CF490" w14:textId="77777777" w:rsidR="00AF1D5A" w:rsidRPr="00823B09" w:rsidRDefault="00AF1D5A" w:rsidP="00AF1D5A">
      <w:pPr>
        <w:rPr>
          <w:sz w:val="10"/>
        </w:rPr>
      </w:pPr>
      <w:r w:rsidRPr="00823B09">
        <w:rPr>
          <w:sz w:val="10"/>
        </w:rPr>
        <w:t xml:space="preserve">The universe of possibilities for the Biden administration radically expanded after the Democrats clinched the Senate majority, but the increase in </w:t>
      </w:r>
      <w:r w:rsidRPr="00823B09">
        <w:rPr>
          <w:rStyle w:val="Emphasis"/>
          <w:highlight w:val="cyan"/>
        </w:rPr>
        <w:t>p</w:t>
      </w:r>
      <w:r w:rsidRPr="00823B09">
        <w:rPr>
          <w:rStyle w:val="Emphasis"/>
        </w:rPr>
        <w:t xml:space="preserve">olitical </w:t>
      </w:r>
      <w:r w:rsidRPr="00823B09">
        <w:rPr>
          <w:rStyle w:val="Emphasis"/>
          <w:highlight w:val="cyan"/>
        </w:rPr>
        <w:t>c</w:t>
      </w:r>
      <w:r w:rsidRPr="00823B09">
        <w:rPr>
          <w:rStyle w:val="Emphasis"/>
        </w:rPr>
        <w:t xml:space="preserve">apital </w:t>
      </w:r>
      <w:r w:rsidRPr="00823B09">
        <w:rPr>
          <w:rStyle w:val="Emphasis"/>
          <w:highlight w:val="cyan"/>
        </w:rPr>
        <w:t>isn’t infinite</w:t>
      </w:r>
      <w:r w:rsidRPr="00823B09">
        <w:rPr>
          <w:sz w:val="10"/>
        </w:rPr>
        <w:t xml:space="preserve">. </w:t>
      </w:r>
      <w:r w:rsidRPr="00823B09">
        <w:rPr>
          <w:rStyle w:val="StyleUnderline"/>
        </w:rPr>
        <w:t>When deciding which problems to tackle first</w:t>
      </w:r>
      <w:r w:rsidRPr="00823B09">
        <w:rPr>
          <w:sz w:val="10"/>
        </w:rPr>
        <w:t xml:space="preserve">, President Joe </w:t>
      </w:r>
      <w:r w:rsidRPr="00823B09">
        <w:rPr>
          <w:rStyle w:val="StyleUnderline"/>
        </w:rPr>
        <w:t>Biden should prioritize initiatives that address the pandemic while moving the nation toward long-term goals for public health and green-energy stimulus</w:t>
      </w:r>
      <w:r w:rsidRPr="00823B09">
        <w:rPr>
          <w:sz w:val="10"/>
        </w:rPr>
        <w:t xml:space="preserve">. Biden can learn from the experience of Barack </w:t>
      </w:r>
      <w:r w:rsidRPr="00823B09">
        <w:rPr>
          <w:rStyle w:val="StyleUnderline"/>
        </w:rPr>
        <w:t>Obama</w:t>
      </w:r>
      <w:r w:rsidRPr="00823B09">
        <w:rPr>
          <w:sz w:val="10"/>
        </w:rPr>
        <w:t xml:space="preserve">, whose </w:t>
      </w:r>
      <w:r w:rsidRPr="00823B09">
        <w:rPr>
          <w:rStyle w:val="StyleUnderline"/>
        </w:rPr>
        <w:t>focus on health</w:t>
      </w:r>
      <w:r w:rsidRPr="00823B09">
        <w:rPr>
          <w:sz w:val="10"/>
        </w:rPr>
        <w:t xml:space="preserve">-insurance </w:t>
      </w:r>
      <w:r w:rsidRPr="00823B09">
        <w:rPr>
          <w:rStyle w:val="StyleUnderline"/>
        </w:rPr>
        <w:t>reform provoked a midterm backlash and</w:t>
      </w:r>
      <w:r w:rsidRPr="00823B09">
        <w:rPr>
          <w:sz w:val="10"/>
        </w:rPr>
        <w:t xml:space="preserve"> probably </w:t>
      </w:r>
      <w:r w:rsidRPr="00823B09">
        <w:rPr>
          <w:rStyle w:val="StyleUnderline"/>
        </w:rPr>
        <w:t>forfeited a chance to boost the country out of the Great Recession sooner</w:t>
      </w:r>
      <w:r w:rsidRPr="00823B09">
        <w:rPr>
          <w:sz w:val="10"/>
        </w:rPr>
        <w:t xml:space="preserve">. He should heed the words of Winston Churchill who urged, “never let a good crisis go to waste.” </w:t>
      </w:r>
      <w:r w:rsidRPr="00823B09">
        <w:rPr>
          <w:rStyle w:val="StyleUnderline"/>
        </w:rPr>
        <w:t xml:space="preserve">Because crises are times when the public understands that change is necessary, it’s possible to make </w:t>
      </w:r>
      <w:r w:rsidRPr="00823B09">
        <w:rPr>
          <w:rStyle w:val="Emphasis"/>
        </w:rPr>
        <w:t>deep and lasting reforms</w:t>
      </w:r>
      <w:r w:rsidRPr="00823B09">
        <w:rPr>
          <w:rStyle w:val="StyleUnderline"/>
        </w:rPr>
        <w:t>.</w:t>
      </w:r>
      <w:r w:rsidRPr="00823B09">
        <w:rPr>
          <w:sz w:val="10"/>
        </w:rPr>
        <w:t xml:space="preserve"> President Franklin D. Roosevelt understood this when he focused parts of his New Deal on long-term alterations to America’s economic structure, such as Social Security and the National Labor Relations Board. These policies not only contributed to the recovery from the Great Depression — the reason for Roosevelt's election — but created a more equal and stable economy in which workers had more bargaining power and old people didn’t have to live in penury. </w:t>
      </w:r>
      <w:r w:rsidRPr="00823B09">
        <w:rPr>
          <w:rStyle w:val="StyleUnderline"/>
        </w:rPr>
        <w:t>The U.S. was in the depths of the Great Recession when Obama took office</w:t>
      </w:r>
      <w:r w:rsidRPr="00823B09">
        <w:rPr>
          <w:sz w:val="10"/>
        </w:rPr>
        <w:t xml:space="preserve"> in 2009. With the benefit of unified Democratic control of Congress, he passed </w:t>
      </w:r>
      <w:r w:rsidRPr="00823B09">
        <w:rPr>
          <w:rStyle w:val="StyleUnderline"/>
        </w:rPr>
        <w:t>a</w:t>
      </w:r>
      <w:r w:rsidRPr="00823B09">
        <w:rPr>
          <w:sz w:val="10"/>
        </w:rPr>
        <w:t xml:space="preserve"> </w:t>
      </w:r>
      <w:proofErr w:type="gramStart"/>
      <w:r w:rsidRPr="00823B09">
        <w:rPr>
          <w:sz w:val="10"/>
        </w:rPr>
        <w:t>fairly substantial</w:t>
      </w:r>
      <w:proofErr w:type="gramEnd"/>
      <w:r w:rsidRPr="00823B09">
        <w:rPr>
          <w:sz w:val="10"/>
        </w:rPr>
        <w:t xml:space="preserve"> </w:t>
      </w:r>
      <w:r w:rsidRPr="00823B09">
        <w:rPr>
          <w:rStyle w:val="StyleUnderline"/>
        </w:rPr>
        <w:t>stimulus</w:t>
      </w:r>
      <w:r w:rsidRPr="00823B09">
        <w:rPr>
          <w:sz w:val="10"/>
        </w:rPr>
        <w:t xml:space="preserve">. But it </w:t>
      </w:r>
      <w:r w:rsidRPr="00823B09">
        <w:rPr>
          <w:rStyle w:val="StyleUnderline"/>
        </w:rPr>
        <w:t>was</w:t>
      </w:r>
      <w:r w:rsidRPr="00823B09">
        <w:rPr>
          <w:sz w:val="10"/>
        </w:rPr>
        <w:t xml:space="preserve"> still </w:t>
      </w:r>
      <w:r w:rsidRPr="00823B09">
        <w:rPr>
          <w:rStyle w:val="StyleUnderline"/>
        </w:rPr>
        <w:t>too small to make more than a modest dent</w:t>
      </w:r>
      <w:r w:rsidRPr="00823B09">
        <w:rPr>
          <w:sz w:val="10"/>
        </w:rPr>
        <w:t xml:space="preserve"> in the recession. It was too </w:t>
      </w:r>
      <w:proofErr w:type="gramStart"/>
      <w:r w:rsidRPr="00823B09">
        <w:rPr>
          <w:sz w:val="10"/>
        </w:rPr>
        <w:t>weighted</w:t>
      </w:r>
      <w:proofErr w:type="gramEnd"/>
      <w:r w:rsidRPr="00823B09">
        <w:rPr>
          <w:sz w:val="10"/>
        </w:rPr>
        <w:t xml:space="preserve"> toward tax </w:t>
      </w:r>
      <w:proofErr w:type="gramStart"/>
      <w:r w:rsidRPr="00823B09">
        <w:rPr>
          <w:sz w:val="10"/>
        </w:rPr>
        <w:t>cuts</w:t>
      </w:r>
      <w:proofErr w:type="gramEnd"/>
      <w:r w:rsidRPr="00823B09">
        <w:rPr>
          <w:sz w:val="10"/>
        </w:rPr>
        <w:t xml:space="preserve"> and it didn’t include much of a bailout for underwater homeowners. Instead, </w:t>
      </w:r>
      <w:r w:rsidRPr="00823B09">
        <w:rPr>
          <w:rStyle w:val="StyleUnderline"/>
          <w:highlight w:val="cyan"/>
        </w:rPr>
        <w:t>Obama spent much of his</w:t>
      </w:r>
      <w:r w:rsidRPr="00823B09">
        <w:rPr>
          <w:rStyle w:val="StyleUnderline"/>
        </w:rPr>
        <w:t xml:space="preserve"> political capital on </w:t>
      </w:r>
      <w:r w:rsidRPr="00823B09">
        <w:rPr>
          <w:rStyle w:val="StyleUnderline"/>
          <w:highlight w:val="cyan"/>
        </w:rPr>
        <w:t>passing</w:t>
      </w:r>
      <w:r w:rsidRPr="00823B09">
        <w:rPr>
          <w:rStyle w:val="StyleUnderline"/>
        </w:rPr>
        <w:t xml:space="preserve"> the</w:t>
      </w:r>
      <w:r w:rsidRPr="00823B09">
        <w:rPr>
          <w:sz w:val="10"/>
        </w:rPr>
        <w:t xml:space="preserve"> Affordable Care Act, commonly known as </w:t>
      </w:r>
      <w:r w:rsidRPr="00823B09">
        <w:rPr>
          <w:rStyle w:val="StyleUnderline"/>
          <w:highlight w:val="cyan"/>
        </w:rPr>
        <w:t>Obamacare</w:t>
      </w:r>
      <w:r w:rsidRPr="00823B09">
        <w:rPr>
          <w:sz w:val="10"/>
        </w:rPr>
        <w:t xml:space="preserve">. Now, it’s true that health insurance was, and is, one of the country’s biggest problems. And it’s also true that Obamacare substantially reduced the ranks of the uninsured, which was a big, important victory. But the system Obama crafted was a compromise, which left the problem of ruinously high costs mostly unaddressed. The legislation failed to satisfy many on the left, with a few now even labeling it as mass murder for not making deeper reforms. Meanwhile, Obamacare remained unpopular throughout Obama’s term in office and may have substantially contributed to the Democrats’ catastrophic midterm election losses in 2010. Alternate histories are difficult to imagine, but it seems likely that </w:t>
      </w:r>
      <w:r w:rsidRPr="00823B09">
        <w:rPr>
          <w:rStyle w:val="StyleUnderline"/>
          <w:highlight w:val="cyan"/>
        </w:rPr>
        <w:t>had Obama spent his</w:t>
      </w:r>
      <w:r w:rsidRPr="00823B09">
        <w:rPr>
          <w:rStyle w:val="StyleUnderline"/>
        </w:rPr>
        <w:t xml:space="preserve"> 2009 political capital </w:t>
      </w:r>
      <w:r w:rsidRPr="00823B09">
        <w:rPr>
          <w:rStyle w:val="StyleUnderline"/>
          <w:highlight w:val="cyan"/>
        </w:rPr>
        <w:t>on things more directly related to the recession</w:t>
      </w:r>
      <w:r w:rsidRPr="00823B09">
        <w:rPr>
          <w:sz w:val="10"/>
        </w:rPr>
        <w:t xml:space="preserve"> — such as more infrastructure spending, a bigger bailout for underwater homeowners and a stronger welfare state — </w:t>
      </w:r>
      <w:r w:rsidRPr="00823B09">
        <w:rPr>
          <w:rStyle w:val="StyleUnderline"/>
          <w:highlight w:val="cyan"/>
        </w:rPr>
        <w:t xml:space="preserve">he'd have realized a </w:t>
      </w:r>
      <w:r w:rsidRPr="00823B09">
        <w:rPr>
          <w:rStyle w:val="Emphasis"/>
          <w:highlight w:val="cyan"/>
        </w:rPr>
        <w:t>higher return on that p</w:t>
      </w:r>
      <w:r w:rsidRPr="00823B09">
        <w:rPr>
          <w:rStyle w:val="Emphasis"/>
        </w:rPr>
        <w:t xml:space="preserve">olitical </w:t>
      </w:r>
      <w:r w:rsidRPr="00823B09">
        <w:rPr>
          <w:rStyle w:val="Emphasis"/>
          <w:highlight w:val="cyan"/>
        </w:rPr>
        <w:t>c</w:t>
      </w:r>
      <w:r w:rsidRPr="00823B09">
        <w:rPr>
          <w:rStyle w:val="Emphasis"/>
        </w:rPr>
        <w:t>apital</w:t>
      </w:r>
      <w:r w:rsidRPr="00823B09">
        <w:rPr>
          <w:sz w:val="10"/>
        </w:rPr>
        <w:t xml:space="preserve">. In other words, </w:t>
      </w:r>
      <w:r w:rsidRPr="00823B09">
        <w:rPr>
          <w:rStyle w:val="StyleUnderline"/>
        </w:rPr>
        <w:t>a crisis does present an opportunity for long-term reforms, but it’s best to use that opportunity for reforms that address the immediate crisis</w:t>
      </w:r>
      <w:r w:rsidRPr="00823B09">
        <w:rPr>
          <w:sz w:val="10"/>
        </w:rPr>
        <w:t xml:space="preserve">. </w:t>
      </w:r>
      <w:r w:rsidRPr="00823B09">
        <w:rPr>
          <w:rStyle w:val="StyleUnderline"/>
        </w:rPr>
        <w:t>The Democratic victories in</w:t>
      </w:r>
      <w:r w:rsidRPr="00823B09">
        <w:rPr>
          <w:sz w:val="10"/>
        </w:rPr>
        <w:t xml:space="preserve"> the </w:t>
      </w:r>
      <w:r w:rsidRPr="00823B09">
        <w:rPr>
          <w:rStyle w:val="StyleUnderline"/>
        </w:rPr>
        <w:t>Georgia</w:t>
      </w:r>
      <w:r w:rsidRPr="00823B09">
        <w:rPr>
          <w:sz w:val="10"/>
        </w:rPr>
        <w:t xml:space="preserve"> Senate runoffs </w:t>
      </w:r>
      <w:r w:rsidRPr="00823B09">
        <w:rPr>
          <w:rStyle w:val="StyleUnderline"/>
        </w:rPr>
        <w:t xml:space="preserve">have given Biden an unexpected opportunity to </w:t>
      </w:r>
      <w:r w:rsidRPr="00823B09">
        <w:rPr>
          <w:rStyle w:val="Emphasis"/>
        </w:rPr>
        <w:t>pass major legislation</w:t>
      </w:r>
      <w:r w:rsidRPr="00823B09">
        <w:rPr>
          <w:sz w:val="10"/>
        </w:rPr>
        <w:t xml:space="preserve"> in the first year of his presidency, instead of relying on executive action and the faint hope of bipartisan compromise. </w:t>
      </w:r>
      <w:r w:rsidRPr="00823B09">
        <w:rPr>
          <w:rStyle w:val="StyleUnderline"/>
        </w:rPr>
        <w:t>The left will be clamoring for major action</w:t>
      </w:r>
      <w:r w:rsidRPr="00823B09">
        <w:rPr>
          <w:sz w:val="10"/>
        </w:rPr>
        <w:t xml:space="preserve"> on health care and a variety of </w:t>
      </w:r>
      <w:r w:rsidRPr="00823B09">
        <w:rPr>
          <w:rStyle w:val="StyleUnderline"/>
        </w:rPr>
        <w:t xml:space="preserve">other </w:t>
      </w:r>
      <w:proofErr w:type="spellStart"/>
      <w:r w:rsidRPr="00823B09">
        <w:rPr>
          <w:rStyle w:val="StyleUnderline"/>
        </w:rPr>
        <w:t>momumental</w:t>
      </w:r>
      <w:proofErr w:type="spellEnd"/>
      <w:r w:rsidRPr="00823B09">
        <w:rPr>
          <w:rStyle w:val="StyleUnderline"/>
        </w:rPr>
        <w:t xml:space="preserve"> issues, but </w:t>
      </w:r>
      <w:r w:rsidRPr="00823B09">
        <w:rPr>
          <w:rStyle w:val="StyleUnderline"/>
          <w:highlight w:val="cyan"/>
        </w:rPr>
        <w:t>Biden needs to spend his p</w:t>
      </w:r>
      <w:r w:rsidRPr="00823B09">
        <w:rPr>
          <w:rStyle w:val="StyleUnderline"/>
        </w:rPr>
        <w:t xml:space="preserve">olitical </w:t>
      </w:r>
      <w:r w:rsidRPr="00823B09">
        <w:rPr>
          <w:rStyle w:val="StyleUnderline"/>
          <w:highlight w:val="cyan"/>
        </w:rPr>
        <w:t>c</w:t>
      </w:r>
      <w:r w:rsidRPr="00823B09">
        <w:rPr>
          <w:rStyle w:val="StyleUnderline"/>
        </w:rPr>
        <w:t xml:space="preserve">apital </w:t>
      </w:r>
      <w:r w:rsidRPr="00823B09">
        <w:rPr>
          <w:rStyle w:val="StyleUnderline"/>
          <w:highlight w:val="cyan"/>
        </w:rPr>
        <w:t>on reforms that are</w:t>
      </w:r>
      <w:r w:rsidRPr="00823B09">
        <w:rPr>
          <w:sz w:val="10"/>
        </w:rPr>
        <w:t xml:space="preserve"> also </w:t>
      </w:r>
      <w:r w:rsidRPr="00823B09">
        <w:rPr>
          <w:rStyle w:val="StyleUnderline"/>
          <w:highlight w:val="cyan"/>
        </w:rPr>
        <w:t>tied to</w:t>
      </w:r>
      <w:r w:rsidRPr="00823B09">
        <w:rPr>
          <w:sz w:val="10"/>
        </w:rPr>
        <w:t xml:space="preserve"> the COVID-19 pandemic and</w:t>
      </w:r>
      <w:r w:rsidRPr="00823B09">
        <w:rPr>
          <w:rStyle w:val="StyleUnderline"/>
        </w:rPr>
        <w:t xml:space="preserve"> </w:t>
      </w:r>
      <w:r w:rsidRPr="00823B09">
        <w:rPr>
          <w:rStyle w:val="StyleUnderline"/>
          <w:highlight w:val="cyan"/>
        </w:rPr>
        <w:t>the</w:t>
      </w:r>
      <w:r w:rsidRPr="00823B09">
        <w:rPr>
          <w:rStyle w:val="StyleUnderline"/>
        </w:rPr>
        <w:t xml:space="preserve"> resulting </w:t>
      </w:r>
      <w:r w:rsidRPr="00823B09">
        <w:rPr>
          <w:rStyle w:val="StyleUnderline"/>
          <w:highlight w:val="cyan"/>
        </w:rPr>
        <w:t>recession</w:t>
      </w:r>
      <w:r w:rsidRPr="00823B09">
        <w:rPr>
          <w:sz w:val="10"/>
          <w:highlight w:val="cyan"/>
        </w:rPr>
        <w:t>.</w:t>
      </w:r>
      <w:r w:rsidRPr="00823B09">
        <w:rPr>
          <w:sz w:val="10"/>
        </w:rPr>
        <w:t xml:space="preserve"> The </w:t>
      </w:r>
      <w:proofErr w:type="gramStart"/>
      <w:r w:rsidRPr="00823B09">
        <w:rPr>
          <w:sz w:val="10"/>
        </w:rPr>
        <w:t>first priority</w:t>
      </w:r>
      <w:proofErr w:type="gramEnd"/>
      <w:r w:rsidRPr="00823B09">
        <w:rPr>
          <w:sz w:val="10"/>
        </w:rPr>
        <w:t xml:space="preserve"> is public health. COVID-19 exposed deep and catastrophic weaknesses in the U.S. public health institutions. Right now, vaccination is proceeding at a glacial pace due to an uncoordinated rollout that dumped vaccines in the lap of state public health agencies utterly unequipped to rapidly inoculate the entire populace. Biden needs to come right out of the gate with a coordinated, well-funded vaccination plan that reaches maximum vaccination rates as fast as possible. In doing so, he also needs to bolster public health agencies and revitalize and reform both the Centers for Disease Control and the Food and Drug Administration after years of neglect. This will be a bigger challenge than is popularly realized because of the possibility that vaccine-resistant virus strains will emerge. </w:t>
      </w:r>
      <w:r w:rsidRPr="00823B09">
        <w:rPr>
          <w:rStyle w:val="StyleUnderline"/>
        </w:rPr>
        <w:t>Biden will need to reorient much of the U.S. economy toward vaccine production and distribution</w:t>
      </w:r>
      <w:r w:rsidRPr="00823B09">
        <w:rPr>
          <w:sz w:val="10"/>
        </w:rPr>
        <w:t xml:space="preserve"> until COVID-19 has been decisively beaten all around the world. </w:t>
      </w:r>
      <w:r w:rsidRPr="00823B09">
        <w:rPr>
          <w:rStyle w:val="StyleUnderline"/>
          <w:highlight w:val="cyan"/>
        </w:rPr>
        <w:t xml:space="preserve">It will take a </w:t>
      </w:r>
      <w:r w:rsidRPr="00823B09">
        <w:rPr>
          <w:rStyle w:val="Emphasis"/>
          <w:highlight w:val="cyan"/>
        </w:rPr>
        <w:t>lot of money and</w:t>
      </w:r>
      <w:r w:rsidRPr="00823B09">
        <w:rPr>
          <w:sz w:val="10"/>
        </w:rPr>
        <w:t xml:space="preserve"> a lot of </w:t>
      </w:r>
      <w:r w:rsidRPr="00823B09">
        <w:rPr>
          <w:rStyle w:val="Emphasis"/>
          <w:highlight w:val="cyan"/>
        </w:rPr>
        <w:t>will</w:t>
      </w:r>
      <w:r w:rsidRPr="00823B09">
        <w:rPr>
          <w:sz w:val="10"/>
          <w:highlight w:val="cyan"/>
        </w:rPr>
        <w:t>.</w:t>
      </w:r>
      <w:r w:rsidRPr="00823B09">
        <w:rPr>
          <w:sz w:val="10"/>
        </w:rPr>
        <w:t xml:space="preserve"> After the virus is beaten, the U.S. economy will still linger in recession unless the government acts decisively to boost demand. The best tool for doing this, as usual, is infrastructure investment. And the rapid progress in solar power and batteries means that Biden has a unique opportunity to address the climate crisis at the same time. A huge build-out of solar power and electric-car charging stations, including subsidies to rapidly replace fossil fuel plants and gasoline vehicles, will ensure that the U.S. economy comes roaring back while making huge steps toward decarbonization. Public health and green infrastructure should be the top priorities for Biden in 2021 and 2022. Yes, </w:t>
      </w:r>
      <w:r w:rsidRPr="00823B09">
        <w:rPr>
          <w:rStyle w:val="StyleUnderline"/>
        </w:rPr>
        <w:t>there are lots of other things in America that need reform</w:t>
      </w:r>
      <w:r w:rsidRPr="00823B09">
        <w:rPr>
          <w:sz w:val="10"/>
        </w:rPr>
        <w:t xml:space="preserve">, including health care. But </w:t>
      </w:r>
      <w:r w:rsidRPr="00823B09">
        <w:rPr>
          <w:rStyle w:val="StyleUnderline"/>
        </w:rPr>
        <w:t>the realities of the political system mean these will have to wait</w:t>
      </w:r>
      <w:r w:rsidRPr="00823B09">
        <w:rPr>
          <w:sz w:val="10"/>
        </w:rPr>
        <w:t xml:space="preserve">. Reforms must fit the crisis of the day; </w:t>
      </w:r>
      <w:r w:rsidRPr="00823B09">
        <w:rPr>
          <w:rStyle w:val="Emphasis"/>
          <w:highlight w:val="cyan"/>
        </w:rPr>
        <w:t>Biden can’t afford to get sidetracked</w:t>
      </w:r>
      <w:r w:rsidRPr="00823B09">
        <w:rPr>
          <w:rStyle w:val="StyleUnderline"/>
          <w:highlight w:val="cyan"/>
        </w:rPr>
        <w:t xml:space="preserve"> on a quixotic quest to fix everything</w:t>
      </w:r>
      <w:r w:rsidRPr="00823B09">
        <w:rPr>
          <w:sz w:val="10"/>
        </w:rPr>
        <w:t xml:space="preserve"> that’s wrong with the American economy.</w:t>
      </w:r>
    </w:p>
    <w:p w14:paraId="04DEF409" w14:textId="77777777" w:rsidR="00AF1D5A" w:rsidRPr="00823B09" w:rsidRDefault="00AF1D5A" w:rsidP="00AF1D5A">
      <w:pPr>
        <w:rPr>
          <w:sz w:val="10"/>
        </w:rPr>
      </w:pPr>
    </w:p>
    <w:p w14:paraId="7844A7D3" w14:textId="77777777" w:rsidR="00AF1D5A" w:rsidRPr="00823B09" w:rsidRDefault="00AF1D5A" w:rsidP="00AF1D5A">
      <w:pPr>
        <w:pStyle w:val="Heading4"/>
        <w:rPr>
          <w:rFonts w:cs="Times New Roman"/>
        </w:rPr>
      </w:pPr>
      <w:r w:rsidRPr="00823B09">
        <w:rPr>
          <w:rFonts w:cs="Times New Roman"/>
        </w:rPr>
        <w:t>Winners don’t win in this political climate</w:t>
      </w:r>
    </w:p>
    <w:p w14:paraId="7CE75072" w14:textId="77777777" w:rsidR="00AF1D5A" w:rsidRPr="00823B09" w:rsidRDefault="00AF1D5A" w:rsidP="00AF1D5A">
      <w:r w:rsidRPr="00823B09">
        <w:rPr>
          <w:rStyle w:val="Style13ptBold"/>
        </w:rPr>
        <w:t>Subramanian</w:t>
      </w:r>
      <w:r w:rsidRPr="00823B09">
        <w:t xml:space="preserve"> 3-7-20</w:t>
      </w:r>
      <w:r w:rsidRPr="00823B09">
        <w:rPr>
          <w:rStyle w:val="Style13ptBold"/>
        </w:rPr>
        <w:t>21</w:t>
      </w:r>
      <w:r w:rsidRPr="00823B09">
        <w:t xml:space="preserve"> (Courtney and Joey Garrison, “'Dinner table' politics: Why Joe Biden ditched bipartisan dealmaking to pass his COVID-19 relief bill,” USA Today, https://www.usatoday.com/story/news/politics/2021/03/07/covid-19-bill-biden-chooses-dinner-table-politics-over-bipartisanship/6892438002/)</w:t>
      </w:r>
    </w:p>
    <w:p w14:paraId="51061CED" w14:textId="77777777" w:rsidR="00AF1D5A" w:rsidRPr="00576C34" w:rsidRDefault="00AF1D5A" w:rsidP="00AF1D5A">
      <w:r w:rsidRPr="00823B09">
        <w:lastRenderedPageBreak/>
        <w:t xml:space="preserve"> </w:t>
      </w:r>
      <w:r w:rsidRPr="00823B09">
        <w:rPr>
          <w:rStyle w:val="StyleUnderline"/>
          <w:highlight w:val="cyan"/>
        </w:rPr>
        <w:t>Despite</w:t>
      </w:r>
      <w:r w:rsidRPr="00823B09">
        <w:t xml:space="preserve"> </w:t>
      </w:r>
      <w:r w:rsidRPr="00823B09">
        <w:rPr>
          <w:rStyle w:val="Emphasis"/>
          <w:highlight w:val="cyan"/>
        </w:rPr>
        <w:t>the</w:t>
      </w:r>
      <w:r w:rsidRPr="00823B09">
        <w:t xml:space="preserve"> relief </w:t>
      </w:r>
      <w:r w:rsidRPr="00823B09">
        <w:rPr>
          <w:rStyle w:val="Emphasis"/>
          <w:highlight w:val="cyan"/>
        </w:rPr>
        <w:t>plan's</w:t>
      </w:r>
      <w:r w:rsidRPr="00823B09">
        <w:t xml:space="preserve"> </w:t>
      </w:r>
      <w:r w:rsidRPr="00823B09">
        <w:rPr>
          <w:rStyle w:val="StyleUnderline"/>
          <w:highlight w:val="cyan"/>
        </w:rPr>
        <w:t>popularity</w:t>
      </w:r>
      <w:r w:rsidRPr="00823B09">
        <w:t xml:space="preserve"> outside the Beltway, </w:t>
      </w:r>
      <w:r w:rsidRPr="00823B09">
        <w:rPr>
          <w:rStyle w:val="StyleUnderline"/>
          <w:highlight w:val="cyan"/>
        </w:rPr>
        <w:t>it is unlikely that momentum from</w:t>
      </w:r>
      <w:r w:rsidRPr="00823B09">
        <w:t xml:space="preserve"> its </w:t>
      </w:r>
      <w:r w:rsidRPr="00823B09">
        <w:rPr>
          <w:rStyle w:val="StyleUnderline"/>
          <w:highlight w:val="cyan"/>
        </w:rPr>
        <w:t>passage</w:t>
      </w:r>
      <w:r w:rsidRPr="00823B09">
        <w:rPr>
          <w:rStyle w:val="StyleUnderline"/>
        </w:rPr>
        <w:t xml:space="preserve"> </w:t>
      </w:r>
      <w:r w:rsidRPr="00823B09">
        <w:rPr>
          <w:rStyle w:val="StyleUnderline"/>
          <w:highlight w:val="cyan"/>
        </w:rPr>
        <w:t>will hurtle Biden into future legislative wins</w:t>
      </w:r>
      <w:r w:rsidRPr="00823B09">
        <w:t>, Howell said. “</w:t>
      </w:r>
      <w:r w:rsidRPr="00823B09">
        <w:rPr>
          <w:rStyle w:val="StyleUnderline"/>
        </w:rPr>
        <w:t xml:space="preserve">The </w:t>
      </w:r>
      <w:r w:rsidRPr="00823B09">
        <w:rPr>
          <w:rStyle w:val="StyleUnderline"/>
          <w:highlight w:val="cyan"/>
        </w:rPr>
        <w:t>idea that a legislative win begets a subsequent legislative win in this environment is</w:t>
      </w:r>
      <w:r w:rsidRPr="00823B09">
        <w:rPr>
          <w:rStyle w:val="StyleUnderline"/>
        </w:rPr>
        <w:t xml:space="preserve"> </w:t>
      </w:r>
      <w:r w:rsidRPr="00823B09">
        <w:rPr>
          <w:rStyle w:val="Emphasis"/>
        </w:rPr>
        <w:t xml:space="preserve">probably </w:t>
      </w:r>
      <w:r w:rsidRPr="00823B09">
        <w:rPr>
          <w:rStyle w:val="Emphasis"/>
          <w:highlight w:val="cyan"/>
        </w:rPr>
        <w:t>asking for too much</w:t>
      </w:r>
      <w:r w:rsidRPr="00823B09">
        <w:t xml:space="preserve">,” he said, noting the prospect of passing COVID-19 relief was higher than more hot-button issues like immigration or health care. </w:t>
      </w:r>
      <w:r w:rsidRPr="00823B09">
        <w:rPr>
          <w:rStyle w:val="StyleUnderline"/>
        </w:rPr>
        <w:t xml:space="preserve">A </w:t>
      </w:r>
      <w:r w:rsidRPr="00823B09">
        <w:rPr>
          <w:rStyle w:val="StyleUnderline"/>
          <w:highlight w:val="cyan"/>
        </w:rPr>
        <w:t>legislative</w:t>
      </w:r>
      <w:r w:rsidRPr="00823B09">
        <w:rPr>
          <w:rStyle w:val="StyleUnderline"/>
        </w:rPr>
        <w:t xml:space="preserve"> </w:t>
      </w:r>
      <w:r w:rsidRPr="00823B09">
        <w:rPr>
          <w:rStyle w:val="StyleUnderline"/>
          <w:highlight w:val="cyan"/>
        </w:rPr>
        <w:t>defeat</w:t>
      </w:r>
      <w:r w:rsidRPr="00823B09">
        <w:rPr>
          <w:rStyle w:val="StyleUnderline"/>
        </w:rPr>
        <w:t xml:space="preserve"> </w:t>
      </w:r>
      <w:r w:rsidRPr="00823B09">
        <w:rPr>
          <w:rStyle w:val="StyleUnderline"/>
          <w:highlight w:val="cyan"/>
        </w:rPr>
        <w:t>would</w:t>
      </w:r>
      <w:r w:rsidRPr="00823B09">
        <w:rPr>
          <w:rStyle w:val="StyleUnderline"/>
        </w:rPr>
        <w:t xml:space="preserve"> have </w:t>
      </w:r>
      <w:r w:rsidRPr="00823B09">
        <w:rPr>
          <w:rStyle w:val="Emphasis"/>
          <w:highlight w:val="cyan"/>
        </w:rPr>
        <w:t>raise</w:t>
      </w:r>
      <w:r w:rsidRPr="00823B09">
        <w:rPr>
          <w:rStyle w:val="StyleUnderline"/>
        </w:rPr>
        <w:t xml:space="preserve">d </w:t>
      </w:r>
      <w:r w:rsidRPr="00823B09">
        <w:rPr>
          <w:rStyle w:val="Emphasis"/>
          <w:highlight w:val="cyan"/>
        </w:rPr>
        <w:t>questions</w:t>
      </w:r>
      <w:r w:rsidRPr="00823B09">
        <w:rPr>
          <w:rStyle w:val="StyleUnderline"/>
        </w:rPr>
        <w:t xml:space="preserve"> about Biden’s ability to pass any meaningful legislation, </w:t>
      </w:r>
      <w:r w:rsidRPr="00823B09">
        <w:rPr>
          <w:rStyle w:val="StyleUnderline"/>
          <w:highlight w:val="cyan"/>
        </w:rPr>
        <w:t>but</w:t>
      </w:r>
      <w:r w:rsidRPr="00823B09">
        <w:rPr>
          <w:rStyle w:val="StyleUnderline"/>
        </w:rPr>
        <w:t xml:space="preserve"> its </w:t>
      </w:r>
      <w:r w:rsidRPr="00823B09">
        <w:rPr>
          <w:rStyle w:val="StyleUnderline"/>
          <w:highlight w:val="cyan"/>
        </w:rPr>
        <w:t xml:space="preserve">passage </w:t>
      </w:r>
      <w:r w:rsidRPr="00823B09">
        <w:rPr>
          <w:rStyle w:val="Emphasis"/>
          <w:highlight w:val="cyan"/>
        </w:rPr>
        <w:t>won’t be a “springboard</w:t>
      </w:r>
      <w:r w:rsidRPr="00823B09">
        <w:rPr>
          <w:rStyle w:val="StyleUnderline"/>
          <w:highlight w:val="cyan"/>
        </w:rPr>
        <w:t xml:space="preserve"> to</w:t>
      </w:r>
      <w:r w:rsidRPr="00823B09">
        <w:rPr>
          <w:rStyle w:val="StyleUnderline"/>
        </w:rPr>
        <w:t xml:space="preserve"> the production of all kinds of </w:t>
      </w:r>
      <w:r w:rsidRPr="00823B09">
        <w:rPr>
          <w:rStyle w:val="StyleUnderline"/>
          <w:highlight w:val="cyan"/>
        </w:rPr>
        <w:t>landmark legislation</w:t>
      </w:r>
      <w:r w:rsidRPr="00823B09">
        <w:rPr>
          <w:rStyle w:val="StyleUnderline"/>
        </w:rPr>
        <w:t xml:space="preserve"> </w:t>
      </w:r>
      <w:r w:rsidRPr="00823B09">
        <w:t>– far from it," Howell said.</w:t>
      </w:r>
    </w:p>
    <w:p w14:paraId="72907F25" w14:textId="77777777" w:rsidR="00AF1D5A" w:rsidRDefault="00AF1D5A" w:rsidP="00AF1D5A">
      <w:pPr>
        <w:pStyle w:val="Heading4"/>
      </w:pPr>
      <w:r>
        <w:t xml:space="preserve">The </w:t>
      </w:r>
      <w:r w:rsidRPr="00AE1470">
        <w:rPr>
          <w:u w:val="single"/>
        </w:rPr>
        <w:t>process</w:t>
      </w:r>
      <w:r>
        <w:t xml:space="preserve"> of passing the plan saps PC—means </w:t>
      </w:r>
      <w:r w:rsidRPr="00313CFC">
        <w:rPr>
          <w:u w:val="single"/>
        </w:rPr>
        <w:t>even if</w:t>
      </w:r>
      <w:r>
        <w:t xml:space="preserve"> winners win, it’s </w:t>
      </w:r>
      <w:r w:rsidRPr="00313CFC">
        <w:rPr>
          <w:u w:val="single"/>
        </w:rPr>
        <w:t>too late</w:t>
      </w:r>
      <w:r>
        <w:t>.</w:t>
      </w:r>
    </w:p>
    <w:p w14:paraId="2C6AA07C" w14:textId="77777777" w:rsidR="00AF1D5A" w:rsidRDefault="00AF1D5A" w:rsidP="00AF1D5A">
      <w:r w:rsidRPr="00AE1470">
        <w:rPr>
          <w:rStyle w:val="Style13ptBold"/>
        </w:rPr>
        <w:t>Grayson 7</w:t>
      </w:r>
      <w:r>
        <w:t xml:space="preserve"> (Assistant Professor, Department of Political Science, Samford University). </w:t>
      </w:r>
      <w:r w:rsidRPr="00AE1470">
        <w:t>Marissa</w:t>
      </w:r>
      <w:r>
        <w:t xml:space="preserve"> Grayson.</w:t>
      </w:r>
      <w:r w:rsidRPr="00AE1470">
        <w:t xml:space="preserve"> </w:t>
      </w:r>
      <w:r>
        <w:t xml:space="preserve">August/September 2007. </w:t>
      </w:r>
      <w:r w:rsidRPr="00AE1470">
        <w:t>“WHAT MAKES A PRESIDENT QUACK?  UNDERSTANDING LAME DUCK STATUS THROUGH THE EYES OF THE MEDIA AND POLITICIANS</w:t>
      </w:r>
      <w:r>
        <w:t>.</w:t>
      </w:r>
      <w:r w:rsidRPr="00AE1470">
        <w:t xml:space="preserve">” </w:t>
      </w:r>
      <w:r>
        <w:t xml:space="preserve">Prepared for delivery at the 2007 Annual Meeting of the American Political Science Association. </w:t>
      </w:r>
      <w:hyperlink r:id="rId22" w:history="1">
        <w:r w:rsidRPr="000E267D">
          <w:rPr>
            <w:rStyle w:val="Hyperlink"/>
          </w:rPr>
          <w:t>http://convention3.allacademic.com/meta/p_mla_apa_research_citation/2/1/0/8/9/p210893_index.html</w:t>
        </w:r>
      </w:hyperlink>
      <w:r>
        <w:t>. Accessed 9/14/21.</w:t>
      </w:r>
    </w:p>
    <w:p w14:paraId="14AC0FD5" w14:textId="77777777" w:rsidR="00AF1D5A" w:rsidRDefault="00AF1D5A" w:rsidP="00AF1D5A">
      <w:pPr>
        <w:rPr>
          <w:rFonts w:cstheme="minorHAnsi"/>
        </w:rPr>
      </w:pPr>
      <w:r w:rsidRPr="001A76A4">
        <w:rPr>
          <w:rFonts w:cstheme="minorHAnsi"/>
        </w:rPr>
        <w:t xml:space="preserve">Important to the discussion of political capital is </w:t>
      </w:r>
      <w:proofErr w:type="gramStart"/>
      <w:r w:rsidRPr="001A76A4">
        <w:rPr>
          <w:rFonts w:cstheme="minorHAnsi"/>
        </w:rPr>
        <w:t>whether or not</w:t>
      </w:r>
      <w:proofErr w:type="gramEnd"/>
      <w:r w:rsidRPr="001A76A4">
        <w:rPr>
          <w:rFonts w:cstheme="minorHAnsi"/>
        </w:rPr>
        <w:t xml:space="preserve"> it can be replenished over a term. </w:t>
      </w:r>
      <w:r w:rsidRPr="0007220F">
        <w:rPr>
          <w:rStyle w:val="StyleUnderline"/>
          <w:rFonts w:cstheme="minorHAnsi"/>
          <w:highlight w:val="cyan"/>
        </w:rPr>
        <w:t xml:space="preserve">If a President expends </w:t>
      </w:r>
      <w:r w:rsidRPr="0007220F">
        <w:rPr>
          <w:rStyle w:val="Emphasis"/>
          <w:highlight w:val="cyan"/>
        </w:rPr>
        <w:t>p</w:t>
      </w:r>
      <w:r w:rsidRPr="00AE1470">
        <w:rPr>
          <w:rStyle w:val="StyleUnderline"/>
          <w:rFonts w:cstheme="minorHAnsi"/>
        </w:rPr>
        <w:t xml:space="preserve">olitical </w:t>
      </w:r>
      <w:r w:rsidRPr="0007220F">
        <w:rPr>
          <w:rStyle w:val="Emphasis"/>
          <w:highlight w:val="cyan"/>
        </w:rPr>
        <w:t>c</w:t>
      </w:r>
      <w:r w:rsidRPr="00AE1470">
        <w:rPr>
          <w:rStyle w:val="StyleUnderline"/>
          <w:rFonts w:cstheme="minorHAnsi"/>
        </w:rPr>
        <w:t xml:space="preserve">apital on his agenda, </w:t>
      </w:r>
      <w:r w:rsidRPr="0007220F">
        <w:rPr>
          <w:rStyle w:val="StyleUnderline"/>
          <w:rFonts w:cstheme="minorHAnsi"/>
          <w:highlight w:val="cyan"/>
        </w:rPr>
        <w:t xml:space="preserve">can it be </w:t>
      </w:r>
      <w:r w:rsidRPr="0007220F">
        <w:rPr>
          <w:rStyle w:val="Emphasis"/>
          <w:highlight w:val="cyan"/>
        </w:rPr>
        <w:t>replaced</w:t>
      </w:r>
      <w:r w:rsidRPr="00682D12">
        <w:rPr>
          <w:rStyle w:val="StyleUnderline"/>
        </w:rPr>
        <w:t>?</w:t>
      </w:r>
      <w:r w:rsidRPr="001A76A4">
        <w:rPr>
          <w:rFonts w:cstheme="minorHAnsi"/>
        </w:rPr>
        <w:t xml:space="preserve"> Light suggests that “capital declines over time – public approval consistently </w:t>
      </w:r>
      <w:proofErr w:type="gramStart"/>
      <w:r w:rsidRPr="001A76A4">
        <w:rPr>
          <w:rFonts w:cstheme="minorHAnsi"/>
        </w:rPr>
        <w:t>falls:</w:t>
      </w:r>
      <w:proofErr w:type="gramEnd"/>
      <w:r w:rsidRPr="001A76A4">
        <w:rPr>
          <w:rFonts w:cstheme="minorHAnsi"/>
        </w:rPr>
        <w:t xml:space="preserve"> midterm losses occur” (31). </w:t>
      </w:r>
      <w:r w:rsidRPr="0007220F">
        <w:rPr>
          <w:rStyle w:val="StyleUnderline"/>
          <w:rFonts w:cstheme="minorHAnsi"/>
          <w:highlight w:val="cyan"/>
        </w:rPr>
        <w:t xml:space="preserve">Capital can be </w:t>
      </w:r>
      <w:r w:rsidRPr="0007220F">
        <w:rPr>
          <w:rStyle w:val="Emphasis"/>
          <w:highlight w:val="cyan"/>
        </w:rPr>
        <w:t>rebuilt</w:t>
      </w:r>
      <w:r w:rsidRPr="0007220F">
        <w:rPr>
          <w:rStyle w:val="StyleUnderline"/>
          <w:rFonts w:cstheme="minorHAnsi"/>
          <w:highlight w:val="cyan"/>
        </w:rPr>
        <w:t xml:space="preserve">, but only to a </w:t>
      </w:r>
      <w:r w:rsidRPr="0007220F">
        <w:rPr>
          <w:rStyle w:val="Emphasis"/>
          <w:highlight w:val="cyan"/>
        </w:rPr>
        <w:t>limited extent</w:t>
      </w:r>
      <w:r w:rsidRPr="0007220F">
        <w:rPr>
          <w:rStyle w:val="StyleUnderline"/>
          <w:rFonts w:cstheme="minorHAnsi"/>
          <w:highlight w:val="cyan"/>
        </w:rPr>
        <w:t xml:space="preserve">. The </w:t>
      </w:r>
      <w:r w:rsidRPr="0007220F">
        <w:rPr>
          <w:rStyle w:val="Emphasis"/>
          <w:highlight w:val="cyan"/>
        </w:rPr>
        <w:t>decline of capital</w:t>
      </w:r>
      <w:r w:rsidRPr="0007220F">
        <w:rPr>
          <w:rStyle w:val="StyleUnderline"/>
          <w:rFonts w:cstheme="minorHAnsi"/>
          <w:highlight w:val="cyan"/>
        </w:rPr>
        <w:t xml:space="preserve"> makes it difficult to </w:t>
      </w:r>
      <w:r w:rsidRPr="0007220F">
        <w:rPr>
          <w:rStyle w:val="Emphasis"/>
          <w:highlight w:val="cyan"/>
        </w:rPr>
        <w:t>access info</w:t>
      </w:r>
      <w:r w:rsidRPr="00AE1470">
        <w:rPr>
          <w:rStyle w:val="StyleUnderline"/>
        </w:rPr>
        <w:t>rmation</w:t>
      </w:r>
      <w:r w:rsidRPr="0007220F">
        <w:rPr>
          <w:rStyle w:val="StyleUnderline"/>
          <w:rFonts w:cstheme="minorHAnsi"/>
          <w:highlight w:val="cyan"/>
        </w:rPr>
        <w:t xml:space="preserve">, </w:t>
      </w:r>
      <w:r w:rsidRPr="0007220F">
        <w:rPr>
          <w:rStyle w:val="Emphasis"/>
          <w:highlight w:val="cyan"/>
        </w:rPr>
        <w:t>recruit more expertise</w:t>
      </w:r>
      <w:r w:rsidRPr="0007220F">
        <w:rPr>
          <w:rStyle w:val="StyleUnderline"/>
          <w:rFonts w:cstheme="minorHAnsi"/>
          <w:highlight w:val="cyan"/>
        </w:rPr>
        <w:t xml:space="preserve"> and </w:t>
      </w:r>
      <w:r w:rsidRPr="0007220F">
        <w:rPr>
          <w:rStyle w:val="Emphasis"/>
          <w:highlight w:val="cyan"/>
        </w:rPr>
        <w:t>maintain energy</w:t>
      </w:r>
      <w:r w:rsidRPr="0007220F">
        <w:rPr>
          <w:rStyle w:val="StyleUnderline"/>
          <w:highlight w:val="cyan"/>
        </w:rPr>
        <w:t>.</w:t>
      </w:r>
      <w:r w:rsidRPr="003E1245">
        <w:t xml:space="preserve"> If a lame duck President can be defined by a loss of political capital, this paper helps determine if such capital can be replenished or if a lame duck can accomplish little.</w:t>
      </w:r>
      <w:r w:rsidRPr="001A76A4">
        <w:rPr>
          <w:rFonts w:cstheme="minorHAnsi"/>
        </w:rPr>
        <w:t xml:space="preserve"> Before determining this, a definition of a lame duck President must be developed.</w:t>
      </w:r>
    </w:p>
    <w:p w14:paraId="55F490FF" w14:textId="77777777" w:rsidR="009936F9" w:rsidRPr="00B5712B" w:rsidRDefault="009936F9" w:rsidP="009936F9">
      <w:pPr>
        <w:keepNext/>
        <w:keepLines/>
        <w:spacing w:before="40" w:after="0"/>
        <w:outlineLvl w:val="3"/>
        <w:rPr>
          <w:rFonts w:eastAsiaTheme="majorEastAsia" w:cstheme="majorBidi"/>
          <w:b/>
          <w:iCs/>
          <w:sz w:val="26"/>
        </w:rPr>
      </w:pPr>
      <w:r w:rsidRPr="00B5712B">
        <w:rPr>
          <w:rFonts w:eastAsiaTheme="majorEastAsia" w:cstheme="majorBidi"/>
          <w:b/>
          <w:iCs/>
          <w:sz w:val="26"/>
        </w:rPr>
        <w:t xml:space="preserve">Wins </w:t>
      </w:r>
      <w:r w:rsidRPr="00B5712B">
        <w:rPr>
          <w:rFonts w:eastAsiaTheme="majorEastAsia" w:cstheme="majorBidi"/>
          <w:b/>
          <w:iCs/>
          <w:sz w:val="26"/>
          <w:u w:val="single"/>
        </w:rPr>
        <w:t>fade from view</w:t>
      </w:r>
      <w:r w:rsidRPr="00B5712B">
        <w:rPr>
          <w:rFonts w:eastAsiaTheme="majorEastAsia" w:cstheme="majorBidi"/>
          <w:b/>
          <w:iCs/>
          <w:sz w:val="26"/>
        </w:rPr>
        <w:t xml:space="preserve">, while </w:t>
      </w:r>
      <w:r w:rsidRPr="00B5712B">
        <w:rPr>
          <w:rFonts w:eastAsiaTheme="majorEastAsia" w:cstheme="majorBidi"/>
          <w:b/>
          <w:iCs/>
          <w:sz w:val="26"/>
          <w:u w:val="single"/>
        </w:rPr>
        <w:t>defeats</w:t>
      </w:r>
      <w:r w:rsidRPr="00B5712B">
        <w:rPr>
          <w:rFonts w:eastAsiaTheme="majorEastAsia" w:cstheme="majorBidi"/>
          <w:b/>
          <w:iCs/>
          <w:sz w:val="26"/>
        </w:rPr>
        <w:t xml:space="preserve"> are </w:t>
      </w:r>
      <w:r w:rsidRPr="00B5712B">
        <w:rPr>
          <w:rFonts w:eastAsiaTheme="majorEastAsia" w:cstheme="majorBidi"/>
          <w:b/>
          <w:iCs/>
          <w:sz w:val="26"/>
          <w:u w:val="single"/>
        </w:rPr>
        <w:t>forever</w:t>
      </w:r>
      <w:r w:rsidRPr="00B5712B">
        <w:rPr>
          <w:rFonts w:eastAsiaTheme="majorEastAsia" w:cstheme="majorBidi"/>
          <w:b/>
          <w:iCs/>
          <w:sz w:val="26"/>
        </w:rPr>
        <w:t>.</w:t>
      </w:r>
    </w:p>
    <w:p w14:paraId="226B6340" w14:textId="77777777" w:rsidR="009936F9" w:rsidRPr="00B5712B" w:rsidRDefault="009936F9" w:rsidP="009936F9">
      <w:r w:rsidRPr="00B5712B">
        <w:t xml:space="preserve">Daniel </w:t>
      </w:r>
      <w:proofErr w:type="spellStart"/>
      <w:r w:rsidRPr="00B5712B">
        <w:rPr>
          <w:b/>
          <w:bCs/>
          <w:sz w:val="26"/>
        </w:rPr>
        <w:t>Drezner</w:t>
      </w:r>
      <w:proofErr w:type="spellEnd"/>
      <w:r w:rsidRPr="00B5712B">
        <w:rPr>
          <w:b/>
          <w:bCs/>
          <w:sz w:val="26"/>
        </w:rPr>
        <w:t xml:space="preserve"> 21</w:t>
      </w:r>
      <w:r w:rsidRPr="00B5712B">
        <w:t xml:space="preserve">, Professor of international politics at the Fletcher School of Law and Diplomacy at Tufts University, 3/30/2021, “Biden’s brand of bipartisanship,” </w:t>
      </w:r>
      <w:hyperlink r:id="rId23" w:history="1">
        <w:r w:rsidRPr="00B5712B">
          <w:t>https://www.washingtonpost.com/outlook/2021/03/30/bidens-brand-bipartisanship/</w:t>
        </w:r>
      </w:hyperlink>
    </w:p>
    <w:p w14:paraId="0CCB5536" w14:textId="77777777" w:rsidR="009936F9" w:rsidRPr="00B5712B" w:rsidRDefault="009936F9" w:rsidP="009936F9">
      <w:pPr>
        <w:tabs>
          <w:tab w:val="left" w:pos="8265"/>
        </w:tabs>
        <w:rPr>
          <w:u w:val="single"/>
        </w:rPr>
      </w:pPr>
      <w:r w:rsidRPr="00B5712B">
        <w:rPr>
          <w:u w:val="single"/>
        </w:rPr>
        <w:t xml:space="preserve">The paradox for Biden is that </w:t>
      </w:r>
      <w:r w:rsidRPr="00B5712B">
        <w:rPr>
          <w:highlight w:val="cyan"/>
          <w:u w:val="single"/>
        </w:rPr>
        <w:t xml:space="preserve">the </w:t>
      </w:r>
      <w:r w:rsidRPr="00B5712B">
        <w:rPr>
          <w:b/>
          <w:iCs/>
          <w:sz w:val="26"/>
          <w:highlight w:val="cyan"/>
          <w:u w:val="single"/>
          <w:bdr w:val="single" w:sz="8" w:space="0" w:color="auto"/>
        </w:rPr>
        <w:t>more successful</w:t>
      </w:r>
      <w:r w:rsidRPr="00B5712B">
        <w:rPr>
          <w:highlight w:val="cyan"/>
          <w:u w:val="single"/>
        </w:rPr>
        <w:t xml:space="preserve"> he is</w:t>
      </w:r>
      <w:r w:rsidRPr="00B5712B">
        <w:rPr>
          <w:sz w:val="16"/>
        </w:rPr>
        <w:t xml:space="preserve"> at addressing the pandemic and the economy, </w:t>
      </w:r>
      <w:r w:rsidRPr="00B5712B">
        <w:rPr>
          <w:highlight w:val="cyan"/>
          <w:u w:val="single"/>
        </w:rPr>
        <w:t xml:space="preserve">the more </w:t>
      </w:r>
      <w:r w:rsidRPr="00B5712B">
        <w:rPr>
          <w:b/>
          <w:iCs/>
          <w:sz w:val="26"/>
          <w:highlight w:val="cyan"/>
          <w:u w:val="single"/>
          <w:bdr w:val="single" w:sz="8" w:space="0" w:color="auto"/>
        </w:rPr>
        <w:t>difficulty</w:t>
      </w:r>
      <w:r w:rsidRPr="00B5712B">
        <w:rPr>
          <w:highlight w:val="cyan"/>
          <w:u w:val="single"/>
        </w:rPr>
        <w:t xml:space="preserve"> he could encounter in</w:t>
      </w:r>
      <w:r w:rsidRPr="00B5712B">
        <w:rPr>
          <w:u w:val="single"/>
        </w:rPr>
        <w:t xml:space="preserve"> </w:t>
      </w:r>
      <w:r w:rsidRPr="00B5712B">
        <w:rPr>
          <w:b/>
          <w:iCs/>
          <w:sz w:val="26"/>
          <w:u w:val="single"/>
          <w:bdr w:val="single" w:sz="8" w:space="0" w:color="auto"/>
        </w:rPr>
        <w:t xml:space="preserve">building bipartisan </w:t>
      </w:r>
      <w:r w:rsidRPr="00B5712B">
        <w:rPr>
          <w:b/>
          <w:iCs/>
          <w:sz w:val="26"/>
          <w:highlight w:val="cyan"/>
          <w:u w:val="single"/>
          <w:bdr w:val="single" w:sz="8" w:space="0" w:color="auto"/>
        </w:rPr>
        <w:t>coalitions</w:t>
      </w:r>
      <w:r w:rsidRPr="00B5712B">
        <w:rPr>
          <w:highlight w:val="cyan"/>
          <w:u w:val="single"/>
        </w:rPr>
        <w:t xml:space="preserve"> to address </w:t>
      </w:r>
      <w:r w:rsidRPr="00B5712B">
        <w:rPr>
          <w:b/>
          <w:iCs/>
          <w:sz w:val="26"/>
          <w:highlight w:val="cyan"/>
          <w:u w:val="single"/>
          <w:bdr w:val="single" w:sz="8" w:space="0" w:color="auto"/>
        </w:rPr>
        <w:t>other</w:t>
      </w:r>
      <w:r w:rsidRPr="00B5712B">
        <w:rPr>
          <w:highlight w:val="cyan"/>
          <w:u w:val="single"/>
        </w:rPr>
        <w:t xml:space="preserve"> problems. </w:t>
      </w:r>
      <w:r w:rsidRPr="00B5712B">
        <w:rPr>
          <w:b/>
          <w:iCs/>
          <w:sz w:val="26"/>
          <w:highlight w:val="cyan"/>
          <w:u w:val="single"/>
          <w:bdr w:val="single" w:sz="8" w:space="0" w:color="auto"/>
        </w:rPr>
        <w:t>Pol</w:t>
      </w:r>
      <w:r w:rsidRPr="00B5712B">
        <w:rPr>
          <w:sz w:val="16"/>
        </w:rPr>
        <w:t xml:space="preserve">itical </w:t>
      </w:r>
      <w:r w:rsidRPr="00B5712B">
        <w:rPr>
          <w:b/>
          <w:iCs/>
          <w:sz w:val="26"/>
          <w:highlight w:val="cyan"/>
          <w:u w:val="single"/>
          <w:bdr w:val="single" w:sz="8" w:space="0" w:color="auto"/>
        </w:rPr>
        <w:t>Sci</w:t>
      </w:r>
      <w:r w:rsidRPr="00B5712B">
        <w:rPr>
          <w:sz w:val="16"/>
        </w:rPr>
        <w:t xml:space="preserve">ence </w:t>
      </w:r>
      <w:r w:rsidRPr="00B5712B">
        <w:rPr>
          <w:b/>
          <w:iCs/>
          <w:sz w:val="26"/>
          <w:highlight w:val="cyan"/>
          <w:u w:val="single"/>
          <w:bdr w:val="single" w:sz="8" w:space="0" w:color="auto"/>
        </w:rPr>
        <w:t>101</w:t>
      </w:r>
      <w:r w:rsidRPr="00B5712B">
        <w:rPr>
          <w:highlight w:val="cyan"/>
          <w:u w:val="single"/>
        </w:rPr>
        <w:t xml:space="preserve"> would suggest</w:t>
      </w:r>
      <w:r w:rsidRPr="00B5712B">
        <w:rPr>
          <w:u w:val="single"/>
        </w:rPr>
        <w:t xml:space="preserve"> that </w:t>
      </w:r>
      <w:r w:rsidRPr="00B5712B">
        <w:rPr>
          <w:highlight w:val="cyan"/>
          <w:u w:val="single"/>
        </w:rPr>
        <w:t xml:space="preserve">if Biden gets </w:t>
      </w:r>
      <w:r w:rsidRPr="00B5712B">
        <w:rPr>
          <w:b/>
          <w:iCs/>
          <w:sz w:val="26"/>
          <w:highlight w:val="cyan"/>
          <w:u w:val="single"/>
          <w:bdr w:val="single" w:sz="8" w:space="0" w:color="auto"/>
        </w:rPr>
        <w:t>credit</w:t>
      </w:r>
      <w:r w:rsidRPr="00B5712B">
        <w:rPr>
          <w:sz w:val="16"/>
        </w:rPr>
        <w:t xml:space="preserve"> for ending the pandemic and restoring a strong economy, </w:t>
      </w:r>
      <w:r w:rsidRPr="00B5712B">
        <w:rPr>
          <w:highlight w:val="cyan"/>
          <w:u w:val="single"/>
        </w:rPr>
        <w:t>that</w:t>
      </w:r>
      <w:r w:rsidRPr="00B5712B">
        <w:rPr>
          <w:u w:val="single"/>
        </w:rPr>
        <w:t xml:space="preserve"> popularity </w:t>
      </w:r>
      <w:r w:rsidRPr="00B5712B">
        <w:rPr>
          <w:b/>
          <w:iCs/>
          <w:sz w:val="26"/>
          <w:highlight w:val="cyan"/>
          <w:u w:val="single"/>
          <w:bdr w:val="single" w:sz="8" w:space="0" w:color="auto"/>
        </w:rPr>
        <w:t>should</w:t>
      </w:r>
      <w:r w:rsidRPr="00B5712B">
        <w:rPr>
          <w:highlight w:val="cyan"/>
          <w:u w:val="single"/>
        </w:rPr>
        <w:t xml:space="preserve"> translate into greater </w:t>
      </w:r>
      <w:r w:rsidRPr="00B5712B">
        <w:rPr>
          <w:b/>
          <w:iCs/>
          <w:sz w:val="26"/>
          <w:highlight w:val="cyan"/>
          <w:u w:val="single"/>
          <w:bdr w:val="single" w:sz="8" w:space="0" w:color="auto"/>
        </w:rPr>
        <w:t>p</w:t>
      </w:r>
      <w:r w:rsidRPr="00B5712B">
        <w:rPr>
          <w:u w:val="single"/>
        </w:rPr>
        <w:t xml:space="preserve">olitical </w:t>
      </w:r>
      <w:r w:rsidRPr="00B5712B">
        <w:rPr>
          <w:b/>
          <w:iCs/>
          <w:sz w:val="26"/>
          <w:highlight w:val="cyan"/>
          <w:u w:val="single"/>
          <w:bdr w:val="single" w:sz="8" w:space="0" w:color="auto"/>
        </w:rPr>
        <w:t>c</w:t>
      </w:r>
      <w:r w:rsidRPr="00B5712B">
        <w:rPr>
          <w:u w:val="single"/>
        </w:rPr>
        <w:t xml:space="preserve">apital </w:t>
      </w:r>
      <w:r w:rsidRPr="00B5712B">
        <w:rPr>
          <w:highlight w:val="cyan"/>
          <w:u w:val="single"/>
        </w:rPr>
        <w:t xml:space="preserve">for </w:t>
      </w:r>
      <w:r w:rsidRPr="00B5712B">
        <w:rPr>
          <w:b/>
          <w:iCs/>
          <w:sz w:val="26"/>
          <w:highlight w:val="cyan"/>
          <w:u w:val="single"/>
          <w:bdr w:val="single" w:sz="8" w:space="0" w:color="auto"/>
        </w:rPr>
        <w:t>other</w:t>
      </w:r>
      <w:r w:rsidRPr="00B5712B">
        <w:rPr>
          <w:highlight w:val="cyan"/>
          <w:u w:val="single"/>
        </w:rPr>
        <w:t xml:space="preserve"> problems in the queue</w:t>
      </w:r>
      <w:r w:rsidRPr="00B5712B">
        <w:rPr>
          <w:sz w:val="16"/>
        </w:rPr>
        <w:t>.</w:t>
      </w:r>
    </w:p>
    <w:p w14:paraId="6F90AC9D" w14:textId="77777777" w:rsidR="009936F9" w:rsidRPr="00B5712B" w:rsidRDefault="009936F9" w:rsidP="009936F9">
      <w:pPr>
        <w:tabs>
          <w:tab w:val="left" w:pos="8265"/>
        </w:tabs>
        <w:rPr>
          <w:sz w:val="16"/>
        </w:rPr>
      </w:pPr>
      <w:r w:rsidRPr="00B5712B">
        <w:rPr>
          <w:b/>
          <w:iCs/>
          <w:sz w:val="26"/>
          <w:highlight w:val="cyan"/>
          <w:u w:val="single"/>
          <w:bdr w:val="single" w:sz="8" w:space="0" w:color="auto"/>
        </w:rPr>
        <w:t>Pol</w:t>
      </w:r>
      <w:r w:rsidRPr="00B5712B">
        <w:rPr>
          <w:sz w:val="16"/>
        </w:rPr>
        <w:t xml:space="preserve">itical </w:t>
      </w:r>
      <w:r w:rsidRPr="00B5712B">
        <w:rPr>
          <w:b/>
          <w:iCs/>
          <w:sz w:val="26"/>
          <w:highlight w:val="cyan"/>
          <w:u w:val="single"/>
          <w:bdr w:val="single" w:sz="8" w:space="0" w:color="auto"/>
        </w:rPr>
        <w:t>Sci</w:t>
      </w:r>
      <w:r w:rsidRPr="00B5712B">
        <w:rPr>
          <w:sz w:val="16"/>
        </w:rPr>
        <w:t xml:space="preserve">ence </w:t>
      </w:r>
      <w:r w:rsidRPr="00B5712B">
        <w:rPr>
          <w:b/>
          <w:iCs/>
          <w:sz w:val="26"/>
          <w:highlight w:val="cyan"/>
          <w:u w:val="single"/>
          <w:bdr w:val="single" w:sz="8" w:space="0" w:color="auto"/>
        </w:rPr>
        <w:t>301</w:t>
      </w:r>
      <w:r w:rsidRPr="00B5712B">
        <w:rPr>
          <w:u w:val="single"/>
        </w:rPr>
        <w:t xml:space="preserve"> offers a </w:t>
      </w:r>
      <w:r w:rsidRPr="00B5712B">
        <w:rPr>
          <w:b/>
          <w:iCs/>
          <w:sz w:val="26"/>
          <w:u w:val="single"/>
          <w:bdr w:val="single" w:sz="8" w:space="0" w:color="auto"/>
        </w:rPr>
        <w:t>cautionary warning</w:t>
      </w:r>
      <w:r w:rsidRPr="00B5712B">
        <w:rPr>
          <w:u w:val="single"/>
        </w:rPr>
        <w:t xml:space="preserve">: </w:t>
      </w:r>
      <w:r w:rsidRPr="00B5712B">
        <w:rPr>
          <w:highlight w:val="cyan"/>
          <w:u w:val="single"/>
        </w:rPr>
        <w:t xml:space="preserve">Solved problems </w:t>
      </w:r>
      <w:r w:rsidRPr="00B5712B">
        <w:rPr>
          <w:b/>
          <w:iCs/>
          <w:sz w:val="26"/>
          <w:highlight w:val="cyan"/>
          <w:u w:val="single"/>
          <w:bdr w:val="single" w:sz="8" w:space="0" w:color="auto"/>
        </w:rPr>
        <w:t>fade from view</w:t>
      </w:r>
      <w:r w:rsidRPr="00B5712B">
        <w:rPr>
          <w:sz w:val="16"/>
        </w:rPr>
        <w:t>. Biden is appropriately addressing the issues voters care about. But if the pandemic and the economy evolve as expected, voters will quickly bank those successes and focus on thornier problems — like immigration.</w:t>
      </w:r>
    </w:p>
    <w:p w14:paraId="1C3B057D" w14:textId="77777777" w:rsidR="009936F9" w:rsidRPr="00B5712B" w:rsidRDefault="009936F9" w:rsidP="009936F9">
      <w:pPr>
        <w:keepNext/>
        <w:keepLines/>
        <w:spacing w:before="40" w:after="0"/>
        <w:outlineLvl w:val="3"/>
        <w:rPr>
          <w:rFonts w:eastAsiaTheme="majorEastAsia" w:cstheme="majorBidi"/>
          <w:b/>
          <w:iCs/>
          <w:sz w:val="26"/>
        </w:rPr>
      </w:pPr>
      <w:r w:rsidRPr="00B5712B">
        <w:rPr>
          <w:rFonts w:eastAsiaTheme="majorEastAsia" w:cstheme="majorBidi"/>
          <w:b/>
          <w:iCs/>
          <w:sz w:val="26"/>
        </w:rPr>
        <w:t xml:space="preserve">Accomplishments guarantee </w:t>
      </w:r>
      <w:r w:rsidRPr="00B5712B">
        <w:rPr>
          <w:rFonts w:eastAsiaTheme="majorEastAsia" w:cstheme="majorBidi"/>
          <w:b/>
          <w:iCs/>
          <w:sz w:val="26"/>
          <w:u w:val="single"/>
        </w:rPr>
        <w:t>pushback</w:t>
      </w:r>
      <w:r w:rsidRPr="00B5712B">
        <w:rPr>
          <w:rFonts w:eastAsiaTheme="majorEastAsia" w:cstheme="majorBidi"/>
          <w:b/>
          <w:iCs/>
          <w:sz w:val="26"/>
        </w:rPr>
        <w:t>.</w:t>
      </w:r>
    </w:p>
    <w:p w14:paraId="1F4E4908" w14:textId="77777777" w:rsidR="009936F9" w:rsidRPr="00B5712B" w:rsidRDefault="009936F9" w:rsidP="009936F9">
      <w:r w:rsidRPr="00B5712B">
        <w:t xml:space="preserve">Seth </w:t>
      </w:r>
      <w:proofErr w:type="spellStart"/>
      <w:r w:rsidRPr="00B5712B">
        <w:rPr>
          <w:b/>
          <w:bCs/>
          <w:sz w:val="26"/>
        </w:rPr>
        <w:t>Masket</w:t>
      </w:r>
      <w:proofErr w:type="spellEnd"/>
      <w:r w:rsidRPr="00B5712B">
        <w:rPr>
          <w:b/>
          <w:bCs/>
          <w:sz w:val="26"/>
        </w:rPr>
        <w:t xml:space="preserve"> 14</w:t>
      </w:r>
      <w:r w:rsidRPr="00B5712B">
        <w:t>, Political Science Professor and Director of Center on American Politics at the University of Denver, 12/19/2014, “Unpopularity and Productivity are Related,” http://mischiefsoffaction.blogspot.com/2014/12/unpopularity-and-productivity-are.html</w:t>
      </w:r>
    </w:p>
    <w:p w14:paraId="73150BC5" w14:textId="336CFAEB" w:rsidR="009936F9" w:rsidRDefault="009936F9" w:rsidP="009936F9">
      <w:pPr>
        <w:tabs>
          <w:tab w:val="left" w:pos="1185"/>
        </w:tabs>
        <w:rPr>
          <w:sz w:val="16"/>
        </w:rPr>
      </w:pPr>
      <w:r w:rsidRPr="00B5712B">
        <w:rPr>
          <w:sz w:val="16"/>
        </w:rPr>
        <w:t xml:space="preserve">But </w:t>
      </w:r>
      <w:r w:rsidRPr="00B5712B">
        <w:rPr>
          <w:highlight w:val="cyan"/>
          <w:u w:val="single"/>
        </w:rPr>
        <w:t xml:space="preserve">policy accomplishments </w:t>
      </w:r>
      <w:r w:rsidRPr="00B5712B">
        <w:rPr>
          <w:b/>
          <w:iCs/>
          <w:sz w:val="26"/>
          <w:highlight w:val="cyan"/>
          <w:u w:val="single"/>
          <w:bdr w:val="single" w:sz="8" w:space="0" w:color="auto"/>
        </w:rPr>
        <w:t>don't</w:t>
      </w:r>
      <w:r w:rsidRPr="00B5712B">
        <w:rPr>
          <w:b/>
          <w:iCs/>
          <w:sz w:val="26"/>
          <w:u w:val="single"/>
          <w:bdr w:val="single" w:sz="8" w:space="0" w:color="auto"/>
        </w:rPr>
        <w:t xml:space="preserve"> really </w:t>
      </w:r>
      <w:r w:rsidRPr="00B5712B">
        <w:rPr>
          <w:b/>
          <w:iCs/>
          <w:sz w:val="26"/>
          <w:highlight w:val="cyan"/>
          <w:u w:val="single"/>
          <w:bdr w:val="single" w:sz="8" w:space="0" w:color="auto"/>
        </w:rPr>
        <w:t>help</w:t>
      </w:r>
      <w:r w:rsidRPr="00B5712B">
        <w:rPr>
          <w:highlight w:val="cyan"/>
          <w:u w:val="single"/>
        </w:rPr>
        <w:t xml:space="preserve"> a president</w:t>
      </w:r>
      <w:r w:rsidRPr="00B5712B">
        <w:rPr>
          <w:sz w:val="16"/>
        </w:rPr>
        <w:t xml:space="preserve"> much in terms of popularity. LBJ wasn't popular because he signed Medicare or the Civil Rights Act. It works the other way around; he was able to pass those in part because he was popular in 1964-65, </w:t>
      </w:r>
      <w:r w:rsidRPr="00B5712B">
        <w:rPr>
          <w:sz w:val="16"/>
        </w:rPr>
        <w:lastRenderedPageBreak/>
        <w:t>thanks to a very strong economy and public goodwill in the wake of the Kennedy assassination. Notably, all his Great Society legislation didn't help him out once the public got annoyed by the Vietnam War; his party lost many seats in 1966 and he chose to resign rather than face the voters' wrath in 1968.</w:t>
      </w:r>
      <w:r>
        <w:rPr>
          <w:sz w:val="16"/>
        </w:rPr>
        <w:t xml:space="preserve"> </w:t>
      </w:r>
      <w:r w:rsidRPr="00B5712B">
        <w:rPr>
          <w:sz w:val="16"/>
        </w:rPr>
        <w:t xml:space="preserve">Beyond that, to the extent productivity and popularity may be related today, they may run in the opposite direction. </w:t>
      </w:r>
      <w:r w:rsidRPr="00B5712B">
        <w:rPr>
          <w:highlight w:val="cyan"/>
          <w:u w:val="single"/>
        </w:rPr>
        <w:t xml:space="preserve">In a </w:t>
      </w:r>
      <w:r w:rsidRPr="00B5712B">
        <w:rPr>
          <w:b/>
          <w:iCs/>
          <w:sz w:val="26"/>
          <w:highlight w:val="cyan"/>
          <w:u w:val="single"/>
          <w:bdr w:val="single" w:sz="8" w:space="0" w:color="auto"/>
        </w:rPr>
        <w:t>polarized</w:t>
      </w:r>
      <w:r w:rsidRPr="00B5712B">
        <w:rPr>
          <w:b/>
          <w:iCs/>
          <w:sz w:val="26"/>
          <w:u w:val="single"/>
          <w:bdr w:val="single" w:sz="8" w:space="0" w:color="auto"/>
        </w:rPr>
        <w:t xml:space="preserve"> political </w:t>
      </w:r>
      <w:r w:rsidRPr="00B5712B">
        <w:rPr>
          <w:b/>
          <w:iCs/>
          <w:sz w:val="26"/>
          <w:highlight w:val="cyan"/>
          <w:u w:val="single"/>
          <w:bdr w:val="single" w:sz="8" w:space="0" w:color="auto"/>
        </w:rPr>
        <w:t>environment</w:t>
      </w:r>
      <w:r w:rsidRPr="00B5712B">
        <w:rPr>
          <w:highlight w:val="cyan"/>
          <w:u w:val="single"/>
        </w:rPr>
        <w:t>, a president's achievements</w:t>
      </w:r>
      <w:r w:rsidRPr="00B5712B">
        <w:rPr>
          <w:u w:val="single"/>
        </w:rPr>
        <w:t xml:space="preserve"> are likely to </w:t>
      </w:r>
      <w:r w:rsidRPr="00B5712B">
        <w:rPr>
          <w:highlight w:val="cyan"/>
          <w:u w:val="single"/>
        </w:rPr>
        <w:t>generate</w:t>
      </w:r>
      <w:r w:rsidRPr="00B5712B">
        <w:rPr>
          <w:u w:val="single"/>
        </w:rPr>
        <w:t xml:space="preserve"> </w:t>
      </w:r>
      <w:proofErr w:type="gramStart"/>
      <w:r w:rsidRPr="00B5712B">
        <w:rPr>
          <w:b/>
          <w:iCs/>
          <w:sz w:val="26"/>
          <w:u w:val="single"/>
          <w:bdr w:val="single" w:sz="8" w:space="0" w:color="auto"/>
        </w:rPr>
        <w:t>as</w:t>
      </w:r>
      <w:proofErr w:type="gramEnd"/>
      <w:r w:rsidRPr="00B5712B">
        <w:rPr>
          <w:b/>
          <w:iCs/>
          <w:sz w:val="26"/>
          <w:u w:val="single"/>
          <w:bdr w:val="single" w:sz="8" w:space="0" w:color="auto"/>
        </w:rPr>
        <w:t xml:space="preserve"> least </w:t>
      </w:r>
      <w:r w:rsidRPr="00B5712B">
        <w:rPr>
          <w:b/>
          <w:iCs/>
          <w:sz w:val="26"/>
          <w:highlight w:val="cyan"/>
          <w:u w:val="single"/>
          <w:bdr w:val="single" w:sz="8" w:space="0" w:color="auto"/>
        </w:rPr>
        <w:t>as many enemies as friends</w:t>
      </w:r>
      <w:r w:rsidRPr="00B5712B">
        <w:rPr>
          <w:u w:val="single"/>
        </w:rPr>
        <w:t xml:space="preserve">. Take health care reform, </w:t>
      </w:r>
      <w:r w:rsidRPr="00B5712B">
        <w:rPr>
          <w:highlight w:val="cyan"/>
          <w:u w:val="single"/>
        </w:rPr>
        <w:t>Obama's</w:t>
      </w:r>
      <w:r w:rsidRPr="00B5712B">
        <w:rPr>
          <w:u w:val="single"/>
        </w:rPr>
        <w:t xml:space="preserve"> </w:t>
      </w:r>
      <w:r w:rsidRPr="00B5712B">
        <w:rPr>
          <w:b/>
          <w:iCs/>
          <w:sz w:val="26"/>
          <w:u w:val="single"/>
          <w:bdr w:val="single" w:sz="8" w:space="0" w:color="auto"/>
        </w:rPr>
        <w:t xml:space="preserve">signature </w:t>
      </w:r>
      <w:r w:rsidRPr="00B5712B">
        <w:rPr>
          <w:b/>
          <w:iCs/>
          <w:sz w:val="26"/>
          <w:highlight w:val="cyan"/>
          <w:u w:val="single"/>
          <w:bdr w:val="single" w:sz="8" w:space="0" w:color="auto"/>
        </w:rPr>
        <w:t>accomplishment</w:t>
      </w:r>
      <w:r w:rsidRPr="00B5712B">
        <w:rPr>
          <w:sz w:val="16"/>
        </w:rPr>
        <w:t xml:space="preserve">. No Democrat could credibly run for president in 2008 (or for many years before that) without health care reform being a top priority. That was the nature of the Democratic coalition for decades. Conversely, the Republican coalition had been organized for decades around preventing Democrats from enacting health care reform. </w:t>
      </w:r>
      <w:r w:rsidRPr="00B5712B">
        <w:rPr>
          <w:u w:val="single"/>
        </w:rPr>
        <w:t xml:space="preserve">Obama's efforts were bound to produce </w:t>
      </w:r>
      <w:r w:rsidRPr="00B5712B">
        <w:rPr>
          <w:b/>
          <w:iCs/>
          <w:sz w:val="26"/>
          <w:u w:val="single"/>
          <w:bdr w:val="single" w:sz="8" w:space="0" w:color="auto"/>
        </w:rPr>
        <w:t>substantial pushback</w:t>
      </w:r>
      <w:r w:rsidRPr="00B5712B">
        <w:rPr>
          <w:u w:val="single"/>
        </w:rPr>
        <w:t xml:space="preserve">, just as Clinton's did twenty years ago. The passage of health care reform </w:t>
      </w:r>
      <w:r w:rsidRPr="00B5712B">
        <w:rPr>
          <w:b/>
          <w:iCs/>
          <w:sz w:val="26"/>
          <w:u w:val="single"/>
          <w:bdr w:val="single" w:sz="8" w:space="0" w:color="auto"/>
        </w:rPr>
        <w:t>indeed exacerbated</w:t>
      </w:r>
      <w:r w:rsidRPr="00B5712B">
        <w:rPr>
          <w:u w:val="single"/>
        </w:rPr>
        <w:t xml:space="preserve"> Democratic congressional losses in </w:t>
      </w:r>
      <w:proofErr w:type="gramStart"/>
      <w:r w:rsidRPr="00B5712B">
        <w:rPr>
          <w:u w:val="single"/>
        </w:rPr>
        <w:t>2010, and</w:t>
      </w:r>
      <w:proofErr w:type="gramEnd"/>
      <w:r w:rsidRPr="00B5712B">
        <w:rPr>
          <w:sz w:val="16"/>
        </w:rPr>
        <w:t xml:space="preserve"> may well have </w:t>
      </w:r>
      <w:r w:rsidRPr="00B5712B">
        <w:rPr>
          <w:b/>
          <w:iCs/>
          <w:sz w:val="26"/>
          <w:highlight w:val="cyan"/>
          <w:u w:val="single"/>
          <w:bdr w:val="single" w:sz="8" w:space="0" w:color="auto"/>
        </w:rPr>
        <w:t>handed</w:t>
      </w:r>
      <w:r w:rsidRPr="00B5712B">
        <w:rPr>
          <w:highlight w:val="cyan"/>
          <w:u w:val="single"/>
        </w:rPr>
        <w:t xml:space="preserve"> Republicans </w:t>
      </w:r>
      <w:r w:rsidRPr="00B5712B">
        <w:rPr>
          <w:b/>
          <w:iCs/>
          <w:sz w:val="26"/>
          <w:highlight w:val="cyan"/>
          <w:u w:val="single"/>
          <w:bdr w:val="single" w:sz="8" w:space="0" w:color="auto"/>
        </w:rPr>
        <w:t>the House</w:t>
      </w:r>
      <w:r w:rsidRPr="00B5712B">
        <w:rPr>
          <w:b/>
          <w:iCs/>
          <w:sz w:val="26"/>
          <w:u w:val="single"/>
          <w:bdr w:val="single" w:sz="8" w:space="0" w:color="auto"/>
        </w:rPr>
        <w:t xml:space="preserve"> of Representatives</w:t>
      </w:r>
      <w:r w:rsidRPr="00B5712B">
        <w:rPr>
          <w:u w:val="single"/>
        </w:rPr>
        <w:t>.</w:t>
      </w:r>
      <w:r>
        <w:rPr>
          <w:u w:val="single"/>
        </w:rPr>
        <w:t xml:space="preserve"> </w:t>
      </w:r>
      <w:r w:rsidRPr="00B5712B">
        <w:rPr>
          <w:sz w:val="16"/>
        </w:rPr>
        <w:t xml:space="preserve">This doesn't mean that it was wrong for Democrats to pass health care reform or for Obama to do any of the things he's recently done. It just means that </w:t>
      </w:r>
      <w:proofErr w:type="gramStart"/>
      <w:r w:rsidRPr="00B5712B">
        <w:rPr>
          <w:u w:val="single"/>
        </w:rPr>
        <w:t xml:space="preserve">actually </w:t>
      </w:r>
      <w:r w:rsidRPr="00B5712B">
        <w:rPr>
          <w:highlight w:val="cyan"/>
          <w:u w:val="single"/>
        </w:rPr>
        <w:t>being</w:t>
      </w:r>
      <w:proofErr w:type="gramEnd"/>
      <w:r w:rsidRPr="00B5712B">
        <w:rPr>
          <w:highlight w:val="cyan"/>
          <w:u w:val="single"/>
        </w:rPr>
        <w:t xml:space="preserve"> productive will engender </w:t>
      </w:r>
      <w:r w:rsidRPr="00B5712B">
        <w:rPr>
          <w:b/>
          <w:iCs/>
          <w:sz w:val="26"/>
          <w:highlight w:val="cyan"/>
          <w:u w:val="single"/>
          <w:bdr w:val="single" w:sz="8" w:space="0" w:color="auto"/>
        </w:rPr>
        <w:t>resistance</w:t>
      </w:r>
      <w:r w:rsidRPr="00B5712B">
        <w:rPr>
          <w:sz w:val="16"/>
        </w:rPr>
        <w:t>. Obama is unpopular at least in part because he's been effective.</w:t>
      </w:r>
    </w:p>
    <w:p w14:paraId="12CA0ED0" w14:textId="77777777" w:rsidR="00B37A4A" w:rsidRPr="000F7443" w:rsidRDefault="00B37A4A" w:rsidP="00B37A4A">
      <w:pPr>
        <w:pStyle w:val="Heading4"/>
      </w:pPr>
      <w:r>
        <w:t>Biden’s PC is finite---overstretch guts priority items</w:t>
      </w:r>
    </w:p>
    <w:p w14:paraId="6CA706DE" w14:textId="77777777" w:rsidR="00B37A4A" w:rsidRDefault="00B37A4A" w:rsidP="00B37A4A">
      <w:proofErr w:type="spellStart"/>
      <w:r w:rsidRPr="00B24F73">
        <w:rPr>
          <w:rStyle w:val="Style13ptBold"/>
        </w:rPr>
        <w:t>Stanage</w:t>
      </w:r>
      <w:proofErr w:type="spellEnd"/>
      <w:r w:rsidRPr="00B24F73">
        <w:rPr>
          <w:rStyle w:val="Style13ptBold"/>
        </w:rPr>
        <w:t xml:space="preserve"> 21</w:t>
      </w:r>
      <w:r>
        <w:t xml:space="preserve"> (Niall, “The Memo: Biden Gables That HE Can Do It All,” The Hill, </w:t>
      </w:r>
      <w:hyperlink r:id="rId24" w:history="1">
        <w:r w:rsidRPr="006F283C">
          <w:rPr>
            <w:rStyle w:val="Hyperlink"/>
          </w:rPr>
          <w:t>https://thehill.com/homenews/the-memo/535502-the-memo-biden-gambles-that-he-can-do-it-all</w:t>
        </w:r>
      </w:hyperlink>
      <w:r>
        <w:t>)</w:t>
      </w:r>
    </w:p>
    <w:p w14:paraId="5EBF7386" w14:textId="77777777" w:rsidR="00B37A4A" w:rsidRPr="00927AB9" w:rsidRDefault="00B37A4A" w:rsidP="00B37A4A">
      <w:pPr>
        <w:rPr>
          <w:u w:val="single"/>
        </w:rPr>
      </w:pPr>
      <w:r w:rsidRPr="00122147">
        <w:rPr>
          <w:rStyle w:val="StyleUnderline"/>
        </w:rPr>
        <w:t xml:space="preserve">There’s an argument for </w:t>
      </w:r>
      <w:r w:rsidRPr="00D47227">
        <w:rPr>
          <w:rStyle w:val="StyleUnderline"/>
        </w:rPr>
        <w:t>taking</w:t>
      </w:r>
      <w:r w:rsidRPr="00B37A4A">
        <w:rPr>
          <w:sz w:val="16"/>
        </w:rPr>
        <w:t xml:space="preserve"> such </w:t>
      </w:r>
      <w:r w:rsidRPr="00122147">
        <w:rPr>
          <w:rStyle w:val="StyleUnderline"/>
        </w:rPr>
        <w:t xml:space="preserve">a multipronged approach. Every president tends to have the greatest leverage at the start of their term, and </w:t>
      </w:r>
      <w:r w:rsidRPr="0007220F">
        <w:rPr>
          <w:rStyle w:val="StyleUnderline"/>
          <w:highlight w:val="cyan"/>
        </w:rPr>
        <w:t>momentum can be</w:t>
      </w:r>
      <w:r w:rsidRPr="00122147">
        <w:rPr>
          <w:rStyle w:val="StyleUnderline"/>
        </w:rPr>
        <w:t xml:space="preserve"> </w:t>
      </w:r>
      <w:r w:rsidRPr="0007220F">
        <w:rPr>
          <w:rStyle w:val="Emphasis"/>
          <w:highlight w:val="cyan"/>
        </w:rPr>
        <w:t>hard</w:t>
      </w:r>
      <w:r w:rsidRPr="00122147">
        <w:rPr>
          <w:rStyle w:val="StyleUnderline"/>
        </w:rPr>
        <w:t xml:space="preserve">er </w:t>
      </w:r>
      <w:r w:rsidRPr="0007220F">
        <w:rPr>
          <w:rStyle w:val="StyleUnderline"/>
          <w:highlight w:val="cyan"/>
        </w:rPr>
        <w:t xml:space="preserve">to </w:t>
      </w:r>
      <w:r w:rsidRPr="0007220F">
        <w:rPr>
          <w:rStyle w:val="Emphasis"/>
          <w:highlight w:val="cyan"/>
        </w:rPr>
        <w:t>generate</w:t>
      </w:r>
      <w:r w:rsidRPr="0007220F">
        <w:rPr>
          <w:rStyle w:val="StyleUnderline"/>
          <w:highlight w:val="cyan"/>
        </w:rPr>
        <w:t xml:space="preserve"> as time goes on</w:t>
      </w:r>
      <w:r w:rsidRPr="00B37A4A">
        <w:rPr>
          <w:sz w:val="16"/>
        </w:rPr>
        <w:t xml:space="preserve">. But </w:t>
      </w:r>
      <w:r w:rsidRPr="00122147">
        <w:rPr>
          <w:rStyle w:val="StyleUnderline"/>
        </w:rPr>
        <w:t xml:space="preserve">there is also the question of </w:t>
      </w:r>
      <w:r w:rsidRPr="0007220F">
        <w:rPr>
          <w:rStyle w:val="Emphasis"/>
          <w:highlight w:val="cyan"/>
        </w:rPr>
        <w:t>p</w:t>
      </w:r>
      <w:r w:rsidRPr="00122147">
        <w:rPr>
          <w:rStyle w:val="StyleUnderline"/>
        </w:rPr>
        <w:t xml:space="preserve">olitical </w:t>
      </w:r>
      <w:r w:rsidRPr="0007220F">
        <w:rPr>
          <w:rStyle w:val="Emphasis"/>
          <w:highlight w:val="cyan"/>
        </w:rPr>
        <w:t>c</w:t>
      </w:r>
      <w:r w:rsidRPr="00122147">
        <w:rPr>
          <w:rStyle w:val="StyleUnderline"/>
        </w:rPr>
        <w:t xml:space="preserve">apital, which </w:t>
      </w:r>
      <w:r w:rsidRPr="0007220F">
        <w:rPr>
          <w:rStyle w:val="Emphasis"/>
          <w:highlight w:val="cyan"/>
        </w:rPr>
        <w:t>tends</w:t>
      </w:r>
      <w:r w:rsidRPr="0007220F">
        <w:rPr>
          <w:rStyle w:val="StyleUnderline"/>
          <w:highlight w:val="cyan"/>
        </w:rPr>
        <w:t xml:space="preserve"> to be </w:t>
      </w:r>
      <w:r w:rsidRPr="0007220F">
        <w:rPr>
          <w:rStyle w:val="Emphasis"/>
          <w:highlight w:val="cyan"/>
        </w:rPr>
        <w:t>finite</w:t>
      </w:r>
      <w:r w:rsidRPr="00122147">
        <w:rPr>
          <w:rStyle w:val="StyleUnderline"/>
        </w:rPr>
        <w:t>.</w:t>
      </w:r>
      <w:r w:rsidRPr="00B37A4A">
        <w:rPr>
          <w:sz w:val="16"/>
        </w:rPr>
        <w:t xml:space="preserve"> If Biden proves to have less heft than he thinks to pass legislation, he will disappoint key constituencies. “</w:t>
      </w:r>
      <w:r w:rsidRPr="00122147">
        <w:rPr>
          <w:rStyle w:val="StyleUnderline"/>
        </w:rPr>
        <w:t>We’re going to need ... to be able to act on multiple fronts</w:t>
      </w:r>
      <w:r w:rsidRPr="00B37A4A">
        <w:rPr>
          <w:sz w:val="16"/>
        </w:rPr>
        <w:t xml:space="preserve">,” Brian </w:t>
      </w:r>
      <w:proofErr w:type="spellStart"/>
      <w:r w:rsidRPr="00B37A4A">
        <w:rPr>
          <w:sz w:val="16"/>
        </w:rPr>
        <w:t>Deese</w:t>
      </w:r>
      <w:proofErr w:type="spellEnd"/>
      <w:r w:rsidRPr="00B37A4A">
        <w:rPr>
          <w:sz w:val="16"/>
        </w:rPr>
        <w:t xml:space="preserve">, director of the National Economic Council, said in the White House briefing room Friday. </w:t>
      </w:r>
      <w:proofErr w:type="spellStart"/>
      <w:r w:rsidRPr="00B37A4A">
        <w:rPr>
          <w:sz w:val="16"/>
        </w:rPr>
        <w:t>Deese</w:t>
      </w:r>
      <w:proofErr w:type="spellEnd"/>
      <w:r w:rsidRPr="00B37A4A">
        <w:rPr>
          <w:sz w:val="16"/>
        </w:rPr>
        <w:t xml:space="preserve"> was making that point in the context of the president’s proposed $1.9 trillion COVID-19 relief package advancing even as the Senate conducts former President Trump’s impeachment trial next month. But the same principle applies to other issues. Some Democrats are optimistic that across-the-board progress is possible. They suggest the pressure is on their Republican counterparts not to appear obstructionist. “If Biden does well, then people will be very upset if it looks like the Republicans are obstructing, particularly on the economy and on health — that will be very bad for them,” said Democratic strategist Tad Devine. “I’m not predicting that we are going to have immigration reform and all this stuff right at once,” Devine added. “But I do believe he has a very strong hand right now. There are a lot of votes out there for what Democrats want.” </w:t>
      </w:r>
      <w:r w:rsidRPr="00122147">
        <w:rPr>
          <w:rStyle w:val="StyleUnderline"/>
        </w:rPr>
        <w:t>The issue of political capital and how best to deploy it is always a vexing one for new presidents.</w:t>
      </w:r>
      <w:r>
        <w:rPr>
          <w:rStyle w:val="StyleUnderline"/>
        </w:rPr>
        <w:t xml:space="preserve"> </w:t>
      </w:r>
      <w:r w:rsidRPr="00B37A4A">
        <w:rPr>
          <w:sz w:val="16"/>
        </w:rPr>
        <w:t xml:space="preserve">Former President Obama stuck to his commitment to enact health care reform even amid an economic catastrophe, persevering past the point when some advisers counseled him to settle for a more modest goal. He signed the Affordable Care Act into law in March 2010, only to see his party suffer crushing losses in the midterm elections later that year. Former President Clinton fared worse. His 1993 effort at health care reform ran aground, and other controversies also slowed his progress. Clinton early on sought to end the ban on LGBT people serving in the military and then backed off to the “Don’t Ask Don’t Tell” compromise policy that didn’t really satisfy anyone. </w:t>
      </w:r>
      <w:r w:rsidRPr="00122147">
        <w:rPr>
          <w:rStyle w:val="StyleUnderline"/>
        </w:rPr>
        <w:t xml:space="preserve">Republicans suggest </w:t>
      </w:r>
      <w:r w:rsidRPr="0007220F">
        <w:rPr>
          <w:rStyle w:val="StyleUnderline"/>
          <w:highlight w:val="cyan"/>
        </w:rPr>
        <w:t xml:space="preserve">Biden could be </w:t>
      </w:r>
      <w:r w:rsidRPr="0007220F">
        <w:rPr>
          <w:rStyle w:val="Emphasis"/>
          <w:highlight w:val="cyan"/>
        </w:rPr>
        <w:t>vulnerable</w:t>
      </w:r>
      <w:r w:rsidRPr="0007220F">
        <w:rPr>
          <w:rStyle w:val="StyleUnderline"/>
          <w:highlight w:val="cyan"/>
        </w:rPr>
        <w:t xml:space="preserve"> to</w:t>
      </w:r>
      <w:r w:rsidRPr="00B37A4A">
        <w:rPr>
          <w:sz w:val="16"/>
        </w:rPr>
        <w:t xml:space="preserve"> comparable </w:t>
      </w:r>
      <w:r w:rsidRPr="0007220F">
        <w:rPr>
          <w:rStyle w:val="Emphasis"/>
          <w:highlight w:val="cyan"/>
        </w:rPr>
        <w:t>missteps</w:t>
      </w:r>
      <w:r w:rsidRPr="00B37A4A">
        <w:rPr>
          <w:sz w:val="16"/>
        </w:rPr>
        <w:t>. “</w:t>
      </w:r>
      <w:r w:rsidRPr="0007220F">
        <w:rPr>
          <w:rStyle w:val="StyleUnderline"/>
          <w:highlight w:val="cyan"/>
        </w:rPr>
        <w:t>He has</w:t>
      </w:r>
      <w:r w:rsidRPr="00122147">
        <w:rPr>
          <w:rStyle w:val="StyleUnderline"/>
        </w:rPr>
        <w:t xml:space="preserve"> got </w:t>
      </w:r>
      <w:r w:rsidRPr="0007220F">
        <w:rPr>
          <w:rStyle w:val="StyleUnderline"/>
          <w:highlight w:val="cyan"/>
        </w:rPr>
        <w:t>a</w:t>
      </w:r>
      <w:r w:rsidRPr="00122147">
        <w:rPr>
          <w:rStyle w:val="StyleUnderline"/>
        </w:rPr>
        <w:t xml:space="preserve"> very </w:t>
      </w:r>
      <w:r w:rsidRPr="0007220F">
        <w:rPr>
          <w:rStyle w:val="Emphasis"/>
          <w:highlight w:val="cyan"/>
        </w:rPr>
        <w:t>slim majority</w:t>
      </w:r>
      <w:r w:rsidRPr="00B37A4A">
        <w:rPr>
          <w:sz w:val="16"/>
        </w:rPr>
        <w:t xml:space="preserve"> in the House and no real majority in the Senate,” said John </w:t>
      </w:r>
      <w:proofErr w:type="spellStart"/>
      <w:r w:rsidRPr="00B37A4A">
        <w:rPr>
          <w:sz w:val="16"/>
        </w:rPr>
        <w:t>Feehery</w:t>
      </w:r>
      <w:proofErr w:type="spellEnd"/>
      <w:r w:rsidRPr="00B37A4A">
        <w:rPr>
          <w:sz w:val="16"/>
        </w:rPr>
        <w:t>, a Republican strategist and former GOP leadership aide who is also a columnist for The Hill. “</w:t>
      </w:r>
      <w:r w:rsidRPr="00122147">
        <w:rPr>
          <w:rStyle w:val="StyleUnderline"/>
        </w:rPr>
        <w:t xml:space="preserve">I think the problem is when you throw a punch of spaghetti up on the wall and hope something sticks. </w:t>
      </w:r>
      <w:r w:rsidRPr="0007220F">
        <w:rPr>
          <w:rStyle w:val="StyleUnderline"/>
          <w:highlight w:val="cyan"/>
        </w:rPr>
        <w:t>You really want to be</w:t>
      </w:r>
      <w:r w:rsidRPr="00122147">
        <w:rPr>
          <w:rStyle w:val="StyleUnderline"/>
        </w:rPr>
        <w:t xml:space="preserve"> more </w:t>
      </w:r>
      <w:r w:rsidRPr="0007220F">
        <w:rPr>
          <w:rStyle w:val="Emphasis"/>
          <w:highlight w:val="cyan"/>
        </w:rPr>
        <w:t>targeted</w:t>
      </w:r>
      <w:r w:rsidRPr="00B37A4A">
        <w:rPr>
          <w:sz w:val="16"/>
        </w:rPr>
        <w:t>. Biden is going to be disappointing a lot of people if he is making promises he can’t keep.”</w:t>
      </w:r>
    </w:p>
    <w:p w14:paraId="0E9F5D46" w14:textId="77777777" w:rsidR="00B37A4A" w:rsidRPr="00B5712B" w:rsidRDefault="00B37A4A" w:rsidP="009936F9">
      <w:pPr>
        <w:tabs>
          <w:tab w:val="left" w:pos="1185"/>
        </w:tabs>
        <w:rPr>
          <w:u w:val="single"/>
        </w:rPr>
      </w:pPr>
    </w:p>
    <w:p w14:paraId="68F33992" w14:textId="77777777" w:rsidR="009936F9" w:rsidRDefault="009936F9" w:rsidP="00AF1D5A">
      <w:pPr>
        <w:rPr>
          <w:rFonts w:cstheme="minorHAnsi"/>
        </w:rPr>
      </w:pPr>
      <w:bookmarkStart w:id="1" w:name="_Hlk138786368"/>
    </w:p>
    <w:p w14:paraId="4439C476" w14:textId="77777777" w:rsidR="00AF1D5A" w:rsidRDefault="00AF1D5A" w:rsidP="00AF1D5A">
      <w:pPr>
        <w:pStyle w:val="Heading3"/>
      </w:pPr>
      <w:r>
        <w:lastRenderedPageBreak/>
        <w:t xml:space="preserve">AT </w:t>
      </w:r>
      <w:proofErr w:type="spellStart"/>
      <w:r>
        <w:t>Aff</w:t>
      </w:r>
      <w:proofErr w:type="spellEnd"/>
      <w:r>
        <w:t xml:space="preserve"> = Executive</w:t>
      </w:r>
    </w:p>
    <w:p w14:paraId="7732ABEB" w14:textId="77777777" w:rsidR="00AF1D5A" w:rsidRDefault="00AF1D5A" w:rsidP="00AF1D5A">
      <w:pPr>
        <w:pStyle w:val="Heading4"/>
      </w:pPr>
      <w:r>
        <w:t>Executive action magnifies the link</w:t>
      </w:r>
    </w:p>
    <w:p w14:paraId="6DFA5A64" w14:textId="77777777" w:rsidR="00AF1D5A" w:rsidRDefault="00AF1D5A" w:rsidP="00AF1D5A">
      <w:r w:rsidRPr="003127DB">
        <w:rPr>
          <w:rStyle w:val="Style13ptBold"/>
        </w:rPr>
        <w:t>Christenson 15</w:t>
      </w:r>
      <w:r>
        <w:t>,</w:t>
      </w:r>
      <w:r w:rsidRPr="003127DB">
        <w:t xml:space="preserve"> Associate Professor of Political </w:t>
      </w:r>
      <w:proofErr w:type="gramStart"/>
      <w:r w:rsidRPr="003127DB">
        <w:t>Science</w:t>
      </w:r>
      <w:proofErr w:type="gramEnd"/>
      <w:r w:rsidRPr="003127DB">
        <w:t xml:space="preserve"> and the Director of Advanced Programs</w:t>
      </w:r>
      <w:r>
        <w:t xml:space="preserve"> @ Boston U (Dino, “Political Constraints on Unilateral Executive Action,” </w:t>
      </w:r>
      <w:r w:rsidRPr="006B76B9">
        <w:rPr>
          <w:i/>
          <w:iCs/>
        </w:rPr>
        <w:t>Case Western Law Review</w:t>
      </w:r>
      <w:r>
        <w:t>, 65.4)//BB</w:t>
      </w:r>
    </w:p>
    <w:p w14:paraId="7006E587" w14:textId="77777777" w:rsidR="00AF1D5A" w:rsidRDefault="00AF1D5A" w:rsidP="00AF1D5A">
      <w:r>
        <w:t xml:space="preserve">Moreover, other institutions, particularly </w:t>
      </w:r>
      <w:r w:rsidRPr="004E67D4">
        <w:rPr>
          <w:rStyle w:val="StyleUnderline"/>
          <w:highlight w:val="cyan"/>
        </w:rPr>
        <w:t>Congress</w:t>
      </w:r>
      <w:r w:rsidRPr="004E67D4">
        <w:rPr>
          <w:highlight w:val="cyan"/>
        </w:rPr>
        <w:t xml:space="preserve">, </w:t>
      </w:r>
      <w:r w:rsidRPr="004E67D4">
        <w:rPr>
          <w:rStyle w:val="StyleUnderline"/>
          <w:highlight w:val="cyan"/>
        </w:rPr>
        <w:t>may play an</w:t>
      </w:r>
      <w:r w:rsidRPr="004E67D4">
        <w:rPr>
          <w:rStyle w:val="StyleUnderline"/>
          <w:sz w:val="12"/>
          <w:highlight w:val="cyan"/>
        </w:rPr>
        <w:t xml:space="preserve"> </w:t>
      </w:r>
      <w:r w:rsidRPr="004E67D4">
        <w:rPr>
          <w:rStyle w:val="StyleUnderline"/>
          <w:highlight w:val="cyan"/>
        </w:rPr>
        <w:t>important role</w:t>
      </w:r>
      <w:r>
        <w:t>—even when presidents know that efforts to overturn an</w:t>
      </w:r>
      <w:r w:rsidRPr="001A342D">
        <w:rPr>
          <w:sz w:val="12"/>
        </w:rPr>
        <w:t xml:space="preserve">∂ </w:t>
      </w:r>
      <w:r>
        <w:t>executive action will fail—</w:t>
      </w:r>
      <w:r w:rsidRPr="004E67D4">
        <w:rPr>
          <w:rStyle w:val="StyleUnderline"/>
          <w:highlight w:val="cyan"/>
        </w:rPr>
        <w:t>by engaging in the political debate and</w:t>
      </w:r>
      <w:r w:rsidRPr="004E67D4">
        <w:rPr>
          <w:rStyle w:val="StyleUnderline"/>
          <w:sz w:val="12"/>
          <w:highlight w:val="cyan"/>
        </w:rPr>
        <w:t xml:space="preserve"> </w:t>
      </w:r>
      <w:r w:rsidRPr="004E67D4">
        <w:rPr>
          <w:rStyle w:val="StyleUnderline"/>
          <w:highlight w:val="cyan"/>
        </w:rPr>
        <w:t xml:space="preserve">mobilizing public pressure against the president should he </w:t>
      </w:r>
      <w:r w:rsidRPr="003F1125">
        <w:rPr>
          <w:rStyle w:val="Emphasis"/>
          <w:highlight w:val="cyan"/>
        </w:rPr>
        <w:t>act unilaterally</w:t>
      </w:r>
      <w:r w:rsidRPr="004E67D4">
        <w:rPr>
          <w:rStyle w:val="StyleUnderline"/>
          <w:sz w:val="12"/>
          <w:highlight w:val="cyan"/>
        </w:rPr>
        <w:t xml:space="preserve"> </w:t>
      </w:r>
      <w:r w:rsidRPr="004E67D4">
        <w:rPr>
          <w:rStyle w:val="StyleUnderline"/>
          <w:highlight w:val="cyan"/>
        </w:rPr>
        <w:t>contra congressional preferences.</w:t>
      </w:r>
      <w:r w:rsidRPr="001A342D">
        <w:rPr>
          <w:rStyle w:val="StyleUnderline"/>
        </w:rPr>
        <w:t xml:space="preserve"> </w:t>
      </w:r>
      <w:r w:rsidRPr="004E67D4">
        <w:rPr>
          <w:rStyle w:val="StyleUnderline"/>
          <w:highlight w:val="cyan"/>
        </w:rPr>
        <w:t>Decades of political science scholarship</w:t>
      </w:r>
      <w:r w:rsidRPr="004E67D4">
        <w:rPr>
          <w:sz w:val="12"/>
          <w:highlight w:val="cyan"/>
        </w:rPr>
        <w:t xml:space="preserve"> </w:t>
      </w:r>
      <w:r w:rsidRPr="004E67D4">
        <w:rPr>
          <w:rStyle w:val="StyleUnderline"/>
          <w:highlight w:val="cyan"/>
        </w:rPr>
        <w:t>have demonstrated</w:t>
      </w:r>
      <w:r>
        <w:t xml:space="preserve"> that </w:t>
      </w:r>
      <w:r w:rsidRPr="004E67D4">
        <w:rPr>
          <w:rStyle w:val="StyleUnderline"/>
          <w:highlight w:val="cyan"/>
        </w:rPr>
        <w:t>the</w:t>
      </w:r>
      <w:r w:rsidRPr="004E67D4">
        <w:rPr>
          <w:highlight w:val="cyan"/>
        </w:rPr>
        <w:t xml:space="preserve"> </w:t>
      </w:r>
      <w:r w:rsidRPr="004E67D4">
        <w:rPr>
          <w:rStyle w:val="StyleUnderline"/>
          <w:highlight w:val="cyan"/>
        </w:rPr>
        <w:t>public</w:t>
      </w:r>
      <w:r>
        <w:t xml:space="preserve"> lacks systematic knowledge</w:t>
      </w:r>
      <w:r w:rsidRPr="001A342D">
        <w:rPr>
          <w:sz w:val="12"/>
        </w:rPr>
        <w:t xml:space="preserve">∂ </w:t>
      </w:r>
      <w:r>
        <w:t xml:space="preserve">of politics and therefore </w:t>
      </w:r>
      <w:r w:rsidRPr="004E67D4">
        <w:rPr>
          <w:rStyle w:val="StyleUnderline"/>
          <w:highlight w:val="cyan"/>
        </w:rPr>
        <w:t>relies</w:t>
      </w:r>
      <w:r w:rsidRPr="001A342D">
        <w:rPr>
          <w:rStyle w:val="StyleUnderline"/>
        </w:rPr>
        <w:t xml:space="preserve"> heavily </w:t>
      </w:r>
      <w:r w:rsidRPr="004E67D4">
        <w:rPr>
          <w:rStyle w:val="StyleUnderline"/>
          <w:highlight w:val="cyan"/>
        </w:rPr>
        <w:t>on heuristics when forming</w:t>
      </w:r>
      <w:r w:rsidRPr="001A342D">
        <w:rPr>
          <w:rStyle w:val="StyleUnderline"/>
        </w:rPr>
        <w:t xml:space="preserve"> their</w:t>
      </w:r>
      <w:r w:rsidRPr="001A342D">
        <w:rPr>
          <w:rStyle w:val="StyleUnderline"/>
          <w:sz w:val="12"/>
        </w:rPr>
        <w:t xml:space="preserve">∂ </w:t>
      </w:r>
      <w:r w:rsidRPr="001A342D">
        <w:rPr>
          <w:rStyle w:val="StyleUnderline"/>
        </w:rPr>
        <w:t xml:space="preserve">political </w:t>
      </w:r>
      <w:r w:rsidRPr="004E67D4">
        <w:rPr>
          <w:rStyle w:val="StyleUnderline"/>
          <w:highlight w:val="cyan"/>
        </w:rPr>
        <w:t>judgments</w:t>
      </w:r>
      <w:r>
        <w:t xml:space="preserve">.48 </w:t>
      </w:r>
      <w:r w:rsidRPr="001A342D">
        <w:rPr>
          <w:rStyle w:val="StyleUnderline"/>
        </w:rPr>
        <w:t xml:space="preserve">Political </w:t>
      </w:r>
      <w:r w:rsidRPr="004E67D4">
        <w:rPr>
          <w:rStyle w:val="StyleUnderline"/>
          <w:highlight w:val="cyan"/>
        </w:rPr>
        <w:t>elites</w:t>
      </w:r>
      <w:r w:rsidRPr="001A342D">
        <w:rPr>
          <w:rStyle w:val="StyleUnderline"/>
        </w:rPr>
        <w:t xml:space="preserve"> thus </w:t>
      </w:r>
      <w:r w:rsidRPr="004E67D4">
        <w:rPr>
          <w:rStyle w:val="StyleUnderline"/>
          <w:highlight w:val="cyan"/>
        </w:rPr>
        <w:t>become key cue-give</w:t>
      </w:r>
      <w:r w:rsidRPr="001A342D">
        <w:rPr>
          <w:rStyle w:val="StyleUnderline"/>
        </w:rPr>
        <w:t>rs</w:t>
      </w:r>
      <w:r>
        <w:t xml:space="preserve"> who</w:t>
      </w:r>
      <w:r w:rsidRPr="001A342D">
        <w:rPr>
          <w:sz w:val="12"/>
        </w:rPr>
        <w:t xml:space="preserve">∂ </w:t>
      </w:r>
      <w:r>
        <w:t>help inform and shape public opinion.49 Finally, citizens acquire most</w:t>
      </w:r>
      <w:r w:rsidRPr="001A342D">
        <w:rPr>
          <w:sz w:val="12"/>
        </w:rPr>
        <w:t xml:space="preserve">∂ </w:t>
      </w:r>
      <w:r>
        <w:t xml:space="preserve">of their knowledge about politics from the mass media. </w:t>
      </w:r>
      <w:r w:rsidRPr="001A342D">
        <w:rPr>
          <w:rStyle w:val="StyleUnderline"/>
        </w:rPr>
        <w:t>Scholars have</w:t>
      </w:r>
      <w:r w:rsidRPr="001A342D">
        <w:rPr>
          <w:rStyle w:val="StyleUnderline"/>
          <w:sz w:val="12"/>
        </w:rPr>
        <w:t xml:space="preserve">∂ </w:t>
      </w:r>
      <w:r w:rsidRPr="001A342D">
        <w:rPr>
          <w:rStyle w:val="StyleUnderline"/>
        </w:rPr>
        <w:t>long noted that the media depend on official Washington sources for</w:t>
      </w:r>
      <w:r w:rsidRPr="001A342D">
        <w:rPr>
          <w:rStyle w:val="StyleUnderline"/>
          <w:sz w:val="12"/>
        </w:rPr>
        <w:t xml:space="preserve">∂ </w:t>
      </w:r>
      <w:r w:rsidRPr="001A342D">
        <w:rPr>
          <w:rStyle w:val="StyleUnderline"/>
        </w:rPr>
        <w:t>information</w:t>
      </w:r>
      <w:r>
        <w:t>. However, a robust literature in political communications</w:t>
      </w:r>
      <w:r w:rsidRPr="001A342D">
        <w:rPr>
          <w:sz w:val="12"/>
        </w:rPr>
        <w:t xml:space="preserve">∂ </w:t>
      </w:r>
      <w:r>
        <w:t>goes further and argues that the media tend “to ‘index’ the range of</w:t>
      </w:r>
      <w:r w:rsidRPr="001A342D">
        <w:rPr>
          <w:sz w:val="12"/>
        </w:rPr>
        <w:t xml:space="preserve">∂ </w:t>
      </w:r>
      <w:r>
        <w:t>voices and viewpoints in both news and editorials according to the</w:t>
      </w:r>
      <w:r w:rsidRPr="001A342D">
        <w:rPr>
          <w:sz w:val="12"/>
        </w:rPr>
        <w:t xml:space="preserve">∂ </w:t>
      </w:r>
      <w:r>
        <w:t>range of views expressed in mainstream government debate about a</w:t>
      </w:r>
      <w:r w:rsidRPr="001A342D">
        <w:rPr>
          <w:sz w:val="12"/>
        </w:rPr>
        <w:t xml:space="preserve">∂ </w:t>
      </w:r>
      <w:r>
        <w:t xml:space="preserve">given topic.”50 </w:t>
      </w:r>
      <w:r w:rsidRPr="004E67D4">
        <w:rPr>
          <w:rStyle w:val="StyleUnderline"/>
          <w:highlight w:val="cyan"/>
        </w:rPr>
        <w:t>When</w:t>
      </w:r>
      <w:r>
        <w:t xml:space="preserve"> other political actors, particularly members of</w:t>
      </w:r>
      <w:r w:rsidRPr="001A342D">
        <w:rPr>
          <w:sz w:val="12"/>
        </w:rPr>
        <w:t xml:space="preserve">∂ </w:t>
      </w:r>
      <w:r w:rsidRPr="004E67D4">
        <w:rPr>
          <w:rStyle w:val="StyleUnderline"/>
          <w:highlight w:val="cyan"/>
        </w:rPr>
        <w:t>Congress</w:t>
      </w:r>
      <w:r w:rsidRPr="001A342D">
        <w:rPr>
          <w:rStyle w:val="StyleUnderline"/>
        </w:rPr>
        <w:t xml:space="preserve">, object and </w:t>
      </w:r>
      <w:r w:rsidRPr="004E67D4">
        <w:rPr>
          <w:rStyle w:val="StyleUnderline"/>
          <w:highlight w:val="cyan"/>
        </w:rPr>
        <w:t>criticize presidential actions</w:t>
      </w:r>
      <w:r>
        <w:t xml:space="preserve"> in the public sphere,</w:t>
      </w:r>
      <w:r w:rsidRPr="001A342D">
        <w:rPr>
          <w:sz w:val="12"/>
        </w:rPr>
        <w:t xml:space="preserve">∂ </w:t>
      </w:r>
      <w:r w:rsidRPr="004E67D4">
        <w:rPr>
          <w:rStyle w:val="StyleUnderline"/>
          <w:highlight w:val="cyan"/>
        </w:rPr>
        <w:t>they are</w:t>
      </w:r>
      <w:r w:rsidRPr="001A342D">
        <w:rPr>
          <w:rStyle w:val="StyleUnderline"/>
        </w:rPr>
        <w:t xml:space="preserve"> all but </w:t>
      </w:r>
      <w:r w:rsidRPr="004E67D4">
        <w:rPr>
          <w:rStyle w:val="StyleUnderline"/>
          <w:highlight w:val="cyan"/>
        </w:rPr>
        <w:t>assured of receiving considerable media coverage</w:t>
      </w:r>
      <w:r w:rsidRPr="004E67D4">
        <w:rPr>
          <w:highlight w:val="cyan"/>
        </w:rPr>
        <w:t xml:space="preserve">, </w:t>
      </w:r>
      <w:r w:rsidRPr="004E67D4">
        <w:rPr>
          <w:rStyle w:val="StyleUnderline"/>
          <w:highlight w:val="cyan"/>
        </w:rPr>
        <w:t>and</w:t>
      </w:r>
      <w:r w:rsidRPr="001A342D">
        <w:rPr>
          <w:sz w:val="12"/>
        </w:rPr>
        <w:t xml:space="preserve">∂ </w:t>
      </w:r>
      <w:r w:rsidRPr="001A342D">
        <w:rPr>
          <w:rStyle w:val="StyleUnderline"/>
        </w:rPr>
        <w:t xml:space="preserve">they </w:t>
      </w:r>
      <w:r w:rsidRPr="004E67D4">
        <w:rPr>
          <w:rStyle w:val="StyleUnderline"/>
          <w:highlight w:val="cyan"/>
        </w:rPr>
        <w:t>are well-positioned to influence public opinion against the</w:t>
      </w:r>
      <w:r w:rsidRPr="004E67D4">
        <w:rPr>
          <w:rStyle w:val="StyleUnderline"/>
          <w:sz w:val="12"/>
          <w:highlight w:val="cyan"/>
        </w:rPr>
        <w:t xml:space="preserve">∂ </w:t>
      </w:r>
      <w:r w:rsidRPr="004E67D4">
        <w:rPr>
          <w:rStyle w:val="StyleUnderline"/>
          <w:highlight w:val="cyan"/>
        </w:rPr>
        <w:t>executive</w:t>
      </w:r>
      <w:r w:rsidRPr="001A342D">
        <w:rPr>
          <w:rStyle w:val="StyleUnderline"/>
        </w:rPr>
        <w:t xml:space="preserve"> branch</w:t>
      </w:r>
      <w:r>
        <w:t>.51</w:t>
      </w:r>
      <w:r w:rsidRPr="001A342D">
        <w:rPr>
          <w:sz w:val="12"/>
        </w:rPr>
        <w:t xml:space="preserve">∂ </w:t>
      </w:r>
      <w:r>
        <w:t xml:space="preserve">In essence, we argue that </w:t>
      </w:r>
      <w:r w:rsidRPr="001A342D">
        <w:rPr>
          <w:rStyle w:val="StyleUnderline"/>
        </w:rPr>
        <w:t>while</w:t>
      </w:r>
      <w:r>
        <w:t xml:space="preserve"> the statutory and </w:t>
      </w:r>
      <w:r w:rsidRPr="001A342D">
        <w:rPr>
          <w:rStyle w:val="StyleUnderline"/>
        </w:rPr>
        <w:t>legal constraints</w:t>
      </w:r>
      <w:r w:rsidRPr="001A342D">
        <w:rPr>
          <w:rStyle w:val="StyleUnderline"/>
          <w:sz w:val="12"/>
        </w:rPr>
        <w:t xml:space="preserve">∂ </w:t>
      </w:r>
      <w:r w:rsidRPr="001A342D">
        <w:rPr>
          <w:rStyle w:val="StyleUnderline"/>
        </w:rPr>
        <w:t>on presidential unilateral power are weak</w:t>
      </w:r>
      <w:r>
        <w:t xml:space="preserve">, the </w:t>
      </w:r>
      <w:r w:rsidRPr="001A342D">
        <w:rPr>
          <w:rStyle w:val="StyleUnderline"/>
        </w:rPr>
        <w:t>political constraints are</w:t>
      </w:r>
      <w:r w:rsidRPr="001A342D">
        <w:rPr>
          <w:sz w:val="12"/>
        </w:rPr>
        <w:t xml:space="preserve">∂ </w:t>
      </w:r>
      <w:r w:rsidRPr="001A342D">
        <w:rPr>
          <w:rStyle w:val="StyleUnderline"/>
        </w:rPr>
        <w:t>quite robust</w:t>
      </w:r>
      <w:r>
        <w:t xml:space="preserve">.52 </w:t>
      </w:r>
      <w:r w:rsidRPr="004E67D4">
        <w:rPr>
          <w:rStyle w:val="StyleUnderline"/>
          <w:highlight w:val="cyan"/>
        </w:rPr>
        <w:t>Unilateral actions</w:t>
      </w:r>
      <w:r w:rsidRPr="001A342D">
        <w:rPr>
          <w:rStyle w:val="StyleUnderline"/>
        </w:rPr>
        <w:t xml:space="preserve"> </w:t>
      </w:r>
      <w:r w:rsidRPr="003F1125">
        <w:t>that could provoke public ire</w:t>
      </w:r>
      <w:r>
        <w:t xml:space="preserve"> and</w:t>
      </w:r>
      <w:r w:rsidRPr="001A342D">
        <w:rPr>
          <w:sz w:val="12"/>
        </w:rPr>
        <w:t xml:space="preserve">∂ </w:t>
      </w:r>
      <w:r w:rsidRPr="004E67D4">
        <w:rPr>
          <w:rStyle w:val="Emphasis"/>
          <w:highlight w:val="cyan"/>
        </w:rPr>
        <w:t>erode the president’s political capital</w:t>
      </w:r>
      <w:r>
        <w:t xml:space="preserve">, </w:t>
      </w:r>
      <w:r w:rsidRPr="001A342D">
        <w:rPr>
          <w:rStyle w:val="StyleUnderline"/>
        </w:rPr>
        <w:t xml:space="preserve">thereby </w:t>
      </w:r>
      <w:r w:rsidRPr="004E67D4">
        <w:rPr>
          <w:rStyle w:val="Emphasis"/>
          <w:highlight w:val="cyan"/>
        </w:rPr>
        <w:t>undermining later efforts to pursue other aspects of the president’s</w:t>
      </w:r>
      <w:r w:rsidRPr="001A342D">
        <w:rPr>
          <w:rStyle w:val="StyleUnderline"/>
        </w:rPr>
        <w:t xml:space="preserve"> </w:t>
      </w:r>
      <w:r>
        <w:t xml:space="preserve">programmatic </w:t>
      </w:r>
      <w:r w:rsidRPr="004E67D4">
        <w:rPr>
          <w:rStyle w:val="Emphasis"/>
          <w:highlight w:val="cyan"/>
        </w:rPr>
        <w:t>agenda</w:t>
      </w:r>
      <w:r>
        <w:t>, may</w:t>
      </w:r>
      <w:r w:rsidRPr="001A342D">
        <w:rPr>
          <w:sz w:val="12"/>
        </w:rPr>
        <w:t xml:space="preserve">∂ </w:t>
      </w:r>
      <w:r>
        <w:t xml:space="preserve">fail a simple cost-benefit calculation. The </w:t>
      </w:r>
      <w:r w:rsidRPr="001A342D">
        <w:rPr>
          <w:rStyle w:val="StyleUnderline"/>
        </w:rPr>
        <w:t>informal political costs of</w:t>
      </w:r>
      <w:r w:rsidRPr="001A342D">
        <w:rPr>
          <w:rStyle w:val="StyleUnderline"/>
          <w:sz w:val="12"/>
        </w:rPr>
        <w:t xml:space="preserve">∂ </w:t>
      </w:r>
      <w:r w:rsidRPr="001A342D">
        <w:rPr>
          <w:rStyle w:val="StyleUnderline"/>
        </w:rPr>
        <w:t>acting</w:t>
      </w:r>
      <w:r>
        <w:t>—even when Congress and the courts are almost certainly</w:t>
      </w:r>
      <w:r w:rsidRPr="001A342D">
        <w:rPr>
          <w:sz w:val="12"/>
        </w:rPr>
        <w:t xml:space="preserve">∂ </w:t>
      </w:r>
      <w:r>
        <w:t xml:space="preserve">unwilling or unable to strike down the action—may </w:t>
      </w:r>
      <w:r w:rsidRPr="001A342D">
        <w:rPr>
          <w:rStyle w:val="StyleUnderline"/>
        </w:rPr>
        <w:t>outweigh</w:t>
      </w:r>
      <w:r>
        <w:t xml:space="preserve"> the policy</w:t>
      </w:r>
      <w:r w:rsidRPr="001A342D">
        <w:rPr>
          <w:sz w:val="12"/>
        </w:rPr>
        <w:t xml:space="preserve">∂ </w:t>
      </w:r>
      <w:r w:rsidRPr="001A342D">
        <w:rPr>
          <w:rStyle w:val="StyleUnderline"/>
        </w:rPr>
        <w:t>benefits</w:t>
      </w:r>
      <w:r>
        <w:t xml:space="preserve"> of acting unilaterally. </w:t>
      </w:r>
      <w:r w:rsidRPr="001A342D">
        <w:rPr>
          <w:rStyle w:val="StyleUnderline"/>
        </w:rPr>
        <w:t>These political costs, which are not</w:t>
      </w:r>
      <w:r w:rsidRPr="001A342D">
        <w:rPr>
          <w:sz w:val="12"/>
        </w:rPr>
        <w:t xml:space="preserve">∂ </w:t>
      </w:r>
      <w:r w:rsidRPr="001A342D">
        <w:rPr>
          <w:rStyle w:val="StyleUnderline"/>
        </w:rPr>
        <w:t>accounted for in most extant models of unilateral politics, are</w:t>
      </w:r>
      <w:r>
        <w:t xml:space="preserve"> tangible</w:t>
      </w:r>
      <w:r w:rsidRPr="001A342D">
        <w:rPr>
          <w:sz w:val="12"/>
        </w:rPr>
        <w:t xml:space="preserve">∂ </w:t>
      </w:r>
      <w:r>
        <w:t xml:space="preserve">and </w:t>
      </w:r>
      <w:r w:rsidRPr="001A342D">
        <w:rPr>
          <w:rStyle w:val="StyleUnderline"/>
        </w:rPr>
        <w:t>substantial</w:t>
      </w:r>
      <w:r>
        <w:t xml:space="preserve">; indeed, </w:t>
      </w:r>
      <w:r w:rsidRPr="001A342D">
        <w:rPr>
          <w:rStyle w:val="StyleUnderline"/>
        </w:rPr>
        <w:t>they</w:t>
      </w:r>
      <w:r>
        <w:t xml:space="preserve"> may </w:t>
      </w:r>
      <w:r w:rsidRPr="001A342D">
        <w:rPr>
          <w:rStyle w:val="StyleUnderline"/>
        </w:rPr>
        <w:t>explain why presidents fail to act</w:t>
      </w:r>
      <w:r w:rsidRPr="001A342D">
        <w:rPr>
          <w:rStyle w:val="StyleUnderline"/>
          <w:sz w:val="12"/>
        </w:rPr>
        <w:t xml:space="preserve">∂ </w:t>
      </w:r>
      <w:r w:rsidRPr="001A342D">
        <w:rPr>
          <w:rStyle w:val="StyleUnderline"/>
        </w:rPr>
        <w:t>unilaterally</w:t>
      </w:r>
      <w:r>
        <w:t xml:space="preserve"> as aggressively and </w:t>
      </w:r>
      <w:r w:rsidRPr="001A342D">
        <w:rPr>
          <w:rStyle w:val="StyleUnderline"/>
        </w:rPr>
        <w:t>on</w:t>
      </w:r>
      <w:r>
        <w:t xml:space="preserve"> as </w:t>
      </w:r>
      <w:r w:rsidRPr="001A342D">
        <w:rPr>
          <w:rStyle w:val="StyleUnderline"/>
        </w:rPr>
        <w:t>many issues</w:t>
      </w:r>
      <w:r>
        <w:t xml:space="preserve"> across the gamut of</w:t>
      </w:r>
      <w:r w:rsidRPr="001A342D">
        <w:rPr>
          <w:sz w:val="12"/>
        </w:rPr>
        <w:t xml:space="preserve">∂ </w:t>
      </w:r>
      <w:r>
        <w:t>policy as formal models suggest they should.</w:t>
      </w:r>
    </w:p>
    <w:p w14:paraId="53A07277" w14:textId="77777777" w:rsidR="00AF1D5A" w:rsidRPr="00813E54" w:rsidRDefault="00AF1D5A" w:rsidP="00AF1D5A">
      <w:pPr>
        <w:pStyle w:val="Heading4"/>
      </w:pPr>
      <w:r w:rsidRPr="00813E54">
        <w:t xml:space="preserve">Biden </w:t>
      </w:r>
      <w:r w:rsidRPr="00813E54">
        <w:rPr>
          <w:u w:val="single"/>
        </w:rPr>
        <w:t>gets the blame</w:t>
      </w:r>
      <w:r w:rsidRPr="00813E54">
        <w:t xml:space="preserve"> for agency action</w:t>
      </w:r>
    </w:p>
    <w:p w14:paraId="4D5413F9" w14:textId="77777777" w:rsidR="00AF1D5A" w:rsidRDefault="00AF1D5A" w:rsidP="00AF1D5A">
      <w:r w:rsidRPr="003F1125">
        <w:rPr>
          <w:rStyle w:val="Style13ptBold"/>
        </w:rPr>
        <w:t>Kovacs 18</w:t>
      </w:r>
      <w:r>
        <w:t>, Professor at the University of Rutgers School of Law, JD from Georgetown University Law Center, BA in Psychology from Yale University (</w:t>
      </w:r>
      <w:r w:rsidRPr="00813E54">
        <w:t>Kathryn E., “Rules About Rulemaking and The Rise of the Unitary Executive</w:t>
      </w:r>
      <w:r>
        <w:t>,”</w:t>
      </w:r>
      <w:r w:rsidRPr="00813E54">
        <w:t xml:space="preserve"> </w:t>
      </w:r>
      <w:r w:rsidRPr="003F1125">
        <w:rPr>
          <w:i/>
          <w:iCs/>
        </w:rPr>
        <w:t>Administrative Law Review, 70 Admin. L. Rev. 515</w:t>
      </w:r>
      <w:r w:rsidRPr="00813E54">
        <w:t xml:space="preserve">, </w:t>
      </w:r>
      <w:r>
        <w:t>Lexis)</w:t>
      </w:r>
    </w:p>
    <w:p w14:paraId="67186571" w14:textId="77777777" w:rsidR="00AF1D5A" w:rsidRPr="00813E54" w:rsidRDefault="00AF1D5A" w:rsidP="00AF1D5A">
      <w:r w:rsidRPr="00813E54">
        <w:t xml:space="preserve">Clearly, there are other reasons for this phenomenon: among them, </w:t>
      </w:r>
      <w:r w:rsidRPr="00813E54">
        <w:rPr>
          <w:rStyle w:val="StyleUnderline"/>
        </w:rPr>
        <w:t xml:space="preserve">the </w:t>
      </w:r>
      <w:r w:rsidRPr="004E67D4">
        <w:rPr>
          <w:rStyle w:val="StyleUnderline"/>
          <w:highlight w:val="cyan"/>
        </w:rPr>
        <w:t>President's</w:t>
      </w:r>
      <w:r w:rsidRPr="00813E54">
        <w:t xml:space="preserve"> desire to take political credit or, on the flip side, his </w:t>
      </w:r>
      <w:r w:rsidRPr="004E67D4">
        <w:rPr>
          <w:rStyle w:val="StyleUnderline"/>
          <w:highlight w:val="cyan"/>
        </w:rPr>
        <w:t>recognition</w:t>
      </w:r>
      <w:r w:rsidRPr="00813E54">
        <w:rPr>
          <w:rStyle w:val="StyleUnderline"/>
        </w:rPr>
        <w:t xml:space="preserve"> that, </w:t>
      </w:r>
      <w:r w:rsidRPr="004E67D4">
        <w:rPr>
          <w:rStyle w:val="Emphasis"/>
          <w:highlight w:val="cyan"/>
        </w:rPr>
        <w:t>whatever the outcome</w:t>
      </w:r>
      <w:r w:rsidRPr="00813E54">
        <w:rPr>
          <w:rStyle w:val="StyleUnderline"/>
        </w:rPr>
        <w:t xml:space="preserve">, he </w:t>
      </w:r>
      <w:r w:rsidRPr="004E67D4">
        <w:rPr>
          <w:rStyle w:val="StyleUnderline"/>
          <w:highlight w:val="cyan"/>
        </w:rPr>
        <w:t xml:space="preserve">will be </w:t>
      </w:r>
      <w:r w:rsidRPr="004E67D4">
        <w:rPr>
          <w:rStyle w:val="Emphasis"/>
          <w:highlight w:val="cyan"/>
        </w:rPr>
        <w:t>saddled with</w:t>
      </w:r>
      <w:r w:rsidRPr="00813E54">
        <w:rPr>
          <w:rStyle w:val="Emphasis"/>
        </w:rPr>
        <w:t xml:space="preserve"> </w:t>
      </w:r>
      <w:proofErr w:type="gramStart"/>
      <w:r w:rsidRPr="00813E54">
        <w:rPr>
          <w:rStyle w:val="Emphasis"/>
        </w:rPr>
        <w:t xml:space="preserve">the </w:t>
      </w:r>
      <w:r w:rsidRPr="004E67D4">
        <w:rPr>
          <w:rStyle w:val="Emphasis"/>
          <w:highlight w:val="cyan"/>
        </w:rPr>
        <w:t>political</w:t>
      </w:r>
      <w:proofErr w:type="gramEnd"/>
      <w:r w:rsidRPr="004E67D4">
        <w:rPr>
          <w:rStyle w:val="Emphasis"/>
          <w:highlight w:val="cyan"/>
        </w:rPr>
        <w:t xml:space="preserve"> blame</w:t>
      </w:r>
      <w:r w:rsidRPr="004E67D4">
        <w:rPr>
          <w:rStyle w:val="StyleUnderline"/>
          <w:highlight w:val="cyan"/>
        </w:rPr>
        <w:t>. The</w:t>
      </w:r>
      <w:r w:rsidRPr="00813E54">
        <w:rPr>
          <w:rStyle w:val="StyleUnderline"/>
        </w:rPr>
        <w:t xml:space="preserve"> American </w:t>
      </w:r>
      <w:r w:rsidRPr="004E67D4">
        <w:rPr>
          <w:rStyle w:val="StyleUnderline"/>
          <w:highlight w:val="cyan"/>
        </w:rPr>
        <w:t>public</w:t>
      </w:r>
      <w:r w:rsidRPr="00813E54">
        <w:rPr>
          <w:rStyle w:val="StyleUnderline"/>
        </w:rPr>
        <w:t xml:space="preserve"> seems to </w:t>
      </w:r>
      <w:r w:rsidRPr="004E67D4">
        <w:rPr>
          <w:rStyle w:val="Emphasis"/>
          <w:highlight w:val="cyan"/>
        </w:rPr>
        <w:t>equate</w:t>
      </w:r>
      <w:r w:rsidRPr="004E67D4">
        <w:rPr>
          <w:rStyle w:val="StyleUnderline"/>
          <w:highlight w:val="cyan"/>
        </w:rPr>
        <w:t xml:space="preserve"> the </w:t>
      </w:r>
      <w:r w:rsidRPr="004E67D4">
        <w:rPr>
          <w:rStyle w:val="Emphasis"/>
          <w:highlight w:val="cyan"/>
        </w:rPr>
        <w:t>Pres</w:t>
      </w:r>
      <w:r w:rsidRPr="00813E54">
        <w:rPr>
          <w:rStyle w:val="StyleUnderline"/>
        </w:rPr>
        <w:t xml:space="preserve">ident </w:t>
      </w:r>
      <w:r w:rsidRPr="004E67D4">
        <w:rPr>
          <w:rStyle w:val="StyleUnderline"/>
          <w:highlight w:val="cyan"/>
        </w:rPr>
        <w:t xml:space="preserve">with the </w:t>
      </w:r>
      <w:r w:rsidRPr="004E67D4">
        <w:rPr>
          <w:rStyle w:val="Emphasis"/>
          <w:highlight w:val="cyan"/>
        </w:rPr>
        <w:t>Fourth Branch</w:t>
      </w:r>
      <w:r w:rsidRPr="00813E54">
        <w:rPr>
          <w:rStyle w:val="StyleUnderline"/>
        </w:rPr>
        <w:t xml:space="preserve">. Advances in </w:t>
      </w:r>
      <w:r w:rsidRPr="004E67D4">
        <w:rPr>
          <w:rStyle w:val="Emphasis"/>
          <w:highlight w:val="cyan"/>
        </w:rPr>
        <w:t>tech</w:t>
      </w:r>
      <w:r w:rsidRPr="00813E54">
        <w:rPr>
          <w:rStyle w:val="Emphasis"/>
        </w:rPr>
        <w:t>nology</w:t>
      </w:r>
      <w:r w:rsidRPr="00813E54">
        <w:rPr>
          <w:rStyle w:val="StyleUnderline"/>
        </w:rPr>
        <w:t xml:space="preserve"> </w:t>
      </w:r>
      <w:r w:rsidRPr="004E67D4">
        <w:rPr>
          <w:rStyle w:val="StyleUnderline"/>
          <w:highlight w:val="cyan"/>
        </w:rPr>
        <w:t xml:space="preserve">and </w:t>
      </w:r>
      <w:r w:rsidRPr="004E67D4">
        <w:rPr>
          <w:rStyle w:val="Emphasis"/>
          <w:highlight w:val="cyan"/>
        </w:rPr>
        <w:t>media</w:t>
      </w:r>
      <w:r w:rsidRPr="00813E54">
        <w:rPr>
          <w:rStyle w:val="StyleUnderline"/>
        </w:rPr>
        <w:t xml:space="preserve"> may be </w:t>
      </w:r>
      <w:r w:rsidRPr="004E67D4">
        <w:rPr>
          <w:rStyle w:val="Emphasis"/>
          <w:highlight w:val="cyan"/>
        </w:rPr>
        <w:t>exacerbating</w:t>
      </w:r>
      <w:r w:rsidRPr="004E67D4">
        <w:rPr>
          <w:rStyle w:val="StyleUnderline"/>
          <w:highlight w:val="cyan"/>
        </w:rPr>
        <w:t xml:space="preserve"> this</w:t>
      </w:r>
      <w:r w:rsidRPr="00813E54">
        <w:rPr>
          <w:rStyle w:val="StyleUnderline"/>
        </w:rPr>
        <w:t xml:space="preserve"> effect</w:t>
      </w:r>
      <w:r w:rsidRPr="00813E54">
        <w:t xml:space="preserve">. This phenomenon, however, cuts both ways. The President may be inclined to make policy decisions himself so that he can take the credit if the outcome is politically popular, but he may prefer to leave policymaking to his subordinates so that he can distance himself if the outcome is not politically popular. This does not, therefore, account fully for the </w:t>
      </w:r>
      <w:proofErr w:type="gramStart"/>
      <w:r w:rsidRPr="00813E54">
        <w:t>dramatic  [</w:t>
      </w:r>
      <w:proofErr w:type="gramEnd"/>
      <w:r w:rsidRPr="00813E54">
        <w:t>*557]  rise in presidential direct action described below.</w:t>
      </w:r>
    </w:p>
    <w:p w14:paraId="2DF87B2A" w14:textId="77777777" w:rsidR="00AF1D5A" w:rsidRPr="00813E54" w:rsidRDefault="00AF1D5A" w:rsidP="00AF1D5A">
      <w:r w:rsidRPr="00813E54">
        <w:t>[FOOTNOTE]</w:t>
      </w:r>
    </w:p>
    <w:p w14:paraId="3099CF4D" w14:textId="77777777" w:rsidR="00AF1D5A" w:rsidRDefault="00AF1D5A" w:rsidP="00AF1D5A">
      <w:r w:rsidRPr="00813E54">
        <w:lastRenderedPageBreak/>
        <w:t xml:space="preserve">Daniel A. </w:t>
      </w:r>
      <w:r w:rsidRPr="00813E54">
        <w:rPr>
          <w:rStyle w:val="StyleUnderline"/>
        </w:rPr>
        <w:t>Farber</w:t>
      </w:r>
      <w:r w:rsidRPr="00813E54">
        <w:t>, Presidential Administration Under Trump 23 (Aug. 9, 2017) (unpublished manuscript), https://papers.ssrn.com/sol3/papers.cfm?abstract_id=3015591 (</w:t>
      </w:r>
      <w:r w:rsidRPr="00813E54">
        <w:rPr>
          <w:rStyle w:val="StyleUnderline"/>
        </w:rPr>
        <w:t xml:space="preserve">envisioning a "feedback cycle in which </w:t>
      </w:r>
      <w:r w:rsidRPr="004E67D4">
        <w:rPr>
          <w:rStyle w:val="StyleUnderline"/>
          <w:highlight w:val="cyan"/>
        </w:rPr>
        <w:t xml:space="preserve">presidents take </w:t>
      </w:r>
      <w:r w:rsidRPr="004E67D4">
        <w:rPr>
          <w:rStyle w:val="Emphasis"/>
          <w:highlight w:val="cyan"/>
        </w:rPr>
        <w:t>control</w:t>
      </w:r>
      <w:r w:rsidRPr="004E67D4">
        <w:rPr>
          <w:rStyle w:val="StyleUnderline"/>
          <w:highlight w:val="cyan"/>
        </w:rPr>
        <w:t xml:space="preserve"> of</w:t>
      </w:r>
      <w:r w:rsidRPr="00813E54">
        <w:rPr>
          <w:rStyle w:val="StyleUnderline"/>
        </w:rPr>
        <w:t xml:space="preserve"> major </w:t>
      </w:r>
      <w:r w:rsidRPr="004E67D4">
        <w:rPr>
          <w:rStyle w:val="Emphasis"/>
          <w:highlight w:val="cyan"/>
        </w:rPr>
        <w:t>agency decisions</w:t>
      </w:r>
      <w:r w:rsidRPr="004E67D4">
        <w:rPr>
          <w:rStyle w:val="StyleUnderline"/>
          <w:highlight w:val="cyan"/>
        </w:rPr>
        <w:t>, fortifying</w:t>
      </w:r>
      <w:r w:rsidRPr="00813E54">
        <w:rPr>
          <w:rStyle w:val="StyleUnderline"/>
        </w:rPr>
        <w:t xml:space="preserve"> the public's </w:t>
      </w:r>
      <w:r w:rsidRPr="004E67D4">
        <w:rPr>
          <w:rStyle w:val="StyleUnderline"/>
          <w:highlight w:val="cyan"/>
        </w:rPr>
        <w:t xml:space="preserve">tendency to </w:t>
      </w:r>
      <w:r w:rsidRPr="004E67D4">
        <w:rPr>
          <w:rStyle w:val="Emphasis"/>
          <w:highlight w:val="cyan"/>
        </w:rPr>
        <w:t>assign blame</w:t>
      </w:r>
      <w:r w:rsidRPr="00813E54">
        <w:rPr>
          <w:rStyle w:val="Emphasis"/>
        </w:rPr>
        <w:t xml:space="preserve"> to the president</w:t>
      </w:r>
      <w:r w:rsidRPr="00813E54">
        <w:rPr>
          <w:rStyle w:val="StyleUnderline"/>
        </w:rPr>
        <w:t xml:space="preserve"> </w:t>
      </w:r>
      <w:r w:rsidRPr="004E67D4">
        <w:rPr>
          <w:rStyle w:val="StyleUnderline"/>
          <w:highlight w:val="cyan"/>
        </w:rPr>
        <w:t xml:space="preserve">for </w:t>
      </w:r>
      <w:r w:rsidRPr="004E67D4">
        <w:rPr>
          <w:rStyle w:val="Emphasis"/>
          <w:highlight w:val="cyan"/>
        </w:rPr>
        <w:t>unpopular outcomes</w:t>
      </w:r>
      <w:r w:rsidRPr="00813E54">
        <w:rPr>
          <w:rStyle w:val="StyleUnderline"/>
        </w:rPr>
        <w:t>, which in turn strengthens the pressure on the president to assert control</w:t>
      </w:r>
      <w:r w:rsidRPr="00813E54">
        <w:t xml:space="preserve">"); see also COOPER, supra note 333, at 65, 95; Cary </w:t>
      </w:r>
      <w:proofErr w:type="spellStart"/>
      <w:r w:rsidRPr="00813E54">
        <w:t>Coglianese</w:t>
      </w:r>
      <w:proofErr w:type="spellEnd"/>
      <w:r w:rsidRPr="00813E54">
        <w:t xml:space="preserve"> &amp; Kristin Firth, Separation of Powers Legitimacy: An Empirical Inquiry into Norms About Power, 164 U. PA. L. REV. 1869, 1900 (2016) (finding that </w:t>
      </w:r>
      <w:r w:rsidRPr="004E67D4">
        <w:rPr>
          <w:rStyle w:val="StyleUnderline"/>
          <w:highlight w:val="cyan"/>
        </w:rPr>
        <w:t>people are</w:t>
      </w:r>
      <w:r w:rsidRPr="00813E54">
        <w:rPr>
          <w:rStyle w:val="StyleUnderline"/>
        </w:rPr>
        <w:t xml:space="preserve"> more </w:t>
      </w:r>
      <w:r w:rsidRPr="004E67D4">
        <w:rPr>
          <w:rStyle w:val="Emphasis"/>
          <w:highlight w:val="cyan"/>
        </w:rPr>
        <w:t>likely to blame the Pres</w:t>
      </w:r>
      <w:r w:rsidRPr="00813E54">
        <w:rPr>
          <w:rStyle w:val="Emphasis"/>
        </w:rPr>
        <w:t xml:space="preserve">ident </w:t>
      </w:r>
      <w:r w:rsidRPr="004E67D4">
        <w:rPr>
          <w:rStyle w:val="Emphasis"/>
          <w:highlight w:val="cyan"/>
        </w:rPr>
        <w:t>for</w:t>
      </w:r>
      <w:r w:rsidRPr="00813E54">
        <w:rPr>
          <w:rStyle w:val="Emphasis"/>
        </w:rPr>
        <w:t xml:space="preserve"> poor </w:t>
      </w:r>
      <w:r w:rsidRPr="004E67D4">
        <w:rPr>
          <w:rStyle w:val="Emphasis"/>
          <w:highlight w:val="cyan"/>
        </w:rPr>
        <w:t>agency outcomes</w:t>
      </w:r>
      <w:r w:rsidRPr="00813E54">
        <w:rPr>
          <w:rStyle w:val="StyleUnderline"/>
        </w:rPr>
        <w:t xml:space="preserve"> than they are to credit him for positive agency outcomes</w:t>
      </w:r>
      <w:r w:rsidRPr="00813E54">
        <w:t>); Kagan, supra note 1, at 2310; Stack, supra note 334, at 264, 317.</w:t>
      </w:r>
    </w:p>
    <w:p w14:paraId="17B29D09" w14:textId="77777777" w:rsidR="00AF1D5A" w:rsidRDefault="00AF1D5A" w:rsidP="00AF1D5A">
      <w:pPr>
        <w:pStyle w:val="Heading4"/>
      </w:pPr>
      <w:r>
        <w:t>XO’s link to politics---encourage Congressional budget battles</w:t>
      </w:r>
    </w:p>
    <w:p w14:paraId="3A3F1080" w14:textId="77777777" w:rsidR="00AF1D5A" w:rsidRDefault="00AF1D5A" w:rsidP="00AF1D5A">
      <w:r w:rsidRPr="003127DB">
        <w:rPr>
          <w:rStyle w:val="Style13ptBold"/>
        </w:rPr>
        <w:t>Christenson 15</w:t>
      </w:r>
      <w:r>
        <w:t>,</w:t>
      </w:r>
      <w:r w:rsidRPr="003127DB">
        <w:t xml:space="preserve"> Associate Professor of Political </w:t>
      </w:r>
      <w:proofErr w:type="gramStart"/>
      <w:r w:rsidRPr="003127DB">
        <w:t>Science</w:t>
      </w:r>
      <w:proofErr w:type="gramEnd"/>
      <w:r w:rsidRPr="003127DB">
        <w:t xml:space="preserve"> and the Director of Advanced Programs</w:t>
      </w:r>
      <w:r>
        <w:t xml:space="preserve"> @ Boston U (Dino, “Political Constraints on Unilateral Executive Action,” </w:t>
      </w:r>
      <w:r w:rsidRPr="006B76B9">
        <w:rPr>
          <w:i/>
          <w:iCs/>
        </w:rPr>
        <w:t>Case Western Law Review</w:t>
      </w:r>
      <w:r>
        <w:t>, 65.4)//BB</w:t>
      </w:r>
    </w:p>
    <w:p w14:paraId="71AAAE7D" w14:textId="77777777" w:rsidR="00AF1D5A" w:rsidRPr="00300AFC" w:rsidRDefault="00AF1D5A" w:rsidP="00AF1D5A">
      <w:r>
        <w:t xml:space="preserve">Here, </w:t>
      </w:r>
      <w:r w:rsidRPr="00CD0D0D">
        <w:rPr>
          <w:rStyle w:val="StyleUnderline"/>
        </w:rPr>
        <w:t>we</w:t>
      </w:r>
      <w:r>
        <w:t xml:space="preserve"> take a different tack and </w:t>
      </w:r>
      <w:r w:rsidRPr="00CD0D0D">
        <w:rPr>
          <w:rStyle w:val="StyleUnderline"/>
        </w:rPr>
        <w:t>emphasize the informal political</w:t>
      </w:r>
      <w:r w:rsidRPr="00CD0D0D">
        <w:rPr>
          <w:sz w:val="12"/>
        </w:rPr>
        <w:t xml:space="preserve">∂ </w:t>
      </w:r>
      <w:r w:rsidRPr="00CD0D0D">
        <w:rPr>
          <w:rStyle w:val="StyleUnderline"/>
        </w:rPr>
        <w:t>costs of unilateral action</w:t>
      </w:r>
      <w:r>
        <w:t xml:space="preserve">. Specifically, we argue that </w:t>
      </w:r>
      <w:r w:rsidRPr="00CD0D0D">
        <w:rPr>
          <w:rStyle w:val="StyleUnderline"/>
        </w:rPr>
        <w:t>presidents consider</w:t>
      </w:r>
      <w:r w:rsidRPr="00CD0D0D">
        <w:rPr>
          <w:sz w:val="12"/>
        </w:rPr>
        <w:t xml:space="preserve">∂ </w:t>
      </w:r>
      <w:r w:rsidRPr="00CD0D0D">
        <w:rPr>
          <w:rStyle w:val="StyleUnderline"/>
        </w:rPr>
        <w:t>more than just whether Congress</w:t>
      </w:r>
      <w:r>
        <w:t xml:space="preserve"> or the courts </w:t>
      </w:r>
      <w:r w:rsidRPr="00CD0D0D">
        <w:rPr>
          <w:rStyle w:val="StyleUnderline"/>
        </w:rPr>
        <w:t>will act affirmatively to</w:t>
      </w:r>
      <w:r w:rsidRPr="00CD0D0D">
        <w:rPr>
          <w:sz w:val="12"/>
        </w:rPr>
        <w:t xml:space="preserve">∂ </w:t>
      </w:r>
      <w:r w:rsidRPr="00CD0D0D">
        <w:rPr>
          <w:rStyle w:val="StyleUnderline"/>
        </w:rPr>
        <w:t>overturn a unilateral presidential</w:t>
      </w:r>
      <w:r>
        <w:t xml:space="preserve"> order. Rather, </w:t>
      </w:r>
      <w:r w:rsidRPr="00CD0D0D">
        <w:rPr>
          <w:rStyle w:val="StyleUnderline"/>
        </w:rPr>
        <w:t>presidents</w:t>
      </w:r>
      <w:r>
        <w:t xml:space="preserve"> </w:t>
      </w:r>
      <w:r w:rsidRPr="00CD0D0D">
        <w:rPr>
          <w:rStyle w:val="StyleUnderline"/>
        </w:rPr>
        <w:t>consider</w:t>
      </w:r>
      <w:r>
        <w:t xml:space="preserve"> the</w:t>
      </w:r>
      <w:r w:rsidRPr="00CD0D0D">
        <w:rPr>
          <w:sz w:val="12"/>
        </w:rPr>
        <w:t xml:space="preserve">∂ </w:t>
      </w:r>
      <w:r w:rsidRPr="00CD0D0D">
        <w:rPr>
          <w:rStyle w:val="StyleUnderline"/>
        </w:rPr>
        <w:t>longer-term political costs that unilateral action may entail</w:t>
      </w:r>
      <w:r>
        <w:t>. These</w:t>
      </w:r>
      <w:r w:rsidRPr="00CD0D0D">
        <w:rPr>
          <w:sz w:val="12"/>
        </w:rPr>
        <w:t xml:space="preserve">∂ </w:t>
      </w:r>
      <w:r>
        <w:t>political costs can take many forms, two of which are particularly</w:t>
      </w:r>
      <w:r w:rsidRPr="00CD0D0D">
        <w:rPr>
          <w:sz w:val="12"/>
        </w:rPr>
        <w:t xml:space="preserve">∂ </w:t>
      </w:r>
      <w:r>
        <w:t xml:space="preserve">important. First, </w:t>
      </w:r>
      <w:r w:rsidRPr="00CD0D0D">
        <w:rPr>
          <w:rStyle w:val="StyleUnderline"/>
        </w:rPr>
        <w:t>when presidents act unilaterally</w:t>
      </w:r>
      <w:r>
        <w:t xml:space="preserve">, </w:t>
      </w:r>
      <w:r w:rsidRPr="00CD0D0D">
        <w:rPr>
          <w:rStyle w:val="StyleUnderline"/>
        </w:rPr>
        <w:t>they</w:t>
      </w:r>
      <w:r>
        <w:t xml:space="preserve"> may </w:t>
      </w:r>
      <w:r w:rsidRPr="00CD0D0D">
        <w:rPr>
          <w:rStyle w:val="StyleUnderline"/>
        </w:rPr>
        <w:t>burn</w:t>
      </w:r>
      <w:r w:rsidRPr="00CD0D0D">
        <w:rPr>
          <w:sz w:val="12"/>
        </w:rPr>
        <w:t xml:space="preserve">∂ </w:t>
      </w:r>
      <w:r w:rsidRPr="00CD0D0D">
        <w:rPr>
          <w:rStyle w:val="StyleUnderline"/>
        </w:rPr>
        <w:t xml:space="preserve">bridges with members of Congress opposed to the action on </w:t>
      </w:r>
      <w:proofErr w:type="gramStart"/>
      <w:r w:rsidRPr="00CD0D0D">
        <w:rPr>
          <w:rStyle w:val="StyleUnderline"/>
        </w:rPr>
        <w:t>political,</w:t>
      </w:r>
      <w:r w:rsidRPr="00CD0D0D">
        <w:rPr>
          <w:rStyle w:val="StyleUnderline"/>
          <w:sz w:val="12"/>
        </w:rPr>
        <w:t>∂</w:t>
      </w:r>
      <w:proofErr w:type="gramEnd"/>
      <w:r w:rsidRPr="00CD0D0D">
        <w:rPr>
          <w:rStyle w:val="StyleUnderline"/>
          <w:sz w:val="12"/>
        </w:rPr>
        <w:t xml:space="preserve"> </w:t>
      </w:r>
      <w:r w:rsidRPr="00CD0D0D">
        <w:rPr>
          <w:rStyle w:val="StyleUnderline"/>
        </w:rPr>
        <w:t>ideological, or even constitutional grounds</w:t>
      </w:r>
      <w:r>
        <w:t>. To be sure, in almost all</w:t>
      </w:r>
      <w:r w:rsidRPr="00CD0D0D">
        <w:rPr>
          <w:sz w:val="12"/>
        </w:rPr>
        <w:t xml:space="preserve">∂ </w:t>
      </w:r>
      <w:r>
        <w:t>circumstances, presidents will be able to carry the day and beat back</w:t>
      </w:r>
      <w:r w:rsidRPr="00CD0D0D">
        <w:rPr>
          <w:sz w:val="12"/>
        </w:rPr>
        <w:t xml:space="preserve">∂ </w:t>
      </w:r>
      <w:r>
        <w:t xml:space="preserve">any legislative effort to undo what they have done </w:t>
      </w:r>
      <w:proofErr w:type="gramStart"/>
      <w:r>
        <w:t>unilaterally.</w:t>
      </w:r>
      <w:r w:rsidRPr="00CD0D0D">
        <w:rPr>
          <w:sz w:val="12"/>
        </w:rPr>
        <w:t>∂</w:t>
      </w:r>
      <w:proofErr w:type="gramEnd"/>
      <w:r w:rsidRPr="00CD0D0D">
        <w:rPr>
          <w:sz w:val="12"/>
        </w:rPr>
        <w:t xml:space="preserve"> </w:t>
      </w:r>
      <w:r>
        <w:t xml:space="preserve">However, </w:t>
      </w:r>
      <w:r w:rsidRPr="00CD0D0D">
        <w:rPr>
          <w:rStyle w:val="StyleUnderline"/>
        </w:rPr>
        <w:t>the ill will so generated on Capitol Hill may prove politically</w:t>
      </w:r>
      <w:r w:rsidRPr="00CD0D0D">
        <w:rPr>
          <w:sz w:val="12"/>
        </w:rPr>
        <w:t xml:space="preserve">∂ </w:t>
      </w:r>
      <w:r w:rsidRPr="00CD0D0D">
        <w:rPr>
          <w:rStyle w:val="StyleUnderline"/>
        </w:rPr>
        <w:t>costly the next time the president’s policy wishes require action that</w:t>
      </w:r>
      <w:r w:rsidRPr="00CD0D0D">
        <w:rPr>
          <w:rStyle w:val="StyleUnderline"/>
          <w:sz w:val="12"/>
        </w:rPr>
        <w:t xml:space="preserve">∂ </w:t>
      </w:r>
      <w:r w:rsidRPr="00CD0D0D">
        <w:rPr>
          <w:rStyle w:val="StyleUnderline"/>
        </w:rPr>
        <w:t>only Congress can take</w:t>
      </w:r>
      <w:r>
        <w:t>. For example, despite being a rather blunt</w:t>
      </w:r>
      <w:r w:rsidRPr="00CD0D0D">
        <w:rPr>
          <w:sz w:val="12"/>
        </w:rPr>
        <w:t xml:space="preserve">∂ </w:t>
      </w:r>
      <w:r>
        <w:t>instrument, Congress retains the power of the purse and therefore,</w:t>
      </w:r>
      <w:r w:rsidRPr="00CD0D0D">
        <w:rPr>
          <w:sz w:val="12"/>
        </w:rPr>
        <w:t xml:space="preserve">∂ </w:t>
      </w:r>
      <w:r>
        <w:t>ultimately, the power to support or de-fund most policies that</w:t>
      </w:r>
      <w:r w:rsidRPr="00CD0D0D">
        <w:rPr>
          <w:sz w:val="12"/>
        </w:rPr>
        <w:t xml:space="preserve">∂ </w:t>
      </w:r>
      <w:r>
        <w:t xml:space="preserve">presidents begin unilaterally.40 </w:t>
      </w:r>
      <w:r w:rsidRPr="00CD0D0D">
        <w:rPr>
          <w:rStyle w:val="StyleUnderline"/>
        </w:rPr>
        <w:t>This echoes</w:t>
      </w:r>
      <w:r>
        <w:t xml:space="preserve"> Neustadt’s moral from the</w:t>
      </w:r>
      <w:r w:rsidRPr="00CD0D0D">
        <w:rPr>
          <w:sz w:val="12"/>
        </w:rPr>
        <w:t xml:space="preserve">∂ </w:t>
      </w:r>
      <w:r>
        <w:t>“three cases of command”—</w:t>
      </w:r>
      <w:r w:rsidRPr="00CD0D0D">
        <w:rPr>
          <w:rStyle w:val="StyleUnderline"/>
        </w:rPr>
        <w:t>Truman’s firing of General Douglas</w:t>
      </w:r>
      <w:r w:rsidRPr="00CD0D0D">
        <w:rPr>
          <w:sz w:val="12"/>
        </w:rPr>
        <w:t xml:space="preserve">∂ </w:t>
      </w:r>
      <w:r w:rsidRPr="00CD0D0D">
        <w:rPr>
          <w:rStyle w:val="StyleUnderline"/>
        </w:rPr>
        <w:t>MacArthur and seizure of the steel mills during the Korean War, and</w:t>
      </w:r>
      <w:r w:rsidRPr="00CD0D0D">
        <w:rPr>
          <w:rStyle w:val="StyleUnderline"/>
          <w:sz w:val="12"/>
        </w:rPr>
        <w:t xml:space="preserve">∂ </w:t>
      </w:r>
      <w:r w:rsidRPr="00CD0D0D">
        <w:rPr>
          <w:rStyle w:val="StyleUnderline"/>
        </w:rPr>
        <w:t>Eisenhower federalizing the Arkansas National Guard</w:t>
      </w:r>
      <w:r>
        <w:t xml:space="preserve"> to integrate</w:t>
      </w:r>
      <w:r w:rsidRPr="00CD0D0D">
        <w:rPr>
          <w:sz w:val="12"/>
        </w:rPr>
        <w:t xml:space="preserve">∂ </w:t>
      </w:r>
      <w:r>
        <w:t xml:space="preserve">Central High School. In each case, </w:t>
      </w:r>
      <w:r w:rsidRPr="00CD0D0D">
        <w:rPr>
          <w:rStyle w:val="StyleUnderline"/>
        </w:rPr>
        <w:t>the president succeeded in achieving</w:t>
      </w:r>
      <w:r w:rsidRPr="00CD0D0D">
        <w:rPr>
          <w:rStyle w:val="StyleUnderline"/>
          <w:sz w:val="12"/>
        </w:rPr>
        <w:t xml:space="preserve">∂ </w:t>
      </w:r>
      <w:r w:rsidRPr="00CD0D0D">
        <w:rPr>
          <w:rStyle w:val="StyleUnderline"/>
        </w:rPr>
        <w:t>his immediate policy objective. Yet, in each case</w:t>
      </w:r>
      <w:r>
        <w:t xml:space="preserve">, Neustadt argues </w:t>
      </w:r>
      <w:r w:rsidRPr="00CD0D0D">
        <w:rPr>
          <w:rStyle w:val="StyleUnderline"/>
        </w:rPr>
        <w:t>the</w:t>
      </w:r>
      <w:r w:rsidRPr="00CD0D0D">
        <w:rPr>
          <w:rStyle w:val="StyleUnderline"/>
          <w:sz w:val="12"/>
        </w:rPr>
        <w:t xml:space="preserve">∂ </w:t>
      </w:r>
      <w:r w:rsidRPr="00CD0D0D">
        <w:rPr>
          <w:rStyle w:val="StyleUnderline"/>
        </w:rPr>
        <w:t>victory was a pyrrhic one, coming at a high political cost</w:t>
      </w:r>
      <w:r>
        <w:t>. Truman’s</w:t>
      </w:r>
      <w:r w:rsidRPr="00CD0D0D">
        <w:rPr>
          <w:sz w:val="12"/>
        </w:rPr>
        <w:t xml:space="preserve">∂ </w:t>
      </w:r>
      <w:r w:rsidRPr="00CD0D0D">
        <w:rPr>
          <w:rStyle w:val="StyleUnderline"/>
        </w:rPr>
        <w:t>actions</w:t>
      </w:r>
      <w:proofErr w:type="gramStart"/>
      <w:r>
        <w:t>, in particular, only</w:t>
      </w:r>
      <w:proofErr w:type="gramEnd"/>
      <w:r>
        <w:t xml:space="preserve"> </w:t>
      </w:r>
      <w:r w:rsidRPr="00CD0D0D">
        <w:rPr>
          <w:rStyle w:val="StyleUnderline"/>
        </w:rPr>
        <w:t>intensified</w:t>
      </w:r>
      <w:r>
        <w:t xml:space="preserve"> ongoing </w:t>
      </w:r>
      <w:r w:rsidRPr="00CD0D0D">
        <w:rPr>
          <w:rStyle w:val="StyleUnderline"/>
        </w:rPr>
        <w:t>battles with Congress on</w:t>
      </w:r>
      <w:r w:rsidRPr="00CD0D0D">
        <w:rPr>
          <w:sz w:val="12"/>
        </w:rPr>
        <w:t xml:space="preserve">∂ </w:t>
      </w:r>
      <w:r w:rsidRPr="00CD0D0D">
        <w:rPr>
          <w:rStyle w:val="StyleUnderline"/>
        </w:rPr>
        <w:t>both the foreign and domestic fronts and likely hindered</w:t>
      </w:r>
      <w:r>
        <w:t xml:space="preserve"> Truman’s</w:t>
      </w:r>
      <w:r w:rsidRPr="00CD0D0D">
        <w:rPr>
          <w:sz w:val="12"/>
        </w:rPr>
        <w:t xml:space="preserve">∂ </w:t>
      </w:r>
      <w:r w:rsidRPr="00CD0D0D">
        <w:rPr>
          <w:rStyle w:val="StyleUnderline"/>
        </w:rPr>
        <w:t>efforts to extract concessions from Congress on other key elements of</w:t>
      </w:r>
      <w:r w:rsidRPr="00CD0D0D">
        <w:rPr>
          <w:rStyle w:val="StyleUnderline"/>
          <w:sz w:val="12"/>
        </w:rPr>
        <w:t xml:space="preserve">∂ </w:t>
      </w:r>
      <w:r w:rsidRPr="00CD0D0D">
        <w:rPr>
          <w:rStyle w:val="StyleUnderline"/>
        </w:rPr>
        <w:t>his legislative agenda</w:t>
      </w:r>
      <w:r>
        <w:t>.41</w:t>
      </w:r>
    </w:p>
    <w:p w14:paraId="3BF4F223" w14:textId="77777777" w:rsidR="00AF1D5A" w:rsidRDefault="00AF1D5A" w:rsidP="00AF1D5A">
      <w:pPr>
        <w:pStyle w:val="Heading3"/>
      </w:pPr>
      <w:r>
        <w:lastRenderedPageBreak/>
        <w:t xml:space="preserve">AT </w:t>
      </w:r>
      <w:proofErr w:type="spellStart"/>
      <w:r>
        <w:t>Aff</w:t>
      </w:r>
      <w:proofErr w:type="spellEnd"/>
      <w:r>
        <w:t xml:space="preserve"> = Agency</w:t>
      </w:r>
    </w:p>
    <w:p w14:paraId="3EFA04F4" w14:textId="77777777" w:rsidR="00AF1D5A" w:rsidRPr="007B7C86" w:rsidRDefault="00AF1D5A" w:rsidP="00AF1D5A">
      <w:pPr>
        <w:pStyle w:val="Heading4"/>
      </w:pPr>
      <w:r>
        <w:t>Agencies link</w:t>
      </w:r>
    </w:p>
    <w:p w14:paraId="189CCF1F" w14:textId="77777777" w:rsidR="00AF1D5A" w:rsidRPr="007B7C86" w:rsidRDefault="00AF1D5A" w:rsidP="00AF1D5A">
      <w:proofErr w:type="spellStart"/>
      <w:r w:rsidRPr="007B7C86">
        <w:rPr>
          <w:rStyle w:val="Style13ptBold"/>
        </w:rPr>
        <w:t>Sensiba</w:t>
      </w:r>
      <w:proofErr w:type="spellEnd"/>
      <w:r w:rsidRPr="007B7C86">
        <w:rPr>
          <w:rStyle w:val="Style13ptBold"/>
        </w:rPr>
        <w:t xml:space="preserve"> </w:t>
      </w:r>
      <w:r>
        <w:rPr>
          <w:rStyle w:val="Style13ptBold"/>
        </w:rPr>
        <w:t>‘</w:t>
      </w:r>
      <w:r w:rsidRPr="007B7C86">
        <w:rPr>
          <w:rStyle w:val="Style13ptBold"/>
        </w:rPr>
        <w:t>20</w:t>
      </w:r>
      <w:r w:rsidRPr="007B7C86">
        <w:t xml:space="preserve"> </w:t>
      </w:r>
      <w:r>
        <w:t>[</w:t>
      </w:r>
      <w:r w:rsidRPr="007B7C86">
        <w:t xml:space="preserve">Jennifer </w:t>
      </w:r>
      <w:proofErr w:type="spellStart"/>
      <w:r w:rsidRPr="007B7C86">
        <w:t>Sensiba</w:t>
      </w:r>
      <w:proofErr w:type="spellEnd"/>
      <w:r w:rsidRPr="007B7C86">
        <w:t xml:space="preserve">, journalist. [Don’t Encourage Biden To Waste Political Capital, 11-6-20, </w:t>
      </w:r>
      <w:hyperlink r:id="rId25" w:history="1">
        <w:r w:rsidRPr="007B7C86">
          <w:rPr>
            <w:rStyle w:val="Hyperlink"/>
          </w:rPr>
          <w:t>https://cleantechnica.com/2020/11/06/dont-encourage-biden-to-waste-political-capital/</w:t>
        </w:r>
      </w:hyperlink>
      <w:r w:rsidRPr="007B7C86">
        <w:t>]</w:t>
      </w:r>
    </w:p>
    <w:p w14:paraId="0FA23EDE" w14:textId="77777777" w:rsidR="00AF1D5A" w:rsidRPr="007B7C86" w:rsidRDefault="00AF1D5A" w:rsidP="00AF1D5A">
      <w:r w:rsidRPr="0007220F">
        <w:rPr>
          <w:rStyle w:val="Emphasis"/>
          <w:highlight w:val="cyan"/>
        </w:rPr>
        <w:t>Executive Power</w:t>
      </w:r>
      <w:r w:rsidRPr="0007220F">
        <w:rPr>
          <w:rStyle w:val="StyleUnderline"/>
          <w:highlight w:val="cyan"/>
        </w:rPr>
        <w:t xml:space="preserve"> Is </w:t>
      </w:r>
      <w:r w:rsidRPr="0007220F">
        <w:rPr>
          <w:rStyle w:val="Emphasis"/>
          <w:highlight w:val="cyan"/>
        </w:rPr>
        <w:t>Expensive</w:t>
      </w:r>
    </w:p>
    <w:p w14:paraId="5E52726F" w14:textId="77777777" w:rsidR="00AF1D5A" w:rsidRPr="007B7C86" w:rsidRDefault="00AF1D5A" w:rsidP="00AF1D5A">
      <w:r w:rsidRPr="007B7C86">
        <w:t xml:space="preserve">While Trump abused executive power frequently, don’t be tempted by calls for Biden to take revenge and do the same thing. </w:t>
      </w:r>
      <w:r w:rsidRPr="007B7C86">
        <w:rPr>
          <w:rStyle w:val="Emphasis"/>
        </w:rPr>
        <w:t xml:space="preserve">The </w:t>
      </w:r>
      <w:proofErr w:type="gramStart"/>
      <w:r w:rsidRPr="007B7C86">
        <w:rPr>
          <w:rStyle w:val="Emphasis"/>
        </w:rPr>
        <w:t>short term</w:t>
      </w:r>
      <w:proofErr w:type="gramEnd"/>
      <w:r w:rsidRPr="007B7C86">
        <w:rPr>
          <w:rStyle w:val="Emphasis"/>
        </w:rPr>
        <w:t xml:space="preserve"> gains</w:t>
      </w:r>
      <w:r w:rsidRPr="007B7C86">
        <w:rPr>
          <w:rStyle w:val="StyleUnderline"/>
        </w:rPr>
        <w:t xml:space="preserve"> may be </w:t>
      </w:r>
      <w:r w:rsidRPr="007B7C86">
        <w:rPr>
          <w:rStyle w:val="Emphasis"/>
        </w:rPr>
        <w:t>enticing</w:t>
      </w:r>
      <w:r w:rsidRPr="007B7C86">
        <w:rPr>
          <w:rStyle w:val="StyleUnderline"/>
        </w:rPr>
        <w:t xml:space="preserve">, but </w:t>
      </w:r>
      <w:r w:rsidRPr="007B7C86">
        <w:rPr>
          <w:rStyle w:val="Emphasis"/>
        </w:rPr>
        <w:t xml:space="preserve">the </w:t>
      </w:r>
      <w:r w:rsidRPr="0007220F">
        <w:rPr>
          <w:rStyle w:val="Emphasis"/>
          <w:highlight w:val="cyan"/>
        </w:rPr>
        <w:t>longer</w:t>
      </w:r>
      <w:r w:rsidRPr="007B7C86">
        <w:rPr>
          <w:rStyle w:val="Emphasis"/>
        </w:rPr>
        <w:t xml:space="preserve"> term </w:t>
      </w:r>
      <w:r w:rsidRPr="0007220F">
        <w:rPr>
          <w:rStyle w:val="Emphasis"/>
          <w:highlight w:val="cyan"/>
        </w:rPr>
        <w:t>costs</w:t>
      </w:r>
      <w:r w:rsidRPr="0007220F">
        <w:rPr>
          <w:rStyle w:val="StyleUnderline"/>
          <w:highlight w:val="cyan"/>
        </w:rPr>
        <w:t xml:space="preserve"> are</w:t>
      </w:r>
      <w:r w:rsidRPr="007B7C86">
        <w:rPr>
          <w:rStyle w:val="StyleUnderline"/>
        </w:rPr>
        <w:t xml:space="preserve"> </w:t>
      </w:r>
      <w:r w:rsidRPr="007B7C86">
        <w:rPr>
          <w:rStyle w:val="Emphasis"/>
        </w:rPr>
        <w:t xml:space="preserve">much </w:t>
      </w:r>
      <w:r w:rsidRPr="0007220F">
        <w:rPr>
          <w:rStyle w:val="Emphasis"/>
          <w:highlight w:val="cyan"/>
        </w:rPr>
        <w:t>bigger</w:t>
      </w:r>
      <w:r w:rsidRPr="0007220F">
        <w:rPr>
          <w:rStyle w:val="StyleUnderline"/>
          <w:highlight w:val="cyan"/>
        </w:rPr>
        <w:t xml:space="preserve"> than they</w:t>
      </w:r>
      <w:r w:rsidRPr="007B7C86">
        <w:rPr>
          <w:rStyle w:val="StyleUnderline"/>
        </w:rPr>
        <w:t xml:space="preserve"> might </w:t>
      </w:r>
      <w:r w:rsidRPr="0007220F">
        <w:rPr>
          <w:rStyle w:val="StyleUnderline"/>
          <w:highlight w:val="cyan"/>
        </w:rPr>
        <w:t>appear</w:t>
      </w:r>
      <w:r w:rsidRPr="007B7C86">
        <w:rPr>
          <w:rStyle w:val="StyleUnderline"/>
        </w:rPr>
        <w:t xml:space="preserve"> to be at first</w:t>
      </w:r>
      <w:r w:rsidRPr="007B7C86">
        <w:t>. Trump found out the hard way that pushing for things like the border wall, fights against LGBT rights, and attempts to prop up the failing coal industry alienates reasonable people. It’s easy to say “Trump did it! We can too!”, but don’t forget that was part of his undoing.</w:t>
      </w:r>
    </w:p>
    <w:p w14:paraId="1BFCF779" w14:textId="77777777" w:rsidR="00AF1D5A" w:rsidRPr="007B7C86" w:rsidRDefault="00AF1D5A" w:rsidP="00AF1D5A">
      <w:r w:rsidRPr="007B7C86">
        <w:t xml:space="preserve">The worst thing a President Biden could do is use unconstitutional executive orders for something divisive like gun control. Yes, Trump </w:t>
      </w:r>
      <w:proofErr w:type="gramStart"/>
      <w:r w:rsidRPr="007B7C86">
        <w:t>actually did</w:t>
      </w:r>
      <w:proofErr w:type="gramEnd"/>
      <w:r w:rsidRPr="007B7C86">
        <w:t xml:space="preserve"> this, because he thought it would make him look good after the Las Vegas shooting, but it divided his own supporters. Loyalists made excuses or claimed it was part of some elaborate game to “beat the libs,” while people who really believed in gun rights deeply lost trust in Trump. Make no mistake, </w:t>
      </w:r>
      <w:r w:rsidRPr="007B7C86">
        <w:rPr>
          <w:rStyle w:val="StyleUnderline"/>
        </w:rPr>
        <w:t xml:space="preserve">a Democratic </w:t>
      </w:r>
      <w:r w:rsidRPr="0007220F">
        <w:rPr>
          <w:rStyle w:val="StyleUnderline"/>
          <w:highlight w:val="cyan"/>
        </w:rPr>
        <w:t>president</w:t>
      </w:r>
      <w:r w:rsidRPr="007B7C86">
        <w:t xml:space="preserve"> doing this </w:t>
      </w:r>
      <w:r w:rsidRPr="0007220F">
        <w:rPr>
          <w:rStyle w:val="StyleUnderline"/>
          <w:highlight w:val="cyan"/>
        </w:rPr>
        <w:t>would</w:t>
      </w:r>
      <w:r w:rsidRPr="007B7C86">
        <w:rPr>
          <w:rStyle w:val="StyleUnderline"/>
        </w:rPr>
        <w:t xml:space="preserve"> </w:t>
      </w:r>
      <w:r w:rsidRPr="007B7C86">
        <w:rPr>
          <w:rStyle w:val="Emphasis"/>
        </w:rPr>
        <w:t xml:space="preserve">quickly </w:t>
      </w:r>
      <w:r w:rsidRPr="0007220F">
        <w:rPr>
          <w:rStyle w:val="Emphasis"/>
          <w:highlight w:val="cyan"/>
        </w:rPr>
        <w:t>earn</w:t>
      </w:r>
      <w:r w:rsidRPr="007B7C86">
        <w:rPr>
          <w:rStyle w:val="StyleUnderline"/>
        </w:rPr>
        <w:t xml:space="preserve"> the </w:t>
      </w:r>
      <w:r w:rsidRPr="0007220F">
        <w:rPr>
          <w:rStyle w:val="StyleUnderline"/>
          <w:highlight w:val="cyan"/>
        </w:rPr>
        <w:t>hostilities of</w:t>
      </w:r>
      <w:r w:rsidRPr="007B7C86">
        <w:rPr>
          <w:rStyle w:val="StyleUnderline"/>
        </w:rPr>
        <w:t xml:space="preserve"> </w:t>
      </w:r>
      <w:r w:rsidRPr="007B7C86">
        <w:rPr>
          <w:rStyle w:val="Emphasis"/>
        </w:rPr>
        <w:t xml:space="preserve">both </w:t>
      </w:r>
      <w:r w:rsidRPr="0007220F">
        <w:rPr>
          <w:rStyle w:val="Emphasis"/>
          <w:highlight w:val="cyan"/>
        </w:rPr>
        <w:t>camps</w:t>
      </w:r>
      <w:r w:rsidRPr="0007220F">
        <w:rPr>
          <w:rStyle w:val="StyleUnderline"/>
          <w:highlight w:val="cyan"/>
        </w:rPr>
        <w:t xml:space="preserve"> and suffer</w:t>
      </w:r>
      <w:r w:rsidRPr="007B7C86">
        <w:rPr>
          <w:rStyle w:val="StyleUnderline"/>
        </w:rPr>
        <w:t xml:space="preserve"> </w:t>
      </w:r>
      <w:r w:rsidRPr="007B7C86">
        <w:rPr>
          <w:rStyle w:val="Emphasis"/>
        </w:rPr>
        <w:t xml:space="preserve">a </w:t>
      </w:r>
      <w:r w:rsidRPr="0007220F">
        <w:rPr>
          <w:rStyle w:val="Emphasis"/>
          <w:highlight w:val="cyan"/>
        </w:rPr>
        <w:t>deeper cost</w:t>
      </w:r>
      <w:r w:rsidRPr="0007220F">
        <w:rPr>
          <w:rStyle w:val="StyleUnderline"/>
          <w:highlight w:val="cyan"/>
        </w:rPr>
        <w:t xml:space="preserve"> than </w:t>
      </w:r>
      <w:r w:rsidRPr="0007220F">
        <w:rPr>
          <w:rStyle w:val="Emphasis"/>
          <w:highlight w:val="cyan"/>
        </w:rPr>
        <w:t>Trump</w:t>
      </w:r>
      <w:r w:rsidRPr="007B7C86">
        <w:rPr>
          <w:rStyle w:val="Emphasis"/>
        </w:rPr>
        <w:t xml:space="preserve"> did</w:t>
      </w:r>
      <w:r w:rsidRPr="007B7C86">
        <w:t>.</w:t>
      </w:r>
    </w:p>
    <w:p w14:paraId="52AEAD0E" w14:textId="77777777" w:rsidR="00AF1D5A" w:rsidRPr="008241D0" w:rsidRDefault="00AF1D5A" w:rsidP="00AF1D5A">
      <w:r w:rsidRPr="007B7C86">
        <w:t xml:space="preserve">That’s just one example. </w:t>
      </w:r>
      <w:r w:rsidRPr="0007220F">
        <w:rPr>
          <w:rStyle w:val="StyleUnderline"/>
          <w:highlight w:val="cyan"/>
        </w:rPr>
        <w:t>There are</w:t>
      </w:r>
      <w:r w:rsidRPr="007B7C86">
        <w:rPr>
          <w:rStyle w:val="StyleUnderline"/>
        </w:rPr>
        <w:t xml:space="preserve"> </w:t>
      </w:r>
      <w:r w:rsidRPr="007B7C86">
        <w:rPr>
          <w:rStyle w:val="Emphasis"/>
        </w:rPr>
        <w:t xml:space="preserve">many other little </w:t>
      </w:r>
      <w:r w:rsidRPr="0007220F">
        <w:rPr>
          <w:rStyle w:val="Emphasis"/>
          <w:highlight w:val="cyan"/>
        </w:rPr>
        <w:t>regulatory things</w:t>
      </w:r>
      <w:r w:rsidRPr="007B7C86">
        <w:t xml:space="preserve"> a President </w:t>
      </w:r>
      <w:r w:rsidRPr="0007220F">
        <w:rPr>
          <w:rStyle w:val="StyleUnderline"/>
          <w:highlight w:val="cyan"/>
        </w:rPr>
        <w:t>Biden could do</w:t>
      </w:r>
      <w:r w:rsidRPr="007B7C86">
        <w:rPr>
          <w:rStyle w:val="StyleUnderline"/>
        </w:rPr>
        <w:t xml:space="preserve"> to put the screws to Republicans, but </w:t>
      </w:r>
      <w:r w:rsidRPr="0007220F">
        <w:rPr>
          <w:rStyle w:val="StyleUnderline"/>
          <w:highlight w:val="cyan"/>
        </w:rPr>
        <w:t xml:space="preserve">in most </w:t>
      </w:r>
      <w:proofErr w:type="gramStart"/>
      <w:r w:rsidRPr="0007220F">
        <w:rPr>
          <w:rStyle w:val="StyleUnderline"/>
          <w:highlight w:val="cyan"/>
        </w:rPr>
        <w:t>cases</w:t>
      </w:r>
      <w:proofErr w:type="gramEnd"/>
      <w:r w:rsidRPr="0007220F">
        <w:rPr>
          <w:rStyle w:val="StyleUnderline"/>
          <w:highlight w:val="cyan"/>
        </w:rPr>
        <w:t xml:space="preserve"> </w:t>
      </w:r>
      <w:r w:rsidRPr="0007220F">
        <w:rPr>
          <w:rStyle w:val="Emphasis"/>
          <w:highlight w:val="cyan"/>
        </w:rPr>
        <w:t>it</w:t>
      </w:r>
      <w:r w:rsidRPr="007B7C86">
        <w:rPr>
          <w:rStyle w:val="Emphasis"/>
        </w:rPr>
        <w:t xml:space="preserve"> simply </w:t>
      </w:r>
      <w:r w:rsidRPr="0007220F">
        <w:rPr>
          <w:rStyle w:val="Emphasis"/>
          <w:highlight w:val="cyan"/>
        </w:rPr>
        <w:t>isn’t worth it</w:t>
      </w:r>
      <w:r w:rsidRPr="0007220F">
        <w:rPr>
          <w:rStyle w:val="StyleUnderline"/>
          <w:highlight w:val="cyan"/>
        </w:rPr>
        <w:t xml:space="preserve"> when we need</w:t>
      </w:r>
      <w:r w:rsidRPr="007B7C86">
        <w:rPr>
          <w:rStyle w:val="StyleUnderline"/>
        </w:rPr>
        <w:t xml:space="preserve"> </w:t>
      </w:r>
      <w:r w:rsidRPr="007B7C86">
        <w:rPr>
          <w:rStyle w:val="Emphasis"/>
        </w:rPr>
        <w:t xml:space="preserve">real </w:t>
      </w:r>
      <w:r w:rsidRPr="0007220F">
        <w:rPr>
          <w:rStyle w:val="Emphasis"/>
          <w:highlight w:val="cyan"/>
        </w:rPr>
        <w:t>legislation</w:t>
      </w:r>
      <w:r w:rsidRPr="007B7C86">
        <w:rPr>
          <w:rStyle w:val="StyleUnderline"/>
        </w:rPr>
        <w:t xml:space="preserve"> to </w:t>
      </w:r>
      <w:r w:rsidRPr="007B7C86">
        <w:rPr>
          <w:rStyle w:val="Emphasis"/>
        </w:rPr>
        <w:t>get the job done</w:t>
      </w:r>
      <w:r w:rsidRPr="007B7C86">
        <w:t>.</w:t>
      </w:r>
    </w:p>
    <w:p w14:paraId="1231D299" w14:textId="77777777" w:rsidR="00AF1D5A" w:rsidRPr="00813E54" w:rsidRDefault="00AF1D5A" w:rsidP="00AF1D5A">
      <w:pPr>
        <w:pStyle w:val="Heading4"/>
      </w:pPr>
      <w:r w:rsidRPr="00813E54">
        <w:t xml:space="preserve">Biden </w:t>
      </w:r>
      <w:r w:rsidRPr="00813E54">
        <w:rPr>
          <w:u w:val="single"/>
        </w:rPr>
        <w:t>gets the blame</w:t>
      </w:r>
      <w:r w:rsidRPr="00813E54">
        <w:t xml:space="preserve"> for agency action</w:t>
      </w:r>
    </w:p>
    <w:p w14:paraId="1C68E943" w14:textId="77777777" w:rsidR="00AF1D5A" w:rsidRDefault="00AF1D5A" w:rsidP="00AF1D5A">
      <w:r w:rsidRPr="00813E54">
        <w:t xml:space="preserve">Kathryn E. </w:t>
      </w:r>
      <w:r w:rsidRPr="00813E54">
        <w:rPr>
          <w:rStyle w:val="Style13ptBold"/>
        </w:rPr>
        <w:t>Kovacs 18</w:t>
      </w:r>
      <w:r w:rsidRPr="00813E54">
        <w:t>, Professor at the University of Rutgers School of Law, JD from Georgetown University Law Center, BA in Psychology from Yale University, “Rules About Rulemaking and The Rise of the Unitary Executive”, Administrative Law Review, 70 Admin. L. Rev. 515, Summer 2018, Lexis</w:t>
      </w:r>
    </w:p>
    <w:p w14:paraId="6E564146" w14:textId="77777777" w:rsidR="00AF1D5A" w:rsidRPr="00813E54" w:rsidRDefault="00AF1D5A" w:rsidP="00AF1D5A">
      <w:r w:rsidRPr="00813E54">
        <w:t xml:space="preserve">Clearly, there are other reasons for this phenomenon: among them, </w:t>
      </w:r>
      <w:r w:rsidRPr="00813E54">
        <w:rPr>
          <w:rStyle w:val="StyleUnderline"/>
        </w:rPr>
        <w:t xml:space="preserve">the </w:t>
      </w:r>
      <w:r w:rsidRPr="0007220F">
        <w:rPr>
          <w:rStyle w:val="StyleUnderline"/>
          <w:highlight w:val="cyan"/>
        </w:rPr>
        <w:t>President's</w:t>
      </w:r>
      <w:r w:rsidRPr="00813E54">
        <w:t xml:space="preserve"> desire to take political credit or, on the flip side, his </w:t>
      </w:r>
      <w:r w:rsidRPr="0007220F">
        <w:rPr>
          <w:rStyle w:val="StyleUnderline"/>
          <w:highlight w:val="cyan"/>
        </w:rPr>
        <w:t>recognition</w:t>
      </w:r>
      <w:r w:rsidRPr="00813E54">
        <w:rPr>
          <w:rStyle w:val="StyleUnderline"/>
        </w:rPr>
        <w:t xml:space="preserve"> that, </w:t>
      </w:r>
      <w:r w:rsidRPr="0007220F">
        <w:rPr>
          <w:rStyle w:val="Emphasis"/>
          <w:highlight w:val="cyan"/>
        </w:rPr>
        <w:t>whatever the outcome</w:t>
      </w:r>
      <w:r w:rsidRPr="00813E54">
        <w:rPr>
          <w:rStyle w:val="StyleUnderline"/>
        </w:rPr>
        <w:t xml:space="preserve">, he </w:t>
      </w:r>
      <w:r w:rsidRPr="0007220F">
        <w:rPr>
          <w:rStyle w:val="StyleUnderline"/>
          <w:highlight w:val="cyan"/>
        </w:rPr>
        <w:t xml:space="preserve">will be </w:t>
      </w:r>
      <w:r w:rsidRPr="0007220F">
        <w:rPr>
          <w:rStyle w:val="Emphasis"/>
          <w:highlight w:val="cyan"/>
        </w:rPr>
        <w:t>saddled with</w:t>
      </w:r>
      <w:r w:rsidRPr="00813E54">
        <w:rPr>
          <w:rStyle w:val="Emphasis"/>
        </w:rPr>
        <w:t xml:space="preserve"> </w:t>
      </w:r>
      <w:proofErr w:type="gramStart"/>
      <w:r w:rsidRPr="00813E54">
        <w:rPr>
          <w:rStyle w:val="Emphasis"/>
        </w:rPr>
        <w:t xml:space="preserve">the </w:t>
      </w:r>
      <w:r w:rsidRPr="0007220F">
        <w:rPr>
          <w:rStyle w:val="Emphasis"/>
          <w:highlight w:val="cyan"/>
        </w:rPr>
        <w:t>political</w:t>
      </w:r>
      <w:proofErr w:type="gramEnd"/>
      <w:r w:rsidRPr="0007220F">
        <w:rPr>
          <w:rStyle w:val="Emphasis"/>
          <w:highlight w:val="cyan"/>
        </w:rPr>
        <w:t xml:space="preserve"> blame</w:t>
      </w:r>
      <w:r w:rsidRPr="0007220F">
        <w:rPr>
          <w:rStyle w:val="StyleUnderline"/>
          <w:highlight w:val="cyan"/>
        </w:rPr>
        <w:t>. The</w:t>
      </w:r>
      <w:r w:rsidRPr="00813E54">
        <w:rPr>
          <w:rStyle w:val="StyleUnderline"/>
        </w:rPr>
        <w:t xml:space="preserve"> American </w:t>
      </w:r>
      <w:r w:rsidRPr="0007220F">
        <w:rPr>
          <w:rStyle w:val="StyleUnderline"/>
          <w:highlight w:val="cyan"/>
        </w:rPr>
        <w:t>public</w:t>
      </w:r>
      <w:r w:rsidRPr="00813E54">
        <w:rPr>
          <w:rStyle w:val="StyleUnderline"/>
        </w:rPr>
        <w:t xml:space="preserve"> seems to </w:t>
      </w:r>
      <w:r w:rsidRPr="0007220F">
        <w:rPr>
          <w:rStyle w:val="Emphasis"/>
          <w:highlight w:val="cyan"/>
        </w:rPr>
        <w:t>equate</w:t>
      </w:r>
      <w:r w:rsidRPr="0007220F">
        <w:rPr>
          <w:rStyle w:val="StyleUnderline"/>
          <w:highlight w:val="cyan"/>
        </w:rPr>
        <w:t xml:space="preserve"> the </w:t>
      </w:r>
      <w:r w:rsidRPr="0007220F">
        <w:rPr>
          <w:rStyle w:val="Emphasis"/>
          <w:highlight w:val="cyan"/>
        </w:rPr>
        <w:t>Pres</w:t>
      </w:r>
      <w:r w:rsidRPr="00813E54">
        <w:rPr>
          <w:rStyle w:val="StyleUnderline"/>
        </w:rPr>
        <w:t xml:space="preserve">ident </w:t>
      </w:r>
      <w:r w:rsidRPr="0007220F">
        <w:rPr>
          <w:rStyle w:val="StyleUnderline"/>
          <w:highlight w:val="cyan"/>
        </w:rPr>
        <w:t xml:space="preserve">with the </w:t>
      </w:r>
      <w:r w:rsidRPr="0007220F">
        <w:rPr>
          <w:rStyle w:val="Emphasis"/>
          <w:highlight w:val="cyan"/>
        </w:rPr>
        <w:t>Fourth Branch</w:t>
      </w:r>
      <w:r w:rsidRPr="00813E54">
        <w:rPr>
          <w:rStyle w:val="StyleUnderline"/>
        </w:rPr>
        <w:t xml:space="preserve">. Advances in </w:t>
      </w:r>
      <w:r w:rsidRPr="0007220F">
        <w:rPr>
          <w:rStyle w:val="Emphasis"/>
          <w:highlight w:val="cyan"/>
        </w:rPr>
        <w:t>tech</w:t>
      </w:r>
      <w:r w:rsidRPr="00813E54">
        <w:rPr>
          <w:rStyle w:val="Emphasis"/>
        </w:rPr>
        <w:t>nology</w:t>
      </w:r>
      <w:r w:rsidRPr="00813E54">
        <w:rPr>
          <w:rStyle w:val="StyleUnderline"/>
        </w:rPr>
        <w:t xml:space="preserve"> </w:t>
      </w:r>
      <w:r w:rsidRPr="0007220F">
        <w:rPr>
          <w:rStyle w:val="StyleUnderline"/>
          <w:highlight w:val="cyan"/>
        </w:rPr>
        <w:t xml:space="preserve">and </w:t>
      </w:r>
      <w:r w:rsidRPr="0007220F">
        <w:rPr>
          <w:rStyle w:val="Emphasis"/>
          <w:highlight w:val="cyan"/>
        </w:rPr>
        <w:t>media</w:t>
      </w:r>
      <w:r w:rsidRPr="00813E54">
        <w:rPr>
          <w:rStyle w:val="StyleUnderline"/>
        </w:rPr>
        <w:t xml:space="preserve"> may be </w:t>
      </w:r>
      <w:r w:rsidRPr="0007220F">
        <w:rPr>
          <w:rStyle w:val="Emphasis"/>
          <w:highlight w:val="cyan"/>
        </w:rPr>
        <w:t>exacerbating</w:t>
      </w:r>
      <w:r w:rsidRPr="0007220F">
        <w:rPr>
          <w:rStyle w:val="StyleUnderline"/>
          <w:highlight w:val="cyan"/>
        </w:rPr>
        <w:t xml:space="preserve"> this</w:t>
      </w:r>
      <w:r w:rsidRPr="00813E54">
        <w:rPr>
          <w:rStyle w:val="StyleUnderline"/>
        </w:rPr>
        <w:t xml:space="preserve"> effect</w:t>
      </w:r>
      <w:r w:rsidRPr="00813E54">
        <w:t xml:space="preserve">. This phenomenon, however, cuts both ways. The President may be inclined to make policy decisions himself so that he can take the credit if the outcome is politically popular, but he may prefer to leave policymaking to his subordinates so that he can distance himself if the outcome is not politically popular. This does not, therefore, account fully for the </w:t>
      </w:r>
      <w:proofErr w:type="gramStart"/>
      <w:r w:rsidRPr="00813E54">
        <w:t>dramatic  [</w:t>
      </w:r>
      <w:proofErr w:type="gramEnd"/>
      <w:r w:rsidRPr="00813E54">
        <w:t>*557]  rise in presidential direct action described below.</w:t>
      </w:r>
    </w:p>
    <w:p w14:paraId="7E130619" w14:textId="77777777" w:rsidR="00AF1D5A" w:rsidRPr="00813E54" w:rsidRDefault="00AF1D5A" w:rsidP="00AF1D5A">
      <w:r w:rsidRPr="00813E54">
        <w:t>[FOOTNOTE]</w:t>
      </w:r>
    </w:p>
    <w:p w14:paraId="3ADDEE09" w14:textId="77777777" w:rsidR="00AF1D5A" w:rsidRDefault="00AF1D5A" w:rsidP="00AF1D5A">
      <w:r w:rsidRPr="00813E54">
        <w:t xml:space="preserve">Daniel A. </w:t>
      </w:r>
      <w:r w:rsidRPr="00813E54">
        <w:rPr>
          <w:rStyle w:val="StyleUnderline"/>
        </w:rPr>
        <w:t>Farber</w:t>
      </w:r>
      <w:r w:rsidRPr="00813E54">
        <w:t>, Presidential Administration Under Trump 23 (Aug. 9, 2017) (unpublished manuscript), https://papers.ssrn.com/sol3/papers.cfm?abstract_id=3015591 (</w:t>
      </w:r>
      <w:r w:rsidRPr="00813E54">
        <w:rPr>
          <w:rStyle w:val="StyleUnderline"/>
        </w:rPr>
        <w:t xml:space="preserve">envisioning a "feedback cycle in which </w:t>
      </w:r>
      <w:r w:rsidRPr="0007220F">
        <w:rPr>
          <w:rStyle w:val="StyleUnderline"/>
          <w:highlight w:val="cyan"/>
        </w:rPr>
        <w:t xml:space="preserve">presidents take </w:t>
      </w:r>
      <w:r w:rsidRPr="0007220F">
        <w:rPr>
          <w:rStyle w:val="Emphasis"/>
          <w:highlight w:val="cyan"/>
        </w:rPr>
        <w:t>control</w:t>
      </w:r>
      <w:r w:rsidRPr="0007220F">
        <w:rPr>
          <w:rStyle w:val="StyleUnderline"/>
          <w:highlight w:val="cyan"/>
        </w:rPr>
        <w:t xml:space="preserve"> of</w:t>
      </w:r>
      <w:r w:rsidRPr="00813E54">
        <w:rPr>
          <w:rStyle w:val="StyleUnderline"/>
        </w:rPr>
        <w:t xml:space="preserve"> major </w:t>
      </w:r>
      <w:r w:rsidRPr="0007220F">
        <w:rPr>
          <w:rStyle w:val="Emphasis"/>
          <w:highlight w:val="cyan"/>
        </w:rPr>
        <w:t>agency decisions</w:t>
      </w:r>
      <w:r w:rsidRPr="0007220F">
        <w:rPr>
          <w:rStyle w:val="StyleUnderline"/>
          <w:highlight w:val="cyan"/>
        </w:rPr>
        <w:t>, fortifying</w:t>
      </w:r>
      <w:r w:rsidRPr="00813E54">
        <w:rPr>
          <w:rStyle w:val="StyleUnderline"/>
        </w:rPr>
        <w:t xml:space="preserve"> the public's </w:t>
      </w:r>
      <w:r w:rsidRPr="0007220F">
        <w:rPr>
          <w:rStyle w:val="StyleUnderline"/>
          <w:highlight w:val="cyan"/>
        </w:rPr>
        <w:t xml:space="preserve">tendency to </w:t>
      </w:r>
      <w:r w:rsidRPr="0007220F">
        <w:rPr>
          <w:rStyle w:val="Emphasis"/>
          <w:highlight w:val="cyan"/>
        </w:rPr>
        <w:t>assign blame</w:t>
      </w:r>
      <w:r w:rsidRPr="00813E54">
        <w:rPr>
          <w:rStyle w:val="Emphasis"/>
        </w:rPr>
        <w:t xml:space="preserve"> to the president</w:t>
      </w:r>
      <w:r w:rsidRPr="00813E54">
        <w:rPr>
          <w:rStyle w:val="StyleUnderline"/>
        </w:rPr>
        <w:t xml:space="preserve"> </w:t>
      </w:r>
      <w:r w:rsidRPr="0007220F">
        <w:rPr>
          <w:rStyle w:val="StyleUnderline"/>
          <w:highlight w:val="cyan"/>
        </w:rPr>
        <w:t xml:space="preserve">for </w:t>
      </w:r>
      <w:r w:rsidRPr="0007220F">
        <w:rPr>
          <w:rStyle w:val="Emphasis"/>
          <w:highlight w:val="cyan"/>
        </w:rPr>
        <w:t>unpopular outcomes</w:t>
      </w:r>
      <w:r w:rsidRPr="00813E54">
        <w:rPr>
          <w:rStyle w:val="StyleUnderline"/>
        </w:rPr>
        <w:t>, which in turn strengthens the pressure on the president to assert control</w:t>
      </w:r>
      <w:r w:rsidRPr="00813E54">
        <w:t xml:space="preserve">"); see also COOPER, supra note 333, at 65, 95; Cary </w:t>
      </w:r>
      <w:proofErr w:type="spellStart"/>
      <w:r w:rsidRPr="00813E54">
        <w:t>Coglianese</w:t>
      </w:r>
      <w:proofErr w:type="spellEnd"/>
      <w:r w:rsidRPr="00813E54">
        <w:t xml:space="preserve"> &amp; Kristin Firth, Separation of Powers Legitimacy: An Empirical Inquiry into Norms About Power, 164 U. PA. L. REV. 1869, 1900 </w:t>
      </w:r>
      <w:r w:rsidRPr="00813E54">
        <w:lastRenderedPageBreak/>
        <w:t xml:space="preserve">(2016) (finding that </w:t>
      </w:r>
      <w:r w:rsidRPr="0007220F">
        <w:rPr>
          <w:rStyle w:val="StyleUnderline"/>
          <w:highlight w:val="cyan"/>
        </w:rPr>
        <w:t>people are</w:t>
      </w:r>
      <w:r w:rsidRPr="00813E54">
        <w:rPr>
          <w:rStyle w:val="StyleUnderline"/>
        </w:rPr>
        <w:t xml:space="preserve"> more </w:t>
      </w:r>
      <w:r w:rsidRPr="0007220F">
        <w:rPr>
          <w:rStyle w:val="Emphasis"/>
          <w:highlight w:val="cyan"/>
        </w:rPr>
        <w:t>likely to blame the Pres</w:t>
      </w:r>
      <w:r w:rsidRPr="00813E54">
        <w:rPr>
          <w:rStyle w:val="Emphasis"/>
        </w:rPr>
        <w:t xml:space="preserve">ident </w:t>
      </w:r>
      <w:r w:rsidRPr="0007220F">
        <w:rPr>
          <w:rStyle w:val="Emphasis"/>
          <w:highlight w:val="cyan"/>
        </w:rPr>
        <w:t>for</w:t>
      </w:r>
      <w:r w:rsidRPr="00813E54">
        <w:rPr>
          <w:rStyle w:val="Emphasis"/>
        </w:rPr>
        <w:t xml:space="preserve"> poor </w:t>
      </w:r>
      <w:r w:rsidRPr="0007220F">
        <w:rPr>
          <w:rStyle w:val="Emphasis"/>
          <w:highlight w:val="cyan"/>
        </w:rPr>
        <w:t>agency outcomes</w:t>
      </w:r>
      <w:r w:rsidRPr="00813E54">
        <w:rPr>
          <w:rStyle w:val="StyleUnderline"/>
        </w:rPr>
        <w:t xml:space="preserve"> than they are to credit him for positive agency outcomes</w:t>
      </w:r>
      <w:r w:rsidRPr="00813E54">
        <w:t>); Kagan, supra note 1, at 2310; Stack, supra note 334, at 264, 317.</w:t>
      </w:r>
    </w:p>
    <w:p w14:paraId="6F0199F8" w14:textId="77777777" w:rsidR="00AF1D5A" w:rsidRPr="00813E54" w:rsidRDefault="00AF1D5A" w:rsidP="00AF1D5A">
      <w:pPr>
        <w:pStyle w:val="Heading4"/>
      </w:pPr>
      <w:r w:rsidRPr="00813E54">
        <w:t xml:space="preserve">Congress will </w:t>
      </w:r>
      <w:r w:rsidRPr="00813E54">
        <w:rPr>
          <w:u w:val="single"/>
        </w:rPr>
        <w:t>pin it</w:t>
      </w:r>
      <w:r w:rsidRPr="00813E54">
        <w:t xml:space="preserve"> on </w:t>
      </w:r>
      <w:r>
        <w:t>the president</w:t>
      </w:r>
    </w:p>
    <w:p w14:paraId="2B7CC2F8" w14:textId="77777777" w:rsidR="00AF1D5A" w:rsidRDefault="00AF1D5A" w:rsidP="00AF1D5A">
      <w:r w:rsidRPr="003F1125">
        <w:rPr>
          <w:rStyle w:val="Style13ptBold"/>
        </w:rPr>
        <w:t>Sitaraman 19</w:t>
      </w:r>
      <w:r>
        <w:t>, Chancellor’s Faculty Fellow and Professor of Law at the Vanderbilt Law School, and Ariel Dobkin, Associate at Wilmer Cutler Pickering Hale and Dorr LLP, Postgraduate Research Fellow at MIT’s Internet Policy Research Initiative, JD from Yale Law School (</w:t>
      </w:r>
      <w:r w:rsidRPr="00813E54">
        <w:t>Ganesh, “The Choice Between Single Director Agencies and Multimember Commissions</w:t>
      </w:r>
      <w:r>
        <w:t>,”</w:t>
      </w:r>
      <w:r w:rsidRPr="00813E54">
        <w:t xml:space="preserve"> </w:t>
      </w:r>
      <w:r w:rsidRPr="003F1125">
        <w:rPr>
          <w:i/>
          <w:iCs/>
        </w:rPr>
        <w:t>Administrative Law Review, 71 Admin. L. Rev. 719</w:t>
      </w:r>
      <w:r>
        <w:t>)</w:t>
      </w:r>
    </w:p>
    <w:p w14:paraId="65302030" w14:textId="77777777" w:rsidR="00AF1D5A" w:rsidRPr="00813E54" w:rsidRDefault="00AF1D5A" w:rsidP="00AF1D5A">
      <w:r w:rsidRPr="00813E54">
        <w:t>B. Unity, Responsibility, and Accountability</w:t>
      </w:r>
    </w:p>
    <w:p w14:paraId="024FB22D" w14:textId="77777777" w:rsidR="00AF1D5A" w:rsidRPr="00300AFC" w:rsidRDefault="00AF1D5A" w:rsidP="00AF1D5A">
      <w:pPr>
        <w:rPr>
          <w:sz w:val="12"/>
        </w:rPr>
      </w:pPr>
      <w:r w:rsidRPr="004E67D4">
        <w:rPr>
          <w:rStyle w:val="StyleUnderline"/>
          <w:highlight w:val="cyan"/>
        </w:rPr>
        <w:t>Every agency is subject to</w:t>
      </w:r>
      <w:r w:rsidRPr="00813E54">
        <w:rPr>
          <w:rStyle w:val="StyleUnderline"/>
        </w:rPr>
        <w:t xml:space="preserve"> some level of </w:t>
      </w:r>
      <w:r w:rsidRPr="004E67D4">
        <w:rPr>
          <w:rStyle w:val="StyleUnderline"/>
          <w:highlight w:val="cyan"/>
        </w:rPr>
        <w:t>"control"</w:t>
      </w:r>
      <w:r w:rsidRPr="00813E54">
        <w:rPr>
          <w:rStyle w:val="StyleUnderline"/>
        </w:rPr>
        <w:t xml:space="preserve"> or oversight </w:t>
      </w:r>
      <w:r w:rsidRPr="004E67D4">
        <w:rPr>
          <w:rStyle w:val="StyleUnderline"/>
          <w:highlight w:val="cyan"/>
        </w:rPr>
        <w:t>from</w:t>
      </w:r>
      <w:r w:rsidRPr="00813E54">
        <w:rPr>
          <w:rStyle w:val="StyleUnderline"/>
        </w:rPr>
        <w:t xml:space="preserve"> the </w:t>
      </w:r>
      <w:r w:rsidRPr="004E67D4">
        <w:rPr>
          <w:rStyle w:val="Emphasis"/>
          <w:highlight w:val="cyan"/>
        </w:rPr>
        <w:t>Legislative</w:t>
      </w:r>
      <w:r w:rsidRPr="00B938D5">
        <w:rPr>
          <w:sz w:val="12"/>
        </w:rPr>
        <w:t xml:space="preserve"> and Judicial </w:t>
      </w:r>
      <w:r w:rsidRPr="004E67D4">
        <w:rPr>
          <w:rStyle w:val="Emphasis"/>
          <w:highlight w:val="cyan"/>
        </w:rPr>
        <w:t>Branches</w:t>
      </w:r>
      <w:r w:rsidRPr="00813E54">
        <w:rPr>
          <w:rStyle w:val="StyleUnderline"/>
        </w:rPr>
        <w:t xml:space="preserve"> of government, </w:t>
      </w:r>
      <w:r w:rsidRPr="004E67D4">
        <w:rPr>
          <w:rStyle w:val="StyleUnderline"/>
          <w:highlight w:val="cyan"/>
        </w:rPr>
        <w:t>in addition to</w:t>
      </w:r>
      <w:r w:rsidRPr="00813E54">
        <w:rPr>
          <w:rStyle w:val="StyleUnderline"/>
        </w:rPr>
        <w:t xml:space="preserve"> the </w:t>
      </w:r>
      <w:proofErr w:type="gramStart"/>
      <w:r w:rsidRPr="004E67D4">
        <w:rPr>
          <w:rStyle w:val="Emphasis"/>
          <w:highlight w:val="cyan"/>
        </w:rPr>
        <w:t>general public</w:t>
      </w:r>
      <w:proofErr w:type="gramEnd"/>
      <w:r w:rsidRPr="00B938D5">
        <w:rPr>
          <w:sz w:val="12"/>
        </w:rPr>
        <w:t>. But to the extent one is worried about holding agencies accountable for their actions, single-director agencies are generally superior. First, in their very design, single-director agencies provide a focal point for praising, critiquing, or attempting to alter agency action. As the Supreme Court noted in Free Enterprise Fund, "diffusion of power carries with it a diffusion of accountability</w:t>
      </w:r>
      <w:proofErr w:type="gramStart"/>
      <w:r w:rsidRPr="00B938D5">
        <w:rPr>
          <w:sz w:val="12"/>
        </w:rPr>
        <w:t>. . . .</w:t>
      </w:r>
      <w:proofErr w:type="gramEnd"/>
      <w:r w:rsidRPr="00B938D5">
        <w:rPr>
          <w:sz w:val="12"/>
        </w:rPr>
        <w:t xml:space="preserve"> Without a clear and effective chain of command, the public cannot 'determine on whom the blame or the punishment of a pernicious measure, or series of pernicious measures ought really to fall.'" Unified power, on the other hand, "permits unified accountability" and enables "streamlined, decisive leadership and </w:t>
      </w:r>
      <w:proofErr w:type="spellStart"/>
      <w:r w:rsidRPr="00B938D5">
        <w:rPr>
          <w:sz w:val="12"/>
        </w:rPr>
        <w:t>decisionmaking</w:t>
      </w:r>
      <w:proofErr w:type="spellEnd"/>
      <w:r w:rsidRPr="00B938D5">
        <w:rPr>
          <w:sz w:val="12"/>
        </w:rPr>
        <w:t xml:space="preserve">." A single director has power, and as a result, cannot place blame on others. [*733] In contrast, multimember commissions diffuse responsibility for actions among commissioners, making it more difficult for the various branches--and the public--to know who should be held accountable for </w:t>
      </w:r>
      <w:proofErr w:type="gramStart"/>
      <w:r w:rsidRPr="00B938D5">
        <w:rPr>
          <w:sz w:val="12"/>
        </w:rPr>
        <w:t>particular actions</w:t>
      </w:r>
      <w:proofErr w:type="gramEnd"/>
      <w:r w:rsidRPr="00B938D5">
        <w:rPr>
          <w:sz w:val="12"/>
        </w:rPr>
        <w:t xml:space="preserve"> or inactions. "A gang of commissioners," one scholar notes, "can always avoid responsibility by pointing to the other four people who make up the commission." If a particular rule is slowed down at a commission, for example, it is difficult to know whose fault the delay is. This is not just a problem from the standpoint of public accountability; it also has tangible effects on the government's ability to function. The President may not be fully aware of who should be removed from a commissioner position, and Congress's oversight function is hampered because it is unable to focus its energy at hearings on commissioner-specific issues. As a 1971 report concluded, commissions are "not sufficiently accountable to either Congress or the executive branch." And even where presidential removal of a director is not permissible, the broad public can mobilize for or against an agency director. This public pressure is likely to be simpler and more effective in the case of a single-director agency than a multimember commission. There is literature in behavioral psychology that suggests people have an easier time focusing when directed toward a specific individual over groups of people. Single-director agencies offer a personified hero or villain for public interest groups, industry associations, journalists, and commentators to praise or blame for the agency's actions--and to push members of Congress to celebrate or attack those leaders. Thus, conservatives and industry groups could attack Gina McCarthy, the head of the Environmental Protection Agency (EPA) under President Obama, while liberals and environmental groups could organize [*734] around opposing Scott Pruitt, the head of the EPA under President Trump. Personified praise and blame against the single directors of the CFPB and Department of Education are similar. Even aside from partisan opposition, public pressure against a single director can lead to a director's resignation or removal when unfit for the role. </w:t>
      </w:r>
      <w:r w:rsidRPr="00813E54">
        <w:rPr>
          <w:rStyle w:val="StyleUnderline"/>
        </w:rPr>
        <w:t xml:space="preserve">One could argue that blaming a director might be a mistake, given that the director could simply be responding to the </w:t>
      </w:r>
      <w:r w:rsidRPr="00813E54">
        <w:rPr>
          <w:rStyle w:val="Emphasis"/>
        </w:rPr>
        <w:t>President's</w:t>
      </w:r>
      <w:r w:rsidRPr="00813E54">
        <w:rPr>
          <w:rStyle w:val="StyleUnderline"/>
        </w:rPr>
        <w:t xml:space="preserve"> policy preferences. But in such cases, the </w:t>
      </w:r>
      <w:r w:rsidRPr="004E67D4">
        <w:rPr>
          <w:rStyle w:val="Emphasis"/>
          <w:highlight w:val="cyan"/>
        </w:rPr>
        <w:t>line of accountability</w:t>
      </w:r>
      <w:r w:rsidRPr="004E67D4">
        <w:rPr>
          <w:rStyle w:val="StyleUnderline"/>
          <w:highlight w:val="cyan"/>
        </w:rPr>
        <w:t xml:space="preserve"> </w:t>
      </w:r>
      <w:r w:rsidRPr="004E67D4">
        <w:rPr>
          <w:rStyle w:val="Emphasis"/>
          <w:highlight w:val="cyan"/>
        </w:rPr>
        <w:t>runs through the President</w:t>
      </w:r>
      <w:r w:rsidRPr="00813E54">
        <w:rPr>
          <w:rStyle w:val="StyleUnderline"/>
        </w:rPr>
        <w:t xml:space="preserve"> and </w:t>
      </w:r>
      <w:r w:rsidRPr="004E67D4">
        <w:rPr>
          <w:rStyle w:val="Emphasis"/>
          <w:highlight w:val="cyan"/>
        </w:rPr>
        <w:t>the Pres</w:t>
      </w:r>
      <w:r w:rsidRPr="00813E54">
        <w:rPr>
          <w:rStyle w:val="Emphasis"/>
        </w:rPr>
        <w:t xml:space="preserve">ident </w:t>
      </w:r>
      <w:r w:rsidRPr="004E67D4">
        <w:rPr>
          <w:rStyle w:val="Emphasis"/>
          <w:highlight w:val="cyan"/>
        </w:rPr>
        <w:t>would</w:t>
      </w:r>
      <w:r w:rsidRPr="00813E54">
        <w:rPr>
          <w:rStyle w:val="Emphasis"/>
        </w:rPr>
        <w:t xml:space="preserve"> also </w:t>
      </w:r>
      <w:r w:rsidRPr="004E67D4">
        <w:rPr>
          <w:rStyle w:val="Emphasis"/>
          <w:highlight w:val="cyan"/>
        </w:rPr>
        <w:t>take</w:t>
      </w:r>
      <w:r w:rsidRPr="00813E54">
        <w:rPr>
          <w:rStyle w:val="Emphasis"/>
        </w:rPr>
        <w:t xml:space="preserve"> some of </w:t>
      </w:r>
      <w:r w:rsidRPr="004E67D4">
        <w:rPr>
          <w:rStyle w:val="Emphasis"/>
          <w:highlight w:val="cyan"/>
        </w:rPr>
        <w:t>the blame</w:t>
      </w:r>
      <w:r w:rsidRPr="004E67D4">
        <w:rPr>
          <w:rStyle w:val="StyleUnderline"/>
          <w:highlight w:val="cyan"/>
        </w:rPr>
        <w:t xml:space="preserve"> for</w:t>
      </w:r>
      <w:r w:rsidRPr="00813E54">
        <w:rPr>
          <w:rStyle w:val="StyleUnderline"/>
        </w:rPr>
        <w:t xml:space="preserve"> her </w:t>
      </w:r>
      <w:r w:rsidRPr="004E67D4">
        <w:rPr>
          <w:rStyle w:val="Emphasis"/>
          <w:highlight w:val="cyan"/>
        </w:rPr>
        <w:t>appointee's decisions</w:t>
      </w:r>
      <w:r w:rsidRPr="00B938D5">
        <w:rPr>
          <w:sz w:val="12"/>
        </w:rPr>
        <w:t>. In other words, public preferences might be directed at the agency head or the President, but in both cases accountability values are served by single-director agencies.</w:t>
      </w:r>
    </w:p>
    <w:bookmarkEnd w:id="1"/>
    <w:p w14:paraId="2830CC7D" w14:textId="77777777" w:rsidR="00AF1D5A" w:rsidRPr="00AF1D5A" w:rsidRDefault="00AF1D5A" w:rsidP="00AF1D5A"/>
    <w:p w14:paraId="71ACF8F1" w14:textId="0DE12FF8" w:rsidR="001140BB" w:rsidRDefault="001140BB" w:rsidP="001140BB">
      <w:pPr>
        <w:pStyle w:val="Heading1"/>
      </w:pPr>
      <w:r>
        <w:lastRenderedPageBreak/>
        <w:t>Affirmative</w:t>
      </w:r>
    </w:p>
    <w:p w14:paraId="735C6445" w14:textId="77777777" w:rsidR="00D058B9" w:rsidRDefault="00D058B9" w:rsidP="00D058B9">
      <w:pPr>
        <w:pStyle w:val="Heading2"/>
      </w:pPr>
      <w:r>
        <w:lastRenderedPageBreak/>
        <w:t>AT Internals</w:t>
      </w:r>
    </w:p>
    <w:p w14:paraId="3A7F8D60" w14:textId="77777777" w:rsidR="00D058B9" w:rsidRPr="00394BD3" w:rsidRDefault="00D058B9" w:rsidP="00D058B9">
      <w:pPr>
        <w:pStyle w:val="Heading3"/>
      </w:pPr>
      <w:r>
        <w:lastRenderedPageBreak/>
        <w:t>Compartmentalization</w:t>
      </w:r>
    </w:p>
    <w:p w14:paraId="4A5F726B" w14:textId="77777777" w:rsidR="00D058B9" w:rsidRPr="00394BD3" w:rsidRDefault="00D058B9" w:rsidP="00D058B9">
      <w:pPr>
        <w:pStyle w:val="Heading4"/>
        <w:rPr>
          <w:rFonts w:cs="Times New Roman"/>
        </w:rPr>
      </w:pPr>
      <w:r w:rsidRPr="00394BD3">
        <w:rPr>
          <w:rFonts w:cs="Times New Roman"/>
        </w:rPr>
        <w:t>Lawmakers compartmentalize</w:t>
      </w:r>
    </w:p>
    <w:p w14:paraId="4AB544D8" w14:textId="77777777" w:rsidR="00D058B9" w:rsidRDefault="00D058B9" w:rsidP="00D058B9">
      <w:proofErr w:type="spellStart"/>
      <w:r w:rsidRPr="00394BD3">
        <w:rPr>
          <w:rStyle w:val="Style13ptBold"/>
        </w:rPr>
        <w:t>Pergram</w:t>
      </w:r>
      <w:proofErr w:type="spellEnd"/>
      <w:r w:rsidRPr="00394BD3">
        <w:rPr>
          <w:rStyle w:val="Style13ptBold"/>
        </w:rPr>
        <w:t xml:space="preserve"> 18</w:t>
      </w:r>
      <w:r w:rsidRPr="00394BD3">
        <w:t xml:space="preserve"> (Chad </w:t>
      </w:r>
      <w:proofErr w:type="spellStart"/>
      <w:r w:rsidRPr="00394BD3">
        <w:t>Pergram</w:t>
      </w:r>
      <w:proofErr w:type="spellEnd"/>
      <w:r w:rsidRPr="00394BD3">
        <w:t xml:space="preserve">, Congressional reporter. “Amid Kavanaugh cacophony, Congress forges bipartisan agreements on key issues”. October 13, 2018. </w:t>
      </w:r>
      <w:hyperlink r:id="rId26" w:history="1">
        <w:r w:rsidRPr="00394BD3">
          <w:rPr>
            <w:rStyle w:val="Hyperlink"/>
          </w:rPr>
          <w:t>https://www.foxnews.com/politics/amid-kavanaugh-cacophony-congress-forges-bipartisan-agreements-on-key-issues</w:t>
        </w:r>
      </w:hyperlink>
      <w:r w:rsidRPr="00394BD3">
        <w:t xml:space="preserve">) </w:t>
      </w:r>
    </w:p>
    <w:p w14:paraId="271EE15F" w14:textId="77777777" w:rsidR="00D058B9" w:rsidRPr="00394BD3" w:rsidRDefault="00D058B9" w:rsidP="00D058B9"/>
    <w:p w14:paraId="66B8B740" w14:textId="77777777" w:rsidR="00D058B9" w:rsidRPr="00203DF8" w:rsidRDefault="00D058B9" w:rsidP="00D058B9">
      <w:pPr>
        <w:rPr>
          <w:sz w:val="16"/>
        </w:rPr>
      </w:pPr>
      <w:r w:rsidRPr="00394BD3">
        <w:rPr>
          <w:rStyle w:val="StyleUnderline"/>
        </w:rPr>
        <w:t>Step back from</w:t>
      </w:r>
      <w:r w:rsidRPr="00203DF8">
        <w:rPr>
          <w:sz w:val="16"/>
        </w:rPr>
        <w:t xml:space="preserve"> the </w:t>
      </w:r>
      <w:r w:rsidRPr="00394BD3">
        <w:rPr>
          <w:rStyle w:val="StyleUnderline"/>
        </w:rPr>
        <w:t>Kavanaugh</w:t>
      </w:r>
      <w:r w:rsidRPr="00203DF8">
        <w:rPr>
          <w:sz w:val="16"/>
        </w:rPr>
        <w:t xml:space="preserve"> cacophony. </w:t>
      </w:r>
      <w:r w:rsidRPr="00394BD3">
        <w:rPr>
          <w:rStyle w:val="StyleUnderline"/>
        </w:rPr>
        <w:t>Examine what lawmakers from both parties in both chambers accomplished</w:t>
      </w:r>
      <w:r w:rsidRPr="00203DF8">
        <w:rPr>
          <w:sz w:val="16"/>
        </w:rPr>
        <w:t xml:space="preserve"> </w:t>
      </w:r>
      <w:r w:rsidRPr="00394BD3">
        <w:rPr>
          <w:rStyle w:val="StyleUnderline"/>
        </w:rPr>
        <w:t>in September and early October,</w:t>
      </w:r>
      <w:r w:rsidRPr="00203DF8">
        <w:rPr>
          <w:sz w:val="16"/>
        </w:rPr>
        <w:t xml:space="preserve"> with virtually zero fanfare. </w:t>
      </w:r>
      <w:r w:rsidRPr="00CE40B3">
        <w:rPr>
          <w:rStyle w:val="Emphasis"/>
          <w:highlight w:val="cyan"/>
        </w:rPr>
        <w:t>Amid</w:t>
      </w:r>
      <w:r w:rsidRPr="00203DF8">
        <w:rPr>
          <w:sz w:val="16"/>
        </w:rPr>
        <w:t xml:space="preserve"> the </w:t>
      </w:r>
      <w:r w:rsidRPr="00CE40B3">
        <w:rPr>
          <w:rStyle w:val="Emphasis"/>
          <w:highlight w:val="cyan"/>
        </w:rPr>
        <w:t>turmoil</w:t>
      </w:r>
      <w:r w:rsidRPr="00203DF8">
        <w:rPr>
          <w:sz w:val="16"/>
        </w:rPr>
        <w:t xml:space="preserve">, </w:t>
      </w:r>
      <w:r w:rsidRPr="00CE40B3">
        <w:rPr>
          <w:rStyle w:val="StyleUnderline"/>
          <w:highlight w:val="cyan"/>
        </w:rPr>
        <w:t>Congress approved</w:t>
      </w:r>
      <w:r w:rsidRPr="00394BD3">
        <w:rPr>
          <w:rStyle w:val="StyleUnderline"/>
        </w:rPr>
        <w:t xml:space="preserve"> the first revamp of national </w:t>
      </w:r>
      <w:r w:rsidRPr="00CE40B3">
        <w:rPr>
          <w:rStyle w:val="StyleUnderline"/>
          <w:highlight w:val="cyan"/>
        </w:rPr>
        <w:t>aviation policy</w:t>
      </w:r>
      <w:r w:rsidRPr="00203DF8">
        <w:rPr>
          <w:sz w:val="16"/>
        </w:rPr>
        <w:t xml:space="preserve"> in years. The Senate approved the final version of the legislation 93-6. This came after a staggering six extensions due to bickering and disagreement. Then, </w:t>
      </w:r>
      <w:r w:rsidRPr="00394BD3">
        <w:rPr>
          <w:rStyle w:val="StyleUnderline"/>
        </w:rPr>
        <w:t xml:space="preserve">Congress approved a sweeping, bipartisan </w:t>
      </w:r>
      <w:r w:rsidRPr="00CE40B3">
        <w:rPr>
          <w:rStyle w:val="StyleUnderline"/>
          <w:highlight w:val="cyan"/>
        </w:rPr>
        <w:t>measure to combat opioid abuse</w:t>
      </w:r>
      <w:r w:rsidRPr="00394BD3">
        <w:rPr>
          <w:rStyle w:val="StyleUnderline"/>
        </w:rPr>
        <w:t>.</w:t>
      </w:r>
      <w:r w:rsidRPr="00203DF8">
        <w:rPr>
          <w:sz w:val="16"/>
        </w:rPr>
        <w:t xml:space="preserve"> The House okayed the package 393-8. The Senate adopted the measure 98-1. </w:t>
      </w:r>
      <w:proofErr w:type="gramStart"/>
      <w:r w:rsidRPr="00203DF8">
        <w:rPr>
          <w:sz w:val="16"/>
        </w:rPr>
        <w:t>And,</w:t>
      </w:r>
      <w:proofErr w:type="gramEnd"/>
      <w:r w:rsidRPr="00203DF8">
        <w:rPr>
          <w:sz w:val="16"/>
        </w:rPr>
        <w:t xml:space="preserve"> there was no government shutdown. The House and Senate came to terms on two bipartisan bills which funded five of the 12 annual spending bills which operate the government. The sides agreed to latch an additional measure to one of the spending plans to fund the remaining seven areas of federal spending through December 7. President Trump briefly threatened to force a government shutdown if lawmakers didn’t include money for his border wall in the plan. But the President ultimately punted that battle until December. </w:t>
      </w:r>
      <w:r w:rsidRPr="00394BD3">
        <w:rPr>
          <w:rStyle w:val="StyleUnderline"/>
        </w:rPr>
        <w:t>Democrats praised Republicans for keeping conservative “poison pill” riders out of the appropriations</w:t>
      </w:r>
      <w:r w:rsidRPr="00203DF8">
        <w:rPr>
          <w:sz w:val="16"/>
        </w:rPr>
        <w:t xml:space="preserve"> bills. That decision drew Democratic support for the measures. </w:t>
      </w:r>
      <w:r w:rsidRPr="00394BD3">
        <w:rPr>
          <w:rStyle w:val="StyleUnderline"/>
        </w:rPr>
        <w:t xml:space="preserve">The Senate approved a </w:t>
      </w:r>
      <w:r w:rsidRPr="00CE40B3">
        <w:rPr>
          <w:rStyle w:val="StyleUnderline"/>
          <w:highlight w:val="cyan"/>
        </w:rPr>
        <w:t>bipartisan water and infrastructure package</w:t>
      </w:r>
      <w:r w:rsidRPr="00394BD3">
        <w:rPr>
          <w:rStyle w:val="StyleUnderline"/>
        </w:rPr>
        <w:t xml:space="preserve">. </w:t>
      </w:r>
      <w:r w:rsidRPr="00CE40B3">
        <w:rPr>
          <w:rStyle w:val="StyleUnderline"/>
          <w:highlight w:val="cyan"/>
        </w:rPr>
        <w:t>McConnell hailed</w:t>
      </w:r>
      <w:r w:rsidRPr="00203DF8">
        <w:rPr>
          <w:sz w:val="16"/>
        </w:rPr>
        <w:t xml:space="preserve"> the </w:t>
      </w:r>
      <w:r w:rsidRPr="00CE40B3">
        <w:rPr>
          <w:rStyle w:val="StyleUnderline"/>
          <w:highlight w:val="cyan"/>
        </w:rPr>
        <w:t>bipartisanship</w:t>
      </w:r>
      <w:r w:rsidRPr="00203DF8">
        <w:rPr>
          <w:sz w:val="16"/>
        </w:rPr>
        <w:t xml:space="preserve"> which descended upon the Senate – </w:t>
      </w:r>
      <w:r w:rsidRPr="00CE40B3">
        <w:rPr>
          <w:rStyle w:val="Emphasis"/>
          <w:highlight w:val="cyan"/>
        </w:rPr>
        <w:t>even as</w:t>
      </w:r>
      <w:r w:rsidRPr="00394BD3">
        <w:rPr>
          <w:rStyle w:val="Emphasis"/>
        </w:rPr>
        <w:t xml:space="preserve"> the </w:t>
      </w:r>
      <w:r w:rsidRPr="00CE40B3">
        <w:rPr>
          <w:rStyle w:val="Emphasis"/>
          <w:highlight w:val="cyan"/>
        </w:rPr>
        <w:t>senators</w:t>
      </w:r>
      <w:r w:rsidRPr="00394BD3">
        <w:rPr>
          <w:rStyle w:val="Emphasis"/>
        </w:rPr>
        <w:t xml:space="preserve"> </w:t>
      </w:r>
      <w:r w:rsidRPr="00CE40B3">
        <w:rPr>
          <w:rStyle w:val="Emphasis"/>
          <w:highlight w:val="cyan"/>
        </w:rPr>
        <w:t>fought over Kavanaugh</w:t>
      </w:r>
      <w:r w:rsidRPr="00203DF8">
        <w:rPr>
          <w:sz w:val="16"/>
        </w:rPr>
        <w:t xml:space="preserve">. Nearly </w:t>
      </w:r>
      <w:r w:rsidRPr="00CE40B3">
        <w:rPr>
          <w:rStyle w:val="Emphasis"/>
          <w:highlight w:val="cyan"/>
        </w:rPr>
        <w:t>in the same breath</w:t>
      </w:r>
      <w:r w:rsidRPr="00203DF8">
        <w:rPr>
          <w:sz w:val="16"/>
        </w:rPr>
        <w:t xml:space="preserve">, McConnell derided boisterous, anti-Kavanaugh protesters outside the Capitol as a “mob.” McConnell insisted this week he needed the Senate to clear a slate of 15 conservative judges to lower courts before he could cut senators loose for the midterm elections. McConnell and Schumer appeared at loggerheads. McConnell’s goal was clear: extract the confirmation of these nominees – or tether to Washington vulnerable Democratic senators from battleground states to keep them off the campaign trail. Schumer knew McConnell would ultimately prevail on the nominees after the midterms. </w:t>
      </w:r>
      <w:proofErr w:type="gramStart"/>
      <w:r w:rsidRPr="00203DF8">
        <w:rPr>
          <w:sz w:val="16"/>
        </w:rPr>
        <w:t>So</w:t>
      </w:r>
      <w:proofErr w:type="gramEnd"/>
      <w:r w:rsidRPr="00203DF8">
        <w:rPr>
          <w:sz w:val="16"/>
        </w:rPr>
        <w:t xml:space="preserve"> the New York Democrat accepted McConnell’s ransom, permitting the Senate vote on a slate of nominees on Thursday night. </w:t>
      </w:r>
      <w:r w:rsidRPr="00394BD3">
        <w:rPr>
          <w:rStyle w:val="StyleUnderline"/>
        </w:rPr>
        <w:t>Schumer also extracted a concession from McConnell</w:t>
      </w:r>
      <w:r w:rsidRPr="00203DF8">
        <w:rPr>
          <w:sz w:val="16"/>
        </w:rPr>
        <w:t xml:space="preserve">: send senators home until November 13th. One may wonder how </w:t>
      </w:r>
      <w:r w:rsidRPr="00CE40B3">
        <w:rPr>
          <w:rStyle w:val="StyleUnderline"/>
          <w:highlight w:val="cyan"/>
        </w:rPr>
        <w:t xml:space="preserve">lawmakers can find themselves in an </w:t>
      </w:r>
      <w:r w:rsidRPr="00CE40B3">
        <w:rPr>
          <w:rStyle w:val="Emphasis"/>
          <w:highlight w:val="cyan"/>
        </w:rPr>
        <w:t>imbroglio</w:t>
      </w:r>
      <w:r w:rsidRPr="00394BD3">
        <w:rPr>
          <w:rStyle w:val="StyleUnderline"/>
        </w:rPr>
        <w:t xml:space="preserve"> </w:t>
      </w:r>
      <w:r w:rsidRPr="00CE40B3">
        <w:rPr>
          <w:rStyle w:val="StyleUnderline"/>
          <w:highlight w:val="cyan"/>
        </w:rPr>
        <w:t>over a major issue</w:t>
      </w:r>
      <w:r w:rsidRPr="00203DF8">
        <w:rPr>
          <w:sz w:val="16"/>
        </w:rPr>
        <w:t xml:space="preserve"> like Kavanaugh – </w:t>
      </w:r>
      <w:r w:rsidRPr="00CE40B3">
        <w:rPr>
          <w:rStyle w:val="Emphasis"/>
          <w:highlight w:val="cyan"/>
        </w:rPr>
        <w:t>yet forge major bipartisan accords on other</w:t>
      </w:r>
      <w:r w:rsidRPr="00203DF8">
        <w:rPr>
          <w:sz w:val="16"/>
        </w:rPr>
        <w:t xml:space="preserve">. Frankly, that’s just politics. Politics always elicits strange bedfellows. </w:t>
      </w:r>
      <w:r w:rsidRPr="00394BD3">
        <w:rPr>
          <w:rStyle w:val="StyleUnderline"/>
        </w:rPr>
        <w:t xml:space="preserve">Successful </w:t>
      </w:r>
      <w:r w:rsidRPr="00CE40B3">
        <w:rPr>
          <w:rStyle w:val="StyleUnderline"/>
          <w:highlight w:val="cyan"/>
        </w:rPr>
        <w:t xml:space="preserve">lawmakers </w:t>
      </w:r>
      <w:r w:rsidRPr="00394BD3">
        <w:rPr>
          <w:rStyle w:val="StyleUnderline"/>
        </w:rPr>
        <w:t xml:space="preserve">know they should </w:t>
      </w:r>
      <w:r w:rsidRPr="00CE40B3">
        <w:rPr>
          <w:rStyle w:val="Emphasis"/>
          <w:highlight w:val="cyan"/>
        </w:rPr>
        <w:t>compartmentalize their disputes</w:t>
      </w:r>
      <w:r w:rsidRPr="00203DF8">
        <w:rPr>
          <w:sz w:val="16"/>
        </w:rPr>
        <w:t>. The enemy today may be your best ally tomorrow.</w:t>
      </w:r>
    </w:p>
    <w:p w14:paraId="575B05DD" w14:textId="77777777" w:rsidR="00D058B9" w:rsidRDefault="00D058B9" w:rsidP="00D058B9">
      <w:pPr>
        <w:pStyle w:val="Heading3"/>
      </w:pPr>
      <w:r>
        <w:lastRenderedPageBreak/>
        <w:t>PC is Fake</w:t>
      </w:r>
    </w:p>
    <w:p w14:paraId="59FCD38A" w14:textId="77777777" w:rsidR="00D058B9" w:rsidRPr="00394BD3" w:rsidRDefault="00D058B9" w:rsidP="00D058B9">
      <w:pPr>
        <w:pStyle w:val="Heading4"/>
        <w:rPr>
          <w:rFonts w:cs="Times New Roman"/>
          <w:u w:val="single"/>
        </w:rPr>
      </w:pPr>
      <w:r w:rsidRPr="00394BD3">
        <w:rPr>
          <w:rFonts w:cs="Times New Roman"/>
        </w:rPr>
        <w:t xml:space="preserve">PC is </w:t>
      </w:r>
      <w:r>
        <w:rPr>
          <w:rFonts w:cs="Times New Roman"/>
          <w:u w:val="single"/>
        </w:rPr>
        <w:t>fake</w:t>
      </w:r>
      <w:r w:rsidRPr="00394BD3">
        <w:rPr>
          <w:rFonts w:cs="Times New Roman"/>
          <w:u w:val="single"/>
        </w:rPr>
        <w:t xml:space="preserve">. </w:t>
      </w:r>
    </w:p>
    <w:p w14:paraId="534C3052" w14:textId="77777777" w:rsidR="00D058B9" w:rsidRPr="00394BD3" w:rsidRDefault="00D058B9" w:rsidP="00D058B9">
      <w:r w:rsidRPr="00394BD3">
        <w:rPr>
          <w:rStyle w:val="Style13ptBold"/>
        </w:rPr>
        <w:t xml:space="preserve">Waldman </w:t>
      </w:r>
      <w:r w:rsidRPr="00394BD3">
        <w:t>12-2-20</w:t>
      </w:r>
      <w:r w:rsidRPr="00394BD3">
        <w:rPr>
          <w:rStyle w:val="Style13ptBold"/>
        </w:rPr>
        <w:t>20</w:t>
      </w:r>
      <w:r w:rsidRPr="00394BD3">
        <w:t xml:space="preserve">, columnist @ Plum Line for WaPo (Paul, “Joe Biden has to move fast,” </w:t>
      </w:r>
      <w:r w:rsidRPr="00394BD3">
        <w:rPr>
          <w:i/>
          <w:iCs/>
        </w:rPr>
        <w:t>Washington Post</w:t>
      </w:r>
      <w:r w:rsidRPr="00394BD3">
        <w:t xml:space="preserve">, </w:t>
      </w:r>
      <w:hyperlink r:id="rId27" w:history="1">
        <w:r w:rsidRPr="00394BD3">
          <w:rPr>
            <w:rStyle w:val="Hyperlink"/>
          </w:rPr>
          <w:t>https://www.washingtonpost.com/opinions/2020/12/02/joe-biden-has-move-fast/</w:t>
        </w:r>
      </w:hyperlink>
      <w:r w:rsidRPr="00394BD3">
        <w:t>)</w:t>
      </w:r>
      <w:r>
        <w:t>//BB</w:t>
      </w:r>
    </w:p>
    <w:p w14:paraId="2CE695CD" w14:textId="77777777" w:rsidR="00D058B9" w:rsidRDefault="00D058B9" w:rsidP="00D058B9">
      <w:pPr>
        <w:rPr>
          <w:sz w:val="16"/>
        </w:rPr>
      </w:pPr>
      <w:proofErr w:type="gramStart"/>
      <w:r w:rsidRPr="00CE40B3">
        <w:rPr>
          <w:rStyle w:val="StyleUnderline"/>
          <w:highlight w:val="cyan"/>
        </w:rPr>
        <w:t>Slow-walking</w:t>
      </w:r>
      <w:proofErr w:type="gramEnd"/>
      <w:r w:rsidRPr="00CE40B3">
        <w:rPr>
          <w:rStyle w:val="StyleUnderline"/>
          <w:highlight w:val="cyan"/>
        </w:rPr>
        <w:t xml:space="preserve"> will</w:t>
      </w:r>
      <w:r w:rsidRPr="00394BD3">
        <w:rPr>
          <w:rStyle w:val="StyleUnderline"/>
        </w:rPr>
        <w:t xml:space="preserve"> absolutely </w:t>
      </w:r>
      <w:r w:rsidRPr="00CE40B3">
        <w:rPr>
          <w:rStyle w:val="StyleUnderline"/>
          <w:highlight w:val="cyan"/>
        </w:rPr>
        <w:t>be the Republican strategy</w:t>
      </w:r>
      <w:r w:rsidRPr="00DE40A4">
        <w:rPr>
          <w:sz w:val="16"/>
        </w:rPr>
        <w:t xml:space="preserve">, on both appointments and legislation. They won’t come out and say they’re going to stonewall every appointee and refuse to allow any legislation to pass; </w:t>
      </w:r>
      <w:proofErr w:type="gramStart"/>
      <w:r w:rsidRPr="00DE40A4">
        <w:rPr>
          <w:sz w:val="16"/>
        </w:rPr>
        <w:t>instead</w:t>
      </w:r>
      <w:proofErr w:type="gramEnd"/>
      <w:r w:rsidRPr="00DE40A4">
        <w:rPr>
          <w:sz w:val="16"/>
        </w:rPr>
        <w:t xml:space="preserve"> they’ll say that they just want to make sure Biden doesn’t stock his administration with radical leftists and propose far-out socialist laws. Send us the nominees and the bills, and we’ll consider them. It’ll just take some time. </w:t>
      </w:r>
      <w:r w:rsidRPr="00394BD3">
        <w:rPr>
          <w:rStyle w:val="StyleUnderline"/>
        </w:rPr>
        <w:t>Weeks will then stretch into months, and the Biden agenda will languish</w:t>
      </w:r>
      <w:r w:rsidRPr="00DE40A4">
        <w:rPr>
          <w:sz w:val="16"/>
        </w:rPr>
        <w:t xml:space="preserve">. </w:t>
      </w:r>
      <w:r w:rsidRPr="00CE40B3">
        <w:rPr>
          <w:rStyle w:val="Emphasis"/>
          <w:highlight w:val="cyan"/>
        </w:rPr>
        <w:t>They’ve done it before</w:t>
      </w:r>
      <w:r w:rsidRPr="00DE40A4">
        <w:rPr>
          <w:sz w:val="16"/>
        </w:rPr>
        <w:t xml:space="preserve"> — Obama himself describes how </w:t>
      </w:r>
      <w:r w:rsidRPr="00CE40B3">
        <w:rPr>
          <w:rStyle w:val="StyleUnderline"/>
          <w:highlight w:val="cyan"/>
        </w:rPr>
        <w:t xml:space="preserve">they endlessly </w:t>
      </w:r>
      <w:proofErr w:type="gramStart"/>
      <w:r w:rsidRPr="00CE40B3">
        <w:rPr>
          <w:rStyle w:val="StyleUnderline"/>
          <w:highlight w:val="cyan"/>
        </w:rPr>
        <w:t>dragged out</w:t>
      </w:r>
      <w:proofErr w:type="gramEnd"/>
      <w:r w:rsidRPr="00DE40A4">
        <w:rPr>
          <w:sz w:val="16"/>
        </w:rPr>
        <w:t xml:space="preserve"> negotiations on </w:t>
      </w:r>
      <w:r w:rsidRPr="00CE40B3">
        <w:rPr>
          <w:rStyle w:val="StyleUnderline"/>
          <w:highlight w:val="cyan"/>
        </w:rPr>
        <w:t>the A</w:t>
      </w:r>
      <w:r w:rsidRPr="00DE40A4">
        <w:rPr>
          <w:sz w:val="16"/>
        </w:rPr>
        <w:t xml:space="preserve">ffordable </w:t>
      </w:r>
      <w:r w:rsidRPr="00CE40B3">
        <w:rPr>
          <w:rStyle w:val="StyleUnderline"/>
          <w:highlight w:val="cyan"/>
        </w:rPr>
        <w:t>C</w:t>
      </w:r>
      <w:r w:rsidRPr="00DE40A4">
        <w:rPr>
          <w:sz w:val="16"/>
        </w:rPr>
        <w:t xml:space="preserve">are </w:t>
      </w:r>
      <w:r w:rsidRPr="00CE40B3">
        <w:rPr>
          <w:rStyle w:val="StyleUnderline"/>
          <w:highlight w:val="cyan"/>
        </w:rPr>
        <w:t>A</w:t>
      </w:r>
      <w:r w:rsidRPr="00DE40A4">
        <w:rPr>
          <w:sz w:val="16"/>
        </w:rPr>
        <w:t xml:space="preserve">ct by claiming they might support it — and they’ll do it again. That’s the Republican plan. The first step to getting around it is to understand that the public won’t blame gridlock on the ones who are causing it. They’ll just see a bunch of bickering in Washington with nothing getting done, and </w:t>
      </w:r>
      <w:r w:rsidRPr="00394BD3">
        <w:rPr>
          <w:rStyle w:val="StyleUnderline"/>
        </w:rPr>
        <w:t>Biden will be the one who takes the blame</w:t>
      </w:r>
      <w:r w:rsidRPr="00DE40A4">
        <w:rPr>
          <w:sz w:val="16"/>
        </w:rPr>
        <w:t xml:space="preserve">. Once you realize that the public is neither aware of nor particularly concerned about process questions, you can stop worrying about whether </w:t>
      </w:r>
      <w:r w:rsidRPr="00394BD3">
        <w:rPr>
          <w:rStyle w:val="StyleUnderline"/>
        </w:rPr>
        <w:t>Republicans will squawk</w:t>
      </w:r>
      <w:r w:rsidRPr="00DE40A4">
        <w:rPr>
          <w:sz w:val="16"/>
        </w:rPr>
        <w:t xml:space="preserve"> at this appointment or that executive order — because they’ll squawk </w:t>
      </w:r>
      <w:r w:rsidRPr="00394BD3">
        <w:rPr>
          <w:rStyle w:val="StyleUnderline"/>
        </w:rPr>
        <w:t>no matter what you do</w:t>
      </w:r>
      <w:r w:rsidRPr="00DE40A4">
        <w:rPr>
          <w:sz w:val="16"/>
        </w:rPr>
        <w:t xml:space="preserve">. If it’s a good idea and you think the results will be good, then just do it. As quickly and comprehensively as possible. As David Roberts of Vox observes: In 2009, </w:t>
      </w:r>
      <w:r w:rsidRPr="00394BD3">
        <w:rPr>
          <w:rStyle w:val="StyleUnderline"/>
        </w:rPr>
        <w:t>Obama and his aides made the mistake of thinking</w:t>
      </w:r>
      <w:r w:rsidRPr="00DE40A4">
        <w:rPr>
          <w:sz w:val="16"/>
        </w:rPr>
        <w:t xml:space="preserve"> that their </w:t>
      </w:r>
      <w:r w:rsidRPr="00394BD3">
        <w:rPr>
          <w:rStyle w:val="StyleUnderline"/>
        </w:rPr>
        <w:t>major initiatives had to be rolled out one at a time in sequence</w:t>
      </w:r>
      <w:r w:rsidRPr="00DE40A4">
        <w:rPr>
          <w:sz w:val="16"/>
        </w:rPr>
        <w:t xml:space="preserve">, </w:t>
      </w:r>
      <w:r w:rsidRPr="00394BD3">
        <w:rPr>
          <w:rStyle w:val="StyleUnderline"/>
        </w:rPr>
        <w:t>because he had a finite store of “political capital” that had to be spent carefully</w:t>
      </w:r>
      <w:r w:rsidRPr="00DE40A4">
        <w:rPr>
          <w:sz w:val="16"/>
        </w:rPr>
        <w:t xml:space="preserve">. </w:t>
      </w:r>
      <w:r w:rsidRPr="00394BD3">
        <w:rPr>
          <w:rStyle w:val="Emphasis"/>
        </w:rPr>
        <w:t xml:space="preserve">But </w:t>
      </w:r>
      <w:r w:rsidRPr="00CE40B3">
        <w:rPr>
          <w:rStyle w:val="Emphasis"/>
          <w:highlight w:val="cyan"/>
        </w:rPr>
        <w:t>p</w:t>
      </w:r>
      <w:r w:rsidRPr="00394BD3">
        <w:rPr>
          <w:rStyle w:val="Emphasis"/>
        </w:rPr>
        <w:t xml:space="preserve">olitical </w:t>
      </w:r>
      <w:r w:rsidRPr="00CE40B3">
        <w:rPr>
          <w:rStyle w:val="Emphasis"/>
          <w:highlight w:val="cyan"/>
        </w:rPr>
        <w:t>c</w:t>
      </w:r>
      <w:r w:rsidRPr="00394BD3">
        <w:rPr>
          <w:rStyle w:val="Emphasis"/>
        </w:rPr>
        <w:t xml:space="preserve">apital </w:t>
      </w:r>
      <w:r w:rsidRPr="00CE40B3">
        <w:rPr>
          <w:rStyle w:val="Emphasis"/>
          <w:highlight w:val="cyan"/>
        </w:rPr>
        <w:t>is not something that exists apart from any</w:t>
      </w:r>
      <w:r w:rsidRPr="00394BD3">
        <w:rPr>
          <w:rStyle w:val="Emphasis"/>
        </w:rPr>
        <w:t xml:space="preserve"> </w:t>
      </w:r>
      <w:proofErr w:type="gramStart"/>
      <w:r w:rsidRPr="00394BD3">
        <w:rPr>
          <w:rStyle w:val="Emphasis"/>
        </w:rPr>
        <w:t xml:space="preserve">particular </w:t>
      </w:r>
      <w:r w:rsidRPr="00CE40B3">
        <w:rPr>
          <w:rStyle w:val="Emphasis"/>
          <w:highlight w:val="cyan"/>
        </w:rPr>
        <w:t>issue</w:t>
      </w:r>
      <w:proofErr w:type="gramEnd"/>
      <w:r w:rsidRPr="00DE40A4">
        <w:rPr>
          <w:sz w:val="16"/>
        </w:rPr>
        <w:t xml:space="preserve">; </w:t>
      </w:r>
      <w:r w:rsidRPr="00CE40B3">
        <w:rPr>
          <w:rStyle w:val="Emphasis"/>
          <w:highlight w:val="cyan"/>
        </w:rPr>
        <w:t>it isn’t</w:t>
      </w:r>
      <w:r w:rsidRPr="00394BD3">
        <w:rPr>
          <w:rStyle w:val="Emphasis"/>
        </w:rPr>
        <w:t xml:space="preserve"> a special sauce that has to be </w:t>
      </w:r>
      <w:r w:rsidRPr="00CE40B3">
        <w:rPr>
          <w:rStyle w:val="Emphasis"/>
          <w:highlight w:val="cyan"/>
        </w:rPr>
        <w:t>poured on a policy</w:t>
      </w:r>
      <w:r w:rsidRPr="00394BD3">
        <w:rPr>
          <w:rStyle w:val="Emphasis"/>
        </w:rPr>
        <w:t xml:space="preserve"> in order </w:t>
      </w:r>
      <w:r w:rsidRPr="00CE40B3">
        <w:rPr>
          <w:rStyle w:val="Emphasis"/>
          <w:highlight w:val="cyan"/>
        </w:rPr>
        <w:t>to make it palatable</w:t>
      </w:r>
      <w:r w:rsidRPr="00DE40A4">
        <w:rPr>
          <w:sz w:val="16"/>
        </w:rPr>
        <w:t xml:space="preserve">. </w:t>
      </w:r>
      <w:r w:rsidRPr="00394BD3">
        <w:rPr>
          <w:rStyle w:val="StyleUnderline"/>
        </w:rPr>
        <w:t xml:space="preserve">And </w:t>
      </w:r>
      <w:r w:rsidRPr="00CE40B3">
        <w:rPr>
          <w:rStyle w:val="StyleUnderline"/>
          <w:highlight w:val="cyan"/>
        </w:rPr>
        <w:t>with the parties</w:t>
      </w:r>
      <w:r w:rsidRPr="00394BD3">
        <w:rPr>
          <w:rStyle w:val="StyleUnderline"/>
        </w:rPr>
        <w:t xml:space="preserve"> as </w:t>
      </w:r>
      <w:r w:rsidRPr="00CE40B3">
        <w:rPr>
          <w:rStyle w:val="Emphasis"/>
          <w:highlight w:val="cyan"/>
        </w:rPr>
        <w:t>polarized</w:t>
      </w:r>
      <w:r w:rsidRPr="00394BD3">
        <w:rPr>
          <w:rStyle w:val="StyleUnderline"/>
        </w:rPr>
        <w:t xml:space="preserve"> and unified as they are, </w:t>
      </w:r>
      <w:r w:rsidRPr="00CE40B3">
        <w:rPr>
          <w:rStyle w:val="Emphasis"/>
          <w:highlight w:val="cyan"/>
        </w:rPr>
        <w:t>p</w:t>
      </w:r>
      <w:r w:rsidRPr="00394BD3">
        <w:rPr>
          <w:rStyle w:val="Emphasis"/>
        </w:rPr>
        <w:t xml:space="preserve">olitical </w:t>
      </w:r>
      <w:r w:rsidRPr="00CE40B3">
        <w:rPr>
          <w:rStyle w:val="Emphasis"/>
          <w:highlight w:val="cyan"/>
        </w:rPr>
        <w:t>c</w:t>
      </w:r>
      <w:r w:rsidRPr="00394BD3">
        <w:rPr>
          <w:rStyle w:val="Emphasis"/>
        </w:rPr>
        <w:t xml:space="preserve">apital </w:t>
      </w:r>
      <w:r w:rsidRPr="00CE40B3">
        <w:rPr>
          <w:rStyle w:val="Emphasis"/>
          <w:highlight w:val="cyan"/>
        </w:rPr>
        <w:t>has become</w:t>
      </w:r>
      <w:r w:rsidRPr="00DE40A4">
        <w:rPr>
          <w:sz w:val="16"/>
        </w:rPr>
        <w:t xml:space="preserve"> all but </w:t>
      </w:r>
      <w:r w:rsidRPr="00CE40B3">
        <w:rPr>
          <w:rStyle w:val="Emphasis"/>
          <w:highlight w:val="cyan"/>
        </w:rPr>
        <w:t>meaningless</w:t>
      </w:r>
      <w:r w:rsidRPr="00DE40A4">
        <w:rPr>
          <w:sz w:val="16"/>
        </w:rPr>
        <w:t xml:space="preserve">. </w:t>
      </w:r>
      <w:r w:rsidRPr="00394BD3">
        <w:rPr>
          <w:rStyle w:val="StyleUnderline"/>
        </w:rPr>
        <w:t>There may have been a time when a popular president possessed so much capital that a senator from the opposition party would feel compelled to support him</w:t>
      </w:r>
      <w:r w:rsidRPr="00DE40A4">
        <w:rPr>
          <w:sz w:val="16"/>
        </w:rPr>
        <w:t xml:space="preserve"> on part of that president’s agenda, </w:t>
      </w:r>
      <w:r w:rsidRPr="00394BD3">
        <w:rPr>
          <w:rStyle w:val="Emphasis"/>
        </w:rPr>
        <w:t>but that time is long gone</w:t>
      </w:r>
      <w:r w:rsidRPr="00DE40A4">
        <w:rPr>
          <w:sz w:val="16"/>
        </w:rPr>
        <w:t xml:space="preserve">. </w:t>
      </w:r>
      <w:r w:rsidRPr="00394BD3">
        <w:rPr>
          <w:rStyle w:val="Emphasis"/>
        </w:rPr>
        <w:t>There is no account Biden can draw on to turn Republican “no” votes into “yes.”</w:t>
      </w:r>
      <w:r w:rsidRPr="00DE40A4">
        <w:rPr>
          <w:sz w:val="16"/>
        </w:rPr>
        <w:t xml:space="preserve"> </w:t>
      </w:r>
      <w:proofErr w:type="gramStart"/>
      <w:r w:rsidRPr="00DE40A4">
        <w:rPr>
          <w:sz w:val="16"/>
        </w:rPr>
        <w:t>So</w:t>
      </w:r>
      <w:proofErr w:type="gramEnd"/>
      <w:r w:rsidRPr="00DE40A4">
        <w:rPr>
          <w:sz w:val="16"/>
        </w:rPr>
        <w:t xml:space="preserve"> setting up a series of high-profile policy battles may be the opposite of what Biden should do. The unfortunate fact is that he may not have the opportunity to do much in the way of big legislation on health care or climate change or anything else, and if he has only executive power to work with, it makes it </w:t>
      </w:r>
      <w:proofErr w:type="gramStart"/>
      <w:r w:rsidRPr="00DE40A4">
        <w:rPr>
          <w:sz w:val="16"/>
        </w:rPr>
        <w:t>all the more</w:t>
      </w:r>
      <w:proofErr w:type="gramEnd"/>
      <w:r w:rsidRPr="00DE40A4">
        <w:rPr>
          <w:sz w:val="16"/>
        </w:rPr>
        <w:t xml:space="preserve"> urgent to move quickly. Which means getting staff in place immediately and then unleashing them. The Revolving Door Project argues that Biden should give as much authority as possible to the agencies to let them dismantle their </w:t>
      </w:r>
      <w:proofErr w:type="gramStart"/>
      <w:r w:rsidRPr="00DE40A4">
        <w:rPr>
          <w:sz w:val="16"/>
        </w:rPr>
        <w:t>particular corners</w:t>
      </w:r>
      <w:proofErr w:type="gramEnd"/>
      <w:r w:rsidRPr="00DE40A4">
        <w:rPr>
          <w:sz w:val="16"/>
        </w:rPr>
        <w:t xml:space="preserve"> of the Trump legacy on their own, because the task “simply will not happen if approached sequentially or micromanaged” by a White House staff with limited bandwidth. </w:t>
      </w:r>
      <w:r w:rsidRPr="00394BD3">
        <w:rPr>
          <w:rStyle w:val="StyleUnderline"/>
        </w:rPr>
        <w:t xml:space="preserve">That means moving </w:t>
      </w:r>
      <w:proofErr w:type="gramStart"/>
      <w:r w:rsidRPr="00394BD3">
        <w:rPr>
          <w:rStyle w:val="StyleUnderline"/>
        </w:rPr>
        <w:t>on</w:t>
      </w:r>
      <w:proofErr w:type="gramEnd"/>
      <w:r w:rsidRPr="00394BD3">
        <w:rPr>
          <w:rStyle w:val="StyleUnderline"/>
        </w:rPr>
        <w:t xml:space="preserve"> every policy area all at once. </w:t>
      </w:r>
      <w:r w:rsidRPr="00CE40B3">
        <w:rPr>
          <w:rStyle w:val="StyleUnderline"/>
          <w:highlight w:val="cyan"/>
        </w:rPr>
        <w:t>There’s nothing to be gained by putting off</w:t>
      </w:r>
      <w:r w:rsidRPr="00394BD3">
        <w:rPr>
          <w:rStyle w:val="StyleUnderline"/>
        </w:rPr>
        <w:t xml:space="preserve"> any part of </w:t>
      </w:r>
      <w:r w:rsidRPr="00CE40B3">
        <w:rPr>
          <w:rStyle w:val="StyleUnderline"/>
          <w:highlight w:val="cyan"/>
        </w:rPr>
        <w:t>Biden’s agenda</w:t>
      </w:r>
      <w:r w:rsidRPr="00DE40A4">
        <w:rPr>
          <w:sz w:val="16"/>
        </w:rPr>
        <w:t xml:space="preserve">. </w:t>
      </w:r>
      <w:r w:rsidRPr="00CE40B3">
        <w:rPr>
          <w:rStyle w:val="StyleUnderline"/>
          <w:highlight w:val="cyan"/>
        </w:rPr>
        <w:t>Whatever he can do</w:t>
      </w:r>
      <w:r w:rsidRPr="00DE40A4">
        <w:rPr>
          <w:sz w:val="16"/>
        </w:rPr>
        <w:t xml:space="preserve"> given the limits of his power, </w:t>
      </w:r>
      <w:r w:rsidRPr="00CE40B3">
        <w:rPr>
          <w:rStyle w:val="StyleUnderline"/>
          <w:highlight w:val="cyan"/>
        </w:rPr>
        <w:t>he should do</w:t>
      </w:r>
      <w:r w:rsidRPr="00394BD3">
        <w:rPr>
          <w:rStyle w:val="StyleUnderline"/>
        </w:rPr>
        <w:t xml:space="preserve"> as soon as possible, </w:t>
      </w:r>
      <w:r w:rsidRPr="00CE40B3">
        <w:rPr>
          <w:rStyle w:val="StyleUnderline"/>
          <w:highlight w:val="cyan"/>
        </w:rPr>
        <w:t xml:space="preserve">in a </w:t>
      </w:r>
      <w:r w:rsidRPr="00CE40B3">
        <w:rPr>
          <w:rStyle w:val="Emphasis"/>
          <w:highlight w:val="cyan"/>
        </w:rPr>
        <w:t>flood of policymaking</w:t>
      </w:r>
      <w:r w:rsidRPr="00DE40A4">
        <w:rPr>
          <w:sz w:val="16"/>
        </w:rPr>
        <w:t xml:space="preserve">. Even if Democrats win both Georgia races and control the Senate, Biden should acknowledge that he likely has two years until the 2022 midterm elections to pass whatever legislation he can. Not only will Democrats probably lose one or both houses in the inevitable backlash (as happens to most presidents in their first midterm), the only possible chance at forestalling that result is to get results, as many as possible, that he can show the voters. Republicans will complain that Biden is being partisan, uncompromising, taking a “my way or the highway” approach. It will be a strategy to convince everyone of the lie that Biden and Democrats might be able to find some way of winning them over, when in fact they’ll be implementing a strategy of total opposition. If Biden follows them on that fruitless quest, he’ll be running in circles while crucial time </w:t>
      </w:r>
      <w:proofErr w:type="gramStart"/>
      <w:r w:rsidRPr="00DE40A4">
        <w:rPr>
          <w:sz w:val="16"/>
        </w:rPr>
        <w:t>passes</w:t>
      </w:r>
      <w:proofErr w:type="gramEnd"/>
      <w:r w:rsidRPr="00DE40A4">
        <w:rPr>
          <w:sz w:val="16"/>
        </w:rPr>
        <w:t xml:space="preserve"> and nothing gets done. </w:t>
      </w:r>
      <w:r w:rsidRPr="00394BD3">
        <w:rPr>
          <w:rStyle w:val="StyleUnderline"/>
        </w:rPr>
        <w:t xml:space="preserve">The only option for him is to decide not to care about Republican whining and do what he got elected to do </w:t>
      </w:r>
      <w:r w:rsidRPr="00394BD3">
        <w:rPr>
          <w:rStyle w:val="Emphasis"/>
        </w:rPr>
        <w:t>with all haste</w:t>
      </w:r>
      <w:r w:rsidRPr="00394BD3">
        <w:rPr>
          <w:rStyle w:val="StyleUnderline"/>
        </w:rPr>
        <w:t>. The alternative is failure</w:t>
      </w:r>
      <w:r w:rsidRPr="00DE40A4">
        <w:rPr>
          <w:sz w:val="16"/>
        </w:rPr>
        <w:t>.</w:t>
      </w:r>
    </w:p>
    <w:p w14:paraId="250DB569" w14:textId="77777777" w:rsidR="00D058B9" w:rsidRPr="00A20EFF" w:rsidRDefault="00D058B9" w:rsidP="00D058B9">
      <w:pPr>
        <w:pStyle w:val="Heading4"/>
        <w:rPr>
          <w:rFonts w:cs="Nirmala UI"/>
          <w:b w:val="0"/>
          <w:bCs/>
        </w:rPr>
      </w:pPr>
      <w:r>
        <w:rPr>
          <w:rFonts w:cs="Nirmala UI"/>
        </w:rPr>
        <w:t xml:space="preserve">Polarization renders political capital </w:t>
      </w:r>
      <w:r>
        <w:rPr>
          <w:rFonts w:cs="Nirmala UI"/>
          <w:u w:val="single"/>
        </w:rPr>
        <w:t>useless</w:t>
      </w:r>
      <w:r>
        <w:rPr>
          <w:rFonts w:cs="Nirmala UI"/>
        </w:rPr>
        <w:t xml:space="preserve">. </w:t>
      </w:r>
    </w:p>
    <w:p w14:paraId="19F5521E" w14:textId="77777777" w:rsidR="00D058B9" w:rsidRPr="00B574EC" w:rsidRDefault="00D058B9" w:rsidP="00D058B9">
      <w:r w:rsidRPr="00B574EC">
        <w:t>Ryan</w:t>
      </w:r>
      <w:r>
        <w:t xml:space="preserve"> </w:t>
      </w:r>
      <w:proofErr w:type="spellStart"/>
      <w:r w:rsidRPr="009446F8">
        <w:rPr>
          <w:rStyle w:val="Style13ptBold"/>
        </w:rPr>
        <w:t>Teligator</w:t>
      </w:r>
      <w:proofErr w:type="spellEnd"/>
      <w:r w:rsidRPr="009446F8">
        <w:rPr>
          <w:rStyle w:val="Style13ptBold"/>
        </w:rPr>
        <w:t xml:space="preserve"> 21</w:t>
      </w:r>
      <w:r>
        <w:t>,</w:t>
      </w:r>
      <w:r w:rsidRPr="00B574EC">
        <w:t xml:space="preserve"> B.A. in Political Science and Government from Bowdoin University</w:t>
      </w:r>
      <w:r>
        <w:t>,</w:t>
      </w:r>
      <w:r w:rsidRPr="00B574EC">
        <w:t xml:space="preserve"> 5/20/21</w:t>
      </w:r>
      <w:r>
        <w:t xml:space="preserve">, </w:t>
      </w:r>
      <w:r w:rsidRPr="00B574EC">
        <w:t>"When is Change Possible? Presidential Power as Shaped by Political Context, Constitutional Tools, and Legislative Skills," https://digitalcommons.bowdoin.edu/honorsprojects/258/</w:t>
      </w:r>
    </w:p>
    <w:p w14:paraId="735BFB9F" w14:textId="77777777" w:rsidR="00D058B9" w:rsidRPr="00B574EC" w:rsidRDefault="00D058B9" w:rsidP="00D058B9">
      <w:pPr>
        <w:rPr>
          <w:sz w:val="16"/>
        </w:rPr>
      </w:pPr>
      <w:r w:rsidRPr="00B574EC">
        <w:rPr>
          <w:sz w:val="16"/>
        </w:rPr>
        <w:t xml:space="preserve">My research does not support Greenstein’s theory. Instead, my findings align more closely with those of George Edwards in At the Margins, where he argues that the “national </w:t>
      </w:r>
      <w:r w:rsidRPr="00B574EC">
        <w:rPr>
          <w:rStyle w:val="Emphasis"/>
        </w:rPr>
        <w:t>preoccupation</w:t>
      </w:r>
      <w:r w:rsidRPr="00B574EC">
        <w:rPr>
          <w:rStyle w:val="StyleUnderline"/>
        </w:rPr>
        <w:t xml:space="preserve"> with the chief executive is </w:t>
      </w:r>
      <w:r w:rsidRPr="00B574EC">
        <w:rPr>
          <w:rStyle w:val="Emphasis"/>
        </w:rPr>
        <w:t>misplaced</w:t>
      </w:r>
      <w:r w:rsidRPr="00B574EC">
        <w:rPr>
          <w:rStyle w:val="StyleUnderline"/>
        </w:rPr>
        <w:t>,”</w:t>
      </w:r>
      <w:r w:rsidRPr="00B574EC">
        <w:rPr>
          <w:sz w:val="16"/>
        </w:rPr>
        <w:t xml:space="preserve"> and that </w:t>
      </w:r>
      <w:r w:rsidRPr="008B4B02">
        <w:rPr>
          <w:rStyle w:val="StyleUnderline"/>
          <w:highlight w:val="cyan"/>
        </w:rPr>
        <w:t xml:space="preserve">presidential </w:t>
      </w:r>
      <w:r w:rsidRPr="008B4B02">
        <w:rPr>
          <w:rStyle w:val="StyleUnderline"/>
          <w:highlight w:val="cyan"/>
        </w:rPr>
        <w:lastRenderedPageBreak/>
        <w:t>power is</w:t>
      </w:r>
      <w:r w:rsidRPr="00B574EC">
        <w:rPr>
          <w:sz w:val="16"/>
        </w:rPr>
        <w:t xml:space="preserve">, in fact, </w:t>
      </w:r>
      <w:r w:rsidRPr="008B4B02">
        <w:rPr>
          <w:rStyle w:val="Emphasis"/>
          <w:highlight w:val="cyan"/>
        </w:rPr>
        <w:t>limited</w:t>
      </w:r>
      <w:r w:rsidRPr="00B574EC">
        <w:rPr>
          <w:rStyle w:val="StyleUnderline"/>
        </w:rPr>
        <w:t xml:space="preserve"> in the Constitution’s</w:t>
      </w:r>
      <w:r w:rsidRPr="00B574EC">
        <w:rPr>
          <w:sz w:val="16"/>
        </w:rPr>
        <w:t xml:space="preserve"> “purposefully </w:t>
      </w:r>
      <w:r w:rsidRPr="00A20EFF">
        <w:rPr>
          <w:rStyle w:val="Emphasis"/>
        </w:rPr>
        <w:t xml:space="preserve">inefficient </w:t>
      </w:r>
      <w:r w:rsidRPr="008B4B02">
        <w:rPr>
          <w:rStyle w:val="Emphasis"/>
          <w:highlight w:val="cyan"/>
        </w:rPr>
        <w:t>system</w:t>
      </w:r>
      <w:r w:rsidRPr="00B574EC">
        <w:rPr>
          <w:rStyle w:val="StyleUnderline"/>
        </w:rPr>
        <w:t xml:space="preserve"> in which</w:t>
      </w:r>
      <w:r w:rsidRPr="00B574EC">
        <w:rPr>
          <w:sz w:val="16"/>
        </w:rPr>
        <w:t xml:space="preserve"> the founding fathers’ handiwork in </w:t>
      </w:r>
      <w:r w:rsidRPr="00B574EC">
        <w:rPr>
          <w:rStyle w:val="Emphasis"/>
        </w:rPr>
        <w:t>decentralizing</w:t>
      </w:r>
      <w:r w:rsidRPr="00B574EC">
        <w:rPr>
          <w:rStyle w:val="StyleUnderline"/>
        </w:rPr>
        <w:t xml:space="preserve"> power </w:t>
      </w:r>
      <w:r w:rsidRPr="008B4B02">
        <w:rPr>
          <w:rStyle w:val="Emphasis"/>
          <w:highlight w:val="cyan"/>
        </w:rPr>
        <w:t>defeats</w:t>
      </w:r>
      <w:r w:rsidRPr="00B574EC">
        <w:rPr>
          <w:rStyle w:val="StyleUnderline"/>
        </w:rPr>
        <w:t xml:space="preserve"> even the most </w:t>
      </w:r>
      <w:r w:rsidRPr="00B574EC">
        <w:rPr>
          <w:rStyle w:val="Emphasis"/>
        </w:rPr>
        <w:t xml:space="preserve">capable </w:t>
      </w:r>
      <w:r w:rsidRPr="008B4B02">
        <w:rPr>
          <w:rStyle w:val="Emphasis"/>
          <w:highlight w:val="cyan"/>
        </w:rPr>
        <w:t>leaders</w:t>
      </w:r>
      <w:r w:rsidRPr="00B574EC">
        <w:rPr>
          <w:sz w:val="16"/>
        </w:rPr>
        <w:t>.”50</w:t>
      </w:r>
    </w:p>
    <w:p w14:paraId="2AD101D7" w14:textId="77777777" w:rsidR="00D058B9" w:rsidRPr="00B574EC" w:rsidRDefault="00D058B9" w:rsidP="00D058B9">
      <w:pPr>
        <w:rPr>
          <w:sz w:val="16"/>
        </w:rPr>
      </w:pPr>
      <w:r w:rsidRPr="00A20EFF">
        <w:rPr>
          <w:rStyle w:val="StyleUnderline"/>
        </w:rPr>
        <w:t>Instead of focusing on legislative skills</w:t>
      </w:r>
      <w:r w:rsidRPr="00A20EFF">
        <w:rPr>
          <w:sz w:val="16"/>
        </w:rPr>
        <w:t xml:space="preserve"> as a source of presidential influence, Edwards argues that </w:t>
      </w:r>
      <w:r w:rsidRPr="00A20EFF">
        <w:rPr>
          <w:rStyle w:val="Emphasis"/>
        </w:rPr>
        <w:t>party support</w:t>
      </w:r>
      <w:r w:rsidRPr="00A20EFF">
        <w:rPr>
          <w:rStyle w:val="StyleUnderline"/>
        </w:rPr>
        <w:t xml:space="preserve"> and </w:t>
      </w:r>
      <w:r w:rsidRPr="00A20EFF">
        <w:rPr>
          <w:rStyle w:val="Emphasis"/>
        </w:rPr>
        <w:t>public support</w:t>
      </w:r>
      <w:r w:rsidRPr="00A20EFF">
        <w:rPr>
          <w:rStyle w:val="StyleUnderline"/>
        </w:rPr>
        <w:t xml:space="preserve"> are </w:t>
      </w:r>
      <w:r w:rsidRPr="00A20EFF">
        <w:rPr>
          <w:rStyle w:val="Emphasis"/>
        </w:rPr>
        <w:t>more important</w:t>
      </w:r>
      <w:r w:rsidRPr="00A20EFF">
        <w:rPr>
          <w:rStyle w:val="StyleUnderline"/>
        </w:rPr>
        <w:t>. Legislative</w:t>
      </w:r>
      <w:r w:rsidRPr="00B574EC">
        <w:rPr>
          <w:rStyle w:val="StyleUnderline"/>
        </w:rPr>
        <w:t xml:space="preserve"> </w:t>
      </w:r>
      <w:r w:rsidRPr="008B4B02">
        <w:rPr>
          <w:rStyle w:val="StyleUnderline"/>
          <w:highlight w:val="cyan"/>
        </w:rPr>
        <w:t>skills are only</w:t>
      </w:r>
      <w:r w:rsidRPr="00B574EC">
        <w:rPr>
          <w:rStyle w:val="StyleUnderline"/>
        </w:rPr>
        <w:t xml:space="preserve"> critical </w:t>
      </w:r>
      <w:r w:rsidRPr="008B4B02">
        <w:rPr>
          <w:rStyle w:val="StyleUnderline"/>
          <w:highlight w:val="cyan"/>
        </w:rPr>
        <w:t>for</w:t>
      </w:r>
      <w:r w:rsidRPr="00A20EFF">
        <w:rPr>
          <w:rStyle w:val="StyleUnderline"/>
        </w:rPr>
        <w:t xml:space="preserve"> “members of</w:t>
      </w:r>
      <w:r w:rsidRPr="00B574EC">
        <w:rPr>
          <w:rStyle w:val="StyleUnderline"/>
        </w:rPr>
        <w:t xml:space="preserve"> </w:t>
      </w:r>
      <w:r w:rsidRPr="008B4B02">
        <w:rPr>
          <w:rStyle w:val="StyleUnderline"/>
          <w:highlight w:val="cyan"/>
        </w:rPr>
        <w:t>Congress</w:t>
      </w:r>
      <w:r w:rsidRPr="00B574EC">
        <w:rPr>
          <w:rStyle w:val="StyleUnderline"/>
        </w:rPr>
        <w:t xml:space="preserve"> </w:t>
      </w:r>
      <w:r w:rsidRPr="00A20EFF">
        <w:rPr>
          <w:rStyle w:val="StyleUnderline"/>
        </w:rPr>
        <w:t xml:space="preserve">who </w:t>
      </w:r>
      <w:r w:rsidRPr="00A20EFF">
        <w:rPr>
          <w:rStyle w:val="Emphasis"/>
        </w:rPr>
        <w:t xml:space="preserve">remain </w:t>
      </w:r>
      <w:r w:rsidRPr="008B4B02">
        <w:rPr>
          <w:rStyle w:val="Emphasis"/>
          <w:highlight w:val="cyan"/>
        </w:rPr>
        <w:t>open to change</w:t>
      </w:r>
      <w:r w:rsidRPr="00B574EC">
        <w:rPr>
          <w:rStyle w:val="StyleUnderline"/>
        </w:rPr>
        <w:t xml:space="preserve"> after other influences have</w:t>
      </w:r>
      <w:r w:rsidRPr="00B574EC">
        <w:rPr>
          <w:sz w:val="16"/>
        </w:rPr>
        <w:t xml:space="preserve"> had </w:t>
      </w:r>
      <w:r w:rsidRPr="00B574EC">
        <w:rPr>
          <w:rStyle w:val="StyleUnderline"/>
        </w:rPr>
        <w:t>their impact</w:t>
      </w:r>
      <w:r w:rsidRPr="00B574EC">
        <w:rPr>
          <w:sz w:val="16"/>
        </w:rPr>
        <w:t xml:space="preserve">.”51 </w:t>
      </w:r>
      <w:r w:rsidRPr="00B574EC">
        <w:rPr>
          <w:rStyle w:val="StyleUnderline"/>
        </w:rPr>
        <w:t xml:space="preserve">In a time as </w:t>
      </w:r>
      <w:r w:rsidRPr="00B574EC">
        <w:rPr>
          <w:rStyle w:val="Emphasis"/>
        </w:rPr>
        <w:t>polarized</w:t>
      </w:r>
      <w:r w:rsidRPr="00B574EC">
        <w:rPr>
          <w:rStyle w:val="StyleUnderline"/>
        </w:rPr>
        <w:t xml:space="preserve"> as </w:t>
      </w:r>
      <w:r w:rsidRPr="008B4B02">
        <w:rPr>
          <w:rStyle w:val="StyleUnderline"/>
          <w:highlight w:val="cyan"/>
        </w:rPr>
        <w:t>today</w:t>
      </w:r>
      <w:r w:rsidRPr="00B574EC">
        <w:rPr>
          <w:rStyle w:val="StyleUnderline"/>
        </w:rPr>
        <w:t xml:space="preserve">, where </w:t>
      </w:r>
      <w:r w:rsidRPr="008B4B02">
        <w:rPr>
          <w:rStyle w:val="Emphasis"/>
          <w:highlight w:val="cyan"/>
        </w:rPr>
        <w:t>very few</w:t>
      </w:r>
      <w:r w:rsidRPr="008B4B02">
        <w:rPr>
          <w:rStyle w:val="StyleUnderline"/>
          <w:highlight w:val="cyan"/>
        </w:rPr>
        <w:t xml:space="preserve"> members</w:t>
      </w:r>
      <w:r w:rsidRPr="00B574EC">
        <w:rPr>
          <w:rStyle w:val="StyleUnderline"/>
        </w:rPr>
        <w:t xml:space="preserve"> of Congress </w:t>
      </w:r>
      <w:r w:rsidRPr="008B4B02">
        <w:rPr>
          <w:rStyle w:val="StyleUnderline"/>
          <w:highlight w:val="cyan"/>
        </w:rPr>
        <w:t>are</w:t>
      </w:r>
      <w:r w:rsidRPr="00B574EC">
        <w:rPr>
          <w:rStyle w:val="StyleUnderline"/>
        </w:rPr>
        <w:t xml:space="preserve"> “open to </w:t>
      </w:r>
      <w:proofErr w:type="spellStart"/>
      <w:r w:rsidRPr="00B574EC">
        <w:rPr>
          <w:rStyle w:val="StyleUnderline"/>
        </w:rPr>
        <w:t>chang</w:t>
      </w:r>
      <w:proofErr w:type="spellEnd"/>
      <w:r w:rsidRPr="00B574EC">
        <w:rPr>
          <w:rStyle w:val="StyleUnderline"/>
        </w:rPr>
        <w:t>[</w:t>
      </w:r>
      <w:proofErr w:type="spellStart"/>
      <w:r w:rsidRPr="00B574EC">
        <w:rPr>
          <w:rStyle w:val="StyleUnderline"/>
        </w:rPr>
        <w:t>ing</w:t>
      </w:r>
      <w:proofErr w:type="spellEnd"/>
      <w:r w:rsidRPr="00B574EC">
        <w:rPr>
          <w:rStyle w:val="StyleUnderline"/>
        </w:rPr>
        <w:t xml:space="preserve">]” their vote, </w:t>
      </w:r>
      <w:r w:rsidRPr="00B574EC">
        <w:rPr>
          <w:rStyle w:val="Emphasis"/>
        </w:rPr>
        <w:t xml:space="preserve">these </w:t>
      </w:r>
      <w:r w:rsidRPr="008B4B02">
        <w:rPr>
          <w:rStyle w:val="Emphasis"/>
          <w:highlight w:val="cyan"/>
        </w:rPr>
        <w:t>skills play</w:t>
      </w:r>
      <w:r w:rsidRPr="00B574EC">
        <w:rPr>
          <w:rStyle w:val="Emphasis"/>
        </w:rPr>
        <w:t xml:space="preserve"> a </w:t>
      </w:r>
      <w:r w:rsidRPr="008B4B02">
        <w:rPr>
          <w:rStyle w:val="Emphasis"/>
          <w:highlight w:val="cyan"/>
        </w:rPr>
        <w:t>minor role</w:t>
      </w:r>
      <w:r w:rsidRPr="00B574EC">
        <w:rPr>
          <w:rStyle w:val="StyleUnderline"/>
        </w:rPr>
        <w:t xml:space="preserve"> in legislative negotiations</w:t>
      </w:r>
      <w:r w:rsidRPr="00B574EC">
        <w:rPr>
          <w:sz w:val="16"/>
        </w:rPr>
        <w:t xml:space="preserve">. Similar assertions are made in another book by Edwards, Predicting the Presidency. He argues that </w:t>
      </w:r>
      <w:r w:rsidRPr="00B574EC">
        <w:rPr>
          <w:rStyle w:val="StyleUnderline"/>
        </w:rPr>
        <w:t>exploiting existing opportunities</w:t>
      </w:r>
      <w:r w:rsidRPr="00B574EC">
        <w:rPr>
          <w:sz w:val="16"/>
        </w:rPr>
        <w:t xml:space="preserve"> (consolidating existing party and public support) </w:t>
      </w:r>
      <w:r w:rsidRPr="00B574EC">
        <w:rPr>
          <w:rStyle w:val="StyleUnderline"/>
        </w:rPr>
        <w:t xml:space="preserve">is much </w:t>
      </w:r>
      <w:r w:rsidRPr="00B574EC">
        <w:rPr>
          <w:rStyle w:val="Emphasis"/>
        </w:rPr>
        <w:t>more important</w:t>
      </w:r>
      <w:r w:rsidRPr="00B574EC">
        <w:rPr>
          <w:rStyle w:val="StyleUnderline"/>
        </w:rPr>
        <w:t xml:space="preserve"> for presidential success than </w:t>
      </w:r>
      <w:r w:rsidRPr="00B574EC">
        <w:rPr>
          <w:rStyle w:val="Emphasis"/>
        </w:rPr>
        <w:t>creating opportunities</w:t>
      </w:r>
      <w:r w:rsidRPr="00B574EC">
        <w:rPr>
          <w:rStyle w:val="StyleUnderline"/>
        </w:rPr>
        <w:t xml:space="preserve"> (convincing legislators to </w:t>
      </w:r>
      <w:r w:rsidRPr="00B574EC">
        <w:rPr>
          <w:rStyle w:val="Emphasis"/>
        </w:rPr>
        <w:t>change their vote</w:t>
      </w:r>
      <w:r w:rsidRPr="00B574EC">
        <w:rPr>
          <w:sz w:val="16"/>
        </w:rPr>
        <w:t xml:space="preserve"> vis a vis legislative skills).52</w:t>
      </w:r>
    </w:p>
    <w:p w14:paraId="2F407158" w14:textId="77777777" w:rsidR="00D058B9" w:rsidRPr="00A20EFF" w:rsidRDefault="00D058B9" w:rsidP="00D058B9">
      <w:pPr>
        <w:rPr>
          <w:sz w:val="16"/>
        </w:rPr>
      </w:pPr>
      <w:r w:rsidRPr="00A20EFF">
        <w:rPr>
          <w:sz w:val="16"/>
        </w:rPr>
        <w:t xml:space="preserve">Both Lyndon Johnson and Ronald Reagan are remembered for their exemplary political skills. The Johnson Treatment, a legislating strategy in which Johnson used his imposing 6’4”, 240-pound figure – literally physically and verbally bullying, cajoling, lobbying, and threatening – to get what he wanted out of people,53 remains infamous in presidential political literature. Similarly, Ronald Reagan, “The Great Communicator,” is still revered for his oratorial prestige. Although these legislative skills were useful in passing the pieces of legislation outlined in the case studies – Johnson gaining support from southern Democrats on the EOA and Reagan compellingly speaking in favor of the ERTA – they proved impotent in political contexts not conducive to change. After Vietnam for Johnson and after the passage of the ERTA for Reagan (in conjunction with the recession in 1982), </w:t>
      </w:r>
      <w:r w:rsidRPr="00A20EFF">
        <w:rPr>
          <w:rStyle w:val="StyleUnderline"/>
        </w:rPr>
        <w:t xml:space="preserve">the presidents’ </w:t>
      </w:r>
      <w:r w:rsidRPr="00A20EFF">
        <w:rPr>
          <w:rStyle w:val="Emphasis"/>
        </w:rPr>
        <w:t>policy windows closed</w:t>
      </w:r>
      <w:r w:rsidRPr="00A20EFF">
        <w:rPr>
          <w:rStyle w:val="StyleUnderline"/>
        </w:rPr>
        <w:t xml:space="preserve">. Their renowned legislative skills could </w:t>
      </w:r>
      <w:r w:rsidRPr="00A20EFF">
        <w:rPr>
          <w:rStyle w:val="Emphasis"/>
        </w:rPr>
        <w:t>not overcome</w:t>
      </w:r>
      <w:r w:rsidRPr="00A20EFF">
        <w:rPr>
          <w:rStyle w:val="StyleUnderline"/>
        </w:rPr>
        <w:t xml:space="preserve"> an </w:t>
      </w:r>
      <w:r w:rsidRPr="00A20EFF">
        <w:rPr>
          <w:rStyle w:val="Emphasis"/>
        </w:rPr>
        <w:t>inopportune political context</w:t>
      </w:r>
      <w:r w:rsidRPr="00A20EFF">
        <w:rPr>
          <w:sz w:val="16"/>
        </w:rPr>
        <w:t>.</w:t>
      </w:r>
    </w:p>
    <w:p w14:paraId="56490772" w14:textId="77777777" w:rsidR="00D058B9" w:rsidRPr="00A20EFF" w:rsidRDefault="00D058B9" w:rsidP="00D058B9">
      <w:pPr>
        <w:rPr>
          <w:sz w:val="16"/>
        </w:rPr>
      </w:pPr>
      <w:r w:rsidRPr="00A20EFF">
        <w:rPr>
          <w:sz w:val="16"/>
        </w:rPr>
        <w:t xml:space="preserve">The </w:t>
      </w:r>
      <w:r w:rsidRPr="00A20EFF">
        <w:rPr>
          <w:rStyle w:val="StyleUnderline"/>
        </w:rPr>
        <w:t>case studies</w:t>
      </w:r>
      <w:r w:rsidRPr="00A20EFF">
        <w:rPr>
          <w:sz w:val="16"/>
        </w:rPr>
        <w:t xml:space="preserve"> thus </w:t>
      </w:r>
      <w:r w:rsidRPr="00A20EFF">
        <w:rPr>
          <w:rStyle w:val="StyleUnderline"/>
        </w:rPr>
        <w:t xml:space="preserve">demonstrate the value of skills at the margins, but also exemplify their </w:t>
      </w:r>
      <w:r w:rsidRPr="00A20EFF">
        <w:rPr>
          <w:rStyle w:val="Emphasis"/>
        </w:rPr>
        <w:t>unsubstantial influence</w:t>
      </w:r>
      <w:r w:rsidRPr="00A20EFF">
        <w:rPr>
          <w:rStyle w:val="StyleUnderline"/>
        </w:rPr>
        <w:t xml:space="preserve"> as the </w:t>
      </w:r>
      <w:r w:rsidRPr="00A20EFF">
        <w:rPr>
          <w:rStyle w:val="Emphasis"/>
        </w:rPr>
        <w:t>major factor</w:t>
      </w:r>
      <w:r w:rsidRPr="00A20EFF">
        <w:rPr>
          <w:rStyle w:val="StyleUnderline"/>
        </w:rPr>
        <w:t xml:space="preserve"> driving policy</w:t>
      </w:r>
      <w:r w:rsidRPr="00A20EFF">
        <w:rPr>
          <w:sz w:val="16"/>
        </w:rPr>
        <w:t xml:space="preserve">. Again, the </w:t>
      </w:r>
      <w:r w:rsidRPr="00A20EFF">
        <w:rPr>
          <w:rStyle w:val="StyleUnderline"/>
        </w:rPr>
        <w:t xml:space="preserve">research suggests that </w:t>
      </w:r>
      <w:r w:rsidRPr="00A20EFF">
        <w:rPr>
          <w:rStyle w:val="Emphasis"/>
        </w:rPr>
        <w:t>political context is the most important factor</w:t>
      </w:r>
      <w:r w:rsidRPr="00A20EFF">
        <w:rPr>
          <w:rStyle w:val="StyleUnderline"/>
        </w:rPr>
        <w:t xml:space="preserve"> in </w:t>
      </w:r>
      <w:r w:rsidRPr="00A20EFF">
        <w:rPr>
          <w:rStyle w:val="Emphasis"/>
        </w:rPr>
        <w:t>legislative change</w:t>
      </w:r>
      <w:r w:rsidRPr="00A20EFF">
        <w:rPr>
          <w:sz w:val="16"/>
        </w:rPr>
        <w:t>.</w:t>
      </w:r>
    </w:p>
    <w:p w14:paraId="4AAF8F62" w14:textId="77777777" w:rsidR="00D058B9" w:rsidRPr="00A20EFF" w:rsidRDefault="00D058B9" w:rsidP="00D058B9">
      <w:pPr>
        <w:rPr>
          <w:sz w:val="16"/>
        </w:rPr>
      </w:pPr>
      <w:r w:rsidRPr="00A20EFF">
        <w:rPr>
          <w:sz w:val="16"/>
        </w:rPr>
        <w:t>5.4 Applying Lessons to the Present: Predicting Biden’s Success</w:t>
      </w:r>
    </w:p>
    <w:p w14:paraId="4C1C7CD1" w14:textId="77777777" w:rsidR="00D058B9" w:rsidRPr="00A20EFF" w:rsidRDefault="00D058B9" w:rsidP="00D058B9">
      <w:pPr>
        <w:rPr>
          <w:sz w:val="14"/>
          <w:szCs w:val="14"/>
        </w:rPr>
      </w:pPr>
      <w:r w:rsidRPr="00A20EFF">
        <w:rPr>
          <w:sz w:val="14"/>
          <w:szCs w:val="14"/>
        </w:rPr>
        <w:t xml:space="preserve">With an understanding that the political context largely drives a president’s potential for change, with skills helping on the margins, it is important to assess the 2021 political climate in order make an informed prediction about Biden’s prospects. </w:t>
      </w:r>
    </w:p>
    <w:p w14:paraId="7BED2C13" w14:textId="77777777" w:rsidR="00D058B9" w:rsidRPr="00A20EFF" w:rsidRDefault="00D058B9" w:rsidP="00D058B9">
      <w:pPr>
        <w:rPr>
          <w:sz w:val="14"/>
          <w:szCs w:val="14"/>
        </w:rPr>
      </w:pPr>
      <w:r w:rsidRPr="00A20EFF">
        <w:rPr>
          <w:sz w:val="14"/>
          <w:szCs w:val="14"/>
        </w:rPr>
        <w:t>The COVID-19 pandemic opened a significant policy window for Biden. With a U.S. death toll nearing 580,000, massive unemployment, and a severe economic contraction, the pandemic was an all-encompassing problem that the entire country wanted addressed. Thus, the three streams of problem, policy, and politics converged to open the opportunity for the Biden administration to pass the American Rescue Plan. The Rescue Plan was signed into law in March and has received bipartisan support from the American public.54</w:t>
      </w:r>
    </w:p>
    <w:p w14:paraId="54C0C00D" w14:textId="77777777" w:rsidR="00D058B9" w:rsidRDefault="00D058B9" w:rsidP="00D058B9">
      <w:pPr>
        <w:rPr>
          <w:sz w:val="16"/>
        </w:rPr>
      </w:pPr>
      <w:r w:rsidRPr="00A20EFF">
        <w:rPr>
          <w:sz w:val="16"/>
        </w:rPr>
        <w:t xml:space="preserve">President </w:t>
      </w:r>
      <w:r w:rsidRPr="00A20EFF">
        <w:rPr>
          <w:rStyle w:val="StyleUnderline"/>
        </w:rPr>
        <w:t>Biden claimed a mandate</w:t>
      </w:r>
      <w:r w:rsidRPr="00A20EFF">
        <w:rPr>
          <w:sz w:val="16"/>
        </w:rPr>
        <w:t xml:space="preserve"> from his election, arguing that “millions of Americans” “voted for [his] vision,” giving</w:t>
      </w:r>
      <w:r w:rsidRPr="00B574EC">
        <w:rPr>
          <w:sz w:val="16"/>
        </w:rPr>
        <w:t xml:space="preserve"> “a clear victory” and tasking him to make his “vision real.”55 </w:t>
      </w:r>
      <w:r w:rsidRPr="008B4B02">
        <w:rPr>
          <w:rStyle w:val="StyleUnderline"/>
          <w:highlight w:val="cyan"/>
        </w:rPr>
        <w:t>However, based on</w:t>
      </w:r>
      <w:r w:rsidRPr="00B574EC">
        <w:rPr>
          <w:rStyle w:val="StyleUnderline"/>
        </w:rPr>
        <w:t xml:space="preserve"> the </w:t>
      </w:r>
      <w:r w:rsidRPr="008B4B02">
        <w:rPr>
          <w:rStyle w:val="Emphasis"/>
          <w:highlight w:val="cyan"/>
        </w:rPr>
        <w:t>extreme polarization</w:t>
      </w:r>
      <w:r w:rsidRPr="00B574EC">
        <w:rPr>
          <w:rStyle w:val="StyleUnderline"/>
        </w:rPr>
        <w:t xml:space="preserve"> in D.C., it </w:t>
      </w:r>
      <w:r w:rsidRPr="008B4B02">
        <w:rPr>
          <w:rStyle w:val="StyleUnderline"/>
          <w:highlight w:val="cyan"/>
        </w:rPr>
        <w:t xml:space="preserve">is </w:t>
      </w:r>
      <w:r w:rsidRPr="008B4B02">
        <w:rPr>
          <w:rStyle w:val="Emphasis"/>
          <w:highlight w:val="cyan"/>
        </w:rPr>
        <w:t>unlikely</w:t>
      </w:r>
      <w:r w:rsidRPr="008B4B02">
        <w:rPr>
          <w:rStyle w:val="StyleUnderline"/>
          <w:highlight w:val="cyan"/>
        </w:rPr>
        <w:t xml:space="preserve"> to</w:t>
      </w:r>
      <w:r w:rsidRPr="00B574EC">
        <w:rPr>
          <w:rStyle w:val="StyleUnderline"/>
        </w:rPr>
        <w:t xml:space="preserve"> become a </w:t>
      </w:r>
      <w:r w:rsidRPr="00B574EC">
        <w:rPr>
          <w:rStyle w:val="Emphasis"/>
        </w:rPr>
        <w:t>quantifiable</w:t>
      </w:r>
      <w:r w:rsidRPr="00B574EC">
        <w:rPr>
          <w:rStyle w:val="StyleUnderline"/>
        </w:rPr>
        <w:t xml:space="preserve"> mandate that </w:t>
      </w:r>
      <w:r w:rsidRPr="008B4B02">
        <w:rPr>
          <w:rStyle w:val="StyleUnderline"/>
          <w:highlight w:val="cyan"/>
        </w:rPr>
        <w:t>change</w:t>
      </w:r>
      <w:r w:rsidRPr="00B574EC">
        <w:rPr>
          <w:rStyle w:val="StyleUnderline"/>
        </w:rPr>
        <w:t xml:space="preserve">s Congressional </w:t>
      </w:r>
      <w:r w:rsidRPr="008B4B02">
        <w:rPr>
          <w:rStyle w:val="StyleUnderline"/>
          <w:highlight w:val="cyan"/>
        </w:rPr>
        <w:t>voting behavior</w:t>
      </w:r>
      <w:r w:rsidRPr="00B574EC">
        <w:rPr>
          <w:sz w:val="16"/>
        </w:rPr>
        <w:t xml:space="preserve">.56 Polarization has made it impossible to win cross-party support, or, in </w:t>
      </w:r>
      <w:proofErr w:type="spellStart"/>
      <w:r w:rsidRPr="00B574EC">
        <w:rPr>
          <w:sz w:val="16"/>
        </w:rPr>
        <w:t>Edwardsian</w:t>
      </w:r>
      <w:proofErr w:type="spellEnd"/>
      <w:r w:rsidRPr="00B574EC">
        <w:rPr>
          <w:sz w:val="16"/>
        </w:rPr>
        <w:t xml:space="preserve"> terms, create new opportunities. </w:t>
      </w:r>
      <w:r w:rsidRPr="008B4B02">
        <w:rPr>
          <w:rStyle w:val="StyleUnderline"/>
          <w:highlight w:val="cyan"/>
        </w:rPr>
        <w:t xml:space="preserve">There is </w:t>
      </w:r>
      <w:r w:rsidRPr="008B4B02">
        <w:rPr>
          <w:rStyle w:val="Emphasis"/>
          <w:highlight w:val="cyan"/>
        </w:rPr>
        <w:t>deep</w:t>
      </w:r>
      <w:r w:rsidRPr="00B574EC">
        <w:rPr>
          <w:rStyle w:val="Emphasis"/>
        </w:rPr>
        <w:t xml:space="preserve"> political </w:t>
      </w:r>
      <w:r w:rsidRPr="008B4B02">
        <w:rPr>
          <w:rStyle w:val="Emphasis"/>
          <w:highlight w:val="cyan"/>
        </w:rPr>
        <w:t>antagonism</w:t>
      </w:r>
      <w:r w:rsidRPr="008B4B02">
        <w:rPr>
          <w:rStyle w:val="StyleUnderline"/>
          <w:highlight w:val="cyan"/>
        </w:rPr>
        <w:t xml:space="preserve"> between</w:t>
      </w:r>
      <w:r w:rsidRPr="00B574EC">
        <w:rPr>
          <w:rStyle w:val="StyleUnderline"/>
        </w:rPr>
        <w:t xml:space="preserve"> parties, </w:t>
      </w:r>
      <w:r w:rsidRPr="008B4B02">
        <w:rPr>
          <w:rStyle w:val="StyleUnderline"/>
          <w:highlight w:val="cyan"/>
        </w:rPr>
        <w:t>and</w:t>
      </w:r>
      <w:r w:rsidRPr="00B574EC">
        <w:rPr>
          <w:rStyle w:val="StyleUnderline"/>
        </w:rPr>
        <w:t xml:space="preserve"> even </w:t>
      </w:r>
      <w:r w:rsidRPr="008B4B02">
        <w:rPr>
          <w:rStyle w:val="Emphasis"/>
          <w:highlight w:val="cyan"/>
        </w:rPr>
        <w:t>within parties</w:t>
      </w:r>
      <w:r w:rsidRPr="00B574EC">
        <w:rPr>
          <w:sz w:val="16"/>
        </w:rPr>
        <w:t>,57 making any sort of bipartisanship near impossible.</w:t>
      </w:r>
    </w:p>
    <w:p w14:paraId="019482FA" w14:textId="77777777" w:rsidR="00D058B9" w:rsidRDefault="00D058B9" w:rsidP="00D058B9">
      <w:pPr>
        <w:pStyle w:val="Heading4"/>
      </w:pPr>
      <w:r>
        <w:t xml:space="preserve">Political capital </w:t>
      </w:r>
      <w:r>
        <w:rPr>
          <w:u w:val="single"/>
        </w:rPr>
        <w:t>isn’t</w:t>
      </w:r>
      <w:r>
        <w:t xml:space="preserve"> influential.</w:t>
      </w:r>
    </w:p>
    <w:p w14:paraId="3971528A" w14:textId="77777777" w:rsidR="00D058B9" w:rsidRPr="00492C88" w:rsidRDefault="00D058B9" w:rsidP="00D058B9">
      <w:r w:rsidRPr="00B574EC">
        <w:t>Evan</w:t>
      </w:r>
      <w:r>
        <w:t xml:space="preserve"> </w:t>
      </w:r>
      <w:r w:rsidRPr="009446F8">
        <w:rPr>
          <w:rStyle w:val="Style13ptBold"/>
        </w:rPr>
        <w:t>Katz 16</w:t>
      </w:r>
      <w:r>
        <w:t>,</w:t>
      </w:r>
      <w:r w:rsidRPr="00B574EC">
        <w:t xml:space="preserve"> Master of Public Policy from Duke University Sanford School of Public Policy</w:t>
      </w:r>
      <w:r>
        <w:t>,</w:t>
      </w:r>
      <w:r w:rsidRPr="00B574EC">
        <w:t xml:space="preserve"> 4/6/16</w:t>
      </w:r>
      <w:r>
        <w:t xml:space="preserve">, </w:t>
      </w:r>
      <w:r w:rsidRPr="00B574EC">
        <w:t>"Does Political Capital Matter?" https://politicstheorypractice.com/2016/04/06/does-political-capital-matter/</w:t>
      </w:r>
    </w:p>
    <w:p w14:paraId="4B7847EF" w14:textId="77777777" w:rsidR="00D058B9" w:rsidRPr="00B574EC" w:rsidRDefault="00D058B9" w:rsidP="00D058B9">
      <w:pPr>
        <w:rPr>
          <w:sz w:val="16"/>
        </w:rPr>
      </w:pPr>
      <w:r w:rsidRPr="00B574EC">
        <w:rPr>
          <w:rStyle w:val="StyleUnderline"/>
        </w:rPr>
        <w:t xml:space="preserve">As always, </w:t>
      </w:r>
      <w:r w:rsidRPr="008B4B02">
        <w:rPr>
          <w:rStyle w:val="Emphasis"/>
          <w:highlight w:val="cyan"/>
        </w:rPr>
        <w:t>simple theories</w:t>
      </w:r>
      <w:r w:rsidRPr="008B4B02">
        <w:rPr>
          <w:rStyle w:val="StyleUnderline"/>
          <w:highlight w:val="cyan"/>
        </w:rPr>
        <w:t xml:space="preserve"> with </w:t>
      </w:r>
      <w:r w:rsidRPr="008B4B02">
        <w:rPr>
          <w:rStyle w:val="Emphasis"/>
          <w:highlight w:val="cyan"/>
        </w:rPr>
        <w:t>broad</w:t>
      </w:r>
      <w:r w:rsidRPr="00492C88">
        <w:rPr>
          <w:rStyle w:val="Emphasis"/>
        </w:rPr>
        <w:t xml:space="preserve"> explanatory </w:t>
      </w:r>
      <w:r w:rsidRPr="008B4B02">
        <w:rPr>
          <w:rStyle w:val="Emphasis"/>
          <w:highlight w:val="cyan"/>
        </w:rPr>
        <w:t>power</w:t>
      </w:r>
      <w:r w:rsidRPr="00B574EC">
        <w:rPr>
          <w:rStyle w:val="StyleUnderline"/>
        </w:rPr>
        <w:t xml:space="preserve"> generally </w:t>
      </w:r>
      <w:r w:rsidRPr="008B4B02">
        <w:rPr>
          <w:rStyle w:val="StyleUnderline"/>
          <w:highlight w:val="cyan"/>
        </w:rPr>
        <w:t>catch on</w:t>
      </w:r>
      <w:r w:rsidRPr="00B574EC">
        <w:rPr>
          <w:rStyle w:val="StyleUnderline"/>
        </w:rPr>
        <w:t xml:space="preserve"> quickly</w:t>
      </w:r>
      <w:r w:rsidRPr="00B574EC">
        <w:rPr>
          <w:sz w:val="16"/>
        </w:rPr>
        <w:t xml:space="preserve"> in academia </w:t>
      </w:r>
      <w:r w:rsidRPr="008B4B02">
        <w:rPr>
          <w:rStyle w:val="StyleUnderline"/>
          <w:highlight w:val="cyan"/>
        </w:rPr>
        <w:t>because they offer</w:t>
      </w:r>
      <w:r w:rsidRPr="00B574EC">
        <w:rPr>
          <w:rStyle w:val="StyleUnderline"/>
        </w:rPr>
        <w:t xml:space="preserve"> </w:t>
      </w:r>
      <w:r w:rsidRPr="00BE3CE7">
        <w:rPr>
          <w:rStyle w:val="StyleUnderline"/>
        </w:rPr>
        <w:t xml:space="preserve">a </w:t>
      </w:r>
      <w:r w:rsidRPr="008B4B02">
        <w:rPr>
          <w:rStyle w:val="Emphasis"/>
          <w:highlight w:val="cyan"/>
        </w:rPr>
        <w:t>catch-all mechanism</w:t>
      </w:r>
      <w:r w:rsidRPr="00BE3CE7">
        <w:rPr>
          <w:rStyle w:val="StyleUnderline"/>
        </w:rPr>
        <w:t xml:space="preserve"> through which to understand</w:t>
      </w:r>
      <w:r w:rsidRPr="00B574EC">
        <w:rPr>
          <w:rStyle w:val="StyleUnderline"/>
        </w:rPr>
        <w:t xml:space="preserve"> how certain phenomena work</w:t>
      </w:r>
      <w:r w:rsidRPr="00B574EC">
        <w:rPr>
          <w:sz w:val="16"/>
        </w:rPr>
        <w:t xml:space="preserve">. However, </w:t>
      </w:r>
      <w:r w:rsidRPr="008B4B02">
        <w:rPr>
          <w:rStyle w:val="Emphasis"/>
          <w:highlight w:val="cyan"/>
        </w:rPr>
        <w:t>p</w:t>
      </w:r>
      <w:r w:rsidRPr="00B574EC">
        <w:rPr>
          <w:rStyle w:val="StyleUnderline"/>
        </w:rPr>
        <w:t xml:space="preserve">olitical </w:t>
      </w:r>
      <w:r w:rsidRPr="008B4B02">
        <w:rPr>
          <w:rStyle w:val="Emphasis"/>
          <w:highlight w:val="cyan"/>
        </w:rPr>
        <w:t>c</w:t>
      </w:r>
      <w:r w:rsidRPr="00B574EC">
        <w:rPr>
          <w:rStyle w:val="StyleUnderline"/>
        </w:rPr>
        <w:t xml:space="preserve">apital as a theory </w:t>
      </w:r>
      <w:r w:rsidRPr="008B4B02">
        <w:rPr>
          <w:rStyle w:val="StyleUnderline"/>
          <w:highlight w:val="cyan"/>
        </w:rPr>
        <w:t xml:space="preserve">may be </w:t>
      </w:r>
      <w:r w:rsidRPr="008B4B02">
        <w:rPr>
          <w:rStyle w:val="Emphasis"/>
          <w:highlight w:val="cyan"/>
        </w:rPr>
        <w:t>too simplistic</w:t>
      </w:r>
      <w:r w:rsidRPr="008B4B02">
        <w:rPr>
          <w:rStyle w:val="StyleUnderline"/>
          <w:highlight w:val="cyan"/>
        </w:rPr>
        <w:t>, and</w:t>
      </w:r>
      <w:r w:rsidRPr="00B574EC">
        <w:rPr>
          <w:rStyle w:val="StyleUnderline"/>
        </w:rPr>
        <w:t xml:space="preserve"> </w:t>
      </w:r>
      <w:r w:rsidRPr="00B574EC">
        <w:rPr>
          <w:rStyle w:val="Emphasis"/>
        </w:rPr>
        <w:t xml:space="preserve">virtually </w:t>
      </w:r>
      <w:r w:rsidRPr="008B4B02">
        <w:rPr>
          <w:rStyle w:val="Emphasis"/>
          <w:highlight w:val="cyan"/>
        </w:rPr>
        <w:t xml:space="preserve">all </w:t>
      </w:r>
      <w:r w:rsidRPr="00492C88">
        <w:rPr>
          <w:rStyle w:val="Emphasis"/>
        </w:rPr>
        <w:t xml:space="preserve">empirical </w:t>
      </w:r>
      <w:r w:rsidRPr="008B4B02">
        <w:rPr>
          <w:rStyle w:val="Emphasis"/>
          <w:highlight w:val="cyan"/>
        </w:rPr>
        <w:t>data</w:t>
      </w:r>
      <w:r w:rsidRPr="008B4B02">
        <w:rPr>
          <w:rStyle w:val="StyleUnderline"/>
          <w:highlight w:val="cyan"/>
        </w:rPr>
        <w:t xml:space="preserve"> disproves the</w:t>
      </w:r>
      <w:r w:rsidRPr="00B574EC">
        <w:rPr>
          <w:rStyle w:val="StyleUnderline"/>
        </w:rPr>
        <w:t xml:space="preserve"> idea that presidents have an </w:t>
      </w:r>
      <w:r w:rsidRPr="008B4B02">
        <w:rPr>
          <w:rStyle w:val="Emphasis"/>
          <w:highlight w:val="cyan"/>
        </w:rPr>
        <w:t>invisible currency</w:t>
      </w:r>
      <w:r w:rsidRPr="00B574EC">
        <w:rPr>
          <w:rStyle w:val="StyleUnderline"/>
        </w:rPr>
        <w:t xml:space="preserve"> they can spend on influencing members of Congress</w:t>
      </w:r>
      <w:r w:rsidRPr="00B574EC">
        <w:rPr>
          <w:sz w:val="16"/>
        </w:rPr>
        <w:t xml:space="preserve"> to carry out their bidding. </w:t>
      </w:r>
      <w:r w:rsidRPr="008B4B02">
        <w:rPr>
          <w:rStyle w:val="StyleUnderline"/>
          <w:highlight w:val="cyan"/>
        </w:rPr>
        <w:t>Presidents</w:t>
      </w:r>
      <w:r w:rsidRPr="00B574EC">
        <w:rPr>
          <w:rStyle w:val="StyleUnderline"/>
        </w:rPr>
        <w:t xml:space="preserve"> do have </w:t>
      </w:r>
      <w:r w:rsidRPr="008B4B02">
        <w:rPr>
          <w:rStyle w:val="StyleUnderline"/>
          <w:highlight w:val="cyan"/>
        </w:rPr>
        <w:t>influence</w:t>
      </w:r>
      <w:r w:rsidRPr="00B574EC">
        <w:rPr>
          <w:rStyle w:val="StyleUnderline"/>
        </w:rPr>
        <w:t xml:space="preserve"> in legislation, </w:t>
      </w:r>
      <w:r w:rsidRPr="008B4B02">
        <w:rPr>
          <w:rStyle w:val="StyleUnderline"/>
          <w:highlight w:val="cyan"/>
        </w:rPr>
        <w:t xml:space="preserve">but </w:t>
      </w:r>
      <w:r w:rsidRPr="008B4B02">
        <w:rPr>
          <w:rStyle w:val="Emphasis"/>
          <w:highlight w:val="cyan"/>
        </w:rPr>
        <w:t>not to the extent</w:t>
      </w:r>
      <w:r w:rsidRPr="00B574EC">
        <w:rPr>
          <w:rStyle w:val="StyleUnderline"/>
        </w:rPr>
        <w:t xml:space="preserve"> that </w:t>
      </w:r>
      <w:r w:rsidRPr="008B4B02">
        <w:rPr>
          <w:rStyle w:val="Emphasis"/>
          <w:highlight w:val="cyan"/>
        </w:rPr>
        <w:t>p</w:t>
      </w:r>
      <w:r w:rsidRPr="00B574EC">
        <w:rPr>
          <w:rStyle w:val="StyleUnderline"/>
        </w:rPr>
        <w:t xml:space="preserve">olitical </w:t>
      </w:r>
      <w:r w:rsidRPr="008B4B02">
        <w:rPr>
          <w:rStyle w:val="Emphasis"/>
          <w:highlight w:val="cyan"/>
        </w:rPr>
        <w:t>c</w:t>
      </w:r>
      <w:r w:rsidRPr="00B574EC">
        <w:rPr>
          <w:rStyle w:val="StyleUnderline"/>
        </w:rPr>
        <w:t xml:space="preserve">apital theorists </w:t>
      </w:r>
      <w:r w:rsidRPr="008B4B02">
        <w:rPr>
          <w:rStyle w:val="StyleUnderline"/>
          <w:highlight w:val="cyan"/>
        </w:rPr>
        <w:t xml:space="preserve">would </w:t>
      </w:r>
      <w:r w:rsidRPr="008B4B02">
        <w:rPr>
          <w:rStyle w:val="Emphasis"/>
          <w:highlight w:val="cyan"/>
        </w:rPr>
        <w:t>have you believe</w:t>
      </w:r>
      <w:r w:rsidRPr="00B574EC">
        <w:rPr>
          <w:rStyle w:val="StyleUnderline"/>
        </w:rPr>
        <w:t xml:space="preserve">. Other factors, such as </w:t>
      </w:r>
      <w:r w:rsidRPr="008B4B02">
        <w:rPr>
          <w:rStyle w:val="Emphasis"/>
          <w:highlight w:val="cyan"/>
        </w:rPr>
        <w:t>ideology</w:t>
      </w:r>
      <w:r w:rsidRPr="00B574EC">
        <w:rPr>
          <w:rStyle w:val="StyleUnderline"/>
        </w:rPr>
        <w:t xml:space="preserve">, </w:t>
      </w:r>
      <w:r w:rsidRPr="00B574EC">
        <w:rPr>
          <w:rStyle w:val="Emphasis"/>
        </w:rPr>
        <w:t>p</w:t>
      </w:r>
      <w:r w:rsidRPr="00822987">
        <w:rPr>
          <w:rStyle w:val="Emphasis"/>
        </w:rPr>
        <w:t>arty affiliation</w:t>
      </w:r>
      <w:r w:rsidRPr="00822987">
        <w:rPr>
          <w:rStyle w:val="StyleUnderline"/>
        </w:rPr>
        <w:t xml:space="preserve">, </w:t>
      </w:r>
      <w:r w:rsidRPr="008B4B02">
        <w:rPr>
          <w:rStyle w:val="Emphasis"/>
          <w:highlight w:val="cyan"/>
        </w:rPr>
        <w:t>constituents</w:t>
      </w:r>
      <w:r w:rsidRPr="00B574EC">
        <w:rPr>
          <w:rStyle w:val="StyleUnderline"/>
        </w:rPr>
        <w:t xml:space="preserve">, and </w:t>
      </w:r>
      <w:r w:rsidRPr="008B4B02">
        <w:rPr>
          <w:rStyle w:val="Emphasis"/>
          <w:highlight w:val="cyan"/>
        </w:rPr>
        <w:t>election</w:t>
      </w:r>
      <w:r w:rsidRPr="00822987">
        <w:rPr>
          <w:rStyle w:val="StyleUnderline"/>
        </w:rPr>
        <w:t xml:space="preserve"> </w:t>
      </w:r>
      <w:r w:rsidRPr="00822987">
        <w:rPr>
          <w:rStyle w:val="StyleUnderline"/>
        </w:rPr>
        <w:lastRenderedPageBreak/>
        <w:t>cycle</w:t>
      </w:r>
      <w:r w:rsidRPr="008B4B02">
        <w:rPr>
          <w:rStyle w:val="Emphasis"/>
          <w:highlight w:val="cyan"/>
        </w:rPr>
        <w:t>s</w:t>
      </w:r>
      <w:r w:rsidRPr="008B4B02">
        <w:rPr>
          <w:rStyle w:val="StyleUnderline"/>
          <w:highlight w:val="cyan"/>
        </w:rPr>
        <w:t xml:space="preserve">, more accurately </w:t>
      </w:r>
      <w:r w:rsidRPr="008B4B02">
        <w:rPr>
          <w:rStyle w:val="Emphasis"/>
          <w:highlight w:val="cyan"/>
        </w:rPr>
        <w:t>explain</w:t>
      </w:r>
      <w:r w:rsidRPr="00B574EC">
        <w:rPr>
          <w:rStyle w:val="Emphasis"/>
        </w:rPr>
        <w:t xml:space="preserve"> legislative </w:t>
      </w:r>
      <w:r w:rsidRPr="008B4B02">
        <w:rPr>
          <w:rStyle w:val="Emphasis"/>
          <w:highlight w:val="cyan"/>
        </w:rPr>
        <w:t>outcomes</w:t>
      </w:r>
      <w:r w:rsidRPr="00822987">
        <w:rPr>
          <w:rStyle w:val="StyleUnderline"/>
        </w:rPr>
        <w:t xml:space="preserve">, but </w:t>
      </w:r>
      <w:r w:rsidRPr="008B4B02">
        <w:rPr>
          <w:rStyle w:val="Emphasis"/>
          <w:highlight w:val="cyan"/>
        </w:rPr>
        <w:t>p</w:t>
      </w:r>
      <w:r w:rsidRPr="00B574EC">
        <w:rPr>
          <w:rStyle w:val="StyleUnderline"/>
        </w:rPr>
        <w:t xml:space="preserve">olitical </w:t>
      </w:r>
      <w:r w:rsidRPr="008B4B02">
        <w:rPr>
          <w:rStyle w:val="Emphasis"/>
          <w:highlight w:val="cyan"/>
        </w:rPr>
        <w:t>c</w:t>
      </w:r>
      <w:r w:rsidRPr="00B574EC">
        <w:rPr>
          <w:rStyle w:val="StyleUnderline"/>
        </w:rPr>
        <w:t xml:space="preserve">apital </w:t>
      </w:r>
      <w:r w:rsidRPr="008B4B02">
        <w:rPr>
          <w:rStyle w:val="Emphasis"/>
          <w:highlight w:val="cyan"/>
        </w:rPr>
        <w:t>conflates these</w:t>
      </w:r>
      <w:r w:rsidRPr="008B4B02">
        <w:rPr>
          <w:rStyle w:val="StyleUnderline"/>
          <w:highlight w:val="cyan"/>
        </w:rPr>
        <w:t xml:space="preserve"> with</w:t>
      </w:r>
      <w:r w:rsidRPr="00B574EC">
        <w:rPr>
          <w:sz w:val="16"/>
        </w:rPr>
        <w:t xml:space="preserve"> actual </w:t>
      </w:r>
      <w:r w:rsidRPr="00B574EC">
        <w:rPr>
          <w:rStyle w:val="StyleUnderline"/>
        </w:rPr>
        <w:t xml:space="preserve">examples of presidential </w:t>
      </w:r>
      <w:r w:rsidRPr="008B4B02">
        <w:rPr>
          <w:rStyle w:val="StyleUnderline"/>
          <w:highlight w:val="cyan"/>
        </w:rPr>
        <w:t>influence</w:t>
      </w:r>
      <w:r w:rsidRPr="00B574EC">
        <w:rPr>
          <w:sz w:val="16"/>
        </w:rPr>
        <w:t>.</w:t>
      </w:r>
    </w:p>
    <w:p w14:paraId="606C6BEC" w14:textId="77777777" w:rsidR="00D058B9" w:rsidRPr="00DE40A4" w:rsidRDefault="00D058B9" w:rsidP="00D058B9">
      <w:pPr>
        <w:rPr>
          <w:sz w:val="16"/>
        </w:rPr>
      </w:pPr>
    </w:p>
    <w:p w14:paraId="3A751D3E" w14:textId="77777777" w:rsidR="00D058B9" w:rsidRDefault="00D058B9" w:rsidP="00D058B9">
      <w:pPr>
        <w:pStyle w:val="Heading3"/>
      </w:pPr>
      <w:r>
        <w:lastRenderedPageBreak/>
        <w:t>Winners Win</w:t>
      </w:r>
    </w:p>
    <w:p w14:paraId="39EFAB91" w14:textId="77777777" w:rsidR="00D058B9" w:rsidRDefault="00D058B9" w:rsidP="00D058B9">
      <w:pPr>
        <w:pStyle w:val="Heading4"/>
      </w:pPr>
      <w:r>
        <w:t>Winner’s win---spending PC rebuilds it</w:t>
      </w:r>
    </w:p>
    <w:p w14:paraId="3A959D90" w14:textId="77777777" w:rsidR="00D058B9" w:rsidRDefault="00D058B9" w:rsidP="00D058B9">
      <w:r w:rsidRPr="008E5B6D">
        <w:rPr>
          <w:rStyle w:val="Style13ptBold"/>
        </w:rPr>
        <w:t>Kane 7-24</w:t>
      </w:r>
      <w:r>
        <w:t xml:space="preserve">-2021, The Washington Post's senior congressional correspondent and columnist (Paul, “Day-to-day, Biden’s agenda looks rocky. But congressional Democrats say things are far rosier if you take the long view.,” </w:t>
      </w:r>
      <w:r w:rsidRPr="008E5B6D">
        <w:rPr>
          <w:i/>
          <w:iCs/>
        </w:rPr>
        <w:t>Washington Post</w:t>
      </w:r>
      <w:r>
        <w:t>, https://www.washingtonpost.com/powerpost/biden-agenda-democrats-congress/2021/07/24/83b776be-ebc0-11eb-ba5d-55d3b5ffcaf1_story.html)</w:t>
      </w:r>
    </w:p>
    <w:p w14:paraId="18CA6685" w14:textId="77777777" w:rsidR="00D058B9" w:rsidRPr="008856A6" w:rsidRDefault="00D058B9" w:rsidP="00D058B9">
      <w:pPr>
        <w:rPr>
          <w:sz w:val="16"/>
        </w:rPr>
      </w:pPr>
      <w:r w:rsidRPr="008E5B6D">
        <w:rPr>
          <w:rStyle w:val="StyleUnderline"/>
        </w:rPr>
        <w:t>There is</w:t>
      </w:r>
      <w:r w:rsidRPr="008856A6">
        <w:rPr>
          <w:sz w:val="16"/>
        </w:rPr>
        <w:t xml:space="preserve">, </w:t>
      </w:r>
      <w:r w:rsidRPr="008E5B6D">
        <w:rPr>
          <w:rStyle w:val="StyleUnderline"/>
        </w:rPr>
        <w:t>so far</w:t>
      </w:r>
      <w:r w:rsidRPr="008856A6">
        <w:rPr>
          <w:sz w:val="16"/>
        </w:rPr>
        <w:t xml:space="preserve"> at least, </w:t>
      </w:r>
      <w:r w:rsidRPr="008E5B6D">
        <w:rPr>
          <w:rStyle w:val="StyleUnderline"/>
        </w:rPr>
        <w:t>little fear that Democrats are spreading themselves too thin</w:t>
      </w:r>
      <w:r w:rsidRPr="008856A6">
        <w:rPr>
          <w:sz w:val="16"/>
        </w:rPr>
        <w:t xml:space="preserve"> by eschewing the traditional practice of focusing on a handful of domestic policy issues in the first two years of an administration. “</w:t>
      </w:r>
      <w:r w:rsidRPr="008E5B6D">
        <w:rPr>
          <w:rStyle w:val="StyleUnderline"/>
        </w:rPr>
        <w:t xml:space="preserve">Political momentum and political capital </w:t>
      </w:r>
      <w:proofErr w:type="gramStart"/>
      <w:r w:rsidRPr="008E5B6D">
        <w:rPr>
          <w:rStyle w:val="StyleUnderline"/>
        </w:rPr>
        <w:t>is</w:t>
      </w:r>
      <w:proofErr w:type="gramEnd"/>
      <w:r w:rsidRPr="008E5B6D">
        <w:rPr>
          <w:rStyle w:val="StyleUnderline"/>
        </w:rPr>
        <w:t xml:space="preserve"> like a </w:t>
      </w:r>
      <w:r w:rsidRPr="008E5B6D">
        <w:rPr>
          <w:rStyle w:val="Emphasis"/>
        </w:rPr>
        <w:t>muscle</w:t>
      </w:r>
      <w:r w:rsidRPr="008856A6">
        <w:rPr>
          <w:sz w:val="16"/>
        </w:rPr>
        <w:t xml:space="preserve">. </w:t>
      </w:r>
      <w:r w:rsidRPr="008E5B6D">
        <w:rPr>
          <w:rStyle w:val="StyleUnderline"/>
        </w:rPr>
        <w:t xml:space="preserve">The </w:t>
      </w:r>
      <w:r w:rsidRPr="008E5B6D">
        <w:rPr>
          <w:rStyle w:val="Emphasis"/>
        </w:rPr>
        <w:t>more you exercise it</w:t>
      </w:r>
      <w:r w:rsidRPr="008E5B6D">
        <w:rPr>
          <w:rStyle w:val="StyleUnderline"/>
        </w:rPr>
        <w:t xml:space="preserve">, </w:t>
      </w:r>
      <w:r w:rsidRPr="008E5B6D">
        <w:rPr>
          <w:rStyle w:val="Emphasis"/>
        </w:rPr>
        <w:t>the more of it you have</w:t>
      </w:r>
      <w:r w:rsidRPr="008856A6">
        <w:rPr>
          <w:sz w:val="16"/>
        </w:rPr>
        <w:t xml:space="preserve">. </w:t>
      </w:r>
      <w:r w:rsidRPr="008E5B6D">
        <w:rPr>
          <w:rStyle w:val="StyleUnderline"/>
        </w:rPr>
        <w:t>It is not like a finite resource that you can run out of if you spend too much of it. What happens is that if we do a lot of positive things</w:t>
      </w:r>
      <w:r w:rsidRPr="008856A6">
        <w:rPr>
          <w:sz w:val="16"/>
        </w:rPr>
        <w:t xml:space="preserve">, then </w:t>
      </w:r>
      <w:r w:rsidRPr="008E5B6D">
        <w:rPr>
          <w:rStyle w:val="StyleUnderline"/>
        </w:rPr>
        <w:t xml:space="preserve">we’ve got </w:t>
      </w:r>
      <w:r w:rsidRPr="008E5B6D">
        <w:rPr>
          <w:rStyle w:val="Emphasis"/>
        </w:rPr>
        <w:t>more political clout</w:t>
      </w:r>
      <w:r w:rsidRPr="008E5B6D">
        <w:rPr>
          <w:rStyle w:val="StyleUnderline"/>
        </w:rPr>
        <w:t xml:space="preserve"> to do even more positive things</w:t>
      </w:r>
      <w:r w:rsidRPr="008856A6">
        <w:rPr>
          <w:sz w:val="16"/>
        </w:rPr>
        <w:t xml:space="preserve">,” Sen. Brian Schatz (D-Hawaii) said. But there is an undercurrent of fear that Democrats lost focus on battling the pandemic and that those gains might be forgotten if current trend lines prompt new shutdowns. “We’ve done a good job over the last several months. But </w:t>
      </w:r>
      <w:r w:rsidRPr="008E5B6D">
        <w:rPr>
          <w:rStyle w:val="StyleUnderline"/>
        </w:rPr>
        <w:t>we’re going to have to</w:t>
      </w:r>
      <w:r w:rsidRPr="008856A6">
        <w:rPr>
          <w:sz w:val="16"/>
        </w:rPr>
        <w:t xml:space="preserve"> continue to </w:t>
      </w:r>
      <w:r w:rsidRPr="008E5B6D">
        <w:rPr>
          <w:rStyle w:val="Emphasis"/>
        </w:rPr>
        <w:t>do it with aggressiveness</w:t>
      </w:r>
      <w:r w:rsidRPr="008856A6">
        <w:rPr>
          <w:sz w:val="16"/>
        </w:rPr>
        <w:t xml:space="preserve"> and precision because the other side has no interest in governing and is going to spend all their time trying to mischaracterize public policy wins,” Rep. Hakeem Jeffries (D-N.Y.), who </w:t>
      </w:r>
      <w:proofErr w:type="gramStart"/>
      <w:r w:rsidRPr="008856A6">
        <w:rPr>
          <w:sz w:val="16"/>
        </w:rPr>
        <w:t>is in charge of</w:t>
      </w:r>
      <w:proofErr w:type="gramEnd"/>
      <w:r w:rsidRPr="008856A6">
        <w:rPr>
          <w:sz w:val="16"/>
        </w:rPr>
        <w:t xml:space="preserve"> messaging in Pelosi’s leadership team, said. Some worry that the Biden administration needs to stay focused on promoting the $1.9 trillion American Rescue Plan, fearful of mistakes </w:t>
      </w:r>
      <w:proofErr w:type="gramStart"/>
      <w:r w:rsidRPr="008856A6">
        <w:rPr>
          <w:sz w:val="16"/>
        </w:rPr>
        <w:t>similar to</w:t>
      </w:r>
      <w:proofErr w:type="gramEnd"/>
      <w:r w:rsidRPr="008856A6">
        <w:rPr>
          <w:sz w:val="16"/>
        </w:rPr>
        <w:t xml:space="preserve"> 12 years ago, when the Obama administration neglected to promote its roughly $800 billion economic recovery bill after it passed a month into office. “I don’t think they’ve gotten enough credit for the extraordinary logistical and managerial effort to manage the rollout of the vaccine. That was a big task. And I think it was managed effectively. And I think that’s maybe the most important thing and the least discussed,” Sen. Angus King (I-Maine) said. In late 2010, while he was still a college professor, King wrote an essay, “The Democrats Beat Themselves,” citing how poorly the Obama administration sold the economic recovery. “Basically, the President was subjected to a two-year, nonstop ‘Swift Boating’ and never really fought back,” King wrote after the 2010 political bloodbath for Democrats. So, yes, on Tuesday, federal health officials reported more than 62,000 new cases of the deadly virus as 314 Americans died of the virus. A day earlier, the stock market tumbled more than 700 points amid fears of the health crisis causing another economic shock. But exactly six months earlier — Jan. 20, the day Biden was sworn in under strict social distancing and masking guidelines outside the Capitol — there were more than 185,000 new virus cases and a rolling weekly average of almost 200,000, with 4,440 deaths caused by covid-19 that day. On Jan. 20, the Dow Jones industrial average stood at 31,188, far below the closing of 34,512 six months later. Labor Department reports this month showed strong wage growth amid steady job growth that suggests sometime next year, the economy will recover all the lost jobs from the pandemic. In June and most of July, Biden tried to move past the pandemic and focused his attention on the bipartisan infrastructure plan and the proposed $3.5 trillion budget plan that is favored by liberals. Those two packages are filled with campaign pledges to remake government support for the middle class, the most ambitious budgets since the Great Society proposals of the 1960s. Democrats will need to make Congress spend a lot more time in Washington if they want to get Biden’s agenda passed Democrats defend these proposals as worthy of the big moment the nation faces. “We are confronting a multitude of crises, including a once-in-a-century covid-19 pandemic, a democracy crisis, a racial justice crisis and a climate crisis all at the same time,” Jeffries said. </w:t>
      </w:r>
      <w:r w:rsidRPr="008E5B6D">
        <w:rPr>
          <w:rStyle w:val="StyleUnderline"/>
        </w:rPr>
        <w:t xml:space="preserve">Schatz views the </w:t>
      </w:r>
      <w:r w:rsidRPr="008E5B6D">
        <w:rPr>
          <w:rStyle w:val="Emphasis"/>
        </w:rPr>
        <w:t>old presidential model</w:t>
      </w:r>
      <w:r w:rsidRPr="008E5B6D">
        <w:rPr>
          <w:rStyle w:val="StyleUnderline"/>
        </w:rPr>
        <w:t xml:space="preserve"> of focusing on a couple big things as outdated</w:t>
      </w:r>
      <w:r w:rsidRPr="008856A6">
        <w:rPr>
          <w:sz w:val="16"/>
        </w:rPr>
        <w:t>. “</w:t>
      </w:r>
      <w:r w:rsidRPr="008E5B6D">
        <w:rPr>
          <w:rStyle w:val="StyleUnderline"/>
        </w:rPr>
        <w:t xml:space="preserve">The model from the ’80s was if you do too many things, people are going to get freaked out. And I think the danger here is </w:t>
      </w:r>
      <w:r w:rsidRPr="008E5B6D">
        <w:rPr>
          <w:rStyle w:val="Emphasis"/>
        </w:rPr>
        <w:t>not doing enough rather than doing too much</w:t>
      </w:r>
      <w:r w:rsidRPr="008856A6">
        <w:rPr>
          <w:sz w:val="16"/>
        </w:rPr>
        <w:t>,” he said.</w:t>
      </w:r>
    </w:p>
    <w:p w14:paraId="27CBC18D" w14:textId="77777777" w:rsidR="00D058B9" w:rsidRPr="0014743E" w:rsidRDefault="00D058B9" w:rsidP="00D058B9"/>
    <w:p w14:paraId="4F6A6A44" w14:textId="613F63BA" w:rsidR="003E4AD6" w:rsidRDefault="003E4AD6" w:rsidP="00B216E7">
      <w:pPr>
        <w:pStyle w:val="Heading2"/>
      </w:pPr>
      <w:r>
        <w:lastRenderedPageBreak/>
        <w:t xml:space="preserve">AT </w:t>
      </w:r>
      <w:r w:rsidR="00B216E7">
        <w:t xml:space="preserve">Funding </w:t>
      </w:r>
      <w:r>
        <w:t>Link</w:t>
      </w:r>
    </w:p>
    <w:p w14:paraId="5CE44BC8" w14:textId="2511E103" w:rsidR="006B68AF" w:rsidRDefault="006B68AF" w:rsidP="006B68AF">
      <w:pPr>
        <w:pStyle w:val="Heading3"/>
      </w:pPr>
      <w:r>
        <w:lastRenderedPageBreak/>
        <w:t>Deficit Spending Popular</w:t>
      </w:r>
    </w:p>
    <w:p w14:paraId="2F1A0A64" w14:textId="5B6CC103" w:rsidR="006B68AF" w:rsidRDefault="006B68AF" w:rsidP="006B68AF">
      <w:pPr>
        <w:pStyle w:val="Heading4"/>
      </w:pPr>
      <w:r>
        <w:t>Deficit spending is politically advantageous.</w:t>
      </w:r>
    </w:p>
    <w:p w14:paraId="150D6E34" w14:textId="77777777" w:rsidR="006B68AF" w:rsidRDefault="006B68AF" w:rsidP="006B68AF">
      <w:r>
        <w:t xml:space="preserve">Peter </w:t>
      </w:r>
      <w:r w:rsidRPr="00C137A0">
        <w:rPr>
          <w:rStyle w:val="Style13ptBold"/>
        </w:rPr>
        <w:t>Ramirez</w:t>
      </w:r>
      <w:r>
        <w:t xml:space="preserve"> 4-7-20</w:t>
      </w:r>
      <w:r w:rsidRPr="00C137A0">
        <w:rPr>
          <w:rStyle w:val="Style13ptBold"/>
        </w:rPr>
        <w:t>21</w:t>
      </w:r>
      <w:r>
        <w:t>. Five Unpopular Opinions on the National Debt/Deficit. Medium. https://medium.com/politics-mostly/five-unpopular-opinions-on-the-national-debt-deficit-8897f06b6af6. DL</w:t>
      </w:r>
    </w:p>
    <w:p w14:paraId="3F498C7E" w14:textId="77777777" w:rsidR="006B68AF" w:rsidRDefault="006B68AF" w:rsidP="006B68AF">
      <w:r>
        <w:t>You know the Trump era is over when Democrats and Republicans are yapping over issues like the federal debt and the annual deficit.</w:t>
      </w:r>
    </w:p>
    <w:p w14:paraId="039FA22E" w14:textId="77777777" w:rsidR="006B68AF" w:rsidRDefault="006B68AF" w:rsidP="006B68AF">
      <w:r>
        <w:t>Welcome back! If Biden’s unofficial campaign slogan was Make Politics Boring Again, he was successful.</w:t>
      </w:r>
    </w:p>
    <w:p w14:paraId="1E1D8179" w14:textId="77777777" w:rsidR="006B68AF" w:rsidRDefault="006B68AF" w:rsidP="006B68AF">
      <w:r>
        <w:t>Debt and deficit talk is once again all the rage in America. Hell, even John Oliver is devoting a segment to it. Unfortunately, I’m seeing the same, widely held (and incorrect) assumptions about the debt being propagated by some in the media.</w:t>
      </w:r>
    </w:p>
    <w:p w14:paraId="6CFCD2B9" w14:textId="77777777" w:rsidR="006B68AF" w:rsidRDefault="006B68AF" w:rsidP="006B68AF">
      <w:r>
        <w:t>Let’s get into my views, of which some are heterodox.</w:t>
      </w:r>
    </w:p>
    <w:p w14:paraId="3A2D0642" w14:textId="77777777" w:rsidR="006B68AF" w:rsidRDefault="006B68AF" w:rsidP="006B68AF">
      <w:r>
        <w:t xml:space="preserve">1. </w:t>
      </w:r>
      <w:r w:rsidRPr="00C137A0">
        <w:rPr>
          <w:rStyle w:val="StyleUnderline"/>
        </w:rPr>
        <w:t xml:space="preserve">Running up deficits is </w:t>
      </w:r>
      <w:r w:rsidRPr="00C137A0">
        <w:rPr>
          <w:rStyle w:val="Emphasis"/>
        </w:rPr>
        <w:t>politically advantageous</w:t>
      </w:r>
      <w:r>
        <w:t xml:space="preserve"> </w:t>
      </w:r>
      <w:r w:rsidRPr="00C137A0">
        <w:rPr>
          <w:rStyle w:val="StyleUnderline"/>
        </w:rPr>
        <w:t>for the party in power</w:t>
      </w:r>
      <w:r>
        <w:t>.</w:t>
      </w:r>
    </w:p>
    <w:p w14:paraId="6C55DFF9" w14:textId="77777777" w:rsidR="006B68AF" w:rsidRDefault="006B68AF" w:rsidP="006B68AF">
      <w:r>
        <w:t>(Short term, anyway.)</w:t>
      </w:r>
    </w:p>
    <w:p w14:paraId="357E5708" w14:textId="77777777" w:rsidR="006B68AF" w:rsidRDefault="006B68AF" w:rsidP="006B68AF">
      <w:r>
        <w:t xml:space="preserve">Take Jan </w:t>
      </w:r>
      <w:proofErr w:type="spellStart"/>
      <w:r>
        <w:t>Hatzius</w:t>
      </w:r>
      <w:proofErr w:type="spellEnd"/>
      <w:r>
        <w:t>, the chief economist at Goldman Sachs, for example. In a letter to clients before the election, he conceded that a potential Biden administration (and a Democratic sweep of both Congressional chambers) would result in “tax increases on corporations and upper-income earners.”</w:t>
      </w:r>
    </w:p>
    <w:p w14:paraId="4ADDA63F" w14:textId="77777777" w:rsidR="006B68AF" w:rsidRDefault="006B68AF" w:rsidP="006B68AF">
      <w:r>
        <w:t>Sounds bad, right? Not exactly.</w:t>
      </w:r>
    </w:p>
    <w:p w14:paraId="343F9EA5" w14:textId="77777777" w:rsidR="006B68AF" w:rsidRDefault="006B68AF" w:rsidP="006B68AF">
      <w:r>
        <w:t>He writes:</w:t>
      </w:r>
    </w:p>
    <w:p w14:paraId="07B5FF07" w14:textId="77777777" w:rsidR="006B68AF" w:rsidRDefault="006B68AF" w:rsidP="006B68AF">
      <w:r>
        <w:t>All else equal, such a blue wave would likely prompt us to upgrade our forecasts. The reason is that it would sharply raise the probability of a fiscal stimulus package of at least $2 trillion shortly after the presidential inauguration on January 20, followed by longer-term spending increases on infrastructure, climate, health care and education…</w:t>
      </w:r>
    </w:p>
    <w:p w14:paraId="6C057646" w14:textId="77777777" w:rsidR="006B68AF" w:rsidRDefault="006B68AF" w:rsidP="006B68AF">
      <w:r>
        <w:t>Yes, the chief economist of a top financial firm — the type of firm that would push for such measures as free trade and flat taxes — believes that Democratic control of government (and subsequent tax increases) would be a net-good for the economy.</w:t>
      </w:r>
    </w:p>
    <w:p w14:paraId="28974741" w14:textId="77777777" w:rsidR="006B68AF" w:rsidRDefault="006B68AF" w:rsidP="006B68AF">
      <w:r>
        <w:t xml:space="preserve">The reason is the deficit. </w:t>
      </w:r>
      <w:r w:rsidRPr="00C137A0">
        <w:rPr>
          <w:rStyle w:val="StyleUnderline"/>
        </w:rPr>
        <w:t xml:space="preserve">Running a deficit </w:t>
      </w:r>
      <w:r w:rsidRPr="00C137A0">
        <w:rPr>
          <w:rStyle w:val="Emphasis"/>
        </w:rPr>
        <w:t>is stimulatory</w:t>
      </w:r>
      <w:r>
        <w:t xml:space="preserve">. </w:t>
      </w:r>
      <w:r w:rsidRPr="00C137A0">
        <w:rPr>
          <w:rStyle w:val="StyleUnderline"/>
        </w:rPr>
        <w:t xml:space="preserve">Borrowing money to pump into the economy exerts an </w:t>
      </w:r>
      <w:r w:rsidRPr="00C137A0">
        <w:rPr>
          <w:rStyle w:val="Emphasis"/>
        </w:rPr>
        <w:t>uplifting effect</w:t>
      </w:r>
      <w:r w:rsidRPr="00C137A0">
        <w:rPr>
          <w:rStyle w:val="StyleUnderline"/>
        </w:rPr>
        <w:t xml:space="preserve"> for every sector</w:t>
      </w:r>
      <w:r>
        <w:t>.</w:t>
      </w:r>
    </w:p>
    <w:p w14:paraId="4E954AC6" w14:textId="77777777" w:rsidR="006B68AF" w:rsidRDefault="006B68AF" w:rsidP="006B68AF">
      <w:r>
        <w:t xml:space="preserve">2. </w:t>
      </w:r>
      <w:r w:rsidRPr="00C137A0">
        <w:rPr>
          <w:rStyle w:val="StyleUnderline"/>
        </w:rPr>
        <w:t xml:space="preserve">Republicans </w:t>
      </w:r>
      <w:r w:rsidRPr="00C137A0">
        <w:rPr>
          <w:rStyle w:val="Emphasis"/>
        </w:rPr>
        <w:t>don’t care</w:t>
      </w:r>
      <w:r w:rsidRPr="00C137A0">
        <w:rPr>
          <w:rStyle w:val="StyleUnderline"/>
        </w:rPr>
        <w:t xml:space="preserve"> about the deficit</w:t>
      </w:r>
      <w:r>
        <w:t>.</w:t>
      </w:r>
    </w:p>
    <w:p w14:paraId="506276AE" w14:textId="77777777" w:rsidR="006B68AF" w:rsidRDefault="006B68AF" w:rsidP="006B68AF">
      <w:r>
        <w:t>GOP campaigns like they worry about the deficit, then govern like they don’t. “</w:t>
      </w:r>
      <w:r w:rsidRPr="00C137A0">
        <w:rPr>
          <w:rStyle w:val="StyleUnderline"/>
        </w:rPr>
        <w:t>Fiscal conservatism</w:t>
      </w:r>
      <w:r>
        <w:t xml:space="preserve">” </w:t>
      </w:r>
      <w:r w:rsidRPr="00C137A0">
        <w:rPr>
          <w:rStyle w:val="StyleUnderline"/>
        </w:rPr>
        <w:t xml:space="preserve">isn’t a </w:t>
      </w:r>
      <w:r w:rsidRPr="00C137A0">
        <w:rPr>
          <w:rStyle w:val="Emphasis"/>
        </w:rPr>
        <w:t>sincerely held</w:t>
      </w:r>
      <w:r>
        <w:t xml:space="preserve">, </w:t>
      </w:r>
      <w:r w:rsidRPr="00C137A0">
        <w:rPr>
          <w:rStyle w:val="StyleUnderline"/>
        </w:rPr>
        <w:t xml:space="preserve">principled position, but a politically held, sinister one. Republicans only </w:t>
      </w:r>
      <w:r w:rsidRPr="00C137A0">
        <w:rPr>
          <w:rStyle w:val="Emphasis"/>
        </w:rPr>
        <w:t>feign interest</w:t>
      </w:r>
      <w:r>
        <w:t xml:space="preserve"> </w:t>
      </w:r>
      <w:r w:rsidRPr="00C137A0">
        <w:rPr>
          <w:rStyle w:val="StyleUnderline"/>
        </w:rPr>
        <w:t>in the deficit when they are in the governing minority</w:t>
      </w:r>
      <w:r>
        <w:t>.</w:t>
      </w:r>
    </w:p>
    <w:p w14:paraId="14F266F5" w14:textId="7300A7C3" w:rsidR="006B68AF" w:rsidRPr="006B68AF" w:rsidRDefault="006B68AF" w:rsidP="006B68AF">
      <w:r w:rsidRPr="00C137A0">
        <w:rPr>
          <w:rStyle w:val="StyleUnderline"/>
        </w:rPr>
        <w:t>If Republicans care so much about the deficit, why did they permit former President Trump to run up historic deficits</w:t>
      </w:r>
      <w:r>
        <w:t>? Even the pre-pandemic deficits far exceeded Obama’s.</w:t>
      </w:r>
    </w:p>
    <w:p w14:paraId="56310EE7" w14:textId="08B9D9C7" w:rsidR="006B68AF" w:rsidRDefault="006B68AF" w:rsidP="006B68AF">
      <w:pPr>
        <w:pStyle w:val="Heading3"/>
      </w:pPr>
      <w:r>
        <w:lastRenderedPageBreak/>
        <w:t>Deficit Spending Thumped</w:t>
      </w:r>
    </w:p>
    <w:p w14:paraId="540B5117" w14:textId="77777777" w:rsidR="006B68AF" w:rsidRPr="00602108" w:rsidRDefault="006B68AF" w:rsidP="006B68AF">
      <w:pPr>
        <w:pStyle w:val="Heading4"/>
      </w:pPr>
      <w:r>
        <w:t>It’s thumped. Biden’s been doing it and everyone else does it.</w:t>
      </w:r>
    </w:p>
    <w:p w14:paraId="5132BF1D" w14:textId="77777777" w:rsidR="006B68AF" w:rsidRPr="00602108" w:rsidRDefault="006B68AF" w:rsidP="006B68AF">
      <w:r w:rsidRPr="00602108">
        <w:t xml:space="preserve">James M. </w:t>
      </w:r>
      <w:r w:rsidRPr="00602108">
        <w:rPr>
          <w:rStyle w:val="Style13ptBold"/>
        </w:rPr>
        <w:t>Hohman</w:t>
      </w:r>
      <w:r>
        <w:t xml:space="preserve"> </w:t>
      </w:r>
      <w:r w:rsidRPr="00602108">
        <w:t>3-5-20</w:t>
      </w:r>
      <w:r w:rsidRPr="00602108">
        <w:rPr>
          <w:rStyle w:val="Style13ptBold"/>
        </w:rPr>
        <w:t>22</w:t>
      </w:r>
      <w:r w:rsidRPr="00602108">
        <w:t>, director of fiscal policy at the Mackinac Center for Public Policy. Federal debt is unpopular until you get elected. Hill. https://thehill.com/opinion/finance/596523-federal-debt-is-unpopular-until-you-get-elected/. DL</w:t>
      </w:r>
    </w:p>
    <w:p w14:paraId="22DA9A9F" w14:textId="77777777" w:rsidR="006B68AF" w:rsidRDefault="006B68AF" w:rsidP="006B68AF">
      <w:r>
        <w:t xml:space="preserve">Maybe </w:t>
      </w:r>
      <w:r w:rsidRPr="00602108">
        <w:rPr>
          <w:rStyle w:val="StyleUnderline"/>
        </w:rPr>
        <w:t xml:space="preserve">the austerity charade </w:t>
      </w:r>
      <w:r w:rsidRPr="00602108">
        <w:rPr>
          <w:rStyle w:val="Emphasis"/>
        </w:rPr>
        <w:t>is over</w:t>
      </w:r>
      <w:r>
        <w:t xml:space="preserve">. </w:t>
      </w:r>
      <w:r w:rsidRPr="00602108">
        <w:rPr>
          <w:rStyle w:val="StyleUnderline"/>
        </w:rPr>
        <w:t xml:space="preserve">Joe Biden didn’t give the normal hat tips to it on the campaign trail and has shown </w:t>
      </w:r>
      <w:r w:rsidRPr="00602108">
        <w:rPr>
          <w:rStyle w:val="Emphasis"/>
        </w:rPr>
        <w:t>little restraint</w:t>
      </w:r>
      <w:r>
        <w:t xml:space="preserve"> </w:t>
      </w:r>
      <w:r w:rsidRPr="00602108">
        <w:rPr>
          <w:rStyle w:val="StyleUnderline"/>
        </w:rPr>
        <w:t>in spending</w:t>
      </w:r>
      <w:r>
        <w:t xml:space="preserve"> since his inauguration. </w:t>
      </w:r>
      <w:r w:rsidRPr="00602108">
        <w:rPr>
          <w:rStyle w:val="StyleUnderline"/>
        </w:rPr>
        <w:t>Spending popped up to $7.2 trillion and the debt increased to $30.2 trillion in his first year</w:t>
      </w:r>
      <w:r>
        <w:t xml:space="preserve"> in the White House.</w:t>
      </w:r>
    </w:p>
    <w:p w14:paraId="376A8C7F" w14:textId="77777777" w:rsidR="006B68AF" w:rsidRDefault="006B68AF" w:rsidP="006B68AF">
      <w:r>
        <w:t xml:space="preserve">Here’s what people ought to take from the 21st century presidents’ failure to follow through on their debt and spending promises. </w:t>
      </w:r>
      <w:r w:rsidRPr="00602108">
        <w:rPr>
          <w:rStyle w:val="StyleUnderline"/>
        </w:rPr>
        <w:t>Limiting spending and paying down debt is still a generally popular stance</w:t>
      </w:r>
      <w:r>
        <w:t xml:space="preserve">. People want their elected officials to act like adults and live within their means. </w:t>
      </w:r>
      <w:r w:rsidRPr="00602108">
        <w:rPr>
          <w:rStyle w:val="Emphasis"/>
        </w:rPr>
        <w:t>Yet</w:t>
      </w:r>
      <w:r>
        <w:t xml:space="preserve"> </w:t>
      </w:r>
      <w:r w:rsidRPr="00602108">
        <w:rPr>
          <w:rStyle w:val="StyleUnderline"/>
        </w:rPr>
        <w:t>presidents disregard that expectation when faced with the crisis of the day, which encourages them to spend more and go further into debt.</w:t>
      </w:r>
      <w:r>
        <w:t xml:space="preserve"> War, recession, pandemics, or even making good on a different campaign pledge is a higher priority than budget cuts and extra debt payments. As the spending and debt trends show, spending stays up even when the temporary reasons end.</w:t>
      </w:r>
    </w:p>
    <w:p w14:paraId="0D9CA999" w14:textId="77777777" w:rsidR="006B68AF" w:rsidRDefault="006B68AF" w:rsidP="006B68AF">
      <w:r>
        <w:t xml:space="preserve">The lack of restraint is bolstered by another problem. There is an interest group behind every dollar of federal spending, and that group’s highest lobbying priority is to keep collecting cash. While it may be popular to reduce spending in general, cuts to </w:t>
      </w:r>
      <w:proofErr w:type="gramStart"/>
      <w:r>
        <w:t>particular areas</w:t>
      </w:r>
      <w:proofErr w:type="gramEnd"/>
      <w:r>
        <w:t xml:space="preserve"> can get messy. </w:t>
      </w:r>
      <w:r w:rsidRPr="00602108">
        <w:rPr>
          <w:rStyle w:val="StyleUnderline"/>
        </w:rPr>
        <w:t xml:space="preserve">Both </w:t>
      </w:r>
      <w:r w:rsidRPr="00602108">
        <w:rPr>
          <w:rStyle w:val="Emphasis"/>
        </w:rPr>
        <w:t>Republicans</w:t>
      </w:r>
      <w:r w:rsidRPr="00602108">
        <w:rPr>
          <w:rStyle w:val="StyleUnderline"/>
        </w:rPr>
        <w:t xml:space="preserve"> and Democrats opposed a recommendation from President Trump to reduce spending</w:t>
      </w:r>
      <w:r>
        <w:t xml:space="preserve"> on the Great Lakes Restoration Initiative, even though the program has no mandate to improve water quality, enhance biodiversity or even to get the lakes back to some previous state.</w:t>
      </w:r>
    </w:p>
    <w:p w14:paraId="1A874FC1" w14:textId="77777777" w:rsidR="006B68AF" w:rsidRPr="006B68AF" w:rsidRDefault="006B68AF" w:rsidP="006B68AF"/>
    <w:p w14:paraId="3798848B" w14:textId="61443212" w:rsidR="00B216E7" w:rsidRDefault="00B216E7" w:rsidP="00B216E7">
      <w:pPr>
        <w:pStyle w:val="Heading3"/>
      </w:pPr>
      <w:r>
        <w:lastRenderedPageBreak/>
        <w:t>Wealth Tax Popular</w:t>
      </w:r>
    </w:p>
    <w:p w14:paraId="0D304672" w14:textId="77777777" w:rsidR="00B216E7" w:rsidRDefault="00B216E7" w:rsidP="00B216E7">
      <w:pPr>
        <w:spacing w:after="0"/>
        <w:rPr>
          <w:rStyle w:val="Style13ptBold"/>
        </w:rPr>
      </w:pPr>
      <w:r>
        <w:rPr>
          <w:rStyle w:val="Style13ptBold"/>
        </w:rPr>
        <w:t xml:space="preserve">Taxing corporations and wealthy Americans is popular – especially among democrats </w:t>
      </w:r>
    </w:p>
    <w:p w14:paraId="100B4547" w14:textId="77777777" w:rsidR="00B216E7" w:rsidRPr="001D0DB0" w:rsidRDefault="00B216E7" w:rsidP="00B216E7">
      <w:pPr>
        <w:spacing w:after="0"/>
        <w:rPr>
          <w:rStyle w:val="Style13ptBold"/>
        </w:rPr>
      </w:pPr>
      <w:r w:rsidRPr="001D0DB0">
        <w:rPr>
          <w:rStyle w:val="Style13ptBold"/>
        </w:rPr>
        <w:t>Williams 2021</w:t>
      </w:r>
    </w:p>
    <w:p w14:paraId="1B6D81AC" w14:textId="77777777" w:rsidR="00B216E7" w:rsidRDefault="00B216E7" w:rsidP="00B216E7">
      <w:pPr>
        <w:spacing w:after="0"/>
      </w:pPr>
      <w:r>
        <w:t xml:space="preserve">Claire, Morning Consult, “The Tax Man Cometh for the Wealthy and Corporations in House Democrats’ Plan. And Voters Are OK With It,” September 22, 2021 </w:t>
      </w:r>
      <w:hyperlink r:id="rId28" w:history="1">
        <w:r w:rsidRPr="003D070A">
          <w:rPr>
            <w:rStyle w:val="Hyperlink"/>
          </w:rPr>
          <w:t>https://pro.morningconsult.com/articles/house-democrats-tax-plan-raising-taxes-wealthy-corporations-poll</w:t>
        </w:r>
      </w:hyperlink>
      <w:r>
        <w:t xml:space="preserve"> </w:t>
      </w:r>
      <w:proofErr w:type="spellStart"/>
      <w:r>
        <w:t>dmr</w:t>
      </w:r>
      <w:proofErr w:type="spellEnd"/>
    </w:p>
    <w:p w14:paraId="531464E5" w14:textId="77777777" w:rsidR="00B216E7" w:rsidRPr="00B61C34" w:rsidRDefault="00B216E7" w:rsidP="00B216E7">
      <w:pPr>
        <w:spacing w:after="0"/>
        <w:rPr>
          <w:sz w:val="16"/>
        </w:rPr>
      </w:pPr>
      <w:r w:rsidRPr="00B61C34">
        <w:rPr>
          <w:sz w:val="16"/>
        </w:rPr>
        <w:t xml:space="preserve">After months of hemming and hawing over tax proposals to fund ambitious social safety net programs, Democrats in Washington still have a </w:t>
      </w:r>
      <w:proofErr w:type="gramStart"/>
      <w:r w:rsidRPr="00B61C34">
        <w:rPr>
          <w:sz w:val="16"/>
        </w:rPr>
        <w:t>ways</w:t>
      </w:r>
      <w:proofErr w:type="gramEnd"/>
      <w:r w:rsidRPr="00B61C34">
        <w:rPr>
          <w:sz w:val="16"/>
        </w:rPr>
        <w:t xml:space="preserve"> to go to reach the finish line. Early opposition from moderate Democrats to tax provisions could hold up negotiations before the bill moves to the Senate, where Democrats have a razor-thin margin. But with voters, the ideas behind the House proposals remain politically popular. </w:t>
      </w:r>
      <w:r w:rsidRPr="00837C2C">
        <w:rPr>
          <w:rStyle w:val="StyleUnderline"/>
        </w:rPr>
        <w:t>Nearly 3 in 5 voters support Democrats’ plan to raise $2 trillion via taxes in 10 years</w:t>
      </w:r>
      <w:r w:rsidRPr="00B61C34">
        <w:rPr>
          <w:sz w:val="16"/>
        </w:rPr>
        <w:t xml:space="preserve">, </w:t>
      </w:r>
      <w:r w:rsidRPr="00837C2C">
        <w:rPr>
          <w:rStyle w:val="StyleUnderline"/>
        </w:rPr>
        <w:t>according to new Morning Consult/Politico polling</w:t>
      </w:r>
      <w:r w:rsidRPr="00B61C34">
        <w:rPr>
          <w:sz w:val="16"/>
        </w:rPr>
        <w:t xml:space="preserve">, with predictably higher backing among Democrats and lower support among Republicans. There’s more disagreement over the intended use of the money. Across political parties, a smaller share of voters supported using the taxes to offset the cost of Democrats’ $3.5 trillion reconciliation spending plan. Republicans were the least likely voting bloc to back the use of the funds, with just 14 percent in support compared to about 2 in 3 Democrats. </w:t>
      </w:r>
      <w:r w:rsidRPr="00837C2C">
        <w:rPr>
          <w:rStyle w:val="StyleUnderline"/>
        </w:rPr>
        <w:t>Of the individual provisions included in the House Democrats’ plans, raising taxes on the wealthy was the most popular, garnering 68 percent support from voters. Raising the corporate tax rate came in just 6 percentage points lower at 62 percent.</w:t>
      </w:r>
      <w:r w:rsidRPr="00B61C34">
        <w:rPr>
          <w:sz w:val="16"/>
        </w:rPr>
        <w:t xml:space="preserve"> </w:t>
      </w:r>
      <w:proofErr w:type="gramStart"/>
      <w:r w:rsidRPr="00B61C34">
        <w:rPr>
          <w:sz w:val="16"/>
        </w:rPr>
        <w:t>With the exception of</w:t>
      </w:r>
      <w:proofErr w:type="gramEnd"/>
      <w:r w:rsidRPr="00B61C34">
        <w:rPr>
          <w:sz w:val="16"/>
        </w:rPr>
        <w:t xml:space="preserve"> raising the capital gains tax rate, most of the tax ideas being debated by Democrats received support from more than half of voters. Capital gains taxes appear to be the least popular provision among lawmakers, as well, with some opposition even on the Democratic side of the aisle. </w:t>
      </w:r>
      <w:r w:rsidRPr="00837C2C">
        <w:rPr>
          <w:rStyle w:val="StyleUnderline"/>
        </w:rPr>
        <w:t>In its pitch to Americans, the White House is leaning into a populist message for the overall plan, especially when it comes to the tax hikes</w:t>
      </w:r>
      <w:r w:rsidRPr="00B61C34">
        <w:rPr>
          <w:sz w:val="16"/>
        </w:rPr>
        <w:t xml:space="preserve">: “The real choice right now is whether you're going to lower costs for people in this country on elder care, child care, cost of college or whether you're going to allow the wealthiest Americans and corporations to continue to pay the tax rates that are hardly fair moving forward,” White House Press Secretary Jen Psaki said earlier this month. </w:t>
      </w:r>
      <w:r w:rsidRPr="00837C2C">
        <w:rPr>
          <w:rStyle w:val="StyleUnderline"/>
        </w:rPr>
        <w:t>As a concept, voters appear to be receptive to that message. Despite Republican opposition</w:t>
      </w:r>
      <w:r w:rsidRPr="00B61C34">
        <w:rPr>
          <w:sz w:val="16"/>
        </w:rPr>
        <w:t xml:space="preserve"> to the tax plan and spending package, </w:t>
      </w:r>
      <w:r w:rsidRPr="00837C2C">
        <w:rPr>
          <w:rStyle w:val="StyleUnderline"/>
        </w:rPr>
        <w:t>59 percent of the party’s votes said that the wealthiest Americans should pay higher taxes. Nearly 9 in 10 Democrats agreed</w:t>
      </w:r>
      <w:r w:rsidRPr="00B61C34">
        <w:rPr>
          <w:sz w:val="16"/>
        </w:rPr>
        <w:t xml:space="preserve">. While </w:t>
      </w:r>
      <w:r w:rsidRPr="00B61C34">
        <w:rPr>
          <w:rStyle w:val="StyleUnderline"/>
        </w:rPr>
        <w:t>support for corporations paying higher taxes is still high</w:t>
      </w:r>
      <w:r w:rsidRPr="00B61C34">
        <w:rPr>
          <w:sz w:val="16"/>
        </w:rPr>
        <w:t xml:space="preserve">, there’s stronger opposition to the concept among Republicans at 37 percent. </w:t>
      </w:r>
    </w:p>
    <w:p w14:paraId="63B361AF" w14:textId="77777777" w:rsidR="00B216E7" w:rsidRDefault="00B216E7" w:rsidP="00B216E7">
      <w:pPr>
        <w:spacing w:after="0"/>
        <w:rPr>
          <w:rStyle w:val="Style13ptBold"/>
        </w:rPr>
      </w:pPr>
    </w:p>
    <w:p w14:paraId="5D88C22A" w14:textId="01C4AB67" w:rsidR="00B216E7" w:rsidRPr="00B216E7" w:rsidRDefault="00B216E7" w:rsidP="00B216E7">
      <w:pPr>
        <w:pStyle w:val="Heading4"/>
      </w:pPr>
      <w:r w:rsidRPr="00B216E7">
        <w:t>Taxing the wealthy is overwhelmingly popular attaching it to the plan solves their link</w:t>
      </w:r>
    </w:p>
    <w:p w14:paraId="5BB615C4" w14:textId="506F94FC" w:rsidR="00B216E7" w:rsidRPr="00B61C34" w:rsidRDefault="00B216E7" w:rsidP="00B216E7">
      <w:pPr>
        <w:spacing w:after="0"/>
        <w:rPr>
          <w:rStyle w:val="Style13ptBold"/>
        </w:rPr>
      </w:pPr>
      <w:r w:rsidRPr="00B61C34">
        <w:rPr>
          <w:rStyle w:val="Style13ptBold"/>
        </w:rPr>
        <w:t>Stewart 2021</w:t>
      </w:r>
    </w:p>
    <w:p w14:paraId="736DE401" w14:textId="77777777" w:rsidR="00B216E7" w:rsidRPr="00EF1E06" w:rsidRDefault="00B216E7" w:rsidP="00B216E7">
      <w:pPr>
        <w:spacing w:after="0"/>
      </w:pPr>
      <w:r>
        <w:t xml:space="preserve">Emily, “Seriously, just tax the rich,” May 18, </w:t>
      </w:r>
      <w:proofErr w:type="gramStart"/>
      <w:r>
        <w:t>2021</w:t>
      </w:r>
      <w:proofErr w:type="gramEnd"/>
      <w:r>
        <w:t xml:space="preserve"> </w:t>
      </w:r>
      <w:hyperlink r:id="rId29" w:history="1">
        <w:r w:rsidRPr="003D070A">
          <w:rPr>
            <w:rStyle w:val="Hyperlink"/>
          </w:rPr>
          <w:t>https://www.vox.com/22432338/joe-biden-tax-plan</w:t>
        </w:r>
      </w:hyperlink>
      <w:r>
        <w:t xml:space="preserve"> </w:t>
      </w:r>
      <w:proofErr w:type="spellStart"/>
      <w:r>
        <w:t>dmr</w:t>
      </w:r>
      <w:proofErr w:type="spellEnd"/>
    </w:p>
    <w:p w14:paraId="59D0F877" w14:textId="77777777" w:rsidR="00B216E7" w:rsidRDefault="00B216E7" w:rsidP="00B216E7">
      <w:pPr>
        <w:spacing w:after="0"/>
      </w:pPr>
      <w:r w:rsidRPr="00B61C34">
        <w:rPr>
          <w:rStyle w:val="StyleUnderline"/>
        </w:rPr>
        <w:t>Lots of people right now say the economy seems unfair</w:t>
      </w:r>
      <w:r>
        <w:t>. It feels like the system is rigged in favor of the people who need help the least. And that makes many people lose faith in the economy — it’s easier to believe in America when you feel like America isn’t stacked for winners.</w:t>
      </w:r>
    </w:p>
    <w:p w14:paraId="40D8E20B" w14:textId="77777777" w:rsidR="00B216E7" w:rsidRDefault="00B216E7" w:rsidP="00B216E7">
      <w:pPr>
        <w:spacing w:after="0"/>
      </w:pPr>
      <w:r w:rsidRPr="00B61C34">
        <w:rPr>
          <w:rStyle w:val="StyleUnderline"/>
        </w:rPr>
        <w:t xml:space="preserve">That’s part of why </w:t>
      </w:r>
      <w:r w:rsidRPr="008C2B94">
        <w:rPr>
          <w:rStyle w:val="StyleUnderline"/>
          <w:highlight w:val="cyan"/>
        </w:rPr>
        <w:t>taxing rich people and corporations is so popular</w:t>
      </w:r>
      <w:r>
        <w:t xml:space="preserve">. Like, really, </w:t>
      </w:r>
      <w:proofErr w:type="gramStart"/>
      <w:r>
        <w:t>really popular</w:t>
      </w:r>
      <w:proofErr w:type="gramEnd"/>
      <w:r>
        <w:t xml:space="preserve">. </w:t>
      </w:r>
      <w:r w:rsidRPr="008C2B94">
        <w:rPr>
          <w:rStyle w:val="StyleUnderline"/>
          <w:highlight w:val="cyan"/>
        </w:rPr>
        <w:t>Eight in 10 Americans say they are bothered by some</w:t>
      </w:r>
      <w:r w:rsidRPr="00B61C34">
        <w:rPr>
          <w:rStyle w:val="StyleUnderline"/>
        </w:rPr>
        <w:t xml:space="preserve"> corporations and the wealthy </w:t>
      </w:r>
      <w:r w:rsidRPr="008C2B94">
        <w:rPr>
          <w:rStyle w:val="StyleUnderline"/>
          <w:highlight w:val="cyan"/>
        </w:rPr>
        <w:t>not paying their fair share</w:t>
      </w:r>
      <w:r w:rsidRPr="00B61C34">
        <w:rPr>
          <w:rStyle w:val="StyleUnderline"/>
        </w:rPr>
        <w:t xml:space="preserve"> in taxes, according to Pew Research Center. </w:t>
      </w:r>
      <w:r w:rsidRPr="008C2B94">
        <w:rPr>
          <w:rStyle w:val="StyleUnderline"/>
          <w:highlight w:val="cyan"/>
        </w:rPr>
        <w:t>A recent</w:t>
      </w:r>
      <w:r>
        <w:t xml:space="preserve"> Morning Consult/Politico </w:t>
      </w:r>
      <w:r w:rsidRPr="008C2B94">
        <w:rPr>
          <w:rStyle w:val="StyleUnderline"/>
          <w:highlight w:val="cyan"/>
        </w:rPr>
        <w:t xml:space="preserve">poll found that paying for infrastructure by increasing taxes on those groups </w:t>
      </w:r>
      <w:r w:rsidRPr="008C2B94">
        <w:rPr>
          <w:rStyle w:val="Emphasis"/>
          <w:highlight w:val="cyan"/>
        </w:rPr>
        <w:t>made Biden’s infrastructure plan more popular</w:t>
      </w:r>
      <w:r>
        <w:t>, not less. Taxing rich people can’t pay for everything Democrats would perhaps like to, but for many progressives, that’s beside the point.</w:t>
      </w:r>
    </w:p>
    <w:p w14:paraId="3AA4B4BA" w14:textId="77777777" w:rsidR="00B216E7" w:rsidRPr="00B216E7" w:rsidRDefault="00B216E7" w:rsidP="00B216E7"/>
    <w:p w14:paraId="6A16C8C4" w14:textId="77777777" w:rsidR="00B216E7" w:rsidRDefault="00B216E7" w:rsidP="003E4AD6">
      <w:pPr>
        <w:pStyle w:val="Heading2"/>
      </w:pPr>
      <w:r>
        <w:lastRenderedPageBreak/>
        <w:t>AT Transfer Link</w:t>
      </w:r>
    </w:p>
    <w:p w14:paraId="2C1624A6" w14:textId="1256D153" w:rsidR="00B216E7" w:rsidRDefault="00BB7818" w:rsidP="00B216E7">
      <w:pPr>
        <w:pStyle w:val="Heading3"/>
      </w:pPr>
      <w:r>
        <w:lastRenderedPageBreak/>
        <w:t>Transfers Popular</w:t>
      </w:r>
      <w:r w:rsidR="00B216E7">
        <w:t xml:space="preserve"> – GOP </w:t>
      </w:r>
    </w:p>
    <w:p w14:paraId="41B2A54E" w14:textId="77777777" w:rsidR="00B216E7" w:rsidRDefault="00B216E7" w:rsidP="00B216E7">
      <w:pPr>
        <w:pStyle w:val="Heading4"/>
      </w:pPr>
      <w:r>
        <w:t>GOP lawmakers will support the plan – they are looking for opportunities to burnish their populist credentials</w:t>
      </w:r>
    </w:p>
    <w:p w14:paraId="7D7C7B19" w14:textId="77777777" w:rsidR="00B216E7" w:rsidRPr="000D3449" w:rsidRDefault="00B216E7" w:rsidP="00B216E7">
      <w:pPr>
        <w:spacing w:after="0"/>
        <w:rPr>
          <w:rStyle w:val="Style13ptBold"/>
        </w:rPr>
      </w:pPr>
      <w:r w:rsidRPr="000D3449">
        <w:rPr>
          <w:rStyle w:val="Style13ptBold"/>
        </w:rPr>
        <w:t>Leonhardt 6/30</w:t>
      </w:r>
    </w:p>
    <w:p w14:paraId="2B8B5F27" w14:textId="77777777" w:rsidR="00B216E7" w:rsidRDefault="00B216E7" w:rsidP="00B216E7">
      <w:pPr>
        <w:spacing w:after="0"/>
      </w:pPr>
      <w:r>
        <w:t xml:space="preserve">David, “Republicans Against Inequality,” June 20, 2023 </w:t>
      </w:r>
      <w:hyperlink r:id="rId30" w:anchor=":~:text=A%20rising%20generation%20of%20Republican,the%20party%20has%20traditionally%20been" w:history="1">
        <w:r w:rsidRPr="003D070A">
          <w:rPr>
            <w:rStyle w:val="Hyperlink"/>
          </w:rPr>
          <w:t>https://www.nytimes.com/2023/06/20/briefing/republicans-inequality-free-market.html#:~:text=A%20rising%20generation%20of%20Republican,the%20party%20has%20traditionally%20been</w:t>
        </w:r>
      </w:hyperlink>
      <w:r>
        <w:t xml:space="preserve">. </w:t>
      </w:r>
      <w:proofErr w:type="spellStart"/>
      <w:r>
        <w:t>dmr</w:t>
      </w:r>
      <w:proofErr w:type="spellEnd"/>
    </w:p>
    <w:p w14:paraId="1CCE1265" w14:textId="77777777" w:rsidR="00B216E7" w:rsidRPr="000D3449" w:rsidRDefault="00B216E7" w:rsidP="00B216E7">
      <w:pPr>
        <w:spacing w:after="0"/>
        <w:rPr>
          <w:sz w:val="16"/>
        </w:rPr>
      </w:pPr>
      <w:r w:rsidRPr="000D3449">
        <w:rPr>
          <w:rStyle w:val="StyleUnderline"/>
        </w:rPr>
        <w:t>A rising generation of Republican politicians is more skeptical of the free market and more comfortable using government power to regulate the economy than the party has traditionally been</w:t>
      </w:r>
      <w:r w:rsidRPr="000D3449">
        <w:rPr>
          <w:sz w:val="16"/>
        </w:rPr>
        <w:t xml:space="preserve">. Consider: Senator </w:t>
      </w:r>
      <w:r w:rsidRPr="000D3449">
        <w:rPr>
          <w:rStyle w:val="StyleUnderline"/>
        </w:rPr>
        <w:t>J.D. Vance</w:t>
      </w:r>
      <w:r w:rsidRPr="000D3449">
        <w:rPr>
          <w:sz w:val="16"/>
        </w:rPr>
        <w:t xml:space="preserve">, the Ohio Republican, </w:t>
      </w:r>
      <w:r w:rsidRPr="000D3449">
        <w:rPr>
          <w:rStyle w:val="StyleUnderline"/>
        </w:rPr>
        <w:t>and</w:t>
      </w:r>
      <w:r w:rsidRPr="000D3449">
        <w:rPr>
          <w:sz w:val="16"/>
        </w:rPr>
        <w:t xml:space="preserve"> Senator Elizabeth </w:t>
      </w:r>
      <w:r w:rsidRPr="000D3449">
        <w:rPr>
          <w:rStyle w:val="StyleUnderline"/>
        </w:rPr>
        <w:t>Warren</w:t>
      </w:r>
      <w:r w:rsidRPr="000D3449">
        <w:rPr>
          <w:sz w:val="16"/>
        </w:rPr>
        <w:t xml:space="preserve">, the Massachusetts progressive, </w:t>
      </w:r>
      <w:r w:rsidRPr="000D3449">
        <w:rPr>
          <w:rStyle w:val="StyleUnderline"/>
        </w:rPr>
        <w:t>have collaborated on a bill to claw back executive pay at failed banks</w:t>
      </w:r>
      <w:r w:rsidRPr="000D3449">
        <w:rPr>
          <w:sz w:val="16"/>
        </w:rPr>
        <w:t xml:space="preserve">. The two worked through the details through in-person conversations, weekend phone calls and late-night texts. Senator Marco </w:t>
      </w:r>
      <w:r w:rsidRPr="000D3449">
        <w:rPr>
          <w:rStyle w:val="StyleUnderline"/>
        </w:rPr>
        <w:t>Rubio</w:t>
      </w:r>
      <w:r w:rsidRPr="000D3449">
        <w:rPr>
          <w:sz w:val="16"/>
        </w:rPr>
        <w:t xml:space="preserve"> of Florida has s</w:t>
      </w:r>
      <w:r w:rsidRPr="000D3449">
        <w:rPr>
          <w:rStyle w:val="StyleUnderline"/>
        </w:rPr>
        <w:t>igned a public letter calling for the reinvigoration of collective bargaining</w:t>
      </w:r>
      <w:r w:rsidRPr="000D3449">
        <w:rPr>
          <w:sz w:val="16"/>
        </w:rPr>
        <w:t xml:space="preserve"> and praising the German approach, in which labor unions play a larger role in the economy. Rubio this month published a book, “Decades of Decadence,” that criticizes the past 30 years of globalization. Senator Todd </w:t>
      </w:r>
      <w:r w:rsidRPr="000D3449">
        <w:rPr>
          <w:rStyle w:val="StyleUnderline"/>
        </w:rPr>
        <w:t>Young</w:t>
      </w:r>
      <w:r w:rsidRPr="000D3449">
        <w:rPr>
          <w:sz w:val="16"/>
        </w:rPr>
        <w:t xml:space="preserve"> of Indiana has </w:t>
      </w:r>
      <w:r w:rsidRPr="000D3449">
        <w:rPr>
          <w:rStyle w:val="StyleUnderline"/>
        </w:rPr>
        <w:t>helped write a bipartisan bill to restrict noncompete agreements</w:t>
      </w:r>
      <w:r w:rsidRPr="000D3449">
        <w:rPr>
          <w:sz w:val="16"/>
        </w:rPr>
        <w:t xml:space="preserve">, which companies use to prevent their employees from leaving for jobs at a competitor. Senator Tom Cotton of Arkansas was among a bipartisan group of lawmakers who began pushing a few years ago for federal subsidies to expand domestic semiconductor manufacturing. President Biden signed a version of the policy last year. Tomorrow afternoon, these four </w:t>
      </w:r>
      <w:r w:rsidRPr="000D3449">
        <w:rPr>
          <w:rStyle w:val="StyleUnderline"/>
        </w:rPr>
        <w:t>Republican senators</w:t>
      </w:r>
      <w:r w:rsidRPr="000D3449">
        <w:rPr>
          <w:sz w:val="16"/>
        </w:rPr>
        <w:t xml:space="preserve"> — Cotton, Rubio, Vance and Young — </w:t>
      </w:r>
      <w:r w:rsidRPr="000D3449">
        <w:rPr>
          <w:rStyle w:val="StyleUnderline"/>
        </w:rPr>
        <w:t>will speak at an event</w:t>
      </w:r>
      <w:r w:rsidRPr="000D3449">
        <w:rPr>
          <w:sz w:val="16"/>
        </w:rPr>
        <w:t xml:space="preserve"> on Capitol Hill that’s </w:t>
      </w:r>
      <w:r w:rsidRPr="000D3449">
        <w:rPr>
          <w:rStyle w:val="StyleUnderline"/>
        </w:rPr>
        <w:t>meant to highlight the emergence of a populist conservative movement in economics</w:t>
      </w:r>
      <w:r w:rsidRPr="000D3449">
        <w:rPr>
          <w:sz w:val="16"/>
        </w:rPr>
        <w:t xml:space="preserve">. The event is </w:t>
      </w:r>
      <w:r w:rsidRPr="000D3449">
        <w:rPr>
          <w:rStyle w:val="StyleUnderline"/>
        </w:rPr>
        <w:t>organized around a policy manifesto, called “Rebuilding American Capitalism: A Handbook for Conservative Policymakers.”</w:t>
      </w:r>
      <w:r>
        <w:rPr>
          <w:rStyle w:val="StyleUnderline"/>
        </w:rPr>
        <w:t xml:space="preserve"> </w:t>
      </w:r>
      <w:r w:rsidRPr="000D3449">
        <w:rPr>
          <w:sz w:val="16"/>
        </w:rPr>
        <w:t xml:space="preserve">“We really like capitalism, but we recognize it’s not working right now,” said Oren Cass, a former aide to Mitt Romney and the executive director of American Compass, a think tank that published the manifesto. Cass is right about that: Income growth for most families has been sluggish for decades, trailing well behind economic growth. Life expectancy stagnated even before Covid. And polls show that Americans of all ideological stripes are frustrated with the country’s direction. “Capitalism is a complex system dependent on rules and institutions,” Cass told me. “And conservatism calls for building and maintaining institutions that work well.” A new capitalism I recognize that many </w:t>
      </w:r>
      <w:r w:rsidRPr="000D3449">
        <w:rPr>
          <w:rStyle w:val="StyleUnderline"/>
        </w:rPr>
        <w:t>liberals will be skeptical of the new breed of Republicans</w:t>
      </w:r>
      <w:r w:rsidRPr="000D3449">
        <w:rPr>
          <w:sz w:val="16"/>
        </w:rPr>
        <w:t xml:space="preserve">. For one thing, they really are conservative; they’re not disaffected right-wingers who have become moderates without admitting it. They support abortion restrictions and oppose gun laws. They make excuses for Donald Trump’s anti-democratic behavior or even spread his falsehoods. </w:t>
      </w:r>
      <w:r w:rsidRPr="000D3449">
        <w:rPr>
          <w:rStyle w:val="Emphasis"/>
        </w:rPr>
        <w:t>But the preference for a different kind of economic policy than one Republicans have long supported is nonetheless significant</w:t>
      </w:r>
      <w:r w:rsidRPr="000D3449">
        <w:rPr>
          <w:sz w:val="16"/>
        </w:rPr>
        <w:t xml:space="preserve">. It is a sign that </w:t>
      </w:r>
      <w:r w:rsidRPr="000D3449">
        <w:rPr>
          <w:rStyle w:val="StyleUnderline"/>
        </w:rPr>
        <w:t>the consensus in Washington is moving away from the neoliberal, laissez-faire approach that has dominated since the 1980s</w:t>
      </w:r>
      <w:r w:rsidRPr="000D3449">
        <w:rPr>
          <w:sz w:val="16"/>
        </w:rPr>
        <w:t xml:space="preserve">. These new conservatives are trying to separate themselves from anti-government Republicans like Paul Ryan — and, although they won’t say so, Ronald Reagan. </w:t>
      </w:r>
      <w:r w:rsidRPr="000D3449">
        <w:rPr>
          <w:rStyle w:val="StyleUnderline"/>
        </w:rPr>
        <w:t>One major reason is the class inversion of American politics</w:t>
      </w:r>
      <w:r w:rsidRPr="000D3449">
        <w:rPr>
          <w:sz w:val="16"/>
        </w:rPr>
        <w:t xml:space="preserve">. Most professionals now vote for Democrats, which is a stark change from past decades. Most working-class voters vote Republican, partly because they see Democrats as an elite party dominated by socially liberal and secular college graduates. Yet </w:t>
      </w:r>
      <w:r w:rsidRPr="000D3449">
        <w:rPr>
          <w:rStyle w:val="StyleUnderline"/>
        </w:rPr>
        <w:t>the Republican Party still has a major vulnerability with working-class voters</w:t>
      </w:r>
      <w:r w:rsidRPr="000D3449">
        <w:rPr>
          <w:sz w:val="16"/>
        </w:rPr>
        <w:t xml:space="preserve">. The party has long pushed the laissez-faire agenda that has hurt those voters, and </w:t>
      </w:r>
      <w:r w:rsidRPr="000D3449">
        <w:rPr>
          <w:rStyle w:val="StyleUnderline"/>
        </w:rPr>
        <w:t>polls show the country to be left of center on economic policy. Most Americans favor a higher minimum wage, higher taxes on the rich, expanded government health insurance and subsidies for well-paying jobs</w:t>
      </w:r>
      <w:r w:rsidRPr="000D3449">
        <w:rPr>
          <w:sz w:val="16"/>
        </w:rPr>
        <w:t xml:space="preserve">. When Democrats can flip the script on elitism and paint a Republican candidate as an out-of-touch protector of the rich, the Democratic candidate can often draw enough blue-collar support to win. John Fetterman used this approach to beat Mehmet Oz last year in Pennsylvania, the only state where a Senate seat switched parties. </w:t>
      </w:r>
      <w:r w:rsidRPr="000D3449">
        <w:rPr>
          <w:rStyle w:val="StyleUnderline"/>
        </w:rPr>
        <w:t>Politically, the new conservative populism is an effort to show that Republicans understand Americans’ struggles and want to help</w:t>
      </w:r>
      <w:r w:rsidRPr="000D3449">
        <w:rPr>
          <w:sz w:val="16"/>
        </w:rPr>
        <w:t xml:space="preserve">. Economically, the new approach offers a glimpse of a Republican Party that’s starting to grapple with the economy’s true challenges. The manifesto rejects the idea that free trade is inherently good and argues for policies to ensure the U.S. has a thriving, well-paying manufacturing sector that makes strategically important goods like semiconductors. “The idea that trade would lead to liberalization and a happy world was wildly wrong,” Cass said. </w:t>
      </w:r>
      <w:r w:rsidRPr="000D3449">
        <w:rPr>
          <w:rStyle w:val="StyleUnderline"/>
        </w:rPr>
        <w:t>The document</w:t>
      </w:r>
      <w:r w:rsidRPr="000D3449">
        <w:rPr>
          <w:sz w:val="16"/>
        </w:rPr>
        <w:t xml:space="preserve"> also </w:t>
      </w:r>
      <w:r w:rsidRPr="000D3449">
        <w:rPr>
          <w:rStyle w:val="StyleUnderline"/>
        </w:rPr>
        <w:t>calls for:</w:t>
      </w:r>
      <w:r>
        <w:rPr>
          <w:rStyle w:val="StyleUnderline"/>
        </w:rPr>
        <w:t xml:space="preserve"> </w:t>
      </w:r>
      <w:r w:rsidRPr="000D3449">
        <w:rPr>
          <w:rStyle w:val="StyleUnderline"/>
        </w:rPr>
        <w:t>a guaranteed right for workers to organize and industrywide bargaining</w:t>
      </w:r>
      <w:r w:rsidRPr="000D3449">
        <w:rPr>
          <w:sz w:val="16"/>
        </w:rPr>
        <w:t xml:space="preserve">, </w:t>
      </w:r>
      <w:r w:rsidRPr="000D3449">
        <w:rPr>
          <w:sz w:val="16"/>
        </w:rPr>
        <w:lastRenderedPageBreak/>
        <w:t xml:space="preserve">which could increase the number of union contracts — </w:t>
      </w:r>
      <w:r w:rsidRPr="000D3449">
        <w:rPr>
          <w:rStyle w:val="StyleUnderline"/>
        </w:rPr>
        <w:t>and raise wages</w:t>
      </w:r>
      <w:r w:rsidRPr="000D3449">
        <w:rPr>
          <w:sz w:val="16"/>
        </w:rPr>
        <w:t xml:space="preserve">. </w:t>
      </w:r>
      <w:r w:rsidRPr="000D3449">
        <w:rPr>
          <w:rStyle w:val="StyleUnderline"/>
        </w:rPr>
        <w:t>a financial transaction tax</w:t>
      </w:r>
      <w:r w:rsidRPr="000D3449">
        <w:rPr>
          <w:sz w:val="16"/>
        </w:rPr>
        <w:t xml:space="preserve">, meant to reduce Wall Street trading that makes people rich without making the economy more productive. </w:t>
      </w:r>
      <w:r w:rsidRPr="000D3449">
        <w:rPr>
          <w:rStyle w:val="StyleUnderline"/>
        </w:rPr>
        <w:t>a monthly child benefit</w:t>
      </w:r>
      <w:r w:rsidRPr="000D3449">
        <w:rPr>
          <w:sz w:val="16"/>
        </w:rPr>
        <w:t xml:space="preserve"> of around $300, as well as changes to Medicare and Social Security to recognize the work done by stay-at-home parents. an easing of government regulations, to encourage new construction. Progressives will raise principled objections to some ideas — such as a ban on unions’ campaign donations. And that’s how a democracy should function. The country’s two political parties are not on the verge of agreeing about most economic issues. But </w:t>
      </w:r>
      <w:r w:rsidRPr="000D3449">
        <w:rPr>
          <w:rStyle w:val="Emphasis"/>
        </w:rPr>
        <w:t>something is changing. More politicians are recognizing that the policies of the past several decades have failed to create a broadly prosperous economy</w:t>
      </w:r>
      <w:r w:rsidRPr="000D3449">
        <w:rPr>
          <w:sz w:val="16"/>
        </w:rPr>
        <w:t>. From that emerging consensus may eventually come a longer list of bipartisan legislation designed to lift living standards.</w:t>
      </w:r>
    </w:p>
    <w:p w14:paraId="0306D5BB" w14:textId="77777777" w:rsidR="00B216E7" w:rsidRPr="00B216E7" w:rsidRDefault="00B216E7" w:rsidP="00B216E7"/>
    <w:p w14:paraId="02B7F5CA" w14:textId="40931C68" w:rsidR="00A85655" w:rsidRDefault="00A85655" w:rsidP="00B216E7">
      <w:pPr>
        <w:pStyle w:val="Heading3"/>
      </w:pPr>
      <w:r>
        <w:lastRenderedPageBreak/>
        <w:t>BI Popular</w:t>
      </w:r>
    </w:p>
    <w:p w14:paraId="7A5C1C41" w14:textId="77777777" w:rsidR="00A85655" w:rsidRDefault="00A85655" w:rsidP="00A85655">
      <w:pPr>
        <w:pStyle w:val="Heading4"/>
      </w:pPr>
      <w:proofErr w:type="gramStart"/>
      <w:r>
        <w:t>Majority</w:t>
      </w:r>
      <w:proofErr w:type="gramEnd"/>
      <w:r>
        <w:t xml:space="preserve"> of voters favor the basic income. </w:t>
      </w:r>
    </w:p>
    <w:p w14:paraId="3AB4D2BD" w14:textId="77777777" w:rsidR="00A85655" w:rsidRPr="004B10F2" w:rsidRDefault="00A85655" w:rsidP="00A85655">
      <w:r w:rsidRPr="004B10F2">
        <w:t xml:space="preserve">The </w:t>
      </w:r>
      <w:r w:rsidRPr="004B10F2">
        <w:rPr>
          <w:rStyle w:val="Style13ptBold"/>
        </w:rPr>
        <w:t>Hill</w:t>
      </w:r>
      <w:r w:rsidRPr="004B10F2">
        <w:t xml:space="preserve"> </w:t>
      </w:r>
      <w:r>
        <w:t>20</w:t>
      </w:r>
      <w:r w:rsidRPr="004B10F2">
        <w:rPr>
          <w:rStyle w:val="Style13ptBold"/>
        </w:rPr>
        <w:t>20</w:t>
      </w:r>
      <w:r>
        <w:t>, August 2020, “Poll:</w:t>
      </w:r>
      <w:r w:rsidRPr="004B10F2">
        <w:t xml:space="preserve"> Majority of voters now say the government should have a universal basic income program</w:t>
      </w:r>
      <w:r>
        <w:t xml:space="preserve">”, </w:t>
      </w:r>
      <w:hyperlink r:id="rId31" w:history="1">
        <w:r w:rsidRPr="002840B8">
          <w:rPr>
            <w:rStyle w:val="Hyperlink"/>
          </w:rPr>
          <w:t>https://thehill.com/hilltv/what-americas-thinking/512099-poll-majority-of-voters-now-say-the-government-should-have-a/</w:t>
        </w:r>
      </w:hyperlink>
      <w:r>
        <w:t xml:space="preserve"> </w:t>
      </w:r>
    </w:p>
    <w:p w14:paraId="46057081" w14:textId="77777777" w:rsidR="00A85655" w:rsidRPr="004B10F2" w:rsidRDefault="00A85655" w:rsidP="00A85655">
      <w:pPr>
        <w:rPr>
          <w:sz w:val="16"/>
        </w:rPr>
      </w:pPr>
      <w:r w:rsidRPr="004B10F2">
        <w:rPr>
          <w:sz w:val="16"/>
        </w:rPr>
        <w:t xml:space="preserve">A </w:t>
      </w:r>
      <w:r w:rsidRPr="004B10F2">
        <w:rPr>
          <w:rStyle w:val="Emphasis"/>
        </w:rPr>
        <w:t>majority of voters</w:t>
      </w:r>
      <w:r w:rsidRPr="004B10F2">
        <w:rPr>
          <w:rStyle w:val="StyleUnderline"/>
        </w:rPr>
        <w:t xml:space="preserve"> believe the government should have a </w:t>
      </w:r>
      <w:r w:rsidRPr="004B10F2">
        <w:rPr>
          <w:rStyle w:val="Emphasis"/>
        </w:rPr>
        <w:t>universal basic income</w:t>
      </w:r>
      <w:r w:rsidRPr="004B10F2">
        <w:rPr>
          <w:rStyle w:val="StyleUnderline"/>
        </w:rPr>
        <w:t xml:space="preserve"> program, up from 12 percentage points in 2019</w:t>
      </w:r>
      <w:r w:rsidRPr="004B10F2">
        <w:rPr>
          <w:sz w:val="16"/>
        </w:rPr>
        <w:t>, a new Hill-</w:t>
      </w:r>
      <w:proofErr w:type="spellStart"/>
      <w:r w:rsidRPr="004B10F2">
        <w:rPr>
          <w:sz w:val="16"/>
        </w:rPr>
        <w:t>HarrisX</w:t>
      </w:r>
      <w:proofErr w:type="spellEnd"/>
      <w:r w:rsidRPr="004B10F2">
        <w:rPr>
          <w:sz w:val="16"/>
        </w:rPr>
        <w:t xml:space="preserve"> poll finds.</w:t>
      </w:r>
      <w:r>
        <w:rPr>
          <w:sz w:val="16"/>
        </w:rPr>
        <w:t xml:space="preserve"> </w:t>
      </w:r>
      <w:r w:rsidRPr="004B10F2">
        <w:rPr>
          <w:rStyle w:val="Emphasis"/>
        </w:rPr>
        <w:t>Fifty-five percent</w:t>
      </w:r>
      <w:r w:rsidRPr="004B10F2">
        <w:rPr>
          <w:rStyle w:val="StyleUnderline"/>
        </w:rPr>
        <w:t xml:space="preserve"> of registered voters in the Aug. 2-5 survey were in support of universal basic income</w:t>
      </w:r>
      <w:r w:rsidRPr="004B10F2">
        <w:rPr>
          <w:sz w:val="16"/>
        </w:rPr>
        <w:t>, while 45 percent were not.</w:t>
      </w:r>
      <w:r>
        <w:rPr>
          <w:sz w:val="16"/>
        </w:rPr>
        <w:t xml:space="preserve"> </w:t>
      </w:r>
      <w:r w:rsidRPr="004B10F2">
        <w:rPr>
          <w:sz w:val="16"/>
        </w:rPr>
        <w:t>The Hill-</w:t>
      </w:r>
      <w:proofErr w:type="spellStart"/>
      <w:r w:rsidRPr="004B10F2">
        <w:rPr>
          <w:sz w:val="16"/>
        </w:rPr>
        <w:t>HarrisX</w:t>
      </w:r>
      <w:proofErr w:type="spellEnd"/>
      <w:r w:rsidRPr="004B10F2">
        <w:rPr>
          <w:sz w:val="16"/>
        </w:rPr>
        <w:t xml:space="preserve"> poll found support for the program has gradually grown in the past year.</w:t>
      </w:r>
      <w:r>
        <w:rPr>
          <w:sz w:val="16"/>
        </w:rPr>
        <w:t xml:space="preserve"> </w:t>
      </w:r>
      <w:r w:rsidRPr="004B10F2">
        <w:rPr>
          <w:sz w:val="16"/>
        </w:rPr>
        <w:t>In a February 2019 survey, 43 percent of voters said the government should have universal basic income and in a September 2019 survey, support grew 6 percentage points to 49 percent.</w:t>
      </w:r>
      <w:r>
        <w:rPr>
          <w:sz w:val="16"/>
        </w:rPr>
        <w:t xml:space="preserve"> </w:t>
      </w:r>
      <w:r w:rsidRPr="004B10F2">
        <w:rPr>
          <w:sz w:val="16"/>
        </w:rPr>
        <w:t>&lt;&lt;&lt;graph redacted&gt;&gt;&gt;</w:t>
      </w:r>
      <w:r>
        <w:rPr>
          <w:sz w:val="16"/>
        </w:rPr>
        <w:t xml:space="preserve"> </w:t>
      </w:r>
      <w:r w:rsidRPr="004B10F2">
        <w:rPr>
          <w:rStyle w:val="StyleUnderline"/>
        </w:rPr>
        <w:t xml:space="preserve">The survey found an </w:t>
      </w:r>
      <w:r w:rsidRPr="004B10F2">
        <w:rPr>
          <w:rStyle w:val="Emphasis"/>
        </w:rPr>
        <w:t>increase in support</w:t>
      </w:r>
      <w:r w:rsidRPr="004B10F2">
        <w:rPr>
          <w:rStyle w:val="StyleUnderline"/>
        </w:rPr>
        <w:t xml:space="preserve"> across</w:t>
      </w:r>
      <w:r w:rsidRPr="004B10F2">
        <w:rPr>
          <w:sz w:val="16"/>
        </w:rPr>
        <w:t xml:space="preserve"> demographic groups, primarily among </w:t>
      </w:r>
      <w:r w:rsidRPr="004B10F2">
        <w:rPr>
          <w:rStyle w:val="Emphasis"/>
        </w:rPr>
        <w:t>younger voters</w:t>
      </w:r>
      <w:r w:rsidRPr="004B10F2">
        <w:rPr>
          <w:rStyle w:val="StyleUnderline"/>
        </w:rPr>
        <w:t xml:space="preserve"> and </w:t>
      </w:r>
      <w:r w:rsidRPr="004B10F2">
        <w:rPr>
          <w:rStyle w:val="Emphasis"/>
        </w:rPr>
        <w:t>Democratic voters</w:t>
      </w:r>
      <w:r w:rsidRPr="004B10F2">
        <w:rPr>
          <w:rStyle w:val="StyleUnderline"/>
        </w:rPr>
        <w:t>.</w:t>
      </w:r>
      <w:r>
        <w:rPr>
          <w:sz w:val="16"/>
        </w:rPr>
        <w:t xml:space="preserve"> </w:t>
      </w:r>
      <w:r w:rsidRPr="004B10F2">
        <w:rPr>
          <w:rStyle w:val="Emphasis"/>
        </w:rPr>
        <w:t>Sixty-nine percent</w:t>
      </w:r>
      <w:r w:rsidRPr="004B10F2">
        <w:rPr>
          <w:rStyle w:val="StyleUnderline"/>
        </w:rPr>
        <w:t xml:space="preserve"> of voters ages 18 to 34 and 35 to 49 were in favor of universal basic income</w:t>
      </w:r>
      <w:r w:rsidRPr="004B10F2">
        <w:rPr>
          <w:sz w:val="16"/>
        </w:rPr>
        <w:t xml:space="preserve">, a </w:t>
      </w:r>
      <w:proofErr w:type="gramStart"/>
      <w:r w:rsidRPr="004B10F2">
        <w:rPr>
          <w:sz w:val="16"/>
        </w:rPr>
        <w:t>14 percentage</w:t>
      </w:r>
      <w:proofErr w:type="gramEnd"/>
      <w:r w:rsidRPr="004B10F2">
        <w:rPr>
          <w:sz w:val="16"/>
        </w:rPr>
        <w:t xml:space="preserve"> point and 16 percentage point increase, respectively.</w:t>
      </w:r>
      <w:r>
        <w:rPr>
          <w:sz w:val="16"/>
        </w:rPr>
        <w:t xml:space="preserve"> </w:t>
      </w:r>
      <w:r w:rsidRPr="004B10F2">
        <w:rPr>
          <w:rStyle w:val="StyleUnderline"/>
        </w:rPr>
        <w:t>Support</w:t>
      </w:r>
      <w:r w:rsidRPr="004B10F2">
        <w:rPr>
          <w:sz w:val="16"/>
        </w:rPr>
        <w:t xml:space="preserve"> has not yet reached the majority </w:t>
      </w:r>
      <w:r w:rsidRPr="004B10F2">
        <w:rPr>
          <w:rStyle w:val="StyleUnderline"/>
        </w:rPr>
        <w:t xml:space="preserve">among older voters in the </w:t>
      </w:r>
      <w:proofErr w:type="gramStart"/>
      <w:r w:rsidRPr="004B10F2">
        <w:rPr>
          <w:rStyle w:val="StyleUnderline"/>
        </w:rPr>
        <w:t>survey</w:t>
      </w:r>
      <w:r w:rsidRPr="004B10F2">
        <w:rPr>
          <w:sz w:val="16"/>
        </w:rPr>
        <w:t>,</w:t>
      </w:r>
      <w:proofErr w:type="gramEnd"/>
      <w:r w:rsidRPr="004B10F2">
        <w:rPr>
          <w:sz w:val="16"/>
        </w:rPr>
        <w:t xml:space="preserve"> however, it </w:t>
      </w:r>
      <w:r w:rsidRPr="004B10F2">
        <w:rPr>
          <w:rStyle w:val="StyleUnderline"/>
        </w:rPr>
        <w:t xml:space="preserve">grew from 21 percent in February 2019 to 34 percent in August 2020 </w:t>
      </w:r>
      <w:r w:rsidRPr="004B10F2">
        <w:rPr>
          <w:sz w:val="16"/>
        </w:rPr>
        <w:t>among voters 65 years old and beyond.</w:t>
      </w:r>
      <w:r>
        <w:rPr>
          <w:sz w:val="16"/>
        </w:rPr>
        <w:t xml:space="preserve"> </w:t>
      </w:r>
      <w:r w:rsidRPr="004B10F2">
        <w:rPr>
          <w:rStyle w:val="Emphasis"/>
        </w:rPr>
        <w:t>Seventy-one</w:t>
      </w:r>
      <w:r w:rsidRPr="004B10F2">
        <w:rPr>
          <w:rStyle w:val="StyleUnderline"/>
        </w:rPr>
        <w:t xml:space="preserve"> percent of</w:t>
      </w:r>
      <w:r w:rsidRPr="004B10F2">
        <w:rPr>
          <w:rStyle w:val="Emphasis"/>
        </w:rPr>
        <w:t xml:space="preserve"> Democratic </w:t>
      </w:r>
      <w:r w:rsidRPr="004B10F2">
        <w:rPr>
          <w:rStyle w:val="StyleUnderline"/>
        </w:rPr>
        <w:t xml:space="preserve">voters and </w:t>
      </w:r>
      <w:r w:rsidRPr="004B10F2">
        <w:rPr>
          <w:rStyle w:val="Emphasis"/>
        </w:rPr>
        <w:t>56 percent</w:t>
      </w:r>
      <w:r w:rsidRPr="004B10F2">
        <w:rPr>
          <w:rStyle w:val="StyleUnderline"/>
        </w:rPr>
        <w:t xml:space="preserve"> of </w:t>
      </w:r>
      <w:r w:rsidRPr="004B10F2">
        <w:rPr>
          <w:rStyle w:val="Emphasis"/>
        </w:rPr>
        <w:t>independent</w:t>
      </w:r>
      <w:r w:rsidRPr="004B10F2">
        <w:rPr>
          <w:rStyle w:val="StyleUnderline"/>
        </w:rPr>
        <w:t xml:space="preserve"> voters believe the government should have a universal basic income program</w:t>
      </w:r>
      <w:r w:rsidRPr="004B10F2">
        <w:rPr>
          <w:sz w:val="16"/>
        </w:rPr>
        <w:t>, a 15 and 12 percentage point increase from last February, respectively.</w:t>
      </w:r>
      <w:r>
        <w:rPr>
          <w:sz w:val="16"/>
        </w:rPr>
        <w:t xml:space="preserve"> </w:t>
      </w:r>
      <w:r w:rsidRPr="004B10F2">
        <w:rPr>
          <w:sz w:val="16"/>
        </w:rPr>
        <w:t xml:space="preserve">Among </w:t>
      </w:r>
      <w:r w:rsidRPr="004B10F2">
        <w:rPr>
          <w:rStyle w:val="StyleUnderline"/>
        </w:rPr>
        <w:t>Republican</w:t>
      </w:r>
      <w:r w:rsidRPr="004B10F2">
        <w:rPr>
          <w:sz w:val="16"/>
        </w:rPr>
        <w:t xml:space="preserve"> voters, </w:t>
      </w:r>
      <w:r w:rsidRPr="004B10F2">
        <w:rPr>
          <w:rStyle w:val="StyleUnderline"/>
        </w:rPr>
        <w:t>support</w:t>
      </w:r>
      <w:r w:rsidRPr="004B10F2">
        <w:rPr>
          <w:sz w:val="16"/>
        </w:rPr>
        <w:t xml:space="preserve"> </w:t>
      </w:r>
      <w:r w:rsidRPr="004B10F2">
        <w:rPr>
          <w:rStyle w:val="StyleUnderline"/>
        </w:rPr>
        <w:t>grew from 27 percent</w:t>
      </w:r>
      <w:r w:rsidRPr="004B10F2">
        <w:rPr>
          <w:sz w:val="16"/>
        </w:rPr>
        <w:t xml:space="preserve"> last winter </w:t>
      </w:r>
      <w:r w:rsidRPr="004B10F2">
        <w:rPr>
          <w:rStyle w:val="StyleUnderline"/>
        </w:rPr>
        <w:t>to 34 percent</w:t>
      </w:r>
      <w:r w:rsidRPr="004B10F2">
        <w:rPr>
          <w:sz w:val="16"/>
        </w:rPr>
        <w:t xml:space="preserve"> support in August 2020.</w:t>
      </w:r>
      <w:r>
        <w:rPr>
          <w:sz w:val="16"/>
        </w:rPr>
        <w:t xml:space="preserve"> </w:t>
      </w:r>
      <w:r w:rsidRPr="004B10F2">
        <w:rPr>
          <w:sz w:val="16"/>
        </w:rPr>
        <w:t>The proposal has gained momentum since former White House hopeful, Andrew Yang, made universal basic income the primary focus in his presidential campaign.</w:t>
      </w:r>
      <w:r>
        <w:rPr>
          <w:sz w:val="16"/>
        </w:rPr>
        <w:t xml:space="preserve"> </w:t>
      </w:r>
      <w:r w:rsidRPr="004B10F2">
        <w:rPr>
          <w:sz w:val="16"/>
        </w:rPr>
        <w:t>The program has garnered enough traction to inspire global basic income marches, with the second annual march set to occur this fall.</w:t>
      </w:r>
      <w:r>
        <w:rPr>
          <w:sz w:val="16"/>
        </w:rPr>
        <w:t xml:space="preserve"> </w:t>
      </w:r>
      <w:r w:rsidRPr="004B10F2">
        <w:rPr>
          <w:sz w:val="16"/>
        </w:rPr>
        <w:t>The Hill-</w:t>
      </w:r>
      <w:proofErr w:type="spellStart"/>
      <w:r w:rsidRPr="004B10F2">
        <w:rPr>
          <w:sz w:val="16"/>
        </w:rPr>
        <w:t>HarrisX</w:t>
      </w:r>
      <w:proofErr w:type="spellEnd"/>
      <w:r w:rsidRPr="004B10F2">
        <w:rPr>
          <w:sz w:val="16"/>
        </w:rPr>
        <w:t xml:space="preserve"> poll was conducted online among 2,850 registered voters between Aug. 2 and 5. It has a margin of error of plus or minus 1.84 percentage points.</w:t>
      </w:r>
    </w:p>
    <w:p w14:paraId="1C9D267B" w14:textId="323823B6" w:rsidR="00A85655" w:rsidRDefault="00A85655" w:rsidP="00A85655">
      <w:pPr>
        <w:pStyle w:val="Heading4"/>
        <w:rPr>
          <w:rStyle w:val="Style13ptBold"/>
        </w:rPr>
      </w:pPr>
      <w:r>
        <w:t>Congress can do basic income – COVID proves.</w:t>
      </w:r>
    </w:p>
    <w:p w14:paraId="53DA06B6" w14:textId="77777777" w:rsidR="00A85655" w:rsidRPr="0044415E" w:rsidRDefault="00A85655" w:rsidP="00A85655">
      <w:r w:rsidRPr="00137406">
        <w:t xml:space="preserve">Naomi </w:t>
      </w:r>
      <w:proofErr w:type="spellStart"/>
      <w:r w:rsidRPr="00137406">
        <w:rPr>
          <w:rStyle w:val="Style13ptBold"/>
        </w:rPr>
        <w:t>Zewde</w:t>
      </w:r>
      <w:proofErr w:type="spellEnd"/>
      <w:r w:rsidRPr="00137406">
        <w:rPr>
          <w:rStyle w:val="Style13ptBold"/>
        </w:rPr>
        <w:t xml:space="preserve"> et al., 21</w:t>
      </w:r>
      <w:r>
        <w:t xml:space="preserve">, Assistant Professor in the Graduate School of Public Health and Health Policy at the City University of New York, with </w:t>
      </w:r>
      <w:r w:rsidRPr="00137406">
        <w:t>Kyle Stricklan</w:t>
      </w:r>
      <w:r>
        <w:t xml:space="preserve">d, </w:t>
      </w:r>
      <w:r w:rsidRPr="00137406">
        <w:t xml:space="preserve">Kelly </w:t>
      </w:r>
      <w:proofErr w:type="spellStart"/>
      <w:r w:rsidRPr="00137406">
        <w:t>Capatosto</w:t>
      </w:r>
      <w:proofErr w:type="spellEnd"/>
      <w:r>
        <w:t>,</w:t>
      </w:r>
      <w:r w:rsidRPr="00137406">
        <w:t xml:space="preserve"> Ari Glogowe</w:t>
      </w:r>
      <w:r>
        <w:t xml:space="preserve">r, and </w:t>
      </w:r>
      <w:r w:rsidRPr="00137406">
        <w:t>Darrick Hamilton</w:t>
      </w:r>
      <w:r>
        <w:t>, May 2021, “A</w:t>
      </w:r>
      <w:r w:rsidRPr="00137406">
        <w:t xml:space="preserve"> </w:t>
      </w:r>
      <w:r>
        <w:t>G</w:t>
      </w:r>
      <w:r w:rsidRPr="00137406">
        <w:t xml:space="preserve">uaranteed </w:t>
      </w:r>
      <w:r>
        <w:t>I</w:t>
      </w:r>
      <w:r w:rsidRPr="00137406">
        <w:t xml:space="preserve">ncome for the 21st </w:t>
      </w:r>
      <w:r>
        <w:t>C</w:t>
      </w:r>
      <w:r w:rsidRPr="00137406">
        <w:t>entury</w:t>
      </w:r>
      <w:r>
        <w:t xml:space="preserve">.”, </w:t>
      </w:r>
      <w:r w:rsidRPr="00137406">
        <w:t>https://kirwaninstitute.osu.edu/sites/default/files/Guaranteed%20Income%20for%20the%2021st%20Century.pdf</w:t>
      </w:r>
    </w:p>
    <w:p w14:paraId="6E405FA3" w14:textId="77777777" w:rsidR="00A85655" w:rsidRPr="000260BE" w:rsidRDefault="00A85655" w:rsidP="00A85655">
      <w:pPr>
        <w:rPr>
          <w:sz w:val="16"/>
        </w:rPr>
      </w:pPr>
      <w:proofErr w:type="gramStart"/>
      <w:r w:rsidRPr="000260BE">
        <w:rPr>
          <w:sz w:val="16"/>
        </w:rPr>
        <w:t>In order to</w:t>
      </w:r>
      <w:proofErr w:type="gramEnd"/>
      <w:r w:rsidRPr="000260BE">
        <w:rPr>
          <w:sz w:val="16"/>
        </w:rPr>
        <w:t xml:space="preserve"> stem the economic calamity of the pandemic, </w:t>
      </w:r>
      <w:r w:rsidRPr="000260BE">
        <w:rPr>
          <w:rStyle w:val="StyleUnderline"/>
        </w:rPr>
        <w:t>Congress</w:t>
      </w:r>
      <w:r w:rsidRPr="000260BE">
        <w:rPr>
          <w:sz w:val="16"/>
        </w:rPr>
        <w:t xml:space="preserve"> </w:t>
      </w:r>
      <w:r w:rsidRPr="000260BE">
        <w:rPr>
          <w:rStyle w:val="StyleUnderline"/>
        </w:rPr>
        <w:t>passed the</w:t>
      </w:r>
      <w:r w:rsidRPr="000260BE">
        <w:rPr>
          <w:sz w:val="16"/>
        </w:rPr>
        <w:t xml:space="preserve"> Coronavirus Aid, Relief, and</w:t>
      </w:r>
      <w:r>
        <w:rPr>
          <w:sz w:val="16"/>
        </w:rPr>
        <w:t xml:space="preserve"> </w:t>
      </w:r>
      <w:r w:rsidRPr="000260BE">
        <w:rPr>
          <w:sz w:val="16"/>
        </w:rPr>
        <w:t>Economic Security (</w:t>
      </w:r>
      <w:r w:rsidRPr="000260BE">
        <w:rPr>
          <w:rStyle w:val="Emphasis"/>
        </w:rPr>
        <w:t>CARES</w:t>
      </w:r>
      <w:r w:rsidRPr="000260BE">
        <w:rPr>
          <w:sz w:val="16"/>
        </w:rPr>
        <w:t xml:space="preserve">) </w:t>
      </w:r>
      <w:r w:rsidRPr="000260BE">
        <w:rPr>
          <w:rStyle w:val="StyleUnderline"/>
        </w:rPr>
        <w:t>Act in March 2020</w:t>
      </w:r>
      <w:r w:rsidRPr="000260BE">
        <w:rPr>
          <w:sz w:val="16"/>
        </w:rPr>
        <w:t xml:space="preserve">, a $2.2. trillion economic emergency stimulus package </w:t>
      </w:r>
      <w:r w:rsidRPr="000260BE">
        <w:rPr>
          <w:rStyle w:val="StyleUnderline"/>
        </w:rPr>
        <w:t>which</w:t>
      </w:r>
      <w:r>
        <w:rPr>
          <w:rStyle w:val="StyleUnderline"/>
        </w:rPr>
        <w:t xml:space="preserve"> </w:t>
      </w:r>
      <w:r w:rsidRPr="000260BE">
        <w:rPr>
          <w:rStyle w:val="StyleUnderline"/>
        </w:rPr>
        <w:t xml:space="preserve">included a one-time </w:t>
      </w:r>
      <w:r w:rsidRPr="000260BE">
        <w:rPr>
          <w:rStyle w:val="Emphasis"/>
        </w:rPr>
        <w:t>guaranteed income payment</w:t>
      </w:r>
      <w:r w:rsidRPr="000260BE">
        <w:rPr>
          <w:rStyle w:val="StyleUnderline"/>
        </w:rPr>
        <w:t xml:space="preserve"> of $1,200 to most adults</w:t>
      </w:r>
      <w:r w:rsidRPr="000260BE">
        <w:rPr>
          <w:sz w:val="16"/>
        </w:rPr>
        <w:t xml:space="preserve"> (U.S. Department of Treasury, 2020).</w:t>
      </w:r>
      <w:r>
        <w:rPr>
          <w:sz w:val="16"/>
        </w:rPr>
        <w:t xml:space="preserve"> </w:t>
      </w:r>
      <w:r w:rsidRPr="000260BE">
        <w:rPr>
          <w:sz w:val="16"/>
        </w:rPr>
        <w:t>The CARES Act also temporarily expanded unemployment benefits to include gig workers, who, with the fissuring</w:t>
      </w:r>
      <w:r>
        <w:rPr>
          <w:sz w:val="16"/>
        </w:rPr>
        <w:t xml:space="preserve"> </w:t>
      </w:r>
      <w:r w:rsidRPr="000260BE">
        <w:rPr>
          <w:sz w:val="16"/>
        </w:rPr>
        <w:t>of work, have become an increasing portion of our workforce; along with a $600 universal increase for recipients</w:t>
      </w:r>
      <w:r>
        <w:rPr>
          <w:sz w:val="16"/>
        </w:rPr>
        <w:t xml:space="preserve"> </w:t>
      </w:r>
      <w:r w:rsidRPr="000260BE">
        <w:rPr>
          <w:sz w:val="16"/>
        </w:rPr>
        <w:t xml:space="preserve">of unemployment compensation. </w:t>
      </w:r>
      <w:r w:rsidRPr="000260BE">
        <w:rPr>
          <w:rStyle w:val="StyleUnderline"/>
        </w:rPr>
        <w:t>These key provisions</w:t>
      </w:r>
      <w:r w:rsidRPr="000260BE">
        <w:rPr>
          <w:sz w:val="16"/>
        </w:rPr>
        <w:t xml:space="preserve">, even despite their shortcomings, </w:t>
      </w:r>
      <w:r w:rsidRPr="000260BE">
        <w:rPr>
          <w:rStyle w:val="StyleUnderline"/>
        </w:rPr>
        <w:t>illustrate our</w:t>
      </w:r>
      <w:r>
        <w:rPr>
          <w:rStyle w:val="StyleUnderline"/>
        </w:rPr>
        <w:t xml:space="preserve"> </w:t>
      </w:r>
      <w:r w:rsidRPr="000260BE">
        <w:rPr>
          <w:rStyle w:val="Emphasis"/>
        </w:rPr>
        <w:t>government’s potential</w:t>
      </w:r>
      <w:r w:rsidRPr="000260BE">
        <w:rPr>
          <w:rStyle w:val="StyleUnderline"/>
        </w:rPr>
        <w:t xml:space="preserve"> to </w:t>
      </w:r>
      <w:r w:rsidRPr="000260BE">
        <w:rPr>
          <w:rStyle w:val="Emphasis"/>
        </w:rPr>
        <w:t>address poverty rates</w:t>
      </w:r>
      <w:r w:rsidRPr="000260BE">
        <w:rPr>
          <w:rStyle w:val="StyleUnderline"/>
        </w:rPr>
        <w:t xml:space="preserve"> and </w:t>
      </w:r>
      <w:r w:rsidRPr="000260BE">
        <w:rPr>
          <w:rStyle w:val="Emphasis"/>
        </w:rPr>
        <w:t>growing economic insecurity</w:t>
      </w:r>
      <w:r w:rsidRPr="000260BE">
        <w:rPr>
          <w:rStyle w:val="StyleUnderline"/>
        </w:rPr>
        <w:t>.</w:t>
      </w:r>
      <w:r>
        <w:rPr>
          <w:rStyle w:val="StyleUnderline"/>
        </w:rPr>
        <w:t xml:space="preserve"> </w:t>
      </w:r>
      <w:r w:rsidRPr="000260BE">
        <w:rPr>
          <w:sz w:val="16"/>
        </w:rPr>
        <w:t>As Congress deliberates future interventions of COVID-19 relief, we should be wary of policies aiming to return</w:t>
      </w:r>
      <w:r>
        <w:rPr>
          <w:sz w:val="16"/>
        </w:rPr>
        <w:t xml:space="preserve"> </w:t>
      </w:r>
      <w:r w:rsidRPr="000260BE">
        <w:rPr>
          <w:sz w:val="16"/>
        </w:rPr>
        <w:t>to pre-COVID-19 rates of poverty and economic insecurity. Millions of Americans were struggling well before the</w:t>
      </w:r>
      <w:r>
        <w:rPr>
          <w:sz w:val="16"/>
        </w:rPr>
        <w:t xml:space="preserve"> </w:t>
      </w:r>
      <w:r w:rsidRPr="000260BE">
        <w:rPr>
          <w:sz w:val="16"/>
        </w:rPr>
        <w:t>pandemic hit. Instead, we should recognize the government’s capabilities of rapidly responding to and protecting</w:t>
      </w:r>
      <w:r>
        <w:rPr>
          <w:sz w:val="16"/>
        </w:rPr>
        <w:t xml:space="preserve"> </w:t>
      </w:r>
      <w:r w:rsidRPr="000260BE">
        <w:rPr>
          <w:sz w:val="16"/>
        </w:rPr>
        <w:t xml:space="preserve">against economic hardships with guaranteed income </w:t>
      </w:r>
      <w:proofErr w:type="gramStart"/>
      <w:r w:rsidRPr="000260BE">
        <w:rPr>
          <w:sz w:val="16"/>
        </w:rPr>
        <w:t>supports</w:t>
      </w:r>
      <w:proofErr w:type="gramEnd"/>
      <w:r w:rsidRPr="000260BE">
        <w:rPr>
          <w:sz w:val="16"/>
        </w:rPr>
        <w:t xml:space="preserve"> and carry this understanding with us far after the</w:t>
      </w:r>
      <w:r>
        <w:rPr>
          <w:sz w:val="16"/>
        </w:rPr>
        <w:t xml:space="preserve"> </w:t>
      </w:r>
      <w:r w:rsidRPr="000260BE">
        <w:rPr>
          <w:sz w:val="16"/>
        </w:rPr>
        <w:t>threat of COVID-19 ends.</w:t>
      </w:r>
    </w:p>
    <w:p w14:paraId="5E39DDAA" w14:textId="3890650F" w:rsidR="00A85655" w:rsidRDefault="00A85655" w:rsidP="00A85655">
      <w:pPr>
        <w:pStyle w:val="Heading4"/>
      </w:pPr>
      <w:r>
        <w:t>Dems love UBI</w:t>
      </w:r>
    </w:p>
    <w:p w14:paraId="69AA06F4" w14:textId="769571C1" w:rsidR="00A85655" w:rsidRDefault="00A85655" w:rsidP="00A85655">
      <w:r w:rsidRPr="00F30B03">
        <w:t xml:space="preserve">Leah </w:t>
      </w:r>
      <w:r w:rsidRPr="00F30B03">
        <w:rPr>
          <w:rStyle w:val="Style13ptBold"/>
        </w:rPr>
        <w:t>Hamilton</w:t>
      </w:r>
      <w:r w:rsidRPr="00F30B03">
        <w:t xml:space="preserve"> 20</w:t>
      </w:r>
      <w:r w:rsidRPr="00F30B03">
        <w:rPr>
          <w:rStyle w:val="Style13ptBold"/>
        </w:rPr>
        <w:t>21</w:t>
      </w:r>
      <w:r w:rsidRPr="00F30B03">
        <w:t>, Associate Professor of Social Work at Appalachian State University, USA. She is an Executive Committee member for the Basic Income Earth Network and President of the American Civil Liberties Union of North Carolina., Allison Wright is a graduate student at Appalachian State University, July 2021, "'People Nowadays Will Take Everything They Can Get': American Perceptions of Basic Income Usage</w:t>
      </w:r>
      <w:proofErr w:type="gramStart"/>
      <w:r w:rsidRPr="00F30B03">
        <w:t>",  https://link.springer.com/article/10.1007/s42972-021-00035-0</w:t>
      </w:r>
      <w:proofErr w:type="gramEnd"/>
    </w:p>
    <w:p w14:paraId="3AD9B374" w14:textId="77777777" w:rsidR="00A85655" w:rsidRPr="00F30B03" w:rsidRDefault="00A85655" w:rsidP="00A85655">
      <w:pPr>
        <w:rPr>
          <w:rStyle w:val="StyleUnderline"/>
        </w:rPr>
      </w:pPr>
      <w:r w:rsidRPr="00F30B03">
        <w:rPr>
          <w:sz w:val="16"/>
        </w:rPr>
        <w:lastRenderedPageBreak/>
        <w:t xml:space="preserve">Perhaps the most fundamental trend is related to one’s placement on the political spectrum. There is strong opposition (78%) to an unconditional, universal cash transfer of $1000/month among Republicans while </w:t>
      </w:r>
      <w:proofErr w:type="gramStart"/>
      <w:r w:rsidRPr="00F30B03">
        <w:rPr>
          <w:rStyle w:val="StyleUnderline"/>
        </w:rPr>
        <w:t>the</w:t>
      </w:r>
      <w:r w:rsidRPr="00F30B03">
        <w:rPr>
          <w:sz w:val="16"/>
        </w:rPr>
        <w:t xml:space="preserve"> </w:t>
      </w:r>
      <w:r w:rsidRPr="00F30B03">
        <w:rPr>
          <w:rStyle w:val="Emphasis"/>
        </w:rPr>
        <w:t>majority of</w:t>
      </w:r>
      <w:proofErr w:type="gramEnd"/>
      <w:r w:rsidRPr="00F30B03">
        <w:rPr>
          <w:rStyle w:val="Emphasis"/>
        </w:rPr>
        <w:t xml:space="preserve"> Democrats</w:t>
      </w:r>
      <w:r w:rsidRPr="00F30B03">
        <w:rPr>
          <w:rStyle w:val="StyleUnderline"/>
        </w:rPr>
        <w:t xml:space="preserve"> (</w:t>
      </w:r>
      <w:r w:rsidRPr="00F30B03">
        <w:rPr>
          <w:rStyle w:val="Emphasis"/>
        </w:rPr>
        <w:t>66</w:t>
      </w:r>
      <w:r w:rsidRPr="00F30B03">
        <w:rPr>
          <w:rStyle w:val="StyleUnderline"/>
        </w:rPr>
        <w:t xml:space="preserve">%) are </w:t>
      </w:r>
      <w:r w:rsidRPr="00F30B03">
        <w:rPr>
          <w:rStyle w:val="Emphasis"/>
        </w:rPr>
        <w:t>supportive</w:t>
      </w:r>
      <w:r w:rsidRPr="00F30B03">
        <w:rPr>
          <w:rStyle w:val="StyleUnderline"/>
        </w:rPr>
        <w:t xml:space="preserve"> of this proposal</w:t>
      </w:r>
      <w:r w:rsidRPr="00F30B03">
        <w:rPr>
          <w:sz w:val="16"/>
        </w:rPr>
        <w:t xml:space="preserve">. However, the results from both parties also vary according to age, race, and income level. Although most Republicans in all age groups oppose UBI, 41% of Republicans aged 18 to 34 favor it. We also see the same trend among Democrats: adults 18 to 34 show much higher support than older people. Moreover, income level seems to be highly influential for both parties. Forty-three percent of Republicans with low incomes favor UBI, while support sharply decreases to 17% for middle income groups and 8% for higher income Republicans. While there is a similar trend among </w:t>
      </w:r>
      <w:r w:rsidRPr="00F30B03">
        <w:rPr>
          <w:rStyle w:val="Emphasis"/>
        </w:rPr>
        <w:t>Democrats</w:t>
      </w:r>
      <w:r w:rsidRPr="00F30B03">
        <w:rPr>
          <w:rStyle w:val="StyleUnderline"/>
        </w:rPr>
        <w:t xml:space="preserve">, overall support for </w:t>
      </w:r>
      <w:r w:rsidRPr="00F30B03">
        <w:rPr>
          <w:rStyle w:val="Emphasis"/>
        </w:rPr>
        <w:t>UBI</w:t>
      </w:r>
      <w:r w:rsidRPr="00F30B03">
        <w:rPr>
          <w:rStyle w:val="StyleUnderline"/>
        </w:rPr>
        <w:t xml:space="preserve"> is </w:t>
      </w:r>
      <w:r w:rsidRPr="00F30B03">
        <w:rPr>
          <w:rStyle w:val="Emphasis"/>
        </w:rPr>
        <w:t>much higher</w:t>
      </w:r>
      <w:r w:rsidRPr="00F30B03">
        <w:rPr>
          <w:rStyle w:val="StyleUnderline"/>
        </w:rPr>
        <w:t>.</w:t>
      </w:r>
      <w:r w:rsidRPr="00F30B03">
        <w:rPr>
          <w:sz w:val="16"/>
        </w:rPr>
        <w:t xml:space="preserve"> We also see racial differences among Democrats. Again, </w:t>
      </w:r>
      <w:r w:rsidRPr="00F30B03">
        <w:rPr>
          <w:rStyle w:val="StyleUnderline"/>
        </w:rPr>
        <w:t>the majority of Black and Hispanic Democrats support UBI (77% and 70%, respectively), compared to 61% of White Democrats (</w:t>
      </w:r>
      <w:proofErr w:type="spellStart"/>
      <w:r w:rsidRPr="00F30B03">
        <w:rPr>
          <w:rStyle w:val="StyleUnderline"/>
        </w:rPr>
        <w:t>Gilberstadt</w:t>
      </w:r>
      <w:proofErr w:type="spellEnd"/>
      <w:r w:rsidRPr="00F30B03">
        <w:rPr>
          <w:rStyle w:val="StyleUnderline"/>
        </w:rPr>
        <w:t>, 2020).</w:t>
      </w:r>
    </w:p>
    <w:p w14:paraId="5EA1A5A2" w14:textId="77777777" w:rsidR="00A85655" w:rsidRPr="00A85655" w:rsidRDefault="00A85655" w:rsidP="00A85655"/>
    <w:p w14:paraId="136F107A" w14:textId="78FFA709" w:rsidR="003E4AD6" w:rsidRDefault="003E4AD6" w:rsidP="00B216E7">
      <w:pPr>
        <w:pStyle w:val="Heading3"/>
      </w:pPr>
      <w:r>
        <w:lastRenderedPageBreak/>
        <w:t>Social Security</w:t>
      </w:r>
      <w:r w:rsidR="00B216E7">
        <w:t xml:space="preserve"> Popular</w:t>
      </w:r>
    </w:p>
    <w:p w14:paraId="7B7263BC" w14:textId="77777777" w:rsidR="003E4AD6" w:rsidRDefault="003E4AD6" w:rsidP="003E4AD6">
      <w:pPr>
        <w:pStyle w:val="Heading4"/>
      </w:pPr>
      <w:proofErr w:type="gramStart"/>
      <w:r>
        <w:t>Plan’s</w:t>
      </w:r>
      <w:proofErr w:type="gramEnd"/>
      <w:r>
        <w:t xml:space="preserve"> </w:t>
      </w:r>
      <w:r w:rsidRPr="00F04478">
        <w:rPr>
          <w:u w:val="single"/>
        </w:rPr>
        <w:t>bipartisan</w:t>
      </w:r>
      <w:r>
        <w:t xml:space="preserve">. Current Congressional efforts are a </w:t>
      </w:r>
      <w:r w:rsidRPr="009447B5">
        <w:rPr>
          <w:u w:val="single"/>
        </w:rPr>
        <w:t>turning point</w:t>
      </w:r>
      <w:r>
        <w:t>.</w:t>
      </w:r>
    </w:p>
    <w:p w14:paraId="6E6924FF" w14:textId="77777777" w:rsidR="003E4AD6" w:rsidRDefault="003E4AD6" w:rsidP="003E4AD6">
      <w:r>
        <w:t xml:space="preserve">Shai </w:t>
      </w:r>
      <w:proofErr w:type="spellStart"/>
      <w:r w:rsidRPr="006D0F4B">
        <w:rPr>
          <w:rStyle w:val="Style13ptBold"/>
        </w:rPr>
        <w:t>Akabas</w:t>
      </w:r>
      <w:proofErr w:type="spellEnd"/>
      <w:r>
        <w:t>, 4-13-20</w:t>
      </w:r>
      <w:r w:rsidRPr="006D0F4B">
        <w:rPr>
          <w:rStyle w:val="Style13ptBold"/>
        </w:rPr>
        <w:t>23</w:t>
      </w:r>
      <w:r>
        <w:t>, director of economic policy at the Bipartisan Policy Center, "Finally, we have a true shot at bipartisan Social Security reform," Hill, https://thehill.com/opinion/finance/3948669-finally-we-have-a-true-shot-at-bipartisan-social-security-reform/, KL</w:t>
      </w:r>
    </w:p>
    <w:p w14:paraId="52BD34A9" w14:textId="77777777" w:rsidR="003E4AD6" w:rsidRPr="006D0F4B" w:rsidRDefault="003E4AD6" w:rsidP="003E4AD6">
      <w:pPr>
        <w:rPr>
          <w:sz w:val="16"/>
        </w:rPr>
      </w:pPr>
      <w:r w:rsidRPr="006D0F4B">
        <w:rPr>
          <w:sz w:val="16"/>
        </w:rPr>
        <w:t xml:space="preserve">Title: </w:t>
      </w:r>
      <w:r w:rsidRPr="006D0F4B">
        <w:rPr>
          <w:rStyle w:val="Emphasis"/>
        </w:rPr>
        <w:t>Finally</w:t>
      </w:r>
      <w:r w:rsidRPr="006D0F4B">
        <w:rPr>
          <w:rStyle w:val="StyleUnderline"/>
        </w:rPr>
        <w:t xml:space="preserve">, </w:t>
      </w:r>
      <w:r w:rsidRPr="006D0F4B">
        <w:rPr>
          <w:rStyle w:val="StyleUnderline"/>
          <w:highlight w:val="yellow"/>
        </w:rPr>
        <w:t xml:space="preserve">we have a </w:t>
      </w:r>
      <w:r w:rsidRPr="006D0F4B">
        <w:rPr>
          <w:rStyle w:val="Emphasis"/>
          <w:highlight w:val="yellow"/>
        </w:rPr>
        <w:t>true shot</w:t>
      </w:r>
      <w:r w:rsidRPr="006D0F4B">
        <w:rPr>
          <w:rStyle w:val="StyleUnderline"/>
          <w:highlight w:val="yellow"/>
        </w:rPr>
        <w:t xml:space="preserve"> at </w:t>
      </w:r>
      <w:r w:rsidRPr="006D0F4B">
        <w:rPr>
          <w:rStyle w:val="Emphasis"/>
          <w:highlight w:val="yellow"/>
        </w:rPr>
        <w:t>bipartisan Social Security</w:t>
      </w:r>
      <w:r w:rsidRPr="006D0F4B">
        <w:rPr>
          <w:rStyle w:val="Emphasis"/>
        </w:rPr>
        <w:t xml:space="preserve"> reform</w:t>
      </w:r>
    </w:p>
    <w:p w14:paraId="3F9A1222" w14:textId="77777777" w:rsidR="003E4AD6" w:rsidRPr="006D0F4B" w:rsidRDefault="003E4AD6" w:rsidP="003E4AD6">
      <w:pPr>
        <w:rPr>
          <w:sz w:val="16"/>
        </w:rPr>
      </w:pPr>
      <w:r w:rsidRPr="006D0F4B">
        <w:rPr>
          <w:sz w:val="16"/>
        </w:rPr>
        <w:t>Pronouncements from both sides of the aisle that we must “protect” Social Security from any fiscal reforms obscure a hard truth: A vote for the status quo is a vote to cut benefits by nearly a quarter for every single beneficiary starting in just over 10 years.</w:t>
      </w:r>
    </w:p>
    <w:p w14:paraId="14B67AEB" w14:textId="77777777" w:rsidR="003E4AD6" w:rsidRDefault="003E4AD6" w:rsidP="003E4AD6">
      <w:pPr>
        <w:rPr>
          <w:sz w:val="16"/>
        </w:rPr>
      </w:pPr>
      <w:r w:rsidRPr="006D0F4B">
        <w:rPr>
          <w:sz w:val="16"/>
        </w:rPr>
        <w:t xml:space="preserve">It is thus heartening that </w:t>
      </w:r>
      <w:r w:rsidRPr="006D0F4B">
        <w:rPr>
          <w:rStyle w:val="StyleUnderline"/>
          <w:highlight w:val="yellow"/>
        </w:rPr>
        <w:t xml:space="preserve">a </w:t>
      </w:r>
      <w:r w:rsidRPr="006D0F4B">
        <w:rPr>
          <w:rStyle w:val="Emphasis"/>
          <w:highlight w:val="yellow"/>
        </w:rPr>
        <w:t>bipartisan</w:t>
      </w:r>
      <w:r w:rsidRPr="006D0F4B">
        <w:rPr>
          <w:rStyle w:val="StyleUnderline"/>
          <w:highlight w:val="yellow"/>
        </w:rPr>
        <w:t xml:space="preserve"> group of </w:t>
      </w:r>
      <w:r w:rsidRPr="006D0F4B">
        <w:rPr>
          <w:rStyle w:val="Emphasis"/>
          <w:highlight w:val="yellow"/>
        </w:rPr>
        <w:t>senators</w:t>
      </w:r>
      <w:r w:rsidRPr="006D0F4B">
        <w:rPr>
          <w:rStyle w:val="StyleUnderline"/>
          <w:highlight w:val="yellow"/>
        </w:rPr>
        <w:t xml:space="preserve"> is </w:t>
      </w:r>
      <w:r w:rsidRPr="006D0F4B">
        <w:rPr>
          <w:rStyle w:val="Emphasis"/>
          <w:highlight w:val="yellow"/>
        </w:rPr>
        <w:t>leading the effort</w:t>
      </w:r>
      <w:r w:rsidRPr="006D0F4B">
        <w:rPr>
          <w:rStyle w:val="StyleUnderline"/>
          <w:highlight w:val="yellow"/>
        </w:rPr>
        <w:t xml:space="preserve"> to </w:t>
      </w:r>
      <w:r w:rsidRPr="006D0F4B">
        <w:rPr>
          <w:rStyle w:val="Emphasis"/>
          <w:highlight w:val="yellow"/>
        </w:rPr>
        <w:t>strengthen</w:t>
      </w:r>
      <w:r w:rsidRPr="00F04478">
        <w:rPr>
          <w:rStyle w:val="StyleUnderline"/>
        </w:rPr>
        <w:t xml:space="preserve"> and </w:t>
      </w:r>
      <w:r w:rsidRPr="006D0F4B">
        <w:rPr>
          <w:rStyle w:val="Emphasis"/>
        </w:rPr>
        <w:t>modernize</w:t>
      </w:r>
      <w:r w:rsidRPr="00F04478">
        <w:rPr>
          <w:rStyle w:val="StyleUnderline"/>
        </w:rPr>
        <w:t xml:space="preserve"> </w:t>
      </w:r>
      <w:r w:rsidRPr="006D0F4B">
        <w:rPr>
          <w:rStyle w:val="StyleUnderline"/>
          <w:highlight w:val="yellow"/>
        </w:rPr>
        <w:t>the program</w:t>
      </w:r>
      <w:r w:rsidRPr="006D0F4B">
        <w:rPr>
          <w:sz w:val="16"/>
        </w:rPr>
        <w:t xml:space="preserve"> that reaches 67 million Americans each month. The effort’s success will depend on the willingness of policymakers and the public to rise above the current political rhetoric filled with unproductive absolutes such as no tax increases or no benefit cuts. Inevitably, some of the proposals entertained by the lawmakers will be more controversial than others, but critics should withhold judgment until they can be analyzed holistically. We should applaud their willingness to confront reality and put forward legislation to address the serious challenges ahead.</w:t>
      </w:r>
    </w:p>
    <w:p w14:paraId="379657AC" w14:textId="77777777" w:rsidR="003E4AD6" w:rsidRPr="006D0F4B" w:rsidRDefault="003E4AD6" w:rsidP="003E4AD6">
      <w:pPr>
        <w:rPr>
          <w:sz w:val="16"/>
        </w:rPr>
      </w:pPr>
      <w:r>
        <w:rPr>
          <w:sz w:val="16"/>
        </w:rPr>
        <w:t>&lt;&lt;PARAGRAPH BREAKS PAUSE&gt;&gt;</w:t>
      </w:r>
    </w:p>
    <w:p w14:paraId="1DAE3435" w14:textId="77777777" w:rsidR="003E4AD6" w:rsidRDefault="003E4AD6" w:rsidP="003E4AD6">
      <w:pPr>
        <w:rPr>
          <w:sz w:val="8"/>
          <w:szCs w:val="8"/>
        </w:rPr>
      </w:pPr>
      <w:r w:rsidRPr="006D0F4B">
        <w:rPr>
          <w:sz w:val="8"/>
          <w:szCs w:val="8"/>
        </w:rPr>
        <w:t xml:space="preserve">Social Security is the foundation on which most Americans build their retirement. It pays benefits to retirees, their </w:t>
      </w:r>
      <w:proofErr w:type="gramStart"/>
      <w:r w:rsidRPr="006D0F4B">
        <w:rPr>
          <w:sz w:val="8"/>
          <w:szCs w:val="8"/>
        </w:rPr>
        <w:t>families</w:t>
      </w:r>
      <w:proofErr w:type="gramEnd"/>
      <w:r w:rsidRPr="006D0F4B">
        <w:rPr>
          <w:sz w:val="8"/>
          <w:szCs w:val="8"/>
        </w:rPr>
        <w:t xml:space="preserve"> and people with disabilities, lifting millions out of poverty each year.</w:t>
      </w:r>
      <w:r>
        <w:rPr>
          <w:sz w:val="8"/>
          <w:szCs w:val="8"/>
        </w:rPr>
        <w:t xml:space="preserve"> </w:t>
      </w:r>
      <w:r w:rsidRPr="006D0F4B">
        <w:rPr>
          <w:sz w:val="8"/>
          <w:szCs w:val="8"/>
        </w:rPr>
        <w:t xml:space="preserve">The program’s finances, however, are problematic — a fact underscored by the recently published annual trustees report. Unless Congress acts, the primary trust fund — the account that collects payroll taxes and pays out monthly Social Security checks — will only be able to pay scheduled benefits until 2033, after which its reserves will be </w:t>
      </w:r>
      <w:proofErr w:type="gramStart"/>
      <w:r w:rsidRPr="006D0F4B">
        <w:rPr>
          <w:sz w:val="8"/>
          <w:szCs w:val="8"/>
        </w:rPr>
        <w:t>depleted</w:t>
      </w:r>
      <w:proofErr w:type="gramEnd"/>
      <w:r w:rsidRPr="006D0F4B">
        <w:rPr>
          <w:sz w:val="8"/>
          <w:szCs w:val="8"/>
        </w:rPr>
        <w:t xml:space="preserve"> and all beneficiaries will face a 23 percent cut. At the same time, Social Security’s tax and benefit structure is outdated, disincentivizing workforce participation while failing to provide adequate financial security to those who rely most on the program.</w:t>
      </w:r>
      <w:r>
        <w:rPr>
          <w:sz w:val="8"/>
          <w:szCs w:val="8"/>
        </w:rPr>
        <w:t xml:space="preserve"> </w:t>
      </w:r>
      <w:r w:rsidRPr="006D0F4B">
        <w:rPr>
          <w:sz w:val="8"/>
          <w:szCs w:val="8"/>
        </w:rPr>
        <w:t>But restoring Social Security’s fiscal health and enhancing benefits for vulnerable beneficiaries are not mutually exclusive goals. In fact, tackling them together is the best way to attract the necessary bipartisan support for Social Security reform and ensure the program can adequately support future generations.</w:t>
      </w:r>
      <w:r>
        <w:rPr>
          <w:sz w:val="8"/>
          <w:szCs w:val="8"/>
        </w:rPr>
        <w:t xml:space="preserve"> </w:t>
      </w:r>
      <w:r w:rsidRPr="006D0F4B">
        <w:rPr>
          <w:sz w:val="8"/>
          <w:szCs w:val="8"/>
        </w:rPr>
        <w:t>For several decades after policymakers last reformed Social Security in 1983, the program’s income exceeded its expenses, generating large trust fund surpluses. In recent years, however, annual benefit payments began to surpass income.</w:t>
      </w:r>
      <w:r>
        <w:rPr>
          <w:sz w:val="8"/>
          <w:szCs w:val="8"/>
        </w:rPr>
        <w:t xml:space="preserve"> </w:t>
      </w:r>
      <w:r w:rsidRPr="006D0F4B">
        <w:rPr>
          <w:sz w:val="8"/>
          <w:szCs w:val="8"/>
        </w:rPr>
        <w:t>One big reason is demographics. The ratio of workers paying Social Security payroll taxes to people drawing benefits has dropped from four-to-one in 1965 to just under three-to-one in 2022. That ratio is projected to drop to less than 2.5-to-one by 2030 as baby boomers continue to retire, people live longer and working lives have not proportionally increased.</w:t>
      </w:r>
      <w:r>
        <w:rPr>
          <w:sz w:val="8"/>
          <w:szCs w:val="8"/>
        </w:rPr>
        <w:t xml:space="preserve"> </w:t>
      </w:r>
      <w:r w:rsidRPr="006D0F4B">
        <w:rPr>
          <w:sz w:val="8"/>
          <w:szCs w:val="8"/>
        </w:rPr>
        <w:t xml:space="preserve">At the same time, Social Security’s tax base is shrinking as a share of national earnings. Social Security’s payroll tax, which covered 90 percent of total earnings in 1983, is projected to cover just 80 percent this year, as income inequality continues to </w:t>
      </w:r>
      <w:proofErr w:type="gramStart"/>
      <w:r w:rsidRPr="006D0F4B">
        <w:rPr>
          <w:sz w:val="8"/>
          <w:szCs w:val="8"/>
        </w:rPr>
        <w:t>grow</w:t>
      </w:r>
      <w:proofErr w:type="gramEnd"/>
      <w:r w:rsidRPr="006D0F4B">
        <w:rPr>
          <w:sz w:val="8"/>
          <w:szCs w:val="8"/>
        </w:rPr>
        <w:t xml:space="preserve"> and more earnings fall above the taxable cap.</w:t>
      </w:r>
      <w:r>
        <w:rPr>
          <w:sz w:val="8"/>
          <w:szCs w:val="8"/>
        </w:rPr>
        <w:t xml:space="preserve"> </w:t>
      </w:r>
      <w:r w:rsidRPr="006D0F4B">
        <w:rPr>
          <w:sz w:val="8"/>
          <w:szCs w:val="8"/>
        </w:rPr>
        <w:t>In 2016, a Bipartisan Policy Center commission recommended steps to make Social Security solvent and modern. Among other reforms, the commission proposed restructuring the benefit formula to make it more progressive and better reward continued work; establishing a new minimum benefit to help those with low incomes and reduce elderly poverty; gradually increasing the retirement age to reflect increases in life expectancy; and bringing in more revenue, partially by restoring the taxable base to its prior level. Once fully phased in, average households in the bottom 40 percent of earners would collect higher benefits, while middle earners would see benefits at roughly their currently scheduled levels. Nearly all benefit savings would come from those in the top 40 percent in lifetime earnings. Importantly, just about everyone would be better off than they will if Congress fails to act.</w:t>
      </w:r>
      <w:r>
        <w:rPr>
          <w:sz w:val="8"/>
          <w:szCs w:val="8"/>
        </w:rPr>
        <w:t xml:space="preserve"> </w:t>
      </w:r>
      <w:r w:rsidRPr="006D0F4B">
        <w:rPr>
          <w:sz w:val="8"/>
          <w:szCs w:val="8"/>
        </w:rPr>
        <w:t>The commission recommended this balanced approach seven years ago though, and Social Security’s challenges have since grown while the time to address them has shrunk. To restore long-term solvency now, policymakers will have to phase in larger changes at a faster pace — or perhaps more realistically, turn to some type of temporary borrowing for part of the solution.</w:t>
      </w:r>
    </w:p>
    <w:p w14:paraId="3F159D1C" w14:textId="77777777" w:rsidR="003E4AD6" w:rsidRPr="00696B79" w:rsidRDefault="003E4AD6" w:rsidP="003E4AD6">
      <w:pPr>
        <w:rPr>
          <w:sz w:val="16"/>
        </w:rPr>
      </w:pPr>
      <w:r>
        <w:rPr>
          <w:sz w:val="16"/>
        </w:rPr>
        <w:t>&lt;&lt;PARAGRAPH BREAKS RESUME&gt;&gt;</w:t>
      </w:r>
    </w:p>
    <w:p w14:paraId="3B391C6E" w14:textId="77777777" w:rsidR="003E4AD6" w:rsidRPr="006D0F4B" w:rsidRDefault="003E4AD6" w:rsidP="003E4AD6">
      <w:pPr>
        <w:rPr>
          <w:sz w:val="16"/>
        </w:rPr>
      </w:pPr>
      <w:r w:rsidRPr="006D0F4B">
        <w:rPr>
          <w:rStyle w:val="StyleUnderline"/>
          <w:highlight w:val="yellow"/>
        </w:rPr>
        <w:t>The</w:t>
      </w:r>
      <w:r w:rsidRPr="006D0F4B">
        <w:rPr>
          <w:rStyle w:val="StyleUnderline"/>
        </w:rPr>
        <w:t xml:space="preserve"> </w:t>
      </w:r>
      <w:r w:rsidRPr="006D0F4B">
        <w:rPr>
          <w:rStyle w:val="Emphasis"/>
        </w:rPr>
        <w:t xml:space="preserve">current </w:t>
      </w:r>
      <w:r w:rsidRPr="006D0F4B">
        <w:rPr>
          <w:rStyle w:val="Emphasis"/>
          <w:highlight w:val="yellow"/>
        </w:rPr>
        <w:t>effort</w:t>
      </w:r>
      <w:r w:rsidRPr="006D0F4B">
        <w:rPr>
          <w:rStyle w:val="StyleUnderline"/>
          <w:highlight w:val="yellow"/>
        </w:rPr>
        <w:t xml:space="preserve"> in </w:t>
      </w:r>
      <w:r w:rsidRPr="006D0F4B">
        <w:rPr>
          <w:rStyle w:val="Emphasis"/>
          <w:highlight w:val="yellow"/>
        </w:rPr>
        <w:t>Congress</w:t>
      </w:r>
      <w:r w:rsidRPr="006D0F4B">
        <w:rPr>
          <w:rStyle w:val="StyleUnderline"/>
          <w:highlight w:val="yellow"/>
        </w:rPr>
        <w:t xml:space="preserve"> could</w:t>
      </w:r>
      <w:r w:rsidRPr="006D0F4B">
        <w:rPr>
          <w:rStyle w:val="StyleUnderline"/>
        </w:rPr>
        <w:t xml:space="preserve"> finally </w:t>
      </w:r>
      <w:r w:rsidRPr="006D0F4B">
        <w:rPr>
          <w:rStyle w:val="StyleUnderline"/>
          <w:highlight w:val="yellow"/>
        </w:rPr>
        <w:t xml:space="preserve">be the </w:t>
      </w:r>
      <w:r w:rsidRPr="006D0F4B">
        <w:rPr>
          <w:rStyle w:val="Emphasis"/>
          <w:highlight w:val="yellow"/>
        </w:rPr>
        <w:t>turning point</w:t>
      </w:r>
      <w:r w:rsidRPr="006D0F4B">
        <w:rPr>
          <w:sz w:val="16"/>
        </w:rPr>
        <w:t xml:space="preserve">. </w:t>
      </w:r>
      <w:r w:rsidRPr="006D0F4B">
        <w:rPr>
          <w:rStyle w:val="StyleUnderline"/>
          <w:highlight w:val="yellow"/>
        </w:rPr>
        <w:t xml:space="preserve">These senators are developing a </w:t>
      </w:r>
      <w:r w:rsidRPr="006D0F4B">
        <w:rPr>
          <w:rStyle w:val="Emphasis"/>
          <w:highlight w:val="yellow"/>
        </w:rPr>
        <w:t>serious proposal</w:t>
      </w:r>
      <w:r w:rsidRPr="006D0F4B">
        <w:rPr>
          <w:rStyle w:val="StyleUnderline"/>
        </w:rPr>
        <w:t xml:space="preserve"> to improve Social Security’s finances</w:t>
      </w:r>
      <w:r w:rsidRPr="006D0F4B">
        <w:rPr>
          <w:sz w:val="16"/>
        </w:rPr>
        <w:t>, recognizing that the benefits of ensuring a dignified and modernized U.S. retirement system far outweigh the political costs of courageous leadership.</w:t>
      </w:r>
    </w:p>
    <w:sectPr w:rsidR="003E4AD6" w:rsidRPr="006D0F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Britannic Bold">
    <w:panose1 w:val="020B0903060703020204"/>
    <w:charset w:val="00"/>
    <w:family w:val="swiss"/>
    <w:pitch w:val="variable"/>
    <w:sig w:usb0="0000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A1A1623"/>
    <w:multiLevelType w:val="hybridMultilevel"/>
    <w:tmpl w:val="C7E4F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6E75393"/>
    <w:multiLevelType w:val="hybridMultilevel"/>
    <w:tmpl w:val="F3DA7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1283062">
    <w:abstractNumId w:val="9"/>
  </w:num>
  <w:num w:numId="2" w16cid:durableId="1668482477">
    <w:abstractNumId w:val="7"/>
  </w:num>
  <w:num w:numId="3" w16cid:durableId="1954823325">
    <w:abstractNumId w:val="6"/>
  </w:num>
  <w:num w:numId="4" w16cid:durableId="2049330321">
    <w:abstractNumId w:val="5"/>
  </w:num>
  <w:num w:numId="5" w16cid:durableId="1420445139">
    <w:abstractNumId w:val="4"/>
  </w:num>
  <w:num w:numId="6" w16cid:durableId="1642033673">
    <w:abstractNumId w:val="8"/>
  </w:num>
  <w:num w:numId="7" w16cid:durableId="126629237">
    <w:abstractNumId w:val="3"/>
  </w:num>
  <w:num w:numId="8" w16cid:durableId="630214059">
    <w:abstractNumId w:val="2"/>
  </w:num>
  <w:num w:numId="9" w16cid:durableId="2144614909">
    <w:abstractNumId w:val="1"/>
  </w:num>
  <w:num w:numId="10" w16cid:durableId="829061689">
    <w:abstractNumId w:val="0"/>
  </w:num>
  <w:num w:numId="11" w16cid:durableId="1815638238">
    <w:abstractNumId w:val="10"/>
  </w:num>
  <w:num w:numId="12" w16cid:durableId="64030426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30"/>
  <w:doNotDisplayPageBoundaries/>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467ECC"/>
    <w:rsid w:val="000139A3"/>
    <w:rsid w:val="0001645D"/>
    <w:rsid w:val="00022A23"/>
    <w:rsid w:val="00036877"/>
    <w:rsid w:val="000A76FF"/>
    <w:rsid w:val="000C5C8A"/>
    <w:rsid w:val="000D3449"/>
    <w:rsid w:val="00100833"/>
    <w:rsid w:val="00104529"/>
    <w:rsid w:val="00105942"/>
    <w:rsid w:val="001140BB"/>
    <w:rsid w:val="00144A4C"/>
    <w:rsid w:val="0014743E"/>
    <w:rsid w:val="00162AD2"/>
    <w:rsid w:val="00176AB0"/>
    <w:rsid w:val="00177B7D"/>
    <w:rsid w:val="0018322D"/>
    <w:rsid w:val="001B5776"/>
    <w:rsid w:val="001E2D2E"/>
    <w:rsid w:val="001E527A"/>
    <w:rsid w:val="001F78CE"/>
    <w:rsid w:val="00251FC7"/>
    <w:rsid w:val="00256F09"/>
    <w:rsid w:val="002855A7"/>
    <w:rsid w:val="002B146A"/>
    <w:rsid w:val="002B5E17"/>
    <w:rsid w:val="002D4487"/>
    <w:rsid w:val="002F017A"/>
    <w:rsid w:val="0030736D"/>
    <w:rsid w:val="00315690"/>
    <w:rsid w:val="00316B75"/>
    <w:rsid w:val="00325646"/>
    <w:rsid w:val="003460F2"/>
    <w:rsid w:val="0038158C"/>
    <w:rsid w:val="003902BA"/>
    <w:rsid w:val="003A09E2"/>
    <w:rsid w:val="003E4AD6"/>
    <w:rsid w:val="00407037"/>
    <w:rsid w:val="004426C6"/>
    <w:rsid w:val="004605D6"/>
    <w:rsid w:val="00467ECC"/>
    <w:rsid w:val="004A399E"/>
    <w:rsid w:val="004C60E8"/>
    <w:rsid w:val="004D6CE4"/>
    <w:rsid w:val="004E3579"/>
    <w:rsid w:val="004E728B"/>
    <w:rsid w:val="004F39E0"/>
    <w:rsid w:val="00537BD5"/>
    <w:rsid w:val="00584E51"/>
    <w:rsid w:val="005B5050"/>
    <w:rsid w:val="005D2912"/>
    <w:rsid w:val="006065BD"/>
    <w:rsid w:val="00616982"/>
    <w:rsid w:val="00645FA9"/>
    <w:rsid w:val="00647866"/>
    <w:rsid w:val="00665003"/>
    <w:rsid w:val="006A2AD0"/>
    <w:rsid w:val="006B68AF"/>
    <w:rsid w:val="006C2375"/>
    <w:rsid w:val="006D4ECC"/>
    <w:rsid w:val="006D63CF"/>
    <w:rsid w:val="006F2EED"/>
    <w:rsid w:val="00722258"/>
    <w:rsid w:val="007222BB"/>
    <w:rsid w:val="007243E5"/>
    <w:rsid w:val="00744A92"/>
    <w:rsid w:val="00766EA0"/>
    <w:rsid w:val="007A2226"/>
    <w:rsid w:val="007F5B66"/>
    <w:rsid w:val="0081012B"/>
    <w:rsid w:val="00823A1C"/>
    <w:rsid w:val="00845B9D"/>
    <w:rsid w:val="0085440D"/>
    <w:rsid w:val="0085784E"/>
    <w:rsid w:val="00860984"/>
    <w:rsid w:val="008B3ECB"/>
    <w:rsid w:val="008B4E85"/>
    <w:rsid w:val="008C1B2E"/>
    <w:rsid w:val="0091627E"/>
    <w:rsid w:val="0097032B"/>
    <w:rsid w:val="009752C7"/>
    <w:rsid w:val="009936F9"/>
    <w:rsid w:val="009D2EAD"/>
    <w:rsid w:val="009D54B2"/>
    <w:rsid w:val="009E1922"/>
    <w:rsid w:val="009F077F"/>
    <w:rsid w:val="009F7939"/>
    <w:rsid w:val="009F7ED2"/>
    <w:rsid w:val="00A85655"/>
    <w:rsid w:val="00A866CF"/>
    <w:rsid w:val="00A93661"/>
    <w:rsid w:val="00A95652"/>
    <w:rsid w:val="00AC0AB8"/>
    <w:rsid w:val="00AF1D5A"/>
    <w:rsid w:val="00B216E7"/>
    <w:rsid w:val="00B33C6D"/>
    <w:rsid w:val="00B37A4A"/>
    <w:rsid w:val="00B4508F"/>
    <w:rsid w:val="00B55AD5"/>
    <w:rsid w:val="00B8057C"/>
    <w:rsid w:val="00BB56CE"/>
    <w:rsid w:val="00BB7818"/>
    <w:rsid w:val="00BD6238"/>
    <w:rsid w:val="00BF593B"/>
    <w:rsid w:val="00BF773A"/>
    <w:rsid w:val="00BF7E81"/>
    <w:rsid w:val="00C04773"/>
    <w:rsid w:val="00C13773"/>
    <w:rsid w:val="00C17CC8"/>
    <w:rsid w:val="00C216C8"/>
    <w:rsid w:val="00C83417"/>
    <w:rsid w:val="00C925FF"/>
    <w:rsid w:val="00C9604F"/>
    <w:rsid w:val="00CA19AA"/>
    <w:rsid w:val="00CC5298"/>
    <w:rsid w:val="00CD736E"/>
    <w:rsid w:val="00CD798D"/>
    <w:rsid w:val="00CE161E"/>
    <w:rsid w:val="00CF59A8"/>
    <w:rsid w:val="00D058B9"/>
    <w:rsid w:val="00D325A9"/>
    <w:rsid w:val="00D36A8A"/>
    <w:rsid w:val="00D5782E"/>
    <w:rsid w:val="00D61409"/>
    <w:rsid w:val="00D6691E"/>
    <w:rsid w:val="00D71170"/>
    <w:rsid w:val="00D95C92"/>
    <w:rsid w:val="00DA25D4"/>
    <w:rsid w:val="00DA6538"/>
    <w:rsid w:val="00DC6D30"/>
    <w:rsid w:val="00E15459"/>
    <w:rsid w:val="00E5262C"/>
    <w:rsid w:val="00E6049F"/>
    <w:rsid w:val="00EC7DC4"/>
    <w:rsid w:val="00ED30CF"/>
    <w:rsid w:val="00F176EF"/>
    <w:rsid w:val="00F6364A"/>
    <w:rsid w:val="00F86861"/>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E2875"/>
  <w15:chartTrackingRefBased/>
  <w15:docId w15:val="{016A7EE5-D001-4D09-A76B-B87F6B2E1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BB7818"/>
    <w:rPr>
      <w:rFonts w:ascii="Calibri" w:hAnsi="Calibri"/>
    </w:rPr>
  </w:style>
  <w:style w:type="paragraph" w:styleId="Heading1">
    <w:name w:val="heading 1"/>
    <w:aliases w:val="Pocket"/>
    <w:basedOn w:val="Normal"/>
    <w:next w:val="Normal"/>
    <w:link w:val="Heading1Char"/>
    <w:qFormat/>
    <w:rsid w:val="00BB781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B781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unhideWhenUsed/>
    <w:qFormat/>
    <w:rsid w:val="00BB781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ta"/>
    <w:basedOn w:val="Normal"/>
    <w:next w:val="Normal"/>
    <w:link w:val="Heading4Char"/>
    <w:uiPriority w:val="3"/>
    <w:unhideWhenUsed/>
    <w:qFormat/>
    <w:rsid w:val="00BB781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B781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B7818"/>
  </w:style>
  <w:style w:type="character" w:customStyle="1" w:styleId="Heading1Char">
    <w:name w:val="Heading 1 Char"/>
    <w:aliases w:val="Pocket Char"/>
    <w:basedOn w:val="DefaultParagraphFont"/>
    <w:link w:val="Heading1"/>
    <w:rsid w:val="00BB781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B781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BB781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BB7818"/>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7"/>
    <w:qFormat/>
    <w:rsid w:val="00BB7818"/>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BB781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8"/>
    <w:basedOn w:val="DefaultParagraphFont"/>
    <w:uiPriority w:val="6"/>
    <w:qFormat/>
    <w:rsid w:val="00BB7818"/>
    <w:rPr>
      <w:b w:val="0"/>
      <w:sz w:val="22"/>
      <w:u w:val="single"/>
    </w:rPr>
  </w:style>
  <w:style w:type="character" w:styleId="Hyperlink">
    <w:name w:val="Hyperlink"/>
    <w:aliases w:val="No Spacing Char,Card Format Char,Note Level 21 Char,ClearFormatting Char,Clear Char,DDI Tag Char,Tag Title Char,No Spacing51 Char,No Spacing11211 Char,Tag and Ci Char,No Spacing6 Char,No Spacing tnr Char,Hidden Block Title Char,No Spacing8 Char"/>
    <w:basedOn w:val="DefaultParagraphFont"/>
    <w:link w:val="NoSpacing"/>
    <w:uiPriority w:val="99"/>
    <w:unhideWhenUsed/>
    <w:rsid w:val="00BB7818"/>
    <w:rPr>
      <w:color w:val="auto"/>
      <w:u w:val="none"/>
    </w:rPr>
  </w:style>
  <w:style w:type="character" w:styleId="FollowedHyperlink">
    <w:name w:val="FollowedHyperlink"/>
    <w:basedOn w:val="DefaultParagraphFont"/>
    <w:uiPriority w:val="99"/>
    <w:semiHidden/>
    <w:unhideWhenUsed/>
    <w:rsid w:val="00BB7818"/>
    <w:rPr>
      <w:color w:val="auto"/>
      <w:u w:val="none"/>
    </w:rPr>
  </w:style>
  <w:style w:type="paragraph" w:customStyle="1" w:styleId="textbold">
    <w:name w:val="text bold"/>
    <w:basedOn w:val="Normal"/>
    <w:link w:val="Emphasis"/>
    <w:uiPriority w:val="7"/>
    <w:qFormat/>
    <w:rsid w:val="00AF1D5A"/>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styleId="NoSpacing">
    <w:name w:val="No Spacing"/>
    <w:aliases w:val="Card Format,Note Level 21,ClearFormatting,Clear,DDI Tag,Tag Title,No Spacing51,No Spacing11211,Tag and Ci,No Spacing6,No Spacing tnr,Hidden Block Title,No Spacing311,No Spacing8,Dont u,No Spacing1111111,ca,No Spacing7,Heading 41,No Spacing23"/>
    <w:basedOn w:val="Heading1"/>
    <w:link w:val="Hyperlink"/>
    <w:autoRedefine/>
    <w:uiPriority w:val="99"/>
    <w:qFormat/>
    <w:rsid w:val="00AF1D5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character" w:styleId="UnresolvedMention">
    <w:name w:val="Unresolved Mention"/>
    <w:basedOn w:val="DefaultParagraphFont"/>
    <w:uiPriority w:val="99"/>
    <w:semiHidden/>
    <w:unhideWhenUsed/>
    <w:rsid w:val="009F077F"/>
    <w:rPr>
      <w:color w:val="605E5C"/>
      <w:shd w:val="clear" w:color="auto" w:fill="E1DFDD"/>
    </w:rPr>
  </w:style>
  <w:style w:type="paragraph" w:customStyle="1" w:styleId="Emphasis1">
    <w:name w:val="Emphasis1"/>
    <w:basedOn w:val="Normal"/>
    <w:autoRedefine/>
    <w:uiPriority w:val="7"/>
    <w:qFormat/>
    <w:rsid w:val="00616982"/>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uiPriority w:val="6"/>
    <w:qFormat/>
    <w:rsid w:val="00616982"/>
    <w:pPr>
      <w:widowControl w:val="0"/>
      <w:suppressAutoHyphens/>
      <w:spacing w:after="200"/>
      <w:contextualSpacing/>
    </w:pPr>
    <w:rPr>
      <w:rFonts w:asciiTheme="minorHAnsi" w:hAnsiTheme="minorHAnsi"/>
      <w:u w:val="single"/>
    </w:rPr>
  </w:style>
  <w:style w:type="paragraph" w:styleId="ListParagraph">
    <w:name w:val="List Paragraph"/>
    <w:basedOn w:val="Normal"/>
    <w:uiPriority w:val="34"/>
    <w:unhideWhenUsed/>
    <w:qFormat/>
    <w:rsid w:val="00F868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ewrepublic.com/article/148388/long-tortured-history-job-guarantee" TargetMode="External"/><Relationship Id="rId18" Type="http://schemas.openxmlformats.org/officeDocument/2006/relationships/hyperlink" Target="https://www.washingtonpost.com/business/biden-is-deliveringon-hisbipartisan-promise/2022/06/19/8ad8331a-efd0-11ec-ac16-8fbf7194cd78_story.html" TargetMode="External"/><Relationship Id="rId26" Type="http://schemas.openxmlformats.org/officeDocument/2006/relationships/hyperlink" Target="https://www.foxnews.com/politics/amid-kavanaugh-cacophony-congress-forges-bipartisan-agreements-on-key-issues" TargetMode="External"/><Relationship Id="rId3" Type="http://schemas.openxmlformats.org/officeDocument/2006/relationships/styles" Target="styles.xml"/><Relationship Id="rId21" Type="http://schemas.openxmlformats.org/officeDocument/2006/relationships/hyperlink" Target="https://www.bloomberg.com/opinion/articles/2021-01-13/biden-must-avoid-obama-s-mistake-when-setting-his-agenda" TargetMode="External"/><Relationship Id="rId7" Type="http://schemas.openxmlformats.org/officeDocument/2006/relationships/hyperlink" Target="https://www.forbes.com/sites/benritz/2021/09/09/every-democrat-should-support-closing-the-step-up-basis-loophole/?sh=40f0a0b65bd7" TargetMode="External"/><Relationship Id="rId12" Type="http://schemas.openxmlformats.org/officeDocument/2006/relationships/hyperlink" Target="https://www.theatlantic.com/ideas/archive/2018/05/the-democratic-party-wants-to-end-unemployment/560153/" TargetMode="External"/><Relationship Id="rId17" Type="http://schemas.openxmlformats.org/officeDocument/2006/relationships/hyperlink" Target="http://spia.uga.edu/faculty_pages/mlynch/Monogan.pdf" TargetMode="External"/><Relationship Id="rId25" Type="http://schemas.openxmlformats.org/officeDocument/2006/relationships/hyperlink" Target="https://cleantechnica.com/2020/11/06/dont-encourage-biden-to-waste-political-capital/"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nb.info/1164077325/34)//BB" TargetMode="External"/><Relationship Id="rId20" Type="http://schemas.openxmlformats.org/officeDocument/2006/relationships/hyperlink" Target="https://cleantechnica.com/2020/11/06/dont-encourage-biden-to-waste-political-capital/)//BB" TargetMode="External"/><Relationship Id="rId29" Type="http://schemas.openxmlformats.org/officeDocument/2006/relationships/hyperlink" Target="https://www.vox.com/22432338/joe-biden-tax-plan" TargetMode="External"/><Relationship Id="rId1" Type="http://schemas.openxmlformats.org/officeDocument/2006/relationships/customXml" Target="../customXml/item1.xml"/><Relationship Id="rId6" Type="http://schemas.openxmlformats.org/officeDocument/2006/relationships/hyperlink" Target="https://www.csis.org/analysis/you-say-you-want-carbon-tax-prove-it" TargetMode="External"/><Relationship Id="rId11" Type="http://schemas.openxmlformats.org/officeDocument/2006/relationships/hyperlink" Target="https://www.pewresearch.org/short-reads/2020/08/19/more-americans-oppose-than-favor-the-government-providing-a-universal-basic-income-for-all-adult-citizens/" TargetMode="External"/><Relationship Id="rId24" Type="http://schemas.openxmlformats.org/officeDocument/2006/relationships/hyperlink" Target="https://thehill.com/homenews/the-memo/535502-the-memo-biden-gambles-that-he-can-do-it-all"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bostonreview.net/articles/the-frozen-politics-of-social-security/" TargetMode="External"/><Relationship Id="rId23" Type="http://schemas.openxmlformats.org/officeDocument/2006/relationships/hyperlink" Target="https://www.washingtonpost.com/outlook/2021/03/30/bidens-brand-bipartisanship/" TargetMode="External"/><Relationship Id="rId28" Type="http://schemas.openxmlformats.org/officeDocument/2006/relationships/hyperlink" Target="https://pro.morningconsult.com/articles/house-democrats-tax-plan-raising-taxes-wealthy-corporations-poll" TargetMode="External"/><Relationship Id="rId10" Type="http://schemas.openxmlformats.org/officeDocument/2006/relationships/hyperlink" Target="https://www.nytimes.com/2021/09/13/us/politics/tax-plan-democrats.html" TargetMode="External"/><Relationship Id="rId19" Type="http://schemas.openxmlformats.org/officeDocument/2006/relationships/hyperlink" Target="https://www.theatlantic.com/ideas/archive/2023/02/republicans-keep-underestimating-joe-biden/672997/" TargetMode="External"/><Relationship Id="rId31" Type="http://schemas.openxmlformats.org/officeDocument/2006/relationships/hyperlink" Target="https://thehill.com/hilltv/what-americas-thinking/512099-poll-majority-of-voters-now-say-the-government-should-have-a/" TargetMode="External"/><Relationship Id="rId4" Type="http://schemas.openxmlformats.org/officeDocument/2006/relationships/settings" Target="settings.xml"/><Relationship Id="rId9" Type="http://schemas.openxmlformats.org/officeDocument/2006/relationships/hyperlink" Target="https://doi.org/10.1111/1475-5890.12277" TargetMode="External"/><Relationship Id="rId14" Type="http://schemas.openxmlformats.org/officeDocument/2006/relationships/hyperlink" Target="http://press.uchicago.edu/ucp/books/book/chicago/D/bo27316263.html" TargetMode="External"/><Relationship Id="rId22" Type="http://schemas.openxmlformats.org/officeDocument/2006/relationships/hyperlink" Target="http://convention3.allacademic.com/meta/p_mla_apa_research_citation/2/1/0/8/9/p210893_index.html" TargetMode="External"/><Relationship Id="rId27" Type="http://schemas.openxmlformats.org/officeDocument/2006/relationships/hyperlink" Target="https://www.washingtonpost.com/opinions/2020/12/02/joe-biden-has-move-fast/" TargetMode="External"/><Relationship Id="rId30" Type="http://schemas.openxmlformats.org/officeDocument/2006/relationships/hyperlink" Target="https://www.nytimes.com/2023/06/20/briefing/republicans-inequality-free-market.html" TargetMode="External"/><Relationship Id="rId8" Type="http://schemas.openxmlformats.org/officeDocument/2006/relationships/hyperlink" Target="https://nymag.com/intelligencer/2022/03/biden-wants-a-billionaire-tax-because-politics-is-class-war.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1066</TotalTime>
  <Pages>99</Pages>
  <Words>49567</Words>
  <Characters>282533</Characters>
  <Application>Microsoft Office Word</Application>
  <DocSecurity>0</DocSecurity>
  <Lines>2354</Lines>
  <Paragraphs>662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dc:creator>
  <cp:keywords>5.1</cp:keywords>
  <dc:description/>
  <cp:lastModifiedBy>Randall, Dana</cp:lastModifiedBy>
  <cp:revision>26</cp:revision>
  <dcterms:created xsi:type="dcterms:W3CDTF">2023-06-21T22:26:00Z</dcterms:created>
  <dcterms:modified xsi:type="dcterms:W3CDTF">2023-06-27T23:31:00Z</dcterms:modified>
</cp:coreProperties>
</file>