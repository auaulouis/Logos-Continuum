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C840D" w14:textId="77777777" w:rsidR="00367D2F" w:rsidRDefault="00367D2F" w:rsidP="00367D2F">
      <w:pPr>
        <w:pStyle w:val="Heading1"/>
      </w:pPr>
      <w:r>
        <w:t>Wages DA</w:t>
      </w:r>
    </w:p>
    <w:p w14:paraId="2512E0C8" w14:textId="77777777" w:rsidR="00367D2F" w:rsidRDefault="00367D2F" w:rsidP="00367D2F"/>
    <w:p w14:paraId="60462E73" w14:textId="77777777" w:rsidR="00367D2F" w:rsidRDefault="00367D2F" w:rsidP="00367D2F">
      <w:pPr>
        <w:pStyle w:val="Heading2"/>
      </w:pPr>
      <w:r>
        <w:t xml:space="preserve">Top Shelf </w:t>
      </w:r>
    </w:p>
    <w:p w14:paraId="7F70CACA" w14:textId="77777777" w:rsidR="00367D2F" w:rsidRDefault="00367D2F" w:rsidP="00367D2F">
      <w:pPr>
        <w:pStyle w:val="Heading3"/>
      </w:pPr>
      <w:r>
        <w:t>1NC --- Shell (JG)</w:t>
      </w:r>
    </w:p>
    <w:p w14:paraId="25209F7F" w14:textId="77777777" w:rsidR="00367D2F" w:rsidRPr="00F17E26" w:rsidRDefault="00367D2F" w:rsidP="00367D2F">
      <w:pPr>
        <w:pStyle w:val="Heading4"/>
      </w:pPr>
      <w:r>
        <w:t xml:space="preserve">A --- </w:t>
      </w:r>
      <w:r w:rsidRPr="00F17E26">
        <w:t xml:space="preserve">The </w:t>
      </w:r>
      <w:r w:rsidRPr="00F17E26">
        <w:rPr>
          <w:u w:val="single"/>
        </w:rPr>
        <w:t>Fed</w:t>
      </w:r>
      <w:r w:rsidRPr="00F17E26">
        <w:t xml:space="preserve"> is </w:t>
      </w:r>
      <w:r w:rsidRPr="00F17E26">
        <w:rPr>
          <w:u w:val="single"/>
        </w:rPr>
        <w:t>controlling</w:t>
      </w:r>
      <w:r w:rsidRPr="00F17E26">
        <w:t xml:space="preserve"> a wage price </w:t>
      </w:r>
      <w:r w:rsidRPr="00F17E26">
        <w:rPr>
          <w:u w:val="single"/>
        </w:rPr>
        <w:t>spiral</w:t>
      </w:r>
      <w:r w:rsidRPr="00F17E26">
        <w:t xml:space="preserve"> now— wage growth, job opening, and labor market </w:t>
      </w:r>
      <w:r w:rsidRPr="00F17E26">
        <w:rPr>
          <w:u w:val="single"/>
        </w:rPr>
        <w:t>metrics</w:t>
      </w:r>
      <w:r w:rsidRPr="00F17E26">
        <w:t xml:space="preserve"> prove</w:t>
      </w:r>
    </w:p>
    <w:p w14:paraId="6F938534" w14:textId="77777777" w:rsidR="00367D2F" w:rsidRPr="00F17E26" w:rsidRDefault="00367D2F" w:rsidP="00367D2F">
      <w:r w:rsidRPr="00F17E26">
        <w:rPr>
          <w:rStyle w:val="Style13ptBold"/>
        </w:rPr>
        <w:t xml:space="preserve">Greene 6-26-23 </w:t>
      </w:r>
      <w:r w:rsidRPr="00F17E26">
        <w:t xml:space="preserve">(Megan Greene, 6-26-2023, Megan Greene is Global Chief Economist for the Kroll Institute."2023: Surprising Economic Resilience," </w:t>
      </w:r>
      <w:hyperlink r:id="rId6" w:history="1">
        <w:r w:rsidRPr="00F17E26">
          <w:rPr>
            <w:rStyle w:val="Hyperlink"/>
          </w:rPr>
          <w:t>https://www.kroll.com/en/insights/publications/2023-surprising-economic-resilience</w:t>
        </w:r>
      </w:hyperlink>
      <w:r w:rsidRPr="00F17E26">
        <w:t xml:space="preserve"> //AP)</w:t>
      </w:r>
    </w:p>
    <w:p w14:paraId="096A1354" w14:textId="77777777" w:rsidR="00367D2F" w:rsidRPr="008B5908" w:rsidRDefault="00367D2F" w:rsidP="00367D2F">
      <w:pPr>
        <w:rPr>
          <w:sz w:val="16"/>
        </w:rPr>
      </w:pPr>
      <w:r w:rsidRPr="008B5908">
        <w:rPr>
          <w:sz w:val="16"/>
        </w:rPr>
        <w:t xml:space="preserve">The </w:t>
      </w:r>
      <w:r w:rsidRPr="00132848">
        <w:rPr>
          <w:b/>
          <w:bCs/>
          <w:u w:val="single"/>
        </w:rPr>
        <w:t xml:space="preserve">global economic outlook has </w:t>
      </w:r>
      <w:r w:rsidRPr="008B5908">
        <w:rPr>
          <w:rStyle w:val="Emphasis"/>
        </w:rPr>
        <w:t>improved significantly</w:t>
      </w:r>
      <w:r w:rsidRPr="00132848">
        <w:rPr>
          <w:b/>
          <w:bCs/>
          <w:u w:val="single"/>
        </w:rPr>
        <w:t xml:space="preserve"> since the beginning of the year</w:t>
      </w:r>
      <w:r w:rsidRPr="008B5908">
        <w:rPr>
          <w:sz w:val="16"/>
        </w:rPr>
        <w:t xml:space="preserve">, for completely different reasons in different regions. </w:t>
      </w:r>
      <w:r w:rsidRPr="00132848">
        <w:rPr>
          <w:b/>
          <w:bCs/>
          <w:u w:val="single"/>
        </w:rPr>
        <w:t xml:space="preserve">The </w:t>
      </w:r>
      <w:r w:rsidRPr="008B5908">
        <w:rPr>
          <w:rStyle w:val="Emphasis"/>
        </w:rPr>
        <w:t>labor market remains particularly strong</w:t>
      </w:r>
      <w:r w:rsidRPr="00132848">
        <w:rPr>
          <w:b/>
          <w:bCs/>
          <w:u w:val="single"/>
        </w:rPr>
        <w:t xml:space="preserve"> in the U.S. despite aggressive rate hikes</w:t>
      </w:r>
      <w:r w:rsidRPr="008B5908">
        <w:rPr>
          <w:sz w:val="16"/>
        </w:rPr>
        <w:t>; a mild winter mitigated the impact of the energy shock on Europe; and China managed its sudden abandonment of Zero COVID successfully.</w:t>
      </w:r>
    </w:p>
    <w:p w14:paraId="457445AC" w14:textId="77777777" w:rsidR="00367D2F" w:rsidRPr="008B5908" w:rsidRDefault="00367D2F" w:rsidP="00367D2F">
      <w:pPr>
        <w:rPr>
          <w:sz w:val="16"/>
        </w:rPr>
      </w:pPr>
      <w:r w:rsidRPr="008B5908">
        <w:rPr>
          <w:sz w:val="16"/>
        </w:rPr>
        <w:t xml:space="preserve">Our last outlook in December 2022 forecasted a recession in the U.S. by the middle of this year. We still expect a recession, but not until the end of the year or the beginning of 2024. </w:t>
      </w:r>
      <w:r w:rsidRPr="00132848">
        <w:rPr>
          <w:b/>
          <w:bCs/>
          <w:u w:val="single"/>
        </w:rPr>
        <w:t xml:space="preserve">The U.S. economy has </w:t>
      </w:r>
      <w:r w:rsidRPr="008B5908">
        <w:rPr>
          <w:rStyle w:val="Emphasis"/>
        </w:rPr>
        <w:t>held up shockingly well</w:t>
      </w:r>
      <w:r w:rsidRPr="00132848">
        <w:rPr>
          <w:b/>
          <w:bCs/>
          <w:u w:val="single"/>
        </w:rPr>
        <w:t xml:space="preserve"> in the face of over 500 basis points of rate hikes in just over a year</w:t>
      </w:r>
      <w:r w:rsidRPr="008B5908">
        <w:rPr>
          <w:sz w:val="16"/>
        </w:rPr>
        <w:t xml:space="preserve">. Part of this is policy driven: the Inflation Reduction Act (IRA), Bipartisan Infrastructure Law and CHIPS and Science Act have fuelled significant manufacturing construction spending after years of underinvestment. </w:t>
      </w:r>
      <w:r w:rsidRPr="00132848">
        <w:rPr>
          <w:b/>
          <w:bCs/>
          <w:u w:val="single"/>
        </w:rPr>
        <w:t>Consumption</w:t>
      </w:r>
      <w:r w:rsidRPr="008B5908">
        <w:rPr>
          <w:sz w:val="16"/>
        </w:rPr>
        <w:t xml:space="preserve">, which accounts for just over two-thirds of U.S. GDP growth, </w:t>
      </w:r>
      <w:r w:rsidRPr="00132848">
        <w:rPr>
          <w:b/>
          <w:bCs/>
          <w:u w:val="single"/>
        </w:rPr>
        <w:t xml:space="preserve">has remained </w:t>
      </w:r>
      <w:r w:rsidRPr="008B5908">
        <w:rPr>
          <w:rStyle w:val="Emphasis"/>
        </w:rPr>
        <w:t>robust</w:t>
      </w:r>
      <w:r w:rsidRPr="00132848">
        <w:rPr>
          <w:b/>
          <w:bCs/>
          <w:u w:val="single"/>
        </w:rPr>
        <w:t xml:space="preserve"> thanks to a significant cash cushion among U.S. households and the strength of the labor market</w:t>
      </w:r>
      <w:r w:rsidRPr="008B5908">
        <w:rPr>
          <w:sz w:val="16"/>
        </w:rPr>
        <w:t xml:space="preserve">. </w:t>
      </w:r>
      <w:r w:rsidRPr="00132848">
        <w:rPr>
          <w:b/>
          <w:bCs/>
          <w:u w:val="single"/>
        </w:rPr>
        <w:t xml:space="preserve">The </w:t>
      </w:r>
      <w:r w:rsidRPr="008B5908">
        <w:rPr>
          <w:rStyle w:val="Emphasis"/>
        </w:rPr>
        <w:t>labor market has remained robust</w:t>
      </w:r>
      <w:r w:rsidRPr="00132848">
        <w:rPr>
          <w:b/>
          <w:bCs/>
          <w:u w:val="single"/>
        </w:rPr>
        <w:t xml:space="preserve"> in part owing to labor hoarding—</w:t>
      </w:r>
      <w:r w:rsidRPr="008B5908">
        <w:rPr>
          <w:rStyle w:val="Emphasis"/>
        </w:rPr>
        <w:t>firms are reticent to lay off workers</w:t>
      </w:r>
      <w:r w:rsidRPr="00132848">
        <w:rPr>
          <w:b/>
          <w:bCs/>
          <w:u w:val="single"/>
        </w:rPr>
        <w:t xml:space="preserve"> given how difficult recruitment has been since the pandemic</w:t>
      </w:r>
      <w:r w:rsidRPr="008B5908">
        <w:rPr>
          <w:sz w:val="16"/>
        </w:rPr>
        <w:t>. We do not have a good way to measure labor hoarding, therefore there is no easy way to identify inflection points. As corporate profits dwindle in a tighter rate environment, firms might capitulate and let workers go. A sudden deterioration in the labor market is likely to impact consumption even more than the state of household bank accounts, and we expect this will be the trigger for the recession.</w:t>
      </w:r>
    </w:p>
    <w:p w14:paraId="18A1AE41" w14:textId="77777777" w:rsidR="00367D2F" w:rsidRPr="008B5908" w:rsidRDefault="00367D2F" w:rsidP="00367D2F">
      <w:pPr>
        <w:rPr>
          <w:sz w:val="16"/>
        </w:rPr>
      </w:pPr>
      <w:r w:rsidRPr="008B5908">
        <w:rPr>
          <w:sz w:val="16"/>
        </w:rPr>
        <w:t xml:space="preserve">There had been </w:t>
      </w:r>
      <w:r w:rsidRPr="00132848">
        <w:rPr>
          <w:b/>
          <w:bCs/>
          <w:u w:val="single"/>
        </w:rPr>
        <w:t>concerns</w:t>
      </w:r>
      <w:r w:rsidRPr="008B5908">
        <w:rPr>
          <w:sz w:val="16"/>
        </w:rPr>
        <w:t xml:space="preserve"> that financial instability in March would cause a downturn, but they </w:t>
      </w:r>
      <w:r w:rsidRPr="00132848">
        <w:rPr>
          <w:b/>
          <w:bCs/>
          <w:u w:val="single"/>
        </w:rPr>
        <w:t xml:space="preserve">seem to have mostly </w:t>
      </w:r>
      <w:r w:rsidRPr="008B5908">
        <w:rPr>
          <w:rStyle w:val="Emphasis"/>
        </w:rPr>
        <w:t xml:space="preserve">blown over </w:t>
      </w:r>
      <w:r w:rsidRPr="00132848">
        <w:rPr>
          <w:b/>
          <w:bCs/>
          <w:u w:val="single"/>
        </w:rPr>
        <w:t>so far</w:t>
      </w:r>
      <w:r w:rsidRPr="008B5908">
        <w:rPr>
          <w:sz w:val="16"/>
        </w:rPr>
        <w:t xml:space="preserve">. </w:t>
      </w:r>
      <w:r w:rsidRPr="00132848">
        <w:rPr>
          <w:b/>
          <w:bCs/>
          <w:u w:val="single"/>
        </w:rPr>
        <w:t>Consumer and business confidence have held up well since the banking wobbles</w:t>
      </w:r>
      <w:r w:rsidRPr="008B5908">
        <w:rPr>
          <w:sz w:val="16"/>
        </w:rPr>
        <w:t>. The Federal Reserve’s Senior Loan Officer Opinion Survey (SLOOS) shows that lending standards have tightened since March, but they have been tightening since last year. On the margin, financial instability will weigh mildly on loan extension in the U.S.—but we do not expect a significant credit crunch.</w:t>
      </w:r>
    </w:p>
    <w:p w14:paraId="0DA6B421" w14:textId="77777777" w:rsidR="00367D2F" w:rsidRPr="008B5908" w:rsidRDefault="00367D2F" w:rsidP="00367D2F">
      <w:pPr>
        <w:rPr>
          <w:sz w:val="16"/>
        </w:rPr>
      </w:pPr>
      <w:r w:rsidRPr="00132848">
        <w:rPr>
          <w:b/>
          <w:bCs/>
          <w:u w:val="single"/>
        </w:rPr>
        <w:t xml:space="preserve">The U.S. labor market has remained very tight, but there are signs it is </w:t>
      </w:r>
      <w:r w:rsidRPr="008B5908">
        <w:rPr>
          <w:rStyle w:val="Emphasis"/>
        </w:rPr>
        <w:t>slowly easing</w:t>
      </w:r>
      <w:r w:rsidRPr="00132848">
        <w:rPr>
          <w:b/>
          <w:bCs/>
          <w:u w:val="single"/>
        </w:rPr>
        <w:t xml:space="preserve">. </w:t>
      </w:r>
      <w:r w:rsidRPr="008B5908">
        <w:rPr>
          <w:rStyle w:val="Emphasis"/>
        </w:rPr>
        <w:t xml:space="preserve">Wage growth is </w:t>
      </w:r>
      <w:proofErr w:type="gramStart"/>
      <w:r w:rsidRPr="008B5908">
        <w:rPr>
          <w:rStyle w:val="Emphasis"/>
        </w:rPr>
        <w:t>decelerating</w:t>
      </w:r>
      <w:proofErr w:type="gramEnd"/>
      <w:r w:rsidRPr="00132848">
        <w:rPr>
          <w:b/>
          <w:bCs/>
          <w:u w:val="single"/>
        </w:rPr>
        <w:t xml:space="preserve"> and </w:t>
      </w:r>
      <w:r w:rsidRPr="008B5908">
        <w:rPr>
          <w:rStyle w:val="Emphasis"/>
        </w:rPr>
        <w:t>job openings</w:t>
      </w:r>
      <w:r w:rsidRPr="00132848">
        <w:rPr>
          <w:b/>
          <w:bCs/>
          <w:u w:val="single"/>
        </w:rPr>
        <w:t xml:space="preserve"> and the quits rate are </w:t>
      </w:r>
      <w:r w:rsidRPr="008B5908">
        <w:rPr>
          <w:rStyle w:val="Emphasis"/>
        </w:rPr>
        <w:t>slowly falling</w:t>
      </w:r>
      <w:r w:rsidRPr="00132848">
        <w:rPr>
          <w:b/>
          <w:bCs/>
          <w:u w:val="single"/>
        </w:rPr>
        <w:t xml:space="preserve">. This suggests the Fed does not need to worry about a </w:t>
      </w:r>
      <w:r w:rsidRPr="008B5908">
        <w:rPr>
          <w:rStyle w:val="Emphasis"/>
        </w:rPr>
        <w:t>wage/price spiral</w:t>
      </w:r>
      <w:r w:rsidRPr="00132848">
        <w:rPr>
          <w:b/>
          <w:bCs/>
          <w:u w:val="single"/>
        </w:rPr>
        <w:t>.</w:t>
      </w:r>
      <w:r w:rsidRPr="008B5908">
        <w:rPr>
          <w:sz w:val="16"/>
        </w:rPr>
        <w:t xml:space="preserve"> Nevertheless, inflation has remained stubbornly above the Fed’s target of an average of 2% and the path for the stickiest part of inflation—core services inflation ex-shelter—has been bumpy. The Fed held rates at 5.25% at its meeting in June, but a majority of Federal Open Market Committee (FOMC) officials expect the Fed will hike rates twice more this year. The Fed will base its rate path on the data, but we believe the Fed’s work in leaning against inflation is not done. It will likely hike rates by another 50 basis points in the second half of the year before keeping rates steady through the end of 2023. We expect gradual rate cuts in early 2024 as it becomes clear the U.S. is in recession.</w:t>
      </w:r>
    </w:p>
    <w:p w14:paraId="4F591886" w14:textId="77777777" w:rsidR="00367D2F" w:rsidRDefault="00367D2F" w:rsidP="00367D2F">
      <w:pPr>
        <w:pStyle w:val="Heading4"/>
      </w:pPr>
      <w:r>
        <w:t>B --- Jobs guarantee leads to a wage price spiral when the market combats the resulting inflation.</w:t>
      </w:r>
    </w:p>
    <w:p w14:paraId="280EB1E9" w14:textId="77777777" w:rsidR="00367D2F" w:rsidRDefault="00367D2F" w:rsidP="00367D2F">
      <w:r w:rsidRPr="00B145FE">
        <w:rPr>
          <w:rStyle w:val="Style13ptBold"/>
        </w:rPr>
        <w:t>Pilkington ’14</w:t>
      </w:r>
      <w:r>
        <w:t xml:space="preserve"> [Philip Pilkington; 03-21-2014; “The Job Guarantee, Wage-Price Inflation and Alternative Solutions”; Fixing the Economists; Irish economist working in investment finance; </w:t>
      </w:r>
      <w:hyperlink r:id="rId7" w:history="1">
        <w:r w:rsidRPr="00A87CC6">
          <w:rPr>
            <w:rStyle w:val="Hyperlink"/>
          </w:rPr>
          <w:t>https://fixingtheeconomists.wordpress.com/2014/03/21/the-job-guarantee-wage-price-inflation-and-alternative-solutions/</w:t>
        </w:r>
      </w:hyperlink>
      <w:r>
        <w:t xml:space="preserve"> \\pairie]</w:t>
      </w:r>
    </w:p>
    <w:p w14:paraId="56CBFA54" w14:textId="77777777" w:rsidR="00367D2F" w:rsidRPr="00426A4E" w:rsidRDefault="00367D2F" w:rsidP="00367D2F">
      <w:pPr>
        <w:rPr>
          <w:sz w:val="16"/>
        </w:rPr>
      </w:pPr>
      <w:r w:rsidRPr="002001B7">
        <w:rPr>
          <w:rStyle w:val="StyleUnderline"/>
        </w:rPr>
        <w:t xml:space="preserve">When the economy is at </w:t>
      </w:r>
      <w:r w:rsidRPr="002001B7">
        <w:rPr>
          <w:rStyle w:val="Emphasis"/>
        </w:rPr>
        <w:t>full employment,</w:t>
      </w:r>
      <w:r w:rsidRPr="002001B7">
        <w:rPr>
          <w:rStyle w:val="StyleUnderline"/>
        </w:rPr>
        <w:t xml:space="preserve"> however, the JG could increase tendencies toward </w:t>
      </w:r>
      <w:r w:rsidRPr="002001B7">
        <w:rPr>
          <w:rStyle w:val="Emphasis"/>
        </w:rPr>
        <w:t>wage-price spiral</w:t>
      </w:r>
      <w:r w:rsidRPr="002001B7">
        <w:rPr>
          <w:rStyle w:val="StyleUnderline"/>
        </w:rPr>
        <w:t>s</w:t>
      </w:r>
      <w:r w:rsidRPr="00426A4E">
        <w:rPr>
          <w:sz w:val="16"/>
        </w:rPr>
        <w:t xml:space="preserve">. </w:t>
      </w:r>
      <w:r w:rsidRPr="002001B7">
        <w:rPr>
          <w:rStyle w:val="StyleUnderline"/>
        </w:rPr>
        <w:t>The fear associated with being laid off would be reduced and that would buttress worker bargaining power by just that much more</w:t>
      </w:r>
      <w:r w:rsidRPr="00426A4E">
        <w:rPr>
          <w:sz w:val="16"/>
        </w:rPr>
        <w:t xml:space="preserve">. </w:t>
      </w:r>
      <w:r w:rsidRPr="002001B7">
        <w:rPr>
          <w:rStyle w:val="StyleUnderline"/>
        </w:rPr>
        <w:t>This certainly adds to the risk of a wage-price spiral</w:t>
      </w:r>
      <w:r w:rsidRPr="00426A4E">
        <w:rPr>
          <w:sz w:val="16"/>
        </w:rPr>
        <w:t>. But again, it doesn’t increase the risk all that much. After all, at full employment workers really don’t fear the sack all that much anyway.</w:t>
      </w:r>
    </w:p>
    <w:p w14:paraId="6A4F5BAE" w14:textId="77777777" w:rsidR="00367D2F" w:rsidRPr="00132848" w:rsidRDefault="00367D2F" w:rsidP="00367D2F">
      <w:pPr>
        <w:rPr>
          <w:b/>
          <w:bCs/>
          <w:u w:val="single"/>
        </w:rPr>
      </w:pPr>
      <w:r w:rsidRPr="002001B7">
        <w:rPr>
          <w:rStyle w:val="StyleUnderline"/>
        </w:rPr>
        <w:t xml:space="preserve">The real risk of a wage-price spiral is always and everywhere when </w:t>
      </w:r>
      <w:r w:rsidRPr="002001B7">
        <w:rPr>
          <w:rStyle w:val="Emphasis"/>
        </w:rPr>
        <w:t>exogenous factors</w:t>
      </w:r>
      <w:r w:rsidRPr="002001B7">
        <w:rPr>
          <w:rStyle w:val="StyleUnderline"/>
        </w:rPr>
        <w:t xml:space="preserve"> increase prices</w:t>
      </w:r>
      <w:r w:rsidRPr="00426A4E">
        <w:rPr>
          <w:sz w:val="16"/>
        </w:rPr>
        <w:t>. The two that come to mind are</w:t>
      </w:r>
      <w:r w:rsidRPr="002001B7">
        <w:rPr>
          <w:rStyle w:val="StyleUnderline"/>
        </w:rPr>
        <w:t xml:space="preserve"> (i) substantial </w:t>
      </w:r>
      <w:r w:rsidRPr="00426A4E">
        <w:rPr>
          <w:rStyle w:val="Emphasis"/>
        </w:rPr>
        <w:t>currency depreciations</w:t>
      </w:r>
      <w:r w:rsidRPr="002001B7">
        <w:rPr>
          <w:rStyle w:val="StyleUnderline"/>
        </w:rPr>
        <w:t xml:space="preserve"> and (ii) increases in input costs, such as oil </w:t>
      </w:r>
      <w:r w:rsidRPr="00426A4E">
        <w:rPr>
          <w:sz w:val="16"/>
        </w:rPr>
        <w:t>or other commodities</w:t>
      </w:r>
      <w:r w:rsidRPr="002001B7">
        <w:rPr>
          <w:rStyle w:val="StyleUnderline"/>
        </w:rPr>
        <w:t xml:space="preserve">. Wage-price spirals then </w:t>
      </w:r>
      <w:r w:rsidRPr="00426A4E">
        <w:rPr>
          <w:sz w:val="16"/>
        </w:rPr>
        <w:t>tend to</w:t>
      </w:r>
      <w:r w:rsidRPr="002001B7">
        <w:rPr>
          <w:rStyle w:val="StyleUnderline"/>
        </w:rPr>
        <w:t xml:space="preserve"> kick in as workers and capitalists try to use their </w:t>
      </w:r>
      <w:r w:rsidRPr="002001B7">
        <w:rPr>
          <w:rStyle w:val="Emphasis"/>
        </w:rPr>
        <w:t>market power</w:t>
      </w:r>
      <w:r w:rsidRPr="002001B7">
        <w:rPr>
          <w:rStyle w:val="StyleUnderline"/>
        </w:rPr>
        <w:t xml:space="preserve"> to </w:t>
      </w:r>
      <w:r w:rsidRPr="002001B7">
        <w:rPr>
          <w:rStyle w:val="Emphasis"/>
        </w:rPr>
        <w:t xml:space="preserve">distribute </w:t>
      </w:r>
      <w:r w:rsidRPr="002001B7">
        <w:rPr>
          <w:rStyle w:val="StyleUnderline"/>
        </w:rPr>
        <w:t xml:space="preserve">the </w:t>
      </w:r>
      <w:r w:rsidRPr="002001B7">
        <w:rPr>
          <w:rStyle w:val="Emphasis"/>
        </w:rPr>
        <w:t>resulting inflation</w:t>
      </w:r>
      <w:r w:rsidRPr="002001B7">
        <w:rPr>
          <w:rStyle w:val="StyleUnderline"/>
        </w:rPr>
        <w:t xml:space="preserve">. Workers try to fob the price increases onto capitalists through </w:t>
      </w:r>
      <w:r w:rsidRPr="002001B7">
        <w:rPr>
          <w:rStyle w:val="Emphasis"/>
        </w:rPr>
        <w:t>wage hikes</w:t>
      </w:r>
      <w:r w:rsidRPr="002001B7">
        <w:rPr>
          <w:rStyle w:val="StyleUnderline"/>
        </w:rPr>
        <w:t xml:space="preserve">, while capitalists try to fob it onto workers and competing capitalists through </w:t>
      </w:r>
      <w:r w:rsidRPr="002001B7">
        <w:rPr>
          <w:rStyle w:val="Emphasis"/>
        </w:rPr>
        <w:t>price increases</w:t>
      </w:r>
      <w:r w:rsidRPr="002001B7">
        <w:rPr>
          <w:rStyle w:val="StyleUnderline"/>
        </w:rPr>
        <w:t>.</w:t>
      </w:r>
    </w:p>
    <w:p w14:paraId="017D0306" w14:textId="77777777" w:rsidR="00367D2F" w:rsidRDefault="00367D2F" w:rsidP="00367D2F">
      <w:pPr>
        <w:rPr>
          <w:rStyle w:val="StyleUnderline"/>
        </w:rPr>
      </w:pPr>
      <w:r w:rsidRPr="002001B7">
        <w:rPr>
          <w:rStyle w:val="StyleUnderline"/>
        </w:rPr>
        <w:t xml:space="preserve">It is in such an environment that a JG could prove to greatly </w:t>
      </w:r>
      <w:r w:rsidRPr="00426A4E">
        <w:rPr>
          <w:rStyle w:val="Emphasis"/>
        </w:rPr>
        <w:t xml:space="preserve">increase </w:t>
      </w:r>
      <w:r w:rsidRPr="002001B7">
        <w:rPr>
          <w:rStyle w:val="StyleUnderline"/>
        </w:rPr>
        <w:t xml:space="preserve">the tendency toward wage-price spirals. Such spirals are always a </w:t>
      </w:r>
      <w:r w:rsidRPr="00426A4E">
        <w:rPr>
          <w:sz w:val="16"/>
        </w:rPr>
        <w:t>sort of</w:t>
      </w:r>
      <w:r w:rsidRPr="002001B7">
        <w:rPr>
          <w:rStyle w:val="StyleUnderline"/>
        </w:rPr>
        <w:t xml:space="preserve"> battle fought between workers and capitalists and the </w:t>
      </w:r>
      <w:r w:rsidRPr="00426A4E">
        <w:rPr>
          <w:rStyle w:val="Emphasis"/>
        </w:rPr>
        <w:t>more confident</w:t>
      </w:r>
      <w:r w:rsidRPr="002001B7">
        <w:rPr>
          <w:rStyle w:val="StyleUnderline"/>
        </w:rPr>
        <w:t xml:space="preserve"> </w:t>
      </w:r>
      <w:r w:rsidRPr="00426A4E">
        <w:rPr>
          <w:sz w:val="16"/>
        </w:rPr>
        <w:t>and self-assured</w:t>
      </w:r>
      <w:r w:rsidRPr="002001B7">
        <w:rPr>
          <w:rStyle w:val="StyleUnderline"/>
        </w:rPr>
        <w:t xml:space="preserve"> both sides are, the more they will </w:t>
      </w:r>
      <w:r w:rsidRPr="00426A4E">
        <w:rPr>
          <w:sz w:val="16"/>
        </w:rPr>
        <w:t>feel ready to</w:t>
      </w:r>
      <w:r w:rsidRPr="002001B7">
        <w:rPr>
          <w:rStyle w:val="StyleUnderline"/>
        </w:rPr>
        <w:t xml:space="preserve"> </w:t>
      </w:r>
      <w:r w:rsidRPr="00426A4E">
        <w:rPr>
          <w:rStyle w:val="Emphasis"/>
        </w:rPr>
        <w:t>duke it out</w:t>
      </w:r>
      <w:r w:rsidRPr="00426A4E">
        <w:rPr>
          <w:rStyle w:val="StyleUnderline"/>
        </w:rPr>
        <w:t xml:space="preserve">. A JG program would greatly increase worker confidence and in doing so would </w:t>
      </w:r>
      <w:r w:rsidRPr="00426A4E">
        <w:rPr>
          <w:rStyle w:val="Emphasis"/>
        </w:rPr>
        <w:t>add fuel</w:t>
      </w:r>
      <w:r w:rsidRPr="00426A4E">
        <w:rPr>
          <w:rStyle w:val="StyleUnderline"/>
        </w:rPr>
        <w:t xml:space="preserve"> to the fire under </w:t>
      </w:r>
      <w:r w:rsidRPr="00426A4E">
        <w:rPr>
          <w:rStyle w:val="Emphasis"/>
        </w:rPr>
        <w:t>circumstances conducive</w:t>
      </w:r>
      <w:r w:rsidRPr="00426A4E">
        <w:rPr>
          <w:rStyle w:val="StyleUnderline"/>
        </w:rPr>
        <w:t xml:space="preserve"> to </w:t>
      </w:r>
      <w:proofErr w:type="gramStart"/>
      <w:r w:rsidRPr="00426A4E">
        <w:rPr>
          <w:rStyle w:val="StyleUnderline"/>
        </w:rPr>
        <w:t>a wage</w:t>
      </w:r>
      <w:proofErr w:type="gramEnd"/>
      <w:r w:rsidRPr="00426A4E">
        <w:rPr>
          <w:rStyle w:val="StyleUnderline"/>
        </w:rPr>
        <w:t>-price inflation.</w:t>
      </w:r>
    </w:p>
    <w:p w14:paraId="33E9A45E" w14:textId="77777777" w:rsidR="00367D2F" w:rsidRDefault="00367D2F" w:rsidP="00367D2F">
      <w:pPr>
        <w:pStyle w:val="Heading4"/>
      </w:pPr>
      <w:r>
        <w:t>C --- Wage price spiral decimates the economy</w:t>
      </w:r>
    </w:p>
    <w:p w14:paraId="255383EA" w14:textId="77777777" w:rsidR="00367D2F" w:rsidRPr="007358D7" w:rsidRDefault="00367D2F" w:rsidP="00367D2F">
      <w:r w:rsidRPr="007358D7">
        <w:rPr>
          <w:rStyle w:val="Style13ptBold"/>
        </w:rPr>
        <w:t>Shukla 6-26-23</w:t>
      </w:r>
      <w:r w:rsidRPr="007358D7">
        <w:t xml:space="preserve"> (Shivam Shukla, 6-26-2023, Shivam Sukla is a News Editor at Moneycontrol "US stocks face downside risk amid frothy markets, may see a boil-the-frog recession: JP Morgan," Moneycontrol, </w:t>
      </w:r>
      <w:hyperlink r:id="rId8" w:history="1">
        <w:r w:rsidRPr="007358D7">
          <w:rPr>
            <w:rStyle w:val="Hyperlink"/>
          </w:rPr>
          <w:t>https://www.moneycontrol.com/news/business/markets/us-stocks-face-downside-risk-amid-frothy-markets-may-see-a-boil-the-frog-recession-jp-morgan-10859551.html //</w:t>
        </w:r>
      </w:hyperlink>
      <w:r w:rsidRPr="007358D7">
        <w:t xml:space="preserve"> AP)</w:t>
      </w:r>
    </w:p>
    <w:p w14:paraId="0FF87E37" w14:textId="77777777" w:rsidR="00367D2F" w:rsidRPr="002F665E" w:rsidRDefault="00367D2F" w:rsidP="00367D2F">
      <w:r w:rsidRPr="00A13CCC">
        <w:rPr>
          <w:b/>
          <w:bCs/>
          <w:u w:val="single"/>
        </w:rPr>
        <w:t xml:space="preserve">The big worry for all central banks is a </w:t>
      </w:r>
      <w:r w:rsidRPr="002F665E">
        <w:rPr>
          <w:rStyle w:val="Emphasis"/>
        </w:rPr>
        <w:t>wage-price spiral</w:t>
      </w:r>
      <w:r w:rsidRPr="002F665E">
        <w:t xml:space="preserve">, </w:t>
      </w:r>
      <w:r w:rsidRPr="00A13CCC">
        <w:rPr>
          <w:b/>
          <w:bCs/>
          <w:u w:val="single"/>
        </w:rPr>
        <w:t>where both wages and prices move up in lockstep, forcing rates to move ever higher</w:t>
      </w:r>
      <w:r w:rsidRPr="002F665E">
        <w:t xml:space="preserve">. </w:t>
      </w:r>
      <w:r w:rsidRPr="00A13CCC">
        <w:rPr>
          <w:b/>
          <w:bCs/>
          <w:u w:val="single"/>
        </w:rPr>
        <w:t xml:space="preserve">That eventually </w:t>
      </w:r>
      <w:r w:rsidRPr="002F665E">
        <w:rPr>
          <w:rStyle w:val="Emphasis"/>
        </w:rPr>
        <w:t>compresses</w:t>
      </w:r>
      <w:r w:rsidRPr="00A13CCC">
        <w:rPr>
          <w:b/>
          <w:bCs/>
          <w:u w:val="single"/>
        </w:rPr>
        <w:t xml:space="preserve"> corporate pricing power and hurts profit margins, while banks pull back on lending, tightening credit conditions, Kasman adds. “And that eventually is what </w:t>
      </w:r>
      <w:r w:rsidRPr="002F665E">
        <w:rPr>
          <w:rStyle w:val="Emphasis"/>
        </w:rPr>
        <w:t>kills the economy</w:t>
      </w:r>
      <w:r w:rsidRPr="002F665E">
        <w:t>.”</w:t>
      </w:r>
    </w:p>
    <w:p w14:paraId="4B0EC9C7" w14:textId="77777777" w:rsidR="00367D2F" w:rsidRPr="0070486C" w:rsidRDefault="00367D2F" w:rsidP="00367D2F"/>
    <w:p w14:paraId="115FA58F" w14:textId="77777777" w:rsidR="00367D2F" w:rsidRDefault="00367D2F" w:rsidP="00367D2F">
      <w:pPr>
        <w:pStyle w:val="Heading2"/>
      </w:pPr>
      <w:r>
        <w:t>Uniqueness</w:t>
      </w:r>
    </w:p>
    <w:p w14:paraId="1D5F1B0B" w14:textId="77777777" w:rsidR="00367D2F" w:rsidRDefault="00367D2F" w:rsidP="00367D2F"/>
    <w:p w14:paraId="649D4265" w14:textId="77777777" w:rsidR="00367D2F" w:rsidRDefault="00367D2F" w:rsidP="00367D2F">
      <w:pPr>
        <w:pStyle w:val="Heading3"/>
      </w:pPr>
      <w:r>
        <w:t>2NC --- Uniq Wall</w:t>
      </w:r>
    </w:p>
    <w:p w14:paraId="00090EE3" w14:textId="77777777" w:rsidR="00367D2F" w:rsidRDefault="00367D2F" w:rsidP="00367D2F"/>
    <w:p w14:paraId="768CC70B" w14:textId="77777777" w:rsidR="00367D2F" w:rsidRDefault="00367D2F" w:rsidP="00367D2F">
      <w:pPr>
        <w:pStyle w:val="Heading4"/>
      </w:pPr>
      <w:r>
        <w:t xml:space="preserve">Wage growth is slowing --- will reach normal levels of growth in the next few months --- based on REDUCED competition for </w:t>
      </w:r>
      <w:proofErr w:type="gramStart"/>
      <w:r>
        <w:t>hiring</w:t>
      </w:r>
      <w:proofErr w:type="gramEnd"/>
    </w:p>
    <w:p w14:paraId="11BCF420" w14:textId="77777777" w:rsidR="00367D2F" w:rsidRDefault="00367D2F" w:rsidP="00367D2F">
      <w:pPr>
        <w:rPr>
          <w:rStyle w:val="Style13ptBold"/>
        </w:rPr>
      </w:pPr>
      <w:r>
        <w:rPr>
          <w:rStyle w:val="Style13ptBold"/>
        </w:rPr>
        <w:t>Henney 6/8/23</w:t>
      </w:r>
    </w:p>
    <w:p w14:paraId="18EE2BF2" w14:textId="77777777" w:rsidR="00367D2F" w:rsidRPr="00AF0DA8" w:rsidRDefault="00367D2F" w:rsidP="00367D2F">
      <w:r w:rsidRPr="00AF0DA8">
        <w:t xml:space="preserve">(Megan, “Wage growth slowing sharply in US, </w:t>
      </w:r>
      <w:proofErr w:type="gramStart"/>
      <w:r w:rsidRPr="00AF0DA8">
        <w:t>Indeed</w:t>
      </w:r>
      <w:proofErr w:type="gramEnd"/>
      <w:r w:rsidRPr="00AF0DA8">
        <w:t xml:space="preserve"> says,” pg online @ https://www.foxbusiness.com/economy/wage-growth-is-slowing-rapidly-us-indeed-says //um-ef)</w:t>
      </w:r>
    </w:p>
    <w:p w14:paraId="04189EDC" w14:textId="77777777" w:rsidR="00367D2F" w:rsidRDefault="00367D2F" w:rsidP="00367D2F">
      <w:r w:rsidRPr="004451C1">
        <w:rPr>
          <w:rStyle w:val="StyleUnderline"/>
          <w:highlight w:val="cyan"/>
        </w:rPr>
        <w:t>U.S. wage growth has slowed sharply over the past year and is on pace to return to pre-pandemic levels by early 2024</w:t>
      </w:r>
      <w:r>
        <w:t xml:space="preserve">, </w:t>
      </w:r>
      <w:r w:rsidRPr="004451C1">
        <w:rPr>
          <w:rStyle w:val="StyleUnderline"/>
          <w:highlight w:val="cyan"/>
        </w:rPr>
        <w:t>according to new data</w:t>
      </w:r>
      <w:r>
        <w:t xml:space="preserve"> from career site Indeed. The wage tracker – based on salaries for job advertisements listed on Indeed – showed </w:t>
      </w:r>
      <w:r w:rsidRPr="004451C1">
        <w:rPr>
          <w:rStyle w:val="StyleUnderline"/>
          <w:highlight w:val="cyan"/>
        </w:rPr>
        <w:t>that salaries were up 5.3% in May compared with the same time one year ago</w:t>
      </w:r>
      <w:r>
        <w:t xml:space="preserve">. That is a marked drop from January 2022, when wages were up about 9.3%, suggesting that </w:t>
      </w:r>
      <w:r w:rsidRPr="004451C1">
        <w:rPr>
          <w:rStyle w:val="Emphasis"/>
          <w:highlight w:val="cyan"/>
        </w:rPr>
        <w:t>employers are facing less competition for new hires</w:t>
      </w:r>
      <w:r>
        <w:t xml:space="preserve">. </w:t>
      </w:r>
      <w:r w:rsidRPr="004451C1">
        <w:rPr>
          <w:rStyle w:val="StyleUnderline"/>
          <w:highlight w:val="cyan"/>
        </w:rPr>
        <w:t>Based on the current trajectory, wage growth will likely return to its pre-pandemic range of about 3% to 4% late this year or early in 2024</w:t>
      </w:r>
      <w:r>
        <w:t xml:space="preserve">. </w:t>
      </w:r>
    </w:p>
    <w:p w14:paraId="3F931D63" w14:textId="77777777" w:rsidR="00367D2F" w:rsidRDefault="00367D2F" w:rsidP="00367D2F">
      <w:pPr>
        <w:pStyle w:val="Heading4"/>
      </w:pPr>
      <w:r>
        <w:t xml:space="preserve">Multiple gauges show wage growth is slowing </w:t>
      </w:r>
      <w:proofErr w:type="gramStart"/>
      <w:r>
        <w:t>now</w:t>
      </w:r>
      <w:proofErr w:type="gramEnd"/>
    </w:p>
    <w:p w14:paraId="09DB330A" w14:textId="77777777" w:rsidR="00367D2F" w:rsidRDefault="00367D2F" w:rsidP="00367D2F">
      <w:pPr>
        <w:rPr>
          <w:rStyle w:val="Style13ptBold"/>
        </w:rPr>
      </w:pPr>
      <w:r>
        <w:rPr>
          <w:rStyle w:val="Style13ptBold"/>
        </w:rPr>
        <w:t>Tanzi 6/7/23</w:t>
      </w:r>
    </w:p>
    <w:p w14:paraId="3941B277" w14:textId="77777777" w:rsidR="00367D2F" w:rsidRPr="005A2F87" w:rsidRDefault="00367D2F" w:rsidP="00367D2F">
      <w:r w:rsidRPr="005A2F87">
        <w:t>(</w:t>
      </w:r>
      <w:r>
        <w:t xml:space="preserve">Alexandre, </w:t>
      </w:r>
      <w:r w:rsidRPr="005A2F87">
        <w:t>“Wage Growth Is Slowing Sharply in US Job Postings, Indeed Says,” pg online @ https://www.bloomberg.com/news/articles/2023-06-07/wage-growth-is-slowing-sharply-in-indeed-s-us-job-postings#xj4y7vzkg //um-ef)</w:t>
      </w:r>
    </w:p>
    <w:p w14:paraId="28686309" w14:textId="77777777" w:rsidR="00367D2F" w:rsidRPr="005A2F87" w:rsidRDefault="00367D2F" w:rsidP="00367D2F">
      <w:r w:rsidRPr="004451C1">
        <w:rPr>
          <w:rStyle w:val="StyleUnderline"/>
          <w:highlight w:val="cyan"/>
        </w:rPr>
        <w:t>Wage growth in US job postings has been softening for more than a year</w:t>
      </w:r>
      <w:r>
        <w:t xml:space="preserve"> now, </w:t>
      </w:r>
      <w:r w:rsidRPr="004451C1">
        <w:rPr>
          <w:rStyle w:val="StyleUnderline"/>
          <w:highlight w:val="cyan"/>
        </w:rPr>
        <w:t>and at the current rate it could return to pre-pandemic levels by early 2024</w:t>
      </w:r>
      <w:r>
        <w:t xml:space="preserve">, according to Indeed Hiring Lab. </w:t>
      </w:r>
      <w:r w:rsidRPr="004451C1">
        <w:rPr>
          <w:rStyle w:val="StyleUnderline"/>
          <w:highlight w:val="cyan"/>
        </w:rPr>
        <w:t>Advertised wages rose 5.3% in May from a year earlier, a marked decline from the peak of 9.3% in January 2022</w:t>
      </w:r>
      <w:r>
        <w:t xml:space="preserve">, according to Indeed’s wage tracker. The slowdown has been broad-based across industries, but it’s been particularly pronounced in low-wage sectors — for the type of positions that saw the biggest gains as the economy recovered from the pandemic. At its current rate of deceleration, wage growth would return to its 2019 average of 3.1% late this year or early in 2024, according to Indeed. Among the sectors that are seeing a sharp pullback is the software industry, which has been through waves of layoffs in recent months following a hiring spree at the height of the pandemic. According to Indeed data, job postings in that sector dropped by almost 60% over the past year, and advertised wage growth is now less than half of what it was last November. Other data </w:t>
      </w:r>
      <w:proofErr w:type="gramStart"/>
      <w:r>
        <w:t>have been showing</w:t>
      </w:r>
      <w:proofErr w:type="gramEnd"/>
      <w:r>
        <w:t xml:space="preserve"> a pullback in earnings growth. The </w:t>
      </w:r>
      <w:r w:rsidRPr="004451C1">
        <w:rPr>
          <w:rStyle w:val="Emphasis"/>
          <w:highlight w:val="cyan"/>
        </w:rPr>
        <w:t>Atlanta Fed’s wage growth tracker dropped to 6.1% in April after peaking at 6.7% in June last year.</w:t>
      </w:r>
      <w:r>
        <w:t xml:space="preserve"> </w:t>
      </w:r>
      <w:r w:rsidRPr="004451C1">
        <w:rPr>
          <w:rStyle w:val="StyleUnderline"/>
          <w:highlight w:val="cyan"/>
        </w:rPr>
        <w:t>Indeed’s measure uses a similar approach to the Atlanta Fed gauge, although it tracks types of positions rather than individuals</w:t>
      </w:r>
      <w:r>
        <w:t xml:space="preserve">. </w:t>
      </w:r>
      <w:proofErr w:type="gramStart"/>
      <w:r>
        <w:t>Indeed</w:t>
      </w:r>
      <w:proofErr w:type="gramEnd"/>
      <w:r>
        <w:t xml:space="preserve"> says its tracker has been leading other measures by several months in the past.</w:t>
      </w:r>
    </w:p>
    <w:p w14:paraId="47AC2803" w14:textId="77777777" w:rsidR="00367D2F" w:rsidRDefault="00367D2F" w:rsidP="00367D2F">
      <w:pPr>
        <w:pStyle w:val="Heading4"/>
      </w:pPr>
      <w:r>
        <w:t>Wages are slowing --- that’s critical to control inflation</w:t>
      </w:r>
    </w:p>
    <w:p w14:paraId="3287C977" w14:textId="77777777" w:rsidR="00367D2F" w:rsidRDefault="00367D2F" w:rsidP="00367D2F">
      <w:pPr>
        <w:rPr>
          <w:rStyle w:val="Style13ptBold"/>
        </w:rPr>
      </w:pPr>
      <w:r>
        <w:rPr>
          <w:rStyle w:val="Style13ptBold"/>
        </w:rPr>
        <w:t>Shumway 6/8/23</w:t>
      </w:r>
    </w:p>
    <w:p w14:paraId="1E48B3EC" w14:textId="77777777" w:rsidR="00367D2F" w:rsidRPr="00520BC1" w:rsidRDefault="00367D2F" w:rsidP="00367D2F">
      <w:r w:rsidRPr="00520BC1">
        <w:t xml:space="preserve">(Emillie, “After ‘two years of exuberance,’ </w:t>
      </w:r>
      <w:r w:rsidRPr="004451C1">
        <w:rPr>
          <w:rStyle w:val="StyleUnderline"/>
          <w:highlight w:val="cyan"/>
        </w:rPr>
        <w:t>wage growth is slowing</w:t>
      </w:r>
      <w:r w:rsidRPr="00520BC1">
        <w:t>,” pg online @ https://www.hrdive.com/news/wage-growth-is-slowing/652378/ //um-ef)</w:t>
      </w:r>
    </w:p>
    <w:p w14:paraId="662B2878" w14:textId="77777777" w:rsidR="00367D2F" w:rsidRDefault="00367D2F" w:rsidP="00367D2F">
      <w:r>
        <w:t xml:space="preserve">As Bunker noted, </w:t>
      </w:r>
      <w:proofErr w:type="gramStart"/>
      <w:r>
        <w:t>however, that</w:t>
      </w:r>
      <w:proofErr w:type="gramEnd"/>
      <w:r>
        <w:t xml:space="preserve"> </w:t>
      </w:r>
      <w:r w:rsidRPr="004451C1">
        <w:rPr>
          <w:rStyle w:val="StyleUnderline"/>
          <w:highlight w:val="cyan"/>
        </w:rPr>
        <w:t>unprecedented growth may be coming to an end</w:t>
      </w:r>
      <w:r>
        <w:t xml:space="preserve">. While that news may be discouraging for job seekers, Bunker points out that </w:t>
      </w:r>
      <w:r w:rsidRPr="004451C1">
        <w:rPr>
          <w:rStyle w:val="Emphasis"/>
          <w:highlight w:val="cyan"/>
        </w:rPr>
        <w:t>slowing wage growth may be key to controlling inflation.</w:t>
      </w:r>
      <w:r>
        <w:rPr>
          <w:rStyle w:val="Emphasis"/>
        </w:rPr>
        <w:t xml:space="preserve"> </w:t>
      </w:r>
      <w:r>
        <w:t xml:space="preserve">Christopher Waller, a member of the Federal Reserve’s Board of Governors, talked about the connection between wage growth and inflation during a February speech at the Arkansas State University Agribusiness Conference. “For employers, </w:t>
      </w:r>
      <w:r w:rsidRPr="004451C1">
        <w:rPr>
          <w:rStyle w:val="StyleUnderline"/>
          <w:highlight w:val="cyan"/>
        </w:rPr>
        <w:t>the very strong labor market makes it hard to find and retain workers</w:t>
      </w:r>
      <w:r>
        <w:t xml:space="preserve">. </w:t>
      </w:r>
      <w:r w:rsidRPr="004451C1">
        <w:rPr>
          <w:rStyle w:val="StyleUnderline"/>
          <w:highlight w:val="cyan"/>
        </w:rPr>
        <w:t>One effect of this tightness is seen in wages and other compensation</w:t>
      </w:r>
      <w:r>
        <w:t xml:space="preserve">, </w:t>
      </w:r>
      <w:r w:rsidRPr="004451C1">
        <w:rPr>
          <w:rStyle w:val="StyleUnderline"/>
          <w:highlight w:val="cyan"/>
        </w:rPr>
        <w:t>which ultimately show up in the prices that consumers pay for goods and services</w:t>
      </w:r>
      <w:r>
        <w:t>,” Waller said. “For example, last year the Employment Cost Index, which tracks movements in labor costs, including both wages and benefits, increased over 5 percent, the highest rate since 1984. We want to see wages grow but at a pace that is consistent with our goal of stable prices.”</w:t>
      </w:r>
    </w:p>
    <w:p w14:paraId="20BC653A" w14:textId="77777777" w:rsidR="00367D2F" w:rsidRDefault="00367D2F" w:rsidP="00367D2F">
      <w:pPr>
        <w:pStyle w:val="Heading4"/>
      </w:pPr>
      <w:r>
        <w:t xml:space="preserve">Inflation is decreasing and price reductions will prevent a wage-price spiral </w:t>
      </w:r>
      <w:proofErr w:type="gramStart"/>
      <w:r>
        <w:t>now</w:t>
      </w:r>
      <w:proofErr w:type="gramEnd"/>
    </w:p>
    <w:p w14:paraId="76842F8B" w14:textId="77777777" w:rsidR="00367D2F" w:rsidRDefault="00367D2F" w:rsidP="00367D2F">
      <w:pPr>
        <w:rPr>
          <w:rStyle w:val="Style13ptBold"/>
        </w:rPr>
      </w:pPr>
      <w:r>
        <w:rPr>
          <w:rStyle w:val="Style13ptBold"/>
        </w:rPr>
        <w:t>Brusuelas 6/13/23</w:t>
      </w:r>
    </w:p>
    <w:p w14:paraId="4820E0A8" w14:textId="77777777" w:rsidR="00367D2F" w:rsidRPr="00173271" w:rsidRDefault="00367D2F" w:rsidP="00367D2F">
      <w:r w:rsidRPr="00173271">
        <w:t>(Joseph,</w:t>
      </w:r>
      <w:r>
        <w:t xml:space="preserve"> Chief Economist and Principal, RSM US LLP, A member of the Wall Street Journal’s forecasting panel and the UCLA Anderson School of Management's Board of Directors, Brusuelas regularly briefs members of Congress and other senior officials regarding the impacts of federal policy on the middle market and the factors by which middle market executives make business decisions, </w:t>
      </w:r>
      <w:r w:rsidRPr="00173271">
        <w:t>“Inflation relief in the pipeline as food, gas and service prices ease,” pg online @ https://realeconomy.rsmus.com/inflation-relief-in-the-pipeline-as-food-gas-and-service-prices-ease/ //um-ef)</w:t>
      </w:r>
    </w:p>
    <w:p w14:paraId="30575BEF" w14:textId="77777777" w:rsidR="00367D2F" w:rsidRDefault="00367D2F" w:rsidP="00367D2F">
      <w:r w:rsidRPr="004451C1">
        <w:rPr>
          <w:rStyle w:val="StyleUnderline"/>
          <w:highlight w:val="cyan"/>
        </w:rPr>
        <w:t>Top-line U.S. inflation is moving back toward levels where it is appropriate for the Federal Reserve to pause in its efforts to restore price stability</w:t>
      </w:r>
      <w:r>
        <w:t xml:space="preserve">. </w:t>
      </w:r>
      <w:r w:rsidRPr="004451C1">
        <w:rPr>
          <w:rStyle w:val="StyleUnderline"/>
          <w:highlight w:val="cyan"/>
        </w:rPr>
        <w:t>With underlying inflation hovering around 3% and 4%, the Fed is well positioned to keep its policy rate steady this week</w:t>
      </w:r>
      <w:r>
        <w:t xml:space="preserve"> </w:t>
      </w:r>
      <w:r w:rsidRPr="004451C1">
        <w:rPr>
          <w:rStyle w:val="Emphasis"/>
          <w:highlight w:val="cyan"/>
        </w:rPr>
        <w:t>with the confidence that top-line inflation and drivers of core pricing are likely to ease notably in the coming months.</w:t>
      </w:r>
      <w:r>
        <w:rPr>
          <w:rStyle w:val="Emphasis"/>
        </w:rPr>
        <w:t xml:space="preserve"> </w:t>
      </w:r>
      <w:r>
        <w:t xml:space="preserve">Inflation increased by 0.1% on a monthly basis in May and was up by 4% on a year-ago basis while core inflation advanced at a 0.4% rate on the month and by 5.3% from a year ago. </w:t>
      </w:r>
      <w:r w:rsidRPr="004451C1">
        <w:rPr>
          <w:rStyle w:val="StyleUnderline"/>
          <w:highlight w:val="cyan"/>
        </w:rPr>
        <w:t>Excluding food, energy and shelter, inflation increased by 0.3% monthly in May and was up by 3.4% from a year ago. The decline in overall inflation in May was driven by a 3.6% drop in energy costs,</w:t>
      </w:r>
      <w:r>
        <w:t xml:space="preserve"> which have now fallen by 11.7% from a year ago, and by a 5.6% decline in gasoline prices, which are down by 19.7% over the past year. The policy-sensitive service inflation excluding housing, or the so-called super-core metric, increased by 4.6% on an annual basis. Perhaps more encouraging is the near-term progress in the service sector. While service sector inflation, which comprises 61.5% of the index, advanced by 6.3% from a year ago, the monthly increase was 0.2% and the three-month average increase was 2.6</w:t>
      </w:r>
      <w:proofErr w:type="gramStart"/>
      <w:r>
        <w:t>% .</w:t>
      </w:r>
      <w:proofErr w:type="gramEnd"/>
      <w:r>
        <w:t xml:space="preserve"> </w:t>
      </w:r>
      <w:r w:rsidRPr="004451C1">
        <w:rPr>
          <w:rStyle w:val="StyleUnderline"/>
          <w:highlight w:val="cyan"/>
        </w:rPr>
        <w:t>That implies that there is relief in the inflation pipeline in the area of the economy where inflation is stickiest and closely associated with wage demands.</w:t>
      </w:r>
      <w:r>
        <w:rPr>
          <w:rStyle w:val="StyleUnderline"/>
        </w:rPr>
        <w:t xml:space="preserve"> </w:t>
      </w:r>
      <w:r w:rsidRPr="004451C1">
        <w:rPr>
          <w:rStyle w:val="Emphasis"/>
          <w:highlight w:val="cyan"/>
        </w:rPr>
        <w:t xml:space="preserve">If policymakers concerned with </w:t>
      </w:r>
      <w:proofErr w:type="gramStart"/>
      <w:r w:rsidRPr="004451C1">
        <w:rPr>
          <w:rStyle w:val="Emphasis"/>
          <w:highlight w:val="cyan"/>
        </w:rPr>
        <w:t>risk</w:t>
      </w:r>
      <w:proofErr w:type="gramEnd"/>
      <w:r w:rsidRPr="004451C1">
        <w:rPr>
          <w:rStyle w:val="Emphasis"/>
          <w:highlight w:val="cyan"/>
        </w:rPr>
        <w:t xml:space="preserve"> of a wage-price spiral were looking for relief, it is staring at them inside the data</w:t>
      </w:r>
      <w:r>
        <w:t>.</w:t>
      </w:r>
    </w:p>
    <w:p w14:paraId="226E9D91" w14:textId="77777777" w:rsidR="00367D2F" w:rsidRDefault="00367D2F" w:rsidP="00367D2F">
      <w:pPr>
        <w:pStyle w:val="Heading4"/>
      </w:pPr>
      <w:r>
        <w:t xml:space="preserve">Wages are up and inflation is controlled </w:t>
      </w:r>
      <w:proofErr w:type="gramStart"/>
      <w:r>
        <w:t>now</w:t>
      </w:r>
      <w:proofErr w:type="gramEnd"/>
    </w:p>
    <w:p w14:paraId="089F90EE" w14:textId="77777777" w:rsidR="00367D2F" w:rsidRDefault="00367D2F" w:rsidP="00367D2F">
      <w:r w:rsidRPr="00372FF6">
        <w:rPr>
          <w:rStyle w:val="Style13ptBold"/>
        </w:rPr>
        <w:t>Stone 23</w:t>
      </w:r>
      <w:r w:rsidRPr="00372FF6">
        <w:t xml:space="preserve"> </w:t>
      </w:r>
    </w:p>
    <w:p w14:paraId="6C87B859" w14:textId="77777777" w:rsidR="00367D2F" w:rsidRPr="00372FF6" w:rsidRDefault="00367D2F" w:rsidP="00367D2F">
      <w:r w:rsidRPr="00372FF6">
        <w:t>(</w:t>
      </w:r>
      <w:r>
        <w:t>Chad Stone, , PhD in Economics from Yale  Chief Economist at the Center on Budget and Policy Priorities</w:t>
      </w:r>
      <w:r w:rsidRPr="00372FF6">
        <w:t xml:space="preserve">“Amid Signs of Economic Improvement, an Overly Aggressive Fed Could Trigger a </w:t>
      </w:r>
      <w:r w:rsidRPr="005F7214">
        <w:t>Recession,” Center on Budget and Policy Priorities, 02-24</w:t>
      </w:r>
      <w:r w:rsidRPr="00372FF6">
        <w:t xml:space="preserve">-2023, </w:t>
      </w:r>
      <w:hyperlink r:id="rId9" w:history="1">
        <w:r w:rsidRPr="00372FF6">
          <w:rPr>
            <w:rStyle w:val="Hyperlink"/>
          </w:rPr>
          <w:t>https://www.cbpp.org/research/economy/amid-signs-of-economic-improvement-an-overly-aggressive-fed-could-trigger-a</w:t>
        </w:r>
      </w:hyperlink>
      <w:r w:rsidRPr="00372FF6">
        <w:t>)</w:t>
      </w:r>
    </w:p>
    <w:p w14:paraId="2DB82FE2" w14:textId="77777777" w:rsidR="00367D2F" w:rsidRPr="003934A2" w:rsidRDefault="00367D2F" w:rsidP="00367D2F">
      <w:pPr>
        <w:rPr>
          <w:rStyle w:val="StyleUnderline"/>
        </w:rPr>
      </w:pPr>
      <w:r w:rsidRPr="00372FF6">
        <w:t xml:space="preserve">Namely, </w:t>
      </w:r>
      <w:r w:rsidRPr="003934A2">
        <w:rPr>
          <w:rStyle w:val="StyleUnderline"/>
        </w:rPr>
        <w:t xml:space="preserve">inflation and wage growth </w:t>
      </w:r>
      <w:r w:rsidRPr="003934A2">
        <w:rPr>
          <w:rStyle w:val="Emphasis"/>
        </w:rPr>
        <w:t>came down significantly</w:t>
      </w:r>
      <w:r w:rsidRPr="003934A2">
        <w:rPr>
          <w:rStyle w:val="StyleUnderline"/>
        </w:rPr>
        <w:t xml:space="preserve"> in the second half of the year, and job growth, while still strong, </w:t>
      </w:r>
      <w:r w:rsidRPr="003934A2">
        <w:rPr>
          <w:rStyle w:val="Emphasis"/>
        </w:rPr>
        <w:t>cooled over that period</w:t>
      </w:r>
      <w:r w:rsidRPr="003934A2">
        <w:rPr>
          <w:rStyle w:val="StyleUnderline"/>
        </w:rPr>
        <w:t xml:space="preserve"> as well. Inflation expectations</w:t>
      </w:r>
      <w:r w:rsidRPr="00372FF6">
        <w:t xml:space="preserve"> — what the public and financial markets believe will happen to inflation over the next couple of years — </w:t>
      </w:r>
      <w:r w:rsidRPr="003934A2">
        <w:rPr>
          <w:rStyle w:val="StyleUnderline"/>
        </w:rPr>
        <w:t xml:space="preserve">indicate that people (and financial markets) </w:t>
      </w:r>
      <w:r w:rsidRPr="003934A2">
        <w:rPr>
          <w:rStyle w:val="Emphasis"/>
        </w:rPr>
        <w:t>believe inflation</w:t>
      </w:r>
      <w:r w:rsidRPr="003934A2">
        <w:rPr>
          <w:rStyle w:val="StyleUnderline"/>
        </w:rPr>
        <w:t xml:space="preserve"> will </w:t>
      </w:r>
      <w:r w:rsidRPr="003934A2">
        <w:rPr>
          <w:rStyle w:val="Emphasis"/>
        </w:rPr>
        <w:t>continue to fall</w:t>
      </w:r>
      <w:r w:rsidRPr="003934A2">
        <w:rPr>
          <w:rStyle w:val="StyleUnderline"/>
        </w:rPr>
        <w:t xml:space="preserve">, which is </w:t>
      </w:r>
      <w:r w:rsidRPr="003934A2">
        <w:rPr>
          <w:rStyle w:val="Emphasis"/>
        </w:rPr>
        <w:t>key</w:t>
      </w:r>
      <w:r w:rsidRPr="003934A2">
        <w:rPr>
          <w:rStyle w:val="StyleUnderline"/>
        </w:rPr>
        <w:t xml:space="preserve"> to </w:t>
      </w:r>
      <w:r w:rsidRPr="003934A2">
        <w:rPr>
          <w:rStyle w:val="Emphasis"/>
        </w:rPr>
        <w:t>reducing upward pressure</w:t>
      </w:r>
      <w:r w:rsidRPr="003934A2">
        <w:rPr>
          <w:rStyle w:val="StyleUnderline"/>
        </w:rPr>
        <w:t xml:space="preserve"> on </w:t>
      </w:r>
      <w:r w:rsidRPr="003934A2">
        <w:rPr>
          <w:rStyle w:val="Emphasis"/>
        </w:rPr>
        <w:t>nominal wages</w:t>
      </w:r>
      <w:r w:rsidRPr="003934A2">
        <w:rPr>
          <w:rStyle w:val="StyleUnderline"/>
        </w:rPr>
        <w:t xml:space="preserve"> that could trigger more inflation.[1]</w:t>
      </w:r>
    </w:p>
    <w:p w14:paraId="0E11CD31" w14:textId="77777777" w:rsidR="00367D2F" w:rsidRPr="00F166C4" w:rsidRDefault="00367D2F" w:rsidP="00367D2F"/>
    <w:p w14:paraId="5BF98D57" w14:textId="77777777" w:rsidR="00367D2F" w:rsidRDefault="00367D2F" w:rsidP="00367D2F">
      <w:pPr>
        <w:pStyle w:val="Heading4"/>
      </w:pPr>
      <w:r>
        <w:t xml:space="preserve">Wage growth is </w:t>
      </w:r>
      <w:proofErr w:type="gramStart"/>
      <w:r>
        <w:t>slowing</w:t>
      </w:r>
      <w:proofErr w:type="gramEnd"/>
      <w:r>
        <w:t xml:space="preserve"> and inflation is cooling and not embedded in the economy</w:t>
      </w:r>
    </w:p>
    <w:p w14:paraId="0FB039D2" w14:textId="77777777" w:rsidR="00367D2F" w:rsidRDefault="00367D2F" w:rsidP="00367D2F">
      <w:pPr>
        <w:rPr>
          <w:rStyle w:val="Style13ptBold"/>
        </w:rPr>
      </w:pPr>
      <w:r>
        <w:rPr>
          <w:rStyle w:val="Style13ptBold"/>
        </w:rPr>
        <w:t>Baker ‘22</w:t>
      </w:r>
    </w:p>
    <w:p w14:paraId="76A6E063" w14:textId="77777777" w:rsidR="00367D2F" w:rsidRPr="00CE6B40" w:rsidRDefault="00367D2F" w:rsidP="00367D2F">
      <w:r w:rsidRPr="00CE6B40">
        <w:t xml:space="preserve">(Dean, Center for Economic and Policy Research, “Inflation Fears and Strong Labor Markets,” </w:t>
      </w:r>
      <w:r>
        <w:t xml:space="preserve">Review of European Economic Policy, Volume 57, 2022 · Number 4 · pp. 267–268 · JEL: E31, E52, </w:t>
      </w:r>
      <w:r w:rsidRPr="00CE6B40">
        <w:t>pg online @ https://www.intereconomics.eu/contents/year/2022/number/4/article/inflation-fears-and-strong-labor-markets.html //</w:t>
      </w:r>
      <w:r>
        <w:t>um-ef</w:t>
      </w:r>
      <w:r w:rsidRPr="00CE6B40">
        <w:t>)</w:t>
      </w:r>
    </w:p>
    <w:p w14:paraId="7AFB3185" w14:textId="77777777" w:rsidR="00367D2F" w:rsidRDefault="00367D2F" w:rsidP="00367D2F">
      <w:pPr>
        <w:rPr>
          <w:sz w:val="14"/>
        </w:rPr>
      </w:pPr>
      <w:r w:rsidRPr="00260B0E">
        <w:rPr>
          <w:sz w:val="14"/>
        </w:rPr>
        <w:t xml:space="preserve">This is not just speculation. </w:t>
      </w:r>
      <w:r w:rsidRPr="004451C1">
        <w:rPr>
          <w:rStyle w:val="StyleUnderline"/>
          <w:highlight w:val="cyan"/>
        </w:rPr>
        <w:t>While the inflation rate has been rising</w:t>
      </w:r>
      <w:r w:rsidRPr="00260B0E">
        <w:rPr>
          <w:sz w:val="14"/>
        </w:rPr>
        <w:t xml:space="preserve"> through the first half of 2022, </w:t>
      </w:r>
      <w:r w:rsidRPr="004451C1">
        <w:rPr>
          <w:rStyle w:val="StyleUnderline"/>
          <w:highlight w:val="cyan"/>
        </w:rPr>
        <w:t xml:space="preserve">wage growth has actually </w:t>
      </w:r>
      <w:r w:rsidRPr="004451C1">
        <w:rPr>
          <w:rStyle w:val="Emphasis"/>
          <w:highlight w:val="cyan"/>
        </w:rPr>
        <w:t>slowed sharply</w:t>
      </w:r>
      <w:r w:rsidRPr="00260B0E">
        <w:rPr>
          <w:sz w:val="14"/>
        </w:rPr>
        <w:t xml:space="preserve">. The annualized rate of wage growth at the end of 2021 was over 6.0%. In the most recent data, </w:t>
      </w:r>
      <w:r w:rsidRPr="004451C1">
        <w:rPr>
          <w:rStyle w:val="StyleUnderline"/>
          <w:highlight w:val="cyan"/>
        </w:rPr>
        <w:t>it was just 4.4% using three-month average</w:t>
      </w:r>
      <w:r w:rsidRPr="00260B0E">
        <w:rPr>
          <w:sz w:val="14"/>
        </w:rPr>
        <w:t xml:space="preserve">s. If we just annualized the rate from June alone, it was 3.8%. This is only slightly higher than the 3.4% rate in 2019, when inflation was comfortably below the Fed’s 2% target. The wage data </w:t>
      </w:r>
      <w:proofErr w:type="gramStart"/>
      <w:r w:rsidRPr="00260B0E">
        <w:rPr>
          <w:sz w:val="14"/>
        </w:rPr>
        <w:t>are</w:t>
      </w:r>
      <w:proofErr w:type="gramEnd"/>
      <w:r w:rsidRPr="00260B0E">
        <w:rPr>
          <w:sz w:val="14"/>
        </w:rPr>
        <w:t xml:space="preserve"> erratic, so we have to view the exact numbers with some caution, but </w:t>
      </w:r>
      <w:r w:rsidRPr="004451C1">
        <w:rPr>
          <w:rStyle w:val="StyleUnderline"/>
          <w:highlight w:val="cyan"/>
        </w:rPr>
        <w:t>the direction of change is clear</w:t>
      </w:r>
      <w:r w:rsidRPr="00260B0E">
        <w:rPr>
          <w:sz w:val="14"/>
        </w:rPr>
        <w:t xml:space="preserve">. </w:t>
      </w:r>
      <w:r w:rsidRPr="004451C1">
        <w:rPr>
          <w:rStyle w:val="StyleUnderline"/>
          <w:highlight w:val="cyan"/>
        </w:rPr>
        <w:t>Wage growth is slowing, not speeding</w:t>
      </w:r>
      <w:r w:rsidRPr="00260B0E">
        <w:rPr>
          <w:sz w:val="14"/>
        </w:rPr>
        <w:t xml:space="preserve"> up. </w:t>
      </w:r>
      <w:r w:rsidRPr="004451C1">
        <w:rPr>
          <w:rStyle w:val="Emphasis"/>
          <w:highlight w:val="cyan"/>
        </w:rPr>
        <w:t>We cannot have a wage-price spiral like in the 1970s if wage growth is getting slower, not faster</w:t>
      </w:r>
      <w:r w:rsidRPr="00260B0E">
        <w:rPr>
          <w:sz w:val="14"/>
        </w:rPr>
        <w:t xml:space="preserve">. This is not a good story for real wages (more in a moment), but it means that </w:t>
      </w:r>
      <w:r w:rsidRPr="004451C1">
        <w:rPr>
          <w:rStyle w:val="StyleUnderline"/>
          <w:highlight w:val="cyan"/>
        </w:rPr>
        <w:t>we are not on the cusp of double-digit inflation.</w:t>
      </w:r>
      <w:r w:rsidRPr="00260B0E">
        <w:rPr>
          <w:sz w:val="14"/>
        </w:rPr>
        <w:t xml:space="preserve"> We can also say that </w:t>
      </w:r>
      <w:r w:rsidRPr="004451C1">
        <w:rPr>
          <w:rStyle w:val="StyleUnderline"/>
          <w:highlight w:val="cyan"/>
        </w:rPr>
        <w:t>inflationary expectations do not seem to be getting embedded in the economy</w:t>
      </w:r>
      <w:r w:rsidRPr="00260B0E">
        <w:rPr>
          <w:sz w:val="14"/>
        </w:rPr>
        <w:t xml:space="preserve">. The breakeven rate of inflation between inflation indexed Treasury bonds and regular Treasury bonds has been falling in recent months. It is now just over 2.3% for 10-year Treasury bonds. Similarly, consumer surveys show expectations of inflation are falling. The wage-price spiral story clearly does not fit the data. Instead, the United States is seeing inflation driven by the same factors as the European Union and the rest of the world. Soaring prices for oil and gas, due to concerns about supply following Russia’s invasion of Ukraine, is a huge part of the story. Similarly, the price of wheat and other agricultural commodities jumped after the invasion. We have also seen shortages of a wide range of products, from apparel to household furnishings and appliances, as a result of supply-chain problems caused by the COVID-19 pandemic. However, we are finally working through many of these problems. Non-car inventories are more than 25% above their pre-pandemic level. The price of wheat has fallen back to its pre-invasion level and oil prices are now back below $100 a barrel, sending gas prices tumbling in the last month. Even used car prices, which had risen by almost 50% since the start of the pandemic, are now headed downward. For these reasons, it is virtually certain that </w:t>
      </w:r>
      <w:r w:rsidRPr="004451C1">
        <w:rPr>
          <w:rStyle w:val="StyleUnderline"/>
          <w:highlight w:val="cyan"/>
        </w:rPr>
        <w:t>inflation will be much slower in the second half of 2022 and 2023 than it has been over the last year</w:t>
      </w:r>
      <w:r w:rsidRPr="00260B0E">
        <w:rPr>
          <w:sz w:val="14"/>
        </w:rPr>
        <w:t xml:space="preserve">. This means that </w:t>
      </w:r>
      <w:r w:rsidRPr="004451C1">
        <w:rPr>
          <w:rStyle w:val="StyleUnderline"/>
          <w:highlight w:val="cyan"/>
        </w:rPr>
        <w:t>even if wages increase in a 3% to 4% range, workers will be able to see a healthy pace of real wage growth</w:t>
      </w:r>
      <w:r w:rsidRPr="00260B0E">
        <w:rPr>
          <w:sz w:val="14"/>
        </w:rPr>
        <w:t>.</w:t>
      </w:r>
    </w:p>
    <w:p w14:paraId="11A7A964" w14:textId="77777777" w:rsidR="00367D2F" w:rsidRPr="00F166C4" w:rsidRDefault="00367D2F" w:rsidP="00367D2F"/>
    <w:p w14:paraId="681A0E5C" w14:textId="77777777" w:rsidR="00367D2F" w:rsidRDefault="00367D2F" w:rsidP="00367D2F"/>
    <w:p w14:paraId="4AA5BFA1" w14:textId="77777777" w:rsidR="00367D2F" w:rsidRDefault="00367D2F" w:rsidP="00367D2F">
      <w:pPr>
        <w:pStyle w:val="Heading2"/>
      </w:pPr>
      <w:r>
        <w:t>Links</w:t>
      </w:r>
    </w:p>
    <w:p w14:paraId="53B56605" w14:textId="77777777" w:rsidR="00367D2F" w:rsidRDefault="00367D2F" w:rsidP="00367D2F">
      <w:pPr>
        <w:pStyle w:val="Heading3"/>
      </w:pPr>
      <w:r>
        <w:t>2NC --- Link Wall (JG)</w:t>
      </w:r>
    </w:p>
    <w:p w14:paraId="7117A22F" w14:textId="77777777" w:rsidR="00367D2F" w:rsidRDefault="00367D2F" w:rsidP="00367D2F"/>
    <w:p w14:paraId="32B5D325" w14:textId="77777777" w:rsidR="00367D2F" w:rsidRPr="0070486C" w:rsidRDefault="00367D2F" w:rsidP="00367D2F">
      <w:pPr>
        <w:rPr>
          <w:sz w:val="14"/>
        </w:rPr>
      </w:pPr>
    </w:p>
    <w:p w14:paraId="047205D7" w14:textId="77777777" w:rsidR="00367D2F" w:rsidRPr="00B52012" w:rsidRDefault="00367D2F" w:rsidP="00367D2F">
      <w:pPr>
        <w:pStyle w:val="Heading4"/>
      </w:pPr>
      <w:r>
        <w:t xml:space="preserve">Plan’s increase in the minimum wage causes wage inflation and collapses small </w:t>
      </w:r>
      <w:proofErr w:type="gramStart"/>
      <w:r>
        <w:t>businesses</w:t>
      </w:r>
      <w:proofErr w:type="gramEnd"/>
    </w:p>
    <w:p w14:paraId="2556C2F4" w14:textId="77777777" w:rsidR="00367D2F" w:rsidRDefault="00367D2F" w:rsidP="00367D2F">
      <w:pPr>
        <w:rPr>
          <w:rStyle w:val="Style13ptBold"/>
        </w:rPr>
      </w:pPr>
      <w:r>
        <w:rPr>
          <w:rStyle w:val="Style13ptBold"/>
        </w:rPr>
        <w:t>Earle ‘18</w:t>
      </w:r>
    </w:p>
    <w:p w14:paraId="0C81C6D0" w14:textId="77777777" w:rsidR="00367D2F" w:rsidRPr="00DB449F" w:rsidRDefault="00367D2F" w:rsidP="00367D2F">
      <w:r w:rsidRPr="00DB449F">
        <w:t xml:space="preserve">(“'Federal Jobs Guarantee' Idea Is Costly, Misguided, And Increasingly Popular </w:t>
      </w:r>
      <w:proofErr w:type="gramStart"/>
      <w:r w:rsidRPr="00DB449F">
        <w:t>With</w:t>
      </w:r>
      <w:proofErr w:type="gramEnd"/>
      <w:r w:rsidRPr="00DB449F">
        <w:t xml:space="preserve"> Democrats,” pg online @ https://www.investors.com/politics/commentary/federal-jobs-guarantee-democrats/ //</w:t>
      </w:r>
      <w:r>
        <w:t>um-ef</w:t>
      </w:r>
      <w:r w:rsidRPr="00DB449F">
        <w:t>)</w:t>
      </w:r>
    </w:p>
    <w:p w14:paraId="69B4C791" w14:textId="77777777" w:rsidR="00367D2F" w:rsidRDefault="00367D2F" w:rsidP="00367D2F">
      <w:pPr>
        <w:rPr>
          <w:sz w:val="16"/>
        </w:rPr>
      </w:pPr>
      <w:r w:rsidRPr="004451C1">
        <w:rPr>
          <w:rStyle w:val="StyleUnderline"/>
          <w:highlight w:val="cyan"/>
        </w:rPr>
        <w:t>Wage Inflation</w:t>
      </w:r>
      <w:r>
        <w:rPr>
          <w:rStyle w:val="StyleUnderline"/>
        </w:rPr>
        <w:t xml:space="preserve"> </w:t>
      </w:r>
      <w:r w:rsidRPr="004451C1">
        <w:rPr>
          <w:rStyle w:val="StyleUnderline"/>
          <w:highlight w:val="cyan"/>
        </w:rPr>
        <w:t>Another issue</w:t>
      </w:r>
      <w:r w:rsidRPr="00DB449F">
        <w:rPr>
          <w:rStyle w:val="StyleUnderline"/>
        </w:rPr>
        <w:t xml:space="preserve"> </w:t>
      </w:r>
      <w:r w:rsidRPr="00D237D7">
        <w:rPr>
          <w:sz w:val="16"/>
        </w:rPr>
        <w:t xml:space="preserve">is the wage, which </w:t>
      </w:r>
      <w:r w:rsidRPr="004451C1">
        <w:rPr>
          <w:rStyle w:val="StyleUnderline"/>
          <w:highlight w:val="cyan"/>
        </w:rPr>
        <w:t>several plans recommend</w:t>
      </w:r>
      <w:r w:rsidRPr="00DB449F">
        <w:rPr>
          <w:rStyle w:val="StyleUnderline"/>
        </w:rPr>
        <w:t xml:space="preserve"> </w:t>
      </w:r>
      <w:r w:rsidRPr="00D237D7">
        <w:rPr>
          <w:sz w:val="16"/>
        </w:rPr>
        <w:t xml:space="preserve">should be (or average) </w:t>
      </w:r>
      <w:r w:rsidRPr="004451C1">
        <w:rPr>
          <w:rStyle w:val="StyleUnderline"/>
          <w:highlight w:val="cyan"/>
        </w:rPr>
        <w:t xml:space="preserve">$15 </w:t>
      </w:r>
      <w:r w:rsidRPr="00DB449F">
        <w:rPr>
          <w:rStyle w:val="StyleUnderline"/>
        </w:rPr>
        <w:t>per</w:t>
      </w:r>
      <w:r w:rsidRPr="004451C1">
        <w:rPr>
          <w:rStyle w:val="StyleUnderline"/>
          <w:highlight w:val="cyan"/>
        </w:rPr>
        <w:t xml:space="preserve"> hour</w:t>
      </w:r>
      <w:r w:rsidRPr="00D237D7">
        <w:rPr>
          <w:sz w:val="16"/>
        </w:rPr>
        <w:t xml:space="preserve">. </w:t>
      </w:r>
      <w:r w:rsidRPr="004451C1">
        <w:rPr>
          <w:rStyle w:val="StyleUnderline"/>
          <w:highlight w:val="cyan"/>
        </w:rPr>
        <w:t>With</w:t>
      </w:r>
      <w:r w:rsidRPr="00D237D7">
        <w:rPr>
          <w:sz w:val="16"/>
        </w:rPr>
        <w:t xml:space="preserve"> the increasing focus on </w:t>
      </w:r>
      <w:r w:rsidRPr="004451C1">
        <w:rPr>
          <w:rStyle w:val="Emphasis"/>
          <w:highlight w:val="cyan"/>
        </w:rPr>
        <w:t>"living wages,"</w:t>
      </w:r>
      <w:r w:rsidRPr="00DB449F">
        <w:rPr>
          <w:rStyle w:val="Emphasis"/>
        </w:rPr>
        <w:t xml:space="preserve"> </w:t>
      </w:r>
      <w:r w:rsidRPr="004451C1">
        <w:rPr>
          <w:rStyle w:val="StyleUnderline"/>
          <w:highlight w:val="cyan"/>
        </w:rPr>
        <w:t xml:space="preserve">it will not be long before </w:t>
      </w:r>
      <w:r w:rsidRPr="00D237D7">
        <w:rPr>
          <w:rStyle w:val="StyleUnderline"/>
        </w:rPr>
        <w:t xml:space="preserve">program </w:t>
      </w:r>
      <w:r w:rsidRPr="004451C1">
        <w:rPr>
          <w:rStyle w:val="StyleUnderline"/>
          <w:highlight w:val="cyan"/>
        </w:rPr>
        <w:t xml:space="preserve">directors discover </w:t>
      </w:r>
      <w:r w:rsidRPr="00DB449F">
        <w:rPr>
          <w:rStyle w:val="StyleUnderline"/>
        </w:rPr>
        <w:t xml:space="preserve">that </w:t>
      </w:r>
      <w:r w:rsidRPr="004451C1">
        <w:rPr>
          <w:rStyle w:val="StyleUnderline"/>
          <w:highlight w:val="cyan"/>
        </w:rPr>
        <w:t>$15 per hour goes far further in Alabama than Hawaii</w:t>
      </w:r>
      <w:r w:rsidRPr="00D237D7">
        <w:rPr>
          <w:sz w:val="16"/>
        </w:rPr>
        <w:t xml:space="preserve">, </w:t>
      </w:r>
      <w:r w:rsidRPr="004451C1">
        <w:rPr>
          <w:rStyle w:val="StyleUnderline"/>
          <w:highlight w:val="cyan"/>
        </w:rPr>
        <w:t>and</w:t>
      </w:r>
      <w:r w:rsidRPr="00DB449F">
        <w:rPr>
          <w:rStyle w:val="StyleUnderline"/>
        </w:rPr>
        <w:t xml:space="preserve"> the </w:t>
      </w:r>
      <w:r w:rsidRPr="004451C1">
        <w:rPr>
          <w:rStyle w:val="StyleUnderline"/>
          <w:highlight w:val="cyan"/>
        </w:rPr>
        <w:t>tendency will be to equalize cost-of-living disparities up</w:t>
      </w:r>
      <w:r w:rsidRPr="00D237D7">
        <w:rPr>
          <w:sz w:val="16"/>
        </w:rPr>
        <w:t xml:space="preserve">, </w:t>
      </w:r>
      <w:r w:rsidRPr="004451C1">
        <w:rPr>
          <w:rStyle w:val="Emphasis"/>
          <w:highlight w:val="cyan"/>
        </w:rPr>
        <w:t>further increasing already massive costs</w:t>
      </w:r>
      <w:r w:rsidRPr="00D237D7">
        <w:rPr>
          <w:sz w:val="16"/>
        </w:rPr>
        <w:t xml:space="preserve">. Two other factors: both the CBPP and LEI </w:t>
      </w:r>
      <w:r w:rsidRPr="004451C1">
        <w:rPr>
          <w:rStyle w:val="StyleUnderline"/>
          <w:highlight w:val="cyan"/>
        </w:rPr>
        <w:t>plans fail to account for</w:t>
      </w:r>
      <w:r w:rsidRPr="00B52012">
        <w:rPr>
          <w:rStyle w:val="StyleUnderline"/>
        </w:rPr>
        <w:t xml:space="preserve"> the potential </w:t>
      </w:r>
      <w:r w:rsidRPr="004451C1">
        <w:rPr>
          <w:rStyle w:val="StyleUnderline"/>
          <w:highlight w:val="cyan"/>
        </w:rPr>
        <w:t xml:space="preserve">disruption to existing </w:t>
      </w:r>
      <w:r w:rsidRPr="00B52012">
        <w:rPr>
          <w:rStyle w:val="StyleUnderline"/>
        </w:rPr>
        <w:t>businesses</w:t>
      </w:r>
      <w:r w:rsidRPr="00D237D7">
        <w:rPr>
          <w:sz w:val="16"/>
        </w:rPr>
        <w:t xml:space="preserve"> — </w:t>
      </w:r>
      <w:r w:rsidRPr="004451C1">
        <w:rPr>
          <w:rStyle w:val="Emphasis"/>
          <w:highlight w:val="cyan"/>
        </w:rPr>
        <w:t>mostly small businesses</w:t>
      </w:r>
      <w:r w:rsidRPr="00D237D7">
        <w:rPr>
          <w:sz w:val="16"/>
        </w:rPr>
        <w:t xml:space="preserve">, </w:t>
      </w:r>
      <w:r w:rsidRPr="004451C1">
        <w:rPr>
          <w:rStyle w:val="Emphasis"/>
          <w:highlight w:val="cyan"/>
        </w:rPr>
        <w:t xml:space="preserve">the engine of economic growth in </w:t>
      </w:r>
      <w:r w:rsidRPr="00D237D7">
        <w:rPr>
          <w:sz w:val="16"/>
        </w:rPr>
        <w:t xml:space="preserve">the </w:t>
      </w:r>
      <w:r w:rsidRPr="004451C1">
        <w:rPr>
          <w:rStyle w:val="Emphasis"/>
          <w:highlight w:val="cyan"/>
        </w:rPr>
        <w:t>U</w:t>
      </w:r>
      <w:r w:rsidRPr="00D237D7">
        <w:rPr>
          <w:sz w:val="16"/>
        </w:rPr>
        <w:t xml:space="preserve">nited </w:t>
      </w:r>
      <w:r w:rsidRPr="004451C1">
        <w:rPr>
          <w:rStyle w:val="Emphasis"/>
          <w:highlight w:val="cyan"/>
        </w:rPr>
        <w:t>S</w:t>
      </w:r>
      <w:r w:rsidRPr="00D237D7">
        <w:rPr>
          <w:sz w:val="16"/>
        </w:rPr>
        <w:t xml:space="preserve">tates — </w:t>
      </w:r>
      <w:r w:rsidRPr="004451C1">
        <w:rPr>
          <w:rStyle w:val="StyleUnderline"/>
          <w:highlight w:val="cyan"/>
        </w:rPr>
        <w:t>which will inevitably occur when workers earning less than $15 per hour leave their private sector jobs for higher-paying employment with job guarantee placement</w:t>
      </w:r>
      <w:r w:rsidRPr="00D237D7">
        <w:rPr>
          <w:sz w:val="16"/>
        </w:rPr>
        <w:t xml:space="preserve">. At present, more than 40 million Americans earn less than </w:t>
      </w:r>
      <w:r w:rsidRPr="004451C1">
        <w:rPr>
          <w:rStyle w:val="StyleUnderline"/>
          <w:highlight w:val="cyan"/>
        </w:rPr>
        <w:t xml:space="preserve">the proposed </w:t>
      </w:r>
      <w:proofErr w:type="gramStart"/>
      <w:r w:rsidRPr="004451C1">
        <w:rPr>
          <w:rStyle w:val="StyleUnderline"/>
          <w:highlight w:val="cyan"/>
        </w:rPr>
        <w:t>guarantee</w:t>
      </w:r>
      <w:proofErr w:type="gramEnd"/>
      <w:r w:rsidRPr="004451C1">
        <w:rPr>
          <w:rStyle w:val="StyleUnderline"/>
          <w:highlight w:val="cyan"/>
        </w:rPr>
        <w:t xml:space="preserve"> wage of $15 per hour,</w:t>
      </w:r>
      <w:r w:rsidRPr="00D237D7">
        <w:rPr>
          <w:sz w:val="16"/>
        </w:rPr>
        <w:t xml:space="preserve"> which </w:t>
      </w:r>
      <w:r w:rsidRPr="004451C1">
        <w:rPr>
          <w:rStyle w:val="StyleUnderline"/>
          <w:highlight w:val="cyan"/>
        </w:rPr>
        <w:t xml:space="preserve">could </w:t>
      </w:r>
      <w:r w:rsidRPr="004451C1">
        <w:rPr>
          <w:rStyle w:val="Emphasis"/>
          <w:highlight w:val="cyan"/>
        </w:rPr>
        <w:t>trigger a major shift</w:t>
      </w:r>
      <w:r w:rsidRPr="004451C1">
        <w:rPr>
          <w:rStyle w:val="StyleUnderline"/>
          <w:highlight w:val="cyan"/>
        </w:rPr>
        <w:t xml:space="preserve"> of the U.S. workforce away from private employment, on to public rolls</w:t>
      </w:r>
      <w:r w:rsidRPr="00D237D7">
        <w:rPr>
          <w:sz w:val="16"/>
        </w:rPr>
        <w:t xml:space="preserve">. It would also effectively </w:t>
      </w:r>
      <w:r w:rsidRPr="004451C1">
        <w:rPr>
          <w:rStyle w:val="Emphasis"/>
          <w:highlight w:val="cyan"/>
        </w:rPr>
        <w:t>force small businesses</w:t>
      </w:r>
      <w:r w:rsidRPr="004451C1">
        <w:rPr>
          <w:rStyle w:val="StyleUnderline"/>
          <w:highlight w:val="cyan"/>
        </w:rPr>
        <w:t xml:space="preserve"> to compete directly against </w:t>
      </w:r>
      <w:r w:rsidRPr="00B52012">
        <w:rPr>
          <w:rStyle w:val="StyleUnderline"/>
        </w:rPr>
        <w:t>the</w:t>
      </w:r>
      <w:r w:rsidRPr="004451C1">
        <w:rPr>
          <w:rStyle w:val="Emphasis"/>
          <w:highlight w:val="cyan"/>
        </w:rPr>
        <w:t xml:space="preserve"> f</w:t>
      </w:r>
      <w:r w:rsidRPr="00B52012">
        <w:rPr>
          <w:rStyle w:val="StyleUnderline"/>
        </w:rPr>
        <w:t xml:space="preserve">ederal </w:t>
      </w:r>
      <w:r w:rsidRPr="004451C1">
        <w:rPr>
          <w:rStyle w:val="Emphasis"/>
          <w:highlight w:val="cyan"/>
        </w:rPr>
        <w:t>g</w:t>
      </w:r>
      <w:r w:rsidRPr="00B52012">
        <w:rPr>
          <w:rStyle w:val="StyleUnderline"/>
        </w:rPr>
        <w:t>overnment</w:t>
      </w:r>
      <w:r w:rsidRPr="004451C1">
        <w:rPr>
          <w:rStyle w:val="StyleUnderline"/>
          <w:highlight w:val="cyan"/>
        </w:rPr>
        <w:t xml:space="preserve"> on the labor market</w:t>
      </w:r>
      <w:r w:rsidRPr="00D237D7">
        <w:rPr>
          <w:sz w:val="16"/>
        </w:rPr>
        <w:t>.</w:t>
      </w:r>
    </w:p>
    <w:p w14:paraId="5758F3BF" w14:textId="77777777" w:rsidR="00367D2F" w:rsidRPr="00856B3D" w:rsidRDefault="00367D2F" w:rsidP="00367D2F">
      <w:pPr>
        <w:pStyle w:val="Heading4"/>
      </w:pPr>
      <w:r w:rsidRPr="00856B3D">
        <w:t>Increase strikes means that every external shock would cause a wage price spiral---historical correlations prove.</w:t>
      </w:r>
    </w:p>
    <w:p w14:paraId="0A8BB9B6" w14:textId="77777777" w:rsidR="00367D2F" w:rsidRPr="00B95367" w:rsidRDefault="00367D2F" w:rsidP="00367D2F">
      <w:r w:rsidRPr="00B145FE">
        <w:rPr>
          <w:rStyle w:val="Style13ptBold"/>
        </w:rPr>
        <w:t>Pilkington ’14</w:t>
      </w:r>
      <w:r>
        <w:t xml:space="preserve"> [Philip Pilkington; 03-22-2014; “More on the Job Guarantee and Wage Price Inflation”; Fixing the Economists; Irish economist working in investment finance; </w:t>
      </w:r>
      <w:hyperlink r:id="rId10" w:history="1">
        <w:r w:rsidRPr="00A87CC6">
          <w:rPr>
            <w:rStyle w:val="Hyperlink"/>
          </w:rPr>
          <w:t>https://fixingtheeconomists.wordpress.com/2014/03/21/the-job-guarantee-wage-price-inflation-and-alternative-solutions/</w:t>
        </w:r>
      </w:hyperlink>
      <w:r>
        <w:t xml:space="preserve"> \\pairie]</w:t>
      </w:r>
    </w:p>
    <w:p w14:paraId="2D602DFF" w14:textId="77777777" w:rsidR="00367D2F" w:rsidRPr="00A13CCC" w:rsidRDefault="00367D2F" w:rsidP="00367D2F">
      <w:pPr>
        <w:rPr>
          <w:b/>
          <w:bCs/>
          <w:u w:val="single"/>
        </w:rPr>
      </w:pPr>
      <w:r w:rsidRPr="00DD5F31">
        <w:rPr>
          <w:sz w:val="16"/>
        </w:rPr>
        <w:t xml:space="preserve">What I was really saying is that </w:t>
      </w:r>
      <w:r w:rsidRPr="007A6CAE">
        <w:rPr>
          <w:rStyle w:val="StyleUnderline"/>
        </w:rPr>
        <w:t xml:space="preserve">a JG program, </w:t>
      </w:r>
      <w:r w:rsidRPr="00DD5F31">
        <w:rPr>
          <w:sz w:val="16"/>
        </w:rPr>
        <w:t>as it provided continuous full employment</w:t>
      </w:r>
      <w:r w:rsidRPr="007A6CAE">
        <w:rPr>
          <w:rStyle w:val="StyleUnderline"/>
        </w:rPr>
        <w:t xml:space="preserve">, would lead to a </w:t>
      </w:r>
      <w:r w:rsidRPr="00DD5F31">
        <w:rPr>
          <w:sz w:val="16"/>
        </w:rPr>
        <w:t>sharp</w:t>
      </w:r>
      <w:r w:rsidRPr="007A6CAE">
        <w:rPr>
          <w:rStyle w:val="StyleUnderline"/>
        </w:rPr>
        <w:t xml:space="preserve"> increase in worker bargaining power</w:t>
      </w:r>
      <w:r w:rsidRPr="005E0046">
        <w:rPr>
          <w:rStyle w:val="StyleUnderline"/>
        </w:rPr>
        <w:t xml:space="preserve">. If an </w:t>
      </w:r>
      <w:r w:rsidRPr="00660F00">
        <w:rPr>
          <w:rStyle w:val="Emphasis"/>
        </w:rPr>
        <w:t>external shock</w:t>
      </w:r>
      <w:r w:rsidRPr="00467469">
        <w:rPr>
          <w:rStyle w:val="StyleUnderline"/>
        </w:rPr>
        <w:t xml:space="preserve"> — like an oil price shock or a substantial currency devaluation — caused </w:t>
      </w:r>
      <w:r w:rsidRPr="00660F00">
        <w:rPr>
          <w:rStyle w:val="Emphasis"/>
        </w:rPr>
        <w:t>inflation</w:t>
      </w:r>
      <w:r w:rsidRPr="00467469">
        <w:rPr>
          <w:rStyle w:val="StyleUnderline"/>
        </w:rPr>
        <w:t xml:space="preserve"> to </w:t>
      </w:r>
      <w:proofErr w:type="gramStart"/>
      <w:r w:rsidRPr="00467469">
        <w:rPr>
          <w:rStyle w:val="StyleUnderline"/>
        </w:rPr>
        <w:t>bounce</w:t>
      </w:r>
      <w:proofErr w:type="gramEnd"/>
      <w:r w:rsidRPr="00467469">
        <w:rPr>
          <w:rStyle w:val="StyleUnderline"/>
        </w:rPr>
        <w:t xml:space="preserve"> workers may then try to push the costs of the inflation onto capitalists through </w:t>
      </w:r>
      <w:r w:rsidRPr="00660F00">
        <w:rPr>
          <w:rStyle w:val="Emphasis"/>
        </w:rPr>
        <w:t>increases in wages</w:t>
      </w:r>
      <w:r w:rsidRPr="00467469">
        <w:rPr>
          <w:rStyle w:val="StyleUnderline"/>
        </w:rPr>
        <w:t xml:space="preserve">. The capitalists may then try to </w:t>
      </w:r>
      <w:r w:rsidRPr="00660F00">
        <w:rPr>
          <w:rStyle w:val="Emphasis"/>
        </w:rPr>
        <w:t>push these costs back</w:t>
      </w:r>
      <w:r w:rsidRPr="00467469">
        <w:rPr>
          <w:rStyle w:val="StyleUnderline"/>
        </w:rPr>
        <w:t xml:space="preserve"> onto the workers and other capitalists by raising </w:t>
      </w:r>
      <w:r w:rsidRPr="005E0046">
        <w:rPr>
          <w:rStyle w:val="StyleUnderline"/>
        </w:rPr>
        <w:t xml:space="preserve">prices. So, the </w:t>
      </w:r>
      <w:r w:rsidRPr="00660F00">
        <w:rPr>
          <w:rStyle w:val="Emphasis"/>
        </w:rPr>
        <w:t>causality</w:t>
      </w:r>
      <w:r w:rsidRPr="005E0046">
        <w:rPr>
          <w:rStyle w:val="StyleUnderline"/>
        </w:rPr>
        <w:t xml:space="preserve"> runs,</w:t>
      </w:r>
    </w:p>
    <w:p w14:paraId="5DD14FEC" w14:textId="77777777" w:rsidR="00367D2F" w:rsidRPr="00A13CCC" w:rsidRDefault="00367D2F" w:rsidP="00367D2F">
      <w:pPr>
        <w:rPr>
          <w:b/>
          <w:bCs/>
          <w:u w:val="single"/>
        </w:rPr>
      </w:pPr>
      <w:r w:rsidRPr="005E0046">
        <w:rPr>
          <w:rStyle w:val="StyleUnderline"/>
        </w:rPr>
        <w:t xml:space="preserve">JG Program =&gt; Tight Labour Markets =&gt; Increased Worker Bargaining Power =&gt; Potential Tinderbox Scenario Where a </w:t>
      </w:r>
      <w:r w:rsidRPr="00660F00">
        <w:rPr>
          <w:rStyle w:val="Emphasis"/>
        </w:rPr>
        <w:t>Wage-Price Spiral</w:t>
      </w:r>
      <w:r w:rsidRPr="005E0046">
        <w:rPr>
          <w:rStyle w:val="StyleUnderline"/>
        </w:rPr>
        <w:t xml:space="preserve"> May Occur</w:t>
      </w:r>
    </w:p>
    <w:p w14:paraId="41F40B18" w14:textId="77777777" w:rsidR="00367D2F" w:rsidRPr="005E0046" w:rsidRDefault="00367D2F" w:rsidP="00367D2F">
      <w:pPr>
        <w:rPr>
          <w:rStyle w:val="StyleUnderline"/>
        </w:rPr>
      </w:pPr>
      <w:r w:rsidRPr="00DD5F31">
        <w:rPr>
          <w:sz w:val="16"/>
        </w:rPr>
        <w:t xml:space="preserve">Now, Neil Wilson said that I have no evidence that this would happen. Well, as with all applied economics I can never prove this beyond a shadow of a doubt. I am engaged in crystal ball-gazing to some extent here. But </w:t>
      </w:r>
      <w:r w:rsidRPr="005E0046">
        <w:rPr>
          <w:rStyle w:val="StyleUnderline"/>
        </w:rPr>
        <w:t xml:space="preserve">I can show </w:t>
      </w:r>
      <w:r w:rsidRPr="00660F00">
        <w:rPr>
          <w:rStyle w:val="Emphasis"/>
        </w:rPr>
        <w:t>historical correlations</w:t>
      </w:r>
      <w:r w:rsidRPr="005E0046">
        <w:rPr>
          <w:rStyle w:val="StyleUnderline"/>
        </w:rPr>
        <w:t xml:space="preserve"> that imply that the mechanisms that I outline have the potential to do what I say that they might do.</w:t>
      </w:r>
    </w:p>
    <w:p w14:paraId="4A5A62F2" w14:textId="77777777" w:rsidR="00367D2F" w:rsidRPr="00DD5F31" w:rsidRDefault="00367D2F" w:rsidP="00367D2F">
      <w:pPr>
        <w:rPr>
          <w:sz w:val="16"/>
          <w:szCs w:val="16"/>
        </w:rPr>
      </w:pPr>
      <w:r w:rsidRPr="00DD5F31">
        <w:rPr>
          <w:sz w:val="16"/>
          <w:szCs w:val="16"/>
        </w:rPr>
        <w:t xml:space="preserve">First, let’s look at the relationship between labour markets and unemployment. As Nate Silver has </w:t>
      </w:r>
      <w:proofErr w:type="gramStart"/>
      <w:r w:rsidRPr="00DD5F31">
        <w:rPr>
          <w:sz w:val="16"/>
          <w:szCs w:val="16"/>
        </w:rPr>
        <w:t>shown</w:t>
      </w:r>
      <w:proofErr w:type="gramEnd"/>
      <w:r w:rsidRPr="00DD5F31">
        <w:rPr>
          <w:sz w:val="16"/>
          <w:szCs w:val="16"/>
        </w:rPr>
        <w:t xml:space="preserve"> there is a strong negative correlation between the unemployment rate and support for unions. You can see this in the regression plot posted below.</w:t>
      </w:r>
    </w:p>
    <w:p w14:paraId="0892C5D8" w14:textId="77777777" w:rsidR="00367D2F" w:rsidRPr="00DD5F31" w:rsidRDefault="00367D2F" w:rsidP="00367D2F">
      <w:pPr>
        <w:rPr>
          <w:sz w:val="16"/>
          <w:szCs w:val="16"/>
        </w:rPr>
      </w:pPr>
      <w:r w:rsidRPr="00DD5F31">
        <w:rPr>
          <w:sz w:val="16"/>
          <w:szCs w:val="16"/>
        </w:rPr>
        <w:t xml:space="preserve">For those </w:t>
      </w:r>
      <w:proofErr w:type="gramStart"/>
      <w:r w:rsidRPr="00DD5F31">
        <w:rPr>
          <w:sz w:val="16"/>
          <w:szCs w:val="16"/>
        </w:rPr>
        <w:t>not use</w:t>
      </w:r>
      <w:proofErr w:type="gramEnd"/>
      <w:r w:rsidRPr="00DD5F31">
        <w:rPr>
          <w:sz w:val="16"/>
          <w:szCs w:val="16"/>
        </w:rPr>
        <w:t xml:space="preserve"> to reading regression plots, the closer the dots (observations) bundle around the line the more correlation there is between the two variables. An upward-sloping line indicates positive correlation while a downward-sloping line indicates negative correlation.</w:t>
      </w:r>
    </w:p>
    <w:p w14:paraId="01BCA07A" w14:textId="77777777" w:rsidR="00367D2F" w:rsidRPr="00DD5F31" w:rsidRDefault="00367D2F" w:rsidP="00367D2F">
      <w:pPr>
        <w:rPr>
          <w:sz w:val="16"/>
          <w:szCs w:val="16"/>
        </w:rPr>
      </w:pPr>
      <w:r w:rsidRPr="00DD5F31">
        <w:rPr>
          <w:sz w:val="16"/>
          <w:szCs w:val="16"/>
        </w:rPr>
        <w:t xml:space="preserve">What the graph shows is that the higher unemployment is, the lower </w:t>
      </w:r>
      <w:proofErr w:type="gramStart"/>
      <w:r w:rsidRPr="00DD5F31">
        <w:rPr>
          <w:sz w:val="16"/>
          <w:szCs w:val="16"/>
        </w:rPr>
        <w:t>is support</w:t>
      </w:r>
      <w:proofErr w:type="gramEnd"/>
      <w:r w:rsidRPr="00DD5F31">
        <w:rPr>
          <w:sz w:val="16"/>
          <w:szCs w:val="16"/>
        </w:rPr>
        <w:t xml:space="preserve"> for unions. </w:t>
      </w:r>
      <w:proofErr w:type="gramStart"/>
      <w:r w:rsidRPr="00DD5F31">
        <w:rPr>
          <w:sz w:val="16"/>
          <w:szCs w:val="16"/>
        </w:rPr>
        <w:t>Conversely</w:t>
      </w:r>
      <w:proofErr w:type="gramEnd"/>
      <w:r w:rsidRPr="00DD5F31">
        <w:rPr>
          <w:sz w:val="16"/>
          <w:szCs w:val="16"/>
        </w:rPr>
        <w:t xml:space="preserve"> we can say that the lower unemployment then the higher the support for unions. So, if the JG program wipes out unemployment </w:t>
      </w:r>
      <w:proofErr w:type="gramStart"/>
      <w:r w:rsidRPr="00DD5F31">
        <w:rPr>
          <w:sz w:val="16"/>
          <w:szCs w:val="16"/>
        </w:rPr>
        <w:t>altogether</w:t>
      </w:r>
      <w:proofErr w:type="gramEnd"/>
      <w:r w:rsidRPr="00DD5F31">
        <w:rPr>
          <w:sz w:val="16"/>
          <w:szCs w:val="16"/>
        </w:rPr>
        <w:t xml:space="preserve"> we can say that there is a good chance that support for unions </w:t>
      </w:r>
      <w:proofErr w:type="gramStart"/>
      <w:r w:rsidRPr="00DD5F31">
        <w:rPr>
          <w:sz w:val="16"/>
          <w:szCs w:val="16"/>
        </w:rPr>
        <w:t>goes</w:t>
      </w:r>
      <w:proofErr w:type="gramEnd"/>
      <w:r w:rsidRPr="00DD5F31">
        <w:rPr>
          <w:sz w:val="16"/>
          <w:szCs w:val="16"/>
        </w:rPr>
        <w:t xml:space="preserve"> up. This is the increase in worker bargaining power that I outlined in the causal argument above.</w:t>
      </w:r>
    </w:p>
    <w:p w14:paraId="3C6513DB" w14:textId="77777777" w:rsidR="00367D2F" w:rsidRPr="00DD5F31" w:rsidRDefault="00367D2F" w:rsidP="00367D2F">
      <w:pPr>
        <w:rPr>
          <w:sz w:val="16"/>
        </w:rPr>
      </w:pPr>
      <w:r w:rsidRPr="00DD5F31">
        <w:rPr>
          <w:sz w:val="16"/>
        </w:rPr>
        <w:t xml:space="preserve">But what about the theory that </w:t>
      </w:r>
      <w:r w:rsidRPr="003E5E90">
        <w:rPr>
          <w:rStyle w:val="StyleUnderline"/>
        </w:rPr>
        <w:t xml:space="preserve">increased worker bargaining power leads to a potential for wage-price inflation? </w:t>
      </w:r>
      <w:r w:rsidRPr="00DD5F31">
        <w:rPr>
          <w:sz w:val="16"/>
        </w:rPr>
        <w:t xml:space="preserve">Well, first we must ask: how would this occur? The answer to that question is simple: </w:t>
      </w:r>
      <w:r w:rsidRPr="003E5E90">
        <w:rPr>
          <w:rStyle w:val="StyleUnderline"/>
        </w:rPr>
        <w:t xml:space="preserve">workers would engage in strikes to </w:t>
      </w:r>
      <w:r w:rsidRPr="00660F00">
        <w:rPr>
          <w:rStyle w:val="Emphasis"/>
        </w:rPr>
        <w:t>try to get pay hikes</w:t>
      </w:r>
      <w:r w:rsidRPr="00DD5F31">
        <w:rPr>
          <w:sz w:val="16"/>
        </w:rPr>
        <w:t xml:space="preserve">. Do we have evidence to support this? </w:t>
      </w:r>
      <w:proofErr w:type="gramStart"/>
      <w:r w:rsidRPr="00DD5F31">
        <w:rPr>
          <w:sz w:val="16"/>
        </w:rPr>
        <w:t>Of course</w:t>
      </w:r>
      <w:proofErr w:type="gramEnd"/>
      <w:r w:rsidRPr="00DD5F31">
        <w:rPr>
          <w:sz w:val="16"/>
        </w:rPr>
        <w:t xml:space="preserve"> we do! Matias Vernengo has laid the whole thing out in a post here. But the key graph is probably this one,</w:t>
      </w:r>
    </w:p>
    <w:p w14:paraId="0CB7807F" w14:textId="77777777" w:rsidR="00367D2F" w:rsidRDefault="00367D2F" w:rsidP="00367D2F">
      <w:r>
        <w:rPr>
          <w:noProof/>
        </w:rPr>
        <w:drawing>
          <wp:inline distT="0" distB="0" distL="0" distR="0" wp14:anchorId="3E2204AA" wp14:editId="3A19C7D3">
            <wp:extent cx="3810000" cy="2286000"/>
            <wp:effectExtent l="0" t="0" r="0" b="0"/>
            <wp:docPr id="627757519" name="Picture 1" descr="confli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lict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286000"/>
                    </a:xfrm>
                    <a:prstGeom prst="rect">
                      <a:avLst/>
                    </a:prstGeom>
                    <a:noFill/>
                    <a:ln>
                      <a:noFill/>
                    </a:ln>
                  </pic:spPr>
                </pic:pic>
              </a:graphicData>
            </a:graphic>
          </wp:inline>
        </w:drawing>
      </w:r>
    </w:p>
    <w:p w14:paraId="76C93AA3" w14:textId="77777777" w:rsidR="00367D2F" w:rsidRPr="00DD5F31" w:rsidRDefault="00367D2F" w:rsidP="00367D2F">
      <w:pPr>
        <w:rPr>
          <w:sz w:val="16"/>
          <w:szCs w:val="16"/>
        </w:rPr>
      </w:pPr>
      <w:r w:rsidRPr="00DD5F31">
        <w:rPr>
          <w:sz w:val="16"/>
          <w:szCs w:val="16"/>
        </w:rPr>
        <w:t xml:space="preserve">If you don’t believe me that the increase in </w:t>
      </w:r>
      <w:proofErr w:type="gramStart"/>
      <w:r w:rsidRPr="00DD5F31">
        <w:rPr>
          <w:sz w:val="16"/>
          <w:szCs w:val="16"/>
        </w:rPr>
        <w:t>strike</w:t>
      </w:r>
      <w:proofErr w:type="gramEnd"/>
      <w:r w:rsidRPr="00DD5F31">
        <w:rPr>
          <w:sz w:val="16"/>
          <w:szCs w:val="16"/>
        </w:rPr>
        <w:t xml:space="preserve"> is strongly correlated with unionisation rates check out this graph.</w:t>
      </w:r>
    </w:p>
    <w:p w14:paraId="20DB6964" w14:textId="77777777" w:rsidR="00367D2F" w:rsidRPr="00DD5F31" w:rsidRDefault="00367D2F" w:rsidP="00367D2F">
      <w:pPr>
        <w:rPr>
          <w:sz w:val="16"/>
          <w:szCs w:val="16"/>
        </w:rPr>
      </w:pPr>
      <w:r w:rsidRPr="00DD5F31">
        <w:rPr>
          <w:sz w:val="16"/>
          <w:szCs w:val="16"/>
        </w:rPr>
        <w:t>As Vernengo notes,</w:t>
      </w:r>
    </w:p>
    <w:p w14:paraId="1C66E3A4" w14:textId="77777777" w:rsidR="00367D2F" w:rsidRPr="00A13CCC" w:rsidRDefault="00367D2F" w:rsidP="00367D2F">
      <w:pPr>
        <w:rPr>
          <w:b/>
          <w:bCs/>
          <w:u w:val="single"/>
        </w:rPr>
      </w:pPr>
      <w:proofErr w:type="gramStart"/>
      <w:r w:rsidRPr="003E5E90">
        <w:rPr>
          <w:rStyle w:val="StyleUnderline"/>
        </w:rPr>
        <w:t>That’s is</w:t>
      </w:r>
      <w:proofErr w:type="gramEnd"/>
      <w:r w:rsidRPr="003E5E90">
        <w:rPr>
          <w:rStyle w:val="StyleUnderline"/>
        </w:rPr>
        <w:t xml:space="preserve"> why higher commodity prices in the 1970s, including the oil shocks, led to high inflation back then, but has had a marginal impact this time around. This also suggests that the </w:t>
      </w:r>
      <w:r w:rsidRPr="00660F00">
        <w:rPr>
          <w:rStyle w:val="Emphasis"/>
        </w:rPr>
        <w:t>low inflationary pressures</w:t>
      </w:r>
      <w:r w:rsidRPr="003E5E90">
        <w:rPr>
          <w:rStyle w:val="StyleUnderline"/>
        </w:rPr>
        <w:t xml:space="preserve"> in recent times – Bernanke’s Great Moderation – have less to do with Central Bank ‘credible’ policies than with the </w:t>
      </w:r>
      <w:r w:rsidRPr="00660F00">
        <w:rPr>
          <w:rStyle w:val="Emphasis"/>
        </w:rPr>
        <w:t>attack on unions</w:t>
      </w:r>
      <w:r w:rsidRPr="003E5E90">
        <w:rPr>
          <w:rStyle w:val="StyleUnderline"/>
        </w:rPr>
        <w:t xml:space="preserve"> and workers’ rights.</w:t>
      </w:r>
    </w:p>
    <w:p w14:paraId="3237DAE7" w14:textId="77777777" w:rsidR="00367D2F" w:rsidRPr="00DD5F31" w:rsidRDefault="00367D2F" w:rsidP="00367D2F">
      <w:pPr>
        <w:rPr>
          <w:sz w:val="16"/>
          <w:szCs w:val="16"/>
        </w:rPr>
      </w:pPr>
      <w:r w:rsidRPr="00DD5F31">
        <w:rPr>
          <w:sz w:val="16"/>
          <w:szCs w:val="16"/>
        </w:rPr>
        <w:t>Indeed!</w:t>
      </w:r>
    </w:p>
    <w:p w14:paraId="23D59EF8" w14:textId="77777777" w:rsidR="00367D2F" w:rsidRPr="00DD5F31" w:rsidRDefault="00367D2F" w:rsidP="00367D2F">
      <w:pPr>
        <w:rPr>
          <w:sz w:val="16"/>
          <w:szCs w:val="16"/>
        </w:rPr>
      </w:pPr>
      <w:r w:rsidRPr="00DD5F31">
        <w:rPr>
          <w:sz w:val="16"/>
          <w:szCs w:val="16"/>
        </w:rPr>
        <w:t>So, let’s recap. The causality runs like this,</w:t>
      </w:r>
    </w:p>
    <w:p w14:paraId="55405BC5" w14:textId="77777777" w:rsidR="00367D2F" w:rsidRPr="00DD5F31" w:rsidRDefault="00367D2F" w:rsidP="00367D2F">
      <w:pPr>
        <w:rPr>
          <w:sz w:val="16"/>
          <w:szCs w:val="16"/>
        </w:rPr>
      </w:pPr>
      <w:r w:rsidRPr="00DD5F31">
        <w:rPr>
          <w:sz w:val="16"/>
          <w:szCs w:val="16"/>
        </w:rPr>
        <w:t xml:space="preserve">JG Program =&gt; Zero Unemployment =&gt; Support </w:t>
      </w:r>
      <w:proofErr w:type="gramStart"/>
      <w:r w:rsidRPr="00DD5F31">
        <w:rPr>
          <w:sz w:val="16"/>
          <w:szCs w:val="16"/>
        </w:rPr>
        <w:t>For</w:t>
      </w:r>
      <w:proofErr w:type="gramEnd"/>
      <w:r w:rsidRPr="00DD5F31">
        <w:rPr>
          <w:sz w:val="16"/>
          <w:szCs w:val="16"/>
        </w:rPr>
        <w:t xml:space="preserve"> Unions =&gt; Unionisation =&gt; Potential For Wage-Price Inflation</w:t>
      </w:r>
    </w:p>
    <w:p w14:paraId="210D7FF1" w14:textId="77777777" w:rsidR="00367D2F" w:rsidRPr="00856B3D" w:rsidRDefault="00367D2F" w:rsidP="00367D2F">
      <w:pPr>
        <w:rPr>
          <w:b/>
          <w:u w:val="single"/>
        </w:rPr>
      </w:pPr>
      <w:r w:rsidRPr="00DD5F31">
        <w:rPr>
          <w:sz w:val="16"/>
        </w:rPr>
        <w:t xml:space="preserve">Now, again I am saying: why risk this? </w:t>
      </w:r>
      <w:r w:rsidRPr="00A06434">
        <w:rPr>
          <w:rStyle w:val="StyleUnderline"/>
        </w:rPr>
        <w:t xml:space="preserve">If anything might unwind a JG program after it was put in place it would be inflation. It would </w:t>
      </w:r>
      <w:r w:rsidRPr="00DD5F31">
        <w:rPr>
          <w:sz w:val="16"/>
        </w:rPr>
        <w:t>surely</w:t>
      </w:r>
      <w:r w:rsidRPr="00A06434">
        <w:rPr>
          <w:rStyle w:val="StyleUnderline"/>
        </w:rPr>
        <w:t xml:space="preserve"> be one of the first things on the board for cuts. Indeed, it would probably </w:t>
      </w:r>
      <w:r w:rsidRPr="00660F00">
        <w:rPr>
          <w:rStyle w:val="Emphasis"/>
        </w:rPr>
        <w:t>be pointed to</w:t>
      </w:r>
      <w:r w:rsidRPr="00A06434">
        <w:rPr>
          <w:rStyle w:val="StyleUnderline"/>
        </w:rPr>
        <w:t xml:space="preserve"> as the </w:t>
      </w:r>
      <w:r w:rsidRPr="00660F00">
        <w:rPr>
          <w:rStyle w:val="Emphasis"/>
        </w:rPr>
        <w:t>cause of inflation</w:t>
      </w:r>
      <w:r w:rsidRPr="00A06434">
        <w:rPr>
          <w:rStyle w:val="StyleUnderline"/>
        </w:rPr>
        <w:t xml:space="preserve"> by </w:t>
      </w:r>
      <w:r w:rsidRPr="00660F00">
        <w:rPr>
          <w:rStyle w:val="Emphasis"/>
        </w:rPr>
        <w:t>conservative</w:t>
      </w:r>
      <w:r w:rsidRPr="00A06434">
        <w:rPr>
          <w:rStyle w:val="StyleUnderline"/>
        </w:rPr>
        <w:t xml:space="preserve"> economists. They would say, “Oh, but we told you that silly program would cause demand to rise too high and spark inflation”. And </w:t>
      </w:r>
      <w:proofErr w:type="gramStart"/>
      <w:r w:rsidRPr="00A06434">
        <w:rPr>
          <w:rStyle w:val="StyleUnderline"/>
        </w:rPr>
        <w:t>so</w:t>
      </w:r>
      <w:proofErr w:type="gramEnd"/>
      <w:r w:rsidRPr="00A06434">
        <w:rPr>
          <w:rStyle w:val="StyleUnderline"/>
        </w:rPr>
        <w:t xml:space="preserve"> it would likely be </w:t>
      </w:r>
      <w:r w:rsidRPr="00660F00">
        <w:rPr>
          <w:rStyle w:val="Emphasis"/>
        </w:rPr>
        <w:t>dismantled</w:t>
      </w:r>
      <w:r w:rsidRPr="00A06434">
        <w:rPr>
          <w:rStyle w:val="StyleUnderline"/>
        </w:rPr>
        <w:t xml:space="preserve"> even if the source of the inflation was not </w:t>
      </w:r>
      <w:proofErr w:type="gramStart"/>
      <w:r w:rsidRPr="00A06434">
        <w:rPr>
          <w:rStyle w:val="StyleUnderline"/>
        </w:rPr>
        <w:t>the JG</w:t>
      </w:r>
      <w:proofErr w:type="gramEnd"/>
      <w:r w:rsidRPr="00A06434">
        <w:rPr>
          <w:rStyle w:val="StyleUnderline"/>
        </w:rPr>
        <w:t xml:space="preserve"> itself.</w:t>
      </w:r>
    </w:p>
    <w:p w14:paraId="1DF1FF31" w14:textId="77777777" w:rsidR="00367D2F" w:rsidRDefault="00367D2F" w:rsidP="00367D2F">
      <w:pPr>
        <w:pStyle w:val="Heading4"/>
      </w:pPr>
      <w:r>
        <w:t xml:space="preserve">Wray agrees --- the link is short-term and quick --- the link turn is </w:t>
      </w:r>
      <w:proofErr w:type="gramStart"/>
      <w:r>
        <w:t>slow</w:t>
      </w:r>
      <w:proofErr w:type="gramEnd"/>
      <w:r>
        <w:t xml:space="preserve"> </w:t>
      </w:r>
    </w:p>
    <w:p w14:paraId="67D7CEF1" w14:textId="77777777" w:rsidR="00367D2F" w:rsidRDefault="00367D2F" w:rsidP="00367D2F">
      <w:pPr>
        <w:rPr>
          <w:rStyle w:val="Style13ptBold"/>
        </w:rPr>
      </w:pPr>
      <w:r>
        <w:rPr>
          <w:rStyle w:val="Style13ptBold"/>
        </w:rPr>
        <w:t>Wray ‘20</w:t>
      </w:r>
    </w:p>
    <w:p w14:paraId="5D2AF314" w14:textId="77777777" w:rsidR="00367D2F" w:rsidRPr="00865906" w:rsidRDefault="00367D2F" w:rsidP="00367D2F">
      <w:r w:rsidRPr="005269C7">
        <w:t xml:space="preserve">(L. Randall, </w:t>
      </w:r>
      <w:r>
        <w:t xml:space="preserve">Levy Economics Institute, </w:t>
      </w:r>
      <w:r w:rsidRPr="005269C7">
        <w:t xml:space="preserve">“Job Guarantee,” </w:t>
      </w:r>
      <w:r>
        <w:t xml:space="preserve">The New Palgrave Dictionary of Economics, </w:t>
      </w:r>
      <w:r w:rsidRPr="005269C7">
        <w:t>pg online @ https://link.springer.com/referenceworkentry/10.1057/978-1-349-95121-5_3080-1 //um-ef)</w:t>
      </w:r>
    </w:p>
    <w:p w14:paraId="53BC25F3" w14:textId="77777777" w:rsidR="00367D2F" w:rsidRDefault="00367D2F" w:rsidP="00367D2F">
      <w:r>
        <w:t xml:space="preserve">While it is true that if the </w:t>
      </w:r>
      <w:r w:rsidRPr="004451C1">
        <w:rPr>
          <w:rStyle w:val="StyleUnderline"/>
          <w:highlight w:val="cyan"/>
        </w:rPr>
        <w:t>JG wage is set much above the prevailing minimum wage</w:t>
      </w:r>
      <w:r>
        <w:t xml:space="preserve"> at the time the program is implemented, </w:t>
      </w:r>
      <w:r w:rsidRPr="004451C1">
        <w:rPr>
          <w:rStyle w:val="Emphasis"/>
          <w:highlight w:val="cyan"/>
        </w:rPr>
        <w:t>there could be a one-time bump to wages and prices</w:t>
      </w:r>
      <w:r>
        <w:t xml:space="preserve">, a labour buffer stock program does not by itself pressure wages. </w:t>
      </w:r>
      <w:r w:rsidRPr="004451C1">
        <w:rPr>
          <w:rStyle w:val="StyleUnderline"/>
          <w:highlight w:val="cyan"/>
        </w:rPr>
        <w:t>A large JG program could significantly increase aggregate demand</w:t>
      </w:r>
      <w:r>
        <w:t xml:space="preserve">, however, </w:t>
      </w:r>
      <w:r w:rsidRPr="004451C1">
        <w:rPr>
          <w:rStyle w:val="StyleUnderline"/>
          <w:highlight w:val="cyan"/>
        </w:rPr>
        <w:t>by raising incomes and thus consumption at the bottom of the income distribution</w:t>
      </w:r>
      <w:r>
        <w:t xml:space="preserve">. </w:t>
      </w:r>
      <w:r w:rsidRPr="004451C1">
        <w:rPr>
          <w:rStyle w:val="Emphasis"/>
          <w:highlight w:val="cyan"/>
        </w:rPr>
        <w:t>This could lead to some inflation pressure</w:t>
      </w:r>
      <w:r>
        <w:t xml:space="preserve">, at least </w:t>
      </w:r>
      <w:r w:rsidRPr="004451C1">
        <w:rPr>
          <w:rStyle w:val="StyleUnderline"/>
          <w:highlight w:val="cyan"/>
        </w:rPr>
        <w:t>until the economy adapts to the higher level of aggregate demand</w:t>
      </w:r>
      <w:r>
        <w:t xml:space="preserve"> by increasing potential supply.</w:t>
      </w:r>
    </w:p>
    <w:p w14:paraId="7408B364" w14:textId="77777777" w:rsidR="00367D2F" w:rsidRDefault="00367D2F" w:rsidP="00367D2F"/>
    <w:p w14:paraId="0CD6F48C" w14:textId="77777777" w:rsidR="00367D2F" w:rsidRPr="00933225" w:rsidRDefault="00367D2F" w:rsidP="00367D2F"/>
    <w:p w14:paraId="2D706405" w14:textId="77777777" w:rsidR="00367D2F" w:rsidRPr="00827830" w:rsidRDefault="00367D2F" w:rsidP="00367D2F">
      <w:pPr>
        <w:pStyle w:val="Heading4"/>
      </w:pPr>
      <w:r w:rsidRPr="00827830">
        <w:t xml:space="preserve">Jobs guarantee costs hundreds of billions, devastates the private sector and leads to a wage price spiral. </w:t>
      </w:r>
    </w:p>
    <w:p w14:paraId="4BB9E065" w14:textId="77777777" w:rsidR="00367D2F" w:rsidRPr="00A30B12" w:rsidRDefault="00367D2F" w:rsidP="00367D2F">
      <w:r w:rsidRPr="00DA31E3">
        <w:rPr>
          <w:rStyle w:val="Style13ptBold"/>
        </w:rPr>
        <w:t>Bhandari ’19</w:t>
      </w:r>
      <w:r>
        <w:t xml:space="preserve"> [Ryan; 03-25-2019; “What Is the “Federal Jobs Guarantee” and What are People Saying About it?”; Third Way; </w:t>
      </w:r>
      <w:hyperlink r:id="rId12" w:history="1">
        <w:r w:rsidRPr="00A87CC6">
          <w:rPr>
            <w:rStyle w:val="Hyperlink"/>
          </w:rPr>
          <w:t>https://www.thirdway.org/memo/what-is-the-federal-jobs-guarantee-and-what-are-people-saying-about-it</w:t>
        </w:r>
      </w:hyperlink>
      <w:r>
        <w:t xml:space="preserve"> \\pairie]</w:t>
      </w:r>
    </w:p>
    <w:p w14:paraId="34E24E98" w14:textId="77777777" w:rsidR="00367D2F" w:rsidRPr="00AF2A2B" w:rsidRDefault="00367D2F" w:rsidP="00367D2F">
      <w:pPr>
        <w:rPr>
          <w:sz w:val="16"/>
        </w:rPr>
      </w:pPr>
      <w:r w:rsidRPr="00AF2A2B">
        <w:rPr>
          <w:sz w:val="16"/>
        </w:rPr>
        <w:t xml:space="preserve">#2: The cost is enormous. A </w:t>
      </w:r>
      <w:r w:rsidRPr="00AF2A2B">
        <w:rPr>
          <w:rStyle w:val="StyleUnderline"/>
        </w:rPr>
        <w:t xml:space="preserve">federal jobs guarantee will cost at least </w:t>
      </w:r>
      <w:r w:rsidRPr="00660F00">
        <w:rPr>
          <w:rStyle w:val="Emphasis"/>
        </w:rPr>
        <w:t>hundreds of billions</w:t>
      </w:r>
      <w:r w:rsidRPr="00AF2A2B">
        <w:rPr>
          <w:rStyle w:val="StyleUnderline"/>
        </w:rPr>
        <w:t xml:space="preserve"> of dollars per year and </w:t>
      </w:r>
      <w:r w:rsidRPr="00660F00">
        <w:rPr>
          <w:rStyle w:val="Emphasis"/>
        </w:rPr>
        <w:t>much more during a recession</w:t>
      </w:r>
      <w:r w:rsidRPr="00AF2A2B">
        <w:rPr>
          <w:rStyle w:val="StyleUnderline"/>
        </w:rPr>
        <w:t xml:space="preserve"> when the employment </w:t>
      </w:r>
      <w:proofErr w:type="gramStart"/>
      <w:r w:rsidRPr="00AF2A2B">
        <w:rPr>
          <w:rStyle w:val="StyleUnderline"/>
        </w:rPr>
        <w:t>rolls</w:t>
      </w:r>
      <w:proofErr w:type="gramEnd"/>
      <w:r w:rsidRPr="00AF2A2B">
        <w:rPr>
          <w:rStyle w:val="StyleUnderline"/>
        </w:rPr>
        <w:t xml:space="preserve"> for the government would naturally increase</w:t>
      </w:r>
      <w:r w:rsidRPr="00AF2A2B">
        <w:rPr>
          <w:sz w:val="16"/>
        </w:rPr>
        <w:t>. Here are the cost estimates from both plans based on people participating in the jobs guarantee:</w:t>
      </w:r>
    </w:p>
    <w:p w14:paraId="68EDF721" w14:textId="77777777" w:rsidR="00367D2F" w:rsidRDefault="00367D2F" w:rsidP="00367D2F">
      <w:r w:rsidRPr="00A30B12">
        <w:rPr>
          <w:noProof/>
        </w:rPr>
        <w:drawing>
          <wp:inline distT="0" distB="0" distL="0" distR="0" wp14:anchorId="0A13A9DF" wp14:editId="2F6876AD">
            <wp:extent cx="4534293" cy="1508891"/>
            <wp:effectExtent l="0" t="0" r="0" b="0"/>
            <wp:docPr id="1514051387" name="Picture 1" descr="A picture containing text, screenshot, fon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51387" name="Picture 1" descr="A picture containing text, screenshot, font, white&#10;&#10;Description automatically generated"/>
                    <pic:cNvPicPr/>
                  </pic:nvPicPr>
                  <pic:blipFill>
                    <a:blip r:embed="rId13"/>
                    <a:stretch>
                      <a:fillRect/>
                    </a:stretch>
                  </pic:blipFill>
                  <pic:spPr>
                    <a:xfrm>
                      <a:off x="0" y="0"/>
                      <a:ext cx="4534293" cy="1508891"/>
                    </a:xfrm>
                    <a:prstGeom prst="rect">
                      <a:avLst/>
                    </a:prstGeom>
                  </pic:spPr>
                </pic:pic>
              </a:graphicData>
            </a:graphic>
          </wp:inline>
        </w:drawing>
      </w:r>
    </w:p>
    <w:p w14:paraId="0C2EABFF" w14:textId="77777777" w:rsidR="00367D2F" w:rsidRPr="00607834" w:rsidRDefault="00367D2F" w:rsidP="00367D2F">
      <w:pPr>
        <w:rPr>
          <w:sz w:val="16"/>
        </w:rPr>
      </w:pPr>
      <w:r w:rsidRPr="00AF2A2B">
        <w:rPr>
          <w:rStyle w:val="StyleUnderline"/>
        </w:rPr>
        <w:t xml:space="preserve">With annual federal outlays at roughly $4.5 trillion, we’re talking about anywhere from a </w:t>
      </w:r>
      <w:r w:rsidRPr="00660F00">
        <w:rPr>
          <w:rStyle w:val="Emphasis"/>
        </w:rPr>
        <w:t>10-20% increase</w:t>
      </w:r>
      <w:r w:rsidRPr="00AF2A2B">
        <w:rPr>
          <w:rStyle w:val="StyleUnderline"/>
        </w:rPr>
        <w:t xml:space="preserve"> in </w:t>
      </w:r>
      <w:r w:rsidRPr="00660F00">
        <w:rPr>
          <w:rStyle w:val="Emphasis"/>
        </w:rPr>
        <w:t>spending</w:t>
      </w:r>
      <w:r w:rsidRPr="00AF2A2B">
        <w:rPr>
          <w:rStyle w:val="StyleUnderline"/>
        </w:rPr>
        <w:t xml:space="preserve"> to pay for the jobs guarantee</w:t>
      </w:r>
      <w:r w:rsidRPr="00AF2A2B">
        <w:rPr>
          <w:sz w:val="16"/>
        </w:rPr>
        <w:t>.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another?”2Even though the cost of the program could be partially offset through decreasing social assistance costs, it’s still very uncertain how and when these savings would materialize. What we’re left with is a new program taking up funding that could be used instead for things like increased childcare, training support, expanded health care coverage, and more.</w:t>
      </w:r>
    </w:p>
    <w:p w14:paraId="7589048A" w14:textId="77777777" w:rsidR="00367D2F" w:rsidRPr="00A13CCC" w:rsidRDefault="00367D2F" w:rsidP="00367D2F">
      <w:pPr>
        <w:rPr>
          <w:b/>
          <w:bCs/>
          <w:u w:val="single"/>
        </w:rPr>
      </w:pPr>
      <w:r w:rsidRPr="00607834">
        <w:rPr>
          <w:sz w:val="16"/>
        </w:rPr>
        <w:t xml:space="preserve">#3: </w:t>
      </w:r>
      <w:r w:rsidRPr="00CA0C3D">
        <w:rPr>
          <w:rStyle w:val="StyleUnderline"/>
        </w:rPr>
        <w:t>It could crowd out tens of millions of private sector jobs</w:t>
      </w:r>
      <w:r w:rsidRPr="00607834">
        <w:rPr>
          <w:sz w:val="16"/>
        </w:rPr>
        <w:t xml:space="preserve">. There are currently 54 million people who earn $15 an hour or less. When they find out the federal government is offering $15 an hour plus benefits and permanent job security, many of those workers would quit their current job and join the federal workforce.3 Companies that could afford to would raise wages to keep some of these workers; other </w:t>
      </w:r>
      <w:r w:rsidRPr="00987865">
        <w:rPr>
          <w:rStyle w:val="StyleUnderline"/>
        </w:rPr>
        <w:t xml:space="preserve">companies would simply </w:t>
      </w:r>
      <w:r w:rsidRPr="00660F00">
        <w:rPr>
          <w:rStyle w:val="Emphasis"/>
        </w:rPr>
        <w:t>go out of business</w:t>
      </w:r>
      <w:r w:rsidRPr="00607834">
        <w:rPr>
          <w:sz w:val="16"/>
        </w:rPr>
        <w:t xml:space="preserve">. </w:t>
      </w:r>
      <w:r w:rsidRPr="00CA0C3D">
        <w:rPr>
          <w:rStyle w:val="StyleUnderline"/>
        </w:rPr>
        <w:t xml:space="preserve">The </w:t>
      </w:r>
      <w:r w:rsidRPr="00660F00">
        <w:rPr>
          <w:rStyle w:val="Emphasis"/>
        </w:rPr>
        <w:t>labor markets</w:t>
      </w:r>
      <w:r w:rsidRPr="00CA0C3D">
        <w:rPr>
          <w:rStyle w:val="StyleUnderline"/>
        </w:rPr>
        <w:t xml:space="preserve"> would be </w:t>
      </w:r>
      <w:r w:rsidRPr="00660F00">
        <w:rPr>
          <w:rStyle w:val="Emphasis"/>
        </w:rPr>
        <w:t>controlled</w:t>
      </w:r>
      <w:r w:rsidRPr="00CA0C3D">
        <w:rPr>
          <w:rStyle w:val="StyleUnderline"/>
        </w:rPr>
        <w:t xml:space="preserve"> by the government in ways </w:t>
      </w:r>
      <w:r w:rsidRPr="00660F00">
        <w:rPr>
          <w:rStyle w:val="Emphasis"/>
        </w:rPr>
        <w:t>never seen before</w:t>
      </w:r>
      <w:r w:rsidRPr="00CA0C3D">
        <w:rPr>
          <w:rStyle w:val="StyleUnderline"/>
        </w:rPr>
        <w:t xml:space="preserve"> in America. And even if just half of low-wage private sector workers quit, the number of federal employees would rise by between 35 and 40 million.4 Costs to the government would then rise to anywhere from </w:t>
      </w:r>
      <w:r w:rsidRPr="00660F00">
        <w:rPr>
          <w:rStyle w:val="Emphasis"/>
        </w:rPr>
        <w:t>$1.6 trillion to $2.24 trillion per year</w:t>
      </w:r>
      <w:r w:rsidRPr="00CA0C3D">
        <w:rPr>
          <w:rStyle w:val="StyleUnderline"/>
        </w:rPr>
        <w:t xml:space="preserve">, and the </w:t>
      </w:r>
      <w:r w:rsidRPr="00660F00">
        <w:rPr>
          <w:rStyle w:val="Emphasis"/>
        </w:rPr>
        <w:t>private sector</w:t>
      </w:r>
      <w:r w:rsidRPr="00CA0C3D">
        <w:rPr>
          <w:rStyle w:val="StyleUnderline"/>
        </w:rPr>
        <w:t xml:space="preserve"> would see </w:t>
      </w:r>
      <w:r w:rsidRPr="00660F00">
        <w:rPr>
          <w:rStyle w:val="Emphasis"/>
        </w:rPr>
        <w:t>massive repercussions.</w:t>
      </w:r>
    </w:p>
    <w:p w14:paraId="24801719" w14:textId="77777777" w:rsidR="00367D2F" w:rsidRPr="00607834" w:rsidRDefault="00367D2F" w:rsidP="00367D2F">
      <w:pPr>
        <w:rPr>
          <w:sz w:val="16"/>
        </w:rPr>
      </w:pPr>
      <w:r w:rsidRPr="00607834">
        <w:rPr>
          <w:sz w:val="16"/>
        </w:rPr>
        <w:t xml:space="preserve">#4: </w:t>
      </w:r>
      <w:r w:rsidRPr="00660F00">
        <w:rPr>
          <w:rStyle w:val="Emphasis"/>
        </w:rPr>
        <w:t>Inflation would rise</w:t>
      </w:r>
      <w:r w:rsidRPr="00607834">
        <w:rPr>
          <w:rStyle w:val="StyleUnderline"/>
        </w:rPr>
        <w:t>. A sudden</w:t>
      </w:r>
      <w:r w:rsidRPr="00660F00">
        <w:rPr>
          <w:rStyle w:val="Emphasis"/>
        </w:rPr>
        <w:t xml:space="preserve"> increase</w:t>
      </w:r>
      <w:r w:rsidRPr="00607834">
        <w:rPr>
          <w:rStyle w:val="StyleUnderline"/>
        </w:rPr>
        <w:t xml:space="preserve"> in the </w:t>
      </w:r>
      <w:r w:rsidRPr="00660F00">
        <w:rPr>
          <w:rStyle w:val="Emphasis"/>
        </w:rPr>
        <w:t>cost of labor</w:t>
      </w:r>
      <w:r w:rsidRPr="00607834">
        <w:rPr>
          <w:rStyle w:val="StyleUnderline"/>
        </w:rPr>
        <w:t xml:space="preserve"> for businesses will lead to inflation throughout the economy because of higher business costs that will need to be passed on to consumers</w:t>
      </w:r>
      <w:r w:rsidRPr="00607834">
        <w:rPr>
          <w:sz w:val="16"/>
        </w:rPr>
        <w:t xml:space="preserve">. In addition, </w:t>
      </w:r>
      <w:r w:rsidRPr="00607834">
        <w:rPr>
          <w:rStyle w:val="StyleUnderline"/>
        </w:rPr>
        <w:t>when only those at the bottom of the income distribution get a defacto raise to $15, there are upstream consequences. Workers who were making $15 an hour may demand $20 an hour now. Workers making $20 an hour might want $25 an hour and so on.</w:t>
      </w:r>
      <w:r w:rsidRPr="00607834">
        <w:rPr>
          <w:sz w:val="16"/>
        </w:rPr>
        <w:t xml:space="preserve"> This may seem like a benefit, but “</w:t>
      </w:r>
      <w:r w:rsidRPr="00607834">
        <w:rPr>
          <w:rStyle w:val="StyleUnderline"/>
        </w:rPr>
        <w:t xml:space="preserve">this is a story of serious </w:t>
      </w:r>
      <w:r w:rsidRPr="00660F00">
        <w:rPr>
          <w:rStyle w:val="Emphasis"/>
        </w:rPr>
        <w:t>wage-price spiral</w:t>
      </w:r>
      <w:r w:rsidRPr="00607834">
        <w:rPr>
          <w:rStyle w:val="StyleUnderline"/>
        </w:rPr>
        <w:t>, unless we introduce other measures</w:t>
      </w:r>
      <w:r w:rsidRPr="00607834">
        <w:rPr>
          <w:sz w:val="16"/>
        </w:rPr>
        <w:t>,” warns progressive economist Dean Baker.5 We have been very fortunate that inflation has been well under control for the last few decades. A federal jobs guarantee could change that pretty quickly.</w:t>
      </w:r>
    </w:p>
    <w:p w14:paraId="6102E263" w14:textId="77777777" w:rsidR="00367D2F" w:rsidRDefault="00367D2F" w:rsidP="00367D2F"/>
    <w:p w14:paraId="46B3D4AB" w14:textId="77777777" w:rsidR="00367D2F" w:rsidRDefault="00367D2F" w:rsidP="00367D2F">
      <w:pPr>
        <w:pStyle w:val="Heading3"/>
      </w:pPr>
      <w:r>
        <w:t>2NC --- AT: Link Turn/No Link</w:t>
      </w:r>
    </w:p>
    <w:p w14:paraId="7BF282C1" w14:textId="77777777" w:rsidR="00367D2F" w:rsidRPr="00933225" w:rsidRDefault="00367D2F" w:rsidP="00367D2F"/>
    <w:p w14:paraId="218F0FC4" w14:textId="77777777" w:rsidR="00367D2F" w:rsidRPr="00221184" w:rsidRDefault="00367D2F" w:rsidP="00367D2F">
      <w:pPr>
        <w:pStyle w:val="Heading4"/>
      </w:pPr>
      <w:r>
        <w:t xml:space="preserve">You are </w:t>
      </w:r>
      <w:r w:rsidRPr="00221184">
        <w:rPr>
          <w:u w:val="single"/>
        </w:rPr>
        <w:t>mathematically</w:t>
      </w:r>
      <w:r>
        <w:t xml:space="preserve"> wrong— wage resets </w:t>
      </w:r>
      <w:r w:rsidRPr="00221184">
        <w:rPr>
          <w:u w:val="single"/>
        </w:rPr>
        <w:t>trigger</w:t>
      </w:r>
      <w:r>
        <w:t xml:space="preserve"> a wage price </w:t>
      </w:r>
      <w:proofErr w:type="gramStart"/>
      <w:r w:rsidRPr="00221184">
        <w:rPr>
          <w:u w:val="single"/>
        </w:rPr>
        <w:t>spiral</w:t>
      </w:r>
      <w:proofErr w:type="gramEnd"/>
    </w:p>
    <w:p w14:paraId="085C8A2E" w14:textId="77777777" w:rsidR="00367D2F" w:rsidRPr="00221184" w:rsidRDefault="00367D2F" w:rsidP="00367D2F">
      <w:r w:rsidRPr="00221184">
        <w:rPr>
          <w:rStyle w:val="Style13ptBold"/>
        </w:rPr>
        <w:t>Lorenzoni and Werning 23</w:t>
      </w:r>
      <w:r w:rsidRPr="00221184">
        <w:t xml:space="preserve"> (Guido Lorenzoni is the Breen Family Professor of Economics at Northwestern University; Iván Werning is a professor at the MIT Department of Economics; January 2023; “Wage Price Spirals”; </w:t>
      </w:r>
      <w:hyperlink r:id="rId14" w:history="1">
        <w:r w:rsidRPr="00221184">
          <w:rPr>
            <w:rStyle w:val="Hyperlink"/>
          </w:rPr>
          <w:t>https://economics.mit.edu/sites/default/files/inline-files/WagePriceSpirals.pdf</w:t>
        </w:r>
      </w:hyperlink>
      <w:r w:rsidRPr="00221184">
        <w:t>; // AP)</w:t>
      </w:r>
    </w:p>
    <w:p w14:paraId="612DAE1F" w14:textId="77777777" w:rsidR="00367D2F" w:rsidRDefault="00367D2F" w:rsidP="00367D2F">
      <w:pPr>
        <w:rPr>
          <w:sz w:val="16"/>
        </w:rPr>
      </w:pPr>
      <w:r>
        <w:rPr>
          <w:sz w:val="16"/>
        </w:rPr>
        <w:t>mpl = marginal product of labor</w:t>
      </w:r>
    </w:p>
    <w:p w14:paraId="307DC9EF" w14:textId="77777777" w:rsidR="00367D2F" w:rsidRDefault="00367D2F" w:rsidP="00367D2F">
      <w:pPr>
        <w:rPr>
          <w:sz w:val="16"/>
        </w:rPr>
      </w:pPr>
      <w:r>
        <w:rPr>
          <w:sz w:val="16"/>
        </w:rPr>
        <w:t>mrs = marginal rate of substitution</w:t>
      </w:r>
    </w:p>
    <w:p w14:paraId="64B8942A" w14:textId="77777777" w:rsidR="00367D2F" w:rsidRPr="00221184" w:rsidRDefault="00367D2F" w:rsidP="00367D2F">
      <w:pPr>
        <w:rPr>
          <w:sz w:val="16"/>
          <w:szCs w:val="16"/>
        </w:rPr>
      </w:pPr>
      <w:r w:rsidRPr="00221184">
        <w:rPr>
          <w:sz w:val="16"/>
          <w:szCs w:val="16"/>
        </w:rPr>
        <w:t>5 Total and Relative Effects of the Wage Price Spiral</w:t>
      </w:r>
    </w:p>
    <w:p w14:paraId="1818EDE5" w14:textId="77777777" w:rsidR="00367D2F" w:rsidRPr="00132848" w:rsidRDefault="00367D2F" w:rsidP="00367D2F">
      <w:pPr>
        <w:rPr>
          <w:b/>
          <w:bCs/>
          <w:u w:val="single"/>
        </w:rPr>
      </w:pPr>
      <w:r w:rsidRPr="00D0586C">
        <w:rPr>
          <w:sz w:val="16"/>
        </w:rPr>
        <w:t xml:space="preserve">Building on the results of the previous section, </w:t>
      </w:r>
      <w:r w:rsidRPr="00132848">
        <w:rPr>
          <w:b/>
          <w:bCs/>
          <w:u w:val="single"/>
        </w:rPr>
        <w:t xml:space="preserve">we now turn to distinguishing the total effect of the </w:t>
      </w:r>
      <w:r w:rsidRPr="00221184">
        <w:rPr>
          <w:rStyle w:val="Emphasis"/>
        </w:rPr>
        <w:t>wage price spiral mechanism</w:t>
      </w:r>
      <w:r w:rsidRPr="00132848">
        <w:rPr>
          <w:b/>
          <w:bCs/>
          <w:u w:val="single"/>
        </w:rPr>
        <w:t xml:space="preserve"> on (wage and price) </w:t>
      </w:r>
      <w:r w:rsidRPr="00221184">
        <w:rPr>
          <w:rStyle w:val="Emphasis"/>
        </w:rPr>
        <w:t>inflation</w:t>
      </w:r>
      <w:r w:rsidRPr="00132848">
        <w:rPr>
          <w:b/>
          <w:bCs/>
          <w:u w:val="single"/>
        </w:rPr>
        <w:t xml:space="preserve">, from its </w:t>
      </w:r>
      <w:r w:rsidRPr="00221184">
        <w:rPr>
          <w:rStyle w:val="Emphasis"/>
        </w:rPr>
        <w:t>relative effect</w:t>
      </w:r>
      <w:r w:rsidRPr="00132848">
        <w:rPr>
          <w:b/>
          <w:bCs/>
          <w:u w:val="single"/>
        </w:rPr>
        <w:t xml:space="preserve"> (wage vs price inflation).</w:t>
      </w:r>
    </w:p>
    <w:p w14:paraId="0F6B2D7B" w14:textId="77777777" w:rsidR="00367D2F" w:rsidRPr="00D0586C" w:rsidRDefault="00367D2F" w:rsidP="00367D2F">
      <w:pPr>
        <w:rPr>
          <w:sz w:val="16"/>
        </w:rPr>
      </w:pPr>
      <w:r>
        <w:rPr>
          <w:noProof/>
        </w:rPr>
        <w:drawing>
          <wp:inline distT="0" distB="0" distL="0" distR="0" wp14:anchorId="559D9A32" wp14:editId="1A3157B8">
            <wp:extent cx="5514975" cy="4248150"/>
            <wp:effectExtent l="0" t="0" r="9525" b="0"/>
            <wp:docPr id="640612456" name="Picture 1" descr="A picture containing line, diagram, text,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12456" name="Picture 1" descr="A picture containing line, diagram, text, triangle&#10;&#10;Description automatically generated"/>
                    <pic:cNvPicPr/>
                  </pic:nvPicPr>
                  <pic:blipFill>
                    <a:blip r:embed="rId15"/>
                    <a:stretch>
                      <a:fillRect/>
                    </a:stretch>
                  </pic:blipFill>
                  <pic:spPr>
                    <a:xfrm>
                      <a:off x="0" y="0"/>
                      <a:ext cx="5514975" cy="4248150"/>
                    </a:xfrm>
                    <a:prstGeom prst="rect">
                      <a:avLst/>
                    </a:prstGeom>
                  </pic:spPr>
                </pic:pic>
              </a:graphicData>
            </a:graphic>
          </wp:inline>
        </w:drawing>
      </w:r>
    </w:p>
    <w:p w14:paraId="1DBC7F82" w14:textId="77777777" w:rsidR="00367D2F" w:rsidRPr="00D0586C" w:rsidRDefault="00367D2F" w:rsidP="00367D2F">
      <w:pPr>
        <w:rPr>
          <w:sz w:val="16"/>
        </w:rPr>
      </w:pPr>
      <w:r w:rsidRPr="00D0586C">
        <w:rPr>
          <w:sz w:val="16"/>
        </w:rPr>
        <w:t xml:space="preserve">Let’s focus on shocks that produce exponentially decaying paths for mpl and mrs. </w:t>
      </w:r>
      <w:r w:rsidRPr="00132848">
        <w:rPr>
          <w:b/>
          <w:bCs/>
          <w:u w:val="single"/>
        </w:rPr>
        <w:t xml:space="preserve">The economy </w:t>
      </w:r>
      <w:proofErr w:type="gramStart"/>
      <w:r w:rsidRPr="00132848">
        <w:rPr>
          <w:b/>
          <w:bCs/>
          <w:u w:val="single"/>
        </w:rPr>
        <w:t>is</w:t>
      </w:r>
      <w:proofErr w:type="gramEnd"/>
      <w:r w:rsidRPr="00132848">
        <w:rPr>
          <w:b/>
          <w:bCs/>
          <w:u w:val="single"/>
        </w:rPr>
        <w:t xml:space="preserve"> in steady state before time 0. At time 0, there is an </w:t>
      </w:r>
      <w:r w:rsidRPr="00221184">
        <w:rPr>
          <w:rStyle w:val="Emphasis"/>
        </w:rPr>
        <w:t>unexpected shock</w:t>
      </w:r>
      <w:r w:rsidRPr="00D0586C">
        <w:rPr>
          <w:sz w:val="16"/>
        </w:rPr>
        <w:t xml:space="preserve"> and from then </w:t>
      </w:r>
      <w:proofErr w:type="gramStart"/>
      <w:r w:rsidRPr="00D0586C">
        <w:rPr>
          <w:sz w:val="16"/>
        </w:rPr>
        <w:t>on</w:t>
      </w:r>
      <w:proofErr w:type="gramEnd"/>
      <w:r w:rsidRPr="00D0586C">
        <w:rPr>
          <w:sz w:val="16"/>
        </w:rPr>
        <w:t xml:space="preserve"> the paths of mpl and mrs are </w:t>
      </w:r>
    </w:p>
    <w:p w14:paraId="63745E10" w14:textId="77777777" w:rsidR="00367D2F" w:rsidRPr="00D0586C" w:rsidRDefault="00367D2F" w:rsidP="00367D2F">
      <w:pPr>
        <w:rPr>
          <w:sz w:val="16"/>
          <w:szCs w:val="16"/>
        </w:rPr>
      </w:pPr>
      <w:r w:rsidRPr="00D0586C">
        <w:rPr>
          <w:sz w:val="16"/>
          <w:szCs w:val="16"/>
        </w:rPr>
        <w:t>mplt = mpl0e −δ</w:t>
      </w:r>
      <w:proofErr w:type="gramStart"/>
      <w:r w:rsidRPr="00D0586C">
        <w:rPr>
          <w:sz w:val="16"/>
          <w:szCs w:val="16"/>
        </w:rPr>
        <w:t>t ,</w:t>
      </w:r>
      <w:proofErr w:type="gramEnd"/>
      <w:r w:rsidRPr="00D0586C">
        <w:rPr>
          <w:sz w:val="16"/>
          <w:szCs w:val="16"/>
        </w:rPr>
        <w:t xml:space="preserve"> mrst = mrs0e −δt , </w:t>
      </w:r>
    </w:p>
    <w:p w14:paraId="024982BA" w14:textId="77777777" w:rsidR="00367D2F" w:rsidRPr="00D0586C" w:rsidRDefault="00367D2F" w:rsidP="00367D2F">
      <w:pPr>
        <w:rPr>
          <w:sz w:val="16"/>
          <w:szCs w:val="16"/>
        </w:rPr>
      </w:pPr>
      <w:r w:rsidRPr="00D0586C">
        <w:rPr>
          <w:sz w:val="16"/>
          <w:szCs w:val="16"/>
        </w:rPr>
        <w:t xml:space="preserve">where δ is the speed at which the shock dies out. </w:t>
      </w:r>
    </w:p>
    <w:p w14:paraId="5928D729" w14:textId="77777777" w:rsidR="00367D2F" w:rsidRPr="00D0586C" w:rsidRDefault="00367D2F" w:rsidP="00367D2F">
      <w:pPr>
        <w:rPr>
          <w:sz w:val="16"/>
          <w:szCs w:val="16"/>
        </w:rPr>
      </w:pPr>
      <w:r w:rsidRPr="00D0586C">
        <w:rPr>
          <w:sz w:val="16"/>
          <w:szCs w:val="16"/>
        </w:rPr>
        <w:t xml:space="preserve">Define the </w:t>
      </w:r>
      <w:proofErr w:type="gramStart"/>
      <w:r w:rsidRPr="00D0586C">
        <w:rPr>
          <w:sz w:val="16"/>
          <w:szCs w:val="16"/>
        </w:rPr>
        <w:t>coefficients</w:t>
      </w:r>
      <w:proofErr w:type="gramEnd"/>
    </w:p>
    <w:p w14:paraId="0ED32594" w14:textId="77777777" w:rsidR="00367D2F" w:rsidRPr="00D0586C" w:rsidRDefault="00367D2F" w:rsidP="00367D2F">
      <w:pPr>
        <w:rPr>
          <w:sz w:val="16"/>
          <w:szCs w:val="16"/>
        </w:rPr>
      </w:pPr>
      <w:r w:rsidRPr="00D0586C">
        <w:rPr>
          <w:sz w:val="16"/>
          <w:szCs w:val="16"/>
        </w:rPr>
        <w:t xml:space="preserve"> ψ = r2 r2 + δ −r1 −r1 + </w:t>
      </w:r>
      <w:proofErr w:type="gramStart"/>
      <w:r w:rsidRPr="00D0586C">
        <w:rPr>
          <w:sz w:val="16"/>
          <w:szCs w:val="16"/>
        </w:rPr>
        <w:t>ρ ,</w:t>
      </w:r>
      <w:proofErr w:type="gramEnd"/>
      <w:r w:rsidRPr="00D0586C">
        <w:rPr>
          <w:sz w:val="16"/>
          <w:szCs w:val="16"/>
        </w:rPr>
        <w:t xml:space="preserve"> κ = Λp Λp + Λw , </w:t>
      </w:r>
    </w:p>
    <w:p w14:paraId="5555558A" w14:textId="77777777" w:rsidR="00367D2F" w:rsidRPr="00D0586C" w:rsidRDefault="00367D2F" w:rsidP="00367D2F">
      <w:pPr>
        <w:rPr>
          <w:sz w:val="16"/>
          <w:szCs w:val="16"/>
        </w:rPr>
      </w:pPr>
      <w:r w:rsidRPr="00D0586C">
        <w:rPr>
          <w:sz w:val="16"/>
          <w:szCs w:val="16"/>
        </w:rPr>
        <w:t xml:space="preserve">which are both in (0, 1). </w:t>
      </w:r>
    </w:p>
    <w:p w14:paraId="45BF6081" w14:textId="77777777" w:rsidR="00367D2F" w:rsidRPr="00D0586C" w:rsidRDefault="00367D2F" w:rsidP="00367D2F">
      <w:pPr>
        <w:rPr>
          <w:sz w:val="16"/>
          <w:szCs w:val="16"/>
        </w:rPr>
      </w:pPr>
      <w:r w:rsidRPr="00D0586C">
        <w:rPr>
          <w:sz w:val="16"/>
          <w:szCs w:val="16"/>
        </w:rPr>
        <w:t xml:space="preserve">Proposition 3. Given exponentially decaying paths for mpl and mrs, the effects on price and wage inflation at t = 0 are </w:t>
      </w:r>
    </w:p>
    <w:p w14:paraId="59E618BE" w14:textId="77777777" w:rsidR="00367D2F" w:rsidRPr="00D0586C" w:rsidRDefault="00367D2F" w:rsidP="00367D2F">
      <w:pPr>
        <w:rPr>
          <w:sz w:val="16"/>
          <w:szCs w:val="16"/>
        </w:rPr>
      </w:pPr>
      <w:r w:rsidRPr="00D0586C">
        <w:rPr>
          <w:sz w:val="16"/>
          <w:szCs w:val="16"/>
        </w:rPr>
        <w:t xml:space="preserve">ω˙ 0 &gt; 0 iff Λp · mpl0 + Λw · mrs0 &gt; </w:t>
      </w:r>
      <w:proofErr w:type="gramStart"/>
      <w:r w:rsidRPr="00D0586C">
        <w:rPr>
          <w:sz w:val="16"/>
          <w:szCs w:val="16"/>
        </w:rPr>
        <w:t>0;</w:t>
      </w:r>
      <w:proofErr w:type="gramEnd"/>
    </w:p>
    <w:p w14:paraId="6B500FBB" w14:textId="77777777" w:rsidR="00367D2F" w:rsidRPr="00D0586C" w:rsidRDefault="00367D2F" w:rsidP="00367D2F">
      <w:pPr>
        <w:rPr>
          <w:sz w:val="16"/>
          <w:szCs w:val="16"/>
        </w:rPr>
      </w:pPr>
      <w:r w:rsidRPr="00D0586C">
        <w:rPr>
          <w:sz w:val="16"/>
          <w:szCs w:val="16"/>
        </w:rPr>
        <w:t xml:space="preserve"> π0 &gt; 0 iff mrs0 &gt; 1 − ψκ ψ (1 − κ) </w:t>
      </w:r>
      <w:proofErr w:type="gramStart"/>
      <w:r w:rsidRPr="00D0586C">
        <w:rPr>
          <w:sz w:val="16"/>
          <w:szCs w:val="16"/>
        </w:rPr>
        <w:t>mpl0;</w:t>
      </w:r>
      <w:proofErr w:type="gramEnd"/>
      <w:r w:rsidRPr="00D0586C">
        <w:rPr>
          <w:sz w:val="16"/>
          <w:szCs w:val="16"/>
        </w:rPr>
        <w:t xml:space="preserve"> </w:t>
      </w:r>
    </w:p>
    <w:p w14:paraId="7978698C" w14:textId="77777777" w:rsidR="00367D2F" w:rsidRPr="00D0586C" w:rsidRDefault="00367D2F" w:rsidP="00367D2F">
      <w:pPr>
        <w:rPr>
          <w:sz w:val="16"/>
          <w:szCs w:val="16"/>
        </w:rPr>
      </w:pPr>
      <w:r w:rsidRPr="00D0586C">
        <w:rPr>
          <w:sz w:val="16"/>
          <w:szCs w:val="16"/>
        </w:rPr>
        <w:t xml:space="preserve">π w 0 &gt; 0 iff mrs0 &gt; ψκ 1 − ψ (1 − κ) </w:t>
      </w:r>
      <w:proofErr w:type="gramStart"/>
      <w:r w:rsidRPr="00D0586C">
        <w:rPr>
          <w:sz w:val="16"/>
          <w:szCs w:val="16"/>
        </w:rPr>
        <w:t>mpl0;</w:t>
      </w:r>
      <w:proofErr w:type="gramEnd"/>
      <w:r w:rsidRPr="00D0586C">
        <w:rPr>
          <w:sz w:val="16"/>
          <w:szCs w:val="16"/>
        </w:rPr>
        <w:t xml:space="preserve"> </w:t>
      </w:r>
    </w:p>
    <w:p w14:paraId="1B76205D" w14:textId="77777777" w:rsidR="00367D2F" w:rsidRPr="00D0586C" w:rsidRDefault="00367D2F" w:rsidP="00367D2F">
      <w:pPr>
        <w:rPr>
          <w:sz w:val="16"/>
          <w:szCs w:val="16"/>
        </w:rPr>
      </w:pPr>
      <w:r w:rsidRPr="00D0586C">
        <w:rPr>
          <w:sz w:val="16"/>
          <w:szCs w:val="16"/>
        </w:rPr>
        <w:t>Where 1−ψκ ψ(1−κ) &gt; 1 &gt; ψκ 1−ψ(1−κ</w:t>
      </w:r>
      <w:proofErr w:type="gramStart"/>
      <w:r w:rsidRPr="00D0586C">
        <w:rPr>
          <w:sz w:val="16"/>
          <w:szCs w:val="16"/>
        </w:rPr>
        <w:t>) .</w:t>
      </w:r>
      <w:proofErr w:type="gramEnd"/>
      <w:r w:rsidRPr="00D0586C">
        <w:rPr>
          <w:sz w:val="16"/>
          <w:szCs w:val="16"/>
        </w:rPr>
        <w:t xml:space="preserve"> </w:t>
      </w:r>
    </w:p>
    <w:p w14:paraId="1DC4570B" w14:textId="77777777" w:rsidR="00367D2F" w:rsidRPr="00221184" w:rsidRDefault="00367D2F" w:rsidP="00367D2F">
      <w:pPr>
        <w:rPr>
          <w:sz w:val="16"/>
        </w:rPr>
      </w:pPr>
      <w:r w:rsidRPr="00221184">
        <w:rPr>
          <w:sz w:val="16"/>
        </w:rPr>
        <w:t xml:space="preserve">The proposition is illustrated in Figure 4, where we drop the time subscript 0 for readability. The green and blue regions are those in which the economy features both price and wage inflation. </w:t>
      </w:r>
      <w:r w:rsidRPr="00132848">
        <w:rPr>
          <w:b/>
          <w:bCs/>
          <w:u w:val="single"/>
        </w:rPr>
        <w:t>Both mrs0 &gt; 0 and mpl0 &lt; 0 are inflationary forces</w:t>
      </w:r>
      <w:r w:rsidRPr="00221184">
        <w:rPr>
          <w:sz w:val="16"/>
        </w:rPr>
        <w:t xml:space="preserve">, and we get inflation as long as one of them is present and strong enough. In particular, </w:t>
      </w:r>
      <w:r w:rsidRPr="00132848">
        <w:rPr>
          <w:b/>
          <w:bCs/>
          <w:u w:val="single"/>
        </w:rPr>
        <w:t xml:space="preserve">mrs0 &gt; 0 acts directly on </w:t>
      </w:r>
      <w:r w:rsidRPr="00221184">
        <w:rPr>
          <w:rStyle w:val="Emphasis"/>
        </w:rPr>
        <w:t>workers’ wage demands</w:t>
      </w:r>
      <w:r w:rsidRPr="00132848">
        <w:rPr>
          <w:b/>
          <w:bCs/>
          <w:u w:val="single"/>
        </w:rPr>
        <w:t xml:space="preserve">, mpl0 &lt; 0 acts directly on </w:t>
      </w:r>
      <w:r w:rsidRPr="00221184">
        <w:rPr>
          <w:rStyle w:val="Emphasis"/>
        </w:rPr>
        <w:t>firms’ price demands</w:t>
      </w:r>
      <w:r w:rsidRPr="00221184">
        <w:rPr>
          <w:sz w:val="16"/>
        </w:rPr>
        <w:t xml:space="preserve">. Both also act indirectly. </w:t>
      </w:r>
      <w:r w:rsidRPr="00132848">
        <w:rPr>
          <w:b/>
          <w:bCs/>
          <w:u w:val="single"/>
        </w:rPr>
        <w:t xml:space="preserve">A higher mrs0, by </w:t>
      </w:r>
      <w:r w:rsidRPr="00221184">
        <w:rPr>
          <w:rStyle w:val="Emphasis"/>
        </w:rPr>
        <w:t>pushing up real wages tends to</w:t>
      </w:r>
      <w:r w:rsidRPr="00132848">
        <w:rPr>
          <w:b/>
          <w:bCs/>
          <w:u w:val="single"/>
        </w:rPr>
        <w:t xml:space="preserve"> increase marginal costs and </w:t>
      </w:r>
      <w:r w:rsidRPr="00221184">
        <w:rPr>
          <w:rStyle w:val="Emphasis"/>
        </w:rPr>
        <w:t>push up price inflation</w:t>
      </w:r>
      <w:r w:rsidRPr="00221184">
        <w:rPr>
          <w:sz w:val="16"/>
        </w:rPr>
        <w:t xml:space="preserve">. </w:t>
      </w:r>
      <w:r w:rsidRPr="00132848">
        <w:rPr>
          <w:b/>
          <w:bCs/>
          <w:u w:val="single"/>
        </w:rPr>
        <w:t xml:space="preserve">A low mpl0, by pushing real wages down, tends to </w:t>
      </w:r>
      <w:r w:rsidRPr="00221184">
        <w:rPr>
          <w:rStyle w:val="Emphasis"/>
        </w:rPr>
        <w:t>increase</w:t>
      </w:r>
      <w:r w:rsidRPr="00132848">
        <w:rPr>
          <w:b/>
          <w:bCs/>
          <w:u w:val="single"/>
        </w:rPr>
        <w:t xml:space="preserve"> wage demands and </w:t>
      </w:r>
      <w:r w:rsidRPr="00221184">
        <w:rPr>
          <w:rStyle w:val="Emphasis"/>
        </w:rPr>
        <w:t>wage inflation</w:t>
      </w:r>
      <w:r w:rsidRPr="00221184">
        <w:rPr>
          <w:sz w:val="16"/>
        </w:rPr>
        <w:t>. The fact that mrs acts directly on wages, while mpl acts directly on prices gives some intuition for why the slope of the π = 0 line is steeper than that of the π w = 0 line. The difference between the green region and the blue region is that in the blue region the real wage declines at t = 0 while it increases in the green region. The reason for the difference is the relative strength of the pressure on price setters and wage setters.</w:t>
      </w:r>
    </w:p>
    <w:p w14:paraId="104C10DF" w14:textId="77777777" w:rsidR="00367D2F" w:rsidRPr="00D0586C" w:rsidRDefault="00367D2F" w:rsidP="00367D2F">
      <w:pPr>
        <w:rPr>
          <w:sz w:val="16"/>
        </w:rPr>
      </w:pPr>
      <w:r w:rsidRPr="00D0586C">
        <w:rPr>
          <w:sz w:val="16"/>
        </w:rPr>
        <w:t xml:space="preserve">Let us now do a different exercise: fix the size of the initial shocks mrs0 &gt; 0 and mpl0 &lt; 0 and change the economy’s parameters to vary the degree by which the shocks get amplified. In particular, let us change the parameters λp and λw. </w:t>
      </w:r>
      <w:r w:rsidRPr="00132848">
        <w:rPr>
          <w:b/>
          <w:bCs/>
          <w:u w:val="single"/>
        </w:rPr>
        <w:t xml:space="preserve">As we </w:t>
      </w:r>
      <w:r w:rsidRPr="00221184">
        <w:rPr>
          <w:rStyle w:val="Emphasis"/>
        </w:rPr>
        <w:t>increase the speed</w:t>
      </w:r>
      <w:r w:rsidRPr="00132848">
        <w:rPr>
          <w:b/>
          <w:bCs/>
          <w:u w:val="single"/>
        </w:rPr>
        <w:t xml:space="preserve"> at which </w:t>
      </w:r>
      <w:r w:rsidRPr="00221184">
        <w:rPr>
          <w:rStyle w:val="Emphasis"/>
        </w:rPr>
        <w:t>wages</w:t>
      </w:r>
      <w:r w:rsidRPr="00132848">
        <w:rPr>
          <w:b/>
          <w:bCs/>
          <w:u w:val="single"/>
        </w:rPr>
        <w:t xml:space="preserve"> and </w:t>
      </w:r>
      <w:r w:rsidRPr="00221184">
        <w:rPr>
          <w:rStyle w:val="Emphasis"/>
        </w:rPr>
        <w:t>prices are reset,</w:t>
      </w:r>
      <w:r w:rsidRPr="00132848">
        <w:rPr>
          <w:b/>
          <w:bCs/>
          <w:u w:val="single"/>
        </w:rPr>
        <w:t xml:space="preserve"> the wage price spiral mechanism gets </w:t>
      </w:r>
      <w:r w:rsidRPr="00221184">
        <w:rPr>
          <w:rStyle w:val="Emphasis"/>
        </w:rPr>
        <w:t>stronger</w:t>
      </w:r>
      <w:r w:rsidRPr="00D0586C">
        <w:rPr>
          <w:sz w:val="16"/>
        </w:rPr>
        <w:t xml:space="preserve">. This is shown in Figure 5, where we plot level curves for π and πw. The relatively steeper curves (in absolute value) correspond to π, the flatter ones to πw. A higher frequency of price adjustment λp increases both π and </w:t>
      </w:r>
      <w:proofErr w:type="gramStart"/>
      <w:r w:rsidRPr="00D0586C">
        <w:rPr>
          <w:sz w:val="16"/>
        </w:rPr>
        <w:t>πw, but</w:t>
      </w:r>
      <w:proofErr w:type="gramEnd"/>
      <w:r w:rsidRPr="00D0586C">
        <w:rPr>
          <w:sz w:val="16"/>
        </w:rPr>
        <w:t xml:space="preserve"> has a stronger effect on the former. The reverse holds for λw. For ease of illustration, we choose an economy with η = 0, hit by a symmetric shock mrs0 = −mpl0. This implies that λp = λw implies Λp = Λw and, from Proposition 3, it implies ω˙ 0 = 0, which means that nominal price and wage inflation are equal, π0 = πw0. This is confirmed in the figure, where the contour levels corresponding to equal price and wage inflation meet on the </w:t>
      </w:r>
      <w:proofErr w:type="gramStart"/>
      <w:r w:rsidRPr="00D0586C">
        <w:rPr>
          <w:sz w:val="16"/>
        </w:rPr>
        <w:t>45 degree</w:t>
      </w:r>
      <w:proofErr w:type="gramEnd"/>
      <w:r w:rsidRPr="00D0586C">
        <w:rPr>
          <w:sz w:val="16"/>
        </w:rPr>
        <w:t xml:space="preserve"> line.</w:t>
      </w:r>
    </w:p>
    <w:p w14:paraId="5130069D" w14:textId="77777777" w:rsidR="00367D2F" w:rsidRDefault="00367D2F" w:rsidP="00367D2F">
      <w:pPr>
        <w:rPr>
          <w:sz w:val="16"/>
        </w:rPr>
      </w:pPr>
      <w:r w:rsidRPr="00221184">
        <w:rPr>
          <w:rStyle w:val="Emphasis"/>
        </w:rPr>
        <w:t>Increasing either price or wage flexibility increases both price and wage inflation</w:t>
      </w:r>
      <w:r w:rsidRPr="00D0586C">
        <w:rPr>
          <w:sz w:val="16"/>
        </w:rPr>
        <w:t xml:space="preserve">. </w:t>
      </w:r>
      <w:r w:rsidRPr="00132848">
        <w:rPr>
          <w:b/>
          <w:bCs/>
          <w:u w:val="single"/>
        </w:rPr>
        <w:t>This is what we call the total force of the wage price mechanism</w:t>
      </w:r>
      <w:r w:rsidRPr="00D0586C">
        <w:rPr>
          <w:sz w:val="16"/>
        </w:rPr>
        <w:t xml:space="preserve">. At the same time, what happens to the real wage depends on the relative force on the two sides. Increasing λp tends to move us to the region below the </w:t>
      </w:r>
      <w:proofErr w:type="gramStart"/>
      <w:r w:rsidRPr="00D0586C">
        <w:rPr>
          <w:sz w:val="16"/>
        </w:rPr>
        <w:t>45 degree</w:t>
      </w:r>
      <w:proofErr w:type="gramEnd"/>
      <w:r w:rsidRPr="00D0586C">
        <w:rPr>
          <w:sz w:val="16"/>
        </w:rPr>
        <w:t xml:space="preserve"> line, where real wages fall. Increasing λw has the opposite effect. This is what we mean by the relative power of the mechanism.</w:t>
      </w:r>
    </w:p>
    <w:p w14:paraId="3A7A9971" w14:textId="77777777" w:rsidR="00367D2F" w:rsidRPr="00AB1F4F" w:rsidRDefault="00367D2F" w:rsidP="00367D2F">
      <w:pPr>
        <w:pStyle w:val="Heading4"/>
        <w:rPr>
          <w:u w:val="single"/>
        </w:rPr>
      </w:pPr>
      <w:r>
        <w:t xml:space="preserve">It is </w:t>
      </w:r>
      <w:r w:rsidRPr="00AB1F4F">
        <w:rPr>
          <w:u w:val="single"/>
        </w:rPr>
        <w:t>mathematically impossible</w:t>
      </w:r>
      <w:r>
        <w:t xml:space="preserve"> for </w:t>
      </w:r>
      <w:r w:rsidRPr="00D35786">
        <w:rPr>
          <w:u w:val="single"/>
        </w:rPr>
        <w:t>fiscal redistribution</w:t>
      </w:r>
      <w:r>
        <w:t xml:space="preserve"> to not trigger </w:t>
      </w:r>
      <w:r w:rsidRPr="00D35786">
        <w:t xml:space="preserve">a </w:t>
      </w:r>
      <w:r>
        <w:rPr>
          <w:u w:val="single"/>
        </w:rPr>
        <w:t>wage-price spiral</w:t>
      </w:r>
      <w:r w:rsidRPr="008029B0">
        <w:t xml:space="preserve">— </w:t>
      </w:r>
      <w:r w:rsidRPr="00AB1F4F">
        <w:t>turns the case because real wages decrease</w:t>
      </w:r>
      <w:r>
        <w:t>,</w:t>
      </w:r>
      <w:r w:rsidRPr="00AB1F4F">
        <w:t xml:space="preserve"> </w:t>
      </w:r>
      <w:r w:rsidRPr="00AB1F4F">
        <w:rPr>
          <w:u w:val="single"/>
        </w:rPr>
        <w:t>burying</w:t>
      </w:r>
      <w:r w:rsidRPr="00AB1F4F">
        <w:t xml:space="preserve"> the </w:t>
      </w:r>
      <w:r w:rsidRPr="00AB1F4F">
        <w:rPr>
          <w:u w:val="single"/>
        </w:rPr>
        <w:t>working class</w:t>
      </w:r>
      <w:r w:rsidRPr="00AB1F4F">
        <w:t xml:space="preserve"> in an even </w:t>
      </w:r>
      <w:r w:rsidRPr="00AB1F4F">
        <w:rPr>
          <w:u w:val="single"/>
        </w:rPr>
        <w:t>deeper</w:t>
      </w:r>
      <w:r w:rsidRPr="00AB1F4F">
        <w:t xml:space="preserve"> </w:t>
      </w:r>
      <w:proofErr w:type="gramStart"/>
      <w:r w:rsidRPr="00AB1F4F">
        <w:t>hole</w:t>
      </w:r>
      <w:proofErr w:type="gramEnd"/>
    </w:p>
    <w:p w14:paraId="0C5D46D1" w14:textId="77777777" w:rsidR="00367D2F" w:rsidRPr="00AE2F3A" w:rsidRDefault="00367D2F" w:rsidP="00367D2F">
      <w:r w:rsidRPr="00221184">
        <w:rPr>
          <w:rStyle w:val="Style13ptBold"/>
        </w:rPr>
        <w:t>Lorenzoni and Werning 23</w:t>
      </w:r>
      <w:r w:rsidRPr="00221184">
        <w:t xml:space="preserve"> (Guido Lorenzoni is the Breen Family Professor of Economics at Northwestern University; Iván Werning is a professor at the MIT Department of Economics; January 2023; “Wage Price Spirals”; </w:t>
      </w:r>
      <w:hyperlink r:id="rId16" w:history="1">
        <w:r w:rsidRPr="00221184">
          <w:rPr>
            <w:rStyle w:val="Hyperlink"/>
          </w:rPr>
          <w:t>https://economics.mit.edu/sites/default/files/inline-files/WagePriceSpirals.pdf</w:t>
        </w:r>
      </w:hyperlink>
      <w:r w:rsidRPr="00221184">
        <w:t>; // AP</w:t>
      </w:r>
      <w:r>
        <w:t>)</w:t>
      </w:r>
    </w:p>
    <w:p w14:paraId="71726D54" w14:textId="77777777" w:rsidR="00367D2F" w:rsidRPr="00DA4B30" w:rsidRDefault="00367D2F" w:rsidP="00367D2F">
      <w:pPr>
        <w:rPr>
          <w:sz w:val="16"/>
        </w:rPr>
      </w:pPr>
      <w:r w:rsidRPr="00132848">
        <w:rPr>
          <w:b/>
          <w:bCs/>
          <w:u w:val="single"/>
        </w:rPr>
        <w:t>We</w:t>
      </w:r>
      <w:r w:rsidRPr="00DA4B30">
        <w:rPr>
          <w:sz w:val="16"/>
        </w:rPr>
        <w:t xml:space="preserve"> now go back to the full model and </w:t>
      </w:r>
      <w:r w:rsidRPr="00132848">
        <w:rPr>
          <w:b/>
          <w:bCs/>
          <w:u w:val="single"/>
        </w:rPr>
        <w:t xml:space="preserve">trace back price and </w:t>
      </w:r>
      <w:r w:rsidRPr="00AB1F4F">
        <w:rPr>
          <w:rStyle w:val="Emphasis"/>
        </w:rPr>
        <w:t>wage inflation</w:t>
      </w:r>
      <w:r w:rsidRPr="00132848">
        <w:rPr>
          <w:b/>
          <w:bCs/>
          <w:u w:val="single"/>
        </w:rPr>
        <w:t xml:space="preserve"> to the general equilibrium effect of </w:t>
      </w:r>
      <w:r w:rsidRPr="00AB1F4F">
        <w:rPr>
          <w:rStyle w:val="Emphasis"/>
        </w:rPr>
        <w:t>underlying shocks</w:t>
      </w:r>
      <w:r w:rsidRPr="00DA4B30">
        <w:rPr>
          <w:sz w:val="16"/>
        </w:rPr>
        <w:t xml:space="preserve">. </w:t>
      </w:r>
    </w:p>
    <w:p w14:paraId="4DD93291" w14:textId="77777777" w:rsidR="00367D2F" w:rsidRPr="00DA4B30" w:rsidRDefault="00367D2F" w:rsidP="00367D2F">
      <w:pPr>
        <w:rPr>
          <w:sz w:val="16"/>
        </w:rPr>
      </w:pPr>
      <w:r w:rsidRPr="00DA4B30">
        <w:rPr>
          <w:sz w:val="16"/>
        </w:rPr>
        <w:t xml:space="preserve">We focus on two shocks. First an expansionary demand shock, driven by easy monetary policy (easy </w:t>
      </w:r>
      <w:r w:rsidRPr="00AB1F4F">
        <w:rPr>
          <w:rStyle w:val="Emphasis"/>
        </w:rPr>
        <w:t>fiscal policy would have similar implications</w:t>
      </w:r>
      <w:r w:rsidRPr="00DA4B30">
        <w:rPr>
          <w:sz w:val="16"/>
        </w:rPr>
        <w:t xml:space="preserve">). </w:t>
      </w:r>
    </w:p>
    <w:p w14:paraId="2075B2AE" w14:textId="77777777" w:rsidR="00367D2F" w:rsidRPr="00DA4B30" w:rsidRDefault="00367D2F" w:rsidP="00367D2F">
      <w:pPr>
        <w:rPr>
          <w:sz w:val="16"/>
          <w:szCs w:val="16"/>
        </w:rPr>
      </w:pPr>
      <w:r w:rsidRPr="00DA4B30">
        <w:rPr>
          <w:sz w:val="16"/>
          <w:szCs w:val="16"/>
        </w:rPr>
        <w:t xml:space="preserve">A common view is that excessive demand would work its way </w:t>
      </w:r>
      <w:proofErr w:type="gramStart"/>
      <w:r w:rsidRPr="00DA4B30">
        <w:rPr>
          <w:sz w:val="16"/>
          <w:szCs w:val="16"/>
        </w:rPr>
        <w:t>from a tight labor market,</w:t>
      </w:r>
      <w:proofErr w:type="gramEnd"/>
      <w:r w:rsidRPr="00DA4B30">
        <w:rPr>
          <w:sz w:val="16"/>
          <w:szCs w:val="16"/>
        </w:rPr>
        <w:t xml:space="preserve"> to higher wages, to higher prices. Following this </w:t>
      </w:r>
      <w:proofErr w:type="gramStart"/>
      <w:r w:rsidRPr="00DA4B30">
        <w:rPr>
          <w:sz w:val="16"/>
          <w:szCs w:val="16"/>
        </w:rPr>
        <w:t>intuition</w:t>
      </w:r>
      <w:proofErr w:type="gramEnd"/>
      <w:r w:rsidRPr="00DA4B30">
        <w:rPr>
          <w:sz w:val="16"/>
          <w:szCs w:val="16"/>
        </w:rPr>
        <w:t xml:space="preserve"> a pure demand shock should manifest itself in increasing real wages. We show that in our model general equilibrium forces are at work on both sides of the labor market and that the direction of adjustment of the real wage is in general ambiguous. This is especially true when the scarce, inelastic input X plays an important role.</w:t>
      </w:r>
    </w:p>
    <w:p w14:paraId="5E54740F" w14:textId="77777777" w:rsidR="00367D2F" w:rsidRDefault="00367D2F" w:rsidP="00367D2F">
      <w:r w:rsidRPr="00DA4B30">
        <w:rPr>
          <w:sz w:val="16"/>
          <w:szCs w:val="16"/>
        </w:rPr>
        <w:t xml:space="preserve"> Consider a monetary shock that leads to a temporary increase in employment n0 &gt; 0 on impact, the shock decays exponentially at rate δ, so </w:t>
      </w:r>
    </w:p>
    <w:p w14:paraId="68F53BCA" w14:textId="77777777" w:rsidR="00367D2F" w:rsidRDefault="00367D2F" w:rsidP="00367D2F">
      <w:r>
        <w:rPr>
          <w:noProof/>
        </w:rPr>
        <w:drawing>
          <wp:inline distT="0" distB="0" distL="0" distR="0" wp14:anchorId="71FEE25E" wp14:editId="5A3F16A6">
            <wp:extent cx="1552575" cy="285750"/>
            <wp:effectExtent l="0" t="0" r="9525" b="0"/>
            <wp:docPr id="202621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9994" name=""/>
                    <pic:cNvPicPr/>
                  </pic:nvPicPr>
                  <pic:blipFill>
                    <a:blip r:embed="rId17"/>
                    <a:stretch>
                      <a:fillRect/>
                    </a:stretch>
                  </pic:blipFill>
                  <pic:spPr>
                    <a:xfrm>
                      <a:off x="0" y="0"/>
                      <a:ext cx="1552575" cy="285750"/>
                    </a:xfrm>
                    <a:prstGeom prst="rect">
                      <a:avLst/>
                    </a:prstGeom>
                  </pic:spPr>
                </pic:pic>
              </a:graphicData>
            </a:graphic>
          </wp:inline>
        </w:drawing>
      </w:r>
    </w:p>
    <w:p w14:paraId="23039425" w14:textId="77777777" w:rsidR="00367D2F" w:rsidRPr="00DA4B30" w:rsidRDefault="00367D2F" w:rsidP="00367D2F">
      <w:pPr>
        <w:rPr>
          <w:sz w:val="16"/>
          <w:szCs w:val="16"/>
        </w:rPr>
      </w:pPr>
      <w:r w:rsidRPr="00DA4B30">
        <w:rPr>
          <w:sz w:val="16"/>
          <w:szCs w:val="16"/>
        </w:rPr>
        <w:t xml:space="preserve">The responses of mplt and mrst are easily derived from (9) and (14): </w:t>
      </w:r>
    </w:p>
    <w:p w14:paraId="5B570829" w14:textId="77777777" w:rsidR="00367D2F" w:rsidRDefault="00367D2F" w:rsidP="00367D2F">
      <w:r>
        <w:rPr>
          <w:noProof/>
        </w:rPr>
        <w:drawing>
          <wp:inline distT="0" distB="0" distL="0" distR="0" wp14:anchorId="4154CABA" wp14:editId="6CF2150A">
            <wp:extent cx="3067050" cy="381000"/>
            <wp:effectExtent l="0" t="0" r="0" b="0"/>
            <wp:docPr id="2413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5368" name=""/>
                    <pic:cNvPicPr/>
                  </pic:nvPicPr>
                  <pic:blipFill>
                    <a:blip r:embed="rId18"/>
                    <a:stretch>
                      <a:fillRect/>
                    </a:stretch>
                  </pic:blipFill>
                  <pic:spPr>
                    <a:xfrm>
                      <a:off x="0" y="0"/>
                      <a:ext cx="3067050" cy="381000"/>
                    </a:xfrm>
                    <a:prstGeom prst="rect">
                      <a:avLst/>
                    </a:prstGeom>
                  </pic:spPr>
                </pic:pic>
              </a:graphicData>
            </a:graphic>
          </wp:inline>
        </w:drawing>
      </w:r>
    </w:p>
    <w:p w14:paraId="34E0F9FE" w14:textId="77777777" w:rsidR="00367D2F" w:rsidRPr="00DA4B30" w:rsidRDefault="00367D2F" w:rsidP="00367D2F">
      <w:pPr>
        <w:rPr>
          <w:sz w:val="16"/>
        </w:rPr>
      </w:pPr>
      <w:r w:rsidRPr="00DA4B30">
        <w:rPr>
          <w:sz w:val="16"/>
        </w:rPr>
        <w:t xml:space="preserve">Substituting in the conditions of Proposition 3 shows that </w:t>
      </w:r>
      <w:r w:rsidRPr="00AB1F4F">
        <w:rPr>
          <w:rStyle w:val="Emphasis"/>
        </w:rPr>
        <w:t>price and wage inflation are both positive</w:t>
      </w:r>
      <w:r w:rsidRPr="00132848">
        <w:rPr>
          <w:b/>
          <w:bCs/>
          <w:u w:val="single"/>
        </w:rPr>
        <w:t xml:space="preserve"> following the shock</w:t>
      </w:r>
      <w:r w:rsidRPr="00DA4B30">
        <w:rPr>
          <w:sz w:val="16"/>
        </w:rPr>
        <w:t xml:space="preserve">. What happens to the real wage, though, is in general ambiguous. The following is an immediate corollary of Proposition 3. </w:t>
      </w:r>
    </w:p>
    <w:p w14:paraId="35E34ABC" w14:textId="77777777" w:rsidR="00367D2F" w:rsidRPr="00DA4B30" w:rsidRDefault="00367D2F" w:rsidP="00367D2F">
      <w:pPr>
        <w:rPr>
          <w:sz w:val="16"/>
          <w:szCs w:val="16"/>
        </w:rPr>
      </w:pPr>
      <w:r w:rsidRPr="00DA4B30">
        <w:rPr>
          <w:sz w:val="16"/>
          <w:szCs w:val="16"/>
        </w:rPr>
        <w:t xml:space="preserve">Proposition 4. In response to a monetary shock that leads to a transitory increase in employment, real wages fall on impact if and only </w:t>
      </w:r>
      <w:proofErr w:type="gramStart"/>
      <w:r w:rsidRPr="00DA4B30">
        <w:rPr>
          <w:sz w:val="16"/>
          <w:szCs w:val="16"/>
        </w:rPr>
        <w:t>if</w:t>
      </w:r>
      <w:proofErr w:type="gramEnd"/>
      <w:r w:rsidRPr="00DA4B30">
        <w:rPr>
          <w:sz w:val="16"/>
          <w:szCs w:val="16"/>
        </w:rPr>
        <w:t xml:space="preserve"> </w:t>
      </w:r>
    </w:p>
    <w:p w14:paraId="6BB6D062" w14:textId="77777777" w:rsidR="00367D2F" w:rsidRDefault="00367D2F" w:rsidP="00367D2F">
      <w:r>
        <w:rPr>
          <w:noProof/>
        </w:rPr>
        <w:drawing>
          <wp:inline distT="0" distB="0" distL="0" distR="0" wp14:anchorId="1E1E07D0" wp14:editId="011E6EB0">
            <wp:extent cx="1600200" cy="447675"/>
            <wp:effectExtent l="0" t="0" r="0" b="9525"/>
            <wp:docPr id="6033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95913" name=""/>
                    <pic:cNvPicPr/>
                  </pic:nvPicPr>
                  <pic:blipFill>
                    <a:blip r:embed="rId19"/>
                    <a:stretch>
                      <a:fillRect/>
                    </a:stretch>
                  </pic:blipFill>
                  <pic:spPr>
                    <a:xfrm>
                      <a:off x="0" y="0"/>
                      <a:ext cx="1600200" cy="447675"/>
                    </a:xfrm>
                    <a:prstGeom prst="rect">
                      <a:avLst/>
                    </a:prstGeom>
                  </pic:spPr>
                </pic:pic>
              </a:graphicData>
            </a:graphic>
          </wp:inline>
        </w:drawing>
      </w:r>
    </w:p>
    <w:p w14:paraId="5F652162" w14:textId="77777777" w:rsidR="00367D2F" w:rsidRPr="00AB1F4F" w:rsidRDefault="00367D2F" w:rsidP="00367D2F">
      <w:pPr>
        <w:rPr>
          <w:sz w:val="16"/>
          <w:szCs w:val="16"/>
        </w:rPr>
      </w:pPr>
      <w:r w:rsidRPr="00AB1F4F">
        <w:rPr>
          <w:sz w:val="16"/>
          <w:szCs w:val="16"/>
        </w:rPr>
        <w:t>The left-hand side of the inequality captures the direct effect on price inflation. This term depends on the effect of higher employment on marginal costs and on stickiness in price setting, captured by Λp. The effect of employment on marginal costs is larger when the scarce input X is more important in the production of the final good (higher share sX) and when the elasticity of substitution between labor and X is lower. The term on the righthand side captures direct effects on wage inflation. This term depends on the effect on the marginal rate of substitution and on stickiness in wage setting, captured by Λw. The effect on the marginal rate of substitution, in turn, depends on an income effect, captured by the term σsL, since sL is the elasticity of output to the labor input, and on the inverse Frisch elasticity η.</w:t>
      </w:r>
    </w:p>
    <w:p w14:paraId="45BE8817" w14:textId="77777777" w:rsidR="00367D2F" w:rsidRDefault="00367D2F" w:rsidP="00367D2F">
      <w:r>
        <w:rPr>
          <w:noProof/>
        </w:rPr>
        <w:drawing>
          <wp:inline distT="0" distB="0" distL="0" distR="0" wp14:anchorId="07890B4A" wp14:editId="2F82D5F3">
            <wp:extent cx="4486275" cy="4981575"/>
            <wp:effectExtent l="0" t="0" r="9525" b="9525"/>
            <wp:docPr id="498838552" name="Picture 1" descr="A picture containing text, diagram, line,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8552" name="Picture 1" descr="A picture containing text, diagram, line, parallel&#10;&#10;Description automatically generated"/>
                    <pic:cNvPicPr/>
                  </pic:nvPicPr>
                  <pic:blipFill>
                    <a:blip r:embed="rId20"/>
                    <a:stretch>
                      <a:fillRect/>
                    </a:stretch>
                  </pic:blipFill>
                  <pic:spPr>
                    <a:xfrm>
                      <a:off x="0" y="0"/>
                      <a:ext cx="4486275" cy="4981575"/>
                    </a:xfrm>
                    <a:prstGeom prst="rect">
                      <a:avLst/>
                    </a:prstGeom>
                  </pic:spPr>
                </pic:pic>
              </a:graphicData>
            </a:graphic>
          </wp:inline>
        </w:drawing>
      </w:r>
    </w:p>
    <w:p w14:paraId="3977ABE1" w14:textId="77777777" w:rsidR="00367D2F" w:rsidRPr="00AB1F4F" w:rsidRDefault="00367D2F" w:rsidP="00367D2F">
      <w:pPr>
        <w:rPr>
          <w:rStyle w:val="Emphasis"/>
        </w:rPr>
      </w:pPr>
      <w:r w:rsidRPr="00DA4B30">
        <w:rPr>
          <w:sz w:val="16"/>
        </w:rPr>
        <w:t xml:space="preserve">Overall, </w:t>
      </w:r>
      <w:r w:rsidRPr="00132848">
        <w:rPr>
          <w:b/>
          <w:bCs/>
          <w:u w:val="single"/>
        </w:rPr>
        <w:t xml:space="preserve">if the effect on </w:t>
      </w:r>
      <w:r w:rsidRPr="00AB1F4F">
        <w:rPr>
          <w:rStyle w:val="Emphasis"/>
        </w:rPr>
        <w:t>firms’ marginal costs</w:t>
      </w:r>
      <w:r w:rsidRPr="00132848">
        <w:rPr>
          <w:b/>
          <w:bCs/>
          <w:u w:val="single"/>
        </w:rPr>
        <w:t xml:space="preserve"> is relatively </w:t>
      </w:r>
      <w:r w:rsidRPr="00AB1F4F">
        <w:rPr>
          <w:rStyle w:val="Emphasis"/>
        </w:rPr>
        <w:t>stronger</w:t>
      </w:r>
      <w:r w:rsidRPr="00132848">
        <w:rPr>
          <w:b/>
          <w:bCs/>
          <w:u w:val="single"/>
        </w:rPr>
        <w:t xml:space="preserve"> than the effects on </w:t>
      </w:r>
      <w:r w:rsidRPr="00AB1F4F">
        <w:rPr>
          <w:rStyle w:val="Emphasis"/>
        </w:rPr>
        <w:t>workers’ marginal rate of substitution</w:t>
      </w:r>
      <w:r w:rsidRPr="00132848">
        <w:rPr>
          <w:b/>
          <w:bCs/>
          <w:u w:val="single"/>
        </w:rPr>
        <w:t xml:space="preserve"> and if prices are relatively more flexible than wages, we get a </w:t>
      </w:r>
      <w:r w:rsidRPr="00AB1F4F">
        <w:rPr>
          <w:rStyle w:val="Emphasis"/>
        </w:rPr>
        <w:t>reduction in real wages.</w:t>
      </w:r>
    </w:p>
    <w:p w14:paraId="3F09A231" w14:textId="77777777" w:rsidR="00367D2F" w:rsidRPr="00DA4B30" w:rsidRDefault="00367D2F" w:rsidP="00367D2F">
      <w:pPr>
        <w:rPr>
          <w:sz w:val="16"/>
          <w:szCs w:val="16"/>
        </w:rPr>
      </w:pPr>
      <w:r w:rsidRPr="00DA4B30">
        <w:rPr>
          <w:sz w:val="16"/>
          <w:szCs w:val="16"/>
        </w:rPr>
        <w:t xml:space="preserve"> In Figure 6 we plot the response to a temporary expansionary shock that increases n above its potential level by 2%, with a decay δ = 1 in a simple numerical example.7 The parameters used are in </w:t>
      </w:r>
      <w:proofErr w:type="gramStart"/>
      <w:r w:rsidRPr="00DA4B30">
        <w:rPr>
          <w:sz w:val="16"/>
          <w:szCs w:val="16"/>
        </w:rPr>
        <w:t>the Table</w:t>
      </w:r>
      <w:proofErr w:type="gramEnd"/>
      <w:r w:rsidRPr="00DA4B30">
        <w:rPr>
          <w:sz w:val="16"/>
          <w:szCs w:val="16"/>
        </w:rPr>
        <w:t xml:space="preserve"> 1. </w:t>
      </w:r>
    </w:p>
    <w:p w14:paraId="6FA00844" w14:textId="77777777" w:rsidR="00367D2F" w:rsidRPr="00DA4B30" w:rsidRDefault="00367D2F" w:rsidP="00367D2F">
      <w:pPr>
        <w:rPr>
          <w:sz w:val="16"/>
          <w:szCs w:val="16"/>
        </w:rPr>
      </w:pPr>
      <w:r w:rsidRPr="00DA4B30">
        <w:rPr>
          <w:sz w:val="16"/>
          <w:szCs w:val="16"/>
        </w:rPr>
        <w:t>The first panel shows the shock to n. The remaining panels show the responses of different prices.</w:t>
      </w:r>
    </w:p>
    <w:p w14:paraId="696A0A11" w14:textId="77777777" w:rsidR="00367D2F" w:rsidRDefault="00367D2F" w:rsidP="00367D2F">
      <w:r>
        <w:rPr>
          <w:noProof/>
        </w:rPr>
        <w:drawing>
          <wp:inline distT="0" distB="0" distL="0" distR="0" wp14:anchorId="495695DE" wp14:editId="19C04BE4">
            <wp:extent cx="3019425" cy="1257300"/>
            <wp:effectExtent l="0" t="0" r="9525" b="0"/>
            <wp:docPr id="185482256" name="Picture 1"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2256" name="Picture 1" descr="A picture containing text, font, screenshot, line&#10;&#10;Description automatically generated"/>
                    <pic:cNvPicPr/>
                  </pic:nvPicPr>
                  <pic:blipFill>
                    <a:blip r:embed="rId21"/>
                    <a:stretch>
                      <a:fillRect/>
                    </a:stretch>
                  </pic:blipFill>
                  <pic:spPr>
                    <a:xfrm>
                      <a:off x="0" y="0"/>
                      <a:ext cx="3019425" cy="1257300"/>
                    </a:xfrm>
                    <a:prstGeom prst="rect">
                      <a:avLst/>
                    </a:prstGeom>
                  </pic:spPr>
                </pic:pic>
              </a:graphicData>
            </a:graphic>
          </wp:inline>
        </w:drawing>
      </w:r>
    </w:p>
    <w:p w14:paraId="241127A3" w14:textId="77777777" w:rsidR="00367D2F" w:rsidRPr="00DA4B30" w:rsidRDefault="00367D2F" w:rsidP="00367D2F">
      <w:pPr>
        <w:rPr>
          <w:sz w:val="16"/>
        </w:rPr>
      </w:pPr>
      <w:r w:rsidRPr="00DA4B30">
        <w:rPr>
          <w:sz w:val="16"/>
        </w:rPr>
        <w:t xml:space="preserve">The input price is flexible, so it jumps on impact and then gradually goes back to its initial level, as the shock goes away. This is shown in the second panel of the figure. Notice that this panel shows the level of the input price, not its rate of inflation. Due to perfect flexibility PX jumps by 20% at t = 0. This large increase is due to our assumption of a low elasticity of substitution between labor and the input X (e = 0.1), so </w:t>
      </w:r>
      <w:r w:rsidRPr="00AB1F4F">
        <w:rPr>
          <w:rStyle w:val="Emphasis"/>
        </w:rPr>
        <w:t>when the employment is growing too fast</w:t>
      </w:r>
      <w:r w:rsidRPr="00132848">
        <w:rPr>
          <w:b/>
          <w:bCs/>
          <w:u w:val="single"/>
        </w:rPr>
        <w:t xml:space="preserve"> relative to the supply of X, </w:t>
      </w:r>
      <w:r w:rsidRPr="00AB1F4F">
        <w:rPr>
          <w:rStyle w:val="Emphasis"/>
        </w:rPr>
        <w:t>the price of X reacts strongly</w:t>
      </w:r>
      <w:r w:rsidRPr="00DA4B30">
        <w:rPr>
          <w:sz w:val="16"/>
        </w:rPr>
        <w:t xml:space="preserve">. </w:t>
      </w:r>
    </w:p>
    <w:p w14:paraId="412A5C8D" w14:textId="77777777" w:rsidR="00367D2F" w:rsidRPr="00AB1F4F" w:rsidRDefault="00367D2F" w:rsidP="00367D2F">
      <w:pPr>
        <w:rPr>
          <w:sz w:val="16"/>
          <w:szCs w:val="16"/>
        </w:rPr>
      </w:pPr>
      <w:r w:rsidRPr="00AB1F4F">
        <w:rPr>
          <w:sz w:val="16"/>
          <w:szCs w:val="16"/>
        </w:rPr>
        <w:t xml:space="preserve">The effect of the increase in the input price is to increase </w:t>
      </w:r>
      <w:proofErr w:type="gramStart"/>
      <w:r w:rsidRPr="00AB1F4F">
        <w:rPr>
          <w:sz w:val="16"/>
          <w:szCs w:val="16"/>
        </w:rPr>
        <w:t>firm’s</w:t>
      </w:r>
      <w:proofErr w:type="gramEnd"/>
      <w:r w:rsidRPr="00AB1F4F">
        <w:rPr>
          <w:sz w:val="16"/>
          <w:szCs w:val="16"/>
        </w:rPr>
        <w:t xml:space="preserve"> marginal costs. The impact effect on the nominal marginal cost w0 − mpl0 is 2%, as the input represents 10% of the cost in steady state (sX = 0.1). This impulse translates into fast inflation on impact, due to our assumption of relatively flexible prices (λp = 4, i.e, prices reset every quarter). This is plotted in the third panel. </w:t>
      </w:r>
    </w:p>
    <w:p w14:paraId="112D59E1" w14:textId="77777777" w:rsidR="00367D2F" w:rsidRPr="00DA4B30" w:rsidRDefault="00367D2F" w:rsidP="00367D2F">
      <w:pPr>
        <w:rPr>
          <w:sz w:val="16"/>
        </w:rPr>
      </w:pPr>
      <w:r w:rsidRPr="00132848">
        <w:rPr>
          <w:b/>
          <w:bCs/>
          <w:u w:val="single"/>
        </w:rPr>
        <w:t xml:space="preserve">Wages respond because </w:t>
      </w:r>
      <w:r w:rsidRPr="00AB1F4F">
        <w:rPr>
          <w:rStyle w:val="Emphasis"/>
        </w:rPr>
        <w:t>high employment translates into high real wage demands</w:t>
      </w:r>
      <w:r w:rsidRPr="00DA4B30">
        <w:rPr>
          <w:sz w:val="16"/>
        </w:rPr>
        <w:t xml:space="preserve">. In our simple model with η = 0, this is only due only to an income effect: </w:t>
      </w:r>
      <w:r w:rsidRPr="00132848">
        <w:rPr>
          <w:b/>
          <w:bCs/>
          <w:u w:val="single"/>
        </w:rPr>
        <w:t>as consumption grows, workers need higher wages to be induced to work</w:t>
      </w:r>
      <w:r w:rsidRPr="00DA4B30">
        <w:rPr>
          <w:sz w:val="16"/>
        </w:rPr>
        <w:t xml:space="preserve">. For illustration we have chosen parameters such that the impact effect on the nominal marginal cost of labor p0 + mrs0 is identical to the effect on the marginal cost of goods, both are 2%. However, wages are </w:t>
      </w:r>
      <w:proofErr w:type="gramStart"/>
      <w:r w:rsidRPr="00DA4B30">
        <w:rPr>
          <w:sz w:val="16"/>
        </w:rPr>
        <w:t>more sticky</w:t>
      </w:r>
      <w:proofErr w:type="gramEnd"/>
      <w:r w:rsidRPr="00DA4B30">
        <w:rPr>
          <w:sz w:val="16"/>
        </w:rPr>
        <w:t xml:space="preserve"> (λw = 1), so the effect on wage inflation is weaker. Wage inflation is also plotted in the third panel. The conditions for Proposition 4 are satisfied and the real wage falls on impact, as shown in the fourth panel. </w:t>
      </w:r>
    </w:p>
    <w:p w14:paraId="13DDB940" w14:textId="77777777" w:rsidR="00367D2F" w:rsidRPr="00AB1F4F" w:rsidRDefault="00367D2F" w:rsidP="00367D2F">
      <w:pPr>
        <w:rPr>
          <w:sz w:val="16"/>
        </w:rPr>
      </w:pPr>
      <w:r w:rsidRPr="00AB1F4F">
        <w:rPr>
          <w:sz w:val="16"/>
        </w:rPr>
        <w:t xml:space="preserve">To be clear, this is just a numerical example with numbers chosen for clarity of illustration. Nonetheless, there is </w:t>
      </w:r>
      <w:proofErr w:type="gramStart"/>
      <w:r w:rsidRPr="00AB1F4F">
        <w:rPr>
          <w:sz w:val="16"/>
        </w:rPr>
        <w:t>clear</w:t>
      </w:r>
      <w:proofErr w:type="gramEnd"/>
      <w:r w:rsidRPr="00AB1F4F">
        <w:rPr>
          <w:sz w:val="16"/>
        </w:rPr>
        <w:t xml:space="preserve"> qualitative feature that we want to highlight: </w:t>
      </w:r>
      <w:r w:rsidRPr="00132848">
        <w:rPr>
          <w:b/>
          <w:bCs/>
          <w:u w:val="single"/>
        </w:rPr>
        <w:t>the adjustment happens in three phases</w:t>
      </w:r>
      <w:r w:rsidRPr="00AB1F4F">
        <w:rPr>
          <w:sz w:val="16"/>
        </w:rPr>
        <w:t xml:space="preserve">. </w:t>
      </w:r>
    </w:p>
    <w:p w14:paraId="3C187BAE" w14:textId="77777777" w:rsidR="00367D2F" w:rsidRPr="00AB1F4F" w:rsidRDefault="00367D2F" w:rsidP="00367D2F">
      <w:pPr>
        <w:rPr>
          <w:sz w:val="16"/>
        </w:rPr>
      </w:pPr>
      <w:r w:rsidRPr="00AB1F4F">
        <w:rPr>
          <w:sz w:val="16"/>
        </w:rPr>
        <w:t xml:space="preserve">1. </w:t>
      </w:r>
      <w:r w:rsidRPr="00132848">
        <w:rPr>
          <w:b/>
          <w:bCs/>
          <w:u w:val="single"/>
        </w:rPr>
        <w:t xml:space="preserve">First, there is a bout of </w:t>
      </w:r>
      <w:r w:rsidRPr="00AB1F4F">
        <w:rPr>
          <w:rStyle w:val="Emphasis"/>
        </w:rPr>
        <w:t>very fast inflation</w:t>
      </w:r>
      <w:r w:rsidRPr="00132848">
        <w:rPr>
          <w:b/>
          <w:bCs/>
          <w:u w:val="single"/>
        </w:rPr>
        <w:t xml:space="preserve"> in the sector where the supply constraints are binding</w:t>
      </w:r>
      <w:r w:rsidRPr="00AB1F4F">
        <w:rPr>
          <w:sz w:val="16"/>
        </w:rPr>
        <w:t xml:space="preserve">, here the market for input X. </w:t>
      </w:r>
    </w:p>
    <w:p w14:paraId="124D9B3B" w14:textId="77777777" w:rsidR="00367D2F" w:rsidRPr="00AB1F4F" w:rsidRDefault="00367D2F" w:rsidP="00367D2F">
      <w:pPr>
        <w:rPr>
          <w:sz w:val="16"/>
        </w:rPr>
      </w:pPr>
      <w:r w:rsidRPr="00AB1F4F">
        <w:rPr>
          <w:sz w:val="16"/>
        </w:rPr>
        <w:t xml:space="preserve">2. Second, </w:t>
      </w:r>
      <w:r w:rsidRPr="00132848">
        <w:rPr>
          <w:b/>
          <w:bCs/>
          <w:u w:val="single"/>
        </w:rPr>
        <w:t xml:space="preserve">there is a phase in which </w:t>
      </w:r>
      <w:r w:rsidRPr="00AB1F4F">
        <w:rPr>
          <w:rStyle w:val="Emphasis"/>
        </w:rPr>
        <w:t>price inflation is faster than wage inflation</w:t>
      </w:r>
      <w:r w:rsidRPr="00AB1F4F">
        <w:rPr>
          <w:sz w:val="16"/>
        </w:rPr>
        <w:t xml:space="preserve">, as price setters react relatively quickly to the increase in input costs. </w:t>
      </w:r>
    </w:p>
    <w:p w14:paraId="4648D1D1" w14:textId="77777777" w:rsidR="00367D2F" w:rsidRPr="00132848" w:rsidRDefault="00367D2F" w:rsidP="00367D2F">
      <w:pPr>
        <w:rPr>
          <w:b/>
          <w:bCs/>
          <w:u w:val="single"/>
        </w:rPr>
      </w:pPr>
      <w:r w:rsidRPr="00DA4B30">
        <w:rPr>
          <w:sz w:val="16"/>
        </w:rPr>
        <w:t xml:space="preserve">3. </w:t>
      </w:r>
      <w:r w:rsidRPr="00132848">
        <w:rPr>
          <w:b/>
          <w:bCs/>
          <w:u w:val="single"/>
        </w:rPr>
        <w:t>At some point</w:t>
      </w:r>
      <w:r w:rsidRPr="00DA4B30">
        <w:rPr>
          <w:sz w:val="16"/>
        </w:rPr>
        <w:t xml:space="preserve"> (near t = 0.5 in our example) </w:t>
      </w:r>
      <w:r w:rsidRPr="00AB1F4F">
        <w:rPr>
          <w:rStyle w:val="Emphasis"/>
        </w:rPr>
        <w:t>wage inflation crosses price inflation</w:t>
      </w:r>
      <w:r w:rsidRPr="00132848">
        <w:rPr>
          <w:b/>
          <w:bCs/>
          <w:u w:val="single"/>
        </w:rPr>
        <w:t xml:space="preserve"> and we enter the third phase in which real wages recover</w:t>
      </w:r>
      <w:r w:rsidRPr="00DA4B30">
        <w:rPr>
          <w:sz w:val="16"/>
        </w:rPr>
        <w:t xml:space="preserve">. The input scarcity is going away, so </w:t>
      </w:r>
      <w:r w:rsidRPr="00132848">
        <w:rPr>
          <w:b/>
          <w:bCs/>
          <w:u w:val="single"/>
        </w:rPr>
        <w:t xml:space="preserve">the pressure on firms’ marginal costs is weaker, while workers are still trying to catch up to the higher cost of living, given their real wage aspirations. </w:t>
      </w:r>
    </w:p>
    <w:p w14:paraId="72A61F48" w14:textId="77777777" w:rsidR="00367D2F" w:rsidRDefault="00367D2F" w:rsidP="00367D2F"/>
    <w:p w14:paraId="6A0AFD9F" w14:textId="77777777" w:rsidR="00367D2F" w:rsidRDefault="00367D2F" w:rsidP="00367D2F">
      <w:pPr>
        <w:pStyle w:val="Heading3"/>
      </w:pPr>
      <w:r>
        <w:t>2NC --- Links --- Wage Inflation</w:t>
      </w:r>
    </w:p>
    <w:p w14:paraId="42B0AF54" w14:textId="77777777" w:rsidR="00367D2F" w:rsidRPr="00291E87" w:rsidRDefault="00367D2F" w:rsidP="00367D2F"/>
    <w:p w14:paraId="0F42F8F1" w14:textId="77777777" w:rsidR="00367D2F" w:rsidRDefault="00367D2F" w:rsidP="00367D2F">
      <w:pPr>
        <w:pStyle w:val="Heading4"/>
      </w:pPr>
      <w:r>
        <w:t xml:space="preserve">Job Guarantee drives wages up --- specifically increases wage pressure on </w:t>
      </w:r>
      <w:proofErr w:type="gramStart"/>
      <w:r>
        <w:t>nursing</w:t>
      </w:r>
      <w:proofErr w:type="gramEnd"/>
    </w:p>
    <w:p w14:paraId="1754FDB6" w14:textId="77777777" w:rsidR="00367D2F" w:rsidRDefault="00367D2F" w:rsidP="00367D2F">
      <w:pPr>
        <w:rPr>
          <w:rStyle w:val="Style13ptBold"/>
        </w:rPr>
      </w:pPr>
      <w:r>
        <w:rPr>
          <w:rStyle w:val="Style13ptBold"/>
        </w:rPr>
        <w:t>Brunig ‘18</w:t>
      </w:r>
    </w:p>
    <w:p w14:paraId="3295DF86" w14:textId="77777777" w:rsidR="00367D2F" w:rsidRPr="00291E87" w:rsidRDefault="00367D2F" w:rsidP="00367D2F">
      <w:r w:rsidRPr="00291E87">
        <w:t>(Matt, “Some Notes on Federal Job Guarantee Proposals,” pg online @ https://www.peoplespolicyproject.org/2018/03/22/some-notes-on-federal-job-guarantee-proposals/ //</w:t>
      </w:r>
      <w:r>
        <w:t>um-ef</w:t>
      </w:r>
      <w:r w:rsidRPr="00291E87">
        <w:t>)</w:t>
      </w:r>
    </w:p>
    <w:p w14:paraId="3AACD832" w14:textId="77777777" w:rsidR="00367D2F" w:rsidRDefault="00367D2F" w:rsidP="00367D2F">
      <w:r>
        <w:t>Inflation Contradictions</w:t>
      </w:r>
    </w:p>
    <w:p w14:paraId="13EEB8B4" w14:textId="77777777" w:rsidR="00367D2F" w:rsidRDefault="00367D2F" w:rsidP="00367D2F">
      <w:r w:rsidRPr="004451C1">
        <w:rPr>
          <w:rStyle w:val="StyleUnderline"/>
          <w:highlight w:val="cyan"/>
        </w:rPr>
        <w:t>Arguments for job guarantees often contain contradictory claims about what effect it would have on inflation, the labor market, and labor demand generally</w:t>
      </w:r>
      <w:r>
        <w:t>. In most JG advocacy, it is simultaneously claimed that the job guarantee would employ large numbers of people without creating inflation problems and that it will create more competition for workers and thereby bid up private sector wages. Needless to say, these two things are at odds with one another.</w:t>
      </w:r>
    </w:p>
    <w:p w14:paraId="48309041" w14:textId="77777777" w:rsidR="00367D2F" w:rsidRDefault="00367D2F" w:rsidP="00367D2F">
      <w:r>
        <w:t>Here’s Paul:</w:t>
      </w:r>
    </w:p>
    <w:p w14:paraId="0A1AF6AB" w14:textId="77777777" w:rsidR="00367D2F" w:rsidRDefault="00367D2F" w:rsidP="00367D2F">
      <w:r>
        <w:t>[1] The job guarantee would function as a de facto floor in the labor market, greatly increasing the bargaining position of workers throughout the economy. For private employers to attract employees, they would have to offer a job that is at least as good as the one offered by the government. … [2] With a job guarantee policy in place, the Federal Reserve can conduct monetary policy without promoting rising levels of unemployment. In this scenario, the job guarantee program can maintain employment and consumption expenditures while the Federal Reserve employs monetary policy to reduce private investment in order to cool the economy. … The job guarantee would function as a robust automatic stabilizer in the economy, maintaining levels of employment during economic downturns through direct hiring, and freely allowing workers to flow from the jobs program to the private sector during economic boom times.</w:t>
      </w:r>
    </w:p>
    <w:p w14:paraId="4775A48F" w14:textId="77777777" w:rsidR="00367D2F" w:rsidRDefault="00367D2F" w:rsidP="00367D2F">
      <w:r>
        <w:t xml:space="preserve">The first statement suggests that </w:t>
      </w:r>
      <w:proofErr w:type="gramStart"/>
      <w:r w:rsidRPr="004451C1">
        <w:rPr>
          <w:rStyle w:val="StyleUnderline"/>
          <w:highlight w:val="cyan"/>
        </w:rPr>
        <w:t>the JG</w:t>
      </w:r>
      <w:proofErr w:type="gramEnd"/>
      <w:r w:rsidRPr="004451C1">
        <w:rPr>
          <w:rStyle w:val="StyleUnderline"/>
          <w:highlight w:val="cyan"/>
        </w:rPr>
        <w:t xml:space="preserve"> </w:t>
      </w:r>
      <w:r w:rsidRPr="004451C1">
        <w:rPr>
          <w:rStyle w:val="Emphasis"/>
          <w:highlight w:val="cyan"/>
        </w:rPr>
        <w:t>will actively compete for workers in the private sector</w:t>
      </w:r>
      <w:r>
        <w:t xml:space="preserve">. That is, </w:t>
      </w:r>
      <w:proofErr w:type="gramStart"/>
      <w:r>
        <w:t xml:space="preserve">the </w:t>
      </w:r>
      <w:r w:rsidRPr="004451C1">
        <w:rPr>
          <w:rStyle w:val="StyleUnderline"/>
          <w:highlight w:val="cyan"/>
        </w:rPr>
        <w:t>JG</w:t>
      </w:r>
      <w:proofErr w:type="gramEnd"/>
      <w:r w:rsidRPr="004451C1">
        <w:rPr>
          <w:rStyle w:val="StyleUnderline"/>
          <w:highlight w:val="cyan"/>
        </w:rPr>
        <w:t xml:space="preserve"> will lure workers out of their private jobs through</w:t>
      </w:r>
      <w:r w:rsidRPr="00291E87">
        <w:rPr>
          <w:rStyle w:val="StyleUnderline"/>
        </w:rPr>
        <w:t xml:space="preserve"> </w:t>
      </w:r>
      <w:r w:rsidRPr="004451C1">
        <w:rPr>
          <w:rStyle w:val="Emphasis"/>
          <w:highlight w:val="cyan"/>
        </w:rPr>
        <w:t>superior compensation</w:t>
      </w:r>
      <w:r>
        <w:t xml:space="preserve">, </w:t>
      </w:r>
      <w:r w:rsidRPr="004451C1">
        <w:rPr>
          <w:rStyle w:val="StyleUnderline"/>
          <w:highlight w:val="cyan"/>
        </w:rPr>
        <w:t xml:space="preserve">thereby </w:t>
      </w:r>
      <w:r w:rsidRPr="004451C1">
        <w:rPr>
          <w:rStyle w:val="Emphasis"/>
          <w:highlight w:val="cyan"/>
        </w:rPr>
        <w:t>creating wage inflationary pressures</w:t>
      </w:r>
      <w:r>
        <w:t xml:space="preserve">. In his Nation piece, Sean </w:t>
      </w:r>
      <w:r w:rsidRPr="004451C1">
        <w:rPr>
          <w:rStyle w:val="StyleUnderline"/>
          <w:highlight w:val="cyan"/>
        </w:rPr>
        <w:t>McElwee makes this claim very explicitly</w:t>
      </w:r>
      <w:r>
        <w:t xml:space="preserve">, </w:t>
      </w:r>
      <w:r w:rsidRPr="004451C1">
        <w:rPr>
          <w:rStyle w:val="StyleUnderline"/>
          <w:highlight w:val="cyan"/>
        </w:rPr>
        <w:t>saying that nurses could quit their jobs at hospitals to work a JG job and that this would put</w:t>
      </w:r>
      <w:r>
        <w:t xml:space="preserve"> </w:t>
      </w:r>
      <w:r w:rsidRPr="004451C1">
        <w:rPr>
          <w:rStyle w:val="Emphasis"/>
          <w:highlight w:val="cyan"/>
        </w:rPr>
        <w:t>upward wage pressure on the nursing profession</w:t>
      </w:r>
      <w:r>
        <w:t>.</w:t>
      </w:r>
    </w:p>
    <w:p w14:paraId="0736E2C3" w14:textId="77777777" w:rsidR="00367D2F" w:rsidRPr="00291E87" w:rsidRDefault="00367D2F" w:rsidP="00367D2F">
      <w:pPr>
        <w:pStyle w:val="Heading3"/>
      </w:pPr>
      <w:r>
        <w:t>2NC --- Links --- Increases Workers (JG)</w:t>
      </w:r>
    </w:p>
    <w:p w14:paraId="5FA5FA07" w14:textId="77777777" w:rsidR="00367D2F" w:rsidRDefault="00367D2F" w:rsidP="00367D2F">
      <w:pPr>
        <w:pStyle w:val="Heading4"/>
      </w:pPr>
      <w:r>
        <w:t>Causes a massive increase in workers---magnifies the link to the DA.</w:t>
      </w:r>
    </w:p>
    <w:p w14:paraId="7D75B84E" w14:textId="77777777" w:rsidR="00367D2F" w:rsidRPr="00617880" w:rsidRDefault="00367D2F" w:rsidP="00367D2F">
      <w:r w:rsidRPr="00617880">
        <w:rPr>
          <w:rStyle w:val="Style13ptBold"/>
        </w:rPr>
        <w:t>Gulker ’18</w:t>
      </w:r>
      <w:r>
        <w:t xml:space="preserve"> [Max; 11-14-2018; “The Dangerous Fantasy of a ‘Jobs Guarantee’; senior policy analyst at reason foundation; WSJ; </w:t>
      </w:r>
      <w:hyperlink r:id="rId22" w:history="1">
        <w:r w:rsidRPr="00596EDE">
          <w:rPr>
            <w:rStyle w:val="Hyperlink"/>
          </w:rPr>
          <w:t>https://www.wsj.com/articles/the-dangerous-fantasy-of-a-jobs-guarantee-1542239737</w:t>
        </w:r>
      </w:hyperlink>
      <w:r>
        <w:t xml:space="preserve"> \\pairie]</w:t>
      </w:r>
    </w:p>
    <w:p w14:paraId="282C7968" w14:textId="77777777" w:rsidR="00367D2F" w:rsidRPr="009744EA" w:rsidRDefault="00367D2F" w:rsidP="00367D2F">
      <w:pPr>
        <w:rPr>
          <w:sz w:val="16"/>
        </w:rPr>
      </w:pPr>
      <w:r w:rsidRPr="007E4529">
        <w:rPr>
          <w:rStyle w:val="StyleUnderline"/>
        </w:rPr>
        <w:t xml:space="preserve">The plan’s authors estimate an annual price tag of about </w:t>
      </w:r>
      <w:r w:rsidRPr="00660F00">
        <w:rPr>
          <w:rStyle w:val="Emphasis"/>
        </w:rPr>
        <w:t>$543 billion</w:t>
      </w:r>
      <w:r w:rsidRPr="007E4529">
        <w:rPr>
          <w:rStyle w:val="StyleUnderline"/>
        </w:rPr>
        <w:t>. Defense is the only discretionary federal expense comparable in size, at about $639 billion last year. Some funding for the job program would be offset by cuts to other government programs</w:t>
      </w:r>
      <w:r w:rsidRPr="009744EA">
        <w:rPr>
          <w:sz w:val="16"/>
        </w:rPr>
        <w:t xml:space="preserve">. But there’s good reason to believe </w:t>
      </w:r>
      <w:r w:rsidRPr="007E4529">
        <w:rPr>
          <w:rStyle w:val="StyleUnderline"/>
        </w:rPr>
        <w:t xml:space="preserve">the authors significantly </w:t>
      </w:r>
      <w:r w:rsidRPr="00660F00">
        <w:rPr>
          <w:rStyle w:val="Emphasis"/>
        </w:rPr>
        <w:t>underestimate</w:t>
      </w:r>
      <w:r w:rsidRPr="007E4529">
        <w:rPr>
          <w:rStyle w:val="StyleUnderline"/>
        </w:rPr>
        <w:t xml:space="preserve"> the number of participants it would draw,</w:t>
      </w:r>
      <w:r w:rsidRPr="009744EA">
        <w:rPr>
          <w:sz w:val="16"/>
        </w:rPr>
        <w:t xml:space="preserve"> a major component of its cost.</w:t>
      </w:r>
    </w:p>
    <w:p w14:paraId="4D3A4201" w14:textId="77777777" w:rsidR="00367D2F" w:rsidRPr="00933225" w:rsidRDefault="00367D2F" w:rsidP="00367D2F">
      <w:pPr>
        <w:rPr>
          <w:b/>
          <w:u w:val="single"/>
        </w:rPr>
      </w:pPr>
      <w:r w:rsidRPr="007E4529">
        <w:rPr>
          <w:rStyle w:val="StyleUnderline"/>
        </w:rPr>
        <w:t xml:space="preserve">The proposal estimates that about </w:t>
      </w:r>
      <w:r w:rsidRPr="00660F00">
        <w:rPr>
          <w:rStyle w:val="Emphasis"/>
        </w:rPr>
        <w:t>11 million people</w:t>
      </w:r>
      <w:r w:rsidRPr="007E4529">
        <w:rPr>
          <w:rStyle w:val="StyleUnderline"/>
        </w:rPr>
        <w:t xml:space="preserve"> would opt </w:t>
      </w:r>
      <w:proofErr w:type="gramStart"/>
      <w:r w:rsidRPr="007E4529">
        <w:rPr>
          <w:rStyle w:val="StyleUnderline"/>
        </w:rPr>
        <w:t>into</w:t>
      </w:r>
      <w:proofErr w:type="gramEnd"/>
      <w:r w:rsidRPr="007E4529">
        <w:rPr>
          <w:rStyle w:val="StyleUnderline"/>
        </w:rPr>
        <w:t xml:space="preserve"> the job guarantee. That would already be </w:t>
      </w:r>
      <w:r w:rsidRPr="00660F00">
        <w:rPr>
          <w:rStyle w:val="Emphasis"/>
        </w:rPr>
        <w:t>several times as large</w:t>
      </w:r>
      <w:r w:rsidRPr="007E4529">
        <w:rPr>
          <w:rStyle w:val="StyleUnderline"/>
        </w:rPr>
        <w:t xml:space="preserve"> as the world’s next largest employers,</w:t>
      </w:r>
      <w:r w:rsidRPr="009744EA">
        <w:rPr>
          <w:sz w:val="16"/>
        </w:rPr>
        <w:t xml:space="preserve"> such as Walmart and the U.S. and Chinese militaries. </w:t>
      </w:r>
      <w:r w:rsidRPr="007E4529">
        <w:rPr>
          <w:rStyle w:val="StyleUnderline"/>
        </w:rPr>
        <w:t xml:space="preserve">But it could get a lot bigger. The </w:t>
      </w:r>
      <w:r w:rsidRPr="00660F00">
        <w:rPr>
          <w:rStyle w:val="Emphasis"/>
        </w:rPr>
        <w:t>authors assume</w:t>
      </w:r>
      <w:r w:rsidRPr="007E4529">
        <w:rPr>
          <w:rStyle w:val="StyleUnderline"/>
        </w:rPr>
        <w:t xml:space="preserve"> virtually</w:t>
      </w:r>
      <w:r w:rsidRPr="00660F00">
        <w:rPr>
          <w:rStyle w:val="Emphasis"/>
        </w:rPr>
        <w:t xml:space="preserve"> nobody</w:t>
      </w:r>
      <w:r w:rsidRPr="007E4529">
        <w:rPr>
          <w:rStyle w:val="StyleUnderline"/>
        </w:rPr>
        <w:t xml:space="preserve"> currently employed would leave his job and join the program.</w:t>
      </w:r>
      <w:r w:rsidRPr="009744EA">
        <w:rPr>
          <w:sz w:val="16"/>
        </w:rPr>
        <w:t xml:space="preserve"> That seems unlikely, given that 41 million workers currently earn less than the program’s $11.83 minimum wage. </w:t>
      </w:r>
      <w:r w:rsidRPr="007E4529">
        <w:rPr>
          <w:rStyle w:val="StyleUnderline"/>
        </w:rPr>
        <w:t>They also base their projections on today’s historically low unemployment rate. A future recession would send displaced workers fleeing to government jobs for relief.</w:t>
      </w:r>
    </w:p>
    <w:p w14:paraId="4F02F52E" w14:textId="77777777" w:rsidR="00367D2F" w:rsidRPr="009744EA" w:rsidRDefault="00367D2F" w:rsidP="00367D2F">
      <w:pPr>
        <w:rPr>
          <w:rStyle w:val="StyleUnderline"/>
        </w:rPr>
      </w:pPr>
      <w:r w:rsidRPr="009744EA">
        <w:rPr>
          <w:rStyle w:val="StyleUnderline"/>
        </w:rPr>
        <w:t>Beyond its cost, the job guarantee would turn the fundamental logic of work on its head.</w:t>
      </w:r>
      <w:r w:rsidRPr="009744EA">
        <w:rPr>
          <w:sz w:val="16"/>
        </w:rPr>
        <w:t xml:space="preserve"> Generally, people work for employers, whether private organizations or government agencies, because employees add enough value to sustain their wages and still benefit the employer</w:t>
      </w:r>
      <w:r w:rsidRPr="009744EA">
        <w:rPr>
          <w:rStyle w:val="StyleUnderline"/>
        </w:rPr>
        <w:t xml:space="preserve">. Under a job guarantee, </w:t>
      </w:r>
      <w:r w:rsidRPr="00660F00">
        <w:rPr>
          <w:rStyle w:val="Emphasis"/>
        </w:rPr>
        <w:t>creating value</w:t>
      </w:r>
      <w:r w:rsidRPr="009744EA">
        <w:rPr>
          <w:rStyle w:val="StyleUnderline"/>
        </w:rPr>
        <w:t xml:space="preserve"> is an</w:t>
      </w:r>
      <w:r w:rsidRPr="00660F00">
        <w:rPr>
          <w:rStyle w:val="Emphasis"/>
        </w:rPr>
        <w:t xml:space="preserve"> afterthought</w:t>
      </w:r>
      <w:r w:rsidRPr="009744EA">
        <w:rPr>
          <w:rStyle w:val="StyleUnderline"/>
        </w:rPr>
        <w:t xml:space="preserve">. The program’s potential is limited further by </w:t>
      </w:r>
      <w:r w:rsidRPr="00660F00">
        <w:rPr>
          <w:rStyle w:val="Emphasis"/>
        </w:rPr>
        <w:t>additional rules</w:t>
      </w:r>
      <w:r w:rsidRPr="009744EA">
        <w:rPr>
          <w:rStyle w:val="StyleUnderline"/>
        </w:rPr>
        <w:t xml:space="preserve"> the authors propose, such as </w:t>
      </w:r>
      <w:r w:rsidRPr="00660F00">
        <w:rPr>
          <w:rStyle w:val="Emphasis"/>
        </w:rPr>
        <w:t>barring competition</w:t>
      </w:r>
      <w:r w:rsidRPr="009744EA">
        <w:rPr>
          <w:rStyle w:val="StyleUnderline"/>
        </w:rPr>
        <w:t xml:space="preserve"> with existing private or public jobs and requiring that the positions be low-skilled.</w:t>
      </w:r>
    </w:p>
    <w:p w14:paraId="3F84D73A" w14:textId="77777777" w:rsidR="00367D2F" w:rsidRDefault="00367D2F" w:rsidP="00367D2F">
      <w:pPr>
        <w:rPr>
          <w:sz w:val="16"/>
        </w:rPr>
      </w:pPr>
      <w:r w:rsidRPr="009744EA">
        <w:rPr>
          <w:rStyle w:val="StyleUnderline"/>
        </w:rPr>
        <w:t xml:space="preserve">Finding enough work for more than 10 million people would be a </w:t>
      </w:r>
      <w:r w:rsidRPr="00660F00">
        <w:rPr>
          <w:rStyle w:val="Emphasis"/>
        </w:rPr>
        <w:t>herculean task</w:t>
      </w:r>
      <w:r w:rsidRPr="009744EA">
        <w:rPr>
          <w:rStyle w:val="StyleUnderline"/>
        </w:rPr>
        <w:t xml:space="preserve">. The authors have a kind imagination: Among their ideas are caring for children and the elderly, clearing vacant </w:t>
      </w:r>
      <w:proofErr w:type="gramStart"/>
      <w:r w:rsidRPr="009744EA">
        <w:rPr>
          <w:rStyle w:val="StyleUnderline"/>
        </w:rPr>
        <w:t>lots</w:t>
      </w:r>
      <w:proofErr w:type="gramEnd"/>
      <w:r w:rsidRPr="009744EA">
        <w:rPr>
          <w:rStyle w:val="StyleUnderline"/>
        </w:rPr>
        <w:t xml:space="preserve"> and building community theaters. But they make </w:t>
      </w:r>
      <w:r w:rsidRPr="00660F00">
        <w:rPr>
          <w:rStyle w:val="Emphasis"/>
        </w:rPr>
        <w:t>no attempt</w:t>
      </w:r>
      <w:r w:rsidRPr="009744EA">
        <w:rPr>
          <w:rStyle w:val="StyleUnderline"/>
        </w:rPr>
        <w:t xml:space="preserve"> to show how or even if the </w:t>
      </w:r>
      <w:r w:rsidRPr="00660F00">
        <w:rPr>
          <w:rStyle w:val="Emphasis"/>
        </w:rPr>
        <w:t>work could be assigned.</w:t>
      </w:r>
      <w:r w:rsidRPr="009744EA">
        <w:rPr>
          <w:sz w:val="16"/>
        </w:rPr>
        <w:t xml:space="preserve"> The proposal suggests that these decisions should be made at the local level, which begs the question.</w:t>
      </w:r>
    </w:p>
    <w:p w14:paraId="6641AD07" w14:textId="77777777" w:rsidR="00367D2F" w:rsidRDefault="00367D2F" w:rsidP="00367D2F">
      <w:pPr>
        <w:pStyle w:val="Heading4"/>
      </w:pPr>
      <w:r>
        <w:t>Labor becomes a burden that destroys the productivity of the economy.</w:t>
      </w:r>
    </w:p>
    <w:p w14:paraId="0097C109" w14:textId="77777777" w:rsidR="00367D2F" w:rsidRPr="00A14122" w:rsidRDefault="00367D2F" w:rsidP="00367D2F">
      <w:r w:rsidRPr="00617880">
        <w:rPr>
          <w:rStyle w:val="Style13ptBold"/>
        </w:rPr>
        <w:t>Gulker ’18</w:t>
      </w:r>
      <w:r>
        <w:t xml:space="preserve"> [Max; 11-14-2018; “The Dangerous Fantasy of a ‘Jobs Guarantee’; senior policy analyst at reason foundation; WSJ; </w:t>
      </w:r>
      <w:hyperlink r:id="rId23" w:history="1">
        <w:r w:rsidRPr="00596EDE">
          <w:rPr>
            <w:rStyle w:val="Hyperlink"/>
          </w:rPr>
          <w:t>https://www.wsj.com/articles/the-dangerous-fantasy-of-a-jobs-guarantee-1542239737</w:t>
        </w:r>
      </w:hyperlink>
      <w:r>
        <w:t xml:space="preserve"> \\pairie]</w:t>
      </w:r>
    </w:p>
    <w:p w14:paraId="58D5216D" w14:textId="77777777" w:rsidR="00367D2F" w:rsidRPr="009744EA" w:rsidRDefault="00367D2F" w:rsidP="00367D2F">
      <w:pPr>
        <w:rPr>
          <w:sz w:val="16"/>
        </w:rPr>
      </w:pPr>
      <w:r w:rsidRPr="009744EA">
        <w:rPr>
          <w:rStyle w:val="StyleUnderline"/>
        </w:rPr>
        <w:t xml:space="preserve">Suppose you are mayor of a city of 300,000 people. The federal government has asked you to assign 9,000 people to low-skilled jobs that don’t overlap with work your government and businesses already do. That number would likely double in a recession. It would take every department in city hall to keep the enrollees matched with productive work. </w:t>
      </w:r>
      <w:r w:rsidRPr="009744EA">
        <w:rPr>
          <w:sz w:val="16"/>
        </w:rPr>
        <w:t xml:space="preserve">The predicament recalls the 1985 comedy “Brewster’s Millions,” in which Richard Pryor’s character must spend millions of dollars as quickly as possible without regard for the value of what he buys. </w:t>
      </w:r>
      <w:r w:rsidRPr="00660F00">
        <w:rPr>
          <w:rStyle w:val="Emphasis"/>
        </w:rPr>
        <w:t>People’s labor</w:t>
      </w:r>
      <w:r w:rsidRPr="009744EA">
        <w:rPr>
          <w:rStyle w:val="StyleUnderline"/>
        </w:rPr>
        <w:t xml:space="preserve">, which </w:t>
      </w:r>
      <w:r w:rsidRPr="00660F00">
        <w:rPr>
          <w:rStyle w:val="Emphasis"/>
        </w:rPr>
        <w:t>usually</w:t>
      </w:r>
      <w:r w:rsidRPr="009744EA">
        <w:rPr>
          <w:rStyle w:val="StyleUnderline"/>
        </w:rPr>
        <w:t xml:space="preserve"> has </w:t>
      </w:r>
      <w:r w:rsidRPr="00660F00">
        <w:rPr>
          <w:rStyle w:val="Emphasis"/>
        </w:rPr>
        <w:t>considerable value</w:t>
      </w:r>
      <w:r w:rsidRPr="009744EA">
        <w:rPr>
          <w:rStyle w:val="StyleUnderline"/>
        </w:rPr>
        <w:t xml:space="preserve">, would </w:t>
      </w:r>
      <w:r w:rsidRPr="00660F00">
        <w:rPr>
          <w:rStyle w:val="Emphasis"/>
        </w:rPr>
        <w:t>become a burden</w:t>
      </w:r>
      <w:r w:rsidRPr="009744EA">
        <w:rPr>
          <w:rStyle w:val="StyleUnderline"/>
        </w:rPr>
        <w:t xml:space="preserve"> on those expected to employ them.</w:t>
      </w:r>
    </w:p>
    <w:p w14:paraId="0370446B" w14:textId="77777777" w:rsidR="00367D2F" w:rsidRPr="009744EA" w:rsidRDefault="00367D2F" w:rsidP="00367D2F">
      <w:pPr>
        <w:rPr>
          <w:sz w:val="16"/>
        </w:rPr>
      </w:pPr>
      <w:r w:rsidRPr="009744EA">
        <w:rPr>
          <w:rStyle w:val="StyleUnderline"/>
        </w:rPr>
        <w:t xml:space="preserve">The program’s administration, virtually ignored by the authors, would present numerous opportunities </w:t>
      </w:r>
      <w:r w:rsidRPr="00660F00">
        <w:rPr>
          <w:rStyle w:val="Emphasis"/>
        </w:rPr>
        <w:t>for corruption</w:t>
      </w:r>
      <w:r w:rsidRPr="009744EA">
        <w:rPr>
          <w:rStyle w:val="StyleUnderline"/>
        </w:rPr>
        <w:t xml:space="preserve">, such as businesses bribing officials for </w:t>
      </w:r>
      <w:r w:rsidRPr="00660F00">
        <w:rPr>
          <w:rStyle w:val="Emphasis"/>
        </w:rPr>
        <w:t>free labor.</w:t>
      </w:r>
      <w:r w:rsidRPr="009744EA">
        <w:rPr>
          <w:sz w:val="16"/>
        </w:rPr>
        <w:t xml:space="preserve"> Monitoring such a colossal program would be difficult and expensive. Companies also would seek to influence the program’s public works. A big-box retail chain, for instance, might want a community to prioritize the clearing of a vacant lot next to one of its stores.</w:t>
      </w:r>
    </w:p>
    <w:p w14:paraId="04FD7871" w14:textId="77777777" w:rsidR="00367D2F" w:rsidRDefault="00367D2F" w:rsidP="00367D2F">
      <w:pPr>
        <w:rPr>
          <w:rStyle w:val="StyleUnderline"/>
        </w:rPr>
      </w:pPr>
      <w:r w:rsidRPr="009744EA">
        <w:rPr>
          <w:rStyle w:val="StyleUnderline"/>
        </w:rPr>
        <w:t xml:space="preserve">The federal job guarantee would do even greater harm to the overall labor market. Temporarily unemployed workers, along with millions of low-paid workers, would be diverted into a complex bureaucracy with no mechanism or incentive to put the workers’ skills and time to their best use. This could greatly </w:t>
      </w:r>
      <w:r w:rsidRPr="00660F00">
        <w:rPr>
          <w:rStyle w:val="Emphasis"/>
        </w:rPr>
        <w:t>weaken the productivity</w:t>
      </w:r>
      <w:r w:rsidRPr="009744EA">
        <w:rPr>
          <w:rStyle w:val="StyleUnderline"/>
        </w:rPr>
        <w:t xml:space="preserve"> of </w:t>
      </w:r>
      <w:r w:rsidRPr="00660F00">
        <w:rPr>
          <w:rStyle w:val="Emphasis"/>
        </w:rPr>
        <w:t>the overall economy</w:t>
      </w:r>
      <w:r w:rsidRPr="009744EA">
        <w:rPr>
          <w:rStyle w:val="StyleUnderline"/>
        </w:rPr>
        <w:t>, leading to a decline in output and further job losses.</w:t>
      </w:r>
    </w:p>
    <w:p w14:paraId="0B024A0A" w14:textId="77777777" w:rsidR="00367D2F" w:rsidRDefault="00367D2F" w:rsidP="00367D2F">
      <w:pPr>
        <w:pStyle w:val="Heading4"/>
      </w:pPr>
    </w:p>
    <w:p w14:paraId="71DF23F1" w14:textId="77777777" w:rsidR="00367D2F" w:rsidRPr="00827830" w:rsidRDefault="00367D2F" w:rsidP="00367D2F">
      <w:pPr>
        <w:pStyle w:val="Heading3"/>
      </w:pPr>
      <w:r w:rsidRPr="00827830">
        <w:t>2NC --- Link Magnifier</w:t>
      </w:r>
    </w:p>
    <w:p w14:paraId="1872CB3D" w14:textId="77777777" w:rsidR="00367D2F" w:rsidRDefault="00367D2F" w:rsidP="00367D2F">
      <w:pPr>
        <w:pStyle w:val="Heading4"/>
      </w:pPr>
      <w:r>
        <w:t>Costs for federal jobs guarantee quickly spiral out of control.</w:t>
      </w:r>
    </w:p>
    <w:p w14:paraId="06EBB237" w14:textId="77777777" w:rsidR="00367D2F" w:rsidRPr="004C2D8F" w:rsidRDefault="00367D2F" w:rsidP="00367D2F">
      <w:r w:rsidRPr="00240DEF">
        <w:rPr>
          <w:rStyle w:val="Style13ptBold"/>
        </w:rPr>
        <w:t>Chait ’18</w:t>
      </w:r>
      <w:r>
        <w:t xml:space="preserve"> [Jonathan Chait; 04-25-2018; “Democrats Are Rushing </w:t>
      </w:r>
      <w:proofErr w:type="gramStart"/>
      <w:r>
        <w:t>Into</w:t>
      </w:r>
      <w:proofErr w:type="gramEnd"/>
      <w:r>
        <w:t xml:space="preserve"> a Job Guarantee. It Could Be a Huge Mistake”; political columnist at NY since 2011; Intelligencer; </w:t>
      </w:r>
      <w:hyperlink r:id="rId24" w:history="1">
        <w:r w:rsidRPr="000320FE">
          <w:rPr>
            <w:rStyle w:val="Hyperlink"/>
          </w:rPr>
          <w:t>https://nymag.com/intelligencer/2018/04/democrats-are-rushing-a-jobs-guarantee-its-a-huge-mistake.html</w:t>
        </w:r>
      </w:hyperlink>
      <w:r>
        <w:t xml:space="preserve"> \\pairie]</w:t>
      </w:r>
    </w:p>
    <w:p w14:paraId="1B208D4C" w14:textId="77777777" w:rsidR="00367D2F" w:rsidRPr="00A13CCC" w:rsidRDefault="00367D2F" w:rsidP="00367D2F">
      <w:pPr>
        <w:rPr>
          <w:b/>
          <w:bCs/>
          <w:u w:val="single"/>
        </w:rPr>
      </w:pPr>
      <w:r w:rsidRPr="000B3D06">
        <w:rPr>
          <w:sz w:val="16"/>
        </w:rPr>
        <w:t xml:space="preserve">Unfortunately, Democrats do not yet have a proposal that can bring these aspirations to life. </w:t>
      </w:r>
      <w:r w:rsidRPr="0076473A">
        <w:rPr>
          <w:rStyle w:val="StyleUnderline"/>
        </w:rPr>
        <w:t>One problem</w:t>
      </w:r>
      <w:r w:rsidRPr="000B3D06">
        <w:rPr>
          <w:sz w:val="16"/>
        </w:rPr>
        <w:t xml:space="preserve"> to work through </w:t>
      </w:r>
      <w:r w:rsidRPr="0076473A">
        <w:rPr>
          <w:rStyle w:val="StyleUnderline"/>
        </w:rPr>
        <w:t xml:space="preserve">is </w:t>
      </w:r>
      <w:r w:rsidRPr="000B3D06">
        <w:rPr>
          <w:sz w:val="16"/>
        </w:rPr>
        <w:t xml:space="preserve">the traditional Democratic question of </w:t>
      </w:r>
      <w:r w:rsidRPr="0076473A">
        <w:rPr>
          <w:rStyle w:val="StyleUnderline"/>
        </w:rPr>
        <w:t xml:space="preserve">how to </w:t>
      </w:r>
      <w:r w:rsidRPr="00660F00">
        <w:rPr>
          <w:rStyle w:val="Emphasis"/>
        </w:rPr>
        <w:t>finance their</w:t>
      </w:r>
      <w:r w:rsidRPr="0076473A">
        <w:rPr>
          <w:rStyle w:val="StyleUnderline"/>
        </w:rPr>
        <w:t xml:space="preserve"> new </w:t>
      </w:r>
      <w:r w:rsidRPr="00660F00">
        <w:rPr>
          <w:rStyle w:val="Emphasis"/>
        </w:rPr>
        <w:t>program.</w:t>
      </w:r>
      <w:r w:rsidRPr="000B3D06">
        <w:rPr>
          <w:sz w:val="16"/>
        </w:rPr>
        <w:t xml:space="preserve"> (Republican policy ideas never have this issue —they just put everything on the credit card and stick the next president with the bill.) It’s </w:t>
      </w:r>
      <w:r w:rsidRPr="0076473A">
        <w:rPr>
          <w:rStyle w:val="StyleUnderline"/>
        </w:rPr>
        <w:t xml:space="preserve">quite a large expenditure, perhaps </w:t>
      </w:r>
      <w:r w:rsidRPr="00660F00">
        <w:rPr>
          <w:rStyle w:val="Emphasis"/>
        </w:rPr>
        <w:t>half a trillion</w:t>
      </w:r>
      <w:r w:rsidRPr="0076473A">
        <w:rPr>
          <w:rStyle w:val="StyleUnderline"/>
        </w:rPr>
        <w:t xml:space="preserve"> dollars a year, depending on the exact contours. Progressives have circulated polling showing support for a job guarantee financed by a </w:t>
      </w:r>
      <w:r w:rsidRPr="00660F00">
        <w:rPr>
          <w:rStyle w:val="Emphasis"/>
        </w:rPr>
        <w:t>5 percent income tax</w:t>
      </w:r>
      <w:r w:rsidRPr="0076473A">
        <w:rPr>
          <w:rStyle w:val="StyleUnderline"/>
        </w:rPr>
        <w:t xml:space="preserve"> hike on earnings over $200,000 a year</w:t>
      </w:r>
      <w:r w:rsidRPr="000B3D06">
        <w:rPr>
          <w:sz w:val="16"/>
        </w:rPr>
        <w:t xml:space="preserve">, but Josh Bivens at the </w:t>
      </w:r>
      <w:r w:rsidRPr="0076473A">
        <w:rPr>
          <w:rStyle w:val="StyleUnderline"/>
        </w:rPr>
        <w:t xml:space="preserve">liberal Economic Policy Institute notes that that would cover </w:t>
      </w:r>
      <w:r w:rsidRPr="00660F00">
        <w:rPr>
          <w:rStyle w:val="Emphasis"/>
        </w:rPr>
        <w:t>less than a fifth of the cost</w:t>
      </w:r>
      <w:r w:rsidRPr="0076473A">
        <w:rPr>
          <w:rStyle w:val="StyleUnderline"/>
        </w:rPr>
        <w:t>.</w:t>
      </w:r>
    </w:p>
    <w:p w14:paraId="4AD9619E" w14:textId="77777777" w:rsidR="00367D2F" w:rsidRDefault="00367D2F" w:rsidP="00367D2F">
      <w:pPr>
        <w:rPr>
          <w:sz w:val="16"/>
        </w:rPr>
      </w:pPr>
      <w:r w:rsidRPr="000B3D06">
        <w:rPr>
          <w:sz w:val="16"/>
        </w:rPr>
        <w:t xml:space="preserve">And even </w:t>
      </w:r>
      <w:r w:rsidRPr="0076473A">
        <w:rPr>
          <w:rStyle w:val="StyleUnderline"/>
        </w:rPr>
        <w:t xml:space="preserve">that figure </w:t>
      </w:r>
      <w:r w:rsidRPr="00660F00">
        <w:rPr>
          <w:rStyle w:val="Emphasis"/>
        </w:rPr>
        <w:t xml:space="preserve">optimistically </w:t>
      </w:r>
      <w:r w:rsidRPr="0076473A">
        <w:rPr>
          <w:rStyle w:val="StyleUnderline"/>
        </w:rPr>
        <w:t xml:space="preserve">assumes the federal job guarantee would attract </w:t>
      </w:r>
      <w:r w:rsidRPr="00660F00">
        <w:rPr>
          <w:rStyle w:val="Emphasis"/>
        </w:rPr>
        <w:t>only people</w:t>
      </w:r>
      <w:r w:rsidRPr="0076473A">
        <w:rPr>
          <w:rStyle w:val="StyleUnderline"/>
        </w:rPr>
        <w:t xml:space="preserve"> who are </w:t>
      </w:r>
      <w:r w:rsidRPr="00660F00">
        <w:rPr>
          <w:rStyle w:val="Emphasis"/>
        </w:rPr>
        <w:t>currently unemployed</w:t>
      </w:r>
      <w:r w:rsidRPr="0076473A">
        <w:rPr>
          <w:rStyle w:val="StyleUnderline"/>
        </w:rPr>
        <w:t xml:space="preserve"> or underemployed</w:t>
      </w:r>
      <w:r w:rsidRPr="000B3D06">
        <w:rPr>
          <w:sz w:val="16"/>
        </w:rPr>
        <w:t xml:space="preserve">. </w:t>
      </w:r>
      <w:r w:rsidRPr="00816295">
        <w:rPr>
          <w:rStyle w:val="StyleUnderline"/>
        </w:rPr>
        <w:t>Since the most popular job guarantee plans would offer relatively solid wages and benefits</w:t>
      </w:r>
      <w:r w:rsidRPr="000B3D06">
        <w:rPr>
          <w:sz w:val="16"/>
        </w:rPr>
        <w:t xml:space="preserve"> ($15 an hour plus benefits), </w:t>
      </w:r>
      <w:r w:rsidRPr="00816295">
        <w:rPr>
          <w:rStyle w:val="StyleUnderline"/>
        </w:rPr>
        <w:t>they would probably draw applicants who currently have jobs with stingier compensation</w:t>
      </w:r>
      <w:r w:rsidRPr="000B3D06">
        <w:rPr>
          <w:sz w:val="16"/>
        </w:rPr>
        <w:t xml:space="preserve">. If that happened, as you’d expect, the </w:t>
      </w:r>
      <w:r w:rsidRPr="00816295">
        <w:rPr>
          <w:rStyle w:val="StyleUnderline"/>
        </w:rPr>
        <w:t xml:space="preserve">cost of the program might </w:t>
      </w:r>
      <w:r w:rsidRPr="00660F00">
        <w:rPr>
          <w:rStyle w:val="Emphasis"/>
        </w:rPr>
        <w:t>balloon up</w:t>
      </w:r>
      <w:r w:rsidRPr="00816295">
        <w:rPr>
          <w:rStyle w:val="StyleUnderline"/>
        </w:rPr>
        <w:t xml:space="preserve"> to </w:t>
      </w:r>
      <w:r w:rsidRPr="00660F00">
        <w:rPr>
          <w:rStyle w:val="Emphasis"/>
        </w:rPr>
        <w:t>several times</w:t>
      </w:r>
      <w:r w:rsidRPr="00816295">
        <w:rPr>
          <w:rStyle w:val="StyleUnderline"/>
        </w:rPr>
        <w:t xml:space="preserve"> over</w:t>
      </w:r>
      <w:r w:rsidRPr="000B3D06">
        <w:rPr>
          <w:sz w:val="16"/>
        </w:rPr>
        <w:t xml:space="preserve">. Once you </w:t>
      </w:r>
      <w:r w:rsidRPr="00816295">
        <w:rPr>
          <w:rStyle w:val="StyleUnderline"/>
        </w:rPr>
        <w:t>start financing the program with taxes on the middle class</w:t>
      </w:r>
      <w:r w:rsidRPr="000B3D06">
        <w:rPr>
          <w:sz w:val="16"/>
        </w:rPr>
        <w:t xml:space="preserve"> — which would probably be necessary given the scale of its cost — then the popularity would drop off precipitously.</w:t>
      </w:r>
    </w:p>
    <w:p w14:paraId="1082CF68" w14:textId="77777777" w:rsidR="00367D2F" w:rsidRDefault="00367D2F" w:rsidP="00367D2F">
      <w:pPr>
        <w:rPr>
          <w:sz w:val="16"/>
        </w:rPr>
      </w:pPr>
    </w:p>
    <w:p w14:paraId="055B7691" w14:textId="77777777" w:rsidR="00367D2F" w:rsidRDefault="00367D2F" w:rsidP="00367D2F">
      <w:pPr>
        <w:pStyle w:val="Heading2"/>
      </w:pPr>
      <w:r>
        <w:t>Labor Market</w:t>
      </w:r>
    </w:p>
    <w:p w14:paraId="20E04B7B" w14:textId="77777777" w:rsidR="00367D2F" w:rsidRPr="00933225" w:rsidRDefault="00367D2F" w:rsidP="00367D2F">
      <w:pPr>
        <w:pStyle w:val="Heading3"/>
      </w:pPr>
      <w:r>
        <w:t>Links --- Plan Disrupts Labor Market (JG)</w:t>
      </w:r>
    </w:p>
    <w:p w14:paraId="57BC6701" w14:textId="77777777" w:rsidR="00367D2F" w:rsidRPr="00827830" w:rsidRDefault="00367D2F" w:rsidP="00367D2F">
      <w:pPr>
        <w:pStyle w:val="Heading4"/>
      </w:pPr>
      <w:r w:rsidRPr="00827830">
        <w:t>Cost is 2.1 trillion dollars and destroys the labor market.</w:t>
      </w:r>
    </w:p>
    <w:p w14:paraId="71C8697A" w14:textId="77777777" w:rsidR="00367D2F" w:rsidRPr="001E418A" w:rsidRDefault="00367D2F" w:rsidP="00367D2F">
      <w:r w:rsidRPr="004F0F91">
        <w:rPr>
          <w:rStyle w:val="Style13ptBold"/>
        </w:rPr>
        <w:t>Porter ’21</w:t>
      </w:r>
      <w:r>
        <w:t xml:space="preserve"> [Eduardo; 02-18-2021; “Should the Feds Guarantee You a Job?”; NY Times; Economics reporter for the business section of The New York Times; </w:t>
      </w:r>
      <w:hyperlink r:id="rId25" w:history="1">
        <w:r w:rsidRPr="00A87CC6">
          <w:rPr>
            <w:rStyle w:val="Hyperlink"/>
          </w:rPr>
          <w:t>https://www.nytimes.com/2021/02/18/business/economy/job-guarantee.html</w:t>
        </w:r>
      </w:hyperlink>
      <w:r>
        <w:t xml:space="preserve"> \\pairie]</w:t>
      </w:r>
    </w:p>
    <w:p w14:paraId="30835E8A" w14:textId="77777777" w:rsidR="00367D2F" w:rsidRPr="00253E08" w:rsidRDefault="00367D2F" w:rsidP="00367D2F">
      <w:pPr>
        <w:rPr>
          <w:rStyle w:val="StyleUnderline"/>
        </w:rPr>
      </w:pPr>
      <w:r w:rsidRPr="00253E08">
        <w:rPr>
          <w:sz w:val="16"/>
        </w:rPr>
        <w:t xml:space="preserve">Dr. Hamilton, who favors a </w:t>
      </w:r>
      <w:r w:rsidRPr="00253E08">
        <w:rPr>
          <w:rStyle w:val="StyleUnderline"/>
        </w:rPr>
        <w:t xml:space="preserve">federal job guarantee, </w:t>
      </w:r>
      <w:r w:rsidRPr="00253E08">
        <w:rPr>
          <w:sz w:val="16"/>
        </w:rPr>
        <w:t xml:space="preserve">was co-author of a 2018 study — with Mark Paul, William A. Darity </w:t>
      </w:r>
      <w:proofErr w:type="gramStart"/>
      <w:r w:rsidRPr="00253E08">
        <w:rPr>
          <w:sz w:val="16"/>
        </w:rPr>
        <w:t>Jr.</w:t>
      </w:r>
      <w:proofErr w:type="gramEnd"/>
      <w:r w:rsidRPr="00253E08">
        <w:rPr>
          <w:sz w:val="16"/>
        </w:rPr>
        <w:t xml:space="preserve"> and Khaing Zaw — that sought to estimate the </w:t>
      </w:r>
      <w:r w:rsidRPr="00253E08">
        <w:rPr>
          <w:rStyle w:val="StyleUnderline"/>
        </w:rPr>
        <w:t xml:space="preserve">cost. Based on 2016 employment figures, and assuming an average cost per job of $55,820, including benefits, the study found it would cost </w:t>
      </w:r>
      <w:r w:rsidRPr="00660F00">
        <w:rPr>
          <w:rStyle w:val="Emphasis"/>
        </w:rPr>
        <w:t>$654 billion</w:t>
      </w:r>
      <w:r w:rsidRPr="00253E08">
        <w:rPr>
          <w:rStyle w:val="StyleUnderline"/>
        </w:rPr>
        <w:t xml:space="preserve"> to </w:t>
      </w:r>
      <w:r w:rsidRPr="00660F00">
        <w:rPr>
          <w:rStyle w:val="Emphasis"/>
        </w:rPr>
        <w:t>$2.1 trillion</w:t>
      </w:r>
      <w:r w:rsidRPr="00253E08">
        <w:rPr>
          <w:rStyle w:val="StyleUnderline"/>
        </w:rPr>
        <w:t xml:space="preserve"> a year, which would be offset to some extent by higher economic output and tax revenue, and savings on other assistance programs like food stamps and unemployment insurance.</w:t>
      </w:r>
    </w:p>
    <w:p w14:paraId="3ACE994B" w14:textId="77777777" w:rsidR="00367D2F" w:rsidRPr="00253E08" w:rsidRDefault="00367D2F" w:rsidP="00367D2F">
      <w:pPr>
        <w:rPr>
          <w:rStyle w:val="StyleUnderline"/>
        </w:rPr>
      </w:pPr>
      <w:r w:rsidRPr="00253E08">
        <w:rPr>
          <w:sz w:val="16"/>
        </w:rPr>
        <w:t xml:space="preserve">And </w:t>
      </w:r>
      <w:r w:rsidRPr="00253E08">
        <w:rPr>
          <w:rStyle w:val="StyleUnderline"/>
        </w:rPr>
        <w:t>the prospect of a large-scale government intervention in the labor market raises thorny questions.</w:t>
      </w:r>
    </w:p>
    <w:p w14:paraId="22DB9ED3" w14:textId="77777777" w:rsidR="00367D2F" w:rsidRPr="00253E08" w:rsidRDefault="00367D2F" w:rsidP="00367D2F">
      <w:pPr>
        <w:rPr>
          <w:sz w:val="16"/>
          <w:szCs w:val="16"/>
        </w:rPr>
      </w:pPr>
      <w:r w:rsidRPr="00253E08">
        <w:rPr>
          <w:sz w:val="16"/>
          <w:szCs w:val="16"/>
        </w:rPr>
        <w:t xml:space="preserve">First, there’s determining the work the government could offer to fulfill a job guarantee. Health care and infrastructure projects require workers with particular skills, as do high-quality elder care and </w:t>
      </w:r>
      <w:proofErr w:type="gramStart"/>
      <w:r w:rsidRPr="00253E08">
        <w:rPr>
          <w:sz w:val="16"/>
          <w:szCs w:val="16"/>
        </w:rPr>
        <w:t>child care</w:t>
      </w:r>
      <w:proofErr w:type="gramEnd"/>
      <w:r w:rsidRPr="00253E08">
        <w:rPr>
          <w:sz w:val="16"/>
          <w:szCs w:val="16"/>
        </w:rPr>
        <w:t>. Jobs, say, in park maintenance or as teaching aides could encroach on what local governments already do.</w:t>
      </w:r>
    </w:p>
    <w:p w14:paraId="5E68D08E" w14:textId="77777777" w:rsidR="00367D2F" w:rsidRDefault="00367D2F" w:rsidP="00367D2F">
      <w:pPr>
        <w:rPr>
          <w:rStyle w:val="StyleUnderline"/>
        </w:rPr>
      </w:pPr>
      <w:r w:rsidRPr="00253E08">
        <w:rPr>
          <w:sz w:val="16"/>
        </w:rPr>
        <w:t xml:space="preserve">What’s more, </w:t>
      </w:r>
      <w:r w:rsidRPr="00253E08">
        <w:rPr>
          <w:rStyle w:val="StyleUnderline"/>
        </w:rPr>
        <w:t xml:space="preserve">the availability of federal jobs would drastically </w:t>
      </w:r>
      <w:r w:rsidRPr="00660F00">
        <w:rPr>
          <w:rStyle w:val="Emphasis"/>
        </w:rPr>
        <w:t>change</w:t>
      </w:r>
      <w:r w:rsidRPr="00253E08">
        <w:rPr>
          <w:rStyle w:val="StyleUnderline"/>
        </w:rPr>
        <w:t xml:space="preserve"> the </w:t>
      </w:r>
      <w:r w:rsidRPr="00660F00">
        <w:rPr>
          <w:rStyle w:val="Emphasis"/>
        </w:rPr>
        <w:t>labor equation</w:t>
      </w:r>
      <w:r w:rsidRPr="00253E08">
        <w:rPr>
          <w:rStyle w:val="StyleUnderline"/>
        </w:rPr>
        <w:t xml:space="preserve"> for </w:t>
      </w:r>
      <w:r w:rsidRPr="00660F00">
        <w:rPr>
          <w:rStyle w:val="Emphasis"/>
        </w:rPr>
        <w:t>low-wage employers</w:t>
      </w:r>
      <w:r w:rsidRPr="00253E08">
        <w:rPr>
          <w:rStyle w:val="StyleUnderline"/>
        </w:rPr>
        <w:t xml:space="preserve"> like McDonald’s or Walmart. Dr. Strain argues that a universal federal guarantee of a job that paid $15 an hour plus health benefits would “</w:t>
      </w:r>
      <w:r w:rsidRPr="00660F00">
        <w:rPr>
          <w:rStyle w:val="Emphasis"/>
        </w:rPr>
        <w:t>destroy the labor market</w:t>
      </w:r>
      <w:r w:rsidRPr="00253E08">
        <w:rPr>
          <w:rStyle w:val="StyleUnderline"/>
        </w:rPr>
        <w:t>.”</w:t>
      </w:r>
    </w:p>
    <w:p w14:paraId="7615B17F" w14:textId="77777777" w:rsidR="00367D2F" w:rsidRDefault="00367D2F" w:rsidP="00367D2F">
      <w:pPr>
        <w:pStyle w:val="Heading4"/>
      </w:pPr>
    </w:p>
    <w:p w14:paraId="39475424" w14:textId="77777777" w:rsidR="00367D2F" w:rsidRPr="00BA78F1" w:rsidRDefault="00367D2F" w:rsidP="00367D2F">
      <w:pPr>
        <w:pStyle w:val="Heading3"/>
      </w:pPr>
      <w:r>
        <w:t>Links --- Wrecks Labor Supply (UBI)</w:t>
      </w:r>
    </w:p>
    <w:p w14:paraId="0073BE6D" w14:textId="77777777" w:rsidR="00367D2F" w:rsidRDefault="00367D2F" w:rsidP="00367D2F">
      <w:pPr>
        <w:pStyle w:val="Heading4"/>
      </w:pPr>
      <w:r>
        <w:t xml:space="preserve">UBI wrecks labor supply---best statistical analysis proves link outweighs. </w:t>
      </w:r>
    </w:p>
    <w:p w14:paraId="735D0ACD" w14:textId="77777777" w:rsidR="00367D2F" w:rsidRPr="00DF485B" w:rsidRDefault="00367D2F" w:rsidP="00367D2F">
      <w:r w:rsidRPr="0075012B">
        <w:rPr>
          <w:rStyle w:val="Style13ptBold"/>
        </w:rPr>
        <w:t>Li et al. ’23</w:t>
      </w:r>
      <w:r>
        <w:t xml:space="preserve"> [Qian et al.; 04-04-2023; “A quantitative evaluation of universal basic income”; Qian is from the </w:t>
      </w:r>
      <w:proofErr w:type="gramStart"/>
      <w:r>
        <w:t>Department  of</w:t>
      </w:r>
      <w:proofErr w:type="gramEnd"/>
      <w:r>
        <w:t xml:space="preserve"> Economics at the University of Southampton; Journal of Public Economics 223 (2023) \\pairie]</w:t>
      </w:r>
    </w:p>
    <w:p w14:paraId="537444F2" w14:textId="77777777" w:rsidR="00367D2F" w:rsidRDefault="00367D2F" w:rsidP="00367D2F">
      <w:pPr>
        <w:rPr>
          <w:sz w:val="16"/>
        </w:rPr>
      </w:pPr>
      <w:r w:rsidRPr="0075012B">
        <w:rPr>
          <w:sz w:val="16"/>
        </w:rPr>
        <w:t xml:space="preserve">5.1.3. Providing UBI equivalent to the consumption floor </w:t>
      </w:r>
    </w:p>
    <w:p w14:paraId="2E85E1A4" w14:textId="77777777" w:rsidR="00367D2F" w:rsidRDefault="00367D2F" w:rsidP="00367D2F">
      <w:pPr>
        <w:rPr>
          <w:rStyle w:val="StyleUnderline"/>
        </w:rPr>
      </w:pPr>
      <w:r w:rsidRPr="0075012B">
        <w:rPr>
          <w:sz w:val="16"/>
        </w:rPr>
        <w:t>The consumption floor provides a notion of the minimum resources needed for survival. As such, it seems like a reasonable experiment to establish is a UBI that covers those basic consumption needs</w:t>
      </w:r>
      <w:r w:rsidRPr="0075012B">
        <w:rPr>
          <w:rStyle w:val="StyleUnderline"/>
        </w:rPr>
        <w:t>. In this experiment we consider a UBI roughly equal to</w:t>
      </w:r>
      <w:r>
        <w:rPr>
          <w:rStyle w:val="StyleUnderline"/>
        </w:rPr>
        <w:t xml:space="preserve"> </w:t>
      </w:r>
      <w:r w:rsidRPr="0075012B">
        <w:rPr>
          <w:rStyle w:val="StyleUnderline"/>
        </w:rPr>
        <w:t>the consumption floor</w:t>
      </w:r>
      <w:r w:rsidRPr="0075012B">
        <w:rPr>
          <w:sz w:val="16"/>
        </w:rPr>
        <w:t xml:space="preserve">, </w:t>
      </w:r>
      <w:proofErr w:type="gramStart"/>
      <w:r w:rsidRPr="0075012B">
        <w:rPr>
          <w:sz w:val="16"/>
        </w:rPr>
        <w:t>i.e.</w:t>
      </w:r>
      <w:proofErr w:type="gramEnd"/>
      <w:r w:rsidRPr="0075012B">
        <w:rPr>
          <w:sz w:val="16"/>
        </w:rPr>
        <w:t xml:space="preserve"> four times the average targeted transfer (4 UBI), or $8,960 per household. Incidentally, this magnitude is similar to the highest level of targeted transfers reported in Fig. 9. In that sense this reform can also be interpreted as making universal the highest level of transfers, </w:t>
      </w:r>
      <w:r w:rsidRPr="0075012B">
        <w:rPr>
          <w:rStyle w:val="StyleUnderline"/>
        </w:rPr>
        <w:t>eliminating the distortions</w:t>
      </w:r>
      <w:r>
        <w:rPr>
          <w:rStyle w:val="StyleUnderline"/>
        </w:rPr>
        <w:t xml:space="preserve"> </w:t>
      </w:r>
      <w:r w:rsidRPr="0075012B">
        <w:rPr>
          <w:rStyle w:val="StyleUnderline"/>
        </w:rPr>
        <w:t>introduced by the means-tested nature of transfers.</w:t>
      </w:r>
      <w:r>
        <w:rPr>
          <w:rStyle w:val="StyleUnderline"/>
        </w:rPr>
        <w:t xml:space="preserve"> </w:t>
      </w:r>
    </w:p>
    <w:p w14:paraId="612E0F5E" w14:textId="77777777" w:rsidR="00367D2F" w:rsidRDefault="00367D2F" w:rsidP="00367D2F">
      <w:pPr>
        <w:rPr>
          <w:sz w:val="16"/>
        </w:rPr>
      </w:pPr>
      <w:r w:rsidRPr="0075012B">
        <w:rPr>
          <w:rStyle w:val="StyleUnderline"/>
        </w:rPr>
        <w:t xml:space="preserve">With </w:t>
      </w:r>
      <w:r w:rsidRPr="00660F00">
        <w:rPr>
          <w:rStyle w:val="Emphasis"/>
        </w:rPr>
        <w:t>such a policy</w:t>
      </w:r>
      <w:r w:rsidRPr="0075012B">
        <w:rPr>
          <w:rStyle w:val="StyleUnderline"/>
        </w:rPr>
        <w:t xml:space="preserve"> the marginal </w:t>
      </w:r>
      <w:r w:rsidRPr="00660F00">
        <w:rPr>
          <w:rStyle w:val="Emphasis"/>
        </w:rPr>
        <w:t>tax rate</w:t>
      </w:r>
      <w:r w:rsidRPr="0075012B">
        <w:rPr>
          <w:rStyle w:val="StyleUnderline"/>
        </w:rPr>
        <w:t xml:space="preserve"> on </w:t>
      </w:r>
      <w:r w:rsidRPr="00660F00">
        <w:rPr>
          <w:rStyle w:val="Emphasis"/>
        </w:rPr>
        <w:t>labor income</w:t>
      </w:r>
      <w:r w:rsidRPr="0075012B">
        <w:rPr>
          <w:rStyle w:val="StyleUnderline"/>
        </w:rPr>
        <w:t xml:space="preserve"> must</w:t>
      </w:r>
      <w:r>
        <w:rPr>
          <w:rStyle w:val="StyleUnderline"/>
        </w:rPr>
        <w:t xml:space="preserve"> </w:t>
      </w:r>
      <w:r w:rsidRPr="00660F00">
        <w:rPr>
          <w:rStyle w:val="Emphasis"/>
        </w:rPr>
        <w:t>increase</w:t>
      </w:r>
      <w:r w:rsidRPr="0075012B">
        <w:rPr>
          <w:sz w:val="16"/>
        </w:rPr>
        <w:t xml:space="preserve"> (lower k, 0.79). </w:t>
      </w:r>
      <w:r w:rsidRPr="0075012B">
        <w:rPr>
          <w:rStyle w:val="StyleUnderline"/>
        </w:rPr>
        <w:t xml:space="preserve">This </w:t>
      </w:r>
      <w:r w:rsidRPr="00660F00">
        <w:rPr>
          <w:rStyle w:val="Emphasis"/>
        </w:rPr>
        <w:t>discourages labor supply</w:t>
      </w:r>
      <w:r w:rsidRPr="0075012B">
        <w:rPr>
          <w:rStyle w:val="StyleUnderline"/>
        </w:rPr>
        <w:t>, and</w:t>
      </w:r>
      <w:r>
        <w:rPr>
          <w:rStyle w:val="StyleUnderline"/>
        </w:rPr>
        <w:t xml:space="preserve"> </w:t>
      </w:r>
      <w:r w:rsidRPr="0075012B">
        <w:rPr>
          <w:rStyle w:val="StyleUnderline"/>
        </w:rPr>
        <w:t>employment rates and hours worked drop for both college and</w:t>
      </w:r>
      <w:r>
        <w:rPr>
          <w:rStyle w:val="StyleUnderline"/>
        </w:rPr>
        <w:t xml:space="preserve"> </w:t>
      </w:r>
      <w:r w:rsidRPr="0075012B">
        <w:rPr>
          <w:rStyle w:val="StyleUnderline"/>
        </w:rPr>
        <w:t>non-college households.</w:t>
      </w:r>
      <w:r w:rsidRPr="0075012B">
        <w:rPr>
          <w:sz w:val="16"/>
        </w:rPr>
        <w:t xml:space="preserve"> This suggests that the elimination of the distortions introduced by the means-tested nature of targeted transfers does not play a big role on aggregate labor supply. At least at the aggregate level the income effect of universal transfers dominates and labor supply falls. Moreover, capital also drops and output experiences a drop of 7 percent. </w:t>
      </w:r>
    </w:p>
    <w:p w14:paraId="3F106B3B" w14:textId="77777777" w:rsidR="00367D2F" w:rsidRDefault="00367D2F" w:rsidP="00367D2F">
      <w:pPr>
        <w:rPr>
          <w:sz w:val="16"/>
        </w:rPr>
      </w:pPr>
      <w:r w:rsidRPr="0075012B">
        <w:rPr>
          <w:sz w:val="16"/>
        </w:rPr>
        <w:t xml:space="preserve">The lower panel of Table 8 reports the welfare consequences. Both college and non-college newborns experience welfare losses, and </w:t>
      </w:r>
      <w:r w:rsidRPr="0075012B">
        <w:rPr>
          <w:rStyle w:val="StyleUnderline"/>
        </w:rPr>
        <w:t xml:space="preserve">the reason is that the </w:t>
      </w:r>
      <w:r w:rsidRPr="00660F00">
        <w:rPr>
          <w:rStyle w:val="Emphasis"/>
        </w:rPr>
        <w:t>aggregate losses</w:t>
      </w:r>
      <w:r w:rsidRPr="0075012B">
        <w:rPr>
          <w:rStyle w:val="StyleUnderline"/>
        </w:rPr>
        <w:t xml:space="preserve"> </w:t>
      </w:r>
      <w:r w:rsidRPr="00660F00">
        <w:rPr>
          <w:rStyle w:val="Emphasis"/>
        </w:rPr>
        <w:t>outweigh</w:t>
      </w:r>
      <w:r w:rsidRPr="0075012B">
        <w:rPr>
          <w:rStyle w:val="StyleUnderline"/>
        </w:rPr>
        <w:t xml:space="preserve"> the </w:t>
      </w:r>
      <w:r w:rsidRPr="00660F00">
        <w:rPr>
          <w:rStyle w:val="Emphasis"/>
        </w:rPr>
        <w:t>distributional gains</w:t>
      </w:r>
      <w:r w:rsidRPr="0075012B">
        <w:rPr>
          <w:rStyle w:val="StyleUnderline"/>
        </w:rPr>
        <w:t xml:space="preserve"> of UBI</w:t>
      </w:r>
      <w:r w:rsidRPr="0075012B">
        <w:rPr>
          <w:sz w:val="16"/>
        </w:rPr>
        <w:t xml:space="preserve">. </w:t>
      </w:r>
    </w:p>
    <w:p w14:paraId="73EE875A" w14:textId="77777777" w:rsidR="00367D2F" w:rsidRDefault="00367D2F" w:rsidP="00367D2F">
      <w:pPr>
        <w:rPr>
          <w:sz w:val="16"/>
        </w:rPr>
      </w:pPr>
      <w:r w:rsidRPr="0075012B">
        <w:rPr>
          <w:sz w:val="16"/>
        </w:rPr>
        <w:t xml:space="preserve">5.1.4. The impact of more generous UBI </w:t>
      </w:r>
    </w:p>
    <w:p w14:paraId="20CB8E7E" w14:textId="77777777" w:rsidR="00367D2F" w:rsidRDefault="00367D2F" w:rsidP="00367D2F">
      <w:pPr>
        <w:rPr>
          <w:rStyle w:val="StyleUnderline"/>
        </w:rPr>
      </w:pPr>
      <w:r w:rsidRPr="0075012B">
        <w:rPr>
          <w:rStyle w:val="StyleUnderline"/>
        </w:rPr>
        <w:t xml:space="preserve">Fig. 11 shows that as </w:t>
      </w:r>
      <w:r w:rsidRPr="00660F00">
        <w:rPr>
          <w:rStyle w:val="Emphasis"/>
        </w:rPr>
        <w:t>UBI increases further</w:t>
      </w:r>
      <w:r w:rsidRPr="0075012B">
        <w:rPr>
          <w:rStyle w:val="StyleUnderline"/>
        </w:rPr>
        <w:t xml:space="preserve"> the </w:t>
      </w:r>
      <w:r w:rsidRPr="00660F00">
        <w:rPr>
          <w:rStyle w:val="Emphasis"/>
        </w:rPr>
        <w:t xml:space="preserve">negative impact </w:t>
      </w:r>
      <w:r w:rsidRPr="0075012B">
        <w:rPr>
          <w:rStyle w:val="StyleUnderline"/>
        </w:rPr>
        <w:t xml:space="preserve">on </w:t>
      </w:r>
      <w:r w:rsidRPr="00660F00">
        <w:rPr>
          <w:rStyle w:val="Emphasis"/>
        </w:rPr>
        <w:t>labor supply</w:t>
      </w:r>
      <w:r w:rsidRPr="0075012B">
        <w:rPr>
          <w:rStyle w:val="StyleUnderline"/>
        </w:rPr>
        <w:t xml:space="preserve"> is </w:t>
      </w:r>
      <w:r w:rsidRPr="00660F00">
        <w:rPr>
          <w:rStyle w:val="Emphasis"/>
        </w:rPr>
        <w:t>increasingly larger</w:t>
      </w:r>
      <w:r w:rsidRPr="0075012B">
        <w:rPr>
          <w:sz w:val="16"/>
        </w:rPr>
        <w:t xml:space="preserve">. Moreover, the fall in employment </w:t>
      </w:r>
      <w:proofErr w:type="gramStart"/>
      <w:r w:rsidRPr="0075012B">
        <w:rPr>
          <w:sz w:val="16"/>
        </w:rPr>
        <w:t>affects substantially</w:t>
      </w:r>
      <w:proofErr w:type="gramEnd"/>
      <w:r w:rsidRPr="0075012B">
        <w:rPr>
          <w:sz w:val="16"/>
        </w:rPr>
        <w:t xml:space="preserve"> more the younger non-college households. </w:t>
      </w:r>
      <w:r w:rsidRPr="0075012B">
        <w:rPr>
          <w:rStyle w:val="StyleUnderline"/>
        </w:rPr>
        <w:t>With more generous UBI output drops exponentially, accounting for the large and generalized welfare losses, at the same time</w:t>
      </w:r>
      <w:r>
        <w:rPr>
          <w:rStyle w:val="StyleUnderline"/>
        </w:rPr>
        <w:t xml:space="preserve"> </w:t>
      </w:r>
      <w:r w:rsidRPr="0075012B">
        <w:rPr>
          <w:rStyle w:val="StyleUnderline"/>
        </w:rPr>
        <w:t>that it imposes a bound on the sustainability of UBI in equilibrium.</w:t>
      </w:r>
    </w:p>
    <w:p w14:paraId="3C2648EC" w14:textId="77777777" w:rsidR="00367D2F" w:rsidRPr="00865906" w:rsidRDefault="00367D2F" w:rsidP="00367D2F"/>
    <w:p w14:paraId="23C854B6" w14:textId="77777777" w:rsidR="00367D2F" w:rsidRDefault="00367D2F" w:rsidP="00367D2F">
      <w:pPr>
        <w:pStyle w:val="Heading2"/>
      </w:pPr>
      <w:r>
        <w:t>Productivity</w:t>
      </w:r>
    </w:p>
    <w:p w14:paraId="57668ED3" w14:textId="77777777" w:rsidR="00367D2F" w:rsidRPr="004453EB" w:rsidRDefault="00367D2F" w:rsidP="00367D2F">
      <w:pPr>
        <w:pStyle w:val="Heading3"/>
      </w:pPr>
      <w:r>
        <w:t>2NC --- Plan u/mines Productivity</w:t>
      </w:r>
    </w:p>
    <w:p w14:paraId="14822426" w14:textId="77777777" w:rsidR="00367D2F" w:rsidRPr="00051541" w:rsidRDefault="00367D2F" w:rsidP="00367D2F">
      <w:pPr>
        <w:pStyle w:val="Heading4"/>
      </w:pPr>
      <w:r>
        <w:t>Current politics means a jobs guarantee would tank economic productivity.</w:t>
      </w:r>
    </w:p>
    <w:p w14:paraId="5FB18412" w14:textId="77777777" w:rsidR="00367D2F" w:rsidRPr="004D2425" w:rsidRDefault="00367D2F" w:rsidP="00367D2F">
      <w:r w:rsidRPr="00E04114">
        <w:rPr>
          <w:rStyle w:val="Style13ptBold"/>
        </w:rPr>
        <w:t>Smith ’19</w:t>
      </w:r>
      <w:r>
        <w:t xml:space="preserve"> [Noah; 03-11-2019; “A Federal Jobs Guarantee Is Asking for Trouble”; Assistant Professor of finance at Stony Brook University; Winston Salem Journal; </w:t>
      </w:r>
      <w:hyperlink r:id="rId26" w:history="1">
        <w:r w:rsidRPr="000320FE">
          <w:rPr>
            <w:rStyle w:val="Hyperlink"/>
          </w:rPr>
          <w:t>https://journalnow.com/opinion/columnists/noah-smith-a-federal-job-guarantee-is-asking-for-trouble/article_6d2a39c2-4438-11e9-9a24-3ba96f2997a0.html</w:t>
        </w:r>
      </w:hyperlink>
      <w:r>
        <w:t xml:space="preserve"> \\pairie]</w:t>
      </w:r>
    </w:p>
    <w:p w14:paraId="38247E35" w14:textId="77777777" w:rsidR="00367D2F" w:rsidRPr="00A13CCC" w:rsidRDefault="00367D2F" w:rsidP="00367D2F">
      <w:pPr>
        <w:rPr>
          <w:b/>
          <w:bCs/>
          <w:u w:val="single"/>
        </w:rPr>
      </w:pPr>
      <w:r w:rsidRPr="00D86A28">
        <w:rPr>
          <w:sz w:val="16"/>
        </w:rPr>
        <w:t xml:space="preserve">But </w:t>
      </w:r>
      <w:r w:rsidRPr="00DD2057">
        <w:rPr>
          <w:rStyle w:val="StyleUnderline"/>
        </w:rPr>
        <w:t xml:space="preserve">there's a </w:t>
      </w:r>
      <w:r w:rsidRPr="00D86A28">
        <w:rPr>
          <w:sz w:val="16"/>
        </w:rPr>
        <w:t>very</w:t>
      </w:r>
      <w:r w:rsidRPr="00DD2057">
        <w:rPr>
          <w:rStyle w:val="StyleUnderline"/>
        </w:rPr>
        <w:t xml:space="preserve"> good chance that the </w:t>
      </w:r>
      <w:r w:rsidRPr="00660F00">
        <w:rPr>
          <w:rStyle w:val="Emphasis"/>
        </w:rPr>
        <w:t>politics</w:t>
      </w:r>
      <w:r w:rsidRPr="00DD2057">
        <w:rPr>
          <w:rStyle w:val="StyleUnderline"/>
        </w:rPr>
        <w:t xml:space="preserve"> of the modern day would turn a job guarantee into something very different from the New Deal -- and make it </w:t>
      </w:r>
      <w:r w:rsidRPr="00660F00">
        <w:rPr>
          <w:rStyle w:val="Emphasis"/>
        </w:rPr>
        <w:t>much less beneficial</w:t>
      </w:r>
      <w:r w:rsidRPr="00DD2057">
        <w:rPr>
          <w:rStyle w:val="StyleUnderline"/>
        </w:rPr>
        <w:t xml:space="preserve"> for the economy.</w:t>
      </w:r>
    </w:p>
    <w:p w14:paraId="6B0A7EA9" w14:textId="77777777" w:rsidR="00367D2F" w:rsidRPr="00A13CCC" w:rsidRDefault="00367D2F" w:rsidP="00367D2F">
      <w:pPr>
        <w:rPr>
          <w:b/>
          <w:bCs/>
          <w:u w:val="single"/>
        </w:rPr>
      </w:pPr>
      <w:r w:rsidRPr="00D86A28">
        <w:rPr>
          <w:sz w:val="16"/>
        </w:rPr>
        <w:t xml:space="preserve">First, there's </w:t>
      </w:r>
      <w:r w:rsidRPr="00EC6CD6">
        <w:rPr>
          <w:rStyle w:val="StyleUnderline"/>
        </w:rPr>
        <w:t xml:space="preserve">the question of whether </w:t>
      </w:r>
      <w:r w:rsidRPr="00660F00">
        <w:rPr>
          <w:rStyle w:val="Emphasis"/>
        </w:rPr>
        <w:t xml:space="preserve">people </w:t>
      </w:r>
      <w:r w:rsidRPr="00EC6CD6">
        <w:rPr>
          <w:rStyle w:val="StyleUnderline"/>
        </w:rPr>
        <w:t xml:space="preserve">could </w:t>
      </w:r>
      <w:r w:rsidRPr="00660F00">
        <w:rPr>
          <w:rStyle w:val="Emphasis"/>
        </w:rPr>
        <w:t>be fired</w:t>
      </w:r>
      <w:r w:rsidRPr="00EC6CD6">
        <w:rPr>
          <w:rStyle w:val="StyleUnderline"/>
        </w:rPr>
        <w:t xml:space="preserve"> from the new program.</w:t>
      </w:r>
      <w:r w:rsidRPr="00D86A28">
        <w:rPr>
          <w:sz w:val="16"/>
        </w:rPr>
        <w:t xml:space="preserve"> It's </w:t>
      </w:r>
      <w:r w:rsidRPr="00EC6CD6">
        <w:rPr>
          <w:rStyle w:val="StyleUnderline"/>
        </w:rPr>
        <w:t xml:space="preserve">easy to imagine good reasons to fire someone from a government job -- </w:t>
      </w:r>
      <w:r w:rsidRPr="00D86A28">
        <w:rPr>
          <w:sz w:val="16"/>
        </w:rPr>
        <w:t xml:space="preserve">starting fights, for example, engaging in criminal activities or simply refusing to work. </w:t>
      </w:r>
      <w:r w:rsidRPr="00EC6CD6">
        <w:rPr>
          <w:rStyle w:val="StyleUnderline"/>
        </w:rPr>
        <w:t xml:space="preserve">Even if a job guarantee allowed workers to be fired for egregious offenses, there would doubtless be intense </w:t>
      </w:r>
      <w:r w:rsidRPr="00660F00">
        <w:rPr>
          <w:rStyle w:val="Emphasis"/>
        </w:rPr>
        <w:t>public scrutiny</w:t>
      </w:r>
      <w:r w:rsidRPr="00EC6CD6">
        <w:rPr>
          <w:rStyle w:val="StyleUnderline"/>
        </w:rPr>
        <w:t xml:space="preserve"> of firing decisions,</w:t>
      </w:r>
      <w:r w:rsidRPr="00D86A28">
        <w:rPr>
          <w:sz w:val="16"/>
        </w:rPr>
        <w:t xml:space="preserve"> especially on social media. </w:t>
      </w:r>
      <w:r w:rsidRPr="00051541">
        <w:rPr>
          <w:rStyle w:val="StyleUnderline"/>
        </w:rPr>
        <w:t xml:space="preserve">That would put </w:t>
      </w:r>
      <w:r w:rsidRPr="00660F00">
        <w:rPr>
          <w:rStyle w:val="Emphasis"/>
        </w:rPr>
        <w:t>immense pressure</w:t>
      </w:r>
      <w:r w:rsidRPr="00051541">
        <w:rPr>
          <w:rStyle w:val="StyleUnderline"/>
        </w:rPr>
        <w:t xml:space="preserve"> on the administrators of the federal jobs program to avoid firing even those who deserved to be fired.</w:t>
      </w:r>
    </w:p>
    <w:p w14:paraId="0CA9F735" w14:textId="77777777" w:rsidR="00367D2F" w:rsidRDefault="00367D2F" w:rsidP="00367D2F">
      <w:pPr>
        <w:rPr>
          <w:rStyle w:val="StyleUnderline"/>
        </w:rPr>
      </w:pPr>
      <w:r w:rsidRPr="00D86A28">
        <w:rPr>
          <w:sz w:val="16"/>
        </w:rPr>
        <w:t xml:space="preserve">The </w:t>
      </w:r>
      <w:r w:rsidRPr="00051541">
        <w:rPr>
          <w:rStyle w:val="StyleUnderline"/>
        </w:rPr>
        <w:t xml:space="preserve">likely results would be a </w:t>
      </w:r>
      <w:r w:rsidRPr="00660F00">
        <w:rPr>
          <w:rStyle w:val="Emphasis"/>
        </w:rPr>
        <w:t>drop in productivity</w:t>
      </w:r>
      <w:r w:rsidRPr="00051541">
        <w:rPr>
          <w:rStyle w:val="StyleUnderline"/>
        </w:rPr>
        <w:t xml:space="preserve"> as some people realized they didn't have to work to collect paychecks</w:t>
      </w:r>
      <w:r w:rsidRPr="00D86A28">
        <w:rPr>
          <w:sz w:val="16"/>
        </w:rPr>
        <w:t xml:space="preserve">, </w:t>
      </w:r>
      <w:r w:rsidRPr="00051541">
        <w:rPr>
          <w:rStyle w:val="StyleUnderline"/>
        </w:rPr>
        <w:t xml:space="preserve">increased </w:t>
      </w:r>
      <w:r w:rsidRPr="00660F00">
        <w:rPr>
          <w:rStyle w:val="Emphasis"/>
        </w:rPr>
        <w:t>resentment</w:t>
      </w:r>
      <w:r w:rsidRPr="00051541">
        <w:rPr>
          <w:rStyle w:val="StyleUnderline"/>
        </w:rPr>
        <w:t xml:space="preserve"> among those who felt morally obligated to put in a hard day's labor, and </w:t>
      </w:r>
      <w:r w:rsidRPr="00660F00">
        <w:rPr>
          <w:rStyle w:val="Emphasis"/>
        </w:rPr>
        <w:t>disruption</w:t>
      </w:r>
      <w:r w:rsidRPr="00051541">
        <w:rPr>
          <w:rStyle w:val="StyleUnderline"/>
        </w:rPr>
        <w:t xml:space="preserve"> of the workplace due to </w:t>
      </w:r>
      <w:r w:rsidRPr="00660F00">
        <w:rPr>
          <w:rStyle w:val="Emphasis"/>
        </w:rPr>
        <w:t>toleration</w:t>
      </w:r>
      <w:r w:rsidRPr="00051541">
        <w:rPr>
          <w:rStyle w:val="StyleUnderline"/>
        </w:rPr>
        <w:t xml:space="preserve"> of disruptive or criminal </w:t>
      </w:r>
      <w:r w:rsidRPr="00660F00">
        <w:rPr>
          <w:rStyle w:val="Emphasis"/>
        </w:rPr>
        <w:t>behavior</w:t>
      </w:r>
      <w:r w:rsidRPr="00051541">
        <w:rPr>
          <w:rStyle w:val="StyleUnderline"/>
        </w:rPr>
        <w:t xml:space="preserve"> that would never be permitted at private companies.</w:t>
      </w:r>
    </w:p>
    <w:p w14:paraId="6F7D6F9D" w14:textId="77777777" w:rsidR="00367D2F" w:rsidRDefault="00367D2F" w:rsidP="00367D2F">
      <w:pPr>
        <w:pStyle w:val="Heading3"/>
      </w:pPr>
      <w:r>
        <w:t>2NC --- Private Sector T/Off</w:t>
      </w:r>
    </w:p>
    <w:p w14:paraId="3A2FBF30" w14:textId="77777777" w:rsidR="00367D2F" w:rsidRDefault="00367D2F" w:rsidP="00367D2F">
      <w:pPr>
        <w:pStyle w:val="Heading4"/>
      </w:pPr>
      <w:r>
        <w:t>Jobs guarantee cannibalizes the private sector.</w:t>
      </w:r>
    </w:p>
    <w:p w14:paraId="54C676AB" w14:textId="77777777" w:rsidR="00367D2F" w:rsidRPr="00182C81" w:rsidRDefault="00367D2F" w:rsidP="00367D2F">
      <w:pPr>
        <w:pStyle w:val="ListParagraph"/>
        <w:numPr>
          <w:ilvl w:val="0"/>
          <w:numId w:val="28"/>
        </w:numPr>
      </w:pPr>
      <w:r>
        <w:t>Wages DA Link</w:t>
      </w:r>
    </w:p>
    <w:p w14:paraId="5CC35CFB" w14:textId="77777777" w:rsidR="00367D2F" w:rsidRPr="00182C81" w:rsidRDefault="00367D2F" w:rsidP="00367D2F">
      <w:r w:rsidRPr="00E04114">
        <w:rPr>
          <w:rStyle w:val="Style13ptBold"/>
        </w:rPr>
        <w:t>Smith ’19</w:t>
      </w:r>
      <w:r>
        <w:t xml:space="preserve"> [Noah; 03-11-2019; “A Federal Jobs Guarantee Is Asking for Trouble”; Assistant Professor of finance at Stony Brook University; Winston Salem Journal; </w:t>
      </w:r>
      <w:hyperlink r:id="rId27" w:history="1">
        <w:r w:rsidRPr="000320FE">
          <w:rPr>
            <w:rStyle w:val="Hyperlink"/>
          </w:rPr>
          <w:t>https://journalnow.com/opinion/columnists/noah-smith-a-federal-job-guarantee-is-asking-for-trouble/article_6d2a39c2-4438-11e9-9a24-3ba96f2997a0.html</w:t>
        </w:r>
      </w:hyperlink>
      <w:r>
        <w:t xml:space="preserve"> \\pairie]</w:t>
      </w:r>
    </w:p>
    <w:p w14:paraId="4DD2E160" w14:textId="77777777" w:rsidR="00367D2F" w:rsidRPr="00D86A28" w:rsidRDefault="00367D2F" w:rsidP="00367D2F">
      <w:pPr>
        <w:rPr>
          <w:b/>
          <w:iCs/>
          <w:u w:val="single"/>
          <w:bdr w:val="single" w:sz="8" w:space="0" w:color="auto"/>
        </w:rPr>
      </w:pPr>
      <w:r w:rsidRPr="00D86A28">
        <w:rPr>
          <w:sz w:val="16"/>
        </w:rPr>
        <w:t xml:space="preserve">Even more troubling, </w:t>
      </w:r>
      <w:r w:rsidRPr="00051541">
        <w:rPr>
          <w:rStyle w:val="StyleUnderline"/>
        </w:rPr>
        <w:t xml:space="preserve">there's the possibility that the guaranteed federal jobs could </w:t>
      </w:r>
      <w:r w:rsidRPr="00660F00">
        <w:rPr>
          <w:rStyle w:val="Emphasis"/>
        </w:rPr>
        <w:t>cannibalize</w:t>
      </w:r>
      <w:r w:rsidRPr="00051541">
        <w:rPr>
          <w:rStyle w:val="StyleUnderline"/>
        </w:rPr>
        <w:t xml:space="preserve"> the </w:t>
      </w:r>
      <w:r w:rsidRPr="00660F00">
        <w:rPr>
          <w:rStyle w:val="Emphasis"/>
        </w:rPr>
        <w:t xml:space="preserve">private sector </w:t>
      </w:r>
      <w:r w:rsidRPr="00051541">
        <w:rPr>
          <w:rStyle w:val="StyleUnderline"/>
        </w:rPr>
        <w:t xml:space="preserve">and make the </w:t>
      </w:r>
      <w:r w:rsidRPr="00660F00">
        <w:rPr>
          <w:rStyle w:val="Emphasis"/>
        </w:rPr>
        <w:t>economy less productive</w:t>
      </w:r>
      <w:r w:rsidRPr="00D86A28">
        <w:rPr>
          <w:sz w:val="16"/>
        </w:rPr>
        <w:t xml:space="preserve">. The New Deal jobs programs were undertaken at a time when the economy had a huge amount of unemployment, and there was little chance that workers with private sector jobs would jump ship. But </w:t>
      </w:r>
      <w:r w:rsidRPr="000E19E2">
        <w:rPr>
          <w:rStyle w:val="StyleUnderline"/>
        </w:rPr>
        <w:t>in the absence of very high unemployment like</w:t>
      </w:r>
      <w:r w:rsidRPr="00D86A28">
        <w:rPr>
          <w:sz w:val="16"/>
        </w:rPr>
        <w:t xml:space="preserve"> that of the Great Depression, a </w:t>
      </w:r>
      <w:r w:rsidRPr="000E19E2">
        <w:rPr>
          <w:rStyle w:val="StyleUnderline"/>
        </w:rPr>
        <w:t xml:space="preserve">job guarantee will </w:t>
      </w:r>
      <w:r w:rsidRPr="00660F00">
        <w:rPr>
          <w:rStyle w:val="Emphasis"/>
        </w:rPr>
        <w:t>compete</w:t>
      </w:r>
      <w:r w:rsidRPr="000E19E2">
        <w:rPr>
          <w:rStyle w:val="StyleUnderline"/>
        </w:rPr>
        <w:t xml:space="preserve"> with </w:t>
      </w:r>
      <w:r w:rsidRPr="00660F00">
        <w:rPr>
          <w:rStyle w:val="Emphasis"/>
        </w:rPr>
        <w:t>private companies.</w:t>
      </w:r>
    </w:p>
    <w:p w14:paraId="2E1CF1B3" w14:textId="77777777" w:rsidR="00367D2F" w:rsidRPr="00D86A28" w:rsidRDefault="00367D2F" w:rsidP="00367D2F">
      <w:pPr>
        <w:rPr>
          <w:sz w:val="16"/>
        </w:rPr>
      </w:pPr>
      <w:r w:rsidRPr="00D86A28">
        <w:rPr>
          <w:sz w:val="16"/>
        </w:rPr>
        <w:t xml:space="preserve">And the </w:t>
      </w:r>
      <w:r w:rsidRPr="00581743">
        <w:rPr>
          <w:rStyle w:val="StyleUnderline"/>
        </w:rPr>
        <w:t>job guarantee would often win that competition</w:t>
      </w:r>
      <w:r w:rsidRPr="00D86A28">
        <w:rPr>
          <w:sz w:val="16"/>
        </w:rPr>
        <w:t xml:space="preserve">. </w:t>
      </w:r>
      <w:r w:rsidRPr="00581743">
        <w:rPr>
          <w:rStyle w:val="StyleUnderline"/>
        </w:rPr>
        <w:t>Modern proposals would require</w:t>
      </w:r>
      <w:r w:rsidRPr="00D86A28">
        <w:rPr>
          <w:sz w:val="16"/>
        </w:rPr>
        <w:t xml:space="preserve"> that the federally guaranteed jobs be good jobs, with </w:t>
      </w:r>
      <w:r w:rsidRPr="00581743">
        <w:rPr>
          <w:rStyle w:val="StyleUnderline"/>
        </w:rPr>
        <w:t>good pay and benefits</w:t>
      </w:r>
      <w:r w:rsidRPr="00D86A28">
        <w:rPr>
          <w:sz w:val="16"/>
        </w:rPr>
        <w:t>. For example, here is the relevant text from the Green New Deal resolution recently introduced by Rep. Alexandria Ocasio-Cortez: "guaranteeing a job with a family-sustaining wage, adequate family and medical leave, paid vacations, and retirement security to all people of the United States."</w:t>
      </w:r>
    </w:p>
    <w:p w14:paraId="277120FE" w14:textId="77777777" w:rsidR="00367D2F" w:rsidRPr="00D86A28" w:rsidRDefault="00367D2F" w:rsidP="00367D2F">
      <w:pPr>
        <w:rPr>
          <w:sz w:val="16"/>
          <w:szCs w:val="16"/>
        </w:rPr>
      </w:pPr>
      <w:r w:rsidRPr="00D86A28">
        <w:rPr>
          <w:sz w:val="16"/>
          <w:szCs w:val="16"/>
        </w:rPr>
        <w:t>This sounds better than many of today's low-wage jobs.</w:t>
      </w:r>
    </w:p>
    <w:p w14:paraId="3A0B7642" w14:textId="77777777" w:rsidR="00367D2F" w:rsidRPr="00A13CCC" w:rsidRDefault="00367D2F" w:rsidP="00367D2F">
      <w:pPr>
        <w:rPr>
          <w:b/>
          <w:bCs/>
          <w:u w:val="single"/>
        </w:rPr>
      </w:pPr>
      <w:r w:rsidRPr="00581743">
        <w:rPr>
          <w:rStyle w:val="StyleUnderline"/>
        </w:rPr>
        <w:t xml:space="preserve">Competition </w:t>
      </w:r>
      <w:r w:rsidRPr="00D86A28">
        <w:rPr>
          <w:sz w:val="16"/>
        </w:rPr>
        <w:t>from these government-sponsored jobs</w:t>
      </w:r>
      <w:r w:rsidRPr="00581743">
        <w:rPr>
          <w:rStyle w:val="StyleUnderline"/>
        </w:rPr>
        <w:t xml:space="preserve"> would have an initially healthy result. It would </w:t>
      </w:r>
      <w:r w:rsidRPr="00F8488F">
        <w:rPr>
          <w:rStyle w:val="Emphasis"/>
        </w:rPr>
        <w:t>force private companies to raise wages</w:t>
      </w:r>
      <w:r w:rsidRPr="00581743">
        <w:rPr>
          <w:rStyle w:val="StyleUnderline"/>
        </w:rPr>
        <w:t xml:space="preserve"> and increase benefits </w:t>
      </w:r>
      <w:r w:rsidRPr="00D86A28">
        <w:rPr>
          <w:sz w:val="16"/>
        </w:rPr>
        <w:t>in order</w:t>
      </w:r>
      <w:r w:rsidRPr="00581743">
        <w:rPr>
          <w:rStyle w:val="StyleUnderline"/>
        </w:rPr>
        <w:t xml:space="preserve"> to keep up with the government.</w:t>
      </w:r>
      <w:r w:rsidRPr="00D86A28">
        <w:rPr>
          <w:sz w:val="16"/>
        </w:rPr>
        <w:t xml:space="preserve"> But </w:t>
      </w:r>
      <w:r w:rsidRPr="00581743">
        <w:rPr>
          <w:rStyle w:val="StyleUnderline"/>
        </w:rPr>
        <w:t xml:space="preserve">as private-sector jobs improved, activists' </w:t>
      </w:r>
      <w:r w:rsidRPr="00660F00">
        <w:rPr>
          <w:rStyle w:val="Emphasis"/>
        </w:rPr>
        <w:t xml:space="preserve">notion of </w:t>
      </w:r>
      <w:r w:rsidRPr="00581743">
        <w:rPr>
          <w:rStyle w:val="StyleUnderline"/>
        </w:rPr>
        <w:t xml:space="preserve">what constitutes a </w:t>
      </w:r>
      <w:r w:rsidRPr="00660F00">
        <w:rPr>
          <w:rStyle w:val="Emphasis"/>
        </w:rPr>
        <w:t>good job</w:t>
      </w:r>
      <w:r w:rsidRPr="00581743">
        <w:rPr>
          <w:rStyle w:val="StyleUnderline"/>
        </w:rPr>
        <w:t xml:space="preserve"> would </w:t>
      </w:r>
      <w:r w:rsidRPr="00660F00">
        <w:rPr>
          <w:rStyle w:val="Emphasis"/>
        </w:rPr>
        <w:t>increase</w:t>
      </w:r>
      <w:r w:rsidRPr="00581743">
        <w:rPr>
          <w:rStyle w:val="StyleUnderline"/>
        </w:rPr>
        <w:t xml:space="preserve">, and they would call for </w:t>
      </w:r>
      <w:r w:rsidRPr="00F8488F">
        <w:rPr>
          <w:rStyle w:val="Emphasis"/>
        </w:rPr>
        <w:t>steadily higher wages</w:t>
      </w:r>
      <w:r w:rsidRPr="00581743">
        <w:rPr>
          <w:rStyle w:val="StyleUnderline"/>
        </w:rPr>
        <w:t xml:space="preserve"> and benefits for government work. Eventually this would </w:t>
      </w:r>
      <w:r w:rsidRPr="00660F00">
        <w:rPr>
          <w:rStyle w:val="Emphasis"/>
        </w:rPr>
        <w:t>exceed</w:t>
      </w:r>
      <w:r w:rsidRPr="00581743">
        <w:rPr>
          <w:rStyle w:val="StyleUnderline"/>
        </w:rPr>
        <w:t xml:space="preserve"> private companies' </w:t>
      </w:r>
      <w:r w:rsidRPr="00660F00">
        <w:rPr>
          <w:rStyle w:val="Emphasis"/>
        </w:rPr>
        <w:t>ability to pay</w:t>
      </w:r>
      <w:r w:rsidRPr="00581743">
        <w:rPr>
          <w:rStyle w:val="StyleUnderline"/>
        </w:rPr>
        <w:t xml:space="preserve">, so the </w:t>
      </w:r>
      <w:r w:rsidRPr="00660F00">
        <w:rPr>
          <w:rStyle w:val="Emphasis"/>
        </w:rPr>
        <w:t>job guarantee</w:t>
      </w:r>
      <w:r w:rsidRPr="00581743">
        <w:rPr>
          <w:rStyle w:val="StyleUnderline"/>
        </w:rPr>
        <w:t xml:space="preserve"> would come to represent the </w:t>
      </w:r>
      <w:r w:rsidRPr="00660F00">
        <w:rPr>
          <w:rStyle w:val="Emphasis"/>
        </w:rPr>
        <w:t>benchmark</w:t>
      </w:r>
      <w:r w:rsidRPr="00581743">
        <w:rPr>
          <w:rStyle w:val="StyleUnderline"/>
        </w:rPr>
        <w:t xml:space="preserve"> in the </w:t>
      </w:r>
      <w:r w:rsidRPr="00660F00">
        <w:rPr>
          <w:rStyle w:val="Emphasis"/>
        </w:rPr>
        <w:t>labor market</w:t>
      </w:r>
      <w:r w:rsidRPr="00581743">
        <w:rPr>
          <w:rStyle w:val="StyleUnderline"/>
        </w:rPr>
        <w:t xml:space="preserve"> and make up an ever-larger slice of the economy.</w:t>
      </w:r>
    </w:p>
    <w:p w14:paraId="64C48E7A" w14:textId="77777777" w:rsidR="00367D2F" w:rsidRDefault="00367D2F" w:rsidP="00367D2F">
      <w:r w:rsidRPr="00096241">
        <w:rPr>
          <w:rStyle w:val="StyleUnderline"/>
        </w:rPr>
        <w:t xml:space="preserve">This would </w:t>
      </w:r>
      <w:r w:rsidRPr="00F8488F">
        <w:rPr>
          <w:rStyle w:val="Emphasis"/>
        </w:rPr>
        <w:t xml:space="preserve">reduce </w:t>
      </w:r>
      <w:proofErr w:type="gramStart"/>
      <w:r w:rsidRPr="00F8488F">
        <w:rPr>
          <w:rStyle w:val="Emphasis"/>
        </w:rPr>
        <w:t>productivity</w:t>
      </w:r>
      <w:r w:rsidRPr="00096241">
        <w:rPr>
          <w:rStyle w:val="StyleUnderline"/>
        </w:rPr>
        <w:t>, since</w:t>
      </w:r>
      <w:proofErr w:type="gramEnd"/>
      <w:r w:rsidRPr="00096241">
        <w:rPr>
          <w:rStyle w:val="StyleUnderline"/>
        </w:rPr>
        <w:t xml:space="preserve"> government jobs would likely </w:t>
      </w:r>
      <w:r w:rsidRPr="00660F00">
        <w:rPr>
          <w:rStyle w:val="Emphasis"/>
        </w:rPr>
        <w:t>generate less real value</w:t>
      </w:r>
      <w:r w:rsidRPr="00096241">
        <w:rPr>
          <w:rStyle w:val="StyleUnderline"/>
        </w:rPr>
        <w:t xml:space="preserve"> than private-sector jobs</w:t>
      </w:r>
      <w:r w:rsidRPr="00D86A28">
        <w:rPr>
          <w:sz w:val="16"/>
        </w:rPr>
        <w:t xml:space="preserve">. Economists have found evidence that the </w:t>
      </w:r>
      <w:r w:rsidRPr="00D86A28">
        <w:rPr>
          <w:rStyle w:val="StyleUnderline"/>
        </w:rPr>
        <w:t>beneficiaries of short-term government jobs tend not to go on to find work in the private sector after the programs end, suggesting that guaranteed jobs would be l</w:t>
      </w:r>
      <w:r w:rsidRPr="00660F00">
        <w:rPr>
          <w:rStyle w:val="Emphasis"/>
        </w:rPr>
        <w:t>ow-productivity work</w:t>
      </w:r>
      <w:r w:rsidRPr="00D86A28">
        <w:rPr>
          <w:sz w:val="16"/>
        </w:rPr>
        <w:t>. A</w:t>
      </w:r>
      <w:r w:rsidRPr="00D86A28">
        <w:rPr>
          <w:rStyle w:val="StyleUnderline"/>
        </w:rPr>
        <w:t>s activists forced government wages and benefits higher, the private sector would find itself deprived of</w:t>
      </w:r>
      <w:r w:rsidRPr="00D86A28">
        <w:rPr>
          <w:sz w:val="16"/>
        </w:rPr>
        <w:t xml:space="preserve"> cooks, janitors, housekeepers, </w:t>
      </w:r>
      <w:proofErr w:type="gramStart"/>
      <w:r w:rsidRPr="00D86A28">
        <w:rPr>
          <w:sz w:val="16"/>
        </w:rPr>
        <w:t>cashiers</w:t>
      </w:r>
      <w:proofErr w:type="gramEnd"/>
      <w:r w:rsidRPr="00D86A28">
        <w:rPr>
          <w:sz w:val="16"/>
        </w:rPr>
        <w:t xml:space="preserve"> and the other </w:t>
      </w:r>
      <w:r w:rsidRPr="00D86A28">
        <w:rPr>
          <w:rStyle w:val="StyleUnderline"/>
        </w:rPr>
        <w:t>people who make a modern economy run.</w:t>
      </w:r>
      <w:r w:rsidRPr="00D86A28">
        <w:rPr>
          <w:sz w:val="16"/>
        </w:rPr>
        <w:t xml:space="preserve"> In a worst-case scenario, </w:t>
      </w:r>
      <w:r w:rsidRPr="00F8488F">
        <w:t>this would be a one-way ratchet to a peculiarly dysfunctional form of communism.</w:t>
      </w:r>
    </w:p>
    <w:p w14:paraId="639AC99E" w14:textId="77777777" w:rsidR="00367D2F" w:rsidRPr="008B0536" w:rsidRDefault="00367D2F" w:rsidP="00367D2F">
      <w:pPr>
        <w:pStyle w:val="Heading4"/>
        <w:rPr>
          <w:rStyle w:val="Style13ptBold"/>
          <w:b/>
          <w:bCs w:val="0"/>
        </w:rPr>
      </w:pPr>
      <w:r w:rsidRPr="008B0536">
        <w:rPr>
          <w:rStyle w:val="Style13ptBold"/>
        </w:rPr>
        <w:t>Skyrocketing wages would disadvantage employers</w:t>
      </w:r>
      <w:r>
        <w:rPr>
          <w:rStyle w:val="Style13ptBold"/>
        </w:rPr>
        <w:t xml:space="preserve"> and </w:t>
      </w:r>
      <w:r w:rsidRPr="008B0536">
        <w:rPr>
          <w:rStyle w:val="Style13ptBold"/>
        </w:rPr>
        <w:t>crowd-out the private sector.</w:t>
      </w:r>
    </w:p>
    <w:p w14:paraId="4435906F" w14:textId="77777777" w:rsidR="00367D2F" w:rsidRDefault="00367D2F" w:rsidP="00367D2F">
      <w:r>
        <w:rPr>
          <w:rStyle w:val="Style13ptBold"/>
        </w:rPr>
        <w:t xml:space="preserve">Ip ’18 </w:t>
      </w:r>
      <w:r>
        <w:t>[Greg; Chief Economics Commentator at The Wall Street Journal, bachelor's degree in economics and journalism from Carleton University, author of The Little Book of Economics; 5-2-2018; The Problem With a Federal Jobs Guarantee (Hint: It’s Not the Price Tag</w:t>
      </w:r>
      <w:proofErr w:type="gramStart"/>
      <w:r>
        <w:t>) ;</w:t>
      </w:r>
      <w:proofErr w:type="gramEnd"/>
      <w:r>
        <w:t xml:space="preserve"> WSJ; https://www.wsj.com/articles/the-problem-with-a-federal-jobs-guarantee-hint-its-not-the-price-tag-1525267192; 6-22-2023]</w:t>
      </w:r>
    </w:p>
    <w:p w14:paraId="55F2CA97" w14:textId="77777777" w:rsidR="00367D2F" w:rsidRPr="00986D48" w:rsidRDefault="00367D2F" w:rsidP="00367D2F">
      <w:pPr>
        <w:rPr>
          <w:sz w:val="16"/>
        </w:rPr>
      </w:pPr>
      <w:r w:rsidRPr="00A855BE">
        <w:rPr>
          <w:sz w:val="16"/>
        </w:rPr>
        <w:t xml:space="preserve">Here’s why. According to the Economic Policy Institute, </w:t>
      </w:r>
      <w:r w:rsidRPr="004451C1">
        <w:rPr>
          <w:rStyle w:val="Emphasis"/>
          <w:highlight w:val="cyan"/>
        </w:rPr>
        <w:t>39% of the workforce</w:t>
      </w:r>
      <w:r w:rsidRPr="00A855BE">
        <w:rPr>
          <w:rStyle w:val="StyleUnderline"/>
        </w:rPr>
        <w:t xml:space="preserve">, some 54 million people, now </w:t>
      </w:r>
      <w:r w:rsidRPr="004451C1">
        <w:rPr>
          <w:rStyle w:val="Emphasis"/>
          <w:highlight w:val="cyan"/>
        </w:rPr>
        <w:t>earn $15 an hour or less</w:t>
      </w:r>
      <w:r w:rsidRPr="004451C1">
        <w:rPr>
          <w:rStyle w:val="StyleUnderline"/>
          <w:highlight w:val="cyan"/>
        </w:rPr>
        <w:t>. All would</w:t>
      </w:r>
      <w:r w:rsidRPr="00A855BE">
        <w:rPr>
          <w:rStyle w:val="StyleUnderline"/>
        </w:rPr>
        <w:t xml:space="preserve"> have an incentive to </w:t>
      </w:r>
      <w:r w:rsidRPr="004451C1">
        <w:rPr>
          <w:rStyle w:val="StyleUnderline"/>
          <w:highlight w:val="cyan"/>
        </w:rPr>
        <w:t>quit and join the federal program</w:t>
      </w:r>
      <w:r w:rsidRPr="00A855BE">
        <w:rPr>
          <w:rStyle w:val="StyleUnderline"/>
        </w:rPr>
        <w:t>.</w:t>
      </w:r>
      <w:r>
        <w:rPr>
          <w:rStyle w:val="StyleUnderline"/>
        </w:rPr>
        <w:t xml:space="preserve"> </w:t>
      </w:r>
      <w:r w:rsidRPr="00A855BE">
        <w:rPr>
          <w:sz w:val="16"/>
        </w:rPr>
        <w:t xml:space="preserve">Of course, most wouldn’t because their </w:t>
      </w:r>
      <w:r w:rsidRPr="004451C1">
        <w:rPr>
          <w:rStyle w:val="StyleUnderline"/>
          <w:highlight w:val="cyan"/>
        </w:rPr>
        <w:t>employers would</w:t>
      </w:r>
      <w:r w:rsidRPr="00A855BE">
        <w:rPr>
          <w:rStyle w:val="StyleUnderline"/>
        </w:rPr>
        <w:t xml:space="preserve">, grudgingly, </w:t>
      </w:r>
      <w:r w:rsidRPr="004451C1">
        <w:rPr>
          <w:rStyle w:val="StyleUnderline"/>
          <w:highlight w:val="cyan"/>
        </w:rPr>
        <w:t>raise pay</w:t>
      </w:r>
      <w:r w:rsidRPr="00A855BE">
        <w:rPr>
          <w:rStyle w:val="StyleUnderline"/>
        </w:rPr>
        <w:t xml:space="preserve"> to keep them, </w:t>
      </w:r>
      <w:r w:rsidRPr="004451C1">
        <w:rPr>
          <w:rStyle w:val="StyleUnderline"/>
          <w:highlight w:val="cyan"/>
        </w:rPr>
        <w:t>then pass the cost on to customers</w:t>
      </w:r>
      <w:r w:rsidRPr="00A855BE">
        <w:rPr>
          <w:sz w:val="16"/>
        </w:rPr>
        <w:t xml:space="preserve">, a de facto inflation tax. Indeed, advocates say the job guarantee accomplishes the same thing as a $15 minimum wage without the job loss. Nonetheless, </w:t>
      </w:r>
      <w:r w:rsidRPr="00A855BE">
        <w:rPr>
          <w:rStyle w:val="StyleUnderline"/>
        </w:rPr>
        <w:t xml:space="preserve">potentially </w:t>
      </w:r>
      <w:r w:rsidRPr="004451C1">
        <w:rPr>
          <w:rStyle w:val="StyleUnderline"/>
          <w:highlight w:val="cyan"/>
        </w:rPr>
        <w:t>millions</w:t>
      </w:r>
      <w:r w:rsidRPr="00A855BE">
        <w:rPr>
          <w:rStyle w:val="StyleUnderline"/>
        </w:rPr>
        <w:t xml:space="preserve"> of workers </w:t>
      </w:r>
      <w:r w:rsidRPr="004451C1">
        <w:rPr>
          <w:rStyle w:val="StyleUnderline"/>
          <w:highlight w:val="cyan"/>
        </w:rPr>
        <w:t xml:space="preserve">would end up on the </w:t>
      </w:r>
      <w:r w:rsidRPr="004451C1">
        <w:rPr>
          <w:rStyle w:val="Emphasis"/>
          <w:highlight w:val="cyan"/>
        </w:rPr>
        <w:t>federal payroll instead of</w:t>
      </w:r>
      <w:r w:rsidRPr="008B0536">
        <w:rPr>
          <w:rStyle w:val="Emphasis"/>
        </w:rPr>
        <w:t xml:space="preserve"> in </w:t>
      </w:r>
      <w:r w:rsidRPr="004451C1">
        <w:rPr>
          <w:rStyle w:val="Emphasis"/>
          <w:highlight w:val="cyan"/>
        </w:rPr>
        <w:t>the private sector</w:t>
      </w:r>
      <w:r w:rsidRPr="00A855BE">
        <w:rPr>
          <w:sz w:val="16"/>
        </w:rPr>
        <w:t xml:space="preserve">. And there’s the rub. Utopians would argue jobs exist to give people dignity and a decent standard of living. The reality is more mundane: </w:t>
      </w:r>
      <w:r w:rsidRPr="00A855BE">
        <w:rPr>
          <w:rStyle w:val="StyleUnderline"/>
        </w:rPr>
        <w:t xml:space="preserve">Jobs are how people, as producers, satisfy their needs as consumers. </w:t>
      </w:r>
      <w:r w:rsidRPr="004451C1">
        <w:rPr>
          <w:rStyle w:val="StyleUnderline"/>
          <w:highlight w:val="cyan"/>
        </w:rPr>
        <w:t>Low-paid work</w:t>
      </w:r>
      <w:r w:rsidRPr="00A855BE">
        <w:rPr>
          <w:rStyle w:val="StyleUnderline"/>
        </w:rPr>
        <w:t xml:space="preserve"> such as brewing coffee, cleaning hotel rooms and flipping hamburgers gets a bad rap but it </w:t>
      </w:r>
      <w:r w:rsidRPr="004451C1">
        <w:rPr>
          <w:rStyle w:val="StyleUnderline"/>
          <w:highlight w:val="cyan"/>
        </w:rPr>
        <w:t>satisfies a genuine demand</w:t>
      </w:r>
      <w:r w:rsidRPr="00A855BE">
        <w:rPr>
          <w:sz w:val="16"/>
        </w:rPr>
        <w:t xml:space="preserve">: People want coffee, clean </w:t>
      </w:r>
      <w:proofErr w:type="gramStart"/>
      <w:r w:rsidRPr="00A855BE">
        <w:rPr>
          <w:sz w:val="16"/>
        </w:rPr>
        <w:t>hotels</w:t>
      </w:r>
      <w:proofErr w:type="gramEnd"/>
      <w:r w:rsidRPr="00A855BE">
        <w:rPr>
          <w:sz w:val="16"/>
        </w:rPr>
        <w:t xml:space="preserve"> and hamburgers. </w:t>
      </w:r>
      <w:r w:rsidRPr="00A855BE">
        <w:rPr>
          <w:rStyle w:val="StyleUnderline"/>
        </w:rPr>
        <w:t xml:space="preserve">A </w:t>
      </w:r>
      <w:r w:rsidRPr="004451C1">
        <w:rPr>
          <w:rStyle w:val="StyleUnderline"/>
          <w:highlight w:val="cyan"/>
        </w:rPr>
        <w:t>federal</w:t>
      </w:r>
      <w:r w:rsidRPr="00A855BE">
        <w:rPr>
          <w:rStyle w:val="StyleUnderline"/>
        </w:rPr>
        <w:t xml:space="preserve"> make-work </w:t>
      </w:r>
      <w:r w:rsidRPr="004451C1">
        <w:rPr>
          <w:rStyle w:val="StyleUnderline"/>
          <w:highlight w:val="cyan"/>
        </w:rPr>
        <w:t xml:space="preserve">program would </w:t>
      </w:r>
      <w:r w:rsidRPr="004451C1">
        <w:rPr>
          <w:rStyle w:val="Emphasis"/>
          <w:highlight w:val="cyan"/>
        </w:rPr>
        <w:t>crowd out</w:t>
      </w:r>
      <w:r w:rsidRPr="008B0536">
        <w:rPr>
          <w:rStyle w:val="Emphasis"/>
        </w:rPr>
        <w:t xml:space="preserve"> many of those </w:t>
      </w:r>
      <w:r w:rsidRPr="004451C1">
        <w:rPr>
          <w:rStyle w:val="Emphasis"/>
          <w:highlight w:val="cyan"/>
        </w:rPr>
        <w:t>private services</w:t>
      </w:r>
      <w:r w:rsidRPr="00A855BE">
        <w:rPr>
          <w:sz w:val="16"/>
        </w:rPr>
        <w:t xml:space="preserve">. Crowding out is fine when the government is providing something more valuable, Roger Farmer and Dmitry Plotnikov, economists at the University of California at Los Angeles, wrote in 2010. For example, military spending crowded out private consumption during World War II, when the U.S. “was fighting for its survival.” In ordinary times, </w:t>
      </w:r>
      <w:proofErr w:type="gramStart"/>
      <w:r w:rsidRPr="00A855BE">
        <w:rPr>
          <w:sz w:val="16"/>
        </w:rPr>
        <w:t>that</w:t>
      </w:r>
      <w:proofErr w:type="gramEnd"/>
      <w:r w:rsidRPr="00A855BE">
        <w:rPr>
          <w:sz w:val="16"/>
        </w:rPr>
        <w:t xml:space="preserve"> is a harder case to make. A 2011 study by ​Lauren Cohen,​ Joshua Coval​ and Christopher Malloy of Harvard Business School found that </w:t>
      </w:r>
      <w:r w:rsidRPr="00A855BE">
        <w:rPr>
          <w:rStyle w:val="StyleUnderline"/>
        </w:rPr>
        <w:t xml:space="preserve">when a member of Congress takes over an important committee, his state often enjoys an influx of federal spending. But that </w:t>
      </w:r>
      <w:r w:rsidRPr="004451C1">
        <w:rPr>
          <w:rStyle w:val="StyleUnderline"/>
          <w:highlight w:val="cyan"/>
        </w:rPr>
        <w:t>benefit</w:t>
      </w:r>
      <w:r w:rsidRPr="00A855BE">
        <w:rPr>
          <w:rStyle w:val="StyleUnderline"/>
        </w:rPr>
        <w:t xml:space="preserve"> is </w:t>
      </w:r>
      <w:r w:rsidRPr="004451C1">
        <w:rPr>
          <w:rStyle w:val="StyleUnderline"/>
          <w:highlight w:val="cyan"/>
        </w:rPr>
        <w:t xml:space="preserve">offset by a </w:t>
      </w:r>
      <w:r w:rsidRPr="004451C1">
        <w:rPr>
          <w:rStyle w:val="Emphasis"/>
          <w:highlight w:val="cyan"/>
        </w:rPr>
        <w:t>contraction in private investment and employment</w:t>
      </w:r>
      <w:r w:rsidRPr="00A855BE">
        <w:rPr>
          <w:rStyle w:val="StyleUnderline"/>
        </w:rPr>
        <w:t>, evidence of crowding out</w:t>
      </w:r>
      <w:r w:rsidRPr="00A855BE">
        <w:rPr>
          <w:sz w:val="16"/>
        </w:rPr>
        <w:t>.</w:t>
      </w:r>
    </w:p>
    <w:p w14:paraId="5E52DBA5" w14:textId="77777777" w:rsidR="00367D2F" w:rsidRDefault="00367D2F" w:rsidP="00367D2F">
      <w:pPr>
        <w:pStyle w:val="Heading4"/>
      </w:pPr>
      <w:r>
        <w:t xml:space="preserve">The temptation of </w:t>
      </w:r>
      <w:r w:rsidRPr="00130CBE">
        <w:rPr>
          <w:u w:val="single"/>
        </w:rPr>
        <w:t>high-paying</w:t>
      </w:r>
      <w:r>
        <w:t xml:space="preserve">, </w:t>
      </w:r>
      <w:r w:rsidRPr="00130CBE">
        <w:rPr>
          <w:u w:val="single"/>
        </w:rPr>
        <w:t>low-skill</w:t>
      </w:r>
      <w:r>
        <w:t xml:space="preserve"> work discourages workers from returning to the private sector.</w:t>
      </w:r>
    </w:p>
    <w:p w14:paraId="2BC12C26" w14:textId="77777777" w:rsidR="00367D2F" w:rsidRPr="00CD533A" w:rsidRDefault="00367D2F" w:rsidP="00367D2F">
      <w:r>
        <w:t xml:space="preserve">Max </w:t>
      </w:r>
      <w:r w:rsidRPr="000E0BC8">
        <w:rPr>
          <w:rStyle w:val="Style13ptBold"/>
        </w:rPr>
        <w:t>Gulker 18</w:t>
      </w:r>
      <w:r>
        <w:t xml:space="preserve">. </w:t>
      </w:r>
      <w:r w:rsidRPr="008B48F7">
        <w:t>Senior Fellow with the Reason Foundation</w:t>
      </w:r>
      <w:r>
        <w:t xml:space="preserve">, </w:t>
      </w:r>
      <w:r w:rsidRPr="008B48F7">
        <w:t xml:space="preserve">PhD in </w:t>
      </w:r>
      <w:r>
        <w:t>E</w:t>
      </w:r>
      <w:r w:rsidRPr="008B48F7">
        <w:t>conomics from Stanford University</w:t>
      </w:r>
      <w:r>
        <w:t>. 10-18-18. “T</w:t>
      </w:r>
      <w:r w:rsidRPr="000E0BC8">
        <w:t>he Job Guarantee: A Critical Analysi</w:t>
      </w:r>
      <w:r>
        <w:t xml:space="preserve">s.” </w:t>
      </w:r>
      <w:r w:rsidRPr="00B26214">
        <w:t>https://www.aier.org/wp-content/uploads/2018/10/JobGuarantee.pdf</w:t>
      </w:r>
      <w:r>
        <w:t>. PSE = Public Service Employment</w:t>
      </w:r>
    </w:p>
    <w:p w14:paraId="2CC7742A" w14:textId="77777777" w:rsidR="00367D2F" w:rsidRPr="002C1B2C" w:rsidRDefault="00367D2F" w:rsidP="00367D2F">
      <w:pPr>
        <w:rPr>
          <w:sz w:val="14"/>
        </w:rPr>
      </w:pPr>
      <w:r w:rsidRPr="00DC329C">
        <w:rPr>
          <w:rStyle w:val="StyleUnderline"/>
        </w:rPr>
        <w:t>Neither</w:t>
      </w:r>
      <w:r w:rsidRPr="002C1B2C">
        <w:rPr>
          <w:sz w:val="14"/>
        </w:rPr>
        <w:t xml:space="preserve"> the CBPP nor Levy </w:t>
      </w:r>
      <w:r w:rsidRPr="00DC329C">
        <w:rPr>
          <w:rStyle w:val="StyleUnderline"/>
        </w:rPr>
        <w:t>report has established how the work under a federal job guarantee would help build the workers’ human capital</w:t>
      </w:r>
      <w:r w:rsidRPr="002C1B2C">
        <w:rPr>
          <w:sz w:val="14"/>
        </w:rPr>
        <w:t xml:space="preserve">. In fact, </w:t>
      </w:r>
      <w:r w:rsidRPr="00DC329C">
        <w:rPr>
          <w:rStyle w:val="StyleUnderline"/>
        </w:rPr>
        <w:t xml:space="preserve">the </w:t>
      </w:r>
      <w:r w:rsidRPr="002C1B2C">
        <w:rPr>
          <w:rStyle w:val="Emphasis"/>
        </w:rPr>
        <w:t>very existence</w:t>
      </w:r>
      <w:r w:rsidRPr="00DC329C">
        <w:rPr>
          <w:rStyle w:val="StyleUnderline"/>
        </w:rPr>
        <w:t xml:space="preserve"> of the program might </w:t>
      </w:r>
      <w:r w:rsidRPr="002C1B2C">
        <w:rPr>
          <w:rStyle w:val="Emphasis"/>
        </w:rPr>
        <w:t>strongly disincentivize</w:t>
      </w:r>
      <w:r w:rsidRPr="00DC329C">
        <w:rPr>
          <w:rStyle w:val="StyleUnderline"/>
        </w:rPr>
        <w:t xml:space="preserve"> workers from </w:t>
      </w:r>
      <w:r w:rsidRPr="002C1B2C">
        <w:rPr>
          <w:rStyle w:val="Emphasis"/>
        </w:rPr>
        <w:t>going out</w:t>
      </w:r>
      <w:r w:rsidRPr="00DC329C">
        <w:rPr>
          <w:rStyle w:val="StyleUnderline"/>
        </w:rPr>
        <w:t xml:space="preserve"> and acquiring the skills that lead to </w:t>
      </w:r>
      <w:r w:rsidRPr="002C1B2C">
        <w:rPr>
          <w:rStyle w:val="Emphasis"/>
        </w:rPr>
        <w:t>real</w:t>
      </w:r>
      <w:r w:rsidRPr="00DC329C">
        <w:rPr>
          <w:rStyle w:val="StyleUnderline"/>
        </w:rPr>
        <w:t xml:space="preserve">, </w:t>
      </w:r>
      <w:r w:rsidRPr="002C1B2C">
        <w:rPr>
          <w:rStyle w:val="Emphasis"/>
        </w:rPr>
        <w:t>value-enhancing</w:t>
      </w:r>
      <w:r w:rsidRPr="00DC329C">
        <w:rPr>
          <w:rStyle w:val="StyleUnderline"/>
        </w:rPr>
        <w:t xml:space="preserve"> job </w:t>
      </w:r>
      <w:r w:rsidRPr="00130CBE">
        <w:rPr>
          <w:rStyle w:val="StyleUnderline"/>
        </w:rPr>
        <w:t xml:space="preserve">creation in the </w:t>
      </w:r>
      <w:r w:rsidRPr="002C1B2C">
        <w:rPr>
          <w:rStyle w:val="Emphasis"/>
        </w:rPr>
        <w:t>labor market</w:t>
      </w:r>
      <w:r w:rsidRPr="002C1B2C">
        <w:rPr>
          <w:sz w:val="14"/>
        </w:rPr>
        <w:t xml:space="preserve">. </w:t>
      </w:r>
      <w:r w:rsidRPr="00130CBE">
        <w:rPr>
          <w:rStyle w:val="StyleUnderline"/>
        </w:rPr>
        <w:t xml:space="preserve">By forcing workers mostly at the </w:t>
      </w:r>
      <w:r w:rsidRPr="002C1B2C">
        <w:rPr>
          <w:rStyle w:val="Emphasis"/>
        </w:rPr>
        <w:t>low end</w:t>
      </w:r>
      <w:r w:rsidRPr="00130CBE">
        <w:rPr>
          <w:rStyle w:val="StyleUnderline"/>
        </w:rPr>
        <w:t xml:space="preserve"> of the </w:t>
      </w:r>
      <w:r w:rsidRPr="002C1B2C">
        <w:rPr>
          <w:rStyle w:val="Emphasis"/>
        </w:rPr>
        <w:t>skills distribution</w:t>
      </w:r>
      <w:r w:rsidRPr="00130CBE">
        <w:rPr>
          <w:rStyle w:val="StyleUnderline"/>
        </w:rPr>
        <w:t xml:space="preserve"> to work by mandate and earn a </w:t>
      </w:r>
      <w:r w:rsidRPr="002C1B2C">
        <w:rPr>
          <w:rStyle w:val="Emphasis"/>
        </w:rPr>
        <w:t>fixed wage</w:t>
      </w:r>
      <w:r w:rsidRPr="00130CBE">
        <w:rPr>
          <w:rStyle w:val="StyleUnderline"/>
        </w:rPr>
        <w:t>,</w:t>
      </w:r>
      <w:r w:rsidRPr="002C1B2C">
        <w:rPr>
          <w:sz w:val="14"/>
        </w:rPr>
        <w:t xml:space="preserve"> </w:t>
      </w:r>
      <w:r w:rsidRPr="00DC329C">
        <w:rPr>
          <w:rStyle w:val="StyleUnderline"/>
        </w:rPr>
        <w:t xml:space="preserve">a worker would have to derive </w:t>
      </w:r>
      <w:r w:rsidRPr="002C1B2C">
        <w:rPr>
          <w:rStyle w:val="Emphasis"/>
        </w:rPr>
        <w:t>enough value</w:t>
      </w:r>
      <w:r w:rsidRPr="00DC329C">
        <w:rPr>
          <w:rStyle w:val="StyleUnderline"/>
        </w:rPr>
        <w:t xml:space="preserve"> from </w:t>
      </w:r>
      <w:r w:rsidRPr="002C1B2C">
        <w:rPr>
          <w:rStyle w:val="Emphasis"/>
        </w:rPr>
        <w:t>education</w:t>
      </w:r>
      <w:r w:rsidRPr="00DC329C">
        <w:rPr>
          <w:rStyle w:val="StyleUnderline"/>
        </w:rPr>
        <w:t xml:space="preserve"> or other human </w:t>
      </w:r>
      <w:r w:rsidRPr="002C1B2C">
        <w:rPr>
          <w:rStyle w:val="Emphasis"/>
        </w:rPr>
        <w:t>capital acquisition</w:t>
      </w:r>
      <w:r w:rsidRPr="002C1B2C">
        <w:rPr>
          <w:rStyle w:val="StyleUnderline"/>
        </w:rPr>
        <w:t xml:space="preserve"> </w:t>
      </w:r>
      <w:r w:rsidRPr="002C1B2C">
        <w:rPr>
          <w:sz w:val="14"/>
          <w:szCs w:val="14"/>
        </w:rPr>
        <w:t>to leapfrog ten million or more</w:t>
      </w:r>
      <w:r w:rsidRPr="002C1B2C">
        <w:rPr>
          <w:sz w:val="14"/>
        </w:rPr>
        <w:t xml:space="preserve"> other workers.</w:t>
      </w:r>
    </w:p>
    <w:p w14:paraId="7AC0383C" w14:textId="77777777" w:rsidR="00367D2F" w:rsidRDefault="00367D2F" w:rsidP="00367D2F">
      <w:pPr>
        <w:pStyle w:val="Heading4"/>
      </w:pPr>
      <w:r>
        <w:t xml:space="preserve">Either the private sector is </w:t>
      </w:r>
      <w:r w:rsidRPr="000D0A9B">
        <w:rPr>
          <w:u w:val="single"/>
        </w:rPr>
        <w:t>abandoned,</w:t>
      </w:r>
      <w:r>
        <w:t xml:space="preserve"> or they increase </w:t>
      </w:r>
      <w:r w:rsidRPr="000D0A9B">
        <w:rPr>
          <w:u w:val="single"/>
        </w:rPr>
        <w:t>employment conditions</w:t>
      </w:r>
      <w:r>
        <w:t xml:space="preserve">, pushing out workers.   </w:t>
      </w:r>
    </w:p>
    <w:p w14:paraId="3B3A52DA" w14:textId="77777777" w:rsidR="00367D2F" w:rsidRPr="00E26CEA" w:rsidRDefault="00367D2F" w:rsidP="00367D2F">
      <w:r w:rsidRPr="00E26CEA">
        <w:t xml:space="preserve">Thomas </w:t>
      </w:r>
      <w:r w:rsidRPr="00E26CEA">
        <w:rPr>
          <w:rStyle w:val="Style13ptBold"/>
        </w:rPr>
        <w:t>Palley 18</w:t>
      </w:r>
      <w:r>
        <w:t xml:space="preserve">. </w:t>
      </w:r>
      <w:r w:rsidRPr="00E26CEA">
        <w:t xml:space="preserve">PhD in </w:t>
      </w:r>
      <w:r>
        <w:t>E</w:t>
      </w:r>
      <w:r w:rsidRPr="00E26CEA">
        <w:t>conomics from Yale</w:t>
      </w:r>
      <w:r>
        <w:t>. 9-14-18</w:t>
      </w:r>
      <w:r w:rsidRPr="00E26CEA">
        <w:t>, "Job Guarantee Programs: Careful What You Wish For</w:t>
      </w:r>
      <w:r>
        <w:t>.</w:t>
      </w:r>
      <w:r w:rsidRPr="00E26CEA">
        <w:t>" https://www.socialeurope.eu/job-guarantee-programs-careful-what-you-wish-for</w:t>
      </w:r>
      <w:r>
        <w:t>.</w:t>
      </w:r>
    </w:p>
    <w:p w14:paraId="4789552E" w14:textId="77777777" w:rsidR="00367D2F" w:rsidRPr="00B80114" w:rsidRDefault="00367D2F" w:rsidP="00367D2F">
      <w:pPr>
        <w:rPr>
          <w:sz w:val="14"/>
        </w:rPr>
      </w:pPr>
      <w:r w:rsidRPr="00B80114">
        <w:rPr>
          <w:sz w:val="14"/>
        </w:rPr>
        <w:t>Microeconomic concerns</w:t>
      </w:r>
    </w:p>
    <w:p w14:paraId="7A959355" w14:textId="77777777" w:rsidR="00367D2F" w:rsidRDefault="00367D2F" w:rsidP="00367D2F">
      <w:pPr>
        <w:rPr>
          <w:rStyle w:val="StyleUnderline"/>
        </w:rPr>
      </w:pPr>
      <w:r w:rsidRPr="00B80114">
        <w:rPr>
          <w:sz w:val="14"/>
        </w:rPr>
        <w:t xml:space="preserve">As regards microeconomics, </w:t>
      </w:r>
      <w:r w:rsidRPr="000C123C">
        <w:rPr>
          <w:rStyle w:val="StyleUnderline"/>
        </w:rPr>
        <w:t xml:space="preserve">there is concern related to the </w:t>
      </w:r>
      <w:r w:rsidRPr="00B80114">
        <w:rPr>
          <w:rStyle w:val="Emphasis"/>
        </w:rPr>
        <w:t>minimum wage</w:t>
      </w:r>
      <w:r w:rsidRPr="00B80114">
        <w:rPr>
          <w:sz w:val="14"/>
        </w:rPr>
        <w:t xml:space="preserve"> aspect of a JGP. </w:t>
      </w:r>
      <w:r w:rsidRPr="000C123C">
        <w:rPr>
          <w:rStyle w:val="StyleUnderline"/>
        </w:rPr>
        <w:t>A necessary condition for the program</w:t>
      </w:r>
      <w:r w:rsidRPr="00B80114">
        <w:rPr>
          <w:sz w:val="14"/>
        </w:rPr>
        <w:t xml:space="preserve"> to work </w:t>
      </w:r>
      <w:r w:rsidRPr="000C123C">
        <w:rPr>
          <w:rStyle w:val="StyleUnderline"/>
        </w:rPr>
        <w:t xml:space="preserve">is workers be willing to move from </w:t>
      </w:r>
      <w:r w:rsidRPr="00B80114">
        <w:rPr>
          <w:rStyle w:val="Emphasis"/>
        </w:rPr>
        <w:t>guaranteed jobs</w:t>
      </w:r>
      <w:r w:rsidRPr="000C123C">
        <w:rPr>
          <w:rStyle w:val="StyleUnderline"/>
        </w:rPr>
        <w:t xml:space="preserve"> to </w:t>
      </w:r>
      <w:r w:rsidRPr="00B80114">
        <w:rPr>
          <w:rStyle w:val="Emphasis"/>
        </w:rPr>
        <w:t>private sector jobs</w:t>
      </w:r>
      <w:r w:rsidRPr="000C123C">
        <w:rPr>
          <w:rStyle w:val="StyleUnderline"/>
        </w:rPr>
        <w:t xml:space="preserve"> when the latter become available. That requires the utility derived from a </w:t>
      </w:r>
      <w:r w:rsidRPr="00B80114">
        <w:rPr>
          <w:rStyle w:val="Emphasis"/>
        </w:rPr>
        <w:t>private sector job</w:t>
      </w:r>
      <w:r w:rsidRPr="000C123C">
        <w:rPr>
          <w:rStyle w:val="StyleUnderline"/>
        </w:rPr>
        <w:t xml:space="preserve"> to exceed that of a guaranteed </w:t>
      </w:r>
      <w:r w:rsidRPr="00B80114">
        <w:rPr>
          <w:rStyle w:val="Emphasis"/>
        </w:rPr>
        <w:t>employment job</w:t>
      </w:r>
      <w:r w:rsidRPr="000C123C">
        <w:rPr>
          <w:rStyle w:val="StyleUnderline"/>
        </w:rPr>
        <w:t xml:space="preserve">. The utility depends on the job package consisting of </w:t>
      </w:r>
      <w:r w:rsidRPr="00B80114">
        <w:rPr>
          <w:rStyle w:val="Emphasis"/>
        </w:rPr>
        <w:t>wage</w:t>
      </w:r>
      <w:r w:rsidRPr="000C123C">
        <w:rPr>
          <w:rStyle w:val="StyleUnderline"/>
        </w:rPr>
        <w:t xml:space="preserve">, </w:t>
      </w:r>
      <w:r w:rsidRPr="00B80114">
        <w:rPr>
          <w:rStyle w:val="Emphasis"/>
        </w:rPr>
        <w:t>benefits</w:t>
      </w:r>
      <w:r w:rsidRPr="000C123C">
        <w:rPr>
          <w:rStyle w:val="StyleUnderline"/>
        </w:rPr>
        <w:t xml:space="preserve">, and </w:t>
      </w:r>
      <w:r w:rsidRPr="00B80114">
        <w:rPr>
          <w:rStyle w:val="Emphasis"/>
        </w:rPr>
        <w:t>work conditions</w:t>
      </w:r>
      <w:r w:rsidRPr="000C123C">
        <w:rPr>
          <w:rStyle w:val="StyleUnderline"/>
        </w:rPr>
        <w:t>.</w:t>
      </w:r>
      <w:r w:rsidRPr="00B80114">
        <w:rPr>
          <w:sz w:val="14"/>
        </w:rPr>
        <w:t xml:space="preserve"> In effect, </w:t>
      </w:r>
      <w:r w:rsidRPr="000C123C">
        <w:rPr>
          <w:rStyle w:val="StyleUnderline"/>
        </w:rPr>
        <w:t>a JGP would set a floor for employment conditions</w:t>
      </w:r>
      <w:r w:rsidRPr="00B80114">
        <w:rPr>
          <w:sz w:val="14"/>
        </w:rPr>
        <w:t xml:space="preserve"> in the private sector, </w:t>
      </w:r>
      <w:r w:rsidRPr="000C123C">
        <w:rPr>
          <w:rStyle w:val="StyleUnderline"/>
        </w:rPr>
        <w:t xml:space="preserve">akin to a minimum wage, only broader. If the </w:t>
      </w:r>
      <w:r w:rsidRPr="00B80114">
        <w:rPr>
          <w:rStyle w:val="Emphasis"/>
        </w:rPr>
        <w:t>guaranteed employment</w:t>
      </w:r>
      <w:r w:rsidRPr="000C123C">
        <w:rPr>
          <w:rStyle w:val="StyleUnderline"/>
        </w:rPr>
        <w:t xml:space="preserve"> job package is </w:t>
      </w:r>
      <w:r w:rsidRPr="00B80114">
        <w:rPr>
          <w:rStyle w:val="Emphasis"/>
        </w:rPr>
        <w:t>more attractive</w:t>
      </w:r>
      <w:r w:rsidRPr="000C123C">
        <w:rPr>
          <w:rStyle w:val="StyleUnderline"/>
        </w:rPr>
        <w:t xml:space="preserve"> than the </w:t>
      </w:r>
      <w:r w:rsidRPr="00B80114">
        <w:rPr>
          <w:rStyle w:val="Emphasis"/>
        </w:rPr>
        <w:t>private sector job package</w:t>
      </w:r>
      <w:r w:rsidRPr="000C123C">
        <w:rPr>
          <w:rStyle w:val="StyleUnderline"/>
        </w:rPr>
        <w:t>, that will attract workers out of the private sector</w:t>
      </w:r>
      <w:r w:rsidRPr="00B80114">
        <w:rPr>
          <w:sz w:val="14"/>
        </w:rPr>
        <w:t xml:space="preserve">, lowering private sector output and employment. In that case, </w:t>
      </w:r>
      <w:r w:rsidRPr="000C123C">
        <w:rPr>
          <w:rStyle w:val="StyleUnderline"/>
        </w:rPr>
        <w:t xml:space="preserve">private sector employers may respond by </w:t>
      </w:r>
      <w:r w:rsidRPr="00B80114">
        <w:rPr>
          <w:rStyle w:val="Emphasis"/>
        </w:rPr>
        <w:t>improving</w:t>
      </w:r>
      <w:r w:rsidRPr="000C123C">
        <w:rPr>
          <w:rStyle w:val="StyleUnderline"/>
        </w:rPr>
        <w:t xml:space="preserve"> their </w:t>
      </w:r>
      <w:r w:rsidRPr="00B80114">
        <w:rPr>
          <w:rStyle w:val="Emphasis"/>
        </w:rPr>
        <w:t>job package</w:t>
      </w:r>
      <w:r w:rsidRPr="000C123C">
        <w:rPr>
          <w:rStyle w:val="StyleUnderline"/>
        </w:rPr>
        <w:t xml:space="preserve">, which could have effects akin to a high minimum wage that prices </w:t>
      </w:r>
      <w:r w:rsidRPr="00B80114">
        <w:rPr>
          <w:rStyle w:val="Emphasis"/>
        </w:rPr>
        <w:t>low productivity</w:t>
      </w:r>
      <w:r w:rsidRPr="000C123C">
        <w:rPr>
          <w:rStyle w:val="StyleUnderline"/>
        </w:rPr>
        <w:t xml:space="preserve"> workers out of employment.</w:t>
      </w:r>
    </w:p>
    <w:p w14:paraId="57422AF9" w14:textId="77777777" w:rsidR="00367D2F" w:rsidRDefault="00367D2F" w:rsidP="00367D2F">
      <w:pPr>
        <w:rPr>
          <w:sz w:val="16"/>
        </w:rPr>
      </w:pPr>
    </w:p>
    <w:p w14:paraId="20777F7B" w14:textId="77777777" w:rsidR="00367D2F" w:rsidRDefault="00367D2F" w:rsidP="00367D2F">
      <w:pPr>
        <w:pStyle w:val="Heading2"/>
      </w:pPr>
      <w:r>
        <w:t>Internals</w:t>
      </w:r>
    </w:p>
    <w:p w14:paraId="2362502D" w14:textId="77777777" w:rsidR="00367D2F" w:rsidRDefault="00367D2F" w:rsidP="00367D2F"/>
    <w:p w14:paraId="0DAA948F" w14:textId="77777777" w:rsidR="00367D2F" w:rsidRDefault="00367D2F" w:rsidP="00367D2F">
      <w:pPr>
        <w:pStyle w:val="Heading3"/>
      </w:pPr>
      <w:r>
        <w:t>Internals: Price Spiral coll econ</w:t>
      </w:r>
    </w:p>
    <w:p w14:paraId="6411ECFE" w14:textId="77777777" w:rsidR="00367D2F" w:rsidRDefault="00367D2F" w:rsidP="00367D2F"/>
    <w:p w14:paraId="1EBDAB36" w14:textId="77777777" w:rsidR="00367D2F" w:rsidRDefault="00367D2F" w:rsidP="00367D2F">
      <w:pPr>
        <w:pStyle w:val="Heading4"/>
      </w:pPr>
      <w:r>
        <w:t xml:space="preserve">A wage-price spiral </w:t>
      </w:r>
      <w:r w:rsidRPr="00954037">
        <w:rPr>
          <w:u w:val="single"/>
        </w:rPr>
        <w:t>triggers</w:t>
      </w:r>
      <w:r>
        <w:t xml:space="preserve"> an economic </w:t>
      </w:r>
      <w:r w:rsidRPr="00954037">
        <w:rPr>
          <w:u w:val="single"/>
        </w:rPr>
        <w:t>recession</w:t>
      </w:r>
      <w:r>
        <w:t xml:space="preserve"> and </w:t>
      </w:r>
      <w:r w:rsidRPr="00954037">
        <w:rPr>
          <w:u w:val="single"/>
        </w:rPr>
        <w:t>collapse</w:t>
      </w:r>
    </w:p>
    <w:p w14:paraId="6D5DEF69" w14:textId="77777777" w:rsidR="00367D2F" w:rsidRPr="009A0092" w:rsidRDefault="00367D2F" w:rsidP="00367D2F">
      <w:r w:rsidRPr="009A0092">
        <w:rPr>
          <w:rStyle w:val="Style13ptBold"/>
        </w:rPr>
        <w:t>Zahn 22</w:t>
      </w:r>
      <w:r w:rsidRPr="009A0092">
        <w:t xml:space="preserve"> (Max Zahn, 12-9-2022, </w:t>
      </w:r>
      <w:r>
        <w:t xml:space="preserve">Max Zahn is a business and tech reporter at ABC News, </w:t>
      </w:r>
      <w:r w:rsidRPr="009A0092">
        <w:t xml:space="preserve">"Why the jobs boom could worsen inflation and help trigger a recession," ABC News, </w:t>
      </w:r>
      <w:hyperlink r:id="rId28" w:history="1">
        <w:r w:rsidRPr="009A0092">
          <w:rPr>
            <w:rStyle w:val="Hyperlink"/>
          </w:rPr>
          <w:t>https://abcnews.go.com/Business/jobs-boom-worsen-inflation-trigger-recession/story?id=94769664</w:t>
        </w:r>
      </w:hyperlink>
      <w:r w:rsidRPr="009A0092">
        <w:t xml:space="preserve"> // AP)</w:t>
      </w:r>
    </w:p>
    <w:p w14:paraId="47B68335" w14:textId="77777777" w:rsidR="00367D2F" w:rsidRPr="009A0092" w:rsidRDefault="00367D2F" w:rsidP="00367D2F">
      <w:pPr>
        <w:rPr>
          <w:sz w:val="16"/>
        </w:rPr>
      </w:pPr>
      <w:r w:rsidRPr="009A0092">
        <w:rPr>
          <w:sz w:val="16"/>
        </w:rPr>
        <w:t xml:space="preserve">When facing high inflation, </w:t>
      </w:r>
      <w:r w:rsidRPr="00132848">
        <w:rPr>
          <w:b/>
          <w:bCs/>
          <w:u w:val="single"/>
        </w:rPr>
        <w:t xml:space="preserve">policymakers ultimately fear what's referred to as a </w:t>
      </w:r>
      <w:r w:rsidRPr="009A0092">
        <w:rPr>
          <w:rStyle w:val="Emphasis"/>
        </w:rPr>
        <w:t>price-wage spiral</w:t>
      </w:r>
      <w:r w:rsidRPr="009A0092">
        <w:rPr>
          <w:sz w:val="16"/>
        </w:rPr>
        <w:t xml:space="preserve">, in which a rise in prices prompts workers to demand raises that help them afford goods, which in turn pushes up prices, </w:t>
      </w:r>
      <w:r w:rsidRPr="00132848">
        <w:rPr>
          <w:b/>
          <w:bCs/>
          <w:u w:val="single"/>
        </w:rPr>
        <w:t>leading to a self-</w:t>
      </w:r>
      <w:r w:rsidRPr="009A0092">
        <w:rPr>
          <w:rStyle w:val="Emphasis"/>
        </w:rPr>
        <w:t>perpetuating cycle of runaway inflation</w:t>
      </w:r>
      <w:r w:rsidRPr="009A0092">
        <w:rPr>
          <w:sz w:val="16"/>
        </w:rPr>
        <w:t>.</w:t>
      </w:r>
    </w:p>
    <w:p w14:paraId="3FD47008" w14:textId="77777777" w:rsidR="00367D2F" w:rsidRPr="009A0092" w:rsidRDefault="00367D2F" w:rsidP="00367D2F">
      <w:pPr>
        <w:rPr>
          <w:sz w:val="16"/>
          <w:szCs w:val="16"/>
        </w:rPr>
      </w:pPr>
      <w:r w:rsidRPr="009A0092">
        <w:rPr>
          <w:sz w:val="16"/>
          <w:szCs w:val="16"/>
        </w:rPr>
        <w:t>"Inflation is like a cancer where if you don't derail it, it can become a fatal problem," Diane Swonk, the chief economist at KPMG, told ABC News.</w:t>
      </w:r>
    </w:p>
    <w:p w14:paraId="53DAAC56" w14:textId="77777777" w:rsidR="00367D2F" w:rsidRPr="00132848" w:rsidRDefault="00367D2F" w:rsidP="00367D2F">
      <w:pPr>
        <w:rPr>
          <w:b/>
          <w:bCs/>
          <w:u w:val="single"/>
        </w:rPr>
      </w:pPr>
      <w:r w:rsidRPr="00132848">
        <w:rPr>
          <w:b/>
          <w:bCs/>
          <w:u w:val="single"/>
        </w:rPr>
        <w:t xml:space="preserve">Interest rate hikes could </w:t>
      </w:r>
      <w:r w:rsidRPr="009A0092">
        <w:rPr>
          <w:rStyle w:val="Emphasis"/>
        </w:rPr>
        <w:t>plunge</w:t>
      </w:r>
      <w:r w:rsidRPr="00132848">
        <w:rPr>
          <w:b/>
          <w:bCs/>
          <w:u w:val="single"/>
        </w:rPr>
        <w:t xml:space="preserve"> the </w:t>
      </w:r>
      <w:r w:rsidRPr="009A0092">
        <w:rPr>
          <w:rStyle w:val="Emphasis"/>
        </w:rPr>
        <w:t>economy</w:t>
      </w:r>
      <w:r w:rsidRPr="00132848">
        <w:rPr>
          <w:b/>
          <w:bCs/>
          <w:u w:val="single"/>
        </w:rPr>
        <w:t xml:space="preserve"> into a </w:t>
      </w:r>
      <w:proofErr w:type="gramStart"/>
      <w:r w:rsidRPr="009A0092">
        <w:rPr>
          <w:rStyle w:val="Emphasis"/>
        </w:rPr>
        <w:t>recession</w:t>
      </w:r>
      <w:proofErr w:type="gramEnd"/>
    </w:p>
    <w:p w14:paraId="07123962" w14:textId="77777777" w:rsidR="00367D2F" w:rsidRPr="009A0092" w:rsidRDefault="00367D2F" w:rsidP="00367D2F">
      <w:pPr>
        <w:rPr>
          <w:sz w:val="16"/>
        </w:rPr>
      </w:pPr>
      <w:r w:rsidRPr="009A0092">
        <w:rPr>
          <w:sz w:val="16"/>
        </w:rPr>
        <w:t xml:space="preserve">Seeing a relatively small workforce and strong wage growth, </w:t>
      </w:r>
      <w:r w:rsidRPr="00132848">
        <w:rPr>
          <w:b/>
          <w:bCs/>
          <w:u w:val="single"/>
        </w:rPr>
        <w:t>the Federal Reserve will likely continue its series of </w:t>
      </w:r>
      <w:hyperlink r:id="rId29" w:tgtFrame="_blank" w:history="1">
        <w:r w:rsidRPr="009A0092">
          <w:rPr>
            <w:rStyle w:val="Hyperlink"/>
          </w:rPr>
          <w:t>rate hikes</w:t>
        </w:r>
      </w:hyperlink>
      <w:r w:rsidRPr="00132848">
        <w:rPr>
          <w:b/>
          <w:bCs/>
          <w:u w:val="single"/>
        </w:rPr>
        <w:t xml:space="preserve"> to ward off a </w:t>
      </w:r>
      <w:r w:rsidRPr="009A0092">
        <w:rPr>
          <w:rStyle w:val="Emphasis"/>
        </w:rPr>
        <w:t>worst-case scenario</w:t>
      </w:r>
      <w:r w:rsidRPr="00132848">
        <w:rPr>
          <w:b/>
          <w:bCs/>
          <w:u w:val="single"/>
        </w:rPr>
        <w:t xml:space="preserve"> of spiraling price increases</w:t>
      </w:r>
      <w:r w:rsidRPr="009A0092">
        <w:rPr>
          <w:sz w:val="16"/>
        </w:rPr>
        <w:t>, economists said.</w:t>
      </w:r>
    </w:p>
    <w:p w14:paraId="61302BC8" w14:textId="77777777" w:rsidR="00367D2F" w:rsidRPr="009A0092" w:rsidRDefault="00367D2F" w:rsidP="00367D2F">
      <w:pPr>
        <w:rPr>
          <w:sz w:val="16"/>
        </w:rPr>
      </w:pPr>
      <w:r w:rsidRPr="009A0092">
        <w:rPr>
          <w:sz w:val="16"/>
        </w:rPr>
        <w:t xml:space="preserve">While preventing a prolonged bout of inflation last seen in the 1980s, </w:t>
      </w:r>
      <w:r w:rsidRPr="00132848">
        <w:rPr>
          <w:b/>
          <w:bCs/>
          <w:u w:val="single"/>
        </w:rPr>
        <w:t xml:space="preserve">the continued interest rate hikes will put further brakes on the economy and increase the </w:t>
      </w:r>
      <w:r w:rsidRPr="009A0092">
        <w:rPr>
          <w:rStyle w:val="Emphasis"/>
        </w:rPr>
        <w:t>likelihood of a recession</w:t>
      </w:r>
      <w:r w:rsidRPr="009A0092">
        <w:rPr>
          <w:sz w:val="16"/>
        </w:rPr>
        <w:t>, they added.</w:t>
      </w:r>
    </w:p>
    <w:p w14:paraId="100C86EE" w14:textId="77777777" w:rsidR="00367D2F" w:rsidRPr="009A0092" w:rsidRDefault="00367D2F" w:rsidP="00367D2F">
      <w:pPr>
        <w:rPr>
          <w:sz w:val="16"/>
          <w:szCs w:val="16"/>
        </w:rPr>
      </w:pPr>
      <w:r w:rsidRPr="009A0092">
        <w:rPr>
          <w:sz w:val="16"/>
          <w:szCs w:val="16"/>
        </w:rPr>
        <w:t>"When the Fed comes in with higher rates, it takes the punch bowl away and the party is over," said Bovino, of S&amp;P Global. "If the Fed has to ramp up rates even higher because of wage pressures feeding into other areas, the Fed takes the punch bowl and smashes it to the ground."</w:t>
      </w:r>
    </w:p>
    <w:p w14:paraId="4BA101D2" w14:textId="77777777" w:rsidR="00367D2F" w:rsidRPr="00132848" w:rsidRDefault="00367D2F" w:rsidP="00367D2F">
      <w:pPr>
        <w:rPr>
          <w:b/>
          <w:bCs/>
          <w:u w:val="single"/>
        </w:rPr>
      </w:pPr>
      <w:r w:rsidRPr="009A0092">
        <w:rPr>
          <w:sz w:val="16"/>
        </w:rPr>
        <w:t xml:space="preserve">So far, the hiring boom has withstood the Fed's effort to slow the economy. But </w:t>
      </w:r>
      <w:r w:rsidRPr="00132848">
        <w:rPr>
          <w:b/>
          <w:bCs/>
          <w:u w:val="single"/>
        </w:rPr>
        <w:t xml:space="preserve">the job market has shown </w:t>
      </w:r>
      <w:r w:rsidRPr="009A0092">
        <w:rPr>
          <w:rStyle w:val="Emphasis"/>
        </w:rPr>
        <w:t>signs of wobbling</w:t>
      </w:r>
      <w:r w:rsidRPr="00132848">
        <w:rPr>
          <w:b/>
          <w:bCs/>
          <w:u w:val="single"/>
        </w:rPr>
        <w:t>, such as a string of </w:t>
      </w:r>
      <w:hyperlink r:id="rId30" w:tgtFrame="_blank" w:history="1">
        <w:r w:rsidRPr="009A0092">
          <w:rPr>
            <w:rStyle w:val="Emphasis"/>
          </w:rPr>
          <w:t>layoffs</w:t>
        </w:r>
      </w:hyperlink>
      <w:r w:rsidRPr="00132848">
        <w:rPr>
          <w:b/>
          <w:bCs/>
          <w:u w:val="single"/>
        </w:rPr>
        <w:t> in the tech sector that has struck stalwarts like Amazon and Facebook-parent Meta.</w:t>
      </w:r>
    </w:p>
    <w:p w14:paraId="7ACFB951" w14:textId="77777777" w:rsidR="00367D2F" w:rsidRPr="009A0092" w:rsidRDefault="00367D2F" w:rsidP="00367D2F">
      <w:pPr>
        <w:rPr>
          <w:sz w:val="16"/>
        </w:rPr>
      </w:pPr>
      <w:r w:rsidRPr="00132848">
        <w:rPr>
          <w:b/>
          <w:bCs/>
          <w:u w:val="single"/>
        </w:rPr>
        <w:t xml:space="preserve">As the economy slows, wage growth will cool and more workers will lose their jobs, but the economy will avert a more </w:t>
      </w:r>
      <w:r w:rsidRPr="009A0092">
        <w:rPr>
          <w:rStyle w:val="Emphasis"/>
        </w:rPr>
        <w:t>debilitating downturn</w:t>
      </w:r>
      <w:r w:rsidRPr="009A0092">
        <w:rPr>
          <w:sz w:val="16"/>
        </w:rPr>
        <w:t>, said Swonk, of KPMG. Eventually, inflation will fall to a rate below that of wage growth, no longer eating away at workers' income, she added.</w:t>
      </w:r>
    </w:p>
    <w:p w14:paraId="0E054513" w14:textId="77777777" w:rsidR="00367D2F" w:rsidRDefault="00367D2F" w:rsidP="00367D2F">
      <w:pPr>
        <w:rPr>
          <w:rStyle w:val="Emphasis"/>
        </w:rPr>
      </w:pPr>
      <w:r w:rsidRPr="009A0092">
        <w:rPr>
          <w:sz w:val="16"/>
        </w:rPr>
        <w:t>"</w:t>
      </w:r>
      <w:r w:rsidRPr="00132848">
        <w:rPr>
          <w:b/>
          <w:bCs/>
          <w:u w:val="single"/>
        </w:rPr>
        <w:t>Unemployment will rise a bit</w:t>
      </w:r>
      <w:r w:rsidRPr="009A0092">
        <w:rPr>
          <w:sz w:val="16"/>
        </w:rPr>
        <w:t xml:space="preserve"> – that's a hard thing, no question about it," Swonk said. "</w:t>
      </w:r>
      <w:r w:rsidRPr="00132848">
        <w:rPr>
          <w:b/>
          <w:bCs/>
          <w:u w:val="single"/>
        </w:rPr>
        <w:t xml:space="preserve">But it is better to eradicate the risk that this inflation </w:t>
      </w:r>
      <w:proofErr w:type="gramStart"/>
      <w:r w:rsidRPr="00132848">
        <w:rPr>
          <w:b/>
          <w:bCs/>
          <w:u w:val="single"/>
        </w:rPr>
        <w:t>metastasizes</w:t>
      </w:r>
      <w:proofErr w:type="gramEnd"/>
      <w:r w:rsidRPr="00132848">
        <w:rPr>
          <w:b/>
          <w:bCs/>
          <w:u w:val="single"/>
        </w:rPr>
        <w:t xml:space="preserve"> and we have to take a much more </w:t>
      </w:r>
      <w:r w:rsidRPr="009A0092">
        <w:rPr>
          <w:rStyle w:val="Emphasis"/>
        </w:rPr>
        <w:t>severe scarring, a deep and disruptive recession."</w:t>
      </w:r>
    </w:p>
    <w:p w14:paraId="7B37AC10" w14:textId="77777777" w:rsidR="00367D2F" w:rsidRPr="00EF6068" w:rsidRDefault="00367D2F" w:rsidP="00367D2F"/>
    <w:p w14:paraId="21D0CA90" w14:textId="77777777" w:rsidR="00367D2F" w:rsidRPr="008B0536" w:rsidRDefault="00367D2F" w:rsidP="00367D2F">
      <w:pPr>
        <w:pStyle w:val="Heading3"/>
      </w:pPr>
      <w:r>
        <w:t xml:space="preserve">Internals: Labor Shocks bad </w:t>
      </w:r>
    </w:p>
    <w:p w14:paraId="61F7CDC1" w14:textId="77777777" w:rsidR="00367D2F" w:rsidRDefault="00367D2F" w:rsidP="00367D2F">
      <w:pPr>
        <w:pStyle w:val="Heading4"/>
      </w:pPr>
      <w:r>
        <w:t xml:space="preserve">A variety of </w:t>
      </w:r>
      <w:r w:rsidRPr="005305AF">
        <w:rPr>
          <w:u w:val="single"/>
        </w:rPr>
        <w:t>short-term</w:t>
      </w:r>
      <w:r>
        <w:t xml:space="preserve"> labor market shocks disrupt </w:t>
      </w:r>
      <w:r w:rsidRPr="005305AF">
        <w:rPr>
          <w:u w:val="single"/>
        </w:rPr>
        <w:t>counter-cyclical flows</w:t>
      </w:r>
      <w:r>
        <w:t>.</w:t>
      </w:r>
    </w:p>
    <w:p w14:paraId="7A9D3DFA" w14:textId="77777777" w:rsidR="00367D2F" w:rsidRPr="00CD533A" w:rsidRDefault="00367D2F" w:rsidP="00367D2F">
      <w:r>
        <w:t xml:space="preserve">Max </w:t>
      </w:r>
      <w:r w:rsidRPr="000E0BC8">
        <w:rPr>
          <w:rStyle w:val="Style13ptBold"/>
        </w:rPr>
        <w:t>Gulker 18</w:t>
      </w:r>
      <w:r>
        <w:t xml:space="preserve">. </w:t>
      </w:r>
      <w:r w:rsidRPr="008B48F7">
        <w:t>Senior Fellow with the Reason Foundation</w:t>
      </w:r>
      <w:r>
        <w:t xml:space="preserve">, </w:t>
      </w:r>
      <w:r w:rsidRPr="008B48F7">
        <w:t xml:space="preserve">PhD in </w:t>
      </w:r>
      <w:r>
        <w:t>E</w:t>
      </w:r>
      <w:r w:rsidRPr="008B48F7">
        <w:t>conomics from Stanford University</w:t>
      </w:r>
      <w:r>
        <w:t>. 10-18-18. “T</w:t>
      </w:r>
      <w:r w:rsidRPr="000E0BC8">
        <w:t>he Job Guarantee: A Critical Analysi</w:t>
      </w:r>
      <w:r>
        <w:t xml:space="preserve">s.” </w:t>
      </w:r>
      <w:r w:rsidRPr="00B26214">
        <w:t>https://www.aier.org/wp-content/uploads/2018/10/JobGuarantee.pdf</w:t>
      </w:r>
      <w:r>
        <w:t>. PSE = Public Service Employment</w:t>
      </w:r>
    </w:p>
    <w:p w14:paraId="7D5F89FE" w14:textId="77777777" w:rsidR="00367D2F" w:rsidRPr="0072282E" w:rsidRDefault="00367D2F" w:rsidP="00367D2F">
      <w:pPr>
        <w:rPr>
          <w:sz w:val="14"/>
        </w:rPr>
      </w:pPr>
      <w:r w:rsidRPr="0072282E">
        <w:rPr>
          <w:sz w:val="14"/>
        </w:rPr>
        <w:t xml:space="preserve">6.1 </w:t>
      </w:r>
      <w:r w:rsidRPr="00A264E0">
        <w:rPr>
          <w:rStyle w:val="StyleUnderline"/>
        </w:rPr>
        <w:t>Labor Market Disruptions</w:t>
      </w:r>
    </w:p>
    <w:p w14:paraId="553DBDF3" w14:textId="77777777" w:rsidR="00367D2F" w:rsidRPr="00A264E0" w:rsidRDefault="00367D2F" w:rsidP="00367D2F">
      <w:pPr>
        <w:rPr>
          <w:rStyle w:val="StyleUnderline"/>
        </w:rPr>
      </w:pPr>
      <w:r w:rsidRPr="0072282E">
        <w:rPr>
          <w:sz w:val="14"/>
        </w:rPr>
        <w:t xml:space="preserve">Both </w:t>
      </w:r>
      <w:r w:rsidRPr="00A264E0">
        <w:rPr>
          <w:rStyle w:val="StyleUnderline"/>
        </w:rPr>
        <w:t>reports’</w:t>
      </w:r>
      <w:r w:rsidRPr="0072282E">
        <w:rPr>
          <w:sz w:val="14"/>
        </w:rPr>
        <w:t xml:space="preserve"> authors </w:t>
      </w:r>
      <w:r w:rsidRPr="00A264E0">
        <w:rPr>
          <w:rStyle w:val="StyleUnderline"/>
        </w:rPr>
        <w:t xml:space="preserve">treat the </w:t>
      </w:r>
      <w:r w:rsidRPr="0072282E">
        <w:rPr>
          <w:rStyle w:val="Emphasis"/>
        </w:rPr>
        <w:t>ten million</w:t>
      </w:r>
      <w:r w:rsidRPr="00A264E0">
        <w:rPr>
          <w:rStyle w:val="StyleUnderline"/>
        </w:rPr>
        <w:t xml:space="preserve"> or more enrollees</w:t>
      </w:r>
      <w:r w:rsidRPr="0072282E">
        <w:rPr>
          <w:sz w:val="14"/>
        </w:rPr>
        <w:t xml:space="preserve"> in a federal job guarantee </w:t>
      </w:r>
      <w:r w:rsidRPr="00A264E0">
        <w:rPr>
          <w:rStyle w:val="StyleUnderline"/>
        </w:rPr>
        <w:t>as somehow cloistered from the labor market</w:t>
      </w:r>
      <w:r w:rsidRPr="0072282E">
        <w:rPr>
          <w:sz w:val="14"/>
        </w:rPr>
        <w:t xml:space="preserve"> at large (which includes both private and government employers). The </w:t>
      </w:r>
      <w:r w:rsidRPr="00A264E0">
        <w:rPr>
          <w:rStyle w:val="StyleUnderline"/>
        </w:rPr>
        <w:t>Levy report envisions a “</w:t>
      </w:r>
      <w:r w:rsidRPr="0072282E">
        <w:rPr>
          <w:rStyle w:val="Emphasis"/>
        </w:rPr>
        <w:t>buffer stock</w:t>
      </w:r>
      <w:r w:rsidRPr="00A264E0">
        <w:rPr>
          <w:rStyle w:val="StyleUnderline"/>
        </w:rPr>
        <w:t xml:space="preserve">” of job-guarantee workers that will </w:t>
      </w:r>
      <w:r w:rsidRPr="0072282E">
        <w:rPr>
          <w:rStyle w:val="Emphasis"/>
        </w:rPr>
        <w:t>grow</w:t>
      </w:r>
      <w:r w:rsidRPr="00A264E0">
        <w:rPr>
          <w:rStyle w:val="StyleUnderline"/>
        </w:rPr>
        <w:t xml:space="preserve"> in times of </w:t>
      </w:r>
      <w:r w:rsidRPr="0072282E">
        <w:rPr>
          <w:rStyle w:val="Emphasis"/>
        </w:rPr>
        <w:t>downturns</w:t>
      </w:r>
      <w:r w:rsidRPr="00A264E0">
        <w:rPr>
          <w:rStyle w:val="StyleUnderline"/>
        </w:rPr>
        <w:t xml:space="preserve"> and </w:t>
      </w:r>
      <w:r w:rsidRPr="0072282E">
        <w:rPr>
          <w:rStyle w:val="Emphasis"/>
        </w:rPr>
        <w:t>shrink</w:t>
      </w:r>
      <w:r w:rsidRPr="00A264E0">
        <w:rPr>
          <w:rStyle w:val="StyleUnderline"/>
        </w:rPr>
        <w:t xml:space="preserve"> as</w:t>
      </w:r>
      <w:r w:rsidRPr="0072282E">
        <w:rPr>
          <w:sz w:val="14"/>
        </w:rPr>
        <w:t xml:space="preserve"> more </w:t>
      </w:r>
      <w:r w:rsidRPr="00A264E0">
        <w:rPr>
          <w:rStyle w:val="StyleUnderline"/>
        </w:rPr>
        <w:t xml:space="preserve">workers </w:t>
      </w:r>
      <w:r w:rsidRPr="0072282E">
        <w:rPr>
          <w:rStyle w:val="Emphasis"/>
        </w:rPr>
        <w:t>rejoin</w:t>
      </w:r>
      <w:r w:rsidRPr="00A264E0">
        <w:rPr>
          <w:rStyle w:val="StyleUnderline"/>
        </w:rPr>
        <w:t xml:space="preserve"> the </w:t>
      </w:r>
      <w:r w:rsidRPr="0072282E">
        <w:rPr>
          <w:rStyle w:val="Emphasis"/>
        </w:rPr>
        <w:t>traditional labor market</w:t>
      </w:r>
      <w:r w:rsidRPr="00A264E0">
        <w:rPr>
          <w:rStyle w:val="StyleUnderline"/>
        </w:rPr>
        <w:t xml:space="preserve"> in </w:t>
      </w:r>
      <w:r w:rsidRPr="0072282E">
        <w:rPr>
          <w:rStyle w:val="Emphasis"/>
        </w:rPr>
        <w:t>better times</w:t>
      </w:r>
      <w:r w:rsidRPr="0072282E">
        <w:rPr>
          <w:sz w:val="14"/>
        </w:rPr>
        <w:t xml:space="preserve">. One does not have to go deep into economic theory to see how </w:t>
      </w:r>
      <w:r w:rsidRPr="0072282E">
        <w:rPr>
          <w:rStyle w:val="StyleUnderline"/>
        </w:rPr>
        <w:t>this</w:t>
      </w:r>
      <w:r w:rsidRPr="00A264E0">
        <w:rPr>
          <w:rStyle w:val="StyleUnderline"/>
        </w:rPr>
        <w:t xml:space="preserve"> purportedly </w:t>
      </w:r>
      <w:r w:rsidRPr="0072282E">
        <w:rPr>
          <w:rStyle w:val="Emphasis"/>
        </w:rPr>
        <w:t>clean flow of workers</w:t>
      </w:r>
      <w:r w:rsidRPr="00A264E0">
        <w:rPr>
          <w:rStyle w:val="StyleUnderline"/>
        </w:rPr>
        <w:t xml:space="preserve"> would </w:t>
      </w:r>
      <w:r w:rsidRPr="0072282E">
        <w:rPr>
          <w:rStyle w:val="Emphasis"/>
        </w:rPr>
        <w:t>break down</w:t>
      </w:r>
      <w:r w:rsidRPr="00A264E0">
        <w:rPr>
          <w:rStyle w:val="StyleUnderline"/>
        </w:rPr>
        <w:t>.</w:t>
      </w:r>
    </w:p>
    <w:p w14:paraId="3CACE3AD" w14:textId="77777777" w:rsidR="00367D2F" w:rsidRPr="00A264E0" w:rsidRDefault="00367D2F" w:rsidP="00367D2F">
      <w:pPr>
        <w:rPr>
          <w:rStyle w:val="StyleUnderline"/>
        </w:rPr>
      </w:pPr>
      <w:r w:rsidRPr="00A264E0">
        <w:rPr>
          <w:rStyle w:val="StyleUnderline"/>
        </w:rPr>
        <w:t xml:space="preserve">Neither report takes account of </w:t>
      </w:r>
      <w:proofErr w:type="gramStart"/>
      <w:r w:rsidRPr="0072282E">
        <w:rPr>
          <w:rStyle w:val="Emphasis"/>
        </w:rPr>
        <w:t>harm</w:t>
      </w:r>
      <w:proofErr w:type="gramEnd"/>
      <w:r w:rsidRPr="00A264E0">
        <w:rPr>
          <w:rStyle w:val="StyleUnderline"/>
        </w:rPr>
        <w:t xml:space="preserve"> to the private sector caused by their </w:t>
      </w:r>
      <w:r w:rsidRPr="0072282E">
        <w:rPr>
          <w:rStyle w:val="Emphasis"/>
        </w:rPr>
        <w:t>proposals</w:t>
      </w:r>
      <w:r w:rsidRPr="00A264E0">
        <w:rPr>
          <w:rStyle w:val="StyleUnderline"/>
        </w:rPr>
        <w:t xml:space="preserve">. In addition to the </w:t>
      </w:r>
      <w:r w:rsidRPr="0072282E">
        <w:rPr>
          <w:rStyle w:val="Emphasis"/>
        </w:rPr>
        <w:t>de facto minimum wage</w:t>
      </w:r>
      <w:r w:rsidRPr="00A264E0">
        <w:rPr>
          <w:rStyle w:val="StyleUnderline"/>
        </w:rPr>
        <w:t xml:space="preserve"> and </w:t>
      </w:r>
      <w:r w:rsidRPr="0072282E">
        <w:rPr>
          <w:rStyle w:val="Emphasis"/>
        </w:rPr>
        <w:t>benefits</w:t>
      </w:r>
      <w:r w:rsidRPr="0072282E">
        <w:rPr>
          <w:sz w:val="14"/>
        </w:rPr>
        <w:t xml:space="preserve"> set by a job guarantee, </w:t>
      </w:r>
      <w:r w:rsidRPr="00A264E0">
        <w:rPr>
          <w:rStyle w:val="StyleUnderline"/>
        </w:rPr>
        <w:t xml:space="preserve">one must consider the </w:t>
      </w:r>
      <w:r w:rsidRPr="0072282E">
        <w:rPr>
          <w:rStyle w:val="Emphasis"/>
        </w:rPr>
        <w:t>contraction</w:t>
      </w:r>
      <w:r w:rsidRPr="00A264E0">
        <w:rPr>
          <w:rStyle w:val="StyleUnderline"/>
        </w:rPr>
        <w:t xml:space="preserve"> in </w:t>
      </w:r>
      <w:r w:rsidRPr="0072282E">
        <w:rPr>
          <w:rStyle w:val="Emphasis"/>
        </w:rPr>
        <w:t>private labor supply</w:t>
      </w:r>
      <w:r w:rsidRPr="00A264E0">
        <w:rPr>
          <w:rStyle w:val="StyleUnderline"/>
        </w:rPr>
        <w:t xml:space="preserve"> that would result if a </w:t>
      </w:r>
      <w:r w:rsidRPr="0072282E">
        <w:rPr>
          <w:rStyle w:val="Emphasis"/>
        </w:rPr>
        <w:t>sizable fraction</w:t>
      </w:r>
      <w:r w:rsidRPr="00A264E0">
        <w:rPr>
          <w:rStyle w:val="StyleUnderline"/>
        </w:rPr>
        <w:t xml:space="preserve"> of the many </w:t>
      </w:r>
      <w:r w:rsidRPr="0072282E">
        <w:rPr>
          <w:rStyle w:val="Emphasis"/>
        </w:rPr>
        <w:t>millions</w:t>
      </w:r>
      <w:r w:rsidRPr="0072282E">
        <w:rPr>
          <w:sz w:val="14"/>
        </w:rPr>
        <w:t xml:space="preserve"> of currently employed workers at the lower end of the wage distribution </w:t>
      </w:r>
      <w:r w:rsidRPr="00A264E0">
        <w:rPr>
          <w:rStyle w:val="StyleUnderline"/>
        </w:rPr>
        <w:t xml:space="preserve">chose to leave their jobs and enroll in the </w:t>
      </w:r>
      <w:r w:rsidRPr="0072282E">
        <w:rPr>
          <w:rStyle w:val="Emphasis"/>
        </w:rPr>
        <w:t>federal program</w:t>
      </w:r>
      <w:r w:rsidRPr="00A264E0">
        <w:rPr>
          <w:rStyle w:val="StyleUnderline"/>
        </w:rPr>
        <w:t>.</w:t>
      </w:r>
    </w:p>
    <w:p w14:paraId="4FA739DD" w14:textId="77777777" w:rsidR="00367D2F" w:rsidRPr="0072282E" w:rsidRDefault="00367D2F" w:rsidP="00367D2F">
      <w:pPr>
        <w:rPr>
          <w:sz w:val="14"/>
        </w:rPr>
      </w:pPr>
      <w:r w:rsidRPr="0072282E">
        <w:rPr>
          <w:rStyle w:val="StyleUnderline"/>
        </w:rPr>
        <w:t>The immediate result</w:t>
      </w:r>
      <w:r w:rsidRPr="0072282E">
        <w:rPr>
          <w:sz w:val="14"/>
        </w:rPr>
        <w:t xml:space="preserve"> of more pay and benefits for the working poor is something everyone would like to see, all else equal. </w:t>
      </w:r>
      <w:r w:rsidRPr="0072282E">
        <w:rPr>
          <w:sz w:val="14"/>
          <w:szCs w:val="14"/>
        </w:rPr>
        <w:t>But</w:t>
      </w:r>
      <w:r w:rsidRPr="0072282E">
        <w:t xml:space="preserve"> </w:t>
      </w:r>
      <w:r w:rsidRPr="0072282E">
        <w:rPr>
          <w:rStyle w:val="StyleUnderline"/>
        </w:rPr>
        <w:t>the process</w:t>
      </w:r>
      <w:r w:rsidRPr="00A264E0">
        <w:rPr>
          <w:rStyle w:val="StyleUnderline"/>
        </w:rPr>
        <w:t xml:space="preserve"> would </w:t>
      </w:r>
      <w:r w:rsidRPr="0072282E">
        <w:rPr>
          <w:rStyle w:val="Emphasis"/>
        </w:rPr>
        <w:t>divert workers</w:t>
      </w:r>
      <w:r w:rsidRPr="00A264E0">
        <w:rPr>
          <w:rStyle w:val="StyleUnderline"/>
        </w:rPr>
        <w:t xml:space="preserve"> from the places in the economy where they are </w:t>
      </w:r>
      <w:r w:rsidRPr="0072282E">
        <w:rPr>
          <w:rStyle w:val="Emphasis"/>
        </w:rPr>
        <w:t>most productive</w:t>
      </w:r>
      <w:r w:rsidRPr="0072282E">
        <w:rPr>
          <w:sz w:val="14"/>
        </w:rPr>
        <w:t xml:space="preserve"> to a labyrinthine bureaucracy, </w:t>
      </w:r>
      <w:r w:rsidRPr="00A264E0">
        <w:rPr>
          <w:rStyle w:val="StyleUnderline"/>
        </w:rPr>
        <w:t xml:space="preserve">where even finding enough work to assign would be a </w:t>
      </w:r>
      <w:r w:rsidRPr="0072282E">
        <w:rPr>
          <w:rStyle w:val="Emphasis"/>
        </w:rPr>
        <w:t>challenge</w:t>
      </w:r>
      <w:r w:rsidRPr="00DC329C">
        <w:rPr>
          <w:rStyle w:val="StyleUnderline"/>
        </w:rPr>
        <w:t xml:space="preserve">. This could </w:t>
      </w:r>
      <w:r w:rsidRPr="0072282E">
        <w:rPr>
          <w:rStyle w:val="Emphasis"/>
        </w:rPr>
        <w:t>greatly weaken</w:t>
      </w:r>
      <w:r w:rsidRPr="00DC329C">
        <w:rPr>
          <w:rStyle w:val="StyleUnderline"/>
        </w:rPr>
        <w:t xml:space="preserve"> the </w:t>
      </w:r>
      <w:r w:rsidRPr="0072282E">
        <w:rPr>
          <w:rStyle w:val="Emphasis"/>
        </w:rPr>
        <w:t>productivity</w:t>
      </w:r>
      <w:r w:rsidRPr="00DC329C">
        <w:rPr>
          <w:rStyle w:val="StyleUnderline"/>
        </w:rPr>
        <w:t xml:space="preserve"> of the </w:t>
      </w:r>
      <w:r w:rsidRPr="0072282E">
        <w:rPr>
          <w:rStyle w:val="Emphasis"/>
        </w:rPr>
        <w:t>overall economy</w:t>
      </w:r>
      <w:r w:rsidRPr="0072282E">
        <w:rPr>
          <w:sz w:val="14"/>
        </w:rPr>
        <w:t>, potentially leading to declines in output and even greater job loss.</w:t>
      </w:r>
    </w:p>
    <w:p w14:paraId="5D63C134" w14:textId="77777777" w:rsidR="00367D2F" w:rsidRPr="0072282E" w:rsidRDefault="00367D2F" w:rsidP="00367D2F">
      <w:pPr>
        <w:rPr>
          <w:sz w:val="14"/>
        </w:rPr>
      </w:pPr>
      <w:r w:rsidRPr="0072282E">
        <w:rPr>
          <w:sz w:val="14"/>
        </w:rPr>
        <w:t xml:space="preserve">Contrary to the stated goal of not competing with the private sector, </w:t>
      </w:r>
      <w:r w:rsidRPr="00DC329C">
        <w:rPr>
          <w:rStyle w:val="StyleUnderline"/>
        </w:rPr>
        <w:t xml:space="preserve">some industries could become </w:t>
      </w:r>
      <w:r w:rsidRPr="0072282E">
        <w:rPr>
          <w:rStyle w:val="Emphasis"/>
        </w:rPr>
        <w:t>entirely nationalized</w:t>
      </w:r>
      <w:r w:rsidRPr="0072282E">
        <w:rPr>
          <w:rStyle w:val="StyleUnderline"/>
        </w:rPr>
        <w:t xml:space="preserve">. For example, </w:t>
      </w:r>
      <w:r w:rsidRPr="00DC329C">
        <w:rPr>
          <w:rStyle w:val="StyleUnderline"/>
        </w:rPr>
        <w:t xml:space="preserve">875,000 home </w:t>
      </w:r>
      <w:r w:rsidRPr="0072282E">
        <w:rPr>
          <w:rStyle w:val="Emphasis"/>
        </w:rPr>
        <w:t>health aides</w:t>
      </w:r>
      <w:r w:rsidRPr="00DC329C">
        <w:rPr>
          <w:rStyle w:val="StyleUnderline"/>
        </w:rPr>
        <w:t xml:space="preserve"> and 1.3 million </w:t>
      </w:r>
      <w:r w:rsidRPr="0072282E">
        <w:rPr>
          <w:rStyle w:val="Emphasis"/>
        </w:rPr>
        <w:t>teachers’ aides</w:t>
      </w:r>
      <w:r w:rsidRPr="00DC329C">
        <w:rPr>
          <w:rStyle w:val="StyleUnderline"/>
        </w:rPr>
        <w:t xml:space="preserve"> currently employed by the private</w:t>
      </w:r>
      <w:r w:rsidRPr="0072282E">
        <w:rPr>
          <w:sz w:val="14"/>
        </w:rPr>
        <w:t xml:space="preserve"> and public </w:t>
      </w:r>
      <w:r w:rsidRPr="00DC329C">
        <w:rPr>
          <w:rStyle w:val="StyleUnderline"/>
        </w:rPr>
        <w:t xml:space="preserve">sectors earn </w:t>
      </w:r>
      <w:r w:rsidRPr="0072282E">
        <w:rPr>
          <w:rStyle w:val="Emphasis"/>
        </w:rPr>
        <w:t>less on average</w:t>
      </w:r>
      <w:r w:rsidRPr="00DC329C">
        <w:rPr>
          <w:rStyle w:val="StyleUnderline"/>
        </w:rPr>
        <w:t xml:space="preserve"> than proposed </w:t>
      </w:r>
      <w:r w:rsidRPr="0072282E">
        <w:rPr>
          <w:rStyle w:val="Emphasis"/>
        </w:rPr>
        <w:t>job guarantee wages</w:t>
      </w:r>
      <w:r w:rsidRPr="0072282E">
        <w:rPr>
          <w:sz w:val="14"/>
        </w:rPr>
        <w:t>. One might myopically say these workers deserve a raise, but turning these industries from conventional jobs into tasks assigned on demand would almost certainly result in poorer service to the young and elderly.</w:t>
      </w:r>
    </w:p>
    <w:p w14:paraId="56F7D3A3" w14:textId="77777777" w:rsidR="00367D2F" w:rsidRPr="00660F00" w:rsidRDefault="00367D2F" w:rsidP="00367D2F">
      <w:pPr>
        <w:rPr>
          <w:rStyle w:val="Emphasis"/>
        </w:rPr>
      </w:pPr>
    </w:p>
    <w:p w14:paraId="7C7EF5B1" w14:textId="77777777" w:rsidR="00367D2F" w:rsidRDefault="00367D2F" w:rsidP="00367D2F">
      <w:pPr>
        <w:pStyle w:val="Heading3"/>
      </w:pPr>
      <w:r>
        <w:t>Internals: Wage Inflation = Fed React</w:t>
      </w:r>
    </w:p>
    <w:p w14:paraId="2DA49391" w14:textId="77777777" w:rsidR="00367D2F" w:rsidRDefault="00367D2F" w:rsidP="00367D2F">
      <w:pPr>
        <w:pStyle w:val="Heading4"/>
      </w:pPr>
      <w:r>
        <w:t xml:space="preserve">Wage inflation causes fed </w:t>
      </w:r>
      <w:proofErr w:type="gramStart"/>
      <w:r>
        <w:t>overreaction</w:t>
      </w:r>
      <w:proofErr w:type="gramEnd"/>
    </w:p>
    <w:p w14:paraId="1DBDFCB7" w14:textId="77777777" w:rsidR="00367D2F" w:rsidRDefault="00367D2F" w:rsidP="00367D2F">
      <w:pPr>
        <w:rPr>
          <w:rStyle w:val="Style13ptBold"/>
        </w:rPr>
      </w:pPr>
      <w:r>
        <w:rPr>
          <w:rStyle w:val="Style13ptBold"/>
        </w:rPr>
        <w:t>Richter ‘18</w:t>
      </w:r>
    </w:p>
    <w:p w14:paraId="1C94C68F" w14:textId="77777777" w:rsidR="00367D2F" w:rsidRPr="008F635F" w:rsidRDefault="00367D2F" w:rsidP="00367D2F">
      <w:r w:rsidRPr="008F635F">
        <w:t>(Wolf, “Wage Inflation is Finally here, and it’s Toxic for the Fed,” pg online @ https://wolfstreet.com/2018/02/02/wage-inflation-is-finally-here-and-its-toxic-for-the-fed/ //um-ef)</w:t>
      </w:r>
    </w:p>
    <w:p w14:paraId="129219C5" w14:textId="77777777" w:rsidR="00367D2F" w:rsidRDefault="00367D2F" w:rsidP="00367D2F">
      <w:r>
        <w:t xml:space="preserve">Yet </w:t>
      </w:r>
      <w:r w:rsidRPr="004451C1">
        <w:rPr>
          <w:rStyle w:val="StyleUnderline"/>
          <w:highlight w:val="cyan"/>
        </w:rPr>
        <w:t>the moment wages tick up, suddenly it gets his attention</w:t>
      </w:r>
      <w:r>
        <w:t xml:space="preserve">. </w:t>
      </w:r>
      <w:r w:rsidRPr="004451C1">
        <w:rPr>
          <w:rStyle w:val="StyleUnderline"/>
          <w:highlight w:val="cyan"/>
        </w:rPr>
        <w:t>It gets every Fed governor’s attention. Wage increases give them the willies</w:t>
      </w:r>
      <w:r>
        <w:t xml:space="preserve">. Creating asset price inflation, including the most glorious housing bubble imaginable, became the Fed’s publicly stated policy goal under Chairman Bernanke – his infamous “wealth effect” doctrine. And consumer price inflation must always be high enough to eat up wage gains and help companies show growing revenues, but not so high that it blows down the whole house. But </w:t>
      </w:r>
      <w:r w:rsidRPr="004451C1">
        <w:rPr>
          <w:rStyle w:val="Emphasis"/>
          <w:highlight w:val="cyan"/>
        </w:rPr>
        <w:t>wage inflation is toxic for the Fed</w:t>
      </w:r>
      <w:r>
        <w:t xml:space="preserve">. </w:t>
      </w:r>
      <w:r w:rsidRPr="004451C1">
        <w:rPr>
          <w:rStyle w:val="StyleUnderline"/>
          <w:highlight w:val="cyan"/>
        </w:rPr>
        <w:t>Wage inflation means that people get paid more for the same amount of work</w:t>
      </w:r>
      <w:r>
        <w:t xml:space="preserve">. A higher income due to promotions, for example, is not part of wage inflation. </w:t>
      </w:r>
      <w:proofErr w:type="gramStart"/>
      <w:r>
        <w:t>So</w:t>
      </w:r>
      <w:proofErr w:type="gramEnd"/>
      <w:r>
        <w:t xml:space="preserve"> Kashkari explained to CNBC why he voted against every rate hike last year: “We’ve been undershooting our inflation target for basically 10 years. And there has been very muted wage growth.” </w:t>
      </w:r>
      <w:proofErr w:type="gramStart"/>
      <w:r>
        <w:t>So</w:t>
      </w:r>
      <w:proofErr w:type="gramEnd"/>
      <w:r>
        <w:t xml:space="preserve"> to “assess supply and demand in the labor market,” you “start by looking at the price. And the price of labor – wages – had not been climbing. </w:t>
      </w:r>
      <w:proofErr w:type="gramStart"/>
      <w:r>
        <w:t>This jobs</w:t>
      </w:r>
      <w:proofErr w:type="gramEnd"/>
      <w:r>
        <w:t xml:space="preserve"> report now at least shows some signs of wages picking up.” </w:t>
      </w:r>
      <w:r w:rsidRPr="004451C1">
        <w:rPr>
          <w:rStyle w:val="StyleUnderline"/>
          <w:highlight w:val="cyan"/>
        </w:rPr>
        <w:t>While “there might still be some slack in the labor market,” he said, “the wage measure is really important.”</w:t>
      </w:r>
      <w:r>
        <w:rPr>
          <w:rStyle w:val="StyleUnderline"/>
        </w:rPr>
        <w:t xml:space="preserve"> </w:t>
      </w:r>
      <w:r>
        <w:t xml:space="preserve">In its statement after the January 31 meeting, the Fed specifically pointed at the “low” unemployment rate, and some Fed governors have said that the unemployment rate, at 4.1% for the past four months, might inch down to 3.9% by the end of the year and stay there in 2019, and that these levels would put further pressure on wages as employers might have to raise wages to attract workers. </w:t>
      </w:r>
      <w:r w:rsidRPr="004451C1">
        <w:rPr>
          <w:rStyle w:val="Emphasis"/>
          <w:highlight w:val="cyan"/>
        </w:rPr>
        <w:t>When wage inflation picks up, the Fed steps on the brakes</w:t>
      </w:r>
      <w:r>
        <w:t xml:space="preserve">. Even Kashkari. While he rotated into a non-voting slot at the FOMC this year, he will be just as active during the discussions and in his public appearances. But now, </w:t>
      </w:r>
      <w:r w:rsidRPr="004451C1">
        <w:rPr>
          <w:rStyle w:val="Emphasis"/>
          <w:highlight w:val="cyan"/>
        </w:rPr>
        <w:t>even the most fervent dove is watching wage inflation with a worried eye</w:t>
      </w:r>
      <w:r>
        <w:t xml:space="preserve">. And </w:t>
      </w:r>
      <w:r w:rsidRPr="004451C1">
        <w:rPr>
          <w:rStyle w:val="StyleUnderline"/>
          <w:highlight w:val="cyan"/>
        </w:rPr>
        <w:t>if wage inflation</w:t>
      </w:r>
      <w:r w:rsidRPr="00984A28">
        <w:rPr>
          <w:rStyle w:val="StyleUnderline"/>
        </w:rPr>
        <w:t xml:space="preserve"> </w:t>
      </w:r>
      <w:r>
        <w:t xml:space="preserve">continues to </w:t>
      </w:r>
      <w:r w:rsidRPr="004451C1">
        <w:rPr>
          <w:rStyle w:val="Emphasis"/>
          <w:highlight w:val="cyan"/>
        </w:rPr>
        <w:t xml:space="preserve">rise, expect </w:t>
      </w:r>
      <w:r w:rsidRPr="00984A28">
        <w:t xml:space="preserve">some </w:t>
      </w:r>
      <w:r w:rsidRPr="004451C1">
        <w:rPr>
          <w:rStyle w:val="Emphasis"/>
          <w:highlight w:val="cyan"/>
        </w:rPr>
        <w:t>fireworks</w:t>
      </w:r>
      <w:r>
        <w:t>.</w:t>
      </w:r>
    </w:p>
    <w:p w14:paraId="09F3486D" w14:textId="77777777" w:rsidR="00367D2F" w:rsidRDefault="00367D2F" w:rsidP="00367D2F">
      <w:pPr>
        <w:pStyle w:val="Heading4"/>
      </w:pPr>
      <w:r>
        <w:t xml:space="preserve">Wage price-spiral causes fed overreaction leading to a double-dip </w:t>
      </w:r>
      <w:proofErr w:type="gramStart"/>
      <w:r>
        <w:t>recession</w:t>
      </w:r>
      <w:proofErr w:type="gramEnd"/>
    </w:p>
    <w:p w14:paraId="552E375E" w14:textId="77777777" w:rsidR="00367D2F" w:rsidRDefault="00367D2F" w:rsidP="00367D2F">
      <w:pPr>
        <w:rPr>
          <w:rStyle w:val="Style13ptBold"/>
        </w:rPr>
      </w:pPr>
      <w:r>
        <w:rPr>
          <w:rStyle w:val="Style13ptBold"/>
        </w:rPr>
        <w:t>CRS ‘22</w:t>
      </w:r>
    </w:p>
    <w:p w14:paraId="690EECB5" w14:textId="77777777" w:rsidR="00367D2F" w:rsidRPr="00D62E04" w:rsidRDefault="00367D2F" w:rsidP="00367D2F">
      <w:r w:rsidRPr="00D62E04">
        <w:t>(Congressional Research Service, “Where Is the U.S. Economy Headed: Soft Landing, Hard Landing, or Stagflation</w:t>
      </w:r>
      <w:proofErr w:type="gramStart"/>
      <w:r w:rsidRPr="00D62E04">
        <w:t>? ,</w:t>
      </w:r>
      <w:proofErr w:type="gramEnd"/>
      <w:r w:rsidRPr="00D62E04">
        <w:t>” pg online @ https://crsreports.congress.gov/product/pdf/IN/IN11963 //um-ef)</w:t>
      </w:r>
    </w:p>
    <w:p w14:paraId="7C9BDA9B" w14:textId="77777777" w:rsidR="00367D2F" w:rsidRDefault="00367D2F" w:rsidP="00367D2F">
      <w:r w:rsidRPr="004451C1">
        <w:rPr>
          <w:rStyle w:val="StyleUnderline"/>
          <w:highlight w:val="cyan"/>
        </w:rPr>
        <w:t xml:space="preserve">A hard landing could occur </w:t>
      </w:r>
      <w:r w:rsidRPr="009A2426">
        <w:t>in two ways.</w:t>
      </w:r>
      <w:r>
        <w:t xml:space="preserve"> If high inflation expectations become entrenched and a </w:t>
      </w:r>
      <w:proofErr w:type="gramStart"/>
      <w:r>
        <w:t>wageprice</w:t>
      </w:r>
      <w:proofErr w:type="gramEnd"/>
      <w:r>
        <w:t xml:space="preserve"> spiral occurs, the Fed may have to overcorrect with tightening to restore price stability. Alternatively, it could overdo it by tightening too quickly when inflation would have eventually subsided with less tightening.  Since the last recession ended in 2020, this scenario is also called a “double dip recession.” Double dip recessions are rare, but there are parallels between the last one in the early 1980s and today. The early 1980s was the last time inflation exceeded 7%. The second recession in that episode is widely attributed to the Fed rapidly increasing interest rates, peaking at over 19%, to reduce inflation. Inflation had far to fall to restore price stability, and therefore interest rates remained high until 1982, causing an unusually long and deep recession.  </w:t>
      </w:r>
    </w:p>
    <w:p w14:paraId="021E5A02" w14:textId="77777777" w:rsidR="00367D2F" w:rsidRDefault="00367D2F" w:rsidP="00367D2F">
      <w:pPr>
        <w:pStyle w:val="Heading4"/>
      </w:pPr>
      <w:r>
        <w:t xml:space="preserve">Wage increases cause FED reactions --- need to prevent a wage-price </w:t>
      </w:r>
      <w:proofErr w:type="gramStart"/>
      <w:r>
        <w:t>spiral</w:t>
      </w:r>
      <w:proofErr w:type="gramEnd"/>
    </w:p>
    <w:p w14:paraId="616FAF34" w14:textId="77777777" w:rsidR="00367D2F" w:rsidRDefault="00367D2F" w:rsidP="00367D2F">
      <w:pPr>
        <w:rPr>
          <w:rStyle w:val="Style13ptBold"/>
        </w:rPr>
      </w:pPr>
      <w:r>
        <w:rPr>
          <w:rStyle w:val="Style13ptBold"/>
        </w:rPr>
        <w:t>Smialek 4/1/22</w:t>
      </w:r>
    </w:p>
    <w:p w14:paraId="14A14BBE" w14:textId="77777777" w:rsidR="00367D2F" w:rsidRPr="00C62807" w:rsidRDefault="00367D2F" w:rsidP="00367D2F">
      <w:r w:rsidRPr="00C62807">
        <w:t>(Jeanna, “Rising Wages Are Good News for Workers but Keep Pressure on the Fed,” pg online @ https://www.nytimes.com/2022/04/01/business/economy/jobs-fed-wages.html //um-ef)</w:t>
      </w:r>
    </w:p>
    <w:p w14:paraId="0AE36715" w14:textId="77777777" w:rsidR="00367D2F" w:rsidRDefault="00367D2F" w:rsidP="00367D2F">
      <w:r>
        <w:t xml:space="preserve">While </w:t>
      </w:r>
      <w:r w:rsidRPr="00BD27CC">
        <w:rPr>
          <w:rStyle w:val="StyleUnderline"/>
        </w:rPr>
        <w:t>the strong labor market has given policymakers confidence that they can slow the economy somewhat without causing a recession</w:t>
      </w:r>
      <w:r>
        <w:t xml:space="preserve">, </w:t>
      </w:r>
      <w:r w:rsidRPr="00BD27CC">
        <w:rPr>
          <w:rStyle w:val="Emphasis"/>
        </w:rPr>
        <w:t>rapid pay gains could also perpetuate price increases</w:t>
      </w:r>
      <w:r>
        <w:t xml:space="preserve"> </w:t>
      </w:r>
      <w:r w:rsidRPr="00BD27CC">
        <w:rPr>
          <w:rStyle w:val="StyleUnderline"/>
        </w:rPr>
        <w:t>by helping to sustain consumer demand and by prodding companies to raise prices as they try to cover higher labor costs</w:t>
      </w:r>
      <w:r>
        <w:t xml:space="preserve">. “The promise of wages moving up is a great thing,” Jerome H. Powell, the Fed chair, said after the central bank’s decision to raise interest rates last month. But </w:t>
      </w:r>
      <w:r w:rsidRPr="00BD27CC">
        <w:rPr>
          <w:rStyle w:val="Emphasis"/>
        </w:rPr>
        <w:t>the increases are “running at levels that are well above what would be consistent with 2 percent inflation — our goal — over time</w:t>
      </w:r>
      <w:r>
        <w:t xml:space="preserve">.” </w:t>
      </w:r>
      <w:r w:rsidRPr="00BD27CC">
        <w:rPr>
          <w:rStyle w:val="StyleUnderline"/>
        </w:rPr>
        <w:t>The March employment report showed wages increasing at an even faster annual rate than when Mr. Powell made his remark</w:t>
      </w:r>
      <w:r>
        <w:t xml:space="preserve">. Investors had already expected a half-point increase in May, but after the report’s release on Friday markets became more resolute in that prediction. Odds of a big interest rate increase at the central bank’s June meeting also increased. </w:t>
      </w:r>
      <w:r w:rsidRPr="00BD27CC">
        <w:rPr>
          <w:rStyle w:val="Emphasis"/>
        </w:rPr>
        <w:t>Pay is quickly climbing as employers compete for a finite pool of workers</w:t>
      </w:r>
      <w:r>
        <w:t xml:space="preserve">. </w:t>
      </w:r>
      <w:r w:rsidRPr="00BD27CC">
        <w:rPr>
          <w:rStyle w:val="Emphasis"/>
        </w:rPr>
        <w:t>There are roughly 1.8 job openings for every unemployed worker, and companies complain of struggling to hire across a range of skill sets and industries.</w:t>
      </w:r>
      <w:r>
        <w:rPr>
          <w:rStyle w:val="Emphasis"/>
        </w:rPr>
        <w:t xml:space="preserve"> </w:t>
      </w:r>
      <w:r>
        <w:t xml:space="preserve">Over the past year, pay has picked up most notably for workers in the leisure and hospitality industry, climbing 14.9 percent, and workers in transportation and warehousing have also received double-digit pay gains. Those figures are for workers who are not supervisors. Wages again climbed markedly in leisure and hospitality last month, while pay also picked up sharply for workers in the financial and durable goods industries. Some economists took heart in the fact that monthly wage gains, while still rapid, seem to have slowed somewhat this year compared with the high rates they touched last year. But several pointed out that the current pace, on the heels of a year of rapid gains and paired with continued labor constraints, is probably enough to keep the Fed on high alert. “If it remains this tight, a wage-price spiral will only accelerate from here,” Mr. Feroli said. Of the Fed, he said, “I do think they probably think it is unsustainable.” Fast wage growth is a boon for many workers, though families are finding that their paychecks, while bigger, no longer buy as much as prices rise. Pay gains are not quite keeping pace with inflation for many workers. Even so, President Biden talked about the rapid progress in the job market and wage gains as a positive for the economy and a “statement of the type of economy we’ve been fighting for” while setting policy. “After decades of being mistreated and paid too little, more and more American workers have real power now to get better wages,” Mr. Biden said. “Some people see this as a problem — we’ve had this discussion in the past. I don’t. I see it as long overdue.” But the White House is also worried about inflation. The Biden administration is releasing oil from strategic reserves to try to bring down gas prices. The government is also going to allow a slightly larger number of seasonal workers from abroad to come to the United States this summer in a bid to reduce labor shortages. Hot demand is not the only driver behind rapid inflation — prices have also risen because supply chains fell behind early in the pandemic and have struggled to rebound. But the fact that people want to buy furniture, clothing and restaurant meals is helping to keep inflation climbing. </w:t>
      </w:r>
      <w:r w:rsidRPr="00BD27CC">
        <w:rPr>
          <w:rStyle w:val="StyleUnderline"/>
        </w:rPr>
        <w:t>As the economy adds jobs at higher pay rates, many households have more money coming in than they otherwise would. That could keep consumer demand strong, even as the Fed begins to raise interest rates.</w:t>
      </w:r>
      <w:r>
        <w:rPr>
          <w:rStyle w:val="StyleUnderline"/>
        </w:rPr>
        <w:t xml:space="preserve"> </w:t>
      </w:r>
      <w:r>
        <w:t>“</w:t>
      </w:r>
      <w:r w:rsidRPr="00BD27CC">
        <w:rPr>
          <w:rStyle w:val="StyleUnderline"/>
        </w:rPr>
        <w:t>That’s a lot of spending power to fight,”</w:t>
      </w:r>
      <w:r>
        <w:t xml:space="preserve"> said Diane Swonk, the chief economist at Grant Thornton. “The labor market is a very significant part of the overall story.” Gene Lee, the chief executive at Darden Restaurants, said during a March 24 earnings call that he expected consumers to be able to continue eating out even as pandemic-related government stimulus faded from view and as gas prices rose, chipping away at household budgets. Darden’s brands include Olive Garden, LongHorn Steakhouse and Yard House. While the restaurant chain lifted prices 6 percent in the final quarter of its 2021 fiscal year compared with a year earlier, wages at the lower end of the earnings spectrum were increasing more than that. “We believe that </w:t>
      </w:r>
      <w:r w:rsidRPr="00BD27CC">
        <w:rPr>
          <w:rStyle w:val="StyleUnderline"/>
        </w:rPr>
        <w:t>wage inflation throughout the country is rising at a pretty rapid rate,”</w:t>
      </w:r>
      <w:r>
        <w:t xml:space="preserve"> Mr. Lee said. “</w:t>
      </w:r>
      <w:r w:rsidRPr="00BD27CC">
        <w:rPr>
          <w:rStyle w:val="StyleUnderline"/>
        </w:rPr>
        <w:t xml:space="preserve">And </w:t>
      </w:r>
      <w:proofErr w:type="gramStart"/>
      <w:r w:rsidRPr="00BD27CC">
        <w:rPr>
          <w:rStyle w:val="StyleUnderline"/>
        </w:rPr>
        <w:t>so</w:t>
      </w:r>
      <w:proofErr w:type="gramEnd"/>
      <w:r w:rsidRPr="00BD27CC">
        <w:rPr>
          <w:rStyle w:val="StyleUnderline"/>
        </w:rPr>
        <w:t xml:space="preserve"> we believe that the consumer can handle that right now</w:t>
      </w:r>
      <w:r>
        <w:t>.”</w:t>
      </w:r>
    </w:p>
    <w:p w14:paraId="50F646CD" w14:textId="77777777" w:rsidR="00367D2F" w:rsidRDefault="00367D2F" w:rsidP="00367D2F"/>
    <w:p w14:paraId="13070CD4" w14:textId="77777777" w:rsidR="00367D2F" w:rsidRDefault="00367D2F" w:rsidP="00367D2F">
      <w:pPr>
        <w:pStyle w:val="Heading3"/>
      </w:pPr>
      <w:r>
        <w:t>Internals: Wage Inflation = Inflation</w:t>
      </w:r>
    </w:p>
    <w:p w14:paraId="1083D924" w14:textId="77777777" w:rsidR="00367D2F" w:rsidRPr="008226FB" w:rsidRDefault="00367D2F" w:rsidP="00367D2F"/>
    <w:p w14:paraId="2D2DEF6E" w14:textId="77777777" w:rsidR="00367D2F" w:rsidRDefault="00367D2F" w:rsidP="00367D2F">
      <w:pPr>
        <w:pStyle w:val="Heading4"/>
      </w:pPr>
      <w:r>
        <w:t xml:space="preserve">***Wage inflation causes </w:t>
      </w:r>
      <w:r w:rsidRPr="008226FB">
        <w:rPr>
          <w:i/>
          <w:iCs w:val="0"/>
          <w:u w:val="single"/>
        </w:rPr>
        <w:t>SUSTAINED INFLATION</w:t>
      </w:r>
      <w:r>
        <w:t xml:space="preserve"> resulting in risky investments that risk economic disruption</w:t>
      </w:r>
    </w:p>
    <w:p w14:paraId="56470F06" w14:textId="77777777" w:rsidR="00367D2F" w:rsidRDefault="00367D2F" w:rsidP="00367D2F">
      <w:pPr>
        <w:rPr>
          <w:rStyle w:val="Style13ptBold"/>
        </w:rPr>
      </w:pPr>
      <w:r>
        <w:rPr>
          <w:rStyle w:val="Style13ptBold"/>
        </w:rPr>
        <w:t>Zulauf ‘22</w:t>
      </w:r>
    </w:p>
    <w:p w14:paraId="7F183EA1" w14:textId="77777777" w:rsidR="00367D2F" w:rsidRPr="00DE3B73" w:rsidRDefault="00367D2F" w:rsidP="00367D2F">
      <w:r w:rsidRPr="00DE3B73">
        <w:t>(</w:t>
      </w:r>
      <w:r>
        <w:t xml:space="preserve">Carl Zulauf Department of Agricultural, Environmental and Development Economics Ohio State University Gary Schnitkey, Nick Paulson, and Krista Swanson Department of Agricultural and Consumer Economics University of Illinois, </w:t>
      </w:r>
      <w:r w:rsidRPr="00DE3B73">
        <w:t xml:space="preserve">“US Labor Market and Labor Wage Inflation,” </w:t>
      </w:r>
      <w:r>
        <w:t xml:space="preserve">farmdoc daily (12):1, </w:t>
      </w:r>
      <w:r w:rsidRPr="00DE3B73">
        <w:t>pg online @ https://farmdocdaily.illinois.edu/2022/01/us-labor-market-and-labor-wage-inflation.html //um-ef)</w:t>
      </w:r>
    </w:p>
    <w:p w14:paraId="6027A471" w14:textId="77777777" w:rsidR="00367D2F" w:rsidRPr="00170555" w:rsidRDefault="00367D2F" w:rsidP="00367D2F">
      <w:r>
        <w:t>This article presents evidence that (a</w:t>
      </w:r>
      <w:r w:rsidRPr="0000466F">
        <w:rPr>
          <w:rStyle w:val="StyleUnderline"/>
        </w:rPr>
        <w:t>) US labor force participation has been declining in the 21st Century and (b) lower labor force participation has historically been associated with higher hourly earnings.</w:t>
      </w:r>
      <w:r>
        <w:rPr>
          <w:rStyle w:val="StyleUnderline"/>
        </w:rPr>
        <w:t xml:space="preserve"> </w:t>
      </w:r>
      <w:r>
        <w:t xml:space="preserve">Some, perhaps a notable part, of the 21st Century decline in US labor force participation may be due to retiring Baby Boomers having a greater propensity to work than succeeding generations. If so, employers will need to raise wages to attract more workers. Moreover, </w:t>
      </w:r>
      <w:r w:rsidRPr="0000466F">
        <w:rPr>
          <w:rStyle w:val="StyleUnderline"/>
        </w:rPr>
        <w:t>the Federal infrastructure bill creates new jobs, likely adding to labor wage inflation</w:t>
      </w:r>
      <w:r>
        <w:t xml:space="preserve">. The proposed “Build Back Better” bill also contains programs that </w:t>
      </w:r>
      <w:proofErr w:type="gramStart"/>
      <w:r>
        <w:t>creates</w:t>
      </w:r>
      <w:proofErr w:type="gramEnd"/>
      <w:r>
        <w:t xml:space="preserve"> new jobs, for example early childhood educators. The preceding points imply a key question, </w:t>
      </w:r>
      <w:r w:rsidRPr="0000466F">
        <w:rPr>
          <w:rStyle w:val="StyleUnderline"/>
        </w:rPr>
        <w:t>“Is labor wage inflation an emerging US issue?”</w:t>
      </w:r>
      <w:r>
        <w:t xml:space="preserve"> Many factors that impact inflation are transitory in nature, such as reductions in crop output due to weather and higher energy prices due to a weather-related surge in demand or reduction in supply. </w:t>
      </w:r>
      <w:r w:rsidRPr="0000466F">
        <w:rPr>
          <w:rStyle w:val="StyleUnderline"/>
        </w:rPr>
        <w:t>The distinction between transitory and on-going inflation is why economists often remove farm, food, and energy prices to calculate what is called the core inflation rate</w:t>
      </w:r>
      <w:r>
        <w:t xml:space="preserve">. However, it is important to note that </w:t>
      </w:r>
      <w:proofErr w:type="gramStart"/>
      <w:r>
        <w:t>farm</w:t>
      </w:r>
      <w:proofErr w:type="gramEnd"/>
      <w:r>
        <w:t xml:space="preserve">, food, and energy prices can contribute to on-going inflation, especially if demand is growing faster than supply. </w:t>
      </w:r>
      <w:r w:rsidRPr="0000466F">
        <w:rPr>
          <w:rStyle w:val="Emphasis"/>
        </w:rPr>
        <w:t>Labor wage inflation is less likely to be transitory and more likely to be sustained</w:t>
      </w:r>
      <w:r>
        <w:t xml:space="preserve">, </w:t>
      </w:r>
      <w:r w:rsidRPr="0000466F">
        <w:rPr>
          <w:rStyle w:val="Emphasis"/>
        </w:rPr>
        <w:t>especially if the cause is a structural change in labor supply or demand</w:t>
      </w:r>
      <w:r>
        <w:t xml:space="preserve">. Declining labor force participation is a structural change in labor supply. </w:t>
      </w:r>
      <w:r w:rsidRPr="0000466F">
        <w:rPr>
          <w:rStyle w:val="Emphasis"/>
        </w:rPr>
        <w:t>Labor wage inflation often translates into higher general inflation</w:t>
      </w:r>
      <w:r>
        <w:t xml:space="preserve">. </w:t>
      </w:r>
      <w:r w:rsidRPr="0000466F">
        <w:rPr>
          <w:rStyle w:val="StyleUnderline"/>
        </w:rPr>
        <w:t xml:space="preserve">Workers have more income to </w:t>
      </w:r>
      <w:proofErr w:type="gramStart"/>
      <w:r w:rsidRPr="0000466F">
        <w:rPr>
          <w:rStyle w:val="StyleUnderline"/>
        </w:rPr>
        <w:t>spend</w:t>
      </w:r>
      <w:proofErr w:type="gramEnd"/>
      <w:r w:rsidRPr="0000466F">
        <w:rPr>
          <w:rStyle w:val="StyleUnderline"/>
        </w:rPr>
        <w:t xml:space="preserve"> which translates into more demand</w:t>
      </w:r>
      <w:r>
        <w:t xml:space="preserve">. Assuming all else remains the same, </w:t>
      </w:r>
      <w:r w:rsidRPr="0000466F">
        <w:rPr>
          <w:rStyle w:val="Emphasis"/>
        </w:rPr>
        <w:t>higher demand means higher prices for goods and services</w:t>
      </w:r>
      <w:r>
        <w:t xml:space="preserve">. </w:t>
      </w:r>
      <w:r w:rsidRPr="0000466F">
        <w:rPr>
          <w:rStyle w:val="StyleUnderline"/>
        </w:rPr>
        <w:t xml:space="preserve">If expectations for continuing inflation </w:t>
      </w:r>
      <w:proofErr w:type="gramStart"/>
      <w:r w:rsidRPr="0000466F">
        <w:rPr>
          <w:rStyle w:val="StyleUnderline"/>
        </w:rPr>
        <w:t>takes</w:t>
      </w:r>
      <w:proofErr w:type="gramEnd"/>
      <w:r w:rsidRPr="0000466F">
        <w:rPr>
          <w:rStyle w:val="StyleUnderline"/>
        </w:rPr>
        <w:t xml:space="preserve"> hold, often called inflation psychology; inflationary pressures mount further as consumers buy now to avoid paying higher prices in the future</w:t>
      </w:r>
      <w:r>
        <w:t xml:space="preserve">. Moreover, over the last two years, the inflation adjusted 10-year US Treasury Bond interest rate has been negative (December 22, </w:t>
      </w:r>
      <w:proofErr w:type="gramStart"/>
      <w:r>
        <w:t>2021</w:t>
      </w:r>
      <w:proofErr w:type="gramEnd"/>
      <w:r>
        <w:t xml:space="preserve"> farmdoc daily). The combination of inflation and negative real interest rates discourages investment in interest rate instruments such as bank CDs since earned interest will not cover inflation price increases. It is reasonable to assume that some, maybe a lot, of money in this safe investment will move to riskier investments, such as stocks and real estate. </w:t>
      </w:r>
      <w:r w:rsidRPr="0000466F">
        <w:rPr>
          <w:rStyle w:val="Emphasis"/>
        </w:rPr>
        <w:t>Once inflation takes hold, it is difficult to cure</w:t>
      </w:r>
      <w:r>
        <w:t xml:space="preserve">. For example, when the US finally decided to cure its inflation problem in the late 1970s, it took a sustained period of high real interest rates to cure it. </w:t>
      </w:r>
      <w:r w:rsidRPr="0000466F">
        <w:rPr>
          <w:rStyle w:val="StyleUnderline"/>
        </w:rPr>
        <w:t>High Federal outlays for interest on US debt materially constrained US policy and spending, and real estate investments, such as farmland, and stocks struggled with low returns and declining values.</w:t>
      </w:r>
      <w:r>
        <w:t xml:space="preserve"> Another potential solution to inflation is new technology that improves labor productivity, such as </w:t>
      </w:r>
      <w:proofErr w:type="gramStart"/>
      <w:r>
        <w:t>robots..</w:t>
      </w:r>
      <w:proofErr w:type="gramEnd"/>
      <w:r>
        <w:t xml:space="preserve"> Faster growth in output increases supply, thus dampening general price inflation. However, the history of US labor productivity as presented in Figure 2 prompts caution regarding this option. Another solution is increased immigration to increase US labor supply, but political discord prompts caution regarding the feasibility of this option at this time. In closing, </w:t>
      </w:r>
      <w:r w:rsidRPr="0000466F">
        <w:rPr>
          <w:rStyle w:val="Emphasis"/>
        </w:rPr>
        <w:t>it is too early to know if sustained higher inflation</w:t>
      </w:r>
      <w:r>
        <w:t xml:space="preserve">, </w:t>
      </w:r>
      <w:r w:rsidRPr="0000466F">
        <w:rPr>
          <w:rStyle w:val="Emphasis"/>
        </w:rPr>
        <w:t>in particular labor wage led inflation, is an emerging, on-going US problem</w:t>
      </w:r>
      <w:r>
        <w:t xml:space="preserve">. If it is an emerging, on-going problem; it may take several years before the US decides to act or is forced to act by markets.  </w:t>
      </w:r>
      <w:r w:rsidRPr="0000466F">
        <w:rPr>
          <w:rStyle w:val="StyleUnderline"/>
        </w:rPr>
        <w:t>Nevertheless, it is not too early to track labor wage inflation as an early warning signal</w:t>
      </w:r>
      <w:r>
        <w:t>.</w:t>
      </w:r>
    </w:p>
    <w:p w14:paraId="6BDC69ED" w14:textId="77777777" w:rsidR="00367D2F" w:rsidRPr="00291F6E" w:rsidRDefault="00367D2F" w:rsidP="00367D2F">
      <w:pPr>
        <w:pStyle w:val="Heading4"/>
      </w:pPr>
      <w:r>
        <w:t xml:space="preserve">High </w:t>
      </w:r>
      <w:proofErr w:type="gramStart"/>
      <w:r>
        <w:t>wage</w:t>
      </w:r>
      <w:proofErr w:type="gramEnd"/>
      <w:r>
        <w:t xml:space="preserve"> cause inflation. </w:t>
      </w:r>
      <w:r w:rsidRPr="00291F6E">
        <w:rPr>
          <w:b w:val="0"/>
          <w:bCs/>
        </w:rPr>
        <w:t xml:space="preserve">It’s an </w:t>
      </w:r>
      <w:r w:rsidRPr="00291F6E">
        <w:rPr>
          <w:b w:val="0"/>
          <w:bCs/>
          <w:u w:val="single"/>
        </w:rPr>
        <w:t>academically</w:t>
      </w:r>
      <w:r w:rsidRPr="00291F6E">
        <w:rPr>
          <w:b w:val="0"/>
          <w:bCs/>
        </w:rPr>
        <w:t xml:space="preserve"> accepted concept.</w:t>
      </w:r>
    </w:p>
    <w:p w14:paraId="01D89200" w14:textId="77777777" w:rsidR="00367D2F" w:rsidRDefault="00367D2F" w:rsidP="00367D2F">
      <w:r>
        <w:t xml:space="preserve">Will </w:t>
      </w:r>
      <w:r w:rsidRPr="00783055">
        <w:rPr>
          <w:rStyle w:val="Style13ptBold"/>
        </w:rPr>
        <w:t>Kenton 22</w:t>
      </w:r>
      <w:r>
        <w:t>, 10 years of experience as a writer and editor for digital publications, Former managing editor of Kapitall Wire, editor-in-chief and lead contributor to Cultural Capitol, and freelance writer and editor for Time Inc., Rizzoli International Publications, The Rockefeller Foundation, The Awl, and others. October 14</w:t>
      </w:r>
      <w:r w:rsidRPr="00783055">
        <w:rPr>
          <w:vertAlign w:val="superscript"/>
        </w:rPr>
        <w:t>th</w:t>
      </w:r>
      <w:r>
        <w:t xml:space="preserve">, 2022, "Wage Push Inflation: Definition, Causes, and Examples," Investopedia, </w:t>
      </w:r>
      <w:r w:rsidRPr="00291F6E">
        <w:t>https://www.investopedia.com/terms/w/wage-push-inflation.asp</w:t>
      </w:r>
      <w:r>
        <w:t xml:space="preserve"> ---ML</w:t>
      </w:r>
    </w:p>
    <w:p w14:paraId="6C65C8DD" w14:textId="77777777" w:rsidR="00367D2F" w:rsidRPr="00783055" w:rsidRDefault="00367D2F" w:rsidP="00367D2F">
      <w:pPr>
        <w:rPr>
          <w:sz w:val="16"/>
        </w:rPr>
      </w:pPr>
      <w:r w:rsidRPr="00783055">
        <w:rPr>
          <w:rStyle w:val="StyleUnderline"/>
        </w:rPr>
        <w:t>What Is</w:t>
      </w:r>
      <w:r w:rsidRPr="00783055">
        <w:rPr>
          <w:sz w:val="16"/>
        </w:rPr>
        <w:t xml:space="preserve"> </w:t>
      </w:r>
      <w:r w:rsidRPr="004451C1">
        <w:rPr>
          <w:rStyle w:val="Emphasis"/>
          <w:highlight w:val="cyan"/>
        </w:rPr>
        <w:t>Wage Push Inflation</w:t>
      </w:r>
      <w:r w:rsidRPr="004451C1">
        <w:rPr>
          <w:sz w:val="16"/>
          <w:highlight w:val="cyan"/>
        </w:rPr>
        <w:t>?</w:t>
      </w:r>
    </w:p>
    <w:p w14:paraId="17D7AF57" w14:textId="77777777" w:rsidR="00367D2F" w:rsidRPr="00783055" w:rsidRDefault="00367D2F" w:rsidP="00367D2F">
      <w:pPr>
        <w:rPr>
          <w:sz w:val="16"/>
        </w:rPr>
      </w:pPr>
      <w:r w:rsidRPr="00783055">
        <w:rPr>
          <w:rStyle w:val="StyleUnderline"/>
        </w:rPr>
        <w:t xml:space="preserve">Wage push </w:t>
      </w:r>
      <w:r w:rsidRPr="004451C1">
        <w:rPr>
          <w:rStyle w:val="Emphasis"/>
          <w:highlight w:val="cyan"/>
        </w:rPr>
        <w:t>inflation</w:t>
      </w:r>
      <w:r w:rsidRPr="00783055">
        <w:rPr>
          <w:rStyle w:val="StyleUnderline"/>
        </w:rPr>
        <w:t xml:space="preserve"> is an overall rise in the cost of goods and services </w:t>
      </w:r>
      <w:r w:rsidRPr="004451C1">
        <w:rPr>
          <w:rStyle w:val="StyleUnderline"/>
          <w:highlight w:val="cyan"/>
        </w:rPr>
        <w:t xml:space="preserve">that </w:t>
      </w:r>
      <w:r w:rsidRPr="004451C1">
        <w:rPr>
          <w:rStyle w:val="Emphasis"/>
          <w:highlight w:val="cyan"/>
        </w:rPr>
        <w:t>results</w:t>
      </w:r>
      <w:r w:rsidRPr="004451C1">
        <w:rPr>
          <w:rStyle w:val="StyleUnderline"/>
          <w:highlight w:val="cyan"/>
        </w:rPr>
        <w:t xml:space="preserve"> from a rise in wages</w:t>
      </w:r>
      <w:r w:rsidRPr="004451C1">
        <w:rPr>
          <w:sz w:val="16"/>
          <w:highlight w:val="cyan"/>
        </w:rPr>
        <w:t xml:space="preserve">. </w:t>
      </w:r>
      <w:r w:rsidRPr="004451C1">
        <w:rPr>
          <w:rStyle w:val="StyleUnderline"/>
          <w:highlight w:val="cyan"/>
        </w:rPr>
        <w:t>To maintain</w:t>
      </w:r>
      <w:r w:rsidRPr="00783055">
        <w:rPr>
          <w:rStyle w:val="StyleUnderline"/>
        </w:rPr>
        <w:t xml:space="preserve"> </w:t>
      </w:r>
      <w:r w:rsidRPr="00783055">
        <w:rPr>
          <w:rStyle w:val="Emphasis"/>
        </w:rPr>
        <w:t xml:space="preserve">corporate </w:t>
      </w:r>
      <w:r w:rsidRPr="004451C1">
        <w:rPr>
          <w:rStyle w:val="Emphasis"/>
          <w:highlight w:val="cyan"/>
        </w:rPr>
        <w:t>profits</w:t>
      </w:r>
      <w:r w:rsidRPr="00783055">
        <w:rPr>
          <w:rStyle w:val="StyleUnderline"/>
        </w:rPr>
        <w:t xml:space="preserve"> after an increase in wages, </w:t>
      </w:r>
      <w:r w:rsidRPr="004451C1">
        <w:rPr>
          <w:rStyle w:val="StyleUnderline"/>
          <w:highlight w:val="cyan"/>
        </w:rPr>
        <w:t>employers</w:t>
      </w:r>
      <w:r w:rsidRPr="00783055">
        <w:rPr>
          <w:rStyle w:val="StyleUnderline"/>
        </w:rPr>
        <w:t xml:space="preserve"> must </w:t>
      </w:r>
      <w:r w:rsidRPr="004451C1">
        <w:rPr>
          <w:rStyle w:val="Emphasis"/>
          <w:highlight w:val="cyan"/>
        </w:rPr>
        <w:t>increase</w:t>
      </w:r>
      <w:r w:rsidRPr="004451C1">
        <w:rPr>
          <w:rStyle w:val="StyleUnderline"/>
          <w:highlight w:val="cyan"/>
        </w:rPr>
        <w:t xml:space="preserve"> the prices</w:t>
      </w:r>
      <w:r w:rsidRPr="00783055">
        <w:rPr>
          <w:rStyle w:val="StyleUnderline"/>
        </w:rPr>
        <w:t xml:space="preserve"> they charge </w:t>
      </w:r>
      <w:r w:rsidRPr="004451C1">
        <w:rPr>
          <w:rStyle w:val="StyleUnderline"/>
          <w:highlight w:val="cyan"/>
        </w:rPr>
        <w:t>for</w:t>
      </w:r>
      <w:r w:rsidRPr="00783055">
        <w:rPr>
          <w:rStyle w:val="StyleUnderline"/>
        </w:rPr>
        <w:t xml:space="preserve"> the </w:t>
      </w:r>
      <w:r w:rsidRPr="004451C1">
        <w:rPr>
          <w:rStyle w:val="Emphasis"/>
          <w:highlight w:val="cyan"/>
        </w:rPr>
        <w:t>goods</w:t>
      </w:r>
      <w:r w:rsidRPr="004451C1">
        <w:rPr>
          <w:rStyle w:val="StyleUnderline"/>
          <w:highlight w:val="cyan"/>
        </w:rPr>
        <w:t xml:space="preserve"> and </w:t>
      </w:r>
      <w:r w:rsidRPr="004451C1">
        <w:rPr>
          <w:rStyle w:val="Emphasis"/>
          <w:highlight w:val="cyan"/>
        </w:rPr>
        <w:t>services</w:t>
      </w:r>
      <w:r w:rsidRPr="00783055">
        <w:rPr>
          <w:rStyle w:val="StyleUnderline"/>
        </w:rPr>
        <w:t xml:space="preserve"> they provide. The overall increased cost of goods and services </w:t>
      </w:r>
      <w:r w:rsidRPr="004451C1">
        <w:rPr>
          <w:rStyle w:val="StyleUnderline"/>
          <w:highlight w:val="cyan"/>
        </w:rPr>
        <w:t xml:space="preserve">has a </w:t>
      </w:r>
      <w:r w:rsidRPr="004451C1">
        <w:rPr>
          <w:rStyle w:val="Emphasis"/>
          <w:highlight w:val="cyan"/>
        </w:rPr>
        <w:t>circular effect</w:t>
      </w:r>
      <w:r w:rsidRPr="004451C1">
        <w:rPr>
          <w:rStyle w:val="StyleUnderline"/>
          <w:highlight w:val="cyan"/>
        </w:rPr>
        <w:t xml:space="preserve"> on the </w:t>
      </w:r>
      <w:r w:rsidRPr="00783055">
        <w:rPr>
          <w:rStyle w:val="StyleUnderline"/>
        </w:rPr>
        <w:t xml:space="preserve">wage </w:t>
      </w:r>
      <w:r w:rsidRPr="004451C1">
        <w:rPr>
          <w:rStyle w:val="StyleUnderline"/>
          <w:highlight w:val="cyan"/>
        </w:rPr>
        <w:t>increase</w:t>
      </w:r>
      <w:r w:rsidRPr="00783055">
        <w:rPr>
          <w:rStyle w:val="StyleUnderline"/>
        </w:rPr>
        <w:t>;</w:t>
      </w:r>
      <w:r w:rsidRPr="00783055">
        <w:rPr>
          <w:sz w:val="16"/>
        </w:rPr>
        <w:t xml:space="preserve"> eventually, as goods and services in the market overall increase, higher wages will be needed to compensate for the increased prices of consumer goods.</w:t>
      </w:r>
    </w:p>
    <w:p w14:paraId="486E5A1F" w14:textId="77777777" w:rsidR="00367D2F" w:rsidRPr="00783055" w:rsidRDefault="00367D2F" w:rsidP="00367D2F">
      <w:pPr>
        <w:rPr>
          <w:sz w:val="16"/>
        </w:rPr>
      </w:pPr>
      <w:r w:rsidRPr="00783055">
        <w:rPr>
          <w:sz w:val="16"/>
        </w:rPr>
        <w:t>KEY TAKEAWAYS</w:t>
      </w:r>
    </w:p>
    <w:p w14:paraId="4C8435F8" w14:textId="77777777" w:rsidR="00367D2F" w:rsidRPr="00783055" w:rsidRDefault="00367D2F" w:rsidP="00367D2F">
      <w:pPr>
        <w:rPr>
          <w:sz w:val="16"/>
        </w:rPr>
      </w:pPr>
      <w:r w:rsidRPr="00783055">
        <w:rPr>
          <w:sz w:val="16"/>
        </w:rPr>
        <w:t>Wage push inflation is an overall rise in the cost of goods that results from a rise in wages.</w:t>
      </w:r>
    </w:p>
    <w:p w14:paraId="07175BB7" w14:textId="77777777" w:rsidR="00367D2F" w:rsidRPr="00783055" w:rsidRDefault="00367D2F" w:rsidP="00367D2F">
      <w:pPr>
        <w:rPr>
          <w:sz w:val="16"/>
        </w:rPr>
      </w:pPr>
      <w:r w:rsidRPr="00783055">
        <w:rPr>
          <w:sz w:val="16"/>
        </w:rPr>
        <w:t>Employers must increase the prices they charge for the goods and services they provide after an increase in wages in order to maintain profits.</w:t>
      </w:r>
    </w:p>
    <w:p w14:paraId="26262F2F" w14:textId="77777777" w:rsidR="00367D2F" w:rsidRPr="00783055" w:rsidRDefault="00367D2F" w:rsidP="00367D2F">
      <w:pPr>
        <w:rPr>
          <w:sz w:val="16"/>
        </w:rPr>
      </w:pPr>
      <w:r w:rsidRPr="00783055">
        <w:rPr>
          <w:sz w:val="16"/>
        </w:rPr>
        <w:t>The increase in wages and the resulting increase in prices create a circular effect on wages as higher wages will be needed to compensate for the increased prices of goods and services.</w:t>
      </w:r>
    </w:p>
    <w:p w14:paraId="21ECDE4A" w14:textId="77777777" w:rsidR="00367D2F" w:rsidRPr="00783055" w:rsidRDefault="00367D2F" w:rsidP="00367D2F">
      <w:pPr>
        <w:rPr>
          <w:sz w:val="16"/>
        </w:rPr>
      </w:pPr>
      <w:r w:rsidRPr="00783055">
        <w:rPr>
          <w:sz w:val="16"/>
        </w:rPr>
        <w:t>Understanding Wage Push Inflation</w:t>
      </w:r>
    </w:p>
    <w:p w14:paraId="171889E9" w14:textId="77777777" w:rsidR="00367D2F" w:rsidRPr="00783055" w:rsidRDefault="00367D2F" w:rsidP="00367D2F">
      <w:pPr>
        <w:rPr>
          <w:sz w:val="16"/>
        </w:rPr>
      </w:pPr>
      <w:r w:rsidRPr="00783055">
        <w:rPr>
          <w:sz w:val="16"/>
        </w:rPr>
        <w:t>Companies can increase wages for a number of reasons. The most common reason for raising wages is an increase in the minimum wage. The federal and state governments have the power to increase the minimum wage.</w:t>
      </w:r>
    </w:p>
    <w:p w14:paraId="236F7EFF" w14:textId="77777777" w:rsidR="00367D2F" w:rsidRPr="00783055" w:rsidRDefault="00367D2F" w:rsidP="00367D2F">
      <w:pPr>
        <w:rPr>
          <w:sz w:val="16"/>
        </w:rPr>
      </w:pPr>
      <w:r w:rsidRPr="00783055">
        <w:rPr>
          <w:sz w:val="16"/>
        </w:rPr>
        <w:t>Consumer goods companies are also known for making incremental wage increases for their workers. These minimum wage increases are a leading factor for wage push inflation. In consumer goods companies especially, wage push inflation is highly prevalent, and its effect is a function of the percentage increase in wages.</w:t>
      </w:r>
    </w:p>
    <w:p w14:paraId="0767BDD4" w14:textId="77777777" w:rsidR="00367D2F" w:rsidRPr="00783055" w:rsidRDefault="00367D2F" w:rsidP="00367D2F">
      <w:pPr>
        <w:rPr>
          <w:sz w:val="16"/>
        </w:rPr>
      </w:pPr>
      <w:r w:rsidRPr="00783055">
        <w:rPr>
          <w:sz w:val="16"/>
        </w:rPr>
        <w:t>Industry Factors</w:t>
      </w:r>
    </w:p>
    <w:p w14:paraId="31EA228B" w14:textId="77777777" w:rsidR="00367D2F" w:rsidRPr="00783055" w:rsidRDefault="00367D2F" w:rsidP="00367D2F">
      <w:pPr>
        <w:rPr>
          <w:sz w:val="16"/>
        </w:rPr>
      </w:pPr>
      <w:r w:rsidRPr="00783055">
        <w:rPr>
          <w:sz w:val="16"/>
        </w:rPr>
        <w:t>Industry factors also play a part in driving wage increases. If a specific industry is growing rapidly, companies might raise wages to attract talent or provide higher compensation for their workers as an incentive to help business growth. All such factors have a wage push inflation effect on the goods and services the company provides.</w:t>
      </w:r>
    </w:p>
    <w:p w14:paraId="7E3BEEA2" w14:textId="77777777" w:rsidR="00367D2F" w:rsidRPr="00783055" w:rsidRDefault="00367D2F" w:rsidP="00367D2F">
      <w:pPr>
        <w:rPr>
          <w:sz w:val="16"/>
        </w:rPr>
      </w:pPr>
      <w:r w:rsidRPr="00783055">
        <w:rPr>
          <w:sz w:val="16"/>
        </w:rPr>
        <w:t xml:space="preserve">Economists track wages closely because of their wage push inflation effects. </w:t>
      </w:r>
      <w:r w:rsidRPr="004451C1">
        <w:rPr>
          <w:rStyle w:val="StyleUnderline"/>
          <w:highlight w:val="cyan"/>
        </w:rPr>
        <w:t>Wage push inflation has an</w:t>
      </w:r>
      <w:r w:rsidRPr="00783055">
        <w:rPr>
          <w:rStyle w:val="StyleUnderline"/>
        </w:rPr>
        <w:t xml:space="preserve"> </w:t>
      </w:r>
      <w:r w:rsidRPr="00783055">
        <w:rPr>
          <w:rStyle w:val="Emphasis"/>
        </w:rPr>
        <w:t xml:space="preserve">inflationary </w:t>
      </w:r>
      <w:r w:rsidRPr="004451C1">
        <w:rPr>
          <w:rStyle w:val="Emphasis"/>
          <w:highlight w:val="cyan"/>
        </w:rPr>
        <w:t>spiral</w:t>
      </w:r>
      <w:r w:rsidRPr="004451C1">
        <w:rPr>
          <w:rStyle w:val="StyleUnderline"/>
          <w:highlight w:val="cyan"/>
        </w:rPr>
        <w:t xml:space="preserve"> effect</w:t>
      </w:r>
      <w:r w:rsidRPr="00783055">
        <w:rPr>
          <w:rStyle w:val="StyleUnderline"/>
        </w:rPr>
        <w:t xml:space="preserve"> that occurs </w:t>
      </w:r>
      <w:r w:rsidRPr="004451C1">
        <w:rPr>
          <w:rStyle w:val="StyleUnderline"/>
          <w:highlight w:val="cyan"/>
        </w:rPr>
        <w:t>when</w:t>
      </w:r>
      <w:r w:rsidRPr="00783055">
        <w:rPr>
          <w:rStyle w:val="StyleUnderline"/>
        </w:rPr>
        <w:t xml:space="preserve"> wages are </w:t>
      </w:r>
      <w:proofErr w:type="gramStart"/>
      <w:r w:rsidRPr="00783055">
        <w:rPr>
          <w:rStyle w:val="StyleUnderline"/>
        </w:rPr>
        <w:t>increased</w:t>
      </w:r>
      <w:proofErr w:type="gramEnd"/>
      <w:r w:rsidRPr="00783055">
        <w:rPr>
          <w:rStyle w:val="StyleUnderline"/>
        </w:rPr>
        <w:t xml:space="preserve"> and </w:t>
      </w:r>
      <w:r w:rsidRPr="004451C1">
        <w:rPr>
          <w:rStyle w:val="StyleUnderline"/>
          <w:highlight w:val="cyan"/>
        </w:rPr>
        <w:t>businesses must</w:t>
      </w:r>
      <w:r w:rsidRPr="00783055">
        <w:rPr>
          <w:rStyle w:val="StyleUnderline"/>
        </w:rPr>
        <w:t>—to pay the higher wages—</w:t>
      </w:r>
      <w:r w:rsidRPr="004451C1">
        <w:rPr>
          <w:rStyle w:val="Emphasis"/>
          <w:highlight w:val="cyan"/>
        </w:rPr>
        <w:t>charge more</w:t>
      </w:r>
      <w:r w:rsidRPr="00783055">
        <w:rPr>
          <w:rStyle w:val="StyleUnderline"/>
        </w:rPr>
        <w:t xml:space="preserve"> for their products and/or services. Additionally, </w:t>
      </w:r>
      <w:r w:rsidRPr="004451C1">
        <w:rPr>
          <w:rStyle w:val="StyleUnderline"/>
          <w:highlight w:val="cyan"/>
        </w:rPr>
        <w:t>any wage increase</w:t>
      </w:r>
      <w:r w:rsidRPr="00783055">
        <w:rPr>
          <w:rStyle w:val="StyleUnderline"/>
        </w:rPr>
        <w:t xml:space="preserve"> that occurs </w:t>
      </w:r>
      <w:r w:rsidRPr="004451C1">
        <w:rPr>
          <w:rStyle w:val="StyleUnderline"/>
          <w:highlight w:val="cyan"/>
        </w:rPr>
        <w:t xml:space="preserve">will </w:t>
      </w:r>
      <w:r w:rsidRPr="004451C1">
        <w:rPr>
          <w:rStyle w:val="Emphasis"/>
          <w:highlight w:val="cyan"/>
        </w:rPr>
        <w:t>increase</w:t>
      </w:r>
      <w:r w:rsidRPr="004451C1">
        <w:rPr>
          <w:rStyle w:val="StyleUnderline"/>
          <w:highlight w:val="cyan"/>
        </w:rPr>
        <w:t xml:space="preserve"> the money supply of consumers</w:t>
      </w:r>
      <w:r w:rsidRPr="00783055">
        <w:rPr>
          <w:rStyle w:val="StyleUnderline"/>
        </w:rPr>
        <w:t>.</w:t>
      </w:r>
    </w:p>
    <w:p w14:paraId="5C3EA945" w14:textId="77777777" w:rsidR="00367D2F" w:rsidRDefault="00367D2F" w:rsidP="00367D2F">
      <w:pPr>
        <w:rPr>
          <w:sz w:val="16"/>
        </w:rPr>
      </w:pPr>
      <w:r w:rsidRPr="00783055">
        <w:rPr>
          <w:sz w:val="16"/>
        </w:rPr>
        <w:t>With a higher money supply, consumers have more spending power, so the demand for goods increases. An increase in demand for goods then increases the price of goods in the broader market. Companies charge more for their goods to pay higher wages, and the higher wages also increase the price of goods in the broader market.</w:t>
      </w:r>
    </w:p>
    <w:p w14:paraId="6AF0B5F9" w14:textId="77777777" w:rsidR="00367D2F" w:rsidRDefault="00367D2F" w:rsidP="00367D2F">
      <w:pPr>
        <w:pStyle w:val="Heading4"/>
      </w:pPr>
      <w:r>
        <w:t xml:space="preserve">High wages trigger recessions and cause </w:t>
      </w:r>
      <w:r>
        <w:rPr>
          <w:u w:val="single"/>
        </w:rPr>
        <w:t>unemployment</w:t>
      </w:r>
      <w:r>
        <w:t>.</w:t>
      </w:r>
    </w:p>
    <w:p w14:paraId="2F81FF9A" w14:textId="77777777" w:rsidR="00367D2F" w:rsidRPr="00A014A1" w:rsidRDefault="00367D2F" w:rsidP="00367D2F">
      <w:r>
        <w:t xml:space="preserve">Lance </w:t>
      </w:r>
      <w:r w:rsidRPr="00A014A1">
        <w:rPr>
          <w:rStyle w:val="Style13ptBold"/>
        </w:rPr>
        <w:t>Roberts 22</w:t>
      </w:r>
      <w:r>
        <w:t>, Chief Investment Strategist for RIA Advisors and Lead Editor of the Real Investment Report, a weekly subscriber-based newsletter to over 100,000 people nationwide.  January 22</w:t>
      </w:r>
      <w:r w:rsidRPr="00A014A1">
        <w:rPr>
          <w:vertAlign w:val="superscript"/>
        </w:rPr>
        <w:t>nd</w:t>
      </w:r>
      <w:r>
        <w:t xml:space="preserve">, 2022, "Wage Increase," Seeking Alpha, </w:t>
      </w:r>
      <w:r w:rsidRPr="00A014A1">
        <w:t>https://seekingalpha.com/article/4481000-wage-increase-good-bad-ugly</w:t>
      </w:r>
      <w:r>
        <w:t xml:space="preserve"> ---</w:t>
      </w:r>
      <w:proofErr w:type="gramStart"/>
      <w:r>
        <w:t>ML</w:t>
      </w:r>
      <w:proofErr w:type="gramEnd"/>
    </w:p>
    <w:p w14:paraId="29379163" w14:textId="77777777" w:rsidR="00367D2F" w:rsidRPr="00A014A1" w:rsidRDefault="00367D2F" w:rsidP="00367D2F">
      <w:pPr>
        <w:rPr>
          <w:sz w:val="16"/>
        </w:rPr>
      </w:pPr>
      <w:r w:rsidRPr="00A014A1">
        <w:rPr>
          <w:sz w:val="16"/>
        </w:rPr>
        <w:t xml:space="preserve">As the CBO study noted, </w:t>
      </w:r>
      <w:r w:rsidRPr="004451C1">
        <w:rPr>
          <w:rStyle w:val="StyleUnderline"/>
          <w:highlight w:val="cyan"/>
        </w:rPr>
        <w:t xml:space="preserve">employers will </w:t>
      </w:r>
      <w:r w:rsidRPr="004451C1">
        <w:rPr>
          <w:rStyle w:val="Emphasis"/>
          <w:highlight w:val="cyan"/>
        </w:rPr>
        <w:t>respond</w:t>
      </w:r>
      <w:r w:rsidRPr="00A014A1">
        <w:rPr>
          <w:rStyle w:val="StyleUnderline"/>
        </w:rPr>
        <w:t xml:space="preserve"> to higher labor costs.</w:t>
      </w:r>
    </w:p>
    <w:p w14:paraId="53D13FA8" w14:textId="77777777" w:rsidR="00367D2F" w:rsidRPr="00A014A1" w:rsidRDefault="00367D2F" w:rsidP="00367D2F">
      <w:pPr>
        <w:rPr>
          <w:rStyle w:val="StyleUnderline"/>
        </w:rPr>
      </w:pPr>
      <w:r w:rsidRPr="00A014A1">
        <w:rPr>
          <w:rStyle w:val="StyleUnderline"/>
        </w:rPr>
        <w:t xml:space="preserve">Higher wages </w:t>
      </w:r>
      <w:r w:rsidRPr="004451C1">
        <w:rPr>
          <w:rStyle w:val="Emphasis"/>
          <w:highlight w:val="cyan"/>
        </w:rPr>
        <w:t>increase</w:t>
      </w:r>
      <w:r w:rsidRPr="004451C1">
        <w:rPr>
          <w:rStyle w:val="StyleUnderline"/>
          <w:highlight w:val="cyan"/>
        </w:rPr>
        <w:t xml:space="preserve"> the cost</w:t>
      </w:r>
      <w:r w:rsidRPr="00A014A1">
        <w:rPr>
          <w:rStyle w:val="StyleUnderline"/>
        </w:rPr>
        <w:t xml:space="preserve"> to employers </w:t>
      </w:r>
      <w:r w:rsidRPr="004451C1">
        <w:rPr>
          <w:rStyle w:val="StyleUnderline"/>
          <w:highlight w:val="cyan"/>
        </w:rPr>
        <w:t xml:space="preserve">of </w:t>
      </w:r>
      <w:r w:rsidRPr="004451C1">
        <w:rPr>
          <w:rStyle w:val="Emphasis"/>
          <w:highlight w:val="cyan"/>
        </w:rPr>
        <w:t>producing</w:t>
      </w:r>
      <w:r w:rsidRPr="004451C1">
        <w:rPr>
          <w:rStyle w:val="StyleUnderline"/>
          <w:highlight w:val="cyan"/>
        </w:rPr>
        <w:t xml:space="preserve"> goods</w:t>
      </w:r>
      <w:r w:rsidRPr="00A014A1">
        <w:rPr>
          <w:rStyle w:val="StyleUnderline"/>
        </w:rPr>
        <w:t xml:space="preserve"> and services. The employers </w:t>
      </w:r>
      <w:r w:rsidRPr="004451C1">
        <w:rPr>
          <w:rStyle w:val="StyleUnderline"/>
          <w:highlight w:val="cyan"/>
        </w:rPr>
        <w:t>pass</w:t>
      </w:r>
      <w:r w:rsidRPr="00A014A1">
        <w:rPr>
          <w:rStyle w:val="StyleUnderline"/>
        </w:rPr>
        <w:t xml:space="preserve"> some of those increased costs </w:t>
      </w:r>
      <w:r w:rsidRPr="004451C1">
        <w:rPr>
          <w:rStyle w:val="StyleUnderline"/>
          <w:highlight w:val="cyan"/>
        </w:rPr>
        <w:t xml:space="preserve">on to </w:t>
      </w:r>
      <w:r w:rsidRPr="004451C1">
        <w:rPr>
          <w:rStyle w:val="Emphasis"/>
          <w:highlight w:val="cyan"/>
        </w:rPr>
        <w:t>consumers</w:t>
      </w:r>
      <w:r w:rsidRPr="004451C1">
        <w:rPr>
          <w:rStyle w:val="StyleUnderline"/>
          <w:highlight w:val="cyan"/>
        </w:rPr>
        <w:t xml:space="preserve"> in</w:t>
      </w:r>
      <w:r w:rsidRPr="00A014A1">
        <w:rPr>
          <w:rStyle w:val="StyleUnderline"/>
        </w:rPr>
        <w:t xml:space="preserve"> the form of </w:t>
      </w:r>
      <w:r w:rsidRPr="004451C1">
        <w:rPr>
          <w:rStyle w:val="Emphasis"/>
          <w:highlight w:val="cyan"/>
        </w:rPr>
        <w:t>higher prices,</w:t>
      </w:r>
      <w:r w:rsidRPr="004451C1">
        <w:rPr>
          <w:rStyle w:val="StyleUnderline"/>
          <w:highlight w:val="cyan"/>
        </w:rPr>
        <w:t xml:space="preserve"> and</w:t>
      </w:r>
      <w:r w:rsidRPr="00A014A1">
        <w:rPr>
          <w:rStyle w:val="StyleUnderline"/>
        </w:rPr>
        <w:t xml:space="preserve"> those higher prices, in turn, </w:t>
      </w:r>
      <w:r w:rsidRPr="004451C1">
        <w:rPr>
          <w:rStyle w:val="StyleUnderline"/>
          <w:highlight w:val="cyan"/>
        </w:rPr>
        <w:t xml:space="preserve">lead consumers to </w:t>
      </w:r>
      <w:r w:rsidRPr="004451C1">
        <w:rPr>
          <w:rStyle w:val="Emphasis"/>
          <w:highlight w:val="cyan"/>
        </w:rPr>
        <w:t>purchase fewer</w:t>
      </w:r>
      <w:r w:rsidRPr="004451C1">
        <w:rPr>
          <w:rStyle w:val="StyleUnderline"/>
          <w:highlight w:val="cyan"/>
        </w:rPr>
        <w:t xml:space="preserve"> </w:t>
      </w:r>
      <w:r w:rsidRPr="00A014A1">
        <w:rPr>
          <w:rStyle w:val="StyleUnderline"/>
        </w:rPr>
        <w:t>goods and services.</w:t>
      </w:r>
    </w:p>
    <w:p w14:paraId="1D83EED1" w14:textId="77777777" w:rsidR="00367D2F" w:rsidRPr="00A014A1" w:rsidRDefault="00367D2F" w:rsidP="00367D2F">
      <w:pPr>
        <w:rPr>
          <w:rStyle w:val="StyleUnderline"/>
        </w:rPr>
      </w:pPr>
      <w:r w:rsidRPr="004451C1">
        <w:rPr>
          <w:rStyle w:val="StyleUnderline"/>
          <w:highlight w:val="cyan"/>
        </w:rPr>
        <w:t>The employers</w:t>
      </w:r>
      <w:r w:rsidRPr="00A014A1">
        <w:rPr>
          <w:rStyle w:val="StyleUnderline"/>
        </w:rPr>
        <w:t xml:space="preserve"> consequently </w:t>
      </w:r>
      <w:r w:rsidRPr="00A014A1">
        <w:rPr>
          <w:rStyle w:val="Emphasis"/>
        </w:rPr>
        <w:t>produce fewer</w:t>
      </w:r>
      <w:r w:rsidRPr="00A014A1">
        <w:rPr>
          <w:rStyle w:val="StyleUnderline"/>
        </w:rPr>
        <w:t xml:space="preserve"> goods and services, so they </w:t>
      </w:r>
      <w:r w:rsidRPr="004451C1">
        <w:rPr>
          <w:rStyle w:val="Emphasis"/>
          <w:highlight w:val="cyan"/>
        </w:rPr>
        <w:t xml:space="preserve">reduce </w:t>
      </w:r>
      <w:r w:rsidRPr="004451C1">
        <w:rPr>
          <w:rStyle w:val="StyleUnderline"/>
          <w:highlight w:val="cyan"/>
        </w:rPr>
        <w:t>their</w:t>
      </w:r>
      <w:r w:rsidRPr="004451C1">
        <w:rPr>
          <w:rStyle w:val="Emphasis"/>
          <w:highlight w:val="cyan"/>
        </w:rPr>
        <w:t xml:space="preserve"> employment</w:t>
      </w:r>
      <w:r w:rsidRPr="004451C1">
        <w:rPr>
          <w:rStyle w:val="StyleUnderline"/>
          <w:highlight w:val="cyan"/>
        </w:rPr>
        <w:t xml:space="preserve"> of</w:t>
      </w:r>
      <w:r w:rsidRPr="00A014A1">
        <w:rPr>
          <w:rStyle w:val="StyleUnderline"/>
        </w:rPr>
        <w:t xml:space="preserve"> both low-wage </w:t>
      </w:r>
      <w:r w:rsidRPr="004451C1">
        <w:rPr>
          <w:rStyle w:val="StyleUnderline"/>
          <w:highlight w:val="cyan"/>
        </w:rPr>
        <w:t>workers</w:t>
      </w:r>
      <w:r w:rsidRPr="00A014A1">
        <w:rPr>
          <w:rStyle w:val="StyleUnderline"/>
        </w:rPr>
        <w:t xml:space="preserve"> and higher-wage workers.</w:t>
      </w:r>
    </w:p>
    <w:p w14:paraId="696D9925" w14:textId="77777777" w:rsidR="00367D2F" w:rsidRPr="00A014A1" w:rsidRDefault="00367D2F" w:rsidP="00367D2F">
      <w:pPr>
        <w:rPr>
          <w:rStyle w:val="StyleUnderline"/>
        </w:rPr>
      </w:pPr>
      <w:r w:rsidRPr="00A014A1">
        <w:rPr>
          <w:rStyle w:val="StyleUnderline"/>
        </w:rPr>
        <w:t xml:space="preserve">Lastly, when the cost of employing low-wage workers goes up, </w:t>
      </w:r>
      <w:r w:rsidRPr="004451C1">
        <w:rPr>
          <w:rStyle w:val="StyleUnderline"/>
          <w:highlight w:val="cyan"/>
        </w:rPr>
        <w:t xml:space="preserve">the </w:t>
      </w:r>
      <w:r w:rsidRPr="004451C1">
        <w:rPr>
          <w:rStyle w:val="Emphasis"/>
          <w:highlight w:val="cyan"/>
        </w:rPr>
        <w:t>relative cost</w:t>
      </w:r>
      <w:r w:rsidRPr="004451C1">
        <w:rPr>
          <w:rStyle w:val="StyleUnderline"/>
          <w:highlight w:val="cyan"/>
        </w:rPr>
        <w:t xml:space="preserve"> of</w:t>
      </w:r>
      <w:r w:rsidRPr="00A014A1">
        <w:rPr>
          <w:rStyle w:val="StyleUnderline"/>
        </w:rPr>
        <w:t xml:space="preserve"> employing higher-wage workers or </w:t>
      </w:r>
      <w:r w:rsidRPr="004451C1">
        <w:rPr>
          <w:rStyle w:val="StyleUnderline"/>
          <w:highlight w:val="cyan"/>
        </w:rPr>
        <w:t>investing</w:t>
      </w:r>
      <w:r w:rsidRPr="00A014A1">
        <w:rPr>
          <w:rStyle w:val="StyleUnderline"/>
        </w:rPr>
        <w:t xml:space="preserve"> in machines and technology </w:t>
      </w:r>
      <w:r w:rsidRPr="004451C1">
        <w:rPr>
          <w:rStyle w:val="Emphasis"/>
          <w:highlight w:val="cyan"/>
        </w:rPr>
        <w:t>goes down.</w:t>
      </w:r>
    </w:p>
    <w:p w14:paraId="2C991CC0" w14:textId="77777777" w:rsidR="00367D2F" w:rsidRPr="00A014A1" w:rsidRDefault="00367D2F" w:rsidP="00367D2F">
      <w:pPr>
        <w:rPr>
          <w:sz w:val="16"/>
        </w:rPr>
      </w:pPr>
      <w:r w:rsidRPr="00A014A1">
        <w:rPr>
          <w:sz w:val="16"/>
        </w:rPr>
        <w:t xml:space="preserve">The Ugly Leading Indicator </w:t>
      </w:r>
      <w:proofErr w:type="gramStart"/>
      <w:r w:rsidRPr="00A014A1">
        <w:rPr>
          <w:sz w:val="16"/>
        </w:rPr>
        <w:t>Of</w:t>
      </w:r>
      <w:proofErr w:type="gramEnd"/>
      <w:r w:rsidRPr="00A014A1">
        <w:rPr>
          <w:sz w:val="16"/>
        </w:rPr>
        <w:t xml:space="preserve"> Recessions</w:t>
      </w:r>
    </w:p>
    <w:p w14:paraId="08F0B258" w14:textId="77777777" w:rsidR="00367D2F" w:rsidRPr="00A014A1" w:rsidRDefault="00367D2F" w:rsidP="00367D2F">
      <w:pPr>
        <w:rPr>
          <w:sz w:val="16"/>
        </w:rPr>
      </w:pPr>
      <w:r w:rsidRPr="00A014A1">
        <w:rPr>
          <w:sz w:val="16"/>
        </w:rPr>
        <w:t xml:space="preserve">What economists tend to forget about rising wages is that businesses will respond to protect profit margins. </w:t>
      </w:r>
      <w:r w:rsidRPr="004451C1">
        <w:rPr>
          <w:rStyle w:val="StyleUnderline"/>
          <w:highlight w:val="cyan"/>
        </w:rPr>
        <w:t>Wages</w:t>
      </w:r>
      <w:r w:rsidRPr="00A014A1">
        <w:rPr>
          <w:rStyle w:val="StyleUnderline"/>
        </w:rPr>
        <w:t xml:space="preserve"> and costs </w:t>
      </w:r>
      <w:r w:rsidRPr="004451C1">
        <w:rPr>
          <w:rStyle w:val="Emphasis"/>
          <w:highlight w:val="cyan"/>
        </w:rPr>
        <w:t>rise</w:t>
      </w:r>
      <w:r w:rsidRPr="00A014A1">
        <w:rPr>
          <w:rStyle w:val="StyleUnderline"/>
        </w:rPr>
        <w:t xml:space="preserve">, </w:t>
      </w:r>
      <w:r w:rsidRPr="004451C1">
        <w:rPr>
          <w:rStyle w:val="StyleUnderline"/>
          <w:highlight w:val="cyan"/>
        </w:rPr>
        <w:t xml:space="preserve">companies </w:t>
      </w:r>
      <w:r w:rsidRPr="004451C1">
        <w:rPr>
          <w:rStyle w:val="Emphasis"/>
          <w:highlight w:val="cyan"/>
        </w:rPr>
        <w:t>lay off</w:t>
      </w:r>
      <w:r w:rsidRPr="004451C1">
        <w:rPr>
          <w:rStyle w:val="StyleUnderline"/>
          <w:highlight w:val="cyan"/>
        </w:rPr>
        <w:t xml:space="preserve"> workers</w:t>
      </w:r>
      <w:r w:rsidRPr="00A014A1">
        <w:rPr>
          <w:rStyle w:val="StyleUnderline"/>
        </w:rPr>
        <w:t xml:space="preserve">, consumption </w:t>
      </w:r>
      <w:r w:rsidRPr="00A014A1">
        <w:rPr>
          <w:rStyle w:val="Emphasis"/>
        </w:rPr>
        <w:t>decreases</w:t>
      </w:r>
      <w:r w:rsidRPr="00A014A1">
        <w:rPr>
          <w:rStyle w:val="StyleUnderline"/>
        </w:rPr>
        <w:t xml:space="preserve">, and the </w:t>
      </w:r>
      <w:r w:rsidRPr="004451C1">
        <w:rPr>
          <w:rStyle w:val="StyleUnderline"/>
          <w:highlight w:val="cyan"/>
        </w:rPr>
        <w:t xml:space="preserve">economy slips into </w:t>
      </w:r>
      <w:r w:rsidRPr="004451C1">
        <w:rPr>
          <w:rStyle w:val="Emphasis"/>
          <w:highlight w:val="cyan"/>
        </w:rPr>
        <w:t>recession</w:t>
      </w:r>
      <w:r w:rsidRPr="00A014A1">
        <w:rPr>
          <w:rStyle w:val="StyleUnderline"/>
        </w:rPr>
        <w:t>.</w:t>
      </w:r>
      <w:r w:rsidRPr="00A014A1">
        <w:rPr>
          <w:sz w:val="16"/>
        </w:rPr>
        <w:t xml:space="preserve"> There is a very high correlation between rising compensation and economic growth.</w:t>
      </w:r>
    </w:p>
    <w:p w14:paraId="14F67D1D" w14:textId="77777777" w:rsidR="00367D2F" w:rsidRPr="00A014A1" w:rsidRDefault="00367D2F" w:rsidP="00367D2F">
      <w:pPr>
        <w:rPr>
          <w:sz w:val="16"/>
        </w:rPr>
      </w:pPr>
      <w:r w:rsidRPr="00A014A1">
        <w:t>[Image Omitted]</w:t>
      </w:r>
    </w:p>
    <w:p w14:paraId="4F2A7C47" w14:textId="77777777" w:rsidR="00367D2F" w:rsidRPr="00A014A1" w:rsidRDefault="00367D2F" w:rsidP="00367D2F">
      <w:pPr>
        <w:rPr>
          <w:sz w:val="16"/>
        </w:rPr>
      </w:pPr>
      <w:r w:rsidRPr="00A014A1">
        <w:rPr>
          <w:sz w:val="16"/>
        </w:rPr>
        <w:t>Such is because earnings are a function of economic growth, which is 70% comprised of consumer spending. Therefore, as higher costs get passed onto consumers in the form of inflation, their disposable income shrinks. In turn, they spend less, which leads to economic and earnings contraction.</w:t>
      </w:r>
    </w:p>
    <w:p w14:paraId="2BEE9938" w14:textId="77777777" w:rsidR="00367D2F" w:rsidRPr="00A014A1" w:rsidRDefault="00367D2F" w:rsidP="00367D2F">
      <w:pPr>
        <w:rPr>
          <w:sz w:val="16"/>
        </w:rPr>
      </w:pPr>
      <w:r w:rsidRPr="00A014A1">
        <w:t>[Image Omitted]</w:t>
      </w:r>
    </w:p>
    <w:p w14:paraId="7B78C29F" w14:textId="77777777" w:rsidR="00367D2F" w:rsidRPr="00A014A1" w:rsidRDefault="00367D2F" w:rsidP="00367D2F">
      <w:pPr>
        <w:rPr>
          <w:sz w:val="16"/>
        </w:rPr>
      </w:pPr>
      <w:r w:rsidRPr="00A014A1">
        <w:rPr>
          <w:sz w:val="16"/>
        </w:rPr>
        <w:t>To explain this, let's revisit what the CBO said about the macroeconomic effects of higher wages.</w:t>
      </w:r>
    </w:p>
    <w:p w14:paraId="62CF4053" w14:textId="77777777" w:rsidR="00367D2F" w:rsidRPr="00A014A1" w:rsidRDefault="00367D2F" w:rsidP="00367D2F">
      <w:pPr>
        <w:rPr>
          <w:sz w:val="16"/>
        </w:rPr>
      </w:pPr>
      <w:r w:rsidRPr="00A014A1">
        <w:rPr>
          <w:sz w:val="16"/>
        </w:rPr>
        <w:t>Reductions in employment would initially be concentrated at firms where higher prices quickly reduce sales.</w:t>
      </w:r>
    </w:p>
    <w:p w14:paraId="43E3A604" w14:textId="77777777" w:rsidR="00367D2F" w:rsidRPr="00A014A1" w:rsidRDefault="00367D2F" w:rsidP="00367D2F">
      <w:pPr>
        <w:rPr>
          <w:sz w:val="16"/>
        </w:rPr>
      </w:pPr>
      <w:r w:rsidRPr="00A014A1">
        <w:rPr>
          <w:sz w:val="16"/>
        </w:rPr>
        <w:t>Over a longer period, however, more firms would replace low-wage workers with higher-wage workers, machines, and other substitutes.</w:t>
      </w:r>
    </w:p>
    <w:p w14:paraId="0F64B695" w14:textId="77777777" w:rsidR="00367D2F" w:rsidRPr="00A014A1" w:rsidRDefault="00367D2F" w:rsidP="00367D2F">
      <w:pPr>
        <w:rPr>
          <w:sz w:val="16"/>
        </w:rPr>
      </w:pPr>
      <w:r w:rsidRPr="00A014A1">
        <w:rPr>
          <w:sz w:val="16"/>
        </w:rPr>
        <w:t>A higher minimum wage shifts income from higher-wage consumers and business owners to low-wage workers. Because low-wage workers tend to spend a larger fraction of their earnings, some firms see increased demand for their goods and services, which boosts the employment of low-wage workers and higher-wage workers alike.</w:t>
      </w:r>
    </w:p>
    <w:p w14:paraId="25BD1E6A" w14:textId="77777777" w:rsidR="00367D2F" w:rsidRPr="00A014A1" w:rsidRDefault="00367D2F" w:rsidP="00367D2F">
      <w:pPr>
        <w:rPr>
          <w:sz w:val="16"/>
        </w:rPr>
      </w:pPr>
      <w:r w:rsidRPr="004451C1">
        <w:rPr>
          <w:rStyle w:val="StyleUnderline"/>
          <w:highlight w:val="cyan"/>
        </w:rPr>
        <w:t xml:space="preserve">A </w:t>
      </w:r>
      <w:r w:rsidRPr="004451C1">
        <w:rPr>
          <w:rStyle w:val="Emphasis"/>
          <w:highlight w:val="cyan"/>
        </w:rPr>
        <w:t>decrease</w:t>
      </w:r>
      <w:r w:rsidRPr="004451C1">
        <w:rPr>
          <w:rStyle w:val="StyleUnderline"/>
          <w:highlight w:val="cyan"/>
        </w:rPr>
        <w:t xml:space="preserve"> in</w:t>
      </w:r>
      <w:r w:rsidRPr="00A014A1">
        <w:rPr>
          <w:rStyle w:val="StyleUnderline"/>
        </w:rPr>
        <w:t xml:space="preserve"> the number of low-wage </w:t>
      </w:r>
      <w:r w:rsidRPr="004451C1">
        <w:rPr>
          <w:rStyle w:val="StyleUnderline"/>
          <w:highlight w:val="cyan"/>
        </w:rPr>
        <w:t xml:space="preserve">workers reduces the </w:t>
      </w:r>
      <w:r w:rsidRPr="004451C1">
        <w:rPr>
          <w:rStyle w:val="Emphasis"/>
          <w:highlight w:val="cyan"/>
        </w:rPr>
        <w:t>productivity</w:t>
      </w:r>
      <w:r w:rsidRPr="00A014A1">
        <w:rPr>
          <w:rStyle w:val="StyleUnderline"/>
        </w:rPr>
        <w:t xml:space="preserve"> of machines, buildings, and other capital goods. Although </w:t>
      </w:r>
      <w:r w:rsidRPr="00A014A1">
        <w:rPr>
          <w:rStyle w:val="Emphasis"/>
        </w:rPr>
        <w:t>some businesses</w:t>
      </w:r>
      <w:r w:rsidRPr="00A014A1">
        <w:rPr>
          <w:rStyle w:val="StyleUnderline"/>
        </w:rPr>
        <w:t xml:space="preserve"> use more capital goods if labor is more expensive, that reduced productivity </w:t>
      </w:r>
      <w:r w:rsidRPr="00A014A1">
        <w:rPr>
          <w:rStyle w:val="Emphasis"/>
        </w:rPr>
        <w:t>discourages other</w:t>
      </w:r>
      <w:r w:rsidRPr="00A014A1">
        <w:rPr>
          <w:rStyle w:val="StyleUnderline"/>
        </w:rPr>
        <w:t xml:space="preserve"> businesses from constructing new buildings and buying new machines.</w:t>
      </w:r>
      <w:r w:rsidRPr="00A014A1">
        <w:rPr>
          <w:sz w:val="16"/>
        </w:rPr>
        <w:t xml:space="preserve"> That reduction in capital reduces low-wage workers' productivity, which leads to further reductions in their employment.</w:t>
      </w:r>
    </w:p>
    <w:p w14:paraId="63448965" w14:textId="77777777" w:rsidR="00367D2F" w:rsidRDefault="00367D2F" w:rsidP="00367D2F"/>
    <w:p w14:paraId="5757CD11" w14:textId="77777777" w:rsidR="00367D2F" w:rsidRDefault="00367D2F" w:rsidP="00367D2F">
      <w:pPr>
        <w:pStyle w:val="Heading3"/>
      </w:pPr>
      <w:r>
        <w:t>Internals: Spiral = Less Jobs</w:t>
      </w:r>
    </w:p>
    <w:p w14:paraId="5E62FC29" w14:textId="77777777" w:rsidR="00367D2F" w:rsidRDefault="00367D2F" w:rsidP="00367D2F"/>
    <w:p w14:paraId="16709BD2" w14:textId="77777777" w:rsidR="00367D2F" w:rsidRPr="00727157" w:rsidRDefault="00367D2F" w:rsidP="00367D2F">
      <w:pPr>
        <w:pStyle w:val="Heading4"/>
      </w:pPr>
      <w:r>
        <w:t xml:space="preserve">A wage-price </w:t>
      </w:r>
      <w:r w:rsidRPr="002257F3">
        <w:rPr>
          <w:u w:val="single"/>
        </w:rPr>
        <w:t>spiral</w:t>
      </w:r>
      <w:r>
        <w:t xml:space="preserve"> would </w:t>
      </w:r>
      <w:r w:rsidRPr="002257F3">
        <w:rPr>
          <w:u w:val="single"/>
        </w:rPr>
        <w:t>trigger</w:t>
      </w:r>
      <w:r>
        <w:t xml:space="preserve"> </w:t>
      </w:r>
      <w:r w:rsidRPr="002257F3">
        <w:rPr>
          <w:u w:val="single"/>
        </w:rPr>
        <w:t>reductions</w:t>
      </w:r>
      <w:r>
        <w:t xml:space="preserve"> in the work </w:t>
      </w:r>
      <w:proofErr w:type="gramStart"/>
      <w:r>
        <w:t>force</w:t>
      </w:r>
      <w:proofErr w:type="gramEnd"/>
    </w:p>
    <w:p w14:paraId="7916827B" w14:textId="77777777" w:rsidR="00367D2F" w:rsidRPr="002257F3" w:rsidRDefault="00367D2F" w:rsidP="00367D2F">
      <w:r w:rsidRPr="002257F3">
        <w:rPr>
          <w:rStyle w:val="Style13ptBold"/>
        </w:rPr>
        <w:t>Morabito 6-1-23</w:t>
      </w:r>
      <w:r w:rsidRPr="002257F3">
        <w:t xml:space="preserve"> (Charlotte Morabito, 6-1-2023, Charlotte joined CNBC in 2018 as a video producer covering markets and politics, with a focus on health-care policy “Wage hikes may have been a key driver of inflation. They may now be fueling mass layoffs,” CNBC, </w:t>
      </w:r>
      <w:hyperlink r:id="rId31" w:history="1">
        <w:r w:rsidRPr="002257F3">
          <w:rPr>
            <w:rStyle w:val="Hyperlink"/>
          </w:rPr>
          <w:t>https://www.cnbc.com/2023/06/01/main-driver-of-inflation-wage-hikes.html //</w:t>
        </w:r>
      </w:hyperlink>
      <w:r w:rsidRPr="002257F3">
        <w:t xml:space="preserve"> AP)</w:t>
      </w:r>
    </w:p>
    <w:p w14:paraId="6F98958D" w14:textId="77777777" w:rsidR="00367D2F" w:rsidRPr="002257F3" w:rsidRDefault="00367D2F" w:rsidP="00367D2F">
      <w:pPr>
        <w:rPr>
          <w:sz w:val="16"/>
        </w:rPr>
      </w:pPr>
      <w:r w:rsidRPr="002257F3">
        <w:rPr>
          <w:sz w:val="16"/>
        </w:rPr>
        <w:t xml:space="preserve">Central bank officials around the world have said taming inflation is their top priority, but </w:t>
      </w:r>
      <w:r w:rsidRPr="002257F3">
        <w:rPr>
          <w:rStyle w:val="Emphasis"/>
        </w:rPr>
        <w:t>rising prices</w:t>
      </w:r>
      <w:r w:rsidRPr="00132848">
        <w:rPr>
          <w:b/>
          <w:bCs/>
          <w:u w:val="single"/>
        </w:rPr>
        <w:t xml:space="preserve"> have turned out to be </w:t>
      </w:r>
      <w:r w:rsidRPr="002257F3">
        <w:rPr>
          <w:rStyle w:val="Emphasis"/>
        </w:rPr>
        <w:t>stickier</w:t>
      </w:r>
      <w:r w:rsidRPr="00132848">
        <w:rPr>
          <w:b/>
          <w:bCs/>
          <w:u w:val="single"/>
        </w:rPr>
        <w:t xml:space="preserve"> than </w:t>
      </w:r>
      <w:r w:rsidRPr="002257F3">
        <w:rPr>
          <w:sz w:val="16"/>
        </w:rPr>
        <w:t>originally</w:t>
      </w:r>
      <w:r w:rsidRPr="00132848">
        <w:rPr>
          <w:b/>
          <w:bCs/>
          <w:u w:val="single"/>
        </w:rPr>
        <w:t xml:space="preserve"> expected</w:t>
      </w:r>
      <w:r w:rsidRPr="002257F3">
        <w:rPr>
          <w:sz w:val="16"/>
        </w:rPr>
        <w:t>.</w:t>
      </w:r>
    </w:p>
    <w:p w14:paraId="4BAE3F94" w14:textId="77777777" w:rsidR="00367D2F" w:rsidRPr="002257F3" w:rsidRDefault="00367D2F" w:rsidP="00367D2F">
      <w:pPr>
        <w:rPr>
          <w:sz w:val="16"/>
          <w:szCs w:val="16"/>
        </w:rPr>
      </w:pPr>
      <w:r w:rsidRPr="002257F3">
        <w:rPr>
          <w:sz w:val="16"/>
          <w:szCs w:val="16"/>
        </w:rPr>
        <w:t>The U.S. economy saw a pickup in inflation that </w:t>
      </w:r>
      <w:hyperlink r:id="rId32" w:history="1">
        <w:r w:rsidRPr="002257F3">
          <w:rPr>
            <w:rStyle w:val="Hyperlink"/>
            <w:sz w:val="16"/>
            <w:szCs w:val="16"/>
          </w:rPr>
          <w:t>began in 2021</w:t>
        </w:r>
      </w:hyperlink>
      <w:r w:rsidRPr="002257F3">
        <w:rPr>
          <w:sz w:val="16"/>
          <w:szCs w:val="16"/>
        </w:rPr>
        <w:t> amid pandemic-induced supply chain issues. But the current inflation story seems to be more about services than demand constraints.</w:t>
      </w:r>
    </w:p>
    <w:p w14:paraId="76C9E641" w14:textId="77777777" w:rsidR="00367D2F" w:rsidRPr="00132848" w:rsidRDefault="00367D2F" w:rsidP="00367D2F">
      <w:pPr>
        <w:rPr>
          <w:b/>
          <w:bCs/>
          <w:u w:val="single"/>
        </w:rPr>
      </w:pPr>
      <w:hyperlink r:id="rId33" w:history="1">
        <w:r w:rsidRPr="002257F3">
          <w:rPr>
            <w:rStyle w:val="Hyperlink"/>
          </w:rPr>
          <w:t xml:space="preserve">A </w:t>
        </w:r>
        <w:r w:rsidRPr="002257F3">
          <w:rPr>
            <w:rStyle w:val="Emphasis"/>
          </w:rPr>
          <w:t>worker shortage </w:t>
        </w:r>
      </w:hyperlink>
      <w:r w:rsidRPr="00132848">
        <w:rPr>
          <w:b/>
          <w:bCs/>
          <w:u w:val="single"/>
        </w:rPr>
        <w:t xml:space="preserve">contributed to pushing </w:t>
      </w:r>
      <w:r w:rsidRPr="002257F3">
        <w:rPr>
          <w:rStyle w:val="Emphasis"/>
        </w:rPr>
        <w:t>wages and prices higher</w:t>
      </w:r>
      <w:r w:rsidRPr="002257F3">
        <w:rPr>
          <w:sz w:val="16"/>
        </w:rPr>
        <w:t>. Some workers have seen big pay increases </w:t>
      </w:r>
      <w:hyperlink r:id="rId34" w:tgtFrame="_blank" w:history="1">
        <w:r w:rsidRPr="002257F3">
          <w:rPr>
            <w:rStyle w:val="Hyperlink"/>
            <w:sz w:val="16"/>
          </w:rPr>
          <w:t>since the second half of 2020</w:t>
        </w:r>
      </w:hyperlink>
      <w:r w:rsidRPr="002257F3">
        <w:rPr>
          <w:sz w:val="16"/>
        </w:rPr>
        <w:t>. This led to </w:t>
      </w:r>
      <w:hyperlink r:id="rId35" w:history="1">
        <w:r w:rsidRPr="002257F3">
          <w:rPr>
            <w:rStyle w:val="Hyperlink"/>
            <w:sz w:val="16"/>
          </w:rPr>
          <w:t>record job openings and high turnover</w:t>
        </w:r>
      </w:hyperlink>
      <w:r w:rsidRPr="002257F3">
        <w:rPr>
          <w:sz w:val="16"/>
        </w:rPr>
        <w:t xml:space="preserve"> as </w:t>
      </w:r>
      <w:r w:rsidRPr="00132848">
        <w:rPr>
          <w:b/>
          <w:bCs/>
          <w:u w:val="single"/>
        </w:rPr>
        <w:t>people job hopped for more money and the </w:t>
      </w:r>
      <w:hyperlink r:id="rId36" w:tgtFrame="_blank" w:history="1">
        <w:r w:rsidRPr="002257F3">
          <w:rPr>
            <w:rStyle w:val="Emphasis"/>
          </w:rPr>
          <w:t>unemployment rate declined</w:t>
        </w:r>
      </w:hyperlink>
      <w:r w:rsidRPr="002257F3">
        <w:rPr>
          <w:rStyle w:val="Emphasis"/>
        </w:rPr>
        <w:t> sharply.</w:t>
      </w:r>
      <w:r w:rsidRPr="00132848">
        <w:rPr>
          <w:b/>
          <w:bCs/>
          <w:u w:val="single"/>
        </w:rPr>
        <w:t>  </w:t>
      </w:r>
    </w:p>
    <w:p w14:paraId="3A93557B" w14:textId="77777777" w:rsidR="00367D2F" w:rsidRPr="002257F3" w:rsidRDefault="00367D2F" w:rsidP="00367D2F">
      <w:pPr>
        <w:rPr>
          <w:sz w:val="16"/>
        </w:rPr>
      </w:pPr>
      <w:r w:rsidRPr="002257F3">
        <w:rPr>
          <w:sz w:val="16"/>
        </w:rPr>
        <w:t>“</w:t>
      </w:r>
      <w:proofErr w:type="gramStart"/>
      <w:r w:rsidRPr="002257F3">
        <w:rPr>
          <w:sz w:val="16"/>
        </w:rPr>
        <w:t>Typically</w:t>
      </w:r>
      <w:proofErr w:type="gramEnd"/>
      <w:r w:rsidRPr="002257F3">
        <w:rPr>
          <w:sz w:val="16"/>
        </w:rPr>
        <w:t xml:space="preserve"> in inflationary periods, wages don’t keep up, and it’s the price of goods that are going up more than the cost of labor,” said Laura Veldkamp, Cooperman professor of finance and economics at Columbia Business School. “But </w:t>
      </w:r>
      <w:r w:rsidRPr="00132848">
        <w:rPr>
          <w:b/>
          <w:bCs/>
          <w:u w:val="single"/>
        </w:rPr>
        <w:t xml:space="preserve">this is an </w:t>
      </w:r>
      <w:r w:rsidRPr="002257F3">
        <w:rPr>
          <w:rStyle w:val="Emphasis"/>
        </w:rPr>
        <w:t>unusual episode</w:t>
      </w:r>
      <w:r w:rsidRPr="00132848">
        <w:rPr>
          <w:b/>
          <w:bCs/>
          <w:u w:val="single"/>
        </w:rPr>
        <w:t xml:space="preserve"> where it seems like right now the main driver of inflation is actually </w:t>
      </w:r>
      <w:r w:rsidRPr="002257F3">
        <w:rPr>
          <w:rStyle w:val="Emphasis"/>
        </w:rPr>
        <w:t>labor costs</w:t>
      </w:r>
      <w:r w:rsidRPr="00132848">
        <w:rPr>
          <w:b/>
          <w:bCs/>
          <w:u w:val="single"/>
        </w:rPr>
        <w:t>, and what that means actually is that workers are gaining</w:t>
      </w:r>
      <w:r w:rsidRPr="002257F3">
        <w:rPr>
          <w:sz w:val="16"/>
        </w:rPr>
        <w:t>.”</w:t>
      </w:r>
    </w:p>
    <w:p w14:paraId="414331EA" w14:textId="77777777" w:rsidR="00367D2F" w:rsidRPr="002257F3" w:rsidRDefault="00367D2F" w:rsidP="00367D2F">
      <w:pPr>
        <w:rPr>
          <w:sz w:val="16"/>
          <w:szCs w:val="16"/>
        </w:rPr>
      </w:pPr>
      <w:r w:rsidRPr="002257F3">
        <w:rPr>
          <w:sz w:val="16"/>
          <w:szCs w:val="16"/>
        </w:rPr>
        <w:t>But there are </w:t>
      </w:r>
      <w:hyperlink r:id="rId37" w:history="1">
        <w:r w:rsidRPr="002257F3">
          <w:rPr>
            <w:rStyle w:val="Hyperlink"/>
            <w:sz w:val="16"/>
            <w:szCs w:val="16"/>
          </w:rPr>
          <w:t>signs that wage growth</w:t>
        </w:r>
      </w:hyperlink>
      <w:r w:rsidRPr="002257F3">
        <w:rPr>
          <w:sz w:val="16"/>
          <w:szCs w:val="16"/>
        </w:rPr>
        <w:t> is cooling, especially as layoffs have skyrocketed nearly fivefold in 2023 </w:t>
      </w:r>
      <w:hyperlink r:id="rId38" w:history="1">
        <w:r w:rsidRPr="002257F3">
          <w:rPr>
            <w:rStyle w:val="Hyperlink"/>
            <w:sz w:val="16"/>
            <w:szCs w:val="16"/>
          </w:rPr>
          <w:t>across some industries</w:t>
        </w:r>
      </w:hyperlink>
      <w:r w:rsidRPr="002257F3">
        <w:rPr>
          <w:sz w:val="16"/>
          <w:szCs w:val="16"/>
        </w:rPr>
        <w:t>.</w:t>
      </w:r>
    </w:p>
    <w:p w14:paraId="49DEBCDE" w14:textId="77777777" w:rsidR="00367D2F" w:rsidRDefault="00367D2F" w:rsidP="00367D2F">
      <w:pPr>
        <w:rPr>
          <w:sz w:val="16"/>
        </w:rPr>
      </w:pPr>
      <w:r w:rsidRPr="002257F3">
        <w:rPr>
          <w:sz w:val="16"/>
        </w:rPr>
        <w:t>″[Employers] may increase their base salaries to say, ‘please stay,’” Lori Wisper, managing director at Willis Towers Watson, told CNBC. “</w:t>
      </w:r>
      <w:r w:rsidRPr="00132848">
        <w:rPr>
          <w:b/>
          <w:bCs/>
          <w:u w:val="single"/>
        </w:rPr>
        <w:t xml:space="preserve">The only way to correct for overpaying on base salary is </w:t>
      </w:r>
      <w:r w:rsidRPr="002257F3">
        <w:rPr>
          <w:rStyle w:val="Emphasis"/>
        </w:rPr>
        <w:t>reductions in force</w:t>
      </w:r>
      <w:r w:rsidRPr="002257F3">
        <w:rPr>
          <w:sz w:val="16"/>
        </w:rPr>
        <w:t>… And part of that reduction is layoffs.”</w:t>
      </w:r>
    </w:p>
    <w:p w14:paraId="010068D8" w14:textId="77777777" w:rsidR="00367D2F" w:rsidRPr="009E120B" w:rsidRDefault="00367D2F" w:rsidP="00367D2F"/>
    <w:p w14:paraId="07C2D1E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67770C"/>
    <w:multiLevelType w:val="multilevel"/>
    <w:tmpl w:val="CD70DE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015AF"/>
    <w:multiLevelType w:val="multilevel"/>
    <w:tmpl w:val="267E0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14445">
    <w:abstractNumId w:val="10"/>
  </w:num>
  <w:num w:numId="2" w16cid:durableId="895629664">
    <w:abstractNumId w:val="8"/>
  </w:num>
  <w:num w:numId="3" w16cid:durableId="123431423">
    <w:abstractNumId w:val="7"/>
  </w:num>
  <w:num w:numId="4" w16cid:durableId="7559921">
    <w:abstractNumId w:val="6"/>
  </w:num>
  <w:num w:numId="5" w16cid:durableId="1638872205">
    <w:abstractNumId w:val="5"/>
  </w:num>
  <w:num w:numId="6" w16cid:durableId="143468848">
    <w:abstractNumId w:val="9"/>
  </w:num>
  <w:num w:numId="7" w16cid:durableId="1627004362">
    <w:abstractNumId w:val="4"/>
  </w:num>
  <w:num w:numId="8" w16cid:durableId="700284146">
    <w:abstractNumId w:val="3"/>
  </w:num>
  <w:num w:numId="9" w16cid:durableId="1949702313">
    <w:abstractNumId w:val="2"/>
  </w:num>
  <w:num w:numId="10" w16cid:durableId="1686441673">
    <w:abstractNumId w:val="1"/>
  </w:num>
  <w:num w:numId="11" w16cid:durableId="1937053350">
    <w:abstractNumId w:val="26"/>
  </w:num>
  <w:num w:numId="12" w16cid:durableId="570652285">
    <w:abstractNumId w:val="22"/>
  </w:num>
  <w:num w:numId="13" w16cid:durableId="1721897578">
    <w:abstractNumId w:val="20"/>
  </w:num>
  <w:num w:numId="14" w16cid:durableId="530000281">
    <w:abstractNumId w:val="16"/>
  </w:num>
  <w:num w:numId="15" w16cid:durableId="170606341">
    <w:abstractNumId w:val="30"/>
  </w:num>
  <w:num w:numId="16" w16cid:durableId="1428236433">
    <w:abstractNumId w:val="0"/>
  </w:num>
  <w:num w:numId="17" w16cid:durableId="1928029574">
    <w:abstractNumId w:val="14"/>
  </w:num>
  <w:num w:numId="18" w16cid:durableId="31393658">
    <w:abstractNumId w:val="33"/>
  </w:num>
  <w:num w:numId="19" w16cid:durableId="270742268">
    <w:abstractNumId w:val="28"/>
  </w:num>
  <w:num w:numId="20" w16cid:durableId="649019736">
    <w:abstractNumId w:val="29"/>
  </w:num>
  <w:num w:numId="21" w16cid:durableId="516164309">
    <w:abstractNumId w:val="15"/>
  </w:num>
  <w:num w:numId="22" w16cid:durableId="1280264251">
    <w:abstractNumId w:val="18"/>
  </w:num>
  <w:num w:numId="23" w16cid:durableId="904298212">
    <w:abstractNumId w:val="21"/>
  </w:num>
  <w:num w:numId="24" w16cid:durableId="1087534083">
    <w:abstractNumId w:val="32"/>
  </w:num>
  <w:num w:numId="25" w16cid:durableId="1631861090">
    <w:abstractNumId w:val="31"/>
  </w:num>
  <w:num w:numId="26" w16cid:durableId="407969840">
    <w:abstractNumId w:val="25"/>
  </w:num>
  <w:num w:numId="27" w16cid:durableId="269053429">
    <w:abstractNumId w:val="24"/>
  </w:num>
  <w:num w:numId="28" w16cid:durableId="328944606">
    <w:abstractNumId w:val="17"/>
  </w:num>
  <w:num w:numId="29" w16cid:durableId="1147822117">
    <w:abstractNumId w:val="12"/>
  </w:num>
  <w:num w:numId="30" w16cid:durableId="853569330">
    <w:abstractNumId w:val="27"/>
  </w:num>
  <w:num w:numId="31" w16cid:durableId="707074555">
    <w:abstractNumId w:val="11"/>
  </w:num>
  <w:num w:numId="32" w16cid:durableId="1992100224">
    <w:abstractNumId w:val="23"/>
  </w:num>
  <w:num w:numId="33" w16cid:durableId="409931093">
    <w:abstractNumId w:val="19"/>
  </w:num>
  <w:num w:numId="34" w16cid:durableId="616640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67D2F"/>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7D2F"/>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93DC"/>
  <w15:chartTrackingRefBased/>
  <w15:docId w15:val="{D4F24A81-E0BE-4B4C-91CA-55ACB3C4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67D2F"/>
    <w:pPr>
      <w:spacing w:after="0" w:line="240" w:lineRule="auto"/>
    </w:pPr>
    <w:rPr>
      <w:rFonts w:ascii="Georgia" w:hAnsi="Georgia"/>
      <w:sz w:val="20"/>
    </w:rPr>
  </w:style>
  <w:style w:type="paragraph" w:styleId="Heading1">
    <w:name w:val="heading 1"/>
    <w:aliases w:val="Pocket"/>
    <w:basedOn w:val="Normal"/>
    <w:next w:val="Normal"/>
    <w:link w:val="Heading1Char"/>
    <w:qFormat/>
    <w:rsid w:val="00367D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67D2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367D2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367D2F"/>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367D2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67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7D2F"/>
  </w:style>
  <w:style w:type="character" w:customStyle="1" w:styleId="Heading1Char">
    <w:name w:val="Heading 1 Char"/>
    <w:aliases w:val="Pocket Char"/>
    <w:basedOn w:val="DefaultParagraphFont"/>
    <w:link w:val="Heading1"/>
    <w:rsid w:val="00367D2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67D2F"/>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367D2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67D2F"/>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367D2F"/>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67D2F"/>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367D2F"/>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367D2F"/>
    <w:rPr>
      <w:color w:val="auto"/>
      <w:u w:val="none"/>
    </w:rPr>
  </w:style>
  <w:style w:type="character" w:styleId="FollowedHyperlink">
    <w:name w:val="FollowedHyperlink"/>
    <w:basedOn w:val="DefaultParagraphFont"/>
    <w:uiPriority w:val="99"/>
    <w:semiHidden/>
    <w:unhideWhenUsed/>
    <w:rsid w:val="00367D2F"/>
    <w:rPr>
      <w:color w:val="auto"/>
      <w:u w:val="none"/>
    </w:rPr>
  </w:style>
  <w:style w:type="character" w:customStyle="1" w:styleId="Heading5Char">
    <w:name w:val="Heading 5 Char"/>
    <w:basedOn w:val="DefaultParagraphFont"/>
    <w:link w:val="Heading5"/>
    <w:uiPriority w:val="9"/>
    <w:semiHidden/>
    <w:rsid w:val="00367D2F"/>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367D2F"/>
    <w:rPr>
      <w:b/>
      <w:bCs/>
    </w:rPr>
  </w:style>
  <w:style w:type="character" w:styleId="BookTitle">
    <w:name w:val="Book Title"/>
    <w:basedOn w:val="DefaultParagraphFont"/>
    <w:uiPriority w:val="33"/>
    <w:qFormat/>
    <w:rsid w:val="00367D2F"/>
    <w:rPr>
      <w:b/>
      <w:bCs/>
      <w:i/>
      <w:iCs/>
      <w:spacing w:val="5"/>
    </w:rPr>
  </w:style>
  <w:style w:type="numbering" w:styleId="111111">
    <w:name w:val="Outline List 2"/>
    <w:basedOn w:val="NoList"/>
    <w:uiPriority w:val="99"/>
    <w:semiHidden/>
    <w:unhideWhenUsed/>
    <w:rsid w:val="00367D2F"/>
  </w:style>
  <w:style w:type="paragraph" w:styleId="Header">
    <w:name w:val="header"/>
    <w:basedOn w:val="Normal"/>
    <w:link w:val="HeaderChar"/>
    <w:uiPriority w:val="99"/>
    <w:semiHidden/>
    <w:rsid w:val="00367D2F"/>
    <w:pPr>
      <w:tabs>
        <w:tab w:val="center" w:pos="4680"/>
        <w:tab w:val="right" w:pos="9360"/>
      </w:tabs>
    </w:pPr>
  </w:style>
  <w:style w:type="character" w:customStyle="1" w:styleId="HeaderChar">
    <w:name w:val="Header Char"/>
    <w:basedOn w:val="DefaultParagraphFont"/>
    <w:link w:val="Header"/>
    <w:uiPriority w:val="99"/>
    <w:semiHidden/>
    <w:rsid w:val="00367D2F"/>
    <w:rPr>
      <w:rFonts w:ascii="Georgia" w:hAnsi="Georgia"/>
      <w:sz w:val="20"/>
    </w:rPr>
  </w:style>
  <w:style w:type="paragraph" w:styleId="Footer">
    <w:name w:val="footer"/>
    <w:basedOn w:val="Normal"/>
    <w:link w:val="FooterChar"/>
    <w:uiPriority w:val="99"/>
    <w:semiHidden/>
    <w:rsid w:val="00367D2F"/>
    <w:pPr>
      <w:tabs>
        <w:tab w:val="center" w:pos="4680"/>
        <w:tab w:val="right" w:pos="9360"/>
      </w:tabs>
    </w:pPr>
  </w:style>
  <w:style w:type="character" w:customStyle="1" w:styleId="FooterChar">
    <w:name w:val="Footer Char"/>
    <w:basedOn w:val="DefaultParagraphFont"/>
    <w:link w:val="Footer"/>
    <w:uiPriority w:val="99"/>
    <w:semiHidden/>
    <w:rsid w:val="00367D2F"/>
    <w:rPr>
      <w:rFonts w:ascii="Georgia" w:hAnsi="Georgia"/>
      <w:sz w:val="20"/>
    </w:rPr>
  </w:style>
  <w:style w:type="paragraph" w:styleId="BodyText">
    <w:name w:val="Body Text"/>
    <w:basedOn w:val="Normal"/>
    <w:link w:val="BodyTextChar"/>
    <w:uiPriority w:val="99"/>
    <w:semiHidden/>
    <w:unhideWhenUsed/>
    <w:rsid w:val="00367D2F"/>
    <w:pPr>
      <w:spacing w:after="120"/>
    </w:pPr>
  </w:style>
  <w:style w:type="character" w:customStyle="1" w:styleId="BodyTextChar">
    <w:name w:val="Body Text Char"/>
    <w:basedOn w:val="DefaultParagraphFont"/>
    <w:link w:val="BodyText"/>
    <w:uiPriority w:val="99"/>
    <w:semiHidden/>
    <w:rsid w:val="00367D2F"/>
    <w:rPr>
      <w:rFonts w:ascii="Georgia" w:hAnsi="Georgia"/>
      <w:sz w:val="20"/>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367D2F"/>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367D2F"/>
    <w:rPr>
      <w:rFonts w:ascii="Calibri" w:hAnsi="Calibri" w:cs="Calibri"/>
    </w:rPr>
  </w:style>
  <w:style w:type="character" w:styleId="UnresolvedMention">
    <w:name w:val="Unresolved Mention"/>
    <w:basedOn w:val="DefaultParagraphFont"/>
    <w:uiPriority w:val="99"/>
    <w:semiHidden/>
    <w:unhideWhenUsed/>
    <w:rsid w:val="00367D2F"/>
    <w:rPr>
      <w:color w:val="605E5C"/>
      <w:shd w:val="clear" w:color="auto" w:fill="E1DFDD"/>
    </w:rPr>
  </w:style>
  <w:style w:type="paragraph" w:customStyle="1" w:styleId="textbold">
    <w:name w:val="text bold"/>
    <w:basedOn w:val="Normal"/>
    <w:link w:val="Emphasis"/>
    <w:uiPriority w:val="7"/>
    <w:qFormat/>
    <w:rsid w:val="00367D2F"/>
    <w:pPr>
      <w:ind w:left="720"/>
      <w:jc w:val="both"/>
    </w:pPr>
    <w:rPr>
      <w:b/>
      <w:iCs/>
      <w:sz w:val="22"/>
      <w:u w:val="single"/>
    </w:rPr>
  </w:style>
  <w:style w:type="paragraph" w:styleId="ListParagraph">
    <w:name w:val="List Paragraph"/>
    <w:aliases w:val="6 font"/>
    <w:basedOn w:val="Normal"/>
    <w:uiPriority w:val="34"/>
    <w:unhideWhenUsed/>
    <w:qFormat/>
    <w:rsid w:val="00367D2F"/>
    <w:pPr>
      <w:ind w:left="720"/>
      <w:contextualSpacing/>
    </w:pPr>
  </w:style>
  <w:style w:type="paragraph" w:styleId="DocumentMap">
    <w:name w:val="Document Map"/>
    <w:basedOn w:val="Normal"/>
    <w:link w:val="DocumentMapChar"/>
    <w:uiPriority w:val="99"/>
    <w:semiHidden/>
    <w:unhideWhenUsed/>
    <w:rsid w:val="00367D2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7D2F"/>
    <w:rPr>
      <w:rFonts w:ascii="Lucida Grande" w:hAnsi="Lucida Grande" w:cs="Lucida Grande"/>
      <w:sz w:val="24"/>
    </w:rPr>
  </w:style>
  <w:style w:type="paragraph" w:customStyle="1" w:styleId="Emphasis1">
    <w:name w:val="Emphasis1"/>
    <w:basedOn w:val="Normal"/>
    <w:uiPriority w:val="8"/>
    <w:qFormat/>
    <w:rsid w:val="00367D2F"/>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367D2F"/>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367D2F"/>
    <w:rPr>
      <w:b/>
      <w:bCs/>
      <w:color w:val="3399FF"/>
    </w:rPr>
  </w:style>
  <w:style w:type="character" w:customStyle="1" w:styleId="Analytic1Char">
    <w:name w:val="Analytic1 Char"/>
    <w:basedOn w:val="DefaultParagraphFont"/>
    <w:link w:val="Analytic1"/>
    <w:uiPriority w:val="4"/>
    <w:rsid w:val="00367D2F"/>
    <w:rPr>
      <w:rFonts w:ascii="Georgia" w:hAnsi="Georgia"/>
      <w:b/>
      <w:bCs/>
      <w:color w:val="3399FF"/>
      <w:sz w:val="20"/>
    </w:rPr>
  </w:style>
  <w:style w:type="paragraph" w:customStyle="1" w:styleId="AuthorQuals">
    <w:name w:val="Author Quals"/>
    <w:basedOn w:val="Normal"/>
    <w:link w:val="AuthorQualsChar"/>
    <w:autoRedefine/>
    <w:uiPriority w:val="4"/>
    <w:qFormat/>
    <w:rsid w:val="00367D2F"/>
    <w:rPr>
      <w:sz w:val="16"/>
      <w:szCs w:val="10"/>
    </w:rPr>
  </w:style>
  <w:style w:type="character" w:customStyle="1" w:styleId="AuthorQualsChar">
    <w:name w:val="Author Quals Char"/>
    <w:basedOn w:val="DefaultParagraphFont"/>
    <w:link w:val="AuthorQuals"/>
    <w:uiPriority w:val="4"/>
    <w:rsid w:val="00367D2F"/>
    <w:rPr>
      <w:rFonts w:ascii="Georgia" w:hAnsi="Georgia"/>
      <w:sz w:val="16"/>
      <w:szCs w:val="10"/>
    </w:rPr>
  </w:style>
  <w:style w:type="paragraph" w:customStyle="1" w:styleId="Cards">
    <w:name w:val="Cards"/>
    <w:basedOn w:val="Normal"/>
    <w:next w:val="Nothing"/>
    <w:link w:val="CardsChar"/>
    <w:qFormat/>
    <w:rsid w:val="00367D2F"/>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367D2F"/>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367D2F"/>
    <w:pPr>
      <w:outlineLvl w:val="2"/>
    </w:pPr>
    <w:rPr>
      <w:b/>
    </w:rPr>
  </w:style>
  <w:style w:type="character" w:customStyle="1" w:styleId="NothingChar">
    <w:name w:val="Nothing Char"/>
    <w:basedOn w:val="DefaultParagraphFont"/>
    <w:link w:val="Nothing"/>
    <w:rsid w:val="00367D2F"/>
    <w:rPr>
      <w:rFonts w:ascii="Times New Roman" w:eastAsia="Times New Roman" w:hAnsi="Times New Roman" w:cs="Times New Roman"/>
      <w:sz w:val="20"/>
      <w:szCs w:val="20"/>
    </w:rPr>
  </w:style>
  <w:style w:type="character" w:customStyle="1" w:styleId="CardsChar">
    <w:name w:val="Cards Char"/>
    <w:basedOn w:val="DefaultParagraphFont"/>
    <w:link w:val="Cards"/>
    <w:rsid w:val="00367D2F"/>
    <w:rPr>
      <w:rFonts w:ascii="Times New Roman" w:eastAsia="Arial Unicode MS" w:hAnsi="Times New Roman" w:cs="Times New Roman"/>
      <w:sz w:val="20"/>
      <w:szCs w:val="20"/>
    </w:rPr>
  </w:style>
  <w:style w:type="character" w:customStyle="1" w:styleId="TagsChar1">
    <w:name w:val="Tags Char1"/>
    <w:basedOn w:val="DefaultParagraphFont"/>
    <w:rsid w:val="00367D2F"/>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367D2F"/>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367D2F"/>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367D2F"/>
    <w:rPr>
      <w:color w:val="00B0F0"/>
    </w:rPr>
  </w:style>
  <w:style w:type="paragraph" w:customStyle="1" w:styleId="analyticblock">
    <w:name w:val="analytic block"/>
    <w:basedOn w:val="Normal"/>
    <w:qFormat/>
    <w:rsid w:val="00367D2F"/>
    <w:pPr>
      <w:jc w:val="center"/>
      <w:outlineLvl w:val="2"/>
    </w:pPr>
    <w:rPr>
      <w:b/>
      <w:color w:val="ED7D31" w:themeColor="accent2"/>
      <w:sz w:val="32"/>
      <w:u w:val="single"/>
    </w:rPr>
  </w:style>
  <w:style w:type="character" w:customStyle="1" w:styleId="8point">
    <w:name w:val="8 point"/>
    <w:basedOn w:val="Emphasis"/>
    <w:uiPriority w:val="1"/>
    <w:rsid w:val="00367D2F"/>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367D2F"/>
    <w:rPr>
      <w:rFonts w:asciiTheme="majorHAnsi" w:hAnsiTheme="majorHAnsi"/>
      <w:sz w:val="16"/>
    </w:rPr>
  </w:style>
  <w:style w:type="character" w:customStyle="1" w:styleId="Style2">
    <w:name w:val="Style2"/>
    <w:basedOn w:val="DefaultParagraphFont"/>
    <w:uiPriority w:val="1"/>
    <w:qFormat/>
    <w:rsid w:val="00367D2F"/>
    <w:rPr>
      <w:rFonts w:ascii="Calibri" w:hAnsi="Calibri"/>
      <w:sz w:val="24"/>
      <w:u w:val="single"/>
    </w:rPr>
  </w:style>
  <w:style w:type="character" w:customStyle="1" w:styleId="Boldunderline">
    <w:name w:val="Bold+underline"/>
    <w:basedOn w:val="DefaultParagraphFont"/>
    <w:uiPriority w:val="1"/>
    <w:qFormat/>
    <w:rsid w:val="00367D2F"/>
    <w:rPr>
      <w:rFonts w:ascii="Calibri" w:hAnsi="Calibri"/>
      <w:b/>
      <w:sz w:val="24"/>
      <w:u w:val="single"/>
    </w:rPr>
  </w:style>
  <w:style w:type="character" w:customStyle="1" w:styleId="underline">
    <w:name w:val="underline"/>
    <w:uiPriority w:val="7"/>
    <w:qFormat/>
    <w:rsid w:val="00367D2F"/>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journalnow.com/opinion/columnists/noah-smith-a-federal-job-guarantee-is-asking-for-trouble/article_6d2a39c2-4438-11e9-9a24-3ba96f2997a0.html"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fred.stlouisfed.org/graph/?g=12WnP" TargetMode="External"/><Relationship Id="rId7" Type="http://schemas.openxmlformats.org/officeDocument/2006/relationships/hyperlink" Target="https://fixingtheeconomists.wordpress.com/2014/03/21/the-job-guarantee-wage-price-inflation-and-alternative-solutions/" TargetMode="External"/><Relationship Id="rId12" Type="http://schemas.openxmlformats.org/officeDocument/2006/relationships/hyperlink" Target="https://www.thirdway.org/memo/what-is-the-federal-jobs-guarantee-and-what-are-people-saying-about-it" TargetMode="External"/><Relationship Id="rId17" Type="http://schemas.openxmlformats.org/officeDocument/2006/relationships/image" Target="media/image4.png"/><Relationship Id="rId25" Type="http://schemas.openxmlformats.org/officeDocument/2006/relationships/hyperlink" Target="https://www.nytimes.com/2021/02/18/business/economy/job-guarantee.html" TargetMode="External"/><Relationship Id="rId33" Type="http://schemas.openxmlformats.org/officeDocument/2006/relationships/hyperlink" Target="https://www.cnbc.com/2023/04/12/cpi-march-2023-.html" TargetMode="External"/><Relationship Id="rId38" Type="http://schemas.openxmlformats.org/officeDocument/2006/relationships/hyperlink" Target="https://www.cnbc.com/2023/04/06/layoffs-are-up-nearly-fivefold-so-far-this-year-with-tech-companies-leading-the-way.html" TargetMode="External"/><Relationship Id="rId2" Type="http://schemas.openxmlformats.org/officeDocument/2006/relationships/numbering" Target="numbering.xml"/><Relationship Id="rId16" Type="http://schemas.openxmlformats.org/officeDocument/2006/relationships/hyperlink" Target="https://economics.mit.edu/sites/default/files/inline-files/WagePriceSpirals.pdf" TargetMode="External"/><Relationship Id="rId20" Type="http://schemas.openxmlformats.org/officeDocument/2006/relationships/image" Target="media/image7.png"/><Relationship Id="rId29" Type="http://schemas.openxmlformats.org/officeDocument/2006/relationships/hyperlink" Target="https://abcnews.go.com/Business/interest-rate-hikes-economy/story?id=85385778" TargetMode="External"/><Relationship Id="rId1" Type="http://schemas.openxmlformats.org/officeDocument/2006/relationships/customXml" Target="../customXml/item1.xml"/><Relationship Id="rId6" Type="http://schemas.openxmlformats.org/officeDocument/2006/relationships/hyperlink" Target="https://www.kroll.com/en/insights/publications/2023-surprising-economic-resilience" TargetMode="External"/><Relationship Id="rId11" Type="http://schemas.openxmlformats.org/officeDocument/2006/relationships/image" Target="media/image1.jpeg"/><Relationship Id="rId24" Type="http://schemas.openxmlformats.org/officeDocument/2006/relationships/hyperlink" Target="https://nymag.com/intelligencer/2018/04/democrats-are-rushing-a-jobs-guarantee-its-a-huge-mistake.html" TargetMode="External"/><Relationship Id="rId32" Type="http://schemas.openxmlformats.org/officeDocument/2006/relationships/hyperlink" Target="https://www.cnbc.com/2021/06/10/cpi-may-2021.html" TargetMode="External"/><Relationship Id="rId37" Type="http://schemas.openxmlformats.org/officeDocument/2006/relationships/hyperlink" Target="https://www.cnbc.com/2023/03/10/wage-growth-is-cooling-but-workers-still-have-bargaining-power.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wsj.com/articles/the-dangerous-fantasy-of-a-jobs-guarantee-1542239737" TargetMode="External"/><Relationship Id="rId28" Type="http://schemas.openxmlformats.org/officeDocument/2006/relationships/hyperlink" Target="https://abcnews.go.com/Business/jobs-boom-worsen-inflation-trigger-recession/story?id=94769664" TargetMode="External"/><Relationship Id="rId36" Type="http://schemas.openxmlformats.org/officeDocument/2006/relationships/hyperlink" Target="https://fred.stlouisfed.org/graph/?g=12Nsf" TargetMode="External"/><Relationship Id="rId10" Type="http://schemas.openxmlformats.org/officeDocument/2006/relationships/hyperlink" Target="https://fixingtheeconomists.wordpress.com/2014/03/21/the-job-guarantee-wage-price-inflation-and-alternative-solutions/" TargetMode="External"/><Relationship Id="rId19" Type="http://schemas.openxmlformats.org/officeDocument/2006/relationships/image" Target="media/image6.png"/><Relationship Id="rId31" Type="http://schemas.openxmlformats.org/officeDocument/2006/relationships/hyperlink" Target="https://www.cnbc.com/2023/06/01/main-driver-of-inflation-wage-hikes.html%20//" TargetMode="External"/><Relationship Id="rId4" Type="http://schemas.openxmlformats.org/officeDocument/2006/relationships/settings" Target="settings.xml"/><Relationship Id="rId9" Type="http://schemas.openxmlformats.org/officeDocument/2006/relationships/hyperlink" Target="https://www.cbpp.org/research/economy/amid-signs-of-economic-improvement-an-overly-aggressive-fed-could-trigger-a" TargetMode="External"/><Relationship Id="rId14" Type="http://schemas.openxmlformats.org/officeDocument/2006/relationships/hyperlink" Target="https://economics.mit.edu/sites/default/files/inline-files/WagePriceSpirals.pdf" TargetMode="External"/><Relationship Id="rId22" Type="http://schemas.openxmlformats.org/officeDocument/2006/relationships/hyperlink" Target="https://www.wsj.com/articles/the-dangerous-fantasy-of-a-jobs-guarantee-1542239737" TargetMode="External"/><Relationship Id="rId27" Type="http://schemas.openxmlformats.org/officeDocument/2006/relationships/hyperlink" Target="https://journalnow.com/opinion/columnists/noah-smith-a-federal-job-guarantee-is-asking-for-trouble/article_6d2a39c2-4438-11e9-9a24-3ba96f2997a0.html" TargetMode="External"/><Relationship Id="rId30" Type="http://schemas.openxmlformats.org/officeDocument/2006/relationships/hyperlink" Target="https://abcnews.go.com/Business/tech-companies-imposed-major-layoffs-2022/story?id=93330330" TargetMode="External"/><Relationship Id="rId35" Type="http://schemas.openxmlformats.org/officeDocument/2006/relationships/hyperlink" Target="https://www.cnbc.com/2023/02/01/why-2022-was-the-real-year-of-the-great-resignation.html" TargetMode="External"/><Relationship Id="rId8" Type="http://schemas.openxmlformats.org/officeDocument/2006/relationships/hyperlink" Target="https://www.moneycontrol.com/news/business/markets/us-stocks-face-downside-risk-amid-frothy-markets-may-see-a-boil-the-frog-recession-jp-morgan-10859551.html%2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12345</Words>
  <Characters>70371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2023-07-09T19:15:00Z</dcterms:created>
  <dcterms:modified xsi:type="dcterms:W3CDTF">2023-07-09T19:17:00Z</dcterms:modified>
</cp:coreProperties>
</file>