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A049F" w14:textId="4CD24770" w:rsidR="001749DB" w:rsidRDefault="001749DB" w:rsidP="001749DB">
      <w:pPr>
        <w:pStyle w:val="Heading1"/>
      </w:pPr>
      <w:r>
        <w:t xml:space="preserve">Heg </w:t>
      </w:r>
    </w:p>
    <w:p w14:paraId="64363D0C" w14:textId="0A667D79" w:rsidR="001749DB" w:rsidRPr="001749DB" w:rsidRDefault="001749DB" w:rsidP="001749DB">
      <w:r>
        <w:t xml:space="preserve">Big thanks to group members: Katie Carpenter, Lauren Nieto, Mile Ki, Rohan Lingam, Sarah Kwon, Sid Bidare, Steven Yu, William Agustin </w:t>
      </w:r>
    </w:p>
    <w:p w14:paraId="103D3425" w14:textId="0BE4EFA3" w:rsidR="00B210F2" w:rsidRPr="00970422" w:rsidRDefault="00B210F2" w:rsidP="00B210F2">
      <w:pPr>
        <w:pStyle w:val="Heading2"/>
        <w:rPr>
          <w:rFonts w:cs="Arial"/>
        </w:rPr>
      </w:pPr>
      <w:r w:rsidRPr="00970422">
        <w:rPr>
          <w:rFonts w:cs="Arial"/>
        </w:rPr>
        <w:lastRenderedPageBreak/>
        <w:t xml:space="preserve">Heg Good </w:t>
      </w:r>
    </w:p>
    <w:p w14:paraId="3442AE04" w14:textId="6B3C408F" w:rsidR="00400DF6" w:rsidRPr="00970422" w:rsidRDefault="00400DF6" w:rsidP="00402A4F">
      <w:pPr>
        <w:pStyle w:val="Heading3"/>
        <w:rPr>
          <w:rFonts w:cs="Arial"/>
        </w:rPr>
      </w:pPr>
      <w:r w:rsidRPr="00970422">
        <w:rPr>
          <w:rFonts w:cs="Arial"/>
        </w:rPr>
        <w:lastRenderedPageBreak/>
        <w:t>Heg Good</w:t>
      </w:r>
      <w:r w:rsidR="00B210F2" w:rsidRPr="00970422">
        <w:rPr>
          <w:rFonts w:cs="Arial"/>
        </w:rPr>
        <w:t>---2AC</w:t>
      </w:r>
    </w:p>
    <w:p w14:paraId="11229265" w14:textId="1FA8AA92" w:rsidR="003D445B" w:rsidRPr="00970422" w:rsidRDefault="003D445B" w:rsidP="003D445B">
      <w:pPr>
        <w:pStyle w:val="Heading4"/>
        <w:rPr>
          <w:rFonts w:cs="Arial"/>
        </w:rPr>
      </w:pPr>
      <w:r w:rsidRPr="00970422">
        <w:rPr>
          <w:rFonts w:cs="Arial"/>
        </w:rPr>
        <w:t xml:space="preserve">Unipolarity </w:t>
      </w:r>
      <w:r w:rsidRPr="00970422">
        <w:rPr>
          <w:rFonts w:cs="Arial"/>
          <w:u w:val="single"/>
        </w:rPr>
        <w:t>staves off</w:t>
      </w:r>
      <w:r w:rsidRPr="00970422">
        <w:rPr>
          <w:rFonts w:cs="Arial"/>
        </w:rPr>
        <w:t xml:space="preserve"> revisionist quests that go </w:t>
      </w:r>
      <w:r w:rsidRPr="00970422">
        <w:rPr>
          <w:rFonts w:cs="Arial"/>
          <w:u w:val="single"/>
        </w:rPr>
        <w:t>nuclear</w:t>
      </w:r>
      <w:r w:rsidRPr="00970422">
        <w:rPr>
          <w:rFonts w:cs="Arial"/>
        </w:rPr>
        <w:t xml:space="preserve">. Any </w:t>
      </w:r>
      <w:r w:rsidRPr="00970422">
        <w:rPr>
          <w:rFonts w:cs="Arial"/>
          <w:u w:val="single"/>
        </w:rPr>
        <w:t>attempt</w:t>
      </w:r>
      <w:r w:rsidRPr="00970422">
        <w:rPr>
          <w:rFonts w:cs="Arial"/>
        </w:rPr>
        <w:t xml:space="preserve"> at multipolarity ends in </w:t>
      </w:r>
      <w:r w:rsidRPr="00970422">
        <w:rPr>
          <w:rFonts w:cs="Arial"/>
          <w:u w:val="single"/>
        </w:rPr>
        <w:t>great-power conflict</w:t>
      </w:r>
      <w:r w:rsidRPr="00970422">
        <w:rPr>
          <w:rFonts w:cs="Arial"/>
        </w:rPr>
        <w:t xml:space="preserve">. </w:t>
      </w:r>
    </w:p>
    <w:p w14:paraId="7656F54B" w14:textId="249BAD0C" w:rsidR="003D445B" w:rsidRPr="00970422" w:rsidRDefault="003D445B" w:rsidP="003D445B">
      <w:r w:rsidRPr="00970422">
        <w:t xml:space="preserve">Stephen </w:t>
      </w:r>
      <w:r w:rsidRPr="00970422">
        <w:rPr>
          <w:rStyle w:val="Style13ptBold"/>
        </w:rPr>
        <w:t>Brooks and</w:t>
      </w:r>
      <w:r w:rsidRPr="00970422">
        <w:t xml:space="preserve"> William </w:t>
      </w:r>
      <w:r w:rsidRPr="00970422">
        <w:rPr>
          <w:rStyle w:val="Style13ptBold"/>
        </w:rPr>
        <w:t>Wohlforth 23</w:t>
      </w:r>
      <w:r w:rsidRPr="00970422">
        <w:t>. Brooks is a Professor of Government at Dartmouth College, a Guest Professor at Stockholm University, and has a PhD from Yale University. Wohlforth is Daniel Webster Professor at Dartmouth College, and has a PhD from Yale University. 4-18-2023. "The Myth of Multipolarity"; Foreign Affairs; https://www.foreignaffairs.com/united-states/china-multipolarity-myth; Accessed 7-20-2023</w:t>
      </w:r>
    </w:p>
    <w:p w14:paraId="010D3ED4" w14:textId="77777777" w:rsidR="003D445B" w:rsidRPr="00970422" w:rsidRDefault="003D445B" w:rsidP="003D445B">
      <w:pPr>
        <w:rPr>
          <w:sz w:val="16"/>
        </w:rPr>
      </w:pPr>
      <w:r w:rsidRPr="00970422">
        <w:rPr>
          <w:sz w:val="16"/>
        </w:rPr>
        <w:t>ROUGH TIMES FOR REVISIONISM</w:t>
      </w:r>
    </w:p>
    <w:p w14:paraId="742FF2CD" w14:textId="77777777" w:rsidR="003D445B" w:rsidRPr="00970422" w:rsidRDefault="003D445B" w:rsidP="003D445B">
      <w:pPr>
        <w:rPr>
          <w:sz w:val="16"/>
        </w:rPr>
      </w:pPr>
      <w:r w:rsidRPr="00970422">
        <w:rPr>
          <w:sz w:val="16"/>
        </w:rPr>
        <w:t xml:space="preserve">All this might seem cold comfort, given that </w:t>
      </w:r>
      <w:r w:rsidRPr="00970422">
        <w:rPr>
          <w:rStyle w:val="StyleUnderline"/>
          <w:highlight w:val="cyan"/>
        </w:rPr>
        <w:t>even</w:t>
      </w:r>
      <w:r w:rsidRPr="00970422">
        <w:rPr>
          <w:rStyle w:val="StyleUnderline"/>
        </w:rPr>
        <w:t xml:space="preserve"> the </w:t>
      </w:r>
      <w:r w:rsidRPr="00970422">
        <w:rPr>
          <w:rStyle w:val="StyleUnderline"/>
          <w:highlight w:val="cyan"/>
        </w:rPr>
        <w:t xml:space="preserve">limited </w:t>
      </w:r>
      <w:r w:rsidRPr="00970422">
        <w:rPr>
          <w:rStyle w:val="Emphasis"/>
          <w:highlight w:val="cyan"/>
        </w:rPr>
        <w:t>revisionist quests</w:t>
      </w:r>
      <w:r w:rsidRPr="00970422">
        <w:rPr>
          <w:rStyle w:val="StyleUnderline"/>
          <w:highlight w:val="cyan"/>
        </w:rPr>
        <w:t xml:space="preserve"> of China and Russia</w:t>
      </w:r>
      <w:r w:rsidRPr="00970422">
        <w:rPr>
          <w:rStyle w:val="StyleUnderline"/>
        </w:rPr>
        <w:t xml:space="preserve"> could still </w:t>
      </w:r>
      <w:r w:rsidRPr="00970422">
        <w:rPr>
          <w:rStyle w:val="StyleUnderline"/>
          <w:highlight w:val="cyan"/>
        </w:rPr>
        <w:t>spark</w:t>
      </w:r>
      <w:r w:rsidRPr="00970422">
        <w:rPr>
          <w:rStyle w:val="StyleUnderline"/>
        </w:rPr>
        <w:t xml:space="preserve"> a </w:t>
      </w:r>
      <w:r w:rsidRPr="00970422">
        <w:rPr>
          <w:rStyle w:val="Emphasis"/>
          <w:highlight w:val="cyan"/>
        </w:rPr>
        <w:t>great-power war</w:t>
      </w:r>
      <w:r w:rsidRPr="00970422">
        <w:rPr>
          <w:rStyle w:val="StyleUnderline"/>
          <w:highlight w:val="cyan"/>
        </w:rPr>
        <w:t>, with</w:t>
      </w:r>
      <w:r w:rsidRPr="00970422">
        <w:rPr>
          <w:rStyle w:val="StyleUnderline"/>
        </w:rPr>
        <w:t xml:space="preserve"> its frightening </w:t>
      </w:r>
      <w:r w:rsidRPr="00970422">
        <w:rPr>
          <w:rStyle w:val="StyleUnderline"/>
          <w:highlight w:val="cyan"/>
        </w:rPr>
        <w:t xml:space="preserve">potential to go </w:t>
      </w:r>
      <w:r w:rsidRPr="00970422">
        <w:rPr>
          <w:rStyle w:val="Emphasis"/>
          <w:highlight w:val="cyan"/>
        </w:rPr>
        <w:t>nuclear</w:t>
      </w:r>
      <w:r w:rsidRPr="00970422">
        <w:rPr>
          <w:sz w:val="16"/>
        </w:rPr>
        <w:t xml:space="preserve">. But </w:t>
      </w:r>
      <w:r w:rsidRPr="00970422">
        <w:rPr>
          <w:rStyle w:val="StyleUnderline"/>
        </w:rPr>
        <w:t>it is important to put the system’s stability in historical perspective. During the Cold War, each superpower feared</w:t>
      </w:r>
      <w:r w:rsidRPr="00970422">
        <w:rPr>
          <w:sz w:val="16"/>
        </w:rPr>
        <w:t xml:space="preserve"> that </w:t>
      </w:r>
      <w:r w:rsidRPr="00970422">
        <w:rPr>
          <w:rStyle w:val="StyleUnderline"/>
        </w:rPr>
        <w:t xml:space="preserve">if all of Germany fell to the other, the global balance of power would </w:t>
      </w:r>
      <w:r w:rsidRPr="00970422">
        <w:rPr>
          <w:rStyle w:val="Emphasis"/>
        </w:rPr>
        <w:t>shift decisively</w:t>
      </w:r>
      <w:r w:rsidRPr="00970422">
        <w:rPr>
          <w:sz w:val="16"/>
        </w:rPr>
        <w:t xml:space="preserve">. (And with good reason: in 1970, West Germany’s economy was about one-quarter the size of the United States’ and two-thirds the size of the Soviet Union’s.) Because each superpower was so close to such an economically valuable object, and </w:t>
      </w:r>
      <w:r w:rsidRPr="00970422">
        <w:rPr>
          <w:rStyle w:val="StyleUnderline"/>
        </w:rPr>
        <w:t>because the prize was</w:t>
      </w:r>
      <w:r w:rsidRPr="00970422">
        <w:rPr>
          <w:sz w:val="16"/>
        </w:rPr>
        <w:t xml:space="preserve"> literally split between them, </w:t>
      </w:r>
      <w:r w:rsidRPr="00970422">
        <w:rPr>
          <w:rStyle w:val="StyleUnderline"/>
        </w:rPr>
        <w:t xml:space="preserve">the result was an </w:t>
      </w:r>
      <w:r w:rsidRPr="00970422">
        <w:rPr>
          <w:rStyle w:val="Emphasis"/>
        </w:rPr>
        <w:t>intense security competition</w:t>
      </w:r>
      <w:r w:rsidRPr="00970422">
        <w:rPr>
          <w:rStyle w:val="StyleUnderline"/>
        </w:rPr>
        <w:t xml:space="preserve"> in which each based hundreds of thousands of troops in their half of Germany</w:t>
      </w:r>
      <w:r w:rsidRPr="00970422">
        <w:rPr>
          <w:sz w:val="16"/>
        </w:rPr>
        <w:t>. The prospect of brinkmanship crises over Germany’s fate loomed in the background and occasionally came to the foreground, as in the 1961 crisis over the status of Berlin.</w:t>
      </w:r>
    </w:p>
    <w:p w14:paraId="6E828D9E" w14:textId="77777777" w:rsidR="003D445B" w:rsidRPr="00970422" w:rsidRDefault="003D445B" w:rsidP="003D445B">
      <w:pPr>
        <w:rPr>
          <w:sz w:val="16"/>
        </w:rPr>
      </w:pPr>
      <w:r w:rsidRPr="00970422">
        <w:rPr>
          <w:sz w:val="16"/>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217FE867" w14:textId="77777777" w:rsidR="003D445B" w:rsidRPr="00970422" w:rsidRDefault="003D445B" w:rsidP="003D445B">
      <w:pPr>
        <w:rPr>
          <w:sz w:val="16"/>
        </w:rPr>
      </w:pPr>
      <w:r w:rsidRPr="00970422">
        <w:rPr>
          <w:rStyle w:val="StyleUnderline"/>
        </w:rPr>
        <w:t xml:space="preserve">Japan and South Korea are the only other </w:t>
      </w:r>
      <w:r w:rsidRPr="00970422">
        <w:rPr>
          <w:rStyle w:val="Emphasis"/>
        </w:rPr>
        <w:t>large economic prizes</w:t>
      </w:r>
      <w:r w:rsidRPr="00970422">
        <w:rPr>
          <w:rStyle w:val="StyleUnderline"/>
        </w:rPr>
        <w:t xml:space="preserve"> nearby, but Beijing is in </w:t>
      </w:r>
      <w:r w:rsidRPr="00970422">
        <w:rPr>
          <w:rStyle w:val="Emphasis"/>
        </w:rPr>
        <w:t>no position</w:t>
      </w:r>
      <w:r w:rsidRPr="00970422">
        <w:rPr>
          <w:rStyle w:val="StyleUnderline"/>
        </w:rPr>
        <w:t xml:space="preserve"> to take a run at them militarily</w:t>
      </w:r>
      <w:r w:rsidRPr="00970422">
        <w:rPr>
          <w:sz w:val="16"/>
        </w:rPr>
        <w:t xml:space="preserve">, either. And </w:t>
      </w:r>
      <w:r w:rsidRPr="00970422">
        <w:rPr>
          <w:rStyle w:val="StyleUnderline"/>
        </w:rPr>
        <w:t xml:space="preserve">because Japan, South Korea, and Taiwan have economies that are </w:t>
      </w:r>
      <w:r w:rsidRPr="00970422">
        <w:rPr>
          <w:rStyle w:val="Emphasis"/>
        </w:rPr>
        <w:t>knowledge-based</w:t>
      </w:r>
      <w:r w:rsidRPr="00970422">
        <w:rPr>
          <w:rStyle w:val="StyleUnderline"/>
        </w:rPr>
        <w:t xml:space="preserve"> and </w:t>
      </w:r>
      <w:r w:rsidRPr="00970422">
        <w:rPr>
          <w:rStyle w:val="Emphasis"/>
        </w:rPr>
        <w:t>highly integrated</w:t>
      </w:r>
      <w:r w:rsidRPr="00970422">
        <w:rPr>
          <w:rStyle w:val="StyleUnderline"/>
        </w:rPr>
        <w:t xml:space="preserve"> with the global economy, their wealth cannot be </w:t>
      </w:r>
      <w:r w:rsidRPr="00970422">
        <w:rPr>
          <w:rStyle w:val="Emphasis"/>
        </w:rPr>
        <w:t>effectively extracted</w:t>
      </w:r>
      <w:r w:rsidRPr="00970422">
        <w:rPr>
          <w:rStyle w:val="StyleUnderline"/>
        </w:rPr>
        <w:t xml:space="preserve"> through </w:t>
      </w:r>
      <w:r w:rsidRPr="00970422">
        <w:rPr>
          <w:rStyle w:val="Emphasis"/>
        </w:rPr>
        <w:t>conquest</w:t>
      </w:r>
      <w:r w:rsidRPr="00970422">
        <w:rPr>
          <w:sz w:val="16"/>
        </w:rPr>
        <w: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43037097" w14:textId="77777777" w:rsidR="003D445B" w:rsidRPr="00970422" w:rsidRDefault="003D445B" w:rsidP="003D445B">
      <w:pPr>
        <w:rPr>
          <w:sz w:val="16"/>
        </w:rPr>
      </w:pPr>
      <w:r w:rsidRPr="00970422">
        <w:rPr>
          <w:rStyle w:val="StyleUnderline"/>
          <w:highlight w:val="cyan"/>
        </w:rPr>
        <w:t xml:space="preserve">If America </w:t>
      </w:r>
      <w:r w:rsidRPr="00970422">
        <w:rPr>
          <w:rStyle w:val="Emphasis"/>
          <w:highlight w:val="cyan"/>
        </w:rPr>
        <w:t>came home</w:t>
      </w:r>
      <w:r w:rsidRPr="00970422">
        <w:rPr>
          <w:rStyle w:val="StyleUnderline"/>
        </w:rPr>
        <w:t xml:space="preserve"> from Europe or Asia, a more </w:t>
      </w:r>
      <w:r w:rsidRPr="00970422">
        <w:rPr>
          <w:rStyle w:val="Emphasis"/>
        </w:rPr>
        <w:t>dangerous</w:t>
      </w:r>
      <w:r w:rsidRPr="00970422">
        <w:rPr>
          <w:rStyle w:val="StyleUnderline"/>
        </w:rPr>
        <w:t xml:space="preserve">, </w:t>
      </w:r>
      <w:r w:rsidRPr="00970422">
        <w:rPr>
          <w:rStyle w:val="Emphasis"/>
          <w:highlight w:val="cyan"/>
        </w:rPr>
        <w:t>unstable world</w:t>
      </w:r>
      <w:r w:rsidRPr="00970422">
        <w:rPr>
          <w:rStyle w:val="StyleUnderline"/>
          <w:highlight w:val="cyan"/>
        </w:rPr>
        <w:t xml:space="preserve"> would emerge</w:t>
      </w:r>
      <w:r w:rsidRPr="00970422">
        <w:rPr>
          <w:sz w:val="16"/>
        </w:rPr>
        <w:t>.</w:t>
      </w:r>
    </w:p>
    <w:p w14:paraId="76031B08" w14:textId="77777777" w:rsidR="003D445B" w:rsidRPr="00970422" w:rsidRDefault="003D445B" w:rsidP="003D445B">
      <w:pPr>
        <w:rPr>
          <w:sz w:val="16"/>
        </w:rPr>
      </w:pPr>
      <w:r w:rsidRPr="00970422">
        <w:rPr>
          <w:sz w:val="16"/>
        </w:rPr>
        <w:t xml:space="preserve">Today’s revisionists face another obstacle: </w:t>
      </w:r>
      <w:r w:rsidRPr="00970422">
        <w:rPr>
          <w:rStyle w:val="StyleUnderline"/>
        </w:rPr>
        <w:t xml:space="preserve">while they are confined to regional balancing,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can</w:t>
      </w:r>
      <w:r w:rsidRPr="00970422">
        <w:rPr>
          <w:rStyle w:val="StyleUnderline"/>
        </w:rPr>
        <w:t xml:space="preserve"> </w:t>
      </w:r>
      <w:r w:rsidRPr="00970422">
        <w:rPr>
          <w:rStyle w:val="Emphasis"/>
        </w:rPr>
        <w:t>hit back globally</w:t>
      </w:r>
      <w:r w:rsidRPr="00970422">
        <w:rPr>
          <w:sz w:val="16"/>
        </w:rPr>
        <w:t xml:space="preserve">. For instance, </w:t>
      </w:r>
      <w:r w:rsidRPr="00970422">
        <w:rPr>
          <w:rStyle w:val="StyleUnderline"/>
        </w:rPr>
        <w:t xml:space="preserve">the United States is not meeting Russia directly </w:t>
      </w:r>
      <w:r w:rsidRPr="00970422">
        <w:rPr>
          <w:rStyle w:val="StyleUnderline"/>
        </w:rPr>
        <w:lastRenderedPageBreak/>
        <w:t xml:space="preserve">on the battlefield but is instead </w:t>
      </w:r>
      <w:r w:rsidRPr="00970422">
        <w:rPr>
          <w:rStyle w:val="StyleUnderline"/>
          <w:highlight w:val="cyan"/>
        </w:rPr>
        <w:t>us</w:t>
      </w:r>
      <w:r w:rsidRPr="00970422">
        <w:rPr>
          <w:rStyle w:val="StyleUnderline"/>
        </w:rPr>
        <w:t xml:space="preserve">ing </w:t>
      </w:r>
      <w:r w:rsidRPr="00970422">
        <w:rPr>
          <w:rStyle w:val="StyleUnderline"/>
          <w:highlight w:val="cyan"/>
        </w:rPr>
        <w:t xml:space="preserve">its </w:t>
      </w:r>
      <w:r w:rsidRPr="00970422">
        <w:rPr>
          <w:rStyle w:val="Emphasis"/>
          <w:highlight w:val="cyan"/>
        </w:rPr>
        <w:t>global position</w:t>
      </w:r>
      <w:r w:rsidRPr="00970422">
        <w:rPr>
          <w:rStyle w:val="StyleUnderline"/>
          <w:highlight w:val="cyan"/>
        </w:rPr>
        <w:t xml:space="preserve"> to</w:t>
      </w:r>
      <w:r w:rsidRPr="00970422">
        <w:rPr>
          <w:rStyle w:val="StyleUnderline"/>
        </w:rPr>
        <w:t xml:space="preserve"> punish the country through a </w:t>
      </w:r>
      <w:r w:rsidRPr="00970422">
        <w:rPr>
          <w:rStyle w:val="StyleUnderline"/>
          <w:highlight w:val="cyan"/>
        </w:rPr>
        <w:t>set</w:t>
      </w:r>
      <w:r w:rsidRPr="00970422">
        <w:rPr>
          <w:rStyle w:val="StyleUnderline"/>
        </w:rPr>
        <w:t xml:space="preserve"> of </w:t>
      </w:r>
      <w:r w:rsidRPr="00970422">
        <w:rPr>
          <w:rStyle w:val="Emphasis"/>
          <w:highlight w:val="cyan"/>
        </w:rPr>
        <w:t>devastating</w:t>
      </w:r>
      <w:r w:rsidRPr="00970422">
        <w:rPr>
          <w:rStyle w:val="Emphasis"/>
        </w:rPr>
        <w:t xml:space="preserve"> economic </w:t>
      </w:r>
      <w:r w:rsidRPr="00970422">
        <w:rPr>
          <w:rStyle w:val="Emphasis"/>
          <w:highlight w:val="cyan"/>
        </w:rPr>
        <w:t>sanctions</w:t>
      </w:r>
      <w:r w:rsidRPr="00970422">
        <w:rPr>
          <w:rStyle w:val="StyleUnderline"/>
          <w:highlight w:val="cyan"/>
        </w:rPr>
        <w:t xml:space="preserve"> and</w:t>
      </w:r>
      <w:r w:rsidRPr="00970422">
        <w:rPr>
          <w:rStyle w:val="StyleUnderline"/>
        </w:rPr>
        <w:t xml:space="preserve"> a massive </w:t>
      </w:r>
      <w:r w:rsidRPr="00970422">
        <w:rPr>
          <w:rStyle w:val="StyleUnderline"/>
          <w:highlight w:val="cyan"/>
        </w:rPr>
        <w:t>flow</w:t>
      </w:r>
      <w:r w:rsidRPr="00970422">
        <w:rPr>
          <w:rStyle w:val="StyleUnderline"/>
        </w:rPr>
        <w:t xml:space="preserve"> of </w:t>
      </w:r>
      <w:r w:rsidRPr="00970422">
        <w:rPr>
          <w:rStyle w:val="Emphasis"/>
          <w:highlight w:val="cyan"/>
        </w:rPr>
        <w:t>conventional</w:t>
      </w:r>
      <w:r w:rsidRPr="00970422">
        <w:rPr>
          <w:rStyle w:val="StyleUnderline"/>
          <w:highlight w:val="cyan"/>
        </w:rPr>
        <w:t xml:space="preserve"> weaponry</w:t>
      </w:r>
      <w:r w:rsidRPr="00970422">
        <w:rPr>
          <w:rStyle w:val="StyleUnderline"/>
        </w:rPr>
        <w:t xml:space="preserve">, </w:t>
      </w:r>
      <w:r w:rsidRPr="00970422">
        <w:rPr>
          <w:rStyle w:val="Emphasis"/>
        </w:rPr>
        <w:t>intelligence</w:t>
      </w:r>
      <w:r w:rsidRPr="00970422">
        <w:rPr>
          <w:rStyle w:val="StyleUnderline"/>
        </w:rPr>
        <w:t xml:space="preserve">, </w:t>
      </w:r>
      <w:r w:rsidRPr="00970422">
        <w:rPr>
          <w:rStyle w:val="StyleUnderline"/>
          <w:highlight w:val="cyan"/>
        </w:rPr>
        <w:t>and</w:t>
      </w:r>
      <w:r w:rsidRPr="00970422">
        <w:rPr>
          <w:rStyle w:val="StyleUnderline"/>
        </w:rPr>
        <w:t xml:space="preserve"> other forms of </w:t>
      </w:r>
      <w:r w:rsidRPr="00970422">
        <w:rPr>
          <w:rStyle w:val="Emphasis"/>
          <w:highlight w:val="cyan"/>
        </w:rPr>
        <w:t>military assistance</w:t>
      </w:r>
      <w:r w:rsidRPr="00970422">
        <w:rPr>
          <w:rStyle w:val="StyleUnderline"/>
        </w:rPr>
        <w:t xml:space="preserve"> to Kyiv</w:t>
      </w:r>
      <w:r w:rsidRPr="00970422">
        <w:rPr>
          <w:sz w:val="16"/>
        </w:rPr>
        <w:t xml:space="preserve">. The </w:t>
      </w:r>
      <w:r w:rsidRPr="00970422">
        <w:rPr>
          <w:rStyle w:val="StyleUnderline"/>
          <w:highlight w:val="cyan"/>
        </w:rPr>
        <w:t>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could</w:t>
      </w:r>
      <w:r w:rsidRPr="00970422">
        <w:rPr>
          <w:rStyle w:val="StyleUnderline"/>
        </w:rPr>
        <w:t xml:space="preserve"> likewise “</w:t>
      </w:r>
      <w:r w:rsidRPr="00970422">
        <w:rPr>
          <w:rStyle w:val="Emphasis"/>
        </w:rPr>
        <w:t>go global</w:t>
      </w:r>
      <w:r w:rsidRPr="00970422">
        <w:rPr>
          <w:rStyle w:val="StyleUnderline"/>
        </w:rPr>
        <w:t xml:space="preserve">” if China tried to take Taiwan, </w:t>
      </w:r>
      <w:r w:rsidRPr="00970422">
        <w:rPr>
          <w:rStyle w:val="StyleUnderline"/>
          <w:highlight w:val="cyan"/>
        </w:rPr>
        <w:t>impos</w:t>
      </w:r>
      <w:r w:rsidRPr="00970422">
        <w:rPr>
          <w:rStyle w:val="StyleUnderline"/>
        </w:rPr>
        <w:t xml:space="preserve">ing </w:t>
      </w:r>
      <w:r w:rsidRPr="00970422">
        <w:rPr>
          <w:rStyle w:val="StyleUnderline"/>
          <w:highlight w:val="cyan"/>
        </w:rPr>
        <w:t>a</w:t>
      </w:r>
      <w:r w:rsidRPr="00970422">
        <w:rPr>
          <w:rStyle w:val="StyleUnderline"/>
        </w:rPr>
        <w:t xml:space="preserve"> </w:t>
      </w:r>
      <w:r w:rsidRPr="00970422">
        <w:rPr>
          <w:rStyle w:val="Emphasis"/>
        </w:rPr>
        <w:t xml:space="preserve">comprehensive </w:t>
      </w:r>
      <w:r w:rsidRPr="00970422">
        <w:rPr>
          <w:rStyle w:val="Emphasis"/>
          <w:highlight w:val="cyan"/>
        </w:rPr>
        <w:t>naval blockade</w:t>
      </w:r>
      <w:r w:rsidRPr="00970422">
        <w:rPr>
          <w:rStyle w:val="StyleUnderline"/>
        </w:rPr>
        <w:t xml:space="preserve"> far from China’s shores </w:t>
      </w:r>
      <w:r w:rsidRPr="00970422">
        <w:rPr>
          <w:rStyle w:val="StyleUnderline"/>
          <w:highlight w:val="cyan"/>
        </w:rPr>
        <w:t>to curtail</w:t>
      </w:r>
      <w:r w:rsidRPr="00970422">
        <w:rPr>
          <w:rStyle w:val="StyleUnderline"/>
        </w:rPr>
        <w:t xml:space="preserve"> its </w:t>
      </w:r>
      <w:r w:rsidRPr="00970422">
        <w:rPr>
          <w:rStyle w:val="StyleUnderline"/>
          <w:highlight w:val="cyan"/>
        </w:rPr>
        <w:t xml:space="preserve">access to the </w:t>
      </w:r>
      <w:r w:rsidRPr="00970422">
        <w:rPr>
          <w:rStyle w:val="Emphasis"/>
          <w:highlight w:val="cyan"/>
        </w:rPr>
        <w:t>global economy</w:t>
      </w:r>
      <w:r w:rsidRPr="00970422">
        <w:rPr>
          <w:sz w:val="16"/>
        </w:rPr>
        <w:t>. Such a blockade would ravage the country’s economy (which relies greatly on technological imports and largely plays an assembly role in global production chains) while harming the U.S. economy far less.</w:t>
      </w:r>
    </w:p>
    <w:p w14:paraId="7030FB5D" w14:textId="77777777" w:rsidR="003D445B" w:rsidRPr="00970422" w:rsidRDefault="003D445B" w:rsidP="003D445B">
      <w:pPr>
        <w:rPr>
          <w:sz w:val="16"/>
        </w:rPr>
      </w:pPr>
      <w:r w:rsidRPr="00970422">
        <w:rPr>
          <w:rStyle w:val="StyleUnderline"/>
        </w:rPr>
        <w:t xml:space="preserve">Because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has so much </w:t>
      </w:r>
      <w:r w:rsidRPr="00970422">
        <w:rPr>
          <w:rStyle w:val="Emphasis"/>
        </w:rPr>
        <w:t>influence</w:t>
      </w:r>
      <w:r w:rsidRPr="00970422">
        <w:rPr>
          <w:rStyle w:val="StyleUnderline"/>
        </w:rPr>
        <w:t xml:space="preserve"> in the global economy, it </w:t>
      </w:r>
      <w:r w:rsidRPr="00970422">
        <w:rPr>
          <w:rStyle w:val="StyleUnderline"/>
          <w:highlight w:val="cyan"/>
        </w:rPr>
        <w:t xml:space="preserve">can use </w:t>
      </w:r>
      <w:r w:rsidRPr="00970422">
        <w:rPr>
          <w:rStyle w:val="Emphasis"/>
          <w:highlight w:val="cyan"/>
        </w:rPr>
        <w:t>economic levers</w:t>
      </w:r>
      <w:r w:rsidRPr="00970422">
        <w:rPr>
          <w:rStyle w:val="StyleUnderline"/>
          <w:highlight w:val="cyan"/>
        </w:rPr>
        <w:t xml:space="preserve"> to punish</w:t>
      </w:r>
      <w:r w:rsidRPr="00970422">
        <w:rPr>
          <w:rStyle w:val="StyleUnderline"/>
        </w:rPr>
        <w:t xml:space="preserve"> other </w:t>
      </w:r>
      <w:r w:rsidRPr="00970422">
        <w:rPr>
          <w:rStyle w:val="StyleUnderline"/>
          <w:highlight w:val="cyan"/>
        </w:rPr>
        <w:t>countries</w:t>
      </w:r>
      <w:r w:rsidRPr="00970422">
        <w:rPr>
          <w:rStyle w:val="StyleUnderline"/>
        </w:rPr>
        <w:t xml:space="preserve"> without worrying</w:t>
      </w:r>
      <w:r w:rsidRPr="00970422">
        <w:rPr>
          <w:sz w:val="16"/>
        </w:rPr>
        <w:t xml:space="preserve"> much </w:t>
      </w:r>
      <w:r w:rsidRPr="00970422">
        <w:rPr>
          <w:rStyle w:val="StyleUnderline"/>
        </w:rPr>
        <w:t>about</w:t>
      </w:r>
      <w:r w:rsidRPr="00970422">
        <w:rPr>
          <w:sz w:val="16"/>
        </w:rPr>
        <w:t xml:space="preserve"> what they might do in </w:t>
      </w:r>
      <w:r w:rsidRPr="00970422">
        <w:rPr>
          <w:rStyle w:val="StyleUnderline"/>
        </w:rPr>
        <w:t>response</w:t>
      </w:r>
      <w:r w:rsidRPr="00970422">
        <w:rPr>
          <w:sz w:val="16"/>
        </w:rPr>
        <w:t xml:space="preserve">. </w:t>
      </w:r>
      <w:r w:rsidRPr="00970422">
        <w:rPr>
          <w:rStyle w:val="StyleUnderline"/>
        </w:rPr>
        <w:t xml:space="preserve">If China tried to </w:t>
      </w:r>
      <w:r w:rsidRPr="00970422">
        <w:rPr>
          <w:rStyle w:val="Emphasis"/>
        </w:rPr>
        <w:t>conquer Taiwan</w:t>
      </w:r>
      <w:r w:rsidRPr="00970422">
        <w:rPr>
          <w:rStyle w:val="StyleUnderline"/>
        </w:rPr>
        <w:t xml:space="preserve">, and the United States imposed a </w:t>
      </w:r>
      <w:r w:rsidRPr="00970422">
        <w:rPr>
          <w:rStyle w:val="Emphasis"/>
        </w:rPr>
        <w:t>distant blockade</w:t>
      </w:r>
      <w:r w:rsidRPr="00970422">
        <w:rPr>
          <w:rStyle w:val="StyleUnderline"/>
        </w:rPr>
        <w:t xml:space="preserve"> on China, </w:t>
      </w:r>
      <w:r w:rsidRPr="00970422">
        <w:rPr>
          <w:rStyle w:val="StyleUnderline"/>
          <w:highlight w:val="cyan"/>
        </w:rPr>
        <w:t>Beijing</w:t>
      </w:r>
      <w:r w:rsidRPr="00970422">
        <w:rPr>
          <w:rStyle w:val="StyleUnderline"/>
        </w:rPr>
        <w:t xml:space="preserve"> would certainly try to </w:t>
      </w:r>
      <w:r w:rsidRPr="00970422">
        <w:rPr>
          <w:rStyle w:val="Emphasis"/>
        </w:rPr>
        <w:t>retaliate economically</w:t>
      </w:r>
      <w:r w:rsidRPr="00970422">
        <w:rPr>
          <w:sz w:val="16"/>
        </w:rPr>
        <w:t xml:space="preserve">. But the </w:t>
      </w:r>
      <w:r w:rsidRPr="00970422">
        <w:rPr>
          <w:rStyle w:val="Emphasis"/>
        </w:rPr>
        <w:t>strongest</w:t>
      </w:r>
      <w:r w:rsidRPr="00970422">
        <w:rPr>
          <w:rStyle w:val="StyleUnderline"/>
        </w:rPr>
        <w:t xml:space="preserve"> economic arrow in its </w:t>
      </w:r>
      <w:r w:rsidRPr="00970422">
        <w:rPr>
          <w:rStyle w:val="Emphasis"/>
        </w:rPr>
        <w:t>quiver</w:t>
      </w:r>
      <w:r w:rsidRPr="00970422">
        <w:rPr>
          <w:rStyle w:val="StyleUnderline"/>
        </w:rPr>
        <w:t xml:space="preserve"> </w:t>
      </w:r>
      <w:r w:rsidRPr="00970422">
        <w:rPr>
          <w:rStyle w:val="StyleUnderline"/>
          <w:highlight w:val="cyan"/>
        </w:rPr>
        <w:t>wouldn’t do much damage</w:t>
      </w:r>
      <w:r w:rsidRPr="00970422">
        <w:rPr>
          <w:sz w:val="16"/>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970422">
        <w:rPr>
          <w:rStyle w:val="StyleUnderline"/>
        </w:rPr>
        <w:t xml:space="preserve">The </w:t>
      </w:r>
      <w:r w:rsidRPr="00970422">
        <w:rPr>
          <w:rStyle w:val="StyleUnderline"/>
          <w:highlight w:val="cyan"/>
        </w:rPr>
        <w:t xml:space="preserve">U.S. ultimately holds the </w:t>
      </w:r>
      <w:r w:rsidRPr="00970422">
        <w:rPr>
          <w:rStyle w:val="Emphasis"/>
          <w:highlight w:val="cyan"/>
        </w:rPr>
        <w:t>high cards</w:t>
      </w:r>
      <w:r w:rsidRPr="00970422">
        <w:rPr>
          <w:rStyle w:val="StyleUnderline"/>
        </w:rPr>
        <w:t xml:space="preserve"> here: the </w:t>
      </w:r>
      <w:r w:rsidRPr="00970422">
        <w:rPr>
          <w:rStyle w:val="Emphasis"/>
        </w:rPr>
        <w:t>Fed</w:t>
      </w:r>
      <w:r w:rsidRPr="00970422">
        <w:rPr>
          <w:rStyle w:val="StyleUnderline"/>
        </w:rPr>
        <w:t xml:space="preserve"> is the one actor in the world that can </w:t>
      </w:r>
      <w:r w:rsidRPr="00970422">
        <w:rPr>
          <w:rStyle w:val="Emphasis"/>
        </w:rPr>
        <w:t>buy more</w:t>
      </w:r>
      <w:r w:rsidRPr="00970422">
        <w:rPr>
          <w:rStyle w:val="StyleUnderline"/>
        </w:rPr>
        <w:t xml:space="preserve"> than China can ever sell</w:t>
      </w:r>
      <w:r w:rsidRPr="00970422">
        <w:rPr>
          <w:sz w:val="16"/>
        </w:rPr>
        <w:t>.”</w:t>
      </w:r>
    </w:p>
    <w:p w14:paraId="2228098F" w14:textId="77777777" w:rsidR="003D445B" w:rsidRPr="00970422" w:rsidRDefault="003D445B" w:rsidP="003D445B">
      <w:pPr>
        <w:rPr>
          <w:sz w:val="16"/>
        </w:rPr>
      </w:pPr>
      <w:r w:rsidRPr="00970422">
        <w:rPr>
          <w:rStyle w:val="StyleUnderline"/>
        </w:rPr>
        <w:t xml:space="preserve">Today’s </w:t>
      </w:r>
      <w:r w:rsidRPr="00970422">
        <w:rPr>
          <w:rStyle w:val="StyleUnderline"/>
          <w:highlight w:val="cyan"/>
        </w:rPr>
        <w:t>international norms</w:t>
      </w:r>
      <w:r w:rsidRPr="00970422">
        <w:rPr>
          <w:rStyle w:val="StyleUnderline"/>
        </w:rPr>
        <w:t xml:space="preserve"> also hinder revisionists</w:t>
      </w:r>
      <w:r w:rsidRPr="00970422">
        <w:rPr>
          <w:sz w:val="16"/>
        </w:rPr>
        <w:t xml:space="preserve">. That is no accident, since </w:t>
      </w:r>
      <w:r w:rsidRPr="00970422">
        <w:rPr>
          <w:rStyle w:val="StyleUnderline"/>
        </w:rPr>
        <w:t>many of these standards of behavior were created by the United States and its allies after World War II</w:t>
      </w:r>
      <w:r w:rsidRPr="00970422">
        <w:rPr>
          <w:sz w:val="16"/>
        </w:rPr>
        <w:t xml:space="preserve">. For example, </w:t>
      </w:r>
      <w:r w:rsidRPr="00970422">
        <w:rPr>
          <w:rStyle w:val="StyleUnderline"/>
        </w:rPr>
        <w:t xml:space="preserve">Washington promulgated the </w:t>
      </w:r>
      <w:r w:rsidRPr="00970422">
        <w:rPr>
          <w:rStyle w:val="Emphasis"/>
        </w:rPr>
        <w:t>proscription</w:t>
      </w:r>
      <w:r w:rsidRPr="00970422">
        <w:rPr>
          <w:rStyle w:val="StyleUnderline"/>
        </w:rPr>
        <w:t xml:space="preserve"> </w:t>
      </w:r>
      <w:r w:rsidRPr="00970422">
        <w:rPr>
          <w:rStyle w:val="StyleUnderline"/>
          <w:highlight w:val="cyan"/>
        </w:rPr>
        <w:t xml:space="preserve">against the </w:t>
      </w:r>
      <w:r w:rsidRPr="00970422">
        <w:rPr>
          <w:rStyle w:val="Emphasis"/>
          <w:highlight w:val="cyan"/>
        </w:rPr>
        <w:t>use of force</w:t>
      </w:r>
      <w:r w:rsidRPr="00970422">
        <w:rPr>
          <w:rStyle w:val="StyleUnderline"/>
        </w:rPr>
        <w:t xml:space="preserve"> to alter </w:t>
      </w:r>
      <w:r w:rsidRPr="00970422">
        <w:rPr>
          <w:rStyle w:val="Emphasis"/>
        </w:rPr>
        <w:t>international boundaries</w:t>
      </w:r>
      <w:r w:rsidRPr="00970422">
        <w:rPr>
          <w:rStyle w:val="StyleUnderline"/>
        </w:rPr>
        <w:t xml:space="preserve"> </w:t>
      </w:r>
      <w:r w:rsidRPr="00970422">
        <w:rPr>
          <w:rStyle w:val="StyleUnderline"/>
          <w:highlight w:val="cyan"/>
        </w:rPr>
        <w:t>not only</w:t>
      </w:r>
      <w:r w:rsidRPr="00970422">
        <w:rPr>
          <w:rStyle w:val="StyleUnderline"/>
        </w:rPr>
        <w:t xml:space="preserve"> to </w:t>
      </w:r>
      <w:r w:rsidRPr="00970422">
        <w:rPr>
          <w:rStyle w:val="StyleUnderline"/>
          <w:highlight w:val="cyan"/>
        </w:rPr>
        <w:t>prevent major conflicts but also</w:t>
      </w:r>
      <w:r w:rsidRPr="00970422">
        <w:rPr>
          <w:rStyle w:val="StyleUnderline"/>
        </w:rPr>
        <w:t xml:space="preserve"> to </w:t>
      </w:r>
      <w:r w:rsidRPr="00970422">
        <w:rPr>
          <w:rStyle w:val="StyleUnderline"/>
          <w:highlight w:val="cyan"/>
        </w:rPr>
        <w:t>lock in place</w:t>
      </w:r>
      <w:r w:rsidRPr="00970422">
        <w:rPr>
          <w:rStyle w:val="StyleUnderline"/>
        </w:rPr>
        <w:t xml:space="preserve"> the </w:t>
      </w:r>
      <w:r w:rsidRPr="00970422">
        <w:rPr>
          <w:rStyle w:val="Emphasis"/>
          <w:highlight w:val="cyan"/>
        </w:rPr>
        <w:t>postwar s</w:t>
      </w:r>
      <w:r w:rsidRPr="00970422">
        <w:rPr>
          <w:rStyle w:val="Emphasis"/>
        </w:rPr>
        <w:t xml:space="preserve">tatus </w:t>
      </w:r>
      <w:r w:rsidRPr="00970422">
        <w:rPr>
          <w:rStyle w:val="Emphasis"/>
          <w:highlight w:val="cyan"/>
        </w:rPr>
        <w:t>quo</w:t>
      </w:r>
      <w:r w:rsidRPr="00970422">
        <w:rPr>
          <w:rStyle w:val="StyleUnderline"/>
        </w:rPr>
        <w:t xml:space="preserve"> from which it benefited. Russia</w:t>
      </w:r>
      <w:r w:rsidRPr="00970422">
        <w:rPr>
          <w:sz w:val="16"/>
        </w:rPr>
        <w:t xml:space="preserve"> has </w:t>
      </w:r>
      <w:r w:rsidRPr="00970422">
        <w:rPr>
          <w:rStyle w:val="StyleUnderline"/>
        </w:rPr>
        <w:t>experienced such strong pushback for invading Ukraine in part because it has so blatantly violated this norm</w:t>
      </w:r>
      <w:r w:rsidRPr="00970422">
        <w:rPr>
          <w:sz w:val="16"/>
        </w:rPr>
        <w:t xml:space="preserve">. In norms as in other areas, </w:t>
      </w:r>
      <w:r w:rsidRPr="00970422">
        <w:rPr>
          <w:rStyle w:val="StyleUnderline"/>
        </w:rPr>
        <w:t xml:space="preserve">the global landscape is </w:t>
      </w:r>
      <w:r w:rsidRPr="00970422">
        <w:rPr>
          <w:rStyle w:val="Emphasis"/>
        </w:rPr>
        <w:t>favorable terrain</w:t>
      </w:r>
      <w:r w:rsidRPr="00970422">
        <w:rPr>
          <w:rStyle w:val="StyleUnderline"/>
        </w:rPr>
        <w:t xml:space="preserve"> for the United States and </w:t>
      </w:r>
      <w:r w:rsidRPr="00970422">
        <w:rPr>
          <w:rStyle w:val="Emphasis"/>
        </w:rPr>
        <w:t>rough</w:t>
      </w:r>
      <w:r w:rsidRPr="00970422">
        <w:rPr>
          <w:rStyle w:val="StyleUnderline"/>
        </w:rPr>
        <w:t xml:space="preserve"> for </w:t>
      </w:r>
      <w:r w:rsidRPr="00970422">
        <w:rPr>
          <w:rStyle w:val="Emphasis"/>
        </w:rPr>
        <w:t>revisionists</w:t>
      </w:r>
      <w:r w:rsidRPr="00970422">
        <w:rPr>
          <w:sz w:val="16"/>
        </w:rPr>
        <w:t xml:space="preserve">. </w:t>
      </w:r>
    </w:p>
    <w:p w14:paraId="37CB665B" w14:textId="77777777" w:rsidR="003D445B" w:rsidRPr="00970422" w:rsidRDefault="003D445B" w:rsidP="003D445B"/>
    <w:p w14:paraId="4F7098AF" w14:textId="77777777" w:rsidR="00B76BE3" w:rsidRPr="00970422" w:rsidRDefault="00B76BE3" w:rsidP="00400DF6"/>
    <w:p w14:paraId="1016F6CB" w14:textId="7A9D7DD7" w:rsidR="005E63DC" w:rsidRPr="00970422" w:rsidRDefault="005E63DC" w:rsidP="00402A4F">
      <w:pPr>
        <w:pStyle w:val="Heading3"/>
        <w:rPr>
          <w:rFonts w:cs="Arial"/>
        </w:rPr>
      </w:pPr>
      <w:r w:rsidRPr="00970422">
        <w:rPr>
          <w:rFonts w:cs="Arial"/>
        </w:rPr>
        <w:lastRenderedPageBreak/>
        <w:t>US-China War---2AC</w:t>
      </w:r>
    </w:p>
    <w:p w14:paraId="08BA7B02" w14:textId="77777777" w:rsidR="005E63DC" w:rsidRPr="00970422" w:rsidRDefault="005E63DC" w:rsidP="005E63DC">
      <w:pPr>
        <w:pStyle w:val="Heading4"/>
        <w:rPr>
          <w:rFonts w:cs="Arial"/>
        </w:rPr>
      </w:pPr>
      <w:r w:rsidRPr="00970422">
        <w:rPr>
          <w:rFonts w:cs="Arial"/>
        </w:rPr>
        <w:t xml:space="preserve">US-China nuclear war causes nuclear winter---guarantees </w:t>
      </w:r>
      <w:r w:rsidRPr="00970422">
        <w:rPr>
          <w:rFonts w:cs="Arial"/>
          <w:u w:val="single"/>
        </w:rPr>
        <w:t>extinction.</w:t>
      </w:r>
      <w:r w:rsidRPr="00970422">
        <w:rPr>
          <w:rFonts w:cs="Arial"/>
        </w:rPr>
        <w:t xml:space="preserve"> </w:t>
      </w:r>
    </w:p>
    <w:p w14:paraId="750DA11D" w14:textId="77777777" w:rsidR="005E63DC" w:rsidRPr="00970422" w:rsidRDefault="005E63DC" w:rsidP="005E63DC">
      <w:r w:rsidRPr="00970422">
        <w:rPr>
          <w:lang w:val="es-ES"/>
        </w:rPr>
        <w:t xml:space="preserve">Nicole S. </w:t>
      </w:r>
      <w:r w:rsidRPr="00970422">
        <w:rPr>
          <w:rStyle w:val="Style13ptBold"/>
          <w:lang w:val="es-ES"/>
        </w:rPr>
        <w:t>Lovenduski et al. 20</w:t>
      </w:r>
      <w:r w:rsidRPr="00970422">
        <w:rPr>
          <w:lang w:val="es-ES"/>
        </w:rPr>
        <w:t xml:space="preserve">. </w:t>
      </w:r>
      <w:r w:rsidRPr="00970422">
        <w:t>PhD, Department of Atmospheric and Oceanic Sciences, University of Colorado, Boulder; Cheryl S. Harrison, PhD, Institute of Arctic and Alpine Research; Holly Olivarez, Environmental Studies Program, University of Colorado; Charles G. Bardeen, PhD, Atmospheric Chemistry Observations and Modeling Laboratory, National Center for Atmospheric Research; 6 , Owen B. Toon, PhD, Laboratory for Atmospheric and Space Physics; Joshua Coupe, PhD Department of Environmental Sciences at Rutgers; Alan Robock, PhD, Department of Environmental Sciences at Rutgers; Tyler Rohr, Water Power Technologies Office, Department of Energy, and Samantha Stevenson; Bren School of Environmental Science and Management. “The Potential Impact of Nuclear Conflict on Ocean Acidification”. Geophysical Research Letters. 47, e2019GL086246. https://doi.org/10. 1029/2019GL086246</w:t>
      </w:r>
    </w:p>
    <w:p w14:paraId="26EAC7E1" w14:textId="77777777" w:rsidR="005E63DC" w:rsidRPr="00970422" w:rsidRDefault="005E63DC" w:rsidP="005E63DC">
      <w:pPr>
        <w:rPr>
          <w:sz w:val="16"/>
        </w:rPr>
      </w:pPr>
      <w:r w:rsidRPr="00970422">
        <w:rPr>
          <w:rStyle w:val="StyleUnderline"/>
        </w:rPr>
        <w:t xml:space="preserve">Nuclear warfare could have </w:t>
      </w:r>
      <w:r w:rsidRPr="00970422">
        <w:rPr>
          <w:rStyle w:val="Emphasis"/>
        </w:rPr>
        <w:t>devastating impacts on millions of people</w:t>
      </w:r>
      <w:r w:rsidRPr="00970422">
        <w:rPr>
          <w:rStyle w:val="StyleUnderline"/>
        </w:rPr>
        <w:t>,</w:t>
      </w:r>
      <w:r w:rsidRPr="00970422">
        <w:rPr>
          <w:sz w:val="16"/>
        </w:rPr>
        <w:t xml:space="preserve"> yet it has been suggested that </w:t>
      </w:r>
      <w:r w:rsidRPr="00970422">
        <w:rPr>
          <w:rStyle w:val="StyleUnderline"/>
          <w:highlight w:val="cyan"/>
        </w:rPr>
        <w:t>regional</w:t>
      </w:r>
      <w:r w:rsidRPr="00970422">
        <w:rPr>
          <w:rStyle w:val="StyleUnderline"/>
        </w:rPr>
        <w:t xml:space="preserve"> or </w:t>
      </w:r>
      <w:r w:rsidRPr="00970422">
        <w:rPr>
          <w:rStyle w:val="Emphasis"/>
        </w:rPr>
        <w:t xml:space="preserve">global </w:t>
      </w:r>
      <w:r w:rsidRPr="00970422">
        <w:rPr>
          <w:rStyle w:val="Emphasis"/>
          <w:highlight w:val="cyan"/>
        </w:rPr>
        <w:t>nuclear conflict</w:t>
      </w:r>
      <w:r w:rsidRPr="00970422">
        <w:rPr>
          <w:sz w:val="16"/>
        </w:rPr>
        <w:t xml:space="preserve"> </w:t>
      </w:r>
      <w:r w:rsidRPr="00970422">
        <w:rPr>
          <w:rStyle w:val="StyleUnderline"/>
        </w:rPr>
        <w:t xml:space="preserve">may be possible in the </w:t>
      </w:r>
      <w:r w:rsidRPr="00970422">
        <w:rPr>
          <w:rStyle w:val="Emphasis"/>
        </w:rPr>
        <w:t>future</w:t>
      </w:r>
      <w:r w:rsidRPr="00970422">
        <w:rPr>
          <w:sz w:val="16"/>
        </w:rPr>
        <w:t xml:space="preserve"> (Toon et al., 2019). In addition to the calamitous impacts of nuclear conflict on a local level, </w:t>
      </w:r>
      <w:r w:rsidRPr="00970422">
        <w:rPr>
          <w:rStyle w:val="StyleUnderline"/>
          <w:highlight w:val="cyan"/>
        </w:rPr>
        <w:t>research</w:t>
      </w:r>
      <w:r w:rsidRPr="00970422">
        <w:rPr>
          <w:rStyle w:val="StyleUnderline"/>
        </w:rPr>
        <w:t xml:space="preserve"> conducted </w:t>
      </w:r>
      <w:r w:rsidRPr="00970422">
        <w:rPr>
          <w:rStyle w:val="StyleUnderline"/>
          <w:highlight w:val="cyan"/>
        </w:rPr>
        <w:t xml:space="preserve">with a </w:t>
      </w:r>
      <w:r w:rsidRPr="00970422">
        <w:rPr>
          <w:rStyle w:val="Emphasis"/>
          <w:highlight w:val="cyan"/>
        </w:rPr>
        <w:t>range of climate models</w:t>
      </w:r>
      <w:r w:rsidRPr="00970422">
        <w:rPr>
          <w:sz w:val="16"/>
          <w:highlight w:val="cyan"/>
        </w:rPr>
        <w:t xml:space="preserve"> </w:t>
      </w:r>
      <w:r w:rsidRPr="00970422">
        <w:rPr>
          <w:rStyle w:val="StyleUnderline"/>
          <w:highlight w:val="cyan"/>
        </w:rPr>
        <w:t>finds</w:t>
      </w:r>
      <w:r w:rsidRPr="00970422">
        <w:rPr>
          <w:rStyle w:val="StyleUnderline"/>
        </w:rPr>
        <w:t xml:space="preserve"> a</w:t>
      </w:r>
      <w:r w:rsidRPr="00970422">
        <w:rPr>
          <w:sz w:val="16"/>
        </w:rPr>
        <w:t xml:space="preserve"> </w:t>
      </w:r>
      <w:r w:rsidRPr="00970422">
        <w:rPr>
          <w:rStyle w:val="Emphasis"/>
          <w:highlight w:val="cyan"/>
        </w:rPr>
        <w:t>global cooling</w:t>
      </w:r>
      <w:r w:rsidRPr="00970422">
        <w:rPr>
          <w:rStyle w:val="StyleUnderline"/>
        </w:rPr>
        <w:t xml:space="preserve"> in </w:t>
      </w:r>
      <w:r w:rsidRPr="00970422">
        <w:rPr>
          <w:rStyle w:val="Emphasis"/>
        </w:rPr>
        <w:t>response</w:t>
      </w:r>
      <w:r w:rsidRPr="00970422">
        <w:rPr>
          <w:rStyle w:val="StyleUnderline"/>
        </w:rPr>
        <w:t xml:space="preserve"> to </w:t>
      </w:r>
      <w:r w:rsidRPr="00970422">
        <w:rPr>
          <w:rStyle w:val="Emphasis"/>
        </w:rPr>
        <w:t>various conflict scenarios</w:t>
      </w:r>
      <w:r w:rsidRPr="00970422">
        <w:rPr>
          <w:sz w:val="16"/>
        </w:rPr>
        <w:t xml:space="preserve"> (Coupe et al., 2019; Malone et al., 1985; Mills et al., 2014; Pausata et al., 2016; Robock et al., 2007; Turco et al., 1983). </w:t>
      </w:r>
      <w:r w:rsidRPr="00970422">
        <w:rPr>
          <w:rStyle w:val="StyleUnderline"/>
        </w:rPr>
        <w:t xml:space="preserve">This global cooling is driven by fires </w:t>
      </w:r>
      <w:r w:rsidRPr="00970422">
        <w:rPr>
          <w:rStyle w:val="Emphasis"/>
        </w:rPr>
        <w:t>started</w:t>
      </w:r>
      <w:r w:rsidRPr="00970422">
        <w:rPr>
          <w:rStyle w:val="StyleUnderline"/>
        </w:rPr>
        <w:t xml:space="preserve"> by the </w:t>
      </w:r>
      <w:r w:rsidRPr="00970422">
        <w:rPr>
          <w:rStyle w:val="Emphasis"/>
        </w:rPr>
        <w:t>nuclear weapons</w:t>
      </w:r>
      <w:r w:rsidRPr="00970422">
        <w:rPr>
          <w:sz w:val="16"/>
        </w:rPr>
        <w:t xml:space="preserve">. </w:t>
      </w:r>
      <w:r w:rsidRPr="00970422">
        <w:rPr>
          <w:rStyle w:val="StyleUnderline"/>
        </w:rPr>
        <w:t xml:space="preserve">These fires </w:t>
      </w:r>
      <w:r w:rsidRPr="00970422">
        <w:rPr>
          <w:rStyle w:val="StyleUnderline"/>
          <w:highlight w:val="cyan"/>
        </w:rPr>
        <w:t xml:space="preserve">inject smoke into the </w:t>
      </w:r>
      <w:r w:rsidRPr="00970422">
        <w:rPr>
          <w:rStyle w:val="Emphasis"/>
          <w:highlight w:val="cyan"/>
        </w:rPr>
        <w:t>upper troposphere</w:t>
      </w:r>
      <w:r w:rsidRPr="00970422">
        <w:rPr>
          <w:sz w:val="16"/>
        </w:rPr>
        <w:t xml:space="preserve">, </w:t>
      </w:r>
      <w:r w:rsidRPr="00970422">
        <w:rPr>
          <w:rStyle w:val="StyleUnderline"/>
        </w:rPr>
        <w:t>where rapid lofting can</w:t>
      </w:r>
      <w:r w:rsidRPr="00970422">
        <w:rPr>
          <w:sz w:val="16"/>
        </w:rPr>
        <w:t xml:space="preserve"> </w:t>
      </w:r>
      <w:r w:rsidRPr="00970422">
        <w:rPr>
          <w:rStyle w:val="StyleUnderline"/>
        </w:rPr>
        <w:t xml:space="preserve">spread the sunlight-absorbing soot </w:t>
      </w:r>
      <w:r w:rsidRPr="00970422">
        <w:rPr>
          <w:rStyle w:val="Emphasis"/>
        </w:rPr>
        <w:t>particles into the stratosphere</w:t>
      </w:r>
      <w:r w:rsidRPr="00970422">
        <w:rPr>
          <w:sz w:val="16"/>
        </w:rPr>
        <w:t xml:space="preserve"> (Turco et al., 1983). </w:t>
      </w:r>
      <w:r w:rsidRPr="00970422">
        <w:rPr>
          <w:rStyle w:val="StyleUnderline"/>
        </w:rPr>
        <w:t xml:space="preserve">Recent research implies that </w:t>
      </w:r>
      <w:r w:rsidRPr="00970422">
        <w:rPr>
          <w:rStyle w:val="StyleUnderline"/>
          <w:highlight w:val="cyan"/>
        </w:rPr>
        <w:t xml:space="preserve">even a </w:t>
      </w:r>
      <w:r w:rsidRPr="00970422">
        <w:rPr>
          <w:rStyle w:val="Emphasis"/>
          <w:sz w:val="28"/>
          <w:szCs w:val="28"/>
          <w:highlight w:val="cyan"/>
        </w:rPr>
        <w:t>small nuclear conflict</w:t>
      </w:r>
      <w:r w:rsidRPr="00970422">
        <w:rPr>
          <w:rStyle w:val="StyleUnderline"/>
          <w:sz w:val="28"/>
          <w:szCs w:val="28"/>
        </w:rPr>
        <w:t xml:space="preserve"> </w:t>
      </w:r>
      <w:r w:rsidRPr="00970422">
        <w:rPr>
          <w:rStyle w:val="StyleUnderline"/>
        </w:rPr>
        <w:t xml:space="preserve">may </w:t>
      </w:r>
      <w:r w:rsidRPr="00970422">
        <w:rPr>
          <w:rStyle w:val="StyleUnderline"/>
          <w:highlight w:val="cyan"/>
        </w:rPr>
        <w:t xml:space="preserve">have </w:t>
      </w:r>
      <w:r w:rsidRPr="00970422">
        <w:rPr>
          <w:rStyle w:val="Emphasis"/>
          <w:sz w:val="28"/>
          <w:szCs w:val="28"/>
          <w:highlight w:val="cyan"/>
        </w:rPr>
        <w:t>impacts on the global climate system</w:t>
      </w:r>
      <w:r w:rsidRPr="00970422">
        <w:rPr>
          <w:sz w:val="16"/>
        </w:rPr>
        <w:t xml:space="preserve">, </w:t>
      </w:r>
      <w:r w:rsidRPr="00970422">
        <w:rPr>
          <w:rStyle w:val="StyleUnderline"/>
        </w:rPr>
        <w:t>affecting</w:t>
      </w:r>
      <w:r w:rsidRPr="00970422">
        <w:rPr>
          <w:sz w:val="16"/>
        </w:rPr>
        <w:t xml:space="preserve"> </w:t>
      </w:r>
      <w:r w:rsidRPr="00970422">
        <w:rPr>
          <w:rStyle w:val="StyleUnderline"/>
        </w:rPr>
        <w:t>the</w:t>
      </w:r>
      <w:r w:rsidRPr="00970422">
        <w:rPr>
          <w:sz w:val="16"/>
        </w:rPr>
        <w:t xml:space="preserve"> state and </w:t>
      </w:r>
      <w:r w:rsidRPr="00970422">
        <w:rPr>
          <w:rStyle w:val="StyleUnderline"/>
        </w:rPr>
        <w:t>circulation of the atmosphere</w:t>
      </w:r>
      <w:r w:rsidRPr="00970422">
        <w:rPr>
          <w:sz w:val="16"/>
        </w:rPr>
        <w:t xml:space="preserve"> (Robock et al., 2007), </w:t>
      </w:r>
      <w:r w:rsidRPr="00970422">
        <w:rPr>
          <w:rStyle w:val="StyleUnderline"/>
        </w:rPr>
        <w:t>increasing the sea ice extent in both hemispheres</w:t>
      </w:r>
      <w:r w:rsidRPr="00970422">
        <w:rPr>
          <w:sz w:val="16"/>
        </w:rPr>
        <w:t xml:space="preserve"> (Mills et al., 2014), </w:t>
      </w:r>
      <w:r w:rsidRPr="00970422">
        <w:rPr>
          <w:rStyle w:val="StyleUnderline"/>
        </w:rPr>
        <w:t xml:space="preserve">and </w:t>
      </w:r>
      <w:r w:rsidRPr="00970422">
        <w:rPr>
          <w:rStyle w:val="Emphasis"/>
          <w:highlight w:val="cyan"/>
        </w:rPr>
        <w:t>reducing plant productivity</w:t>
      </w:r>
      <w:r w:rsidRPr="00970422">
        <w:rPr>
          <w:rStyle w:val="StyleUnderline"/>
        </w:rPr>
        <w:t xml:space="preserve"> and </w:t>
      </w:r>
      <w:r w:rsidRPr="00970422">
        <w:rPr>
          <w:rStyle w:val="Emphasis"/>
          <w:highlight w:val="cyan"/>
        </w:rPr>
        <w:t>crop yields</w:t>
      </w:r>
      <w:r w:rsidRPr="00970422">
        <w:rPr>
          <w:rStyle w:val="StyleUnderline"/>
        </w:rPr>
        <w:t xml:space="preserve"> in </w:t>
      </w:r>
      <w:r w:rsidRPr="00970422">
        <w:rPr>
          <w:rStyle w:val="Emphasis"/>
        </w:rPr>
        <w:t>regions far from the conflict location</w:t>
      </w:r>
      <w:r w:rsidRPr="00970422">
        <w:rPr>
          <w:sz w:val="16"/>
        </w:rPr>
        <w:t xml:space="preserve"> (Özdogan et al., ˘ 2013; Toon et al., 2019; Xia &amp; Robock, 2013). While </w:t>
      </w:r>
      <w:r w:rsidRPr="00970422">
        <w:rPr>
          <w:rStyle w:val="StyleUnderline"/>
        </w:rPr>
        <w:t>less studied</w:t>
      </w:r>
      <w:r w:rsidRPr="00970422">
        <w:rPr>
          <w:sz w:val="16"/>
        </w:rPr>
        <w:t xml:space="preserve">, </w:t>
      </w:r>
      <w:r w:rsidRPr="00970422">
        <w:rPr>
          <w:rStyle w:val="StyleUnderline"/>
          <w:highlight w:val="cyan"/>
        </w:rPr>
        <w:t>the</w:t>
      </w:r>
      <w:r w:rsidRPr="00970422">
        <w:rPr>
          <w:sz w:val="16"/>
        </w:rPr>
        <w:t xml:space="preserve"> potential </w:t>
      </w:r>
      <w:r w:rsidRPr="00970422">
        <w:rPr>
          <w:rStyle w:val="StyleUnderline"/>
          <w:highlight w:val="cyan"/>
        </w:rPr>
        <w:t>impacts</w:t>
      </w:r>
      <w:r w:rsidRPr="00970422">
        <w:rPr>
          <w:rStyle w:val="StyleUnderline"/>
        </w:rPr>
        <w:t xml:space="preserve"> of </w:t>
      </w:r>
      <w:r w:rsidRPr="00970422">
        <w:rPr>
          <w:rStyle w:val="Emphasis"/>
          <w:highlight w:val="cyan"/>
        </w:rPr>
        <w:t>nuclear conflict</w:t>
      </w:r>
      <w:r w:rsidRPr="00970422">
        <w:rPr>
          <w:rStyle w:val="StyleUnderline"/>
          <w:highlight w:val="cyan"/>
        </w:rPr>
        <w:t xml:space="preserve"> on the </w:t>
      </w:r>
      <w:r w:rsidRPr="00970422">
        <w:rPr>
          <w:rStyle w:val="Emphasis"/>
          <w:highlight w:val="cyan"/>
        </w:rPr>
        <w:t>ocean</w:t>
      </w:r>
      <w:r w:rsidRPr="00970422">
        <w:rPr>
          <w:sz w:val="16"/>
        </w:rPr>
        <w:t xml:space="preserve"> are many. Numerous </w:t>
      </w:r>
      <w:r w:rsidRPr="00970422">
        <w:rPr>
          <w:rStyle w:val="StyleUnderline"/>
        </w:rPr>
        <w:t>physical</w:t>
      </w:r>
      <w:r w:rsidRPr="00970422">
        <w:rPr>
          <w:sz w:val="16"/>
        </w:rPr>
        <w:t xml:space="preserve">, </w:t>
      </w:r>
      <w:r w:rsidRPr="00970422">
        <w:rPr>
          <w:rStyle w:val="StyleUnderline"/>
        </w:rPr>
        <w:t>chemical</w:t>
      </w:r>
      <w:r w:rsidRPr="00970422">
        <w:rPr>
          <w:sz w:val="16"/>
        </w:rPr>
        <w:t xml:space="preserve">, </w:t>
      </w:r>
      <w:r w:rsidRPr="00970422">
        <w:rPr>
          <w:rStyle w:val="StyleUnderline"/>
        </w:rPr>
        <w:t xml:space="preserve">and </w:t>
      </w:r>
      <w:r w:rsidRPr="00970422">
        <w:rPr>
          <w:rStyle w:val="StyleUnderline"/>
          <w:highlight w:val="cyan"/>
        </w:rPr>
        <w:t>biological processes</w:t>
      </w:r>
      <w:r w:rsidRPr="00970422">
        <w:rPr>
          <w:sz w:val="16"/>
        </w:rPr>
        <w:t xml:space="preserve"> </w:t>
      </w:r>
      <w:r w:rsidRPr="00970422">
        <w:rPr>
          <w:rStyle w:val="StyleUnderline"/>
        </w:rPr>
        <w:t xml:space="preserve">in the ocean </w:t>
      </w:r>
      <w:r w:rsidRPr="00970422">
        <w:rPr>
          <w:rStyle w:val="StyleUnderline"/>
          <w:highlight w:val="cyan"/>
        </w:rPr>
        <w:t xml:space="preserve">are </w:t>
      </w:r>
      <w:r w:rsidRPr="00970422">
        <w:rPr>
          <w:rStyle w:val="Emphasis"/>
          <w:highlight w:val="cyan"/>
        </w:rPr>
        <w:t>temperature dependent</w:t>
      </w:r>
      <w:r w:rsidRPr="00970422">
        <w:rPr>
          <w:sz w:val="16"/>
        </w:rPr>
        <w:t xml:space="preserve">, </w:t>
      </w:r>
      <w:r w:rsidRPr="00970422">
        <w:rPr>
          <w:rStyle w:val="StyleUnderline"/>
        </w:rPr>
        <w:t xml:space="preserve">and sunlight is </w:t>
      </w:r>
      <w:r w:rsidRPr="00970422">
        <w:rPr>
          <w:rStyle w:val="StyleUnderline"/>
          <w:highlight w:val="cyan"/>
        </w:rPr>
        <w:t>a critical ingredient for</w:t>
      </w:r>
      <w:r w:rsidRPr="00970422">
        <w:rPr>
          <w:sz w:val="16"/>
        </w:rPr>
        <w:t xml:space="preserve"> photosynthesizing phyto</w:t>
      </w:r>
      <w:r w:rsidRPr="00970422">
        <w:rPr>
          <w:rStyle w:val="StyleUnderline"/>
        </w:rPr>
        <w:t>plankton</w:t>
      </w:r>
      <w:r w:rsidRPr="00970422">
        <w:rPr>
          <w:sz w:val="16"/>
        </w:rPr>
        <w:t xml:space="preserve"> </w:t>
      </w:r>
      <w:r w:rsidRPr="00970422">
        <w:rPr>
          <w:rStyle w:val="StyleUnderline"/>
        </w:rPr>
        <w:t xml:space="preserve">at </w:t>
      </w:r>
      <w:r w:rsidRPr="00970422">
        <w:rPr>
          <w:rStyle w:val="StyleUnderline"/>
          <w:highlight w:val="cyan"/>
        </w:rPr>
        <w:t>the</w:t>
      </w:r>
      <w:r w:rsidRPr="00970422">
        <w:rPr>
          <w:rStyle w:val="StyleUnderline"/>
        </w:rPr>
        <w:t xml:space="preserve"> </w:t>
      </w:r>
      <w:r w:rsidRPr="00970422">
        <w:rPr>
          <w:rStyle w:val="Emphasis"/>
        </w:rPr>
        <w:t xml:space="preserve">base of the </w:t>
      </w:r>
      <w:r w:rsidRPr="00970422">
        <w:rPr>
          <w:rStyle w:val="Emphasis"/>
          <w:highlight w:val="cyan"/>
        </w:rPr>
        <w:t>marine food web</w:t>
      </w:r>
      <w:r w:rsidRPr="00970422">
        <w:rPr>
          <w:sz w:val="16"/>
        </w:rPr>
        <w:t xml:space="preserve">. Using a climate model with an interactive ocean, </w:t>
      </w:r>
      <w:r w:rsidRPr="00970422">
        <w:rPr>
          <w:rStyle w:val="StyleUnderline"/>
        </w:rPr>
        <w:t>Mills</w:t>
      </w:r>
      <w:r w:rsidRPr="00970422">
        <w:rPr>
          <w:sz w:val="16"/>
        </w:rPr>
        <w:t xml:space="preserve"> et al. (2014) </w:t>
      </w:r>
      <w:r w:rsidRPr="00970422">
        <w:rPr>
          <w:rStyle w:val="StyleUnderline"/>
        </w:rPr>
        <w:t>evaluated the ocean physical response</w:t>
      </w:r>
      <w:r w:rsidRPr="00970422">
        <w:rPr>
          <w:sz w:val="16"/>
        </w:rPr>
        <w:t xml:space="preserve"> to </w:t>
      </w:r>
      <w:r w:rsidRPr="00970422">
        <w:rPr>
          <w:rStyle w:val="StyleUnderline"/>
        </w:rPr>
        <w:t>a potential India/Pakistan nuclear war</w:t>
      </w:r>
      <w:r w:rsidRPr="00970422">
        <w:rPr>
          <w:sz w:val="16"/>
        </w:rPr>
        <w:t xml:space="preserve"> that lofts 5 Tg of black carbon particles into the stratosphere; they find a 0.8◦ C decrease in globally averaged sea surface temperature, with smaller temperature reductions at depth. Recently Toon et al. (2019) used an Earth system model that includes a </w:t>
      </w:r>
      <w:r w:rsidRPr="00970422">
        <w:rPr>
          <w:rStyle w:val="StyleUnderline"/>
        </w:rPr>
        <w:t>representation for phytoplankton to evaluate the ocean biological response to nuclear conflict</w:t>
      </w:r>
      <w:r w:rsidRPr="00970422">
        <w:rPr>
          <w:sz w:val="16"/>
        </w:rPr>
        <w:t xml:space="preserve">; they report a 5–15% decrease in phytoplankton productivity under a range of conflict scenarios. Such findings prompt further investigation into how </w:t>
      </w:r>
      <w:r w:rsidRPr="00970422">
        <w:rPr>
          <w:rStyle w:val="Emphasis"/>
        </w:rPr>
        <w:t>nuclear conflict</w:t>
      </w:r>
      <w:r w:rsidRPr="00970422">
        <w:rPr>
          <w:rStyle w:val="StyleUnderline"/>
        </w:rPr>
        <w:t xml:space="preserve"> and the r</w:t>
      </w:r>
      <w:r w:rsidRPr="00970422">
        <w:rPr>
          <w:rStyle w:val="Emphasis"/>
        </w:rPr>
        <w:t>esulting global cooling</w:t>
      </w:r>
      <w:r w:rsidRPr="00970422">
        <w:rPr>
          <w:rStyle w:val="StyleUnderline"/>
        </w:rPr>
        <w:t xml:space="preserve"> may alter the </w:t>
      </w:r>
      <w:r w:rsidRPr="00970422">
        <w:rPr>
          <w:rStyle w:val="Emphasis"/>
        </w:rPr>
        <w:t>chemical state of the ocean</w:t>
      </w:r>
      <w:r w:rsidRPr="00970422">
        <w:rPr>
          <w:sz w:val="16"/>
        </w:rPr>
        <w:t xml:space="preserve">. Perturbations in the ocean's carbonate chemistry are of particular interest, owing to their importance for ocean acidification. Ocean acidification is an ongoing, large-scale environmental problem driven by fossil fuel emissions of carbon dioxide (CO2). Cumulatively since the preindustrial era, the ocean has absorbed 41% of the carbon emitted by human industrial activities (McKinley et al., 2017). While this ocean absorption of carbon has partially mitigated anthropogenic global warming, it has fundamentally altered the carbonate chemistry of the ocean, increasing the concentration of hydrogen ions ([H+]) while decreasing the concentration of carbonate ions ([CO2− 3 ]). Observations </w:t>
      </w:r>
      <w:r w:rsidRPr="00970422">
        <w:rPr>
          <w:sz w:val="16"/>
        </w:rPr>
        <w:lastRenderedPageBreak/>
        <w:t xml:space="preserve">collected at time series sites across the global ocean find statistically significant reductions in the potential hydrogen (pH = −log([H+])) and the saturation state of the calcium carbonate mineral aragonite (Ωarag, which is proportional to [CO2− 3 ]) over the past few decades (Bates et al., 2014). These changes are a direct consequence of the ocean absorption of anthropogenic carbon; carbonate chemistry dictates that the excess carbon will react with water and CO2− 3 to decrease ocean pH and Ω (Feely et al., 2004). Both of these changes may have negative consequences for marine organisms, in particular for those that precipitate calcium carbonate shells (e.g., coccolithophores, pteropods, foraminifera, corals, molluscs, and echinoderms), as the precipitation is hindered by low pH, and because decreases in Ω favor shell dissolution (Doney et al., 2009). To date, there have been no studies of the effects of nuclear conflict on ocean acidification, though past modeling studies on the ocean's response to volcanic forcing and to proposed geoengineering schemes have intimated that </w:t>
      </w:r>
      <w:r w:rsidRPr="00970422">
        <w:rPr>
          <w:rStyle w:val="StyleUnderline"/>
          <w:highlight w:val="cyan"/>
        </w:rPr>
        <w:t>ocean</w:t>
      </w:r>
      <w:r w:rsidRPr="00970422">
        <w:rPr>
          <w:rStyle w:val="StyleUnderline"/>
        </w:rPr>
        <w:t xml:space="preserve"> carbonate </w:t>
      </w:r>
      <w:r w:rsidRPr="00970422">
        <w:rPr>
          <w:rStyle w:val="StyleUnderline"/>
          <w:highlight w:val="cyan"/>
        </w:rPr>
        <w:t>chemistry is highly sensitive to</w:t>
      </w:r>
      <w:r w:rsidRPr="00970422">
        <w:rPr>
          <w:sz w:val="16"/>
        </w:rPr>
        <w:t xml:space="preserve"> these types </w:t>
      </w:r>
      <w:r w:rsidRPr="00970422">
        <w:rPr>
          <w:rStyle w:val="StyleUnderline"/>
        </w:rPr>
        <w:t xml:space="preserve">of </w:t>
      </w:r>
      <w:r w:rsidRPr="00970422">
        <w:rPr>
          <w:rStyle w:val="Emphasis"/>
          <w:highlight w:val="cyan"/>
        </w:rPr>
        <w:t>external forcings</w:t>
      </w:r>
      <w:r w:rsidRPr="00970422">
        <w:rPr>
          <w:rStyle w:val="Emphasis"/>
        </w:rPr>
        <w:t>.</w:t>
      </w:r>
      <w:r w:rsidRPr="00970422">
        <w:rPr>
          <w:sz w:val="16"/>
        </w:rPr>
        <w:t xml:space="preserve"> Using a fully coupled carbon-climate model, Frölicher et al. (2011) find that volcanic-induced cooling following the 1991 Mt. Pinatubo eruption led to immediate increases in the flux of carbon from atmosphere to ocean and consequently, increases in the total dissolved inorganic carbon (DIC) concentration in the surface ocean. Eddebbar et al. (2019) demonstrate that air-to-sea CO2 fluxes are significantly enhanced following the eruptions of Agung, El Chichón, and Pinatubo in a large ensemble of simulations with an Earth system model. Matthews et al. (2009) conduct solar radiation management climate engineering simulations with an intermediate complexity model of the coupled climate-carbon system; they find changes in ocean pH and Ωarag as a result of the anomalous cooling. Similarly, Lauvset et al. (2017) indicate that radiation management geoengineering leads to changes in North Atlantic pH in a fully coupled Earth system model, but they do not explore changes in Ωarag. </w:t>
      </w:r>
      <w:r w:rsidRPr="00970422">
        <w:rPr>
          <w:rStyle w:val="StyleUnderline"/>
        </w:rPr>
        <w:t>While</w:t>
      </w:r>
      <w:r w:rsidRPr="00970422">
        <w:rPr>
          <w:sz w:val="16"/>
        </w:rPr>
        <w:t xml:space="preserve"> these </w:t>
      </w:r>
      <w:r w:rsidRPr="00970422">
        <w:rPr>
          <w:rStyle w:val="StyleUnderline"/>
        </w:rPr>
        <w:t>studies</w:t>
      </w:r>
      <w:r w:rsidRPr="00970422">
        <w:rPr>
          <w:sz w:val="16"/>
        </w:rPr>
        <w:t xml:space="preserve"> </w:t>
      </w:r>
      <w:r w:rsidRPr="00970422">
        <w:rPr>
          <w:rStyle w:val="StyleUnderline"/>
        </w:rPr>
        <w:t>are suggestive of the carbonate chemistry response to nuclear conflict</w:t>
      </w:r>
      <w:r w:rsidRPr="00970422">
        <w:t>, the</w:t>
      </w:r>
      <w:r w:rsidRPr="00970422">
        <w:rPr>
          <w:rStyle w:val="StyleUnderline"/>
        </w:rPr>
        <w:t xml:space="preserve"> external forcing perturbations are of a different magnitude and duration than those imposed by nuclear conflict</w:t>
      </w:r>
      <w:r w:rsidRPr="00970422">
        <w:rPr>
          <w:sz w:val="16"/>
        </w:rPr>
        <w:t xml:space="preserve">. Further, it is difficult to mechanistically understand the ocean carbonate chemistry response to such external forcing perturbations in fully coupled models, where the terrestrial response to forcing additionally influences the atmospheric CO2 concentration. Here, </w:t>
      </w:r>
      <w:r w:rsidRPr="00970422">
        <w:rPr>
          <w:rStyle w:val="StyleUnderline"/>
        </w:rPr>
        <w:t xml:space="preserve">we use a </w:t>
      </w:r>
      <w:r w:rsidRPr="00970422">
        <w:rPr>
          <w:rStyle w:val="StyleUnderline"/>
          <w:highlight w:val="cyan"/>
        </w:rPr>
        <w:t>state-of-the art</w:t>
      </w:r>
      <w:r w:rsidRPr="00970422">
        <w:rPr>
          <w:rStyle w:val="StyleUnderline"/>
        </w:rPr>
        <w:t xml:space="preserve"> Earth system </w:t>
      </w:r>
      <w:r w:rsidRPr="00970422">
        <w:rPr>
          <w:rStyle w:val="StyleUnderline"/>
          <w:highlight w:val="cyan"/>
        </w:rPr>
        <w:t>model</w:t>
      </w:r>
      <w:r w:rsidRPr="00970422">
        <w:rPr>
          <w:rStyle w:val="StyleUnderline"/>
        </w:rPr>
        <w:t xml:space="preserve"> to </w:t>
      </w:r>
      <w:r w:rsidRPr="00970422">
        <w:rPr>
          <w:rStyle w:val="StyleUnderline"/>
          <w:highlight w:val="cyan"/>
        </w:rPr>
        <w:t>simulate</w:t>
      </w:r>
      <w:r w:rsidRPr="00970422">
        <w:rPr>
          <w:rStyle w:val="StyleUnderline"/>
        </w:rPr>
        <w:t xml:space="preserve"> the </w:t>
      </w:r>
      <w:r w:rsidRPr="00970422">
        <w:rPr>
          <w:rStyle w:val="StyleUnderline"/>
          <w:highlight w:val="cyan"/>
        </w:rPr>
        <w:t>ocean</w:t>
      </w:r>
      <w:r w:rsidRPr="00970422">
        <w:rPr>
          <w:rStyle w:val="StyleUnderline"/>
        </w:rPr>
        <w:t xml:space="preserve"> carbonate </w:t>
      </w:r>
      <w:r w:rsidRPr="00970422">
        <w:rPr>
          <w:rStyle w:val="StyleUnderline"/>
          <w:highlight w:val="cyan"/>
        </w:rPr>
        <w:t xml:space="preserve">chemistry response to a range of </w:t>
      </w:r>
      <w:r w:rsidRPr="00970422">
        <w:rPr>
          <w:rStyle w:val="Emphasis"/>
          <w:highlight w:val="cyan"/>
        </w:rPr>
        <w:t>nuclear conflict scenarios</w:t>
      </w:r>
      <w:r w:rsidRPr="00970422">
        <w:rPr>
          <w:sz w:val="16"/>
        </w:rPr>
        <w:t xml:space="preserve">. </w:t>
      </w:r>
      <w:r w:rsidRPr="00970422">
        <w:rPr>
          <w:rStyle w:val="StyleUnderline"/>
        </w:rPr>
        <w:t>We decouple the ocean carbon cycle from that of the terrestrial carbon cycle</w:t>
      </w:r>
      <w:r w:rsidRPr="00970422">
        <w:rPr>
          <w:sz w:val="16"/>
        </w:rPr>
        <w:t xml:space="preserve"> via a direct prescription of the atmospheric CO2 boundary condition used for air-sea CO2 flux, that is, changes in the terrestrial biosphere have no influence on the atmospheric CO2 that the ocean sees. As we will demonstrate, </w:t>
      </w:r>
      <w:r w:rsidRPr="00970422">
        <w:rPr>
          <w:rStyle w:val="StyleUnderline"/>
        </w:rPr>
        <w:t xml:space="preserve">we find large </w:t>
      </w:r>
      <w:r w:rsidRPr="00970422">
        <w:rPr>
          <w:rStyle w:val="Emphasis"/>
          <w:highlight w:val="cyan"/>
        </w:rPr>
        <w:t>perturbations</w:t>
      </w:r>
      <w:r w:rsidRPr="00970422">
        <w:rPr>
          <w:rStyle w:val="StyleUnderline"/>
          <w:highlight w:val="cyan"/>
        </w:rPr>
        <w:t xml:space="preserve"> in </w:t>
      </w:r>
      <w:r w:rsidRPr="00970422">
        <w:rPr>
          <w:rStyle w:val="Emphasis"/>
          <w:highlight w:val="cyan"/>
        </w:rPr>
        <w:t>ocean pH</w:t>
      </w:r>
      <w:r w:rsidRPr="00970422">
        <w:rPr>
          <w:rStyle w:val="StyleUnderline"/>
        </w:rPr>
        <w:t xml:space="preserve"> and Ωarag </w:t>
      </w:r>
      <w:r w:rsidRPr="00970422">
        <w:rPr>
          <w:rStyle w:val="StyleUnderline"/>
          <w:highlight w:val="cyan"/>
        </w:rPr>
        <w:t xml:space="preserve">as a </w:t>
      </w:r>
      <w:r w:rsidRPr="00970422">
        <w:rPr>
          <w:rStyle w:val="Emphasis"/>
          <w:sz w:val="28"/>
          <w:szCs w:val="28"/>
          <w:highlight w:val="cyan"/>
        </w:rPr>
        <w:t>result of nuclear conflict</w:t>
      </w:r>
      <w:r w:rsidRPr="00970422">
        <w:rPr>
          <w:sz w:val="16"/>
        </w:rPr>
        <w:t xml:space="preserve">. </w:t>
      </w:r>
      <w:r w:rsidRPr="00970422">
        <w:rPr>
          <w:rStyle w:val="StyleUnderline"/>
        </w:rPr>
        <w:t>These</w:t>
      </w:r>
      <w:r w:rsidRPr="00970422">
        <w:rPr>
          <w:sz w:val="16"/>
        </w:rPr>
        <w:t xml:space="preserve"> </w:t>
      </w:r>
      <w:r w:rsidRPr="00970422">
        <w:rPr>
          <w:rStyle w:val="StyleUnderline"/>
        </w:rPr>
        <w:t>perturbations</w:t>
      </w:r>
      <w:r w:rsidRPr="00970422">
        <w:rPr>
          <w:sz w:val="16"/>
        </w:rPr>
        <w:t xml:space="preserve"> </w:t>
      </w:r>
      <w:r w:rsidRPr="00970422">
        <w:rPr>
          <w:rStyle w:val="StyleUnderline"/>
        </w:rPr>
        <w:t xml:space="preserve">have </w:t>
      </w:r>
      <w:r w:rsidRPr="00970422">
        <w:rPr>
          <w:rStyle w:val="StyleUnderline"/>
          <w:highlight w:val="cyan"/>
        </w:rPr>
        <w:t xml:space="preserve">relatively </w:t>
      </w:r>
      <w:r w:rsidRPr="00970422">
        <w:rPr>
          <w:rStyle w:val="Emphasis"/>
          <w:highlight w:val="cyan"/>
        </w:rPr>
        <w:t>long duration</w:t>
      </w:r>
      <w:r w:rsidRPr="00970422">
        <w:rPr>
          <w:sz w:val="16"/>
        </w:rPr>
        <w:t xml:space="preserve"> (order of 10 years) </w:t>
      </w:r>
      <w:r w:rsidRPr="00970422">
        <w:rPr>
          <w:rStyle w:val="StyleUnderline"/>
        </w:rPr>
        <w:t xml:space="preserve">and are </w:t>
      </w:r>
      <w:r w:rsidRPr="00970422">
        <w:rPr>
          <w:rStyle w:val="StyleUnderline"/>
          <w:highlight w:val="cyan"/>
        </w:rPr>
        <w:t>driven</w:t>
      </w:r>
      <w:r w:rsidRPr="00970422">
        <w:rPr>
          <w:rStyle w:val="StyleUnderline"/>
        </w:rPr>
        <w:t xml:space="preserve"> by </w:t>
      </w:r>
      <w:r w:rsidRPr="00970422">
        <w:rPr>
          <w:rStyle w:val="StyleUnderline"/>
          <w:highlight w:val="cyan"/>
        </w:rPr>
        <w:t>decreases in temperature</w:t>
      </w:r>
      <w:r w:rsidRPr="00970422">
        <w:rPr>
          <w:rStyle w:val="StyleUnderline"/>
        </w:rPr>
        <w:t xml:space="preserve"> and </w:t>
      </w:r>
      <w:r w:rsidRPr="00970422">
        <w:rPr>
          <w:rStyle w:val="Emphasis"/>
        </w:rPr>
        <w:t>subsequent increases</w:t>
      </w:r>
      <w:r w:rsidRPr="00970422">
        <w:rPr>
          <w:rStyle w:val="StyleUnderline"/>
        </w:rPr>
        <w:t xml:space="preserve"> in the </w:t>
      </w:r>
      <w:r w:rsidRPr="00970422">
        <w:rPr>
          <w:rStyle w:val="Emphasis"/>
        </w:rPr>
        <w:t>ocean carbon inventory</w:t>
      </w:r>
      <w:r w:rsidRPr="00970422">
        <w:rPr>
          <w:rStyle w:val="StyleUnderline"/>
        </w:rPr>
        <w:t xml:space="preserve">. </w:t>
      </w:r>
      <w:r w:rsidRPr="00970422">
        <w:rPr>
          <w:sz w:val="6"/>
          <w:szCs w:val="12"/>
        </w:rPr>
        <w:t xml:space="preserve">2. Methods We analyse output generated by the Community Earth System Model (CESM) version 1.3, a state-of-the-art coupled climate model consisting of atmosphere, ocean, land, and sea ice components (Hurrell et al., 2013). The atmosphere component of CESM in our simulations is the Whole Atmosphere Community Climate Model (WACCM; Marsh et al., 2013) with nominal 2◦ resolution, 66 vertical levels, and a model top at </w:t>
      </w:r>
      <w:r w:rsidRPr="00970422">
        <w:rPr>
          <w:rFonts w:ascii="Cambria Math" w:hAnsi="Cambria Math" w:cs="Cambria Math"/>
          <w:sz w:val="6"/>
          <w:szCs w:val="12"/>
        </w:rPr>
        <w:t>∼</w:t>
      </w:r>
      <w:r w:rsidRPr="00970422">
        <w:rPr>
          <w:sz w:val="6"/>
          <w:szCs w:val="12"/>
        </w:rPr>
        <w:t xml:space="preserve">145 km; it uses the Rapid Radiative Transfer Model for GCMs (RRTMG; Iacono et al., 2000) for the radiative transfer. The Community Aerosol and Radiation Model for Atmospheres (Bardeen et al., 2008) is coupled with WACCM to simulate the injection, lofting, advection, and removal of soot aerosols in the troposphere and stratosphere, and their subsequent impact on climate (Coupe et al., 2019; Toon et al., 2019). The ocean component of CESM is the Parallel Ocean Program version 2 (Danabasoglu et al., 2012) with nominal 1◦ resolution and 60 vertical levels. The biogeochemical ocean component of CESM is the Biogeochemical Elemental Cycling model that represents the lower trophic levels of the marine ecosystem, full carbonate system thermodynamics, air-sea CO2 fluxes, and a dynamic iron cycle (Doney et al., 2006; Moore et al., 2004, 2013; Moore &amp; Braucher, 2008; Long et al., 2013; Lindsay et al., 2014). LOVENDUSKI ET AL. 2 of 9 Geophysical Research Letters 10.1029/2019GL086246 The ocean in the coupled CESM simulation is initialized from rest with World Ocean Circulation (WOCE) temperature and salinity (Gouretski &amp; Koltermann, 2004). Biogeochemical tracers are initialized to observationally based climatologies where possible (Lauvset et al., 2016); where these were not available (such as dissolved iron and phytoplankton biomass), the model is initialized with fields interpolated from an existing CESM simulation. The new, fully coupled simulation was spun up for 4 years to an approximate steady state with a constant atmospheric CO2 mixing ratio of 370 ppm, representative of the mixing ratio in the year 2000. Due to the relatively short spin-up period, the globally integrated air-sea CO2 flux is not in steady state (drifting at a rate of 0.14 Pg C year−2) when the perturbation forcing is applied. We therefore present our results as anomalies from the drifting control integrations. Three control simulations of 20-year duration are generated using round-off level differences in atmospheric initial conditions. As each of these control simulations has different phasing of internal variability (e.g., El Niño-Southern Oscillation), we use the standard deviation across this ensemble to identify statistically significant perturbations due to nuclear conflict. We report on the anomalies generated from four simulations of nuclear conflict with varying amounts of soot injection: three India/Pakistan conflict scenarios that inject 5, 27, and 47 Tg of soot, respectively, and one US/Russia conflict scenario that injects 150 Tg of soot. The initial soot injection amounts are generated from plausible scenarios for nuclear conflict following advice from a number of military and policy experts; the reader is referred to Toon et al. (2019) for further details on scenario development. In each case, we prescribe that the conflict begins on 15 May of the 5th year of the first control simulation, and we integrate the model for a 15-year period following the injection. We assume that the smoke generated by mass fires from nuclear conflict is injected into the upper troposphere above the target sites (in the U. S./Russia case, smoke is spread evenly over the two nations), as in Toon et al. (2019). WACCM lofts much of this smoke higher into the stratosphere via solar heating of black carbon aerosols in the smoke, where the black carbon aerosols persist for about a decade. The resulting annual mean, post-conflict (May to the following April) anomalies in aerosol optical depth are shown in Figure 1a. These optical depth changes result in a 10–40% reduction in incoming solar energy (Toon et al., 2019). While we discuss the anomalies generated from all four of these conflict simulations, we describe two in greater detail throughout this manuscript: the U. S./Russia case, as it is the largest climate perturbation overall, and the India/Pakistan 47-Tg case, as it is the largest climate perturbation generated by a regional nuclear conflict. Ocean biogeochemistry in the version of CESM used for our simulations has been extensively validated in the literature (Brady et al., 2019; Freeman et al., 2018; Harrison et al., 2018; Krumhardt et al., 2017; Lindsay et al., 2014; Lovenduski et al., 2015, 2016; Long et al., 2013, 2016; Moore et al., 2013; McKinley et al., 2016; Negrete-García et al., 2019). Of particular note for our study, the simulated surface ocean carbonate ion concentration from a long, preindustrial control simulation of CESM compares favorably with reconstructed observations, albeit with lower interannual variance than has been measured at subtropical time series sites (Lovenduski et al., 2015). In Figure S1 in the supporting information, we illustrate the comparison between observationally based estimates of surface ocean pH and Ωarag (from GLODAPv2; Lauvset et al., 2016) and the CESM control ensemble mean. In this comparison, we note that the observational estimates have been extensively interpolated and are intended to represent year 2002 carbonate chemistry parameters, whereas CESM has been integrated under an atmospheric CO2 mixing ratio that corresponds to year 2000 forcing. We find high correspondence between the spatial patterns of modeled and observed pH and Ωarag, giving us confidence that CESM is capable of representing the mean state of these two variables. 3. Results Globally averaged surface ocean pH increases in response to each of the nuclear conflicts, where the magnitude of the pH anomaly scales with the amount of soot injected (Figure 1b). In each case, the pH anomaly exceeds the interannual standard deviation of pH in the control ensemble mean (gray shading in Figure 1b). We observe the largest increases in surface ocean pH in response to the U. S./Russia 150-Tg case; here the globally averaged surface ocean pH anomaly exceeds 0.05, corresponding to a </w:t>
      </w:r>
      <w:r w:rsidRPr="00970422">
        <w:rPr>
          <w:rFonts w:ascii="Cambria Math" w:hAnsi="Cambria Math" w:cs="Cambria Math"/>
          <w:sz w:val="6"/>
          <w:szCs w:val="12"/>
        </w:rPr>
        <w:t>∼</w:t>
      </w:r>
      <w:r w:rsidRPr="00970422">
        <w:rPr>
          <w:sz w:val="6"/>
          <w:szCs w:val="12"/>
        </w:rPr>
        <w:t xml:space="preserve">10% decrease in the global mean hydrogen ion concentration. Under each scenario, the pH anomaly peaks 2–4 years after the conflict and persists for </w:t>
      </w:r>
      <w:r w:rsidRPr="00970422">
        <w:rPr>
          <w:rFonts w:ascii="Cambria Math" w:hAnsi="Cambria Math" w:cs="Cambria Math"/>
          <w:sz w:val="6"/>
          <w:szCs w:val="12"/>
        </w:rPr>
        <w:t>∼</w:t>
      </w:r>
      <w:r w:rsidRPr="00970422">
        <w:rPr>
          <w:sz w:val="6"/>
          <w:szCs w:val="12"/>
        </w:rPr>
        <w:t xml:space="preserve">10 years. With the exception of the high-latitude oceans, the pH increase following the nuclear conflict is pervasive across the surface ocean (Figures 2a– 2c). In the 47-Tg India/Pakistan scenario, we observe local pH anomalies exceeding 0.06 units on average in years 2–5 post conflict (Figure 2c); the anomalies are largest in the North Atlantic, North Pacific, and Equatorial Pacific. These large, abrupt changes in surface ocean pH may have important consequences for calcifying organisms, as shell precipitation can be affected by the ambient hydrogen ion concentration in seawater (Kroeker et al., 2013). Since the beginning of the industrial revolution, global ocean pH has dropped by an estimated 0.1 units (Ciais &amp; Sabine, 2013). The anomalies in pH generated by our simulations exceed 50% of this historical change and occur over a much shorter time period. Whether and how organisms respond to the initial and rapid alleviation of low pH, followed by an immediate return to the current pH state in the global ocean, is as yet unknown (see, e.g., Haigh et al., 2015). In contrast to our results for pH, we observe decreases in surface ocean Ωarag following nuclear conflict (Figure 1c), which should tend to inhibit the maintenance of shells and skeletons in calcified organisms. While minimal changes in Ωarag are simulated for the 5-Tg India/Pakistan case, the other three cases produce large decreases in saturation state, on the order of 0.1 to 0.3 units (Figure 1c). In each of these three cases, the anomalies exceed the interannual standard deviation of Ωarag in the control ensemble mean (gray shading in Figure 1c). The peak response in these three cases occurs 3–5 years post conflict, a year or so later than the pH response. While for pH the globally averaged anomaly is negligibly small, 10-years post conflict; anomalies in globally averaged Ωarag persist beyond our 15-year simulation time frame for all conflict scenarios. The decreases in aragonite saturation state span the tropics and subtropics, with the exception of the central and eastern Equatorial Pacific region (Figures 2d– 2f). Local decreases in saturation state exceed 0.5 units in the western North Atlantic and western North Pacific under the 47-Tg India/Pakistan scenario (Figure 2f). Importantly, the simulated decreases in saturation state are highly pronounced in regions that host diverse coral reef ecosystems (for instance, the western and southwestern Pacific and the Caribbean), and like pH, the changes in saturation state occur fairly rapidly. Projections from climate models suggest that coral reef ecosystems across the world will experience aragonite saturation state declines from their preindustrial value of 3.5 to 3.0 by the end of the century (Ricke et al., 2013); alarmingly, our simulations project similar Ωarag declines over a 3- to 5-year period, which then persist for years after the initial forcing dissipates. The opposite-signed anomalies in pH and Ωarag induced by nuclear conflict seem puzzling at first, as for "typical" anthropogenic ocean acidification scenarios, both of these variables simultaneously decrease. Why would nuclear conflict cause opposing responses in pH and saturation state? To understand these opposing responses, we need to consider the carbonate chemistry system in seawater and its sensitivity to changing temperature. Gaseous CO2 reacts with seawater to form carbonic acid (H2CO3), which then dissociates to form H+ and bicarbonate (HCO− 3 ). The hydrogen ion then reacts with CO2− 3 to form additional HCO− 3 , CO2 + H2O− </w:t>
      </w:r>
      <w:r w:rsidRPr="00970422">
        <w:rPr>
          <w:rFonts w:ascii="Cambria Math" w:hAnsi="Cambria Math" w:cs="Cambria Math"/>
          <w:sz w:val="6"/>
          <w:szCs w:val="12"/>
        </w:rPr>
        <w:t>↽</w:t>
      </w:r>
      <w:r w:rsidRPr="00970422">
        <w:rPr>
          <w:sz w:val="6"/>
          <w:szCs w:val="12"/>
        </w:rPr>
        <w:t>−−−−−−</w:t>
      </w:r>
      <w:r w:rsidRPr="00970422">
        <w:rPr>
          <w:rFonts w:ascii="Cambria Math" w:hAnsi="Cambria Math" w:cs="Cambria Math"/>
          <w:sz w:val="6"/>
          <w:szCs w:val="12"/>
        </w:rPr>
        <w:t>⇀</w:t>
      </w:r>
      <w:r w:rsidRPr="00970422">
        <w:rPr>
          <w:sz w:val="6"/>
          <w:szCs w:val="12"/>
        </w:rPr>
        <w:t xml:space="preserve">−H2CO3. (1) H2CO3− </w:t>
      </w:r>
      <w:r w:rsidRPr="00970422">
        <w:rPr>
          <w:rFonts w:ascii="Cambria Math" w:hAnsi="Cambria Math" w:cs="Cambria Math"/>
          <w:sz w:val="6"/>
          <w:szCs w:val="12"/>
        </w:rPr>
        <w:t>↽</w:t>
      </w:r>
      <w:r w:rsidRPr="00970422">
        <w:rPr>
          <w:sz w:val="6"/>
          <w:szCs w:val="12"/>
        </w:rPr>
        <w:t>−−−−−−</w:t>
      </w:r>
      <w:r w:rsidRPr="00970422">
        <w:rPr>
          <w:rFonts w:ascii="Cambria Math" w:hAnsi="Cambria Math" w:cs="Cambria Math"/>
          <w:sz w:val="6"/>
          <w:szCs w:val="12"/>
        </w:rPr>
        <w:t>⇀</w:t>
      </w:r>
      <w:r w:rsidRPr="00970422">
        <w:rPr>
          <w:sz w:val="6"/>
          <w:szCs w:val="12"/>
        </w:rPr>
        <w:t xml:space="preserve">−H+ + HCO− 3 . (2) H+ + CO2− 3 − </w:t>
      </w:r>
      <w:r w:rsidRPr="00970422">
        <w:rPr>
          <w:rFonts w:ascii="Cambria Math" w:hAnsi="Cambria Math" w:cs="Cambria Math"/>
          <w:sz w:val="6"/>
          <w:szCs w:val="12"/>
        </w:rPr>
        <w:t>↽</w:t>
      </w:r>
      <w:r w:rsidRPr="00970422">
        <w:rPr>
          <w:sz w:val="6"/>
          <w:szCs w:val="12"/>
        </w:rPr>
        <w:t>−−−−−−</w:t>
      </w:r>
      <w:r w:rsidRPr="00970422">
        <w:rPr>
          <w:rFonts w:ascii="Cambria Math" w:hAnsi="Cambria Math" w:cs="Cambria Math"/>
          <w:sz w:val="6"/>
          <w:szCs w:val="12"/>
        </w:rPr>
        <w:t>⇀</w:t>
      </w:r>
      <w:r w:rsidRPr="00970422">
        <w:rPr>
          <w:sz w:val="6"/>
          <w:szCs w:val="12"/>
        </w:rPr>
        <w:t xml:space="preserve">−HCO− 3 . (3) The equilibrium constants for these reactions (typically expressed as K0, K1, and K2, respectively; Sarmiento &amp; Gruber, 2006) are sensitive to changes in temperature, for example, the cooling induced by nuclear conflict. We need to also consider the dissolution reaction for mineral calcium carbonate (CaCO3) in seawater, CaCO3(s)− </w:t>
      </w:r>
      <w:r w:rsidRPr="00970422">
        <w:rPr>
          <w:rFonts w:ascii="Cambria Math" w:hAnsi="Cambria Math" w:cs="Cambria Math"/>
          <w:sz w:val="6"/>
          <w:szCs w:val="12"/>
        </w:rPr>
        <w:t>↽</w:t>
      </w:r>
      <w:r w:rsidRPr="00970422">
        <w:rPr>
          <w:sz w:val="6"/>
          <w:szCs w:val="12"/>
        </w:rPr>
        <w:t>−−−−−−</w:t>
      </w:r>
      <w:r w:rsidRPr="00970422">
        <w:rPr>
          <w:rFonts w:ascii="Cambria Math" w:hAnsi="Cambria Math" w:cs="Cambria Math"/>
          <w:sz w:val="6"/>
          <w:szCs w:val="12"/>
        </w:rPr>
        <w:t>⇀</w:t>
      </w:r>
      <w:r w:rsidRPr="00970422">
        <w:rPr>
          <w:sz w:val="6"/>
          <w:szCs w:val="12"/>
        </w:rPr>
        <w:t>−Ca2+ sat + CO2− 3,sat, (4) where [Ca2+]sat and [CO2− 3 ]sat are the concentrations of dissolved calcium and carbonate in equilibrium with mineral CaCO3, and the solubility product (Ksp) for this reaction is also sensitive to temperature (Sarmiento &amp; Gruber, 2006). Further, the saturation state for a calcium carbonate mineral in seawater (here: aragonite), can be expressed as Ωarag = [Ca2+][CO2− 3 ] Ksp , (5) where both [CO2− 3 ] and Ksp are affected by changes in temperature (Ca2+ is highly abundant in seawater, and thus changes in temperature do not affect its concentration enough to matter for CaCO3 dissolution; Emerson &amp; Hedges, 2008; Sarmiento &amp; Gruber, 2006). Thus, we can decompose the anomalies in pH and Ωarag into the component driven by temperature-induced changes in the carbonate chemistry equilibrium constants (K0, K1, K2, and Ksp) and the component driven by all other changes to the carbonate chemistry system, such as changes in the DIC concentration, the alkalinity, or the salinity. We approximate the temperature sensitivity of the equilibrium constants using a program developed for CO2 system calculations (CO2SYS; van Heuven et al., 2011) via finite difference approximation. The component driven by all other changes to the carbonate system is computed as the residual of the other two terms. The pH response to nuclear conflict is the sum of two opposing drivers: an increase in pH driven by a decrease in sea surface temperature that alters the carbonate chemistry equilibrium constants and a decrease in pH driven by an increase in the DIC concentration of the upper ocean. Figure 1b illustrates the temporal evolution of the components of the global pH anomalies from the India/Pakistan 47-Tg simulation driven by changes in the equilibrium constants versus all other changes in the carbonate chemistry system. The equilibrium constant-driven pH anomaly is positive, peaking 2–3 years after the conflict, whereas the “other” component of the pH anomaly is negative, peaking 3–5 years after the conflict. The resulting total pH anomaly is positive, indicating that it is more strongly influenced by changes in the equilibrium constants than other changes. In the India/Pakistan 47-Tg case, globally averaged temperature reaches a minimum 2 to 3-years post conflict; the model initially produces 3.5◦C–4◦C anomalies at the surface that rewarm toward pre-conflict values for the duration of the simulation (Figure 3a). In contrast, surface ocean salinity-normalized DIC anomalies peak 3 to 5-years post conflict (Figure 3b), mainly as a result of the enhanced solubility of CO2 in colder seawater. While decreasing biological export production also contributes to increased DIC in the surface ocean, this signal is small relative to the change driven by enhanced air-to-sea CO2 flux (e.g., Figure S2). The delay in DIC relative to temperature anomalies is a result of the long (order months to years) timescale for CO2 to fully equilibrate with the surface mixed layer (Emerson &amp; Hedges, 2008). The cold, high DIC surface anomalies slowly propagate into the global ocean thermocline; we observe 1◦ C and 10 mmol m−3 anomalies in temperature and DIC, respectively, at a depth of 300 m that persist beyond the length of our simulation (Figure 3). As there are no significant anomalies in global mean alkalinity or salinity post conflict (not shown), we conclude that the DIC perturbation drives the “other” component of the pH anomalies. We find similar behavior for these components in the other conflict scenarios (not shown). The negative Ωarag anomalies post conflict are driven by a combination of lower temperatures and higher DIC concentrations. Colder surface temperatures tend to increase Ksp, while higher surface DIC concentrations tend to decrease [CO2− 3 ], resulting in lower Ωarag values post conflict. Figure 1c illustrates that the DIC (other) component dominates the total Ωarag anomaly for the India/Pakistan 47-Tg simulation. As for pH, the equilibrium constant component peaks earlier than the other component; this is due to the timing of the temperature and DIC perturbations (Figure 3). The spatial patterns of the post-conflict surface pH and Ωarag anomalies in the India/Pakistan 47-Tg scenario (Figures 2c and 2f) result from perturbations in local surface ocean temperature and DIC (Figure S3). Negative temperature anomalies and positive DIC anomalies are pervasive in the tropics and extratropics, with the exception of the eastern Equatorial Pacific, where a large and long-lasting El Niño-like event develops following the conflict (Coupe, et al., manuscript in review). This strong reduction in the equatorial trade winds greatly weakens upwelling in the cold tongue region, producing near-zero surface temperature anomalies and a reduction in vertical DIC supply here (Figure S3). In the Southern Ocean, temperature and DIC are not much affected by the nuclear conflict, likely a result of enhanced upwelling of warm water from the subsurface (Harrison, et al., manuscript in preparation). Taken together, the aforementioned changes in temperature and DIC lead to increases in pH and decreases in Ωarag over most of the ocean surface (Figure S4). The changes in surface ocean pH that we simulate for nuclear conflict resemble the simulated response of pH to volcanic eruptions, but are an order of magnitude larger. Figure S5 illustrates the anomaly in surface ocean pH in the first year following the eruptions of Agung, El Chichón, and Mt. Pinatubo, as estimated by the CESM Large Ensemble (Kay et al., 2015), which uses the same physical and biogeochemical ocean components as in our nuclear conflict simulations. The ensemble mean isolates the evolution of the Earth system under historical external forcing, including the aerosol loading following volcanic eruptions (Eddebbar et al., 2019), and averages across the various representations of internal variability (Deser et al., 2012; we note that ensembles are not necessary for the nuclear conflict scenarios since the much larger magnitude of forcing provides a higher signal-to-noise ratio). The anomaly in the ensemble mean shown here thus cleanly captures the response of surface ocean pH to volcanic eruptions. Here we show the anomaly in preindustrial pH (pH anomalies in equilibrium with preindustrial atmospheric CO2, which is computed simultaneously with contemporary pH at model run time), as the contemporary pH anomalies include also the response to increasing atmospheric CO2 from one year to the next. The similarity in the spatial patterns of volcanically induced pH anomalies and those produced under nuclear conflict is striking (cf. Figures S5 and 2c), suggesting that volcanic forcing produces similar temperature, DIC, and thus pH anomalies (including the El Niño-like response to volcanic forcing in the eastern Equatorial Pacific, described in Eddebbar et al., 2019). However, the eruption-driven pH anomaly is both smaller (an order of magnitude) and of shorter duration (</w:t>
      </w:r>
      <w:r w:rsidRPr="00970422">
        <w:rPr>
          <w:rFonts w:ascii="Cambria Math" w:hAnsi="Cambria Math" w:cs="Cambria Math"/>
          <w:sz w:val="6"/>
          <w:szCs w:val="12"/>
        </w:rPr>
        <w:t>∼</w:t>
      </w:r>
      <w:r w:rsidRPr="00970422">
        <w:rPr>
          <w:sz w:val="6"/>
          <w:szCs w:val="12"/>
        </w:rPr>
        <w:t xml:space="preserve">2 years) than in the India/Pakistan 47-Tg simulation. Unfortunately, a similar analysis of volcanic Ωarag anomalies in the CESM Large Ensemble was not possible as preindustrial [CO2− 3 ] was not saved to disk. </w:t>
      </w:r>
      <w:r w:rsidRPr="00970422">
        <w:rPr>
          <w:sz w:val="16"/>
        </w:rPr>
        <w:t xml:space="preserve">4. Conclusions and Discussion We report on the surface ocean pH and Ωarag anomalies generated from four simulations of nuclear conflict using the CESM with full ocean carbonate system thermodynamics. Globally averaged surface ocean pH increases in response to each conflict, with the largest increases in the North Atlantic, North Pacific, and Equatorial Pacific Ocean. The </w:t>
      </w:r>
      <w:r w:rsidRPr="00970422">
        <w:rPr>
          <w:rStyle w:val="StyleUnderline"/>
        </w:rPr>
        <w:t xml:space="preserve">pH </w:t>
      </w:r>
      <w:r w:rsidRPr="00970422">
        <w:rPr>
          <w:rStyle w:val="StyleUnderline"/>
          <w:highlight w:val="cyan"/>
        </w:rPr>
        <w:t>anomalies</w:t>
      </w:r>
      <w:r w:rsidRPr="00970422">
        <w:rPr>
          <w:sz w:val="16"/>
          <w:highlight w:val="cyan"/>
        </w:rPr>
        <w:t xml:space="preserve"> </w:t>
      </w:r>
      <w:r w:rsidRPr="00970422">
        <w:rPr>
          <w:rStyle w:val="StyleUnderline"/>
          <w:highlight w:val="cyan"/>
        </w:rPr>
        <w:t xml:space="preserve">persist for </w:t>
      </w:r>
      <w:r w:rsidRPr="00970422">
        <w:rPr>
          <w:rStyle w:val="Emphasis"/>
          <w:highlight w:val="cyan"/>
        </w:rPr>
        <w:t>10 years post conflict</w:t>
      </w:r>
      <w:r w:rsidRPr="00970422">
        <w:rPr>
          <w:rStyle w:val="StyleUnderline"/>
        </w:rPr>
        <w:t xml:space="preserve"> and are primarily driven by </w:t>
      </w:r>
      <w:r w:rsidRPr="00970422">
        <w:rPr>
          <w:sz w:val="16"/>
        </w:rPr>
        <w:t xml:space="preserve">changes in the carbonate chemistry equilibrium constants as a result of decreases in sea surface temperature. In contrast, CESM </w:t>
      </w:r>
      <w:r w:rsidRPr="00970422">
        <w:rPr>
          <w:sz w:val="16"/>
        </w:rPr>
        <w:lastRenderedPageBreak/>
        <w:t xml:space="preserve">simulates globally averaged decreases in surface ocean Ωarag in response to nuclear conflict, with the largest decreases in the tropics and subtropics. The Ωarag anomalies persist beyond the length of our 15-year simulations and are driven by a combination of changes in the carbonate chemistry equilibrium constants and the solubility-driven increases in DIC. We further demonstrate that the surface pH anomalies induced by nuclear conflict resemble those induced by volcanic eruptions in the same modeling system. </w:t>
      </w:r>
      <w:r w:rsidRPr="00970422">
        <w:rPr>
          <w:rStyle w:val="StyleUnderline"/>
        </w:rPr>
        <w:t>The</w:t>
      </w:r>
      <w:r w:rsidRPr="00970422">
        <w:rPr>
          <w:sz w:val="16"/>
        </w:rPr>
        <w:t xml:space="preserve"> simulated </w:t>
      </w:r>
      <w:r w:rsidRPr="00970422">
        <w:rPr>
          <w:rStyle w:val="StyleUnderline"/>
        </w:rPr>
        <w:t>changes in global and regional pH</w:t>
      </w:r>
      <w:r w:rsidRPr="00970422">
        <w:rPr>
          <w:sz w:val="16"/>
        </w:rPr>
        <w:t xml:space="preserve"> and </w:t>
      </w:r>
      <w:r w:rsidRPr="00970422">
        <w:rPr>
          <w:rStyle w:val="StyleUnderline"/>
        </w:rPr>
        <w:t xml:space="preserve">Ωarag as a </w:t>
      </w:r>
      <w:r w:rsidRPr="00970422">
        <w:rPr>
          <w:rStyle w:val="Emphasis"/>
        </w:rPr>
        <w:t>result of nuclear conflict</w:t>
      </w:r>
      <w:r w:rsidRPr="00970422">
        <w:rPr>
          <w:rStyle w:val="StyleUnderline"/>
        </w:rPr>
        <w:t xml:space="preserve"> are </w:t>
      </w:r>
      <w:r w:rsidRPr="00970422">
        <w:rPr>
          <w:rStyle w:val="Emphasis"/>
        </w:rPr>
        <w:t xml:space="preserve">large and abrupt. </w:t>
      </w:r>
      <w:r w:rsidRPr="00970422">
        <w:rPr>
          <w:sz w:val="16"/>
        </w:rPr>
        <w:t xml:space="preserve">In the most extreme forcing scenario (U. S./Russia 150 Tg), over a period of </w:t>
      </w:r>
      <w:r w:rsidRPr="00970422">
        <w:rPr>
          <w:rFonts w:ascii="Cambria Math" w:hAnsi="Cambria Math" w:cs="Cambria Math"/>
          <w:sz w:val="16"/>
        </w:rPr>
        <w:t>∼</w:t>
      </w:r>
      <w:r w:rsidRPr="00970422">
        <w:rPr>
          <w:sz w:val="16"/>
        </w:rPr>
        <w:t xml:space="preserve">5 years, global surface ocean pH increases by 0.06 units, and Ωarag decreases by 0.3 units. To put these numbers into perspective, this simulated rate of change of pH is 10 times larger than the rate of change we have observed over the past two decades as a result of ocean acidification (−0.0018 year−1; Lauvset et al., 2015). Worryingly, surface ocean Ωarag decreases more than six times faster than has been observed in the open ocean over the past three decades (−0.0095 year−1 at the Bermuda Atlantic time series; Bates et al., 2014). </w:t>
      </w:r>
      <w:r w:rsidRPr="00970422">
        <w:rPr>
          <w:rStyle w:val="StyleUnderline"/>
        </w:rPr>
        <w:t>While the cooling associated with nuclear conflict rapidly and briefly alleviates the decline in pH associated with ocean acidification</w:t>
      </w:r>
      <w:r w:rsidRPr="00970422">
        <w:rPr>
          <w:sz w:val="16"/>
        </w:rPr>
        <w:t xml:space="preserve">, the </w:t>
      </w:r>
      <w:r w:rsidRPr="00970422">
        <w:rPr>
          <w:rStyle w:val="StyleUnderline"/>
        </w:rPr>
        <w:t>increase in solubility causes the ocean to absorb</w:t>
      </w:r>
      <w:r w:rsidRPr="00970422">
        <w:rPr>
          <w:sz w:val="16"/>
        </w:rPr>
        <w:t xml:space="preserve"> </w:t>
      </w:r>
      <w:r w:rsidRPr="00970422">
        <w:rPr>
          <w:rFonts w:ascii="Cambria Math" w:hAnsi="Cambria Math" w:cs="Cambria Math"/>
          <w:sz w:val="16"/>
        </w:rPr>
        <w:t>∼</w:t>
      </w:r>
      <w:r w:rsidRPr="00970422">
        <w:rPr>
          <w:sz w:val="16"/>
        </w:rPr>
        <w:t xml:space="preserve">11 Pg of excess carbon in a 10-year period, leading to a rapid drop in Ωarag. Whether and how calcifying organisms might respond to such rapid and opposing changes in pH and Ωarag is as yet unknown. In order to measure organism response to ocean acidification, a majority of laboratory studies perform CO2 bubbling perturbation experiments, which simultaneously decrease the pH and Ωarag in the surrounding seawater solution (Pörtner et al., 2014). This simultaneous change in two carbonate chemistry parameters challenges our ability to isolate the organism response to changes in pH or changes in Ωarag alone. A recent laboratory sensitivity study of marine bivalve larvae used chemical manipulation experiments to decouple these two parameters; they found that larval shell development and growth were negatively impacted by decreasing Ω and unaffected by changes in pH (Waldbusser et al., 2014). If these sensitivities are sustained in other organisms, we might conclude that </w:t>
      </w:r>
      <w:r w:rsidRPr="00970422">
        <w:rPr>
          <w:rStyle w:val="StyleUnderline"/>
        </w:rPr>
        <w:t>calcifying</w:t>
      </w:r>
      <w:r w:rsidRPr="00970422">
        <w:rPr>
          <w:sz w:val="16"/>
        </w:rPr>
        <w:t xml:space="preserve"> </w:t>
      </w:r>
      <w:r w:rsidRPr="00970422">
        <w:rPr>
          <w:rStyle w:val="StyleUnderline"/>
        </w:rPr>
        <w:t xml:space="preserve">organisms would be </w:t>
      </w:r>
      <w:r w:rsidRPr="00970422">
        <w:rPr>
          <w:rStyle w:val="Emphasis"/>
        </w:rPr>
        <w:t>severely affected by nuclear conflict</w:t>
      </w:r>
      <w:r w:rsidRPr="00970422">
        <w:rPr>
          <w:sz w:val="16"/>
        </w:rPr>
        <w:t xml:space="preserve">. Our findings shed light on the ocean biogeochemical response to other forms of extreme external forcing, such as volcanic eruptions (Eddebbar et al., 2019; Frölicher et al., 2011) and solar radiation management climate engineering (Lauvset et al., 2017; Matthews et al., 2009). They may further inform the study and understanding of the role of ocean acidification in marine extinction following the Chicxulub impact event (Henehan et al., 2019). </w:t>
      </w:r>
      <w:r w:rsidRPr="00970422">
        <w:rPr>
          <w:rStyle w:val="StyleUnderline"/>
        </w:rPr>
        <w:t>Importantly</w:t>
      </w:r>
      <w:r w:rsidRPr="00970422">
        <w:rPr>
          <w:sz w:val="16"/>
        </w:rPr>
        <w:t xml:space="preserve">, </w:t>
      </w:r>
      <w:r w:rsidRPr="00970422">
        <w:rPr>
          <w:rStyle w:val="StyleUnderline"/>
        </w:rPr>
        <w:t xml:space="preserve">our results suggest that </w:t>
      </w:r>
      <w:r w:rsidRPr="00970422">
        <w:rPr>
          <w:rStyle w:val="StyleUnderline"/>
          <w:highlight w:val="cyan"/>
        </w:rPr>
        <w:t xml:space="preserve">even a </w:t>
      </w:r>
      <w:r w:rsidRPr="00970422">
        <w:rPr>
          <w:rStyle w:val="Emphasis"/>
          <w:highlight w:val="cyan"/>
        </w:rPr>
        <w:t>regional nuclear conflict</w:t>
      </w:r>
      <w:r w:rsidRPr="00970422">
        <w:rPr>
          <w:rStyle w:val="StyleUnderline"/>
          <w:highlight w:val="cyan"/>
        </w:rPr>
        <w:t xml:space="preserve"> can have an </w:t>
      </w:r>
      <w:r w:rsidRPr="00970422">
        <w:rPr>
          <w:rStyle w:val="Emphasis"/>
          <w:sz w:val="28"/>
          <w:szCs w:val="28"/>
          <w:highlight w:val="cyan"/>
        </w:rPr>
        <w:t>impact on global ocean acidification</w:t>
      </w:r>
      <w:r w:rsidRPr="00970422">
        <w:rPr>
          <w:sz w:val="16"/>
        </w:rPr>
        <w:t xml:space="preserve">, </w:t>
      </w:r>
      <w:r w:rsidRPr="00970422">
        <w:rPr>
          <w:rStyle w:val="StyleUnderline"/>
        </w:rPr>
        <w:t>adding to the list of the</w:t>
      </w:r>
      <w:r w:rsidRPr="00970422">
        <w:rPr>
          <w:sz w:val="16"/>
        </w:rPr>
        <w:t xml:space="preserve"> many, </w:t>
      </w:r>
      <w:r w:rsidRPr="00970422">
        <w:rPr>
          <w:rStyle w:val="StyleUnderline"/>
        </w:rPr>
        <w:t>far-reaching consequences of nuclear conflict for global society</w:t>
      </w:r>
      <w:r w:rsidRPr="00970422">
        <w:rPr>
          <w:sz w:val="16"/>
        </w:rPr>
        <w:t>.</w:t>
      </w:r>
    </w:p>
    <w:p w14:paraId="7EF14394" w14:textId="77777777" w:rsidR="005E63DC" w:rsidRPr="00970422" w:rsidRDefault="005E63DC" w:rsidP="005E63DC"/>
    <w:p w14:paraId="37CFB9E9" w14:textId="008F2F51" w:rsidR="00402A4F" w:rsidRPr="00970422" w:rsidRDefault="00402A4F" w:rsidP="00402A4F">
      <w:pPr>
        <w:pStyle w:val="Heading3"/>
        <w:rPr>
          <w:rFonts w:cs="Arial"/>
        </w:rPr>
      </w:pPr>
      <w:r w:rsidRPr="00970422">
        <w:rPr>
          <w:rFonts w:cs="Arial"/>
        </w:rPr>
        <w:lastRenderedPageBreak/>
        <w:t>China Worse---2AC</w:t>
      </w:r>
    </w:p>
    <w:p w14:paraId="1B5E3BA5" w14:textId="5707DE7F" w:rsidR="00B210F2" w:rsidRPr="00970422" w:rsidRDefault="00B210F2" w:rsidP="00B210F2">
      <w:pPr>
        <w:pStyle w:val="Heading4"/>
        <w:rPr>
          <w:rFonts w:cs="Arial"/>
        </w:rPr>
      </w:pPr>
      <w:r w:rsidRPr="00970422">
        <w:rPr>
          <w:rFonts w:cs="Arial"/>
        </w:rPr>
        <w:t xml:space="preserve">China’s authoritarian rise is </w:t>
      </w:r>
      <w:r w:rsidRPr="00970422">
        <w:rPr>
          <w:rFonts w:cs="Arial"/>
          <w:u w:val="single"/>
        </w:rPr>
        <w:t>rooted</w:t>
      </w:r>
      <w:r w:rsidRPr="00970422">
        <w:rPr>
          <w:rFonts w:cs="Arial"/>
        </w:rPr>
        <w:t xml:space="preserve"> in a pursuit of </w:t>
      </w:r>
      <w:r w:rsidRPr="00970422">
        <w:rPr>
          <w:rFonts w:cs="Arial"/>
          <w:u w:val="single"/>
        </w:rPr>
        <w:t>super-power</w:t>
      </w:r>
      <w:r w:rsidRPr="00970422">
        <w:rPr>
          <w:rFonts w:cs="Arial"/>
        </w:rPr>
        <w:t xml:space="preserve"> status. Official documents </w:t>
      </w:r>
      <w:r w:rsidRPr="00970422">
        <w:rPr>
          <w:rFonts w:cs="Arial"/>
          <w:u w:val="single"/>
        </w:rPr>
        <w:t>prove</w:t>
      </w:r>
      <w:r w:rsidRPr="00970422">
        <w:rPr>
          <w:rFonts w:cs="Arial"/>
        </w:rPr>
        <w:t xml:space="preserve"> a China-led order spells the </w:t>
      </w:r>
      <w:r w:rsidRPr="00970422">
        <w:rPr>
          <w:rFonts w:cs="Arial"/>
          <w:u w:val="single"/>
        </w:rPr>
        <w:t>collapse</w:t>
      </w:r>
      <w:r w:rsidRPr="00970422">
        <w:rPr>
          <w:rFonts w:cs="Arial"/>
        </w:rPr>
        <w:t xml:space="preserve"> of democracy.</w:t>
      </w:r>
    </w:p>
    <w:p w14:paraId="557872DE" w14:textId="5876B88C" w:rsidR="00B210F2" w:rsidRPr="00970422" w:rsidRDefault="00B210F2" w:rsidP="00B210F2">
      <w:pPr>
        <w:rPr>
          <w:b/>
          <w:bCs/>
          <w:sz w:val="26"/>
        </w:rPr>
      </w:pPr>
      <w:r w:rsidRPr="00970422">
        <w:t>Hal</w:t>
      </w:r>
      <w:r w:rsidRPr="00970422">
        <w:rPr>
          <w:rStyle w:val="Style13ptBold"/>
        </w:rPr>
        <w:t xml:space="preserve"> Brands &amp; Beckley 23</w:t>
      </w:r>
      <w:r w:rsidRPr="00970422">
        <w:t xml:space="preserve">. Brands is an American international relations scholar of U.S. foreign policy, Henry A. Kissinger Distinguished Professor of Global Affairs at the Johns Hopkins University School of Advanced International Studies and a resident scholar at the American Enterprise Institute. Beckley is an associate professor of political science at Tufts University and a Jeane Kirkpatrick Visiting Scholar at the American Enterprise Institute with Ph.D. in political science from Columbia University. 01-23. "China's Threat to Global Democracy.” Johns Hopkins University Press – </w:t>
      </w:r>
      <w:r w:rsidRPr="00970422">
        <w:rPr>
          <w:i/>
          <w:iCs/>
        </w:rPr>
        <w:t>Journal of Democracy</w:t>
      </w:r>
      <w:r w:rsidRPr="00970422">
        <w:t>, Vol. 34, No. 1; https://muse-jhu-edu.proxy.lib.umich.edu/pub/1/article/875799/pdf</w:t>
      </w:r>
    </w:p>
    <w:p w14:paraId="08DB8E30" w14:textId="77777777" w:rsidR="00B210F2" w:rsidRPr="00970422" w:rsidRDefault="00B210F2" w:rsidP="00B210F2">
      <w:pPr>
        <w:rPr>
          <w:sz w:val="16"/>
        </w:rPr>
      </w:pPr>
      <w:r w:rsidRPr="00970422">
        <w:rPr>
          <w:sz w:val="16"/>
        </w:rPr>
        <w:t>The Sources of Chinese Conduct</w:t>
      </w:r>
    </w:p>
    <w:p w14:paraId="69EA6B40" w14:textId="77777777" w:rsidR="00B210F2" w:rsidRPr="00970422" w:rsidRDefault="00B210F2" w:rsidP="00B210F2">
      <w:pPr>
        <w:rPr>
          <w:sz w:val="16"/>
        </w:rPr>
      </w:pPr>
      <w:r w:rsidRPr="00970422">
        <w:rPr>
          <w:sz w:val="16"/>
        </w:rPr>
        <w:t xml:space="preserve">In some ways, </w:t>
      </w:r>
      <w:r w:rsidRPr="00970422">
        <w:rPr>
          <w:rStyle w:val="StyleUnderline"/>
        </w:rPr>
        <w:t xml:space="preserve">China’s bid for </w:t>
      </w:r>
      <w:r w:rsidRPr="00970422">
        <w:rPr>
          <w:rStyle w:val="Emphasis"/>
        </w:rPr>
        <w:t>primacy</w:t>
      </w:r>
      <w:r w:rsidRPr="00970422">
        <w:rPr>
          <w:rStyle w:val="StyleUnderline"/>
        </w:rPr>
        <w:t xml:space="preserve"> in Asia and </w:t>
      </w:r>
      <w:r w:rsidRPr="00970422">
        <w:rPr>
          <w:rStyle w:val="Emphasis"/>
        </w:rPr>
        <w:t>globally</w:t>
      </w:r>
      <w:r w:rsidRPr="00970422">
        <w:rPr>
          <w:rStyle w:val="StyleUnderline"/>
        </w:rPr>
        <w:t xml:space="preserve"> is a </w:t>
      </w:r>
      <w:r w:rsidRPr="00970422">
        <w:rPr>
          <w:rStyle w:val="Emphasis"/>
        </w:rPr>
        <w:t>new chapter</w:t>
      </w:r>
      <w:r w:rsidRPr="00970422">
        <w:rPr>
          <w:rStyle w:val="StyleUnderline"/>
        </w:rPr>
        <w:t xml:space="preserve"> in the history’s oldest story: As countries grow more </w:t>
      </w:r>
      <w:r w:rsidRPr="00970422">
        <w:rPr>
          <w:rStyle w:val="Emphasis"/>
        </w:rPr>
        <w:t>powerful</w:t>
      </w:r>
      <w:r w:rsidRPr="00970422">
        <w:rPr>
          <w:rStyle w:val="StyleUnderline"/>
        </w:rPr>
        <w:t xml:space="preserve">, they become </w:t>
      </w:r>
      <w:r w:rsidRPr="00970422">
        <w:rPr>
          <w:rStyle w:val="Emphasis"/>
        </w:rPr>
        <w:t>more interested</w:t>
      </w:r>
      <w:r w:rsidRPr="00970422">
        <w:rPr>
          <w:rStyle w:val="StyleUnderline"/>
        </w:rPr>
        <w:t xml:space="preserve"> in </w:t>
      </w:r>
      <w:r w:rsidRPr="00970422">
        <w:rPr>
          <w:rStyle w:val="Emphasis"/>
        </w:rPr>
        <w:t>reshaping</w:t>
      </w:r>
      <w:r w:rsidRPr="00970422">
        <w:rPr>
          <w:rStyle w:val="StyleUnderline"/>
        </w:rPr>
        <w:t xml:space="preserve"> the world. Rising states seek influence, respect, and power</w:t>
      </w:r>
      <w:r w:rsidRPr="00970422">
        <w:rPr>
          <w:sz w:val="16"/>
        </w:rPr>
        <w:t xml:space="preserve">; they </w:t>
      </w:r>
      <w:r w:rsidRPr="00970422">
        <w:rPr>
          <w:rStyle w:val="StyleUnderline"/>
        </w:rPr>
        <w:t>discover vital interests</w:t>
      </w:r>
      <w:r w:rsidRPr="00970422">
        <w:rPr>
          <w:sz w:val="16"/>
        </w:rPr>
        <w:t xml:space="preserve"> in places that were simply </w:t>
      </w:r>
      <w:r w:rsidRPr="00970422">
        <w:rPr>
          <w:rStyle w:val="StyleUnderline"/>
        </w:rPr>
        <w:t>beyond their reach before</w:t>
      </w:r>
      <w:r w:rsidRPr="00970422">
        <w:rPr>
          <w:sz w:val="16"/>
        </w:rPr>
        <w:t xml:space="preserve">. During the late nineteenth and early twentieth centuries, a </w:t>
      </w:r>
      <w:r w:rsidRPr="00970422">
        <w:rPr>
          <w:rStyle w:val="StyleUnderline"/>
        </w:rPr>
        <w:t xml:space="preserve">rising Germany demanded its “place in the sun”; after the Civil War, a </w:t>
      </w:r>
      <w:r w:rsidRPr="00970422">
        <w:rPr>
          <w:rStyle w:val="Emphasis"/>
        </w:rPr>
        <w:t>reunified</w:t>
      </w:r>
      <w:r w:rsidRPr="00970422">
        <w:rPr>
          <w:rStyle w:val="StyleUnderline"/>
        </w:rPr>
        <w:t xml:space="preserve"> and </w:t>
      </w:r>
      <w:r w:rsidRPr="00970422">
        <w:rPr>
          <w:rStyle w:val="Emphasis"/>
        </w:rPr>
        <w:t>economically ascendant</w:t>
      </w:r>
      <w:r w:rsidRPr="00970422">
        <w:rPr>
          <w:rStyle w:val="StyleUnderline"/>
        </w:rPr>
        <w:t xml:space="preserve"> United States of America tossed</w:t>
      </w:r>
      <w:r w:rsidRPr="00970422">
        <w:rPr>
          <w:sz w:val="16"/>
        </w:rPr>
        <w:t xml:space="preserve"> its </w:t>
      </w:r>
      <w:r w:rsidRPr="00970422">
        <w:rPr>
          <w:rStyle w:val="Emphasis"/>
        </w:rPr>
        <w:t>rivals</w:t>
      </w:r>
      <w:r w:rsidRPr="00970422">
        <w:rPr>
          <w:rStyle w:val="StyleUnderline"/>
        </w:rPr>
        <w:t xml:space="preserve"> out of the Western Hemisphere and began </w:t>
      </w:r>
      <w:r w:rsidRPr="00970422">
        <w:rPr>
          <w:rStyle w:val="Emphasis"/>
        </w:rPr>
        <w:t>throwing</w:t>
      </w:r>
      <w:r w:rsidRPr="00970422">
        <w:rPr>
          <w:rStyle w:val="StyleUnderline"/>
        </w:rPr>
        <w:t xml:space="preserve"> its </w:t>
      </w:r>
      <w:r w:rsidRPr="00970422">
        <w:rPr>
          <w:rStyle w:val="Emphasis"/>
        </w:rPr>
        <w:t>weight</w:t>
      </w:r>
      <w:r w:rsidRPr="00970422">
        <w:rPr>
          <w:rStyle w:val="StyleUnderline"/>
        </w:rPr>
        <w:t xml:space="preserve"> around globally</w:t>
      </w:r>
      <w:r w:rsidRPr="00970422">
        <w:rPr>
          <w:sz w:val="16"/>
        </w:rPr>
        <w:t xml:space="preserve">. As the great realist scholar Nicholas Spykman wrote, “the number of cases in which a strong dynamic state has stopped expanding . . . or has set modest limits to its power aims has been very few indeed.”4 </w:t>
      </w:r>
      <w:r w:rsidRPr="00970422">
        <w:rPr>
          <w:rStyle w:val="StyleUnderline"/>
          <w:highlight w:val="cyan"/>
        </w:rPr>
        <w:t xml:space="preserve">Given how </w:t>
      </w:r>
      <w:r w:rsidRPr="00970422">
        <w:rPr>
          <w:rStyle w:val="Emphasis"/>
          <w:highlight w:val="cyan"/>
        </w:rPr>
        <w:t>rapidly</w:t>
      </w:r>
      <w:r w:rsidRPr="00970422">
        <w:rPr>
          <w:rStyle w:val="StyleUnderline"/>
          <w:highlight w:val="cyan"/>
        </w:rPr>
        <w:t xml:space="preserve"> China’s power has increased</w:t>
      </w:r>
      <w:r w:rsidRPr="00970422">
        <w:rPr>
          <w:rStyle w:val="StyleUnderline"/>
        </w:rPr>
        <w:t xml:space="preserve"> over the past four decades, it would be</w:t>
      </w:r>
      <w:r w:rsidRPr="00970422">
        <w:rPr>
          <w:sz w:val="16"/>
        </w:rPr>
        <w:t xml:space="preserve"> very </w:t>
      </w:r>
      <w:r w:rsidRPr="00970422">
        <w:rPr>
          <w:rStyle w:val="StyleUnderline"/>
        </w:rPr>
        <w:t xml:space="preserve">odd if Beijing was not </w:t>
      </w:r>
      <w:r w:rsidRPr="00970422">
        <w:rPr>
          <w:rStyle w:val="Emphasis"/>
        </w:rPr>
        <w:t>asserting</w:t>
      </w:r>
      <w:r w:rsidRPr="00970422">
        <w:rPr>
          <w:rStyle w:val="StyleUnderline"/>
        </w:rPr>
        <w:t xml:space="preserve"> itself </w:t>
      </w:r>
      <w:r w:rsidRPr="00970422">
        <w:rPr>
          <w:rStyle w:val="Emphasis"/>
        </w:rPr>
        <w:t>overseas</w:t>
      </w:r>
      <w:r w:rsidRPr="00970422">
        <w:rPr>
          <w:sz w:val="16"/>
        </w:rPr>
        <w:t>.</w:t>
      </w:r>
    </w:p>
    <w:p w14:paraId="61216FB5" w14:textId="77777777" w:rsidR="00B210F2" w:rsidRPr="00970422" w:rsidRDefault="00B210F2" w:rsidP="00B210F2">
      <w:pPr>
        <w:rPr>
          <w:sz w:val="16"/>
        </w:rPr>
      </w:pPr>
      <w:r w:rsidRPr="00970422">
        <w:rPr>
          <w:sz w:val="16"/>
        </w:rPr>
        <w:t xml:space="preserve">Yet </w:t>
      </w:r>
      <w:r w:rsidRPr="00970422">
        <w:rPr>
          <w:rStyle w:val="StyleUnderline"/>
        </w:rPr>
        <w:t>China</w:t>
      </w:r>
      <w:r w:rsidRPr="00970422">
        <w:rPr>
          <w:sz w:val="16"/>
        </w:rPr>
        <w:t xml:space="preserve"> is moved by more than the cold logic of geopolitics. It </w:t>
      </w:r>
      <w:r w:rsidRPr="00970422">
        <w:rPr>
          <w:rStyle w:val="StyleUnderline"/>
        </w:rPr>
        <w:t>is also reaching for glory as a matter of historical destiny</w:t>
      </w:r>
      <w:r w:rsidRPr="00970422">
        <w:rPr>
          <w:sz w:val="16"/>
        </w:rPr>
        <w:t xml:space="preserve">. </w:t>
      </w:r>
      <w:r w:rsidRPr="00970422">
        <w:rPr>
          <w:rStyle w:val="StyleUnderline"/>
        </w:rPr>
        <w:t xml:space="preserve">China’s </w:t>
      </w:r>
      <w:r w:rsidRPr="00970422">
        <w:rPr>
          <w:rStyle w:val="StyleUnderline"/>
          <w:highlight w:val="cyan"/>
        </w:rPr>
        <w:t xml:space="preserve">leaders view themselves as </w:t>
      </w:r>
      <w:r w:rsidRPr="00970422">
        <w:rPr>
          <w:rStyle w:val="Emphasis"/>
          <w:highlight w:val="cyan"/>
        </w:rPr>
        <w:t>heirs</w:t>
      </w:r>
      <w:r w:rsidRPr="00970422">
        <w:rPr>
          <w:rStyle w:val="StyleUnderline"/>
          <w:highlight w:val="cyan"/>
        </w:rPr>
        <w:t xml:space="preserve"> to a</w:t>
      </w:r>
      <w:r w:rsidRPr="00970422">
        <w:rPr>
          <w:rStyle w:val="StyleUnderline"/>
        </w:rPr>
        <w:t xml:space="preserve"> Chinese </w:t>
      </w:r>
      <w:r w:rsidRPr="00970422">
        <w:rPr>
          <w:rStyle w:val="StyleUnderline"/>
          <w:highlight w:val="cyan"/>
        </w:rPr>
        <w:t xml:space="preserve">state that was a </w:t>
      </w:r>
      <w:r w:rsidRPr="00970422">
        <w:rPr>
          <w:rStyle w:val="Emphasis"/>
          <w:highlight w:val="cyan"/>
        </w:rPr>
        <w:t>superpower</w:t>
      </w:r>
      <w:r w:rsidRPr="00970422">
        <w:rPr>
          <w:rStyle w:val="StyleUnderline"/>
          <w:highlight w:val="cyan"/>
        </w:rPr>
        <w:t xml:space="preserve"> for most of</w:t>
      </w:r>
      <w:r w:rsidRPr="00970422">
        <w:rPr>
          <w:rStyle w:val="StyleUnderline"/>
        </w:rPr>
        <w:t xml:space="preserve"> </w:t>
      </w:r>
      <w:r w:rsidRPr="00970422">
        <w:rPr>
          <w:rStyle w:val="Emphasis"/>
        </w:rPr>
        <w:t xml:space="preserve">recorded </w:t>
      </w:r>
      <w:r w:rsidRPr="00970422">
        <w:rPr>
          <w:rStyle w:val="Emphasis"/>
          <w:highlight w:val="cyan"/>
        </w:rPr>
        <w:t>history</w:t>
      </w:r>
      <w:r w:rsidRPr="00970422">
        <w:rPr>
          <w:sz w:val="16"/>
        </w:rPr>
        <w:t xml:space="preserve">. A series of Chinese empires claimed “all under heaven” as their mandate and commanded deference from smaller states along the imperial periphery. In Beijing’s view, </w:t>
      </w:r>
      <w:r w:rsidRPr="00970422">
        <w:rPr>
          <w:rStyle w:val="StyleUnderline"/>
        </w:rPr>
        <w:t xml:space="preserve">a U.S.-led world in which China is a second-tier power is not the historical norm but a </w:t>
      </w:r>
      <w:r w:rsidRPr="00970422">
        <w:rPr>
          <w:rStyle w:val="Emphasis"/>
        </w:rPr>
        <w:t>profoundly galling</w:t>
      </w:r>
      <w:r w:rsidRPr="00970422">
        <w:rPr>
          <w:rStyle w:val="StyleUnderline"/>
        </w:rPr>
        <w:t xml:space="preserve"> exception</w:t>
      </w:r>
      <w:r w:rsidRPr="00970422">
        <w:rPr>
          <w:sz w:val="16"/>
        </w:rPr>
        <w:t xml:space="preserve">. That </w:t>
      </w:r>
      <w:r w:rsidRPr="00970422">
        <w:rPr>
          <w:rStyle w:val="StyleUnderline"/>
        </w:rPr>
        <w:t xml:space="preserve">order was created after the Second World War, at the tail end of a “century of humiliation” during which rapacious foreign powers had plundered a divided China. The CCP’s mandate is to set history aright by returning China to the </w:t>
      </w:r>
      <w:r w:rsidRPr="00970422">
        <w:rPr>
          <w:rStyle w:val="Emphasis"/>
        </w:rPr>
        <w:t>top</w:t>
      </w:r>
      <w:r w:rsidRPr="00970422">
        <w:rPr>
          <w:rStyle w:val="StyleUnderline"/>
        </w:rPr>
        <w:t xml:space="preserve"> of the </w:t>
      </w:r>
      <w:r w:rsidRPr="00970422">
        <w:rPr>
          <w:rStyle w:val="Emphasis"/>
        </w:rPr>
        <w:t>heap</w:t>
      </w:r>
      <w:r w:rsidRPr="00970422">
        <w:rPr>
          <w:sz w:val="16"/>
        </w:rPr>
        <w:t>.</w:t>
      </w:r>
    </w:p>
    <w:p w14:paraId="5AC75D73" w14:textId="77777777" w:rsidR="00B210F2" w:rsidRPr="00970422" w:rsidRDefault="00B210F2" w:rsidP="00B210F2">
      <w:pPr>
        <w:rPr>
          <w:sz w:val="16"/>
        </w:rPr>
      </w:pPr>
      <w:r w:rsidRPr="00970422">
        <w:rPr>
          <w:sz w:val="16"/>
        </w:rPr>
        <w:t xml:space="preserve">And then there is the ideological imperative. A strong, proud China might still pose problems for Washington even if a liberal-democratic government held sway in Beijing. That </w:t>
      </w:r>
      <w:r w:rsidRPr="00970422">
        <w:rPr>
          <w:rStyle w:val="StyleUnderline"/>
        </w:rPr>
        <w:t xml:space="preserve">China is ruled by </w:t>
      </w:r>
      <w:r w:rsidRPr="00970422">
        <w:rPr>
          <w:rStyle w:val="Emphasis"/>
        </w:rPr>
        <w:t>autocrats</w:t>
      </w:r>
      <w:r w:rsidRPr="00970422">
        <w:rPr>
          <w:rStyle w:val="StyleUnderline"/>
        </w:rPr>
        <w:t xml:space="preserve"> committed to ruthlessly </w:t>
      </w:r>
      <w:r w:rsidRPr="00970422">
        <w:rPr>
          <w:rStyle w:val="Emphasis"/>
        </w:rPr>
        <w:t>suppressing liberalism</w:t>
      </w:r>
      <w:r w:rsidRPr="00970422">
        <w:rPr>
          <w:rStyle w:val="StyleUnderline"/>
        </w:rPr>
        <w:t xml:space="preserve"> at home </w:t>
      </w:r>
      <w:r w:rsidRPr="00970422">
        <w:rPr>
          <w:rStyle w:val="Emphasis"/>
        </w:rPr>
        <w:t>turbocharges</w:t>
      </w:r>
      <w:r w:rsidRPr="00970422">
        <w:rPr>
          <w:rStyle w:val="StyleUnderline"/>
        </w:rPr>
        <w:t xml:space="preserve"> Chinese </w:t>
      </w:r>
      <w:r w:rsidRPr="00970422">
        <w:rPr>
          <w:rStyle w:val="Emphasis"/>
        </w:rPr>
        <w:t>revisionism globally</w:t>
      </w:r>
      <w:r w:rsidRPr="00970422">
        <w:rPr>
          <w:rStyle w:val="StyleUnderline"/>
        </w:rPr>
        <w:t xml:space="preserve">. </w:t>
      </w:r>
      <w:r w:rsidRPr="00970422">
        <w:rPr>
          <w:rStyle w:val="StyleUnderline"/>
          <w:highlight w:val="cyan"/>
        </w:rPr>
        <w:t>A deeply authoritarian state</w:t>
      </w:r>
      <w:r w:rsidRPr="00970422">
        <w:rPr>
          <w:rStyle w:val="StyleUnderline"/>
        </w:rPr>
        <w:t xml:space="preserve"> can never feel secure in its own rule because it does not enjoy</w:t>
      </w:r>
      <w:r w:rsidRPr="00970422">
        <w:rPr>
          <w:sz w:val="16"/>
        </w:rPr>
        <w:t xml:space="preserve"> the </w:t>
      </w:r>
      <w:r w:rsidRPr="00970422">
        <w:rPr>
          <w:rStyle w:val="StyleUnderline"/>
        </w:rPr>
        <w:t>freely given consent of the governed</w:t>
      </w:r>
      <w:r w:rsidRPr="00970422">
        <w:rPr>
          <w:sz w:val="16"/>
        </w:rPr>
        <w:t xml:space="preserve">; </w:t>
      </w:r>
      <w:r w:rsidRPr="00970422">
        <w:rPr>
          <w:rStyle w:val="StyleUnderline"/>
        </w:rPr>
        <w:t xml:space="preserve">it </w:t>
      </w:r>
      <w:r w:rsidRPr="00970422">
        <w:rPr>
          <w:rStyle w:val="StyleUnderline"/>
          <w:highlight w:val="cyan"/>
        </w:rPr>
        <w:t xml:space="preserve">can never </w:t>
      </w:r>
      <w:r w:rsidRPr="00970422">
        <w:rPr>
          <w:rStyle w:val="Emphasis"/>
          <w:highlight w:val="cyan"/>
        </w:rPr>
        <w:t>feel safe</w:t>
      </w:r>
      <w:r w:rsidRPr="00970422">
        <w:rPr>
          <w:rStyle w:val="StyleUnderline"/>
          <w:highlight w:val="cyan"/>
        </w:rPr>
        <w:t xml:space="preserve"> in a world</w:t>
      </w:r>
      <w:r w:rsidRPr="00970422">
        <w:rPr>
          <w:rStyle w:val="StyleUnderline"/>
        </w:rPr>
        <w:t xml:space="preserve"> dominated </w:t>
      </w:r>
      <w:r w:rsidRPr="00970422">
        <w:rPr>
          <w:rStyle w:val="StyleUnderline"/>
          <w:highlight w:val="cyan"/>
        </w:rPr>
        <w:t xml:space="preserve">by </w:t>
      </w:r>
      <w:r w:rsidRPr="00970422">
        <w:rPr>
          <w:rStyle w:val="Emphasis"/>
          <w:highlight w:val="cyan"/>
        </w:rPr>
        <w:t>democracies</w:t>
      </w:r>
      <w:r w:rsidRPr="00970422">
        <w:rPr>
          <w:sz w:val="16"/>
        </w:rPr>
        <w:t xml:space="preserve"> because </w:t>
      </w:r>
      <w:r w:rsidRPr="00970422">
        <w:rPr>
          <w:rStyle w:val="StyleUnderline"/>
        </w:rPr>
        <w:t xml:space="preserve">liberal </w:t>
      </w:r>
      <w:r w:rsidRPr="00970422">
        <w:rPr>
          <w:rStyle w:val="Emphasis"/>
        </w:rPr>
        <w:t>international norms</w:t>
      </w:r>
      <w:r w:rsidRPr="00970422">
        <w:rPr>
          <w:rStyle w:val="StyleUnderline"/>
        </w:rPr>
        <w:t xml:space="preserve"> challenge </w:t>
      </w:r>
      <w:r w:rsidRPr="00970422">
        <w:rPr>
          <w:rStyle w:val="Emphasis"/>
        </w:rPr>
        <w:t>illiberal</w:t>
      </w:r>
      <w:r w:rsidRPr="00970422">
        <w:rPr>
          <w:rStyle w:val="StyleUnderline"/>
        </w:rPr>
        <w:t xml:space="preserve"> </w:t>
      </w:r>
      <w:r w:rsidRPr="00970422">
        <w:rPr>
          <w:rStyle w:val="StyleUnderline"/>
        </w:rPr>
        <w:lastRenderedPageBreak/>
        <w:t>domestic practices</w:t>
      </w:r>
      <w:r w:rsidRPr="00970422">
        <w:rPr>
          <w:sz w:val="16"/>
        </w:rPr>
        <w:t>. “</w:t>
      </w:r>
      <w:r w:rsidRPr="00970422">
        <w:rPr>
          <w:rStyle w:val="StyleUnderline"/>
        </w:rPr>
        <w:t>Autocracies</w:t>
      </w:r>
      <w:r w:rsidRPr="00970422">
        <w:rPr>
          <w:sz w:val="16"/>
        </w:rPr>
        <w:t>,” writes China scholar Minxin Pei, “</w:t>
      </w:r>
      <w:r w:rsidRPr="00970422">
        <w:rPr>
          <w:rStyle w:val="StyleUnderline"/>
        </w:rPr>
        <w:t xml:space="preserve">simply are incapable of practicing </w:t>
      </w:r>
      <w:r w:rsidRPr="00970422">
        <w:rPr>
          <w:rStyle w:val="Emphasis"/>
        </w:rPr>
        <w:t>liberalism abroad</w:t>
      </w:r>
      <w:r w:rsidRPr="00970422">
        <w:rPr>
          <w:rStyle w:val="StyleUnderline"/>
        </w:rPr>
        <w:t xml:space="preserve"> while maintaining </w:t>
      </w:r>
      <w:r w:rsidRPr="00970422">
        <w:rPr>
          <w:rStyle w:val="Emphasis"/>
        </w:rPr>
        <w:t>authoritarianism</w:t>
      </w:r>
      <w:r w:rsidRPr="00970422">
        <w:rPr>
          <w:rStyle w:val="StyleUnderline"/>
        </w:rPr>
        <w:t xml:space="preserve"> at home</w:t>
      </w:r>
      <w:r w:rsidRPr="00970422">
        <w:rPr>
          <w:sz w:val="16"/>
        </w:rPr>
        <w:t>.”5</w:t>
      </w:r>
    </w:p>
    <w:p w14:paraId="2D58F7CB" w14:textId="77777777" w:rsidR="00B210F2" w:rsidRPr="00970422" w:rsidRDefault="00B210F2" w:rsidP="00B210F2">
      <w:pPr>
        <w:rPr>
          <w:sz w:val="16"/>
        </w:rPr>
      </w:pPr>
      <w:r w:rsidRPr="00970422">
        <w:rPr>
          <w:sz w:val="16"/>
        </w:rPr>
        <w:t xml:space="preserve">This is no exaggeration. </w:t>
      </w:r>
      <w:r w:rsidRPr="00970422">
        <w:rPr>
          <w:rStyle w:val="StyleUnderline"/>
        </w:rPr>
        <w:t xml:space="preserve">The infamous </w:t>
      </w:r>
      <w:r w:rsidRPr="00970422">
        <w:rPr>
          <w:rStyle w:val="Emphasis"/>
          <w:highlight w:val="cyan"/>
        </w:rPr>
        <w:t>Doc</w:t>
      </w:r>
      <w:r w:rsidRPr="00970422">
        <w:rPr>
          <w:rStyle w:val="Emphasis"/>
        </w:rPr>
        <w:t xml:space="preserve">ument Number </w:t>
      </w:r>
      <w:r w:rsidRPr="00970422">
        <w:rPr>
          <w:rStyle w:val="Emphasis"/>
          <w:highlight w:val="cyan"/>
        </w:rPr>
        <w:t>9</w:t>
      </w:r>
      <w:r w:rsidRPr="00970422">
        <w:rPr>
          <w:rStyle w:val="StyleUnderline"/>
        </w:rPr>
        <w:t xml:space="preserve">, a political directive issued almost a decade ago at the outset of Xi’s presidency, </w:t>
      </w:r>
      <w:r w:rsidRPr="00970422">
        <w:rPr>
          <w:rStyle w:val="StyleUnderline"/>
          <w:highlight w:val="cyan"/>
        </w:rPr>
        <w:t>shows</w:t>
      </w:r>
      <w:r w:rsidRPr="00970422">
        <w:rPr>
          <w:sz w:val="16"/>
        </w:rPr>
        <w:t xml:space="preserve"> that </w:t>
      </w:r>
      <w:r w:rsidRPr="00970422">
        <w:rPr>
          <w:rStyle w:val="StyleUnderline"/>
          <w:highlight w:val="cyan"/>
        </w:rPr>
        <w:t>the CCP</w:t>
      </w:r>
      <w:r w:rsidRPr="00970422">
        <w:rPr>
          <w:rStyle w:val="StyleUnderline"/>
        </w:rPr>
        <w:t xml:space="preserve"> sees a </w:t>
      </w:r>
      <w:r w:rsidRPr="00970422">
        <w:rPr>
          <w:rStyle w:val="Emphasis"/>
        </w:rPr>
        <w:t>liberal world order</w:t>
      </w:r>
      <w:r w:rsidRPr="00970422">
        <w:rPr>
          <w:rStyle w:val="StyleUnderline"/>
        </w:rPr>
        <w:t xml:space="preserve"> as inherently </w:t>
      </w:r>
      <w:r w:rsidRPr="00970422">
        <w:rPr>
          <w:rStyle w:val="Emphasis"/>
        </w:rPr>
        <w:t>threatening</w:t>
      </w:r>
      <w:r w:rsidRPr="00970422">
        <w:rPr>
          <w:sz w:val="16"/>
        </w:rPr>
        <w:t>.6 “Because China and the United States have longstanding conflicts over their different ideologies, social systems, and foreign policies,” a Chinese military document stated in the 1990s, “</w:t>
      </w:r>
      <w:r w:rsidRPr="00970422">
        <w:rPr>
          <w:rStyle w:val="StyleUnderline"/>
        </w:rPr>
        <w:t xml:space="preserve">it will prove impossible to </w:t>
      </w:r>
      <w:r w:rsidRPr="00970422">
        <w:rPr>
          <w:rStyle w:val="Emphasis"/>
        </w:rPr>
        <w:t>fundamentally</w:t>
      </w:r>
      <w:r w:rsidRPr="00970422">
        <w:rPr>
          <w:rStyle w:val="StyleUnderline"/>
        </w:rPr>
        <w:t xml:space="preserve"> improve Sino-U.S. relations</w:t>
      </w:r>
      <w:r w:rsidRPr="00970422">
        <w:rPr>
          <w:sz w:val="16"/>
        </w:rPr>
        <w:t xml:space="preserve">.” </w:t>
      </w:r>
      <w:r w:rsidRPr="00970422">
        <w:rPr>
          <w:rStyle w:val="StyleUnderline"/>
        </w:rPr>
        <w:t xml:space="preserve">For </w:t>
      </w:r>
      <w:r w:rsidRPr="00970422">
        <w:rPr>
          <w:rStyle w:val="Emphasis"/>
        </w:rPr>
        <w:t>decades</w:t>
      </w:r>
      <w:r w:rsidRPr="00970422">
        <w:rPr>
          <w:sz w:val="16"/>
        </w:rPr>
        <w:t xml:space="preserve">, in fact, </w:t>
      </w:r>
      <w:r w:rsidRPr="00970422">
        <w:rPr>
          <w:rStyle w:val="StyleUnderline"/>
        </w:rPr>
        <w:t xml:space="preserve">Chinese officials have </w:t>
      </w:r>
      <w:r w:rsidRPr="00970422">
        <w:rPr>
          <w:rStyle w:val="Emphasis"/>
          <w:highlight w:val="cyan"/>
        </w:rPr>
        <w:t>alleged</w:t>
      </w:r>
      <w:r w:rsidRPr="00970422">
        <w:rPr>
          <w:sz w:val="16"/>
        </w:rPr>
        <w:t xml:space="preserve"> that </w:t>
      </w:r>
      <w:r w:rsidRPr="00970422">
        <w:rPr>
          <w:rStyle w:val="StyleUnderline"/>
          <w:highlight w:val="cyan"/>
        </w:rPr>
        <w:t>Washington has been waging a</w:t>
      </w:r>
      <w:r w:rsidRPr="00970422">
        <w:rPr>
          <w:rStyle w:val="StyleUnderline"/>
        </w:rPr>
        <w:t xml:space="preserve"> deliberate, well-orchestrated </w:t>
      </w:r>
      <w:r w:rsidRPr="00970422">
        <w:rPr>
          <w:rStyle w:val="StyleUnderline"/>
          <w:highlight w:val="cyan"/>
        </w:rPr>
        <w:t>campaign</w:t>
      </w:r>
      <w:r w:rsidRPr="00970422">
        <w:rPr>
          <w:sz w:val="16"/>
        </w:rPr>
        <w:t>—a “smokeless World War III,” in Deng Xiaoping’s words—</w:t>
      </w:r>
      <w:r w:rsidRPr="00970422">
        <w:rPr>
          <w:rStyle w:val="StyleUnderline"/>
          <w:highlight w:val="cyan"/>
        </w:rPr>
        <w:t>to</w:t>
      </w:r>
      <w:r w:rsidRPr="00970422">
        <w:rPr>
          <w:rStyle w:val="StyleUnderline"/>
        </w:rPr>
        <w:t xml:space="preserve"> </w:t>
      </w:r>
      <w:r w:rsidRPr="00970422">
        <w:rPr>
          <w:rStyle w:val="Emphasis"/>
        </w:rPr>
        <w:t>weaken</w:t>
      </w:r>
      <w:r w:rsidRPr="00970422">
        <w:rPr>
          <w:rStyle w:val="StyleUnderline"/>
        </w:rPr>
        <w:t xml:space="preserve"> and </w:t>
      </w:r>
      <w:r w:rsidRPr="00970422">
        <w:rPr>
          <w:rStyle w:val="Emphasis"/>
          <w:highlight w:val="cyan"/>
        </w:rPr>
        <w:t>fatally subvert</w:t>
      </w:r>
      <w:r w:rsidRPr="00970422">
        <w:rPr>
          <w:rStyle w:val="StyleUnderline"/>
        </w:rPr>
        <w:t xml:space="preserve"> the CCP</w:t>
      </w:r>
      <w:r w:rsidRPr="00970422">
        <w:rPr>
          <w:sz w:val="16"/>
        </w:rPr>
        <w:t xml:space="preserve">.7 Deng blamed the United States for being behind the “so-called democrats” who dared to protest in Tiananmen Square in 1989.8 </w:t>
      </w:r>
    </w:p>
    <w:p w14:paraId="4926F99E" w14:textId="77777777" w:rsidR="00B210F2" w:rsidRPr="00970422" w:rsidRDefault="00B210F2" w:rsidP="00B210F2">
      <w:pPr>
        <w:rPr>
          <w:sz w:val="16"/>
        </w:rPr>
      </w:pPr>
      <w:r w:rsidRPr="00970422">
        <w:rPr>
          <w:sz w:val="16"/>
        </w:rPr>
        <w:t xml:space="preserve">Even when the United States has engaged </w:t>
      </w:r>
      <w:r w:rsidRPr="00970422">
        <w:rPr>
          <w:rStyle w:val="StyleUnderline"/>
          <w:highlight w:val="cyan"/>
        </w:rPr>
        <w:t>China</w:t>
      </w:r>
      <w:r w:rsidRPr="00970422">
        <w:rPr>
          <w:sz w:val="16"/>
        </w:rPr>
        <w:t>, the latter’s leaders have detected a plot to topple their regime. In 1998, Deng’s successor Jiang Zemin warned his colleagues that whether the United States was taking a stance of “containment” or “engagement” toward the PRC, Washington’s real goal was to further a “political plot” to “divide our country” and “change our country’s socialist system.”9 After Jiang came Hu Jintao, who spoke to his Foreign Ministry in 2003 of the “grim reality that Western hostile forces are still implementing Westernization and splittist political designs on China.”10</w:t>
      </w:r>
    </w:p>
    <w:p w14:paraId="7742F830" w14:textId="77777777" w:rsidR="00B210F2" w:rsidRPr="00970422" w:rsidRDefault="00B210F2" w:rsidP="00B210F2">
      <w:pPr>
        <w:rPr>
          <w:rStyle w:val="StyleUnderline"/>
        </w:rPr>
      </w:pPr>
      <w:r w:rsidRPr="00970422">
        <w:rPr>
          <w:rStyle w:val="StyleUnderline"/>
        </w:rPr>
        <w:t>Chinese leaders are wrong</w:t>
      </w:r>
      <w:r w:rsidRPr="00970422">
        <w:rPr>
          <w:sz w:val="16"/>
        </w:rPr>
        <w:t xml:space="preserve"> if they think that the United States is actively seeking to overthrow the CCP regime. They are not wrong, however, </w:t>
      </w:r>
      <w:r w:rsidRPr="00970422">
        <w:rPr>
          <w:rStyle w:val="StyleUnderline"/>
        </w:rPr>
        <w:t xml:space="preserve">to think that a world rooted in </w:t>
      </w:r>
      <w:r w:rsidRPr="00970422">
        <w:rPr>
          <w:rStyle w:val="Emphasis"/>
        </w:rPr>
        <w:t>liberal values</w:t>
      </w:r>
      <w:r w:rsidRPr="00970422">
        <w:rPr>
          <w:rStyle w:val="StyleUnderline"/>
        </w:rPr>
        <w:t xml:space="preserve"> is one in which their own rule must be perpetually </w:t>
      </w:r>
      <w:r w:rsidRPr="00970422">
        <w:rPr>
          <w:rStyle w:val="Emphasis"/>
        </w:rPr>
        <w:t>precarious</w:t>
      </w:r>
      <w:r w:rsidRPr="00970422">
        <w:rPr>
          <w:sz w:val="16"/>
        </w:rPr>
        <w:t xml:space="preserve">. </w:t>
      </w:r>
      <w:r w:rsidRPr="00970422">
        <w:rPr>
          <w:rStyle w:val="StyleUnderline"/>
          <w:highlight w:val="cyan"/>
        </w:rPr>
        <w:t>In</w:t>
      </w:r>
      <w:r w:rsidRPr="00970422">
        <w:rPr>
          <w:sz w:val="16"/>
          <w:highlight w:val="cyan"/>
        </w:rPr>
        <w:t xml:space="preserve"> </w:t>
      </w:r>
      <w:r w:rsidRPr="00970422">
        <w:rPr>
          <w:rStyle w:val="StyleUnderline"/>
          <w:highlight w:val="cyan"/>
        </w:rPr>
        <w:t>a</w:t>
      </w:r>
      <w:r w:rsidRPr="00970422">
        <w:rPr>
          <w:rStyle w:val="StyleUnderline"/>
        </w:rPr>
        <w:t xml:space="preserve">n </w:t>
      </w:r>
      <w:r w:rsidRPr="00970422">
        <w:rPr>
          <w:rStyle w:val="Emphasis"/>
        </w:rPr>
        <w:t xml:space="preserve">international </w:t>
      </w:r>
      <w:r w:rsidRPr="00970422">
        <w:rPr>
          <w:rStyle w:val="Emphasis"/>
          <w:highlight w:val="cyan"/>
        </w:rPr>
        <w:t>system</w:t>
      </w:r>
      <w:r w:rsidRPr="00970422">
        <w:rPr>
          <w:rStyle w:val="StyleUnderline"/>
          <w:highlight w:val="cyan"/>
        </w:rPr>
        <w:t xml:space="preserve"> built on</w:t>
      </w:r>
      <w:r w:rsidRPr="00970422">
        <w:rPr>
          <w:rStyle w:val="StyleUnderline"/>
        </w:rPr>
        <w:t xml:space="preserve"> </w:t>
      </w:r>
      <w:r w:rsidRPr="00970422">
        <w:rPr>
          <w:rStyle w:val="Emphasis"/>
        </w:rPr>
        <w:t>respect</w:t>
      </w:r>
      <w:r w:rsidRPr="00970422">
        <w:rPr>
          <w:rStyle w:val="StyleUnderline"/>
        </w:rPr>
        <w:t xml:space="preserve"> for </w:t>
      </w:r>
      <w:r w:rsidRPr="00970422">
        <w:rPr>
          <w:rStyle w:val="StyleUnderline"/>
          <w:highlight w:val="cyan"/>
        </w:rPr>
        <w:t>human rights and</w:t>
      </w:r>
      <w:r w:rsidRPr="00970422">
        <w:rPr>
          <w:rStyle w:val="StyleUnderline"/>
        </w:rPr>
        <w:t xml:space="preserve"> a </w:t>
      </w:r>
      <w:r w:rsidRPr="00970422">
        <w:rPr>
          <w:rStyle w:val="Emphasis"/>
        </w:rPr>
        <w:t>preference</w:t>
      </w:r>
      <w:r w:rsidRPr="00970422">
        <w:rPr>
          <w:rStyle w:val="StyleUnderline"/>
        </w:rPr>
        <w:t xml:space="preserve"> for </w:t>
      </w:r>
      <w:r w:rsidRPr="00970422">
        <w:rPr>
          <w:rStyle w:val="Emphasis"/>
          <w:highlight w:val="cyan"/>
        </w:rPr>
        <w:t>democracy</w:t>
      </w:r>
      <w:r w:rsidRPr="00970422">
        <w:rPr>
          <w:rStyle w:val="StyleUnderline"/>
          <w:highlight w:val="cyan"/>
        </w:rPr>
        <w:t>, governments that murder</w:t>
      </w:r>
      <w:r w:rsidRPr="00970422">
        <w:rPr>
          <w:rStyle w:val="StyleUnderline"/>
        </w:rPr>
        <w:t xml:space="preserve"> their own </w:t>
      </w:r>
      <w:r w:rsidRPr="00970422">
        <w:rPr>
          <w:rStyle w:val="StyleUnderline"/>
          <w:highlight w:val="cyan"/>
        </w:rPr>
        <w:t xml:space="preserve">citizens risk </w:t>
      </w:r>
      <w:r w:rsidRPr="00970422">
        <w:rPr>
          <w:rStyle w:val="Emphasis"/>
          <w:highlight w:val="cyan"/>
        </w:rPr>
        <w:t>censure</w:t>
      </w:r>
      <w:r w:rsidRPr="00970422">
        <w:rPr>
          <w:rStyle w:val="StyleUnderline"/>
        </w:rPr>
        <w:t>, ostracism, and punishment</w:t>
      </w:r>
      <w:r w:rsidRPr="00970422">
        <w:rPr>
          <w:sz w:val="16"/>
        </w:rPr>
        <w:t xml:space="preserve">—as happened to Beijing after Tiananmen Square in 1989 and is happening again today in response to the brutalization of the Uyghur minority. </w:t>
      </w:r>
      <w:r w:rsidRPr="00970422">
        <w:rPr>
          <w:rStyle w:val="StyleUnderline"/>
        </w:rPr>
        <w:t xml:space="preserve">An international system in which democracies are </w:t>
      </w:r>
      <w:r w:rsidRPr="00970422">
        <w:rPr>
          <w:rStyle w:val="Emphasis"/>
        </w:rPr>
        <w:t>strong</w:t>
      </w:r>
      <w:r w:rsidRPr="00970422">
        <w:rPr>
          <w:rStyle w:val="StyleUnderline"/>
        </w:rPr>
        <w:t xml:space="preserve">, </w:t>
      </w:r>
      <w:r w:rsidRPr="00970422">
        <w:rPr>
          <w:rStyle w:val="Emphasis"/>
        </w:rPr>
        <w:t>vibrant</w:t>
      </w:r>
      <w:r w:rsidRPr="00970422">
        <w:rPr>
          <w:rStyle w:val="StyleUnderline"/>
        </w:rPr>
        <w:t xml:space="preserve">, and </w:t>
      </w:r>
      <w:r w:rsidRPr="00970422">
        <w:rPr>
          <w:rStyle w:val="Emphasis"/>
        </w:rPr>
        <w:t>globally engaged</w:t>
      </w:r>
      <w:r w:rsidRPr="00970422">
        <w:rPr>
          <w:rStyle w:val="StyleUnderline"/>
        </w:rPr>
        <w:t xml:space="preserve"> is one in which subversive tendencies will continually tempt states ruled by tyrants</w:t>
      </w:r>
      <w:r w:rsidRPr="00970422">
        <w:rPr>
          <w:sz w:val="16"/>
        </w:rPr>
        <w:t xml:space="preserve">: In 1989, Tiananmen Square protesters erected a replica of the Statue of Liberty, while those in Hong Kong thirty years later publicly waved American flags and sang “The Star-Spangled Banner.” In what it is and what it does, </w:t>
      </w:r>
      <w:r w:rsidRPr="00970422">
        <w:rPr>
          <w:rStyle w:val="StyleUnderline"/>
        </w:rPr>
        <w:t>a hegemonic democracy threatens the Chinese regime.</w:t>
      </w:r>
    </w:p>
    <w:p w14:paraId="5F3848D0" w14:textId="77777777" w:rsidR="00B210F2" w:rsidRPr="00970422" w:rsidRDefault="00B210F2" w:rsidP="00B210F2">
      <w:pPr>
        <w:rPr>
          <w:sz w:val="16"/>
        </w:rPr>
      </w:pPr>
      <w:r w:rsidRPr="00970422">
        <w:rPr>
          <w:rStyle w:val="StyleUnderline"/>
        </w:rPr>
        <w:t>The</w:t>
      </w:r>
      <w:r w:rsidRPr="00970422">
        <w:rPr>
          <w:sz w:val="16"/>
        </w:rPr>
        <w:t xml:space="preserve"> resulting </w:t>
      </w:r>
      <w:r w:rsidRPr="00970422">
        <w:rPr>
          <w:rStyle w:val="StyleUnderline"/>
        </w:rPr>
        <w:t xml:space="preserve">insecurity has powerful implications for Beijing’s statecraft. Chinese leaders feel a compulsion to make international norms and institutions friendlier to </w:t>
      </w:r>
      <w:r w:rsidRPr="00970422">
        <w:rPr>
          <w:rStyle w:val="Emphasis"/>
        </w:rPr>
        <w:t>illiberal rule</w:t>
      </w:r>
      <w:r w:rsidRPr="00970422">
        <w:rPr>
          <w:sz w:val="16"/>
        </w:rPr>
        <w:t xml:space="preserve">. They </w:t>
      </w:r>
      <w:r w:rsidRPr="00970422">
        <w:rPr>
          <w:rStyle w:val="StyleUnderline"/>
        </w:rPr>
        <w:t xml:space="preserve">seek to push dangerous </w:t>
      </w:r>
      <w:r w:rsidRPr="00970422">
        <w:rPr>
          <w:rStyle w:val="Emphasis"/>
        </w:rPr>
        <w:t>liberal influences</w:t>
      </w:r>
      <w:r w:rsidRPr="00970422">
        <w:rPr>
          <w:rStyle w:val="StyleUnderline"/>
        </w:rPr>
        <w:t xml:space="preserve"> away from the </w:t>
      </w:r>
      <w:r w:rsidRPr="00970422">
        <w:rPr>
          <w:rStyle w:val="Emphasis"/>
        </w:rPr>
        <w:t>PRC</w:t>
      </w:r>
      <w:r w:rsidRPr="00970422">
        <w:rPr>
          <w:rStyle w:val="StyleUnderline"/>
        </w:rPr>
        <w:t>’s borders</w:t>
      </w:r>
      <w:r w:rsidRPr="00970422">
        <w:rPr>
          <w:sz w:val="16"/>
        </w:rPr>
        <w:t xml:space="preserve">: In Beijing’s mind, writes Timothy Heath, a “harmonious Asia” would feature a “political order shaped by Chinese political principles.” The </w:t>
      </w:r>
      <w:r w:rsidRPr="00970422">
        <w:rPr>
          <w:rStyle w:val="StyleUnderline"/>
          <w:highlight w:val="cyan"/>
        </w:rPr>
        <w:t xml:space="preserve">rulers in </w:t>
      </w:r>
      <w:r w:rsidRPr="00970422">
        <w:rPr>
          <w:rStyle w:val="Emphasis"/>
          <w:highlight w:val="cyan"/>
        </w:rPr>
        <w:t>Beijing</w:t>
      </w:r>
      <w:r w:rsidRPr="00970422">
        <w:rPr>
          <w:rStyle w:val="StyleUnderline"/>
          <w:highlight w:val="cyan"/>
        </w:rPr>
        <w:t xml:space="preserve"> feel</w:t>
      </w:r>
      <w:r w:rsidRPr="00970422">
        <w:rPr>
          <w:rStyle w:val="StyleUnderline"/>
        </w:rPr>
        <w:t xml:space="preserve"> that </w:t>
      </w:r>
      <w:r w:rsidRPr="00970422">
        <w:rPr>
          <w:rStyle w:val="StyleUnderline"/>
          <w:highlight w:val="cyan"/>
        </w:rPr>
        <w:t xml:space="preserve">they must </w:t>
      </w:r>
      <w:r w:rsidRPr="00970422">
        <w:rPr>
          <w:rStyle w:val="Emphasis"/>
          <w:highlight w:val="cyan"/>
        </w:rPr>
        <w:t>wrest international authority</w:t>
      </w:r>
      <w:r w:rsidRPr="00970422">
        <w:rPr>
          <w:rStyle w:val="StyleUnderline"/>
          <w:highlight w:val="cyan"/>
        </w:rPr>
        <w:t xml:space="preserve"> away from</w:t>
      </w:r>
      <w:r w:rsidRPr="00970422">
        <w:rPr>
          <w:rStyle w:val="StyleUnderline"/>
        </w:rPr>
        <w:t xml:space="preserve"> a </w:t>
      </w:r>
      <w:r w:rsidRPr="00970422">
        <w:rPr>
          <w:rStyle w:val="StyleUnderline"/>
          <w:highlight w:val="cyan"/>
        </w:rPr>
        <w:t>democratic superpower</w:t>
      </w:r>
      <w:r w:rsidRPr="00970422">
        <w:rPr>
          <w:rStyle w:val="StyleUnderline"/>
        </w:rPr>
        <w:t xml:space="preserve"> with a long history of bringing autocracies to ruin</w:t>
      </w:r>
      <w:r w:rsidRPr="00970422">
        <w:rPr>
          <w:sz w:val="16"/>
        </w:rPr>
        <w:t xml:space="preserve">. And </w:t>
      </w:r>
      <w:r w:rsidRPr="00970422">
        <w:rPr>
          <w:rStyle w:val="StyleUnderline"/>
        </w:rPr>
        <w:t xml:space="preserve">as an </w:t>
      </w:r>
      <w:r w:rsidRPr="00970422">
        <w:rPr>
          <w:rStyle w:val="Emphasis"/>
          <w:highlight w:val="cyan"/>
        </w:rPr>
        <w:t>authoritarian</w:t>
      </w:r>
      <w:r w:rsidRPr="00970422">
        <w:rPr>
          <w:rStyle w:val="StyleUnderline"/>
          <w:highlight w:val="cyan"/>
        </w:rPr>
        <w:t xml:space="preserve"> China</w:t>
      </w:r>
      <w:r w:rsidRPr="00970422">
        <w:rPr>
          <w:rStyle w:val="StyleUnderline"/>
        </w:rPr>
        <w:t xml:space="preserve"> becomes </w:t>
      </w:r>
      <w:r w:rsidRPr="00970422">
        <w:rPr>
          <w:rStyle w:val="Emphasis"/>
        </w:rPr>
        <w:t>powerful</w:t>
      </w:r>
      <w:r w:rsidRPr="00970422">
        <w:rPr>
          <w:rStyle w:val="StyleUnderline"/>
        </w:rPr>
        <w:t xml:space="preserve">, it </w:t>
      </w:r>
      <w:r w:rsidRPr="00970422">
        <w:rPr>
          <w:rStyle w:val="StyleUnderline"/>
          <w:highlight w:val="cyan"/>
        </w:rPr>
        <w:t xml:space="preserve">inevitably looks to </w:t>
      </w:r>
      <w:r w:rsidRPr="00970422">
        <w:rPr>
          <w:rStyle w:val="Emphasis"/>
          <w:highlight w:val="cyan"/>
        </w:rPr>
        <w:t>strengthen</w:t>
      </w:r>
      <w:r w:rsidRPr="00970422">
        <w:rPr>
          <w:rStyle w:val="StyleUnderline"/>
        </w:rPr>
        <w:t xml:space="preserve"> the forces of </w:t>
      </w:r>
      <w:r w:rsidRPr="00970422">
        <w:rPr>
          <w:rStyle w:val="Emphasis"/>
          <w:highlight w:val="cyan"/>
        </w:rPr>
        <w:t>illiberalism</w:t>
      </w:r>
      <w:r w:rsidRPr="00970422">
        <w:rPr>
          <w:rStyle w:val="StyleUnderline"/>
        </w:rPr>
        <w:t>—</w:t>
      </w:r>
      <w:r w:rsidRPr="00970422">
        <w:rPr>
          <w:rStyle w:val="StyleUnderline"/>
          <w:highlight w:val="cyan"/>
        </w:rPr>
        <w:t>and</w:t>
      </w:r>
      <w:r w:rsidRPr="00970422">
        <w:rPr>
          <w:rStyle w:val="StyleUnderline"/>
        </w:rPr>
        <w:t xml:space="preserve"> to </w:t>
      </w:r>
      <w:r w:rsidRPr="00970422">
        <w:rPr>
          <w:rStyle w:val="Emphasis"/>
          <w:highlight w:val="cyan"/>
        </w:rPr>
        <w:t>weaken</w:t>
      </w:r>
      <w:r w:rsidRPr="00970422">
        <w:rPr>
          <w:sz w:val="16"/>
        </w:rPr>
        <w:t xml:space="preserve"> those of </w:t>
      </w:r>
      <w:r w:rsidRPr="00970422">
        <w:rPr>
          <w:rStyle w:val="Emphasis"/>
          <w:highlight w:val="cyan"/>
        </w:rPr>
        <w:t>democracy</w:t>
      </w:r>
      <w:r w:rsidRPr="00970422">
        <w:rPr>
          <w:sz w:val="16"/>
        </w:rPr>
        <w:t xml:space="preserve">—as a way </w:t>
      </w:r>
      <w:r w:rsidRPr="00970422">
        <w:rPr>
          <w:rStyle w:val="StyleUnderline"/>
          <w:highlight w:val="cyan"/>
        </w:rPr>
        <w:t xml:space="preserve">to enhance its </w:t>
      </w:r>
      <w:r w:rsidRPr="00970422">
        <w:rPr>
          <w:rStyle w:val="Emphasis"/>
          <w:highlight w:val="cyan"/>
        </w:rPr>
        <w:t>influence</w:t>
      </w:r>
      <w:r w:rsidRPr="00970422">
        <w:rPr>
          <w:rStyle w:val="StyleUnderline"/>
        </w:rPr>
        <w:t xml:space="preserve"> and </w:t>
      </w:r>
      <w:r w:rsidRPr="00970422">
        <w:rPr>
          <w:rStyle w:val="Emphasis"/>
        </w:rPr>
        <w:t>bolster</w:t>
      </w:r>
      <w:r w:rsidRPr="00970422">
        <w:rPr>
          <w:rStyle w:val="StyleUnderline"/>
        </w:rPr>
        <w:t xml:space="preserve"> its own </w:t>
      </w:r>
      <w:r w:rsidRPr="00970422">
        <w:rPr>
          <w:rStyle w:val="Emphasis"/>
        </w:rPr>
        <w:t>model</w:t>
      </w:r>
      <w:r w:rsidRPr="00970422">
        <w:rPr>
          <w:sz w:val="16"/>
        </w:rPr>
        <w:t xml:space="preserve">.11 </w:t>
      </w:r>
      <w:r w:rsidRPr="00970422">
        <w:rPr>
          <w:rStyle w:val="StyleUnderline"/>
        </w:rPr>
        <w:t>China is doing so</w:t>
      </w:r>
      <w:r w:rsidRPr="00970422">
        <w:rPr>
          <w:sz w:val="16"/>
        </w:rPr>
        <w:t xml:space="preserve">, moreover, at a time </w:t>
      </w:r>
      <w:r w:rsidRPr="00970422">
        <w:rPr>
          <w:rStyle w:val="StyleUnderline"/>
        </w:rPr>
        <w:t>when the world</w:t>
      </w:r>
      <w:r w:rsidRPr="00970422">
        <w:rPr>
          <w:sz w:val="16"/>
        </w:rPr>
        <w:t xml:space="preserve">, and its prevailing distribution of ideological power, </w:t>
      </w:r>
      <w:r w:rsidRPr="00970422">
        <w:rPr>
          <w:rStyle w:val="StyleUnderline"/>
        </w:rPr>
        <w:t>presents the CCP with</w:t>
      </w:r>
      <w:r w:rsidRPr="00970422">
        <w:rPr>
          <w:sz w:val="16"/>
        </w:rPr>
        <w:t xml:space="preserve"> both </w:t>
      </w:r>
      <w:r w:rsidRPr="00970422">
        <w:rPr>
          <w:rStyle w:val="StyleUnderline"/>
        </w:rPr>
        <w:t>keen anxieties</w:t>
      </w:r>
      <w:r w:rsidRPr="00970422">
        <w:rPr>
          <w:sz w:val="16"/>
        </w:rPr>
        <w:t xml:space="preserve"> and tantalizing opportunities.  </w:t>
      </w:r>
    </w:p>
    <w:p w14:paraId="688516D3" w14:textId="77777777" w:rsidR="00B210F2" w:rsidRPr="00970422" w:rsidRDefault="00B210F2" w:rsidP="00B210F2">
      <w:pPr>
        <w:pStyle w:val="Heading3"/>
        <w:rPr>
          <w:rFonts w:cs="Arial"/>
        </w:rPr>
      </w:pPr>
    </w:p>
    <w:p w14:paraId="54685CAE" w14:textId="50770AE9" w:rsidR="00B210F2" w:rsidRDefault="00B210F2" w:rsidP="00B210F2">
      <w:pPr>
        <w:pStyle w:val="Heading3"/>
        <w:rPr>
          <w:rFonts w:cs="Arial"/>
        </w:rPr>
      </w:pPr>
      <w:r w:rsidRPr="00970422">
        <w:rPr>
          <w:rFonts w:cs="Arial"/>
        </w:rPr>
        <w:lastRenderedPageBreak/>
        <w:t xml:space="preserve">Heg Good---1AR </w:t>
      </w:r>
    </w:p>
    <w:p w14:paraId="7CB4D9A6" w14:textId="77777777" w:rsidR="00A803B0" w:rsidRDefault="00A803B0" w:rsidP="00A803B0">
      <w:pPr>
        <w:pStyle w:val="Heading4"/>
      </w:pPr>
      <w:r>
        <w:t xml:space="preserve">A world </w:t>
      </w:r>
      <w:r w:rsidRPr="00A803B0">
        <w:rPr>
          <w:u w:val="single"/>
        </w:rPr>
        <w:t>without</w:t>
      </w:r>
      <w:r>
        <w:t xml:space="preserve"> U.S. hegemony is a world of </w:t>
      </w:r>
      <w:r w:rsidRPr="00A803B0">
        <w:rPr>
          <w:u w:val="single"/>
        </w:rPr>
        <w:t>great power competition</w:t>
      </w:r>
      <w:r>
        <w:t xml:space="preserve"> and </w:t>
      </w:r>
      <w:r w:rsidRPr="00A803B0">
        <w:rPr>
          <w:u w:val="single"/>
        </w:rPr>
        <w:t>militarization</w:t>
      </w:r>
      <w:r>
        <w:t xml:space="preserve">.  </w:t>
      </w:r>
    </w:p>
    <w:p w14:paraId="410EA1F3" w14:textId="77777777" w:rsidR="00A803B0" w:rsidRPr="00273B23" w:rsidRDefault="00A803B0" w:rsidP="00A803B0">
      <w:pPr>
        <w:rPr>
          <w:b/>
          <w:bCs/>
          <w:sz w:val="26"/>
        </w:rPr>
      </w:pPr>
      <w:r w:rsidRPr="008144A9">
        <w:rPr>
          <w:rStyle w:val="Style13ptBold"/>
          <w:b w:val="0"/>
          <w:sz w:val="21"/>
          <w:szCs w:val="18"/>
        </w:rPr>
        <w:t>Michael</w:t>
      </w:r>
      <w:r w:rsidRPr="008144A9">
        <w:rPr>
          <w:rStyle w:val="Style13ptBold"/>
          <w:sz w:val="21"/>
          <w:szCs w:val="18"/>
        </w:rPr>
        <w:t xml:space="preserve"> </w:t>
      </w:r>
      <w:r>
        <w:rPr>
          <w:rStyle w:val="Style13ptBold"/>
        </w:rPr>
        <w:t xml:space="preserve">Beckley 20. </w:t>
      </w:r>
      <w:r w:rsidRPr="008144A9">
        <w:rPr>
          <w:rStyle w:val="Style13ptBold"/>
          <w:b w:val="0"/>
          <w:sz w:val="21"/>
          <w:szCs w:val="18"/>
        </w:rPr>
        <w:t xml:space="preserve">Associate Professor of Political Science at Tufts University, a Nonresident Senior Fellow at the American Enterprise Institute, and the author of Unrivaled: Why America Will Remain the World's Sole Superpower. </w:t>
      </w:r>
      <w:r w:rsidRPr="004C277A">
        <w:rPr>
          <w:rStyle w:val="Style13ptBold"/>
          <w:b w:val="0"/>
          <w:sz w:val="21"/>
          <w:szCs w:val="18"/>
        </w:rPr>
        <w:t>“Rogue Superpower: Why This Could Be an Illiberal American Century.” Foreign Affairs, vol. 99, no. 6, November/December 2020, pp. 73-87</w:t>
      </w:r>
    </w:p>
    <w:p w14:paraId="6967CFCD" w14:textId="77777777" w:rsidR="00A803B0" w:rsidRPr="00253D3A" w:rsidRDefault="00A803B0" w:rsidP="00A803B0">
      <w:pPr>
        <w:rPr>
          <w:rStyle w:val="StyleUnderline"/>
        </w:rPr>
      </w:pPr>
      <w:r w:rsidRPr="00253D3A">
        <w:rPr>
          <w:rStyle w:val="StyleUnderline"/>
        </w:rPr>
        <w:t>Thanks to the U.S.-led order</w:t>
      </w:r>
      <w:r w:rsidRPr="00CE112B">
        <w:rPr>
          <w:sz w:val="16"/>
        </w:rPr>
        <w:t xml:space="preserve">, for decades, most </w:t>
      </w:r>
      <w:r w:rsidRPr="00034786">
        <w:rPr>
          <w:rStyle w:val="StyleUnderline"/>
          <w:highlight w:val="cyan"/>
        </w:rPr>
        <w:t>countries</w:t>
      </w:r>
      <w:r w:rsidRPr="00CE112B">
        <w:rPr>
          <w:sz w:val="16"/>
        </w:rPr>
        <w:t xml:space="preserve"> have </w:t>
      </w:r>
      <w:r w:rsidRPr="00034786">
        <w:rPr>
          <w:rStyle w:val="Emphasis"/>
          <w:highlight w:val="cyan"/>
        </w:rPr>
        <w:t>not</w:t>
      </w:r>
      <w:r w:rsidRPr="00034786">
        <w:rPr>
          <w:rStyle w:val="StyleUnderline"/>
          <w:highlight w:val="cyan"/>
        </w:rPr>
        <w:t xml:space="preserve"> had to </w:t>
      </w:r>
      <w:r w:rsidRPr="00034786">
        <w:rPr>
          <w:rStyle w:val="Emphasis"/>
          <w:highlight w:val="cyan"/>
        </w:rPr>
        <w:t>fight</w:t>
      </w:r>
      <w:r w:rsidRPr="00034786">
        <w:rPr>
          <w:rStyle w:val="StyleUnderline"/>
          <w:highlight w:val="cyan"/>
        </w:rPr>
        <w:t xml:space="preserve"> for</w:t>
      </w:r>
      <w:r w:rsidRPr="00253D3A">
        <w:rPr>
          <w:rStyle w:val="StyleUnderline"/>
        </w:rPr>
        <w:t xml:space="preserve"> </w:t>
      </w:r>
      <w:r w:rsidRPr="00F86B30">
        <w:rPr>
          <w:rStyle w:val="Emphasis"/>
        </w:rPr>
        <w:t>market</w:t>
      </w:r>
      <w:r w:rsidRPr="00253D3A">
        <w:rPr>
          <w:rStyle w:val="StyleUnderline"/>
        </w:rPr>
        <w:t xml:space="preserve"> </w:t>
      </w:r>
      <w:r w:rsidRPr="00034786">
        <w:rPr>
          <w:rStyle w:val="StyleUnderline"/>
          <w:highlight w:val="cyan"/>
        </w:rPr>
        <w:t>access</w:t>
      </w:r>
      <w:r w:rsidRPr="00CE112B">
        <w:rPr>
          <w:sz w:val="16"/>
        </w:rPr>
        <w:t xml:space="preserve">, guard their </w:t>
      </w:r>
      <w:r w:rsidRPr="00034786">
        <w:rPr>
          <w:rStyle w:val="StyleUnderline"/>
          <w:highlight w:val="cyan"/>
        </w:rPr>
        <w:t>supply chains</w:t>
      </w:r>
      <w:r w:rsidRPr="00CE112B">
        <w:rPr>
          <w:sz w:val="16"/>
        </w:rPr>
        <w:t xml:space="preserve">, or even </w:t>
      </w:r>
      <w:r w:rsidRPr="00253D3A">
        <w:rPr>
          <w:rStyle w:val="StyleUnderline"/>
        </w:rPr>
        <w:t xml:space="preserve">seriously </w:t>
      </w:r>
      <w:r w:rsidRPr="00034786">
        <w:rPr>
          <w:rStyle w:val="Emphasis"/>
          <w:highlight w:val="cyan"/>
        </w:rPr>
        <w:t>defend</w:t>
      </w:r>
      <w:r w:rsidRPr="00034786">
        <w:rPr>
          <w:rStyle w:val="StyleUnderline"/>
          <w:highlight w:val="cyan"/>
        </w:rPr>
        <w:t xml:space="preserve"> their borders</w:t>
      </w:r>
      <w:r w:rsidRPr="00CE112B">
        <w:rPr>
          <w:sz w:val="16"/>
        </w:rPr>
        <w:t xml:space="preserve">. The U.S. </w:t>
      </w:r>
      <w:r w:rsidRPr="00034786">
        <w:rPr>
          <w:rStyle w:val="StyleUnderline"/>
          <w:highlight w:val="cyan"/>
        </w:rPr>
        <w:t>Navy</w:t>
      </w:r>
      <w:r w:rsidRPr="00CE112B">
        <w:rPr>
          <w:sz w:val="16"/>
        </w:rPr>
        <w:t xml:space="preserve"> has </w:t>
      </w:r>
      <w:r w:rsidRPr="00034786">
        <w:rPr>
          <w:rStyle w:val="StyleUnderline"/>
          <w:highlight w:val="cyan"/>
        </w:rPr>
        <w:t>kept</w:t>
      </w:r>
      <w:r w:rsidRPr="00253D3A">
        <w:rPr>
          <w:rStyle w:val="StyleUnderline"/>
        </w:rPr>
        <w:t xml:space="preserve"> international </w:t>
      </w:r>
      <w:r w:rsidRPr="00034786">
        <w:rPr>
          <w:rStyle w:val="StyleUnderline"/>
          <w:highlight w:val="cyan"/>
        </w:rPr>
        <w:t xml:space="preserve">waterways </w:t>
      </w:r>
      <w:r w:rsidRPr="00034786">
        <w:rPr>
          <w:rStyle w:val="Emphasis"/>
          <w:highlight w:val="cyan"/>
        </w:rPr>
        <w:t>open</w:t>
      </w:r>
      <w:r w:rsidRPr="00CE112B">
        <w:rPr>
          <w:sz w:val="16"/>
        </w:rPr>
        <w:t xml:space="preserve">, the </w:t>
      </w:r>
      <w:r w:rsidRPr="00034786">
        <w:rPr>
          <w:rStyle w:val="StyleUnderline"/>
          <w:highlight w:val="cyan"/>
        </w:rPr>
        <w:t>U.S. market</w:t>
      </w:r>
      <w:r w:rsidRPr="00CE112B">
        <w:rPr>
          <w:sz w:val="16"/>
        </w:rPr>
        <w:t xml:space="preserve"> has </w:t>
      </w:r>
      <w:r w:rsidRPr="00034786">
        <w:rPr>
          <w:rStyle w:val="StyleUnderline"/>
          <w:highlight w:val="cyan"/>
        </w:rPr>
        <w:t>provided</w:t>
      </w:r>
      <w:r w:rsidRPr="00CE112B">
        <w:rPr>
          <w:sz w:val="16"/>
        </w:rPr>
        <w:t xml:space="preserve"> </w:t>
      </w:r>
      <w:r w:rsidRPr="00F86B30">
        <w:rPr>
          <w:rStyle w:val="Emphasis"/>
        </w:rPr>
        <w:t>reliable</w:t>
      </w:r>
      <w:r w:rsidRPr="00CE112B">
        <w:rPr>
          <w:sz w:val="16"/>
        </w:rPr>
        <w:t xml:space="preserve"> </w:t>
      </w:r>
      <w:r w:rsidRPr="00253D3A">
        <w:rPr>
          <w:rStyle w:val="StyleUnderline"/>
        </w:rPr>
        <w:t xml:space="preserve">consumer </w:t>
      </w:r>
      <w:r w:rsidRPr="00034786">
        <w:rPr>
          <w:rStyle w:val="Emphasis"/>
          <w:highlight w:val="cyan"/>
        </w:rPr>
        <w:t>demand</w:t>
      </w:r>
      <w:r w:rsidRPr="00CE112B">
        <w:rPr>
          <w:sz w:val="16"/>
        </w:rPr>
        <w:t xml:space="preserve"> and </w:t>
      </w:r>
      <w:r w:rsidRPr="00034786">
        <w:rPr>
          <w:rStyle w:val="StyleUnderline"/>
          <w:highlight w:val="cyan"/>
        </w:rPr>
        <w:t>capital</w:t>
      </w:r>
      <w:r w:rsidRPr="00CE112B">
        <w:rPr>
          <w:sz w:val="16"/>
        </w:rPr>
        <w:t xml:space="preserve"> for dozens of countries, and U.S. </w:t>
      </w:r>
      <w:r w:rsidRPr="00034786">
        <w:rPr>
          <w:rStyle w:val="StyleUnderline"/>
          <w:highlight w:val="cyan"/>
        </w:rPr>
        <w:t>security guarantees</w:t>
      </w:r>
      <w:r w:rsidRPr="00CE112B">
        <w:rPr>
          <w:sz w:val="16"/>
        </w:rPr>
        <w:t xml:space="preserve"> have </w:t>
      </w:r>
      <w:r w:rsidRPr="00034786">
        <w:rPr>
          <w:rStyle w:val="StyleUnderline"/>
          <w:highlight w:val="cyan"/>
        </w:rPr>
        <w:t>covered</w:t>
      </w:r>
      <w:r w:rsidRPr="00CE112B">
        <w:rPr>
          <w:sz w:val="16"/>
        </w:rPr>
        <w:t xml:space="preserve"> nearly </w:t>
      </w:r>
      <w:r w:rsidRPr="00253D3A">
        <w:rPr>
          <w:rStyle w:val="StyleUnderline"/>
        </w:rPr>
        <w:t>70 nations</w:t>
      </w:r>
      <w:r w:rsidRPr="00CE112B">
        <w:rPr>
          <w:sz w:val="16"/>
        </w:rPr>
        <w:t xml:space="preserve">. Such </w:t>
      </w:r>
      <w:r w:rsidRPr="00F86B30">
        <w:rPr>
          <w:rStyle w:val="Emphasis"/>
        </w:rPr>
        <w:t>assurances</w:t>
      </w:r>
      <w:r w:rsidRPr="00CE112B">
        <w:rPr>
          <w:sz w:val="16"/>
        </w:rPr>
        <w:t xml:space="preserve"> have </w:t>
      </w:r>
      <w:r w:rsidRPr="00F86B30">
        <w:rPr>
          <w:rStyle w:val="Emphasis"/>
        </w:rPr>
        <w:t>benefited</w:t>
      </w:r>
      <w:r w:rsidRPr="00253D3A">
        <w:rPr>
          <w:rStyle w:val="StyleUnderline"/>
        </w:rPr>
        <w:t xml:space="preserve"> everyone</w:t>
      </w:r>
      <w:r w:rsidRPr="00CE112B">
        <w:rPr>
          <w:sz w:val="16"/>
        </w:rPr>
        <w:t xml:space="preserve">: not just Washington's </w:t>
      </w:r>
      <w:r w:rsidRPr="00034786">
        <w:rPr>
          <w:rStyle w:val="StyleUnderline"/>
          <w:highlight w:val="cyan"/>
        </w:rPr>
        <w:t>allies and</w:t>
      </w:r>
      <w:r w:rsidRPr="00CE112B">
        <w:rPr>
          <w:sz w:val="16"/>
        </w:rPr>
        <w:t xml:space="preserve"> partners but also its </w:t>
      </w:r>
      <w:r w:rsidRPr="00034786">
        <w:rPr>
          <w:rStyle w:val="StyleUnderline"/>
          <w:highlight w:val="cyan"/>
        </w:rPr>
        <w:t>adversaries</w:t>
      </w:r>
      <w:r w:rsidRPr="00CE112B">
        <w:rPr>
          <w:sz w:val="16"/>
        </w:rPr>
        <w:t xml:space="preserve">. U.S. security </w:t>
      </w:r>
      <w:r w:rsidRPr="00253D3A">
        <w:rPr>
          <w:rStyle w:val="StyleUnderline"/>
        </w:rPr>
        <w:t>guarantees</w:t>
      </w:r>
      <w:r w:rsidRPr="00CE112B">
        <w:rPr>
          <w:sz w:val="16"/>
        </w:rPr>
        <w:t xml:space="preserve"> had the effect of </w:t>
      </w:r>
      <w:r w:rsidRPr="00034786">
        <w:rPr>
          <w:rStyle w:val="StyleUnderline"/>
          <w:highlight w:val="cyan"/>
        </w:rPr>
        <w:t>neutering</w:t>
      </w:r>
      <w:r w:rsidRPr="00253D3A">
        <w:rPr>
          <w:rStyle w:val="StyleUnderline"/>
        </w:rPr>
        <w:t xml:space="preserve"> </w:t>
      </w:r>
      <w:r w:rsidRPr="00034786">
        <w:rPr>
          <w:rStyle w:val="StyleUnderline"/>
          <w:highlight w:val="cyan"/>
        </w:rPr>
        <w:t>Germany and Japan</w:t>
      </w:r>
      <w:r w:rsidRPr="00CE112B">
        <w:rPr>
          <w:sz w:val="16"/>
        </w:rPr>
        <w:t xml:space="preserve">, the </w:t>
      </w:r>
      <w:r w:rsidRPr="00253D3A">
        <w:rPr>
          <w:rStyle w:val="StyleUnderline"/>
        </w:rPr>
        <w:t>main</w:t>
      </w:r>
      <w:r w:rsidRPr="00CE112B">
        <w:rPr>
          <w:sz w:val="16"/>
        </w:rPr>
        <w:t xml:space="preserve"> regional </w:t>
      </w:r>
      <w:r w:rsidRPr="00253D3A">
        <w:rPr>
          <w:rStyle w:val="StyleUnderline"/>
        </w:rPr>
        <w:t>rivals of Russia</w:t>
      </w:r>
      <w:r w:rsidRPr="00CE112B">
        <w:rPr>
          <w:sz w:val="16"/>
        </w:rPr>
        <w:t xml:space="preserve"> and </w:t>
      </w:r>
      <w:r w:rsidRPr="00253D3A">
        <w:rPr>
          <w:rStyle w:val="StyleUnderline"/>
        </w:rPr>
        <w:t>China</w:t>
      </w:r>
      <w:r w:rsidRPr="00CE112B">
        <w:rPr>
          <w:sz w:val="16"/>
        </w:rPr>
        <w:t xml:space="preserve">, respectively. In turn, Moscow and Beijing could </w:t>
      </w:r>
      <w:r w:rsidRPr="00253D3A">
        <w:rPr>
          <w:rStyle w:val="StyleUnderline"/>
        </w:rPr>
        <w:t>focus on forging ties</w:t>
      </w:r>
      <w:r w:rsidRPr="00CE112B">
        <w:rPr>
          <w:sz w:val="16"/>
        </w:rPr>
        <w:t xml:space="preserve"> with the rest of the world ra</w:t>
      </w:r>
      <w:r w:rsidRPr="00253D3A">
        <w:rPr>
          <w:rStyle w:val="StyleUnderline"/>
        </w:rPr>
        <w:t xml:space="preserve">ther than fighting </w:t>
      </w:r>
      <w:r w:rsidRPr="00CE112B">
        <w:rPr>
          <w:sz w:val="16"/>
        </w:rPr>
        <w:t xml:space="preserve">their </w:t>
      </w:r>
      <w:r w:rsidRPr="00253D3A">
        <w:rPr>
          <w:rStyle w:val="StyleUnderline"/>
        </w:rPr>
        <w:t>historical enemies</w:t>
      </w:r>
      <w:r w:rsidRPr="00CE112B">
        <w:rPr>
          <w:sz w:val="16"/>
        </w:rPr>
        <w:t xml:space="preserve">. </w:t>
      </w:r>
      <w:r w:rsidRPr="00034786">
        <w:rPr>
          <w:rStyle w:val="StyleUnderline"/>
          <w:highlight w:val="cyan"/>
        </w:rPr>
        <w:t>Without</w:t>
      </w:r>
      <w:r w:rsidRPr="00253D3A">
        <w:rPr>
          <w:rStyle w:val="StyleUnderline"/>
        </w:rPr>
        <w:t xml:space="preserve"> U.S. </w:t>
      </w:r>
      <w:r w:rsidRPr="00034786">
        <w:rPr>
          <w:rStyle w:val="StyleUnderline"/>
          <w:highlight w:val="cyan"/>
        </w:rPr>
        <w:t>patronage</w:t>
      </w:r>
      <w:r w:rsidRPr="00CE112B">
        <w:rPr>
          <w:sz w:val="16"/>
        </w:rPr>
        <w:t xml:space="preserve"> and protection, </w:t>
      </w:r>
      <w:r w:rsidRPr="00034786">
        <w:rPr>
          <w:rStyle w:val="Emphasis"/>
          <w:highlight w:val="cyan"/>
        </w:rPr>
        <w:t>countries</w:t>
      </w:r>
      <w:r w:rsidRPr="00CE112B">
        <w:rPr>
          <w:sz w:val="16"/>
        </w:rPr>
        <w:t xml:space="preserve"> would </w:t>
      </w:r>
      <w:r w:rsidRPr="00034786">
        <w:rPr>
          <w:rStyle w:val="StyleUnderline"/>
          <w:highlight w:val="cyan"/>
        </w:rPr>
        <w:t xml:space="preserve">have to </w:t>
      </w:r>
      <w:r w:rsidRPr="00034786">
        <w:rPr>
          <w:rStyle w:val="StyleUnderline"/>
        </w:rPr>
        <w:t>get</w:t>
      </w:r>
      <w:r w:rsidRPr="00253D3A">
        <w:rPr>
          <w:rStyle w:val="StyleUnderline"/>
        </w:rPr>
        <w:t xml:space="preserve"> back</w:t>
      </w:r>
      <w:r w:rsidRPr="00CE112B">
        <w:rPr>
          <w:sz w:val="16"/>
        </w:rPr>
        <w:t xml:space="preserve"> in the business of </w:t>
      </w:r>
      <w:r w:rsidRPr="00034786">
        <w:rPr>
          <w:rStyle w:val="StyleUnderline"/>
          <w:highlight w:val="cyan"/>
        </w:rPr>
        <w:t>secur</w:t>
      </w:r>
      <w:r w:rsidRPr="00253D3A">
        <w:rPr>
          <w:rStyle w:val="StyleUnderline"/>
        </w:rPr>
        <w:t>ing themselves</w:t>
      </w:r>
      <w:r w:rsidRPr="00CE112B">
        <w:rPr>
          <w:sz w:val="16"/>
        </w:rPr>
        <w:t xml:space="preserve"> and their </w:t>
      </w:r>
      <w:r w:rsidRPr="00034786">
        <w:rPr>
          <w:rStyle w:val="StyleUnderline"/>
          <w:highlight w:val="cyan"/>
        </w:rPr>
        <w:t xml:space="preserve">economic </w:t>
      </w:r>
      <w:r w:rsidRPr="00034786">
        <w:rPr>
          <w:rStyle w:val="Emphasis"/>
          <w:highlight w:val="cyan"/>
        </w:rPr>
        <w:t>lifelines</w:t>
      </w:r>
      <w:r w:rsidRPr="00253D3A">
        <w:rPr>
          <w:rStyle w:val="StyleUnderline"/>
        </w:rPr>
        <w:t>.</w:t>
      </w:r>
    </w:p>
    <w:p w14:paraId="4E9BD439" w14:textId="77777777" w:rsidR="00A803B0" w:rsidRPr="00CE112B" w:rsidRDefault="00A803B0" w:rsidP="00A803B0">
      <w:pPr>
        <w:rPr>
          <w:sz w:val="16"/>
        </w:rPr>
      </w:pPr>
      <w:r w:rsidRPr="00CE112B">
        <w:rPr>
          <w:sz w:val="16"/>
        </w:rPr>
        <w:t xml:space="preserve">Such </w:t>
      </w:r>
      <w:r w:rsidRPr="007A68DF">
        <w:rPr>
          <w:rStyle w:val="StyleUnderline"/>
        </w:rPr>
        <w:t xml:space="preserve">a </w:t>
      </w:r>
      <w:r w:rsidRPr="00034786">
        <w:rPr>
          <w:rStyle w:val="StyleUnderline"/>
          <w:highlight w:val="cyan"/>
        </w:rPr>
        <w:t>world</w:t>
      </w:r>
      <w:r w:rsidRPr="00CE112B">
        <w:rPr>
          <w:sz w:val="16"/>
        </w:rPr>
        <w:t xml:space="preserve"> would </w:t>
      </w:r>
      <w:r w:rsidRPr="007A68DF">
        <w:rPr>
          <w:rStyle w:val="StyleUnderline"/>
        </w:rPr>
        <w:t>see</w:t>
      </w:r>
      <w:r w:rsidRPr="00CE112B">
        <w:rPr>
          <w:sz w:val="16"/>
        </w:rPr>
        <w:t xml:space="preserve"> the </w:t>
      </w:r>
      <w:r w:rsidRPr="00034786">
        <w:rPr>
          <w:rStyle w:val="StyleUnderline"/>
          <w:highlight w:val="cyan"/>
        </w:rPr>
        <w:t>return</w:t>
      </w:r>
      <w:r w:rsidRPr="007A68DF">
        <w:rPr>
          <w:rStyle w:val="StyleUnderline"/>
        </w:rPr>
        <w:t xml:space="preserve"> of </w:t>
      </w:r>
      <w:r w:rsidRPr="00034786">
        <w:rPr>
          <w:rStyle w:val="StyleUnderline"/>
          <w:highlight w:val="cyan"/>
        </w:rPr>
        <w:t>great-power</w:t>
      </w:r>
      <w:r w:rsidRPr="007A68DF">
        <w:rPr>
          <w:rStyle w:val="StyleUnderline"/>
        </w:rPr>
        <w:t xml:space="preserve"> </w:t>
      </w:r>
      <w:r w:rsidRPr="00034786">
        <w:rPr>
          <w:rStyle w:val="StyleUnderline"/>
          <w:highlight w:val="cyan"/>
        </w:rPr>
        <w:t>mercantilism</w:t>
      </w:r>
      <w:r w:rsidRPr="00CE112B">
        <w:rPr>
          <w:sz w:val="16"/>
        </w:rPr>
        <w:t xml:space="preserve"> and new forms of </w:t>
      </w:r>
      <w:r w:rsidRPr="00034786">
        <w:rPr>
          <w:rStyle w:val="StyleUnderline"/>
          <w:highlight w:val="cyan"/>
        </w:rPr>
        <w:t>imperialism</w:t>
      </w:r>
      <w:r w:rsidRPr="00CE112B">
        <w:rPr>
          <w:sz w:val="16"/>
        </w:rPr>
        <w:t xml:space="preserve">. </w:t>
      </w:r>
      <w:r w:rsidRPr="00034786">
        <w:rPr>
          <w:rStyle w:val="StyleUnderline"/>
          <w:highlight w:val="cyan"/>
        </w:rPr>
        <w:t>Powerful countries</w:t>
      </w:r>
      <w:r w:rsidRPr="00CE112B">
        <w:rPr>
          <w:sz w:val="16"/>
        </w:rPr>
        <w:t xml:space="preserve"> would once again </w:t>
      </w:r>
      <w:r w:rsidRPr="007A68DF">
        <w:rPr>
          <w:rStyle w:val="StyleUnderline"/>
        </w:rPr>
        <w:t xml:space="preserve">try to </w:t>
      </w:r>
      <w:r w:rsidRPr="00034786">
        <w:rPr>
          <w:rStyle w:val="StyleUnderline"/>
          <w:highlight w:val="cyan"/>
        </w:rPr>
        <w:t>reduce</w:t>
      </w:r>
      <w:r w:rsidRPr="00CE112B">
        <w:rPr>
          <w:sz w:val="16"/>
        </w:rPr>
        <w:t xml:space="preserve"> their economic </w:t>
      </w:r>
      <w:r w:rsidRPr="00034786">
        <w:rPr>
          <w:rStyle w:val="StyleUnderline"/>
          <w:highlight w:val="cyan"/>
        </w:rPr>
        <w:t>insecurity</w:t>
      </w:r>
      <w:r w:rsidRPr="00CE112B">
        <w:rPr>
          <w:sz w:val="16"/>
        </w:rPr>
        <w:t xml:space="preserve"> by </w:t>
      </w:r>
      <w:r w:rsidRPr="00034786">
        <w:rPr>
          <w:rStyle w:val="StyleUnderline"/>
          <w:highlight w:val="cyan"/>
        </w:rPr>
        <w:t>establishing</w:t>
      </w:r>
      <w:r w:rsidRPr="00CE112B">
        <w:rPr>
          <w:sz w:val="16"/>
        </w:rPr>
        <w:t xml:space="preserve"> </w:t>
      </w:r>
      <w:r w:rsidRPr="00034786">
        <w:rPr>
          <w:rStyle w:val="Emphasis"/>
          <w:highlight w:val="cyan"/>
        </w:rPr>
        <w:t>e</w:t>
      </w:r>
      <w:r w:rsidRPr="00CE112B">
        <w:rPr>
          <w:sz w:val="16"/>
        </w:rPr>
        <w:t xml:space="preserve">xclusive </w:t>
      </w:r>
      <w:r w:rsidRPr="00034786">
        <w:rPr>
          <w:rStyle w:val="Emphasis"/>
          <w:highlight w:val="cyan"/>
        </w:rPr>
        <w:t>e</w:t>
      </w:r>
      <w:r w:rsidRPr="00CE112B">
        <w:rPr>
          <w:sz w:val="16"/>
        </w:rPr>
        <w:t xml:space="preserve">conomic </w:t>
      </w:r>
      <w:r w:rsidRPr="00034786">
        <w:rPr>
          <w:rStyle w:val="Emphasis"/>
          <w:highlight w:val="cyan"/>
        </w:rPr>
        <w:t>z</w:t>
      </w:r>
      <w:r w:rsidRPr="00CE112B">
        <w:rPr>
          <w:sz w:val="16"/>
        </w:rPr>
        <w:t>one</w:t>
      </w:r>
      <w:r w:rsidRPr="00034786">
        <w:rPr>
          <w:rStyle w:val="StyleUnderline"/>
          <w:highlight w:val="cyan"/>
        </w:rPr>
        <w:t>s</w:t>
      </w:r>
      <w:r w:rsidRPr="00CE112B">
        <w:rPr>
          <w:sz w:val="16"/>
        </w:rPr>
        <w:t xml:space="preserve">, where their firms could </w:t>
      </w:r>
      <w:r w:rsidRPr="007A68DF">
        <w:rPr>
          <w:rStyle w:val="StyleUnderline"/>
        </w:rPr>
        <w:t>enjoy</w:t>
      </w:r>
      <w:r w:rsidRPr="00CE112B">
        <w:rPr>
          <w:sz w:val="16"/>
        </w:rPr>
        <w:t xml:space="preserve"> cheap and secure </w:t>
      </w:r>
      <w:r w:rsidRPr="007A68DF">
        <w:rPr>
          <w:rStyle w:val="StyleUnderline"/>
        </w:rPr>
        <w:t>access</w:t>
      </w:r>
      <w:r w:rsidRPr="00CE112B">
        <w:rPr>
          <w:sz w:val="16"/>
        </w:rPr>
        <w:t xml:space="preserve"> to </w:t>
      </w:r>
      <w:r w:rsidRPr="007A68DF">
        <w:rPr>
          <w:rStyle w:val="StyleUnderline"/>
        </w:rPr>
        <w:t>raw materials</w:t>
      </w:r>
      <w:r w:rsidRPr="00CE112B">
        <w:rPr>
          <w:sz w:val="16"/>
        </w:rPr>
        <w:t xml:space="preserve"> and </w:t>
      </w:r>
      <w:r w:rsidRPr="007A68DF">
        <w:rPr>
          <w:rStyle w:val="StyleUnderline"/>
        </w:rPr>
        <w:t>large</w:t>
      </w:r>
      <w:r w:rsidRPr="00CE112B">
        <w:rPr>
          <w:sz w:val="16"/>
        </w:rPr>
        <w:t xml:space="preserve"> captive </w:t>
      </w:r>
      <w:r w:rsidRPr="007A68DF">
        <w:rPr>
          <w:rStyle w:val="StyleUnderline"/>
        </w:rPr>
        <w:t>consumer markets</w:t>
      </w:r>
      <w:r w:rsidRPr="00CE112B">
        <w:rPr>
          <w:sz w:val="16"/>
        </w:rPr>
        <w:t xml:space="preserve">. Today, </w:t>
      </w:r>
      <w:r w:rsidRPr="00034786">
        <w:rPr>
          <w:rStyle w:val="StyleUnderline"/>
          <w:highlight w:val="cyan"/>
        </w:rPr>
        <w:t>China</w:t>
      </w:r>
      <w:r w:rsidRPr="00CE112B">
        <w:rPr>
          <w:sz w:val="16"/>
        </w:rPr>
        <w:t xml:space="preserve"> is </w:t>
      </w:r>
      <w:r w:rsidRPr="00034786">
        <w:rPr>
          <w:rStyle w:val="StyleUnderline"/>
          <w:highlight w:val="cyan"/>
        </w:rPr>
        <w:t>already starting</w:t>
      </w:r>
      <w:r w:rsidRPr="00CE112B">
        <w:rPr>
          <w:sz w:val="16"/>
        </w:rPr>
        <w:t xml:space="preserve"> to do this </w:t>
      </w:r>
      <w:r w:rsidRPr="007A68DF">
        <w:rPr>
          <w:rStyle w:val="StyleUnderline"/>
        </w:rPr>
        <w:t>with its</w:t>
      </w:r>
      <w:r w:rsidRPr="00CE112B">
        <w:rPr>
          <w:sz w:val="16"/>
        </w:rPr>
        <w:t xml:space="preserve"> </w:t>
      </w:r>
      <w:r w:rsidRPr="007A68DF">
        <w:rPr>
          <w:rStyle w:val="Emphasis"/>
        </w:rPr>
        <w:t>B</w:t>
      </w:r>
      <w:r w:rsidRPr="00CE112B">
        <w:rPr>
          <w:sz w:val="16"/>
        </w:rPr>
        <w:t xml:space="preserve">elt and </w:t>
      </w:r>
      <w:r w:rsidRPr="007A68DF">
        <w:rPr>
          <w:rStyle w:val="Emphasis"/>
        </w:rPr>
        <w:t>R</w:t>
      </w:r>
      <w:r w:rsidRPr="00CE112B">
        <w:rPr>
          <w:sz w:val="16"/>
        </w:rPr>
        <w:t xml:space="preserve">oad </w:t>
      </w:r>
      <w:r w:rsidRPr="007A68DF">
        <w:rPr>
          <w:rStyle w:val="Emphasis"/>
        </w:rPr>
        <w:t>I</w:t>
      </w:r>
      <w:r w:rsidRPr="00CE112B">
        <w:rPr>
          <w:sz w:val="16"/>
        </w:rPr>
        <w:t>nitiative, a network of infrastructure projects around the world; its "</w:t>
      </w:r>
      <w:r w:rsidRPr="00781C51">
        <w:rPr>
          <w:rStyle w:val="StyleUnderline"/>
        </w:rPr>
        <w:t>Made in China 2025"</w:t>
      </w:r>
      <w:r w:rsidRPr="00CE112B">
        <w:rPr>
          <w:sz w:val="16"/>
        </w:rPr>
        <w:t xml:space="preserve"> policy, to </w:t>
      </w:r>
      <w:r w:rsidRPr="00781C51">
        <w:rPr>
          <w:rStyle w:val="StyleUnderline"/>
        </w:rPr>
        <w:t>stimulate</w:t>
      </w:r>
      <w:r w:rsidRPr="00CE112B">
        <w:rPr>
          <w:sz w:val="16"/>
        </w:rPr>
        <w:t xml:space="preserve"> domestic </w:t>
      </w:r>
      <w:r w:rsidRPr="00781C51">
        <w:rPr>
          <w:rStyle w:val="StyleUnderline"/>
        </w:rPr>
        <w:t>production</w:t>
      </w:r>
      <w:r w:rsidRPr="00CE112B">
        <w:rPr>
          <w:sz w:val="16"/>
        </w:rPr>
        <w:t xml:space="preserve"> and </w:t>
      </w:r>
      <w:r w:rsidRPr="00781C51">
        <w:rPr>
          <w:rStyle w:val="StyleUnderline"/>
        </w:rPr>
        <w:t>consumption</w:t>
      </w:r>
      <w:r w:rsidRPr="00CE112B">
        <w:rPr>
          <w:sz w:val="16"/>
        </w:rPr>
        <w:t xml:space="preserve">; and its </w:t>
      </w:r>
      <w:r w:rsidRPr="00781C51">
        <w:rPr>
          <w:rStyle w:val="StyleUnderline"/>
        </w:rPr>
        <w:t>attempts</w:t>
      </w:r>
      <w:r w:rsidRPr="00CE112B">
        <w:rPr>
          <w:sz w:val="16"/>
        </w:rPr>
        <w:t xml:space="preserve"> to </w:t>
      </w:r>
      <w:r w:rsidRPr="00781C51">
        <w:rPr>
          <w:rStyle w:val="StyleUnderline"/>
        </w:rPr>
        <w:t xml:space="preserve">create a closed-off, parallel Internet. </w:t>
      </w:r>
      <w:r w:rsidRPr="00034786">
        <w:rPr>
          <w:rStyle w:val="StyleUnderline"/>
          <w:highlight w:val="cyan"/>
        </w:rPr>
        <w:t>If the</w:t>
      </w:r>
      <w:r w:rsidRPr="00034786">
        <w:rPr>
          <w:sz w:val="16"/>
          <w:highlight w:val="cyan"/>
        </w:rPr>
        <w:t xml:space="preserve"> </w:t>
      </w:r>
      <w:r w:rsidRPr="00034786">
        <w:rPr>
          <w:rStyle w:val="Emphasis"/>
          <w:highlight w:val="cyan"/>
        </w:rPr>
        <w:t>U</w:t>
      </w:r>
      <w:r w:rsidRPr="00CE112B">
        <w:rPr>
          <w:sz w:val="16"/>
        </w:rPr>
        <w:t xml:space="preserve">nited </w:t>
      </w:r>
      <w:r w:rsidRPr="00034786">
        <w:rPr>
          <w:rStyle w:val="Emphasis"/>
          <w:highlight w:val="cyan"/>
        </w:rPr>
        <w:t>S</w:t>
      </w:r>
      <w:r w:rsidRPr="00CE112B">
        <w:rPr>
          <w:sz w:val="16"/>
        </w:rPr>
        <w:t xml:space="preserve">tates </w:t>
      </w:r>
      <w:r w:rsidRPr="00034786">
        <w:rPr>
          <w:rStyle w:val="StyleUnderline"/>
          <w:highlight w:val="cyan"/>
        </w:rPr>
        <w:t>follows suit</w:t>
      </w:r>
      <w:r w:rsidRPr="00CE112B">
        <w:rPr>
          <w:sz w:val="16"/>
        </w:rPr>
        <w:t xml:space="preserve">, other </w:t>
      </w:r>
      <w:r w:rsidRPr="00034786">
        <w:rPr>
          <w:rStyle w:val="StyleUnderline"/>
          <w:highlight w:val="cyan"/>
        </w:rPr>
        <w:t>countries</w:t>
      </w:r>
      <w:r w:rsidRPr="00CE112B">
        <w:rPr>
          <w:sz w:val="16"/>
        </w:rPr>
        <w:t xml:space="preserve"> will </w:t>
      </w:r>
      <w:r w:rsidRPr="00781C51">
        <w:rPr>
          <w:rStyle w:val="StyleUnderline"/>
        </w:rPr>
        <w:t xml:space="preserve">have to </w:t>
      </w:r>
      <w:r w:rsidRPr="00034786">
        <w:rPr>
          <w:rStyle w:val="Emphasis"/>
          <w:highlight w:val="cyan"/>
        </w:rPr>
        <w:t>attach</w:t>
      </w:r>
      <w:r w:rsidRPr="006F132B">
        <w:rPr>
          <w:rStyle w:val="Emphasis"/>
        </w:rPr>
        <w:t xml:space="preserve"> themselves</w:t>
      </w:r>
      <w:r w:rsidRPr="00CE112B">
        <w:rPr>
          <w:sz w:val="16"/>
        </w:rPr>
        <w:t xml:space="preserve"> </w:t>
      </w:r>
      <w:r w:rsidRPr="00034786">
        <w:rPr>
          <w:rStyle w:val="StyleUnderline"/>
          <w:highlight w:val="cyan"/>
        </w:rPr>
        <w:t>to</w:t>
      </w:r>
      <w:r w:rsidRPr="00CE112B">
        <w:rPr>
          <w:sz w:val="16"/>
        </w:rPr>
        <w:t xml:space="preserve"> an </w:t>
      </w:r>
      <w:r w:rsidRPr="00781C51">
        <w:rPr>
          <w:rStyle w:val="StyleUnderline"/>
        </w:rPr>
        <w:t xml:space="preserve">American or a Chinese </w:t>
      </w:r>
      <w:r w:rsidRPr="00034786">
        <w:rPr>
          <w:rStyle w:val="Emphasis"/>
          <w:highlight w:val="cyan"/>
        </w:rPr>
        <w:t>bloc</w:t>
      </w:r>
      <w:r w:rsidRPr="00CE112B">
        <w:rPr>
          <w:sz w:val="16"/>
        </w:rPr>
        <w:t xml:space="preserve"> – or forge blocs of their own. </w:t>
      </w:r>
      <w:r w:rsidRPr="00781C51">
        <w:rPr>
          <w:rStyle w:val="StyleUnderline"/>
        </w:rPr>
        <w:t>France</w:t>
      </w:r>
      <w:r w:rsidRPr="00CE112B">
        <w:rPr>
          <w:sz w:val="16"/>
        </w:rPr>
        <w:t xml:space="preserve"> might </w:t>
      </w:r>
      <w:r w:rsidRPr="00781C51">
        <w:rPr>
          <w:rStyle w:val="StyleUnderline"/>
        </w:rPr>
        <w:t xml:space="preserve">seek to </w:t>
      </w:r>
      <w:r w:rsidRPr="00034786">
        <w:rPr>
          <w:rStyle w:val="Emphasis"/>
          <w:highlight w:val="cyan"/>
        </w:rPr>
        <w:t>restore</w:t>
      </w:r>
      <w:r w:rsidRPr="00CE112B">
        <w:rPr>
          <w:sz w:val="16"/>
        </w:rPr>
        <w:t xml:space="preserve"> its </w:t>
      </w:r>
      <w:r w:rsidRPr="00781C51">
        <w:rPr>
          <w:rStyle w:val="StyleUnderline"/>
        </w:rPr>
        <w:t>grip on</w:t>
      </w:r>
      <w:r w:rsidRPr="00CE112B">
        <w:rPr>
          <w:sz w:val="16"/>
        </w:rPr>
        <w:t xml:space="preserve"> its </w:t>
      </w:r>
      <w:r w:rsidRPr="00034786">
        <w:rPr>
          <w:rStyle w:val="StyleUnderline"/>
          <w:highlight w:val="cyan"/>
        </w:rPr>
        <w:t>former</w:t>
      </w:r>
      <w:r w:rsidRPr="00781C51">
        <w:rPr>
          <w:rStyle w:val="StyleUnderline"/>
        </w:rPr>
        <w:t xml:space="preserve"> African </w:t>
      </w:r>
      <w:r w:rsidRPr="00034786">
        <w:rPr>
          <w:rStyle w:val="Emphasis"/>
          <w:highlight w:val="cyan"/>
        </w:rPr>
        <w:t>colonies</w:t>
      </w:r>
      <w:r w:rsidRPr="00CE112B">
        <w:rPr>
          <w:sz w:val="16"/>
        </w:rPr>
        <w:t xml:space="preserve">. </w:t>
      </w:r>
      <w:r w:rsidRPr="00781C51">
        <w:rPr>
          <w:rStyle w:val="StyleUnderline"/>
        </w:rPr>
        <w:t>Russia</w:t>
      </w:r>
      <w:r w:rsidRPr="00CE112B">
        <w:rPr>
          <w:sz w:val="16"/>
        </w:rPr>
        <w:t xml:space="preserve"> might </w:t>
      </w:r>
      <w:r w:rsidRPr="00034786">
        <w:rPr>
          <w:rStyle w:val="Emphasis"/>
          <w:highlight w:val="cyan"/>
        </w:rPr>
        <w:t>accelerate</w:t>
      </w:r>
      <w:r w:rsidRPr="00CE112B">
        <w:rPr>
          <w:sz w:val="16"/>
        </w:rPr>
        <w:t xml:space="preserve"> its efforts to corral </w:t>
      </w:r>
      <w:r w:rsidRPr="00781C51">
        <w:rPr>
          <w:rStyle w:val="StyleUnderline"/>
        </w:rPr>
        <w:t xml:space="preserve">former </w:t>
      </w:r>
      <w:r w:rsidRPr="00034786">
        <w:rPr>
          <w:rStyle w:val="Emphasis"/>
          <w:highlight w:val="cyan"/>
        </w:rPr>
        <w:t>Soviet states</w:t>
      </w:r>
      <w:r w:rsidRPr="00CE112B">
        <w:rPr>
          <w:sz w:val="16"/>
        </w:rPr>
        <w:t xml:space="preserve"> into a regional trade union. </w:t>
      </w:r>
      <w:r w:rsidRPr="006F132B">
        <w:rPr>
          <w:rStyle w:val="Emphasis"/>
        </w:rPr>
        <w:t>Germany</w:t>
      </w:r>
      <w:r w:rsidRPr="00CE112B">
        <w:rPr>
          <w:sz w:val="16"/>
        </w:rPr>
        <w:t xml:space="preserve"> increasingly would </w:t>
      </w:r>
      <w:r w:rsidRPr="00781C51">
        <w:rPr>
          <w:rStyle w:val="StyleUnderline"/>
        </w:rPr>
        <w:t>have to look beyond Europe's</w:t>
      </w:r>
      <w:r w:rsidRPr="00CE112B">
        <w:rPr>
          <w:sz w:val="16"/>
        </w:rPr>
        <w:t xml:space="preserve"> shrinking </w:t>
      </w:r>
      <w:r w:rsidRPr="00781C51">
        <w:rPr>
          <w:rStyle w:val="StyleUnderline"/>
        </w:rPr>
        <w:t>populations</w:t>
      </w:r>
      <w:r w:rsidRPr="00CE112B">
        <w:rPr>
          <w:sz w:val="16"/>
        </w:rPr>
        <w:t xml:space="preserve"> to </w:t>
      </w:r>
      <w:r w:rsidRPr="00781C51">
        <w:rPr>
          <w:rStyle w:val="StyleUnderline"/>
        </w:rPr>
        <w:t>find buyers</w:t>
      </w:r>
      <w:r w:rsidRPr="00CE112B">
        <w:rPr>
          <w:sz w:val="16"/>
        </w:rPr>
        <w:t xml:space="preserve"> for its exports -and it </w:t>
      </w:r>
      <w:r w:rsidRPr="00781C51">
        <w:rPr>
          <w:rStyle w:val="StyleUnderline"/>
        </w:rPr>
        <w:t xml:space="preserve">would have to </w:t>
      </w:r>
      <w:r w:rsidRPr="00034786">
        <w:rPr>
          <w:rStyle w:val="Emphasis"/>
          <w:highlight w:val="cyan"/>
        </w:rPr>
        <w:t>develop</w:t>
      </w:r>
      <w:r w:rsidRPr="00CE112B">
        <w:rPr>
          <w:sz w:val="16"/>
        </w:rPr>
        <w:t xml:space="preserve"> the </w:t>
      </w:r>
      <w:r w:rsidRPr="00034786">
        <w:rPr>
          <w:rStyle w:val="Emphasis"/>
          <w:highlight w:val="cyan"/>
        </w:rPr>
        <w:t>military</w:t>
      </w:r>
      <w:r w:rsidRPr="00034786">
        <w:rPr>
          <w:rStyle w:val="StyleUnderline"/>
          <w:highlight w:val="cyan"/>
        </w:rPr>
        <w:t xml:space="preserve"> capacity</w:t>
      </w:r>
      <w:r w:rsidRPr="00CE112B">
        <w:rPr>
          <w:sz w:val="16"/>
        </w:rPr>
        <w:t xml:space="preserve"> to </w:t>
      </w:r>
      <w:r w:rsidRPr="00781C51">
        <w:rPr>
          <w:rStyle w:val="StyleUnderline"/>
        </w:rPr>
        <w:t>secure</w:t>
      </w:r>
      <w:r w:rsidRPr="00CE112B">
        <w:rPr>
          <w:sz w:val="16"/>
        </w:rPr>
        <w:t xml:space="preserve"> those </w:t>
      </w:r>
      <w:r w:rsidRPr="00781C51">
        <w:rPr>
          <w:rStyle w:val="StyleUnderline"/>
        </w:rPr>
        <w:t>new</w:t>
      </w:r>
      <w:r w:rsidRPr="00CE112B">
        <w:rPr>
          <w:sz w:val="16"/>
        </w:rPr>
        <w:t xml:space="preserve"> far-flung markets and supply </w:t>
      </w:r>
      <w:r w:rsidRPr="00781C51">
        <w:rPr>
          <w:rStyle w:val="StyleUnderline"/>
        </w:rPr>
        <w:t>lines</w:t>
      </w:r>
      <w:r w:rsidRPr="00CE112B">
        <w:rPr>
          <w:sz w:val="16"/>
        </w:rPr>
        <w:t>, too.</w:t>
      </w:r>
    </w:p>
    <w:p w14:paraId="4B296600" w14:textId="77777777" w:rsidR="00A803B0" w:rsidRPr="00CE112B" w:rsidRDefault="00A803B0" w:rsidP="00A803B0">
      <w:pPr>
        <w:rPr>
          <w:sz w:val="16"/>
        </w:rPr>
      </w:pPr>
      <w:r w:rsidRPr="00781C51">
        <w:rPr>
          <w:rStyle w:val="StyleUnderline"/>
        </w:rPr>
        <w:t xml:space="preserve">As </w:t>
      </w:r>
      <w:r w:rsidRPr="00034786">
        <w:rPr>
          <w:rStyle w:val="Emphasis"/>
          <w:highlight w:val="cyan"/>
        </w:rPr>
        <w:t>great</w:t>
      </w:r>
      <w:r w:rsidRPr="00034786">
        <w:rPr>
          <w:rStyle w:val="StyleUnderline"/>
          <w:highlight w:val="cyan"/>
        </w:rPr>
        <w:t xml:space="preserve"> powers </w:t>
      </w:r>
      <w:r w:rsidRPr="00034786">
        <w:rPr>
          <w:rStyle w:val="Emphasis"/>
          <w:highlight w:val="cyan"/>
        </w:rPr>
        <w:t>compet</w:t>
      </w:r>
      <w:r w:rsidRPr="00034786">
        <w:rPr>
          <w:rStyle w:val="StyleUnderline"/>
          <w:sz w:val="18"/>
          <w:szCs w:val="18"/>
        </w:rPr>
        <w:t xml:space="preserve">ed </w:t>
      </w:r>
      <w:r w:rsidRPr="00CE112B">
        <w:rPr>
          <w:sz w:val="16"/>
        </w:rPr>
        <w:t xml:space="preserve">for economic spheres, </w:t>
      </w:r>
      <w:r w:rsidRPr="00781C51">
        <w:rPr>
          <w:rStyle w:val="StyleUnderline"/>
        </w:rPr>
        <w:t xml:space="preserve">global </w:t>
      </w:r>
      <w:r w:rsidRPr="00185FA8">
        <w:rPr>
          <w:rStyle w:val="StyleUnderline"/>
          <w:highlight w:val="cyan"/>
        </w:rPr>
        <w:t>governance</w:t>
      </w:r>
      <w:r w:rsidRPr="00781C51">
        <w:rPr>
          <w:rStyle w:val="StyleUnderline"/>
        </w:rPr>
        <w:t xml:space="preserve"> would </w:t>
      </w:r>
      <w:r w:rsidRPr="00185FA8">
        <w:rPr>
          <w:rStyle w:val="StyleUnderline"/>
          <w:highlight w:val="cyan"/>
        </w:rPr>
        <w:t>erode</w:t>
      </w:r>
      <w:r w:rsidRPr="00CE112B">
        <w:rPr>
          <w:sz w:val="16"/>
        </w:rPr>
        <w:t xml:space="preserve">. </w:t>
      </w:r>
      <w:r w:rsidRPr="00185FA8">
        <w:rPr>
          <w:rStyle w:val="StyleUnderline"/>
          <w:highlight w:val="cyan"/>
        </w:rPr>
        <w:t>Geopolitical conflict</w:t>
      </w:r>
      <w:r w:rsidRPr="00CE112B">
        <w:rPr>
          <w:sz w:val="16"/>
        </w:rPr>
        <w:t xml:space="preserve"> would </w:t>
      </w:r>
      <w:r w:rsidRPr="00CE112B">
        <w:rPr>
          <w:rStyle w:val="StyleUnderline"/>
          <w:strike/>
          <w:sz w:val="16"/>
        </w:rPr>
        <w:t>paralyze</w:t>
      </w:r>
      <w:r w:rsidRPr="00CE112B">
        <w:rPr>
          <w:sz w:val="16"/>
        </w:rPr>
        <w:t xml:space="preserve"> </w:t>
      </w:r>
      <w:r w:rsidRPr="00F86B30">
        <w:rPr>
          <w:rStyle w:val="Emphasis"/>
        </w:rPr>
        <w:t>[</w:t>
      </w:r>
      <w:r w:rsidRPr="00185FA8">
        <w:rPr>
          <w:rStyle w:val="Emphasis"/>
          <w:highlight w:val="cyan"/>
        </w:rPr>
        <w:t>inhibit</w:t>
      </w:r>
      <w:r w:rsidRPr="00F86B30">
        <w:rPr>
          <w:rStyle w:val="Emphasis"/>
        </w:rPr>
        <w:t>]</w:t>
      </w:r>
      <w:r w:rsidRPr="00CE112B">
        <w:rPr>
          <w:sz w:val="16"/>
        </w:rPr>
        <w:t xml:space="preserve"> the </w:t>
      </w:r>
      <w:r w:rsidRPr="00185FA8">
        <w:rPr>
          <w:rStyle w:val="StyleUnderline"/>
          <w:highlight w:val="cyan"/>
        </w:rPr>
        <w:t>UN</w:t>
      </w:r>
      <w:r w:rsidRPr="00CE112B">
        <w:rPr>
          <w:sz w:val="16"/>
        </w:rPr>
        <w:t xml:space="preserve">, as was the case during the Cold War. </w:t>
      </w:r>
      <w:r w:rsidRPr="00185FA8">
        <w:rPr>
          <w:rStyle w:val="StyleUnderline"/>
          <w:highlight w:val="cyan"/>
        </w:rPr>
        <w:t>NATO</w:t>
      </w:r>
      <w:r w:rsidRPr="00781C51">
        <w:rPr>
          <w:rStyle w:val="StyleUnderline"/>
        </w:rPr>
        <w:t xml:space="preserve"> might </w:t>
      </w:r>
      <w:r w:rsidRPr="00F86B30">
        <w:rPr>
          <w:rStyle w:val="Emphasis"/>
        </w:rPr>
        <w:t>dissolve</w:t>
      </w:r>
      <w:r w:rsidRPr="00781C51">
        <w:rPr>
          <w:rStyle w:val="StyleUnderline"/>
        </w:rPr>
        <w:t xml:space="preserve"> as the United States cherry-picked partners</w:t>
      </w:r>
      <w:r w:rsidRPr="00CE112B">
        <w:rPr>
          <w:sz w:val="16"/>
        </w:rPr>
        <w:t xml:space="preserve">. And the </w:t>
      </w:r>
      <w:r w:rsidRPr="00781C51">
        <w:rPr>
          <w:rStyle w:val="StyleUnderline"/>
        </w:rPr>
        <w:t>unraveling</w:t>
      </w:r>
      <w:r w:rsidRPr="00CE112B">
        <w:rPr>
          <w:sz w:val="16"/>
        </w:rPr>
        <w:t xml:space="preserve"> of the U.S. </w:t>
      </w:r>
      <w:r w:rsidRPr="00781C51">
        <w:rPr>
          <w:rStyle w:val="StyleUnderline"/>
        </w:rPr>
        <w:t>security blanket</w:t>
      </w:r>
      <w:r w:rsidRPr="00CE112B">
        <w:rPr>
          <w:sz w:val="16"/>
        </w:rPr>
        <w:t xml:space="preserve"> over Europe could </w:t>
      </w:r>
      <w:r w:rsidRPr="00781C51">
        <w:rPr>
          <w:rStyle w:val="StyleUnderline"/>
        </w:rPr>
        <w:t xml:space="preserve">mean the end of the </w:t>
      </w:r>
      <w:r w:rsidRPr="00185FA8">
        <w:rPr>
          <w:rStyle w:val="Emphasis"/>
          <w:highlight w:val="cyan"/>
        </w:rPr>
        <w:t>E</w:t>
      </w:r>
      <w:r w:rsidRPr="00781C51">
        <w:rPr>
          <w:rStyle w:val="StyleUnderline"/>
        </w:rPr>
        <w:t xml:space="preserve">uropean </w:t>
      </w:r>
      <w:r w:rsidRPr="00185FA8">
        <w:rPr>
          <w:rStyle w:val="Emphasis"/>
          <w:highlight w:val="cyan"/>
        </w:rPr>
        <w:t>U</w:t>
      </w:r>
      <w:r w:rsidRPr="00781C51">
        <w:rPr>
          <w:rStyle w:val="StyleUnderline"/>
        </w:rPr>
        <w:t>nion</w:t>
      </w:r>
      <w:r w:rsidRPr="00CE112B">
        <w:rPr>
          <w:sz w:val="16"/>
        </w:rPr>
        <w:t xml:space="preserve">, too, which </w:t>
      </w:r>
      <w:r w:rsidRPr="00781C51">
        <w:rPr>
          <w:rStyle w:val="StyleUnderline"/>
        </w:rPr>
        <w:t>already suffers</w:t>
      </w:r>
      <w:r w:rsidRPr="00CE112B">
        <w:rPr>
          <w:sz w:val="16"/>
        </w:rPr>
        <w:t xml:space="preserve"> from </w:t>
      </w:r>
      <w:r w:rsidRPr="00781C51">
        <w:rPr>
          <w:rStyle w:val="StyleUnderline"/>
        </w:rPr>
        <w:t>deep divisions</w:t>
      </w:r>
      <w:r w:rsidRPr="00CE112B">
        <w:rPr>
          <w:sz w:val="16"/>
        </w:rPr>
        <w:t xml:space="preserve">. The few </w:t>
      </w:r>
      <w:r w:rsidRPr="00781C51">
        <w:rPr>
          <w:rStyle w:val="StyleUnderline"/>
        </w:rPr>
        <w:t>arms control treaties</w:t>
      </w:r>
      <w:r w:rsidRPr="00CE112B">
        <w:rPr>
          <w:sz w:val="16"/>
        </w:rPr>
        <w:t xml:space="preserve"> that </w:t>
      </w:r>
      <w:r w:rsidRPr="00781C51">
        <w:rPr>
          <w:rStyle w:val="StyleUnderline"/>
        </w:rPr>
        <w:t>remain</w:t>
      </w:r>
      <w:r w:rsidRPr="00CE112B">
        <w:rPr>
          <w:sz w:val="16"/>
        </w:rPr>
        <w:t xml:space="preserve"> in force today </w:t>
      </w:r>
      <w:r w:rsidRPr="00781C51">
        <w:rPr>
          <w:rStyle w:val="StyleUnderline"/>
        </w:rPr>
        <w:t xml:space="preserve">might </w:t>
      </w:r>
      <w:r w:rsidRPr="00185FA8">
        <w:rPr>
          <w:rStyle w:val="StyleUnderline"/>
          <w:highlight w:val="cyan"/>
        </w:rPr>
        <w:t>fall by</w:t>
      </w:r>
      <w:r w:rsidRPr="00781C51">
        <w:rPr>
          <w:rStyle w:val="StyleUnderline"/>
        </w:rPr>
        <w:t xml:space="preserve"> the wayside</w:t>
      </w:r>
      <w:r w:rsidRPr="00CE112B">
        <w:rPr>
          <w:sz w:val="16"/>
        </w:rPr>
        <w:t xml:space="preserve"> as countries </w:t>
      </w:r>
      <w:r w:rsidRPr="00185FA8">
        <w:rPr>
          <w:rStyle w:val="StyleUnderline"/>
          <w:highlight w:val="cyan"/>
        </w:rPr>
        <w:t>militarized</w:t>
      </w:r>
      <w:r w:rsidRPr="00CE112B">
        <w:rPr>
          <w:sz w:val="16"/>
        </w:rPr>
        <w:t xml:space="preserve"> to defend themselves. </w:t>
      </w:r>
      <w:r w:rsidRPr="00185FA8">
        <w:rPr>
          <w:rStyle w:val="StyleUnderline"/>
          <w:highlight w:val="cyan"/>
        </w:rPr>
        <w:t>Efforts</w:t>
      </w:r>
      <w:r w:rsidRPr="00CE112B">
        <w:rPr>
          <w:sz w:val="16"/>
        </w:rPr>
        <w:t xml:space="preserve"> to </w:t>
      </w:r>
      <w:r w:rsidRPr="00781C51">
        <w:rPr>
          <w:rStyle w:val="StyleUnderline"/>
        </w:rPr>
        <w:t xml:space="preserve">combat </w:t>
      </w:r>
      <w:r w:rsidRPr="00185FA8">
        <w:rPr>
          <w:rStyle w:val="StyleUnderline"/>
          <w:highlight w:val="cyan"/>
        </w:rPr>
        <w:t>transnational problems</w:t>
      </w:r>
      <w:r w:rsidRPr="00CE112B">
        <w:rPr>
          <w:sz w:val="16"/>
        </w:rPr>
        <w:t xml:space="preserve">-such as </w:t>
      </w:r>
      <w:r w:rsidRPr="00781C51">
        <w:rPr>
          <w:rStyle w:val="Emphasis"/>
        </w:rPr>
        <w:t>c</w:t>
      </w:r>
      <w:r w:rsidRPr="00CE112B">
        <w:rPr>
          <w:sz w:val="16"/>
        </w:rPr>
        <w:t xml:space="preserve">limate </w:t>
      </w:r>
      <w:r w:rsidRPr="00781C51">
        <w:rPr>
          <w:rStyle w:val="Emphasis"/>
        </w:rPr>
        <w:t>c</w:t>
      </w:r>
      <w:r w:rsidRPr="00CE112B">
        <w:rPr>
          <w:sz w:val="16"/>
        </w:rPr>
        <w:t xml:space="preserve">hange, </w:t>
      </w:r>
      <w:r w:rsidRPr="00781C51">
        <w:rPr>
          <w:rStyle w:val="Emphasis"/>
        </w:rPr>
        <w:t>financial</w:t>
      </w:r>
      <w:r w:rsidRPr="00CE112B">
        <w:rPr>
          <w:sz w:val="16"/>
        </w:rPr>
        <w:t xml:space="preserve"> crises, or </w:t>
      </w:r>
      <w:r w:rsidRPr="00781C51">
        <w:rPr>
          <w:rStyle w:val="Emphasis"/>
        </w:rPr>
        <w:t>pandemics</w:t>
      </w:r>
      <w:r w:rsidRPr="00CE112B">
        <w:rPr>
          <w:sz w:val="16"/>
        </w:rPr>
        <w:t xml:space="preserve">--would </w:t>
      </w:r>
      <w:r w:rsidRPr="00185FA8">
        <w:rPr>
          <w:rStyle w:val="StyleUnderline"/>
          <w:highlight w:val="cyan"/>
        </w:rPr>
        <w:t>mimic</w:t>
      </w:r>
      <w:r w:rsidRPr="00CE112B">
        <w:rPr>
          <w:sz w:val="16"/>
        </w:rPr>
        <w:t xml:space="preserve"> the world's </w:t>
      </w:r>
      <w:r w:rsidRPr="00185FA8">
        <w:rPr>
          <w:rStyle w:val="StyleUnderline"/>
          <w:highlight w:val="cyan"/>
        </w:rPr>
        <w:t>shambolic response</w:t>
      </w:r>
      <w:r w:rsidRPr="00781C51">
        <w:rPr>
          <w:rStyle w:val="StyleUnderline"/>
        </w:rPr>
        <w:t xml:space="preserve"> to COVID-19,</w:t>
      </w:r>
      <w:r w:rsidRPr="00CE112B">
        <w:rPr>
          <w:sz w:val="16"/>
        </w:rPr>
        <w:t xml:space="preserve"> when </w:t>
      </w:r>
      <w:r w:rsidRPr="00781C51">
        <w:rPr>
          <w:rStyle w:val="StyleUnderline"/>
        </w:rPr>
        <w:t>countries hoarded supplies</w:t>
      </w:r>
      <w:r w:rsidRPr="00CE112B">
        <w:rPr>
          <w:sz w:val="16"/>
        </w:rPr>
        <w:t xml:space="preserve">, the </w:t>
      </w:r>
      <w:r w:rsidRPr="00781C51">
        <w:rPr>
          <w:rStyle w:val="Emphasis"/>
        </w:rPr>
        <w:t>W</w:t>
      </w:r>
      <w:r w:rsidRPr="00CE112B">
        <w:rPr>
          <w:sz w:val="16"/>
        </w:rPr>
        <w:t xml:space="preserve">orld </w:t>
      </w:r>
      <w:r w:rsidRPr="00781C51">
        <w:rPr>
          <w:rStyle w:val="Emphasis"/>
        </w:rPr>
        <w:t>H</w:t>
      </w:r>
      <w:r w:rsidRPr="00CE112B">
        <w:rPr>
          <w:sz w:val="16"/>
        </w:rPr>
        <w:t xml:space="preserve">ealth </w:t>
      </w:r>
      <w:r w:rsidRPr="00781C51">
        <w:rPr>
          <w:rStyle w:val="Emphasis"/>
        </w:rPr>
        <w:t>O</w:t>
      </w:r>
      <w:r w:rsidRPr="00CE112B">
        <w:rPr>
          <w:sz w:val="16"/>
        </w:rPr>
        <w:t xml:space="preserve">rganization </w:t>
      </w:r>
      <w:r w:rsidRPr="00781C51">
        <w:rPr>
          <w:rStyle w:val="StyleUnderline"/>
        </w:rPr>
        <w:t>parroted Chinese misinformation</w:t>
      </w:r>
      <w:r w:rsidRPr="00CE112B">
        <w:rPr>
          <w:sz w:val="16"/>
        </w:rPr>
        <w:t xml:space="preserve">, and </w:t>
      </w:r>
      <w:r w:rsidRPr="00781C51">
        <w:rPr>
          <w:rStyle w:val="Emphasis"/>
        </w:rPr>
        <w:t>the U</w:t>
      </w:r>
      <w:r w:rsidRPr="00CE112B">
        <w:rPr>
          <w:sz w:val="16"/>
        </w:rPr>
        <w:t xml:space="preserve">nited </w:t>
      </w:r>
      <w:r w:rsidRPr="00781C51">
        <w:rPr>
          <w:rStyle w:val="Emphasis"/>
        </w:rPr>
        <w:t>S</w:t>
      </w:r>
      <w:r w:rsidRPr="00CE112B">
        <w:rPr>
          <w:sz w:val="16"/>
        </w:rPr>
        <w:t xml:space="preserve">tates </w:t>
      </w:r>
      <w:r w:rsidRPr="00781C51">
        <w:rPr>
          <w:rStyle w:val="Emphasis"/>
        </w:rPr>
        <w:t>withdrew</w:t>
      </w:r>
      <w:r w:rsidRPr="00CE112B">
        <w:rPr>
          <w:sz w:val="16"/>
        </w:rPr>
        <w:t xml:space="preserve"> into itself.</w:t>
      </w:r>
    </w:p>
    <w:p w14:paraId="0E3AD8EF" w14:textId="77777777" w:rsidR="00A803B0" w:rsidRPr="00CE112B" w:rsidRDefault="00A803B0" w:rsidP="00A803B0">
      <w:pPr>
        <w:rPr>
          <w:sz w:val="16"/>
        </w:rPr>
      </w:pPr>
      <w:r w:rsidRPr="00CE112B">
        <w:rPr>
          <w:sz w:val="16"/>
        </w:rPr>
        <w:lastRenderedPageBreak/>
        <w:t xml:space="preserve">The </w:t>
      </w:r>
      <w:r w:rsidRPr="00CE112B">
        <w:rPr>
          <w:rStyle w:val="StyleUnderline"/>
        </w:rPr>
        <w:t xml:space="preserve">resulting </w:t>
      </w:r>
      <w:r w:rsidRPr="00307B3E">
        <w:rPr>
          <w:rStyle w:val="StyleUnderline"/>
          <w:highlight w:val="cyan"/>
        </w:rPr>
        <w:t>disorder</w:t>
      </w:r>
      <w:r w:rsidRPr="00CE112B">
        <w:rPr>
          <w:sz w:val="16"/>
        </w:rPr>
        <w:t xml:space="preserve"> would </w:t>
      </w:r>
      <w:r w:rsidRPr="00307B3E">
        <w:rPr>
          <w:rStyle w:val="Emphasis"/>
          <w:highlight w:val="cyan"/>
        </w:rPr>
        <w:t>jeopardize</w:t>
      </w:r>
      <w:r w:rsidRPr="00CE112B">
        <w:rPr>
          <w:sz w:val="16"/>
        </w:rPr>
        <w:t xml:space="preserve"> the very </w:t>
      </w:r>
      <w:r w:rsidRPr="00307B3E">
        <w:rPr>
          <w:rStyle w:val="Emphasis"/>
          <w:highlight w:val="cyan"/>
        </w:rPr>
        <w:t>survival</w:t>
      </w:r>
      <w:r w:rsidRPr="00CE112B">
        <w:rPr>
          <w:sz w:val="16"/>
        </w:rPr>
        <w:t xml:space="preserve"> of some states. Since 1945, the </w:t>
      </w:r>
      <w:r w:rsidRPr="00CE112B">
        <w:rPr>
          <w:rStyle w:val="StyleUnderline"/>
        </w:rPr>
        <w:t xml:space="preserve">number of </w:t>
      </w:r>
      <w:r w:rsidRPr="00307B3E">
        <w:rPr>
          <w:rStyle w:val="StyleUnderline"/>
          <w:highlight w:val="cyan"/>
        </w:rPr>
        <w:t>countries</w:t>
      </w:r>
      <w:r w:rsidRPr="00CE112B">
        <w:rPr>
          <w:sz w:val="16"/>
        </w:rPr>
        <w:t xml:space="preserve"> in the world has </w:t>
      </w:r>
      <w:r w:rsidRPr="00CE112B">
        <w:rPr>
          <w:rStyle w:val="StyleUnderline"/>
        </w:rPr>
        <w:t>tripled</w:t>
      </w:r>
      <w:r w:rsidRPr="00CE112B">
        <w:rPr>
          <w:sz w:val="16"/>
        </w:rPr>
        <w:t xml:space="preserve">, from 46 to </w:t>
      </w:r>
      <w:r w:rsidRPr="00CE112B">
        <w:rPr>
          <w:rStyle w:val="StyleUnderline"/>
        </w:rPr>
        <w:t>nearly 200</w:t>
      </w:r>
      <w:r w:rsidRPr="00CE112B">
        <w:rPr>
          <w:sz w:val="16"/>
        </w:rPr>
        <w:t xml:space="preserve">. Most of these </w:t>
      </w:r>
      <w:r w:rsidRPr="00307B3E">
        <w:rPr>
          <w:rStyle w:val="StyleUnderline"/>
          <w:highlight w:val="cyan"/>
        </w:rPr>
        <w:t>new states</w:t>
      </w:r>
      <w:r w:rsidRPr="00CE112B">
        <w:rPr>
          <w:sz w:val="16"/>
        </w:rPr>
        <w:t xml:space="preserve">, however, </w:t>
      </w:r>
      <w:r w:rsidRPr="00CE112B">
        <w:rPr>
          <w:rStyle w:val="StyleUnderline"/>
        </w:rPr>
        <w:t xml:space="preserve">are </w:t>
      </w:r>
      <w:r w:rsidRPr="00307B3E">
        <w:rPr>
          <w:rStyle w:val="StyleUnderline"/>
        </w:rPr>
        <w:t>weak</w:t>
      </w:r>
      <w:r w:rsidRPr="00CE112B">
        <w:rPr>
          <w:sz w:val="16"/>
        </w:rPr>
        <w:t xml:space="preserve"> and </w:t>
      </w:r>
      <w:r w:rsidRPr="00307B3E">
        <w:rPr>
          <w:rStyle w:val="StyleUnderline"/>
          <w:highlight w:val="cyan"/>
        </w:rPr>
        <w:t>lack</w:t>
      </w:r>
      <w:r w:rsidRPr="00CE112B">
        <w:rPr>
          <w:sz w:val="16"/>
        </w:rPr>
        <w:t xml:space="preserve"> energy, </w:t>
      </w:r>
      <w:r w:rsidRPr="00307B3E">
        <w:rPr>
          <w:rStyle w:val="Emphasis"/>
          <w:highlight w:val="cyan"/>
        </w:rPr>
        <w:t>resources</w:t>
      </w:r>
      <w:r w:rsidRPr="00CE112B">
        <w:rPr>
          <w:sz w:val="16"/>
        </w:rPr>
        <w:t xml:space="preserve">, food, domestic markets, advanced technology, military </w:t>
      </w:r>
      <w:r w:rsidRPr="00CE112B">
        <w:rPr>
          <w:rStyle w:val="Emphasis"/>
        </w:rPr>
        <w:t>power</w:t>
      </w:r>
      <w:r w:rsidRPr="00CE112B">
        <w:rPr>
          <w:sz w:val="16"/>
        </w:rPr>
        <w:t xml:space="preserve">, or defensible </w:t>
      </w:r>
      <w:r w:rsidRPr="00CE112B">
        <w:rPr>
          <w:rStyle w:val="Emphasis"/>
        </w:rPr>
        <w:t>borders</w:t>
      </w:r>
      <w:r w:rsidRPr="00CE112B">
        <w:rPr>
          <w:sz w:val="16"/>
        </w:rPr>
        <w:t xml:space="preserve">. According to research by the political scientist Arjun Chowdhury, </w:t>
      </w:r>
      <w:r w:rsidRPr="00CE112B">
        <w:rPr>
          <w:rStyle w:val="StyleUnderline"/>
        </w:rPr>
        <w:t>two-thirds of all countries</w:t>
      </w:r>
      <w:r w:rsidRPr="00CE112B">
        <w:rPr>
          <w:sz w:val="16"/>
        </w:rPr>
        <w:t xml:space="preserve"> today </w:t>
      </w:r>
      <w:r w:rsidRPr="00307B3E">
        <w:rPr>
          <w:rStyle w:val="StyleUnderline"/>
          <w:highlight w:val="cyan"/>
        </w:rPr>
        <w:t>cannot provide</w:t>
      </w:r>
      <w:r w:rsidRPr="00CE112B">
        <w:rPr>
          <w:rStyle w:val="StyleUnderline"/>
        </w:rPr>
        <w:t xml:space="preserve"> </w:t>
      </w:r>
      <w:r w:rsidRPr="00307B3E">
        <w:rPr>
          <w:rStyle w:val="StyleUnderline"/>
          <w:highlight w:val="cyan"/>
        </w:rPr>
        <w:t>basic services</w:t>
      </w:r>
      <w:r w:rsidRPr="00CE112B">
        <w:rPr>
          <w:sz w:val="16"/>
        </w:rPr>
        <w:t xml:space="preserve"> to their people </w:t>
      </w:r>
      <w:r w:rsidRPr="00307B3E">
        <w:rPr>
          <w:rStyle w:val="StyleUnderline"/>
          <w:highlight w:val="cyan"/>
        </w:rPr>
        <w:t>without</w:t>
      </w:r>
      <w:r w:rsidRPr="00CE112B">
        <w:rPr>
          <w:sz w:val="16"/>
        </w:rPr>
        <w:t xml:space="preserve"> </w:t>
      </w:r>
      <w:r w:rsidRPr="00CE112B">
        <w:rPr>
          <w:rStyle w:val="StyleUnderline"/>
        </w:rPr>
        <w:t xml:space="preserve">international </w:t>
      </w:r>
      <w:r w:rsidRPr="00307B3E">
        <w:rPr>
          <w:rStyle w:val="StyleUnderline"/>
          <w:highlight w:val="cyan"/>
        </w:rPr>
        <w:t>help</w:t>
      </w:r>
      <w:r w:rsidRPr="00CE112B">
        <w:rPr>
          <w:sz w:val="16"/>
        </w:rPr>
        <w:t xml:space="preserve">. In short, </w:t>
      </w:r>
      <w:r w:rsidRPr="00CE112B">
        <w:rPr>
          <w:rStyle w:val="StyleUnderline"/>
        </w:rPr>
        <w:t>most countries</w:t>
      </w:r>
      <w:r w:rsidRPr="00CE112B">
        <w:rPr>
          <w:sz w:val="16"/>
        </w:rPr>
        <w:t xml:space="preserve"> </w:t>
      </w:r>
      <w:r w:rsidRPr="00307B3E">
        <w:rPr>
          <w:rStyle w:val="Emphasis"/>
          <w:highlight w:val="cyan"/>
        </w:rPr>
        <w:t>depend critically</w:t>
      </w:r>
      <w:r w:rsidRPr="00CE112B">
        <w:rPr>
          <w:sz w:val="16"/>
        </w:rPr>
        <w:t xml:space="preserve"> on the </w:t>
      </w:r>
      <w:r w:rsidRPr="00CE112B">
        <w:rPr>
          <w:rStyle w:val="Emphasis"/>
        </w:rPr>
        <w:t>postwar order</w:t>
      </w:r>
      <w:r w:rsidRPr="00CE112B">
        <w:rPr>
          <w:sz w:val="16"/>
        </w:rPr>
        <w:t xml:space="preserve">, which has </w:t>
      </w:r>
      <w:r w:rsidRPr="00CE112B">
        <w:rPr>
          <w:rStyle w:val="StyleUnderline"/>
        </w:rPr>
        <w:t xml:space="preserve">offered </w:t>
      </w:r>
      <w:r w:rsidRPr="00307B3E">
        <w:rPr>
          <w:rStyle w:val="StyleUnderline"/>
          <w:highlight w:val="cyan"/>
        </w:rPr>
        <w:t>historical</w:t>
      </w:r>
      <w:r w:rsidRPr="00307B3E">
        <w:rPr>
          <w:rStyle w:val="StyleUnderline"/>
        </w:rPr>
        <w:t>ly</w:t>
      </w:r>
      <w:r w:rsidRPr="00CE112B">
        <w:rPr>
          <w:sz w:val="16"/>
        </w:rPr>
        <w:t xml:space="preserve"> </w:t>
      </w:r>
      <w:r w:rsidRPr="00CE112B">
        <w:rPr>
          <w:rStyle w:val="Emphasis"/>
        </w:rPr>
        <w:t>unprecedented</w:t>
      </w:r>
      <w:r w:rsidRPr="00CE112B">
        <w:rPr>
          <w:sz w:val="16"/>
        </w:rPr>
        <w:t xml:space="preserve"> access to international </w:t>
      </w:r>
      <w:r w:rsidRPr="00CE112B">
        <w:rPr>
          <w:rStyle w:val="Emphasis"/>
        </w:rPr>
        <w:t>aid</w:t>
      </w:r>
      <w:r w:rsidRPr="00CE112B">
        <w:rPr>
          <w:sz w:val="16"/>
        </w:rPr>
        <w:t xml:space="preserve">, markets, shipping, and </w:t>
      </w:r>
      <w:r w:rsidRPr="00307B3E">
        <w:rPr>
          <w:rStyle w:val="Emphasis"/>
          <w:highlight w:val="cyan"/>
        </w:rPr>
        <w:t>protection</w:t>
      </w:r>
      <w:r w:rsidRPr="00CE112B">
        <w:rPr>
          <w:sz w:val="16"/>
        </w:rPr>
        <w:t xml:space="preserve">. </w:t>
      </w:r>
      <w:r w:rsidRPr="00CE112B">
        <w:rPr>
          <w:rStyle w:val="Emphasis"/>
        </w:rPr>
        <w:t>Without</w:t>
      </w:r>
      <w:r w:rsidRPr="00CE112B">
        <w:rPr>
          <w:sz w:val="16"/>
        </w:rPr>
        <w:t xml:space="preserve"> such </w:t>
      </w:r>
      <w:r w:rsidRPr="00CE112B">
        <w:rPr>
          <w:rStyle w:val="Emphasis"/>
        </w:rPr>
        <w:t>support</w:t>
      </w:r>
      <w:r w:rsidRPr="00CE112B">
        <w:rPr>
          <w:sz w:val="16"/>
        </w:rPr>
        <w:t xml:space="preserve">, some countries would collapse or be conquered. Fragile, aid-dependent states </w:t>
      </w:r>
      <w:r w:rsidRPr="00CE112B">
        <w:rPr>
          <w:rStyle w:val="StyleUnderline"/>
        </w:rPr>
        <w:t>such as Afghanistan</w:t>
      </w:r>
      <w:r w:rsidRPr="00CE112B">
        <w:rPr>
          <w:sz w:val="16"/>
        </w:rPr>
        <w:t xml:space="preserve">, </w:t>
      </w:r>
      <w:r w:rsidRPr="00CE112B">
        <w:rPr>
          <w:rStyle w:val="StyleUnderline"/>
        </w:rPr>
        <w:t>Haiti</w:t>
      </w:r>
      <w:r w:rsidRPr="00CE112B">
        <w:rPr>
          <w:sz w:val="16"/>
        </w:rPr>
        <w:t xml:space="preserve">, and </w:t>
      </w:r>
      <w:r w:rsidRPr="00CE112B">
        <w:rPr>
          <w:rStyle w:val="StyleUnderline"/>
        </w:rPr>
        <w:t>Liberia</w:t>
      </w:r>
      <w:r w:rsidRPr="00CE112B">
        <w:rPr>
          <w:sz w:val="16"/>
        </w:rPr>
        <w:t xml:space="preserve"> are only some of the most obvious high-risk cases. </w:t>
      </w:r>
      <w:r w:rsidRPr="00CE112B">
        <w:rPr>
          <w:rStyle w:val="StyleUnderline"/>
        </w:rPr>
        <w:t>Less obvious ones are</w:t>
      </w:r>
      <w:r w:rsidRPr="00CE112B">
        <w:rPr>
          <w:sz w:val="16"/>
        </w:rPr>
        <w:t xml:space="preserve"> capable but </w:t>
      </w:r>
      <w:r w:rsidRPr="00CE112B">
        <w:rPr>
          <w:rStyle w:val="StyleUnderline"/>
        </w:rPr>
        <w:t>trade-dependent countries</w:t>
      </w:r>
      <w:r w:rsidRPr="00CE112B">
        <w:rPr>
          <w:sz w:val="16"/>
        </w:rPr>
        <w:t xml:space="preserve"> such as </w:t>
      </w:r>
      <w:r w:rsidRPr="00CE112B">
        <w:rPr>
          <w:rStyle w:val="StyleUnderline"/>
        </w:rPr>
        <w:t>Saudi Arabia,</w:t>
      </w:r>
      <w:r w:rsidRPr="00CE112B">
        <w:rPr>
          <w:sz w:val="16"/>
        </w:rPr>
        <w:t xml:space="preserve"> </w:t>
      </w:r>
      <w:r w:rsidRPr="00CE112B">
        <w:rPr>
          <w:rStyle w:val="StyleUnderline"/>
        </w:rPr>
        <w:t>Singapore</w:t>
      </w:r>
      <w:r w:rsidRPr="00CE112B">
        <w:rPr>
          <w:sz w:val="16"/>
        </w:rPr>
        <w:t xml:space="preserve">, and </w:t>
      </w:r>
      <w:r w:rsidRPr="00CE112B">
        <w:rPr>
          <w:rStyle w:val="StyleUnderline"/>
        </w:rPr>
        <w:t>South Korea</w:t>
      </w:r>
      <w:r w:rsidRPr="00CE112B">
        <w:rPr>
          <w:sz w:val="16"/>
        </w:rPr>
        <w:t xml:space="preserve">, whose economic </w:t>
      </w:r>
      <w:r w:rsidRPr="00CE112B">
        <w:rPr>
          <w:rStyle w:val="StyleUnderline"/>
        </w:rPr>
        <w:t>systems</w:t>
      </w:r>
      <w:r w:rsidRPr="00CE112B">
        <w:rPr>
          <w:sz w:val="16"/>
        </w:rPr>
        <w:t xml:space="preserve"> would </w:t>
      </w:r>
      <w:r w:rsidRPr="00CE112B">
        <w:rPr>
          <w:rStyle w:val="StyleUnderline"/>
        </w:rPr>
        <w:t>struggle to function</w:t>
      </w:r>
      <w:r w:rsidRPr="00CE112B">
        <w:rPr>
          <w:sz w:val="16"/>
        </w:rPr>
        <w:t xml:space="preserve"> in a </w:t>
      </w:r>
      <w:r w:rsidRPr="00CE112B">
        <w:rPr>
          <w:rStyle w:val="StyleUnderline"/>
        </w:rPr>
        <w:t>world of closed markets</w:t>
      </w:r>
      <w:r w:rsidRPr="00CE112B">
        <w:rPr>
          <w:sz w:val="16"/>
        </w:rPr>
        <w:t xml:space="preserve"> and </w:t>
      </w:r>
      <w:r w:rsidRPr="00CE112B">
        <w:rPr>
          <w:rStyle w:val="StyleUnderline"/>
        </w:rPr>
        <w:t>militarized sea-lanes.</w:t>
      </w:r>
    </w:p>
    <w:p w14:paraId="6287542B" w14:textId="77777777" w:rsidR="00A803B0" w:rsidRPr="00A803B0" w:rsidRDefault="00A803B0" w:rsidP="00A803B0"/>
    <w:p w14:paraId="77549B4C" w14:textId="77777777" w:rsidR="00970422" w:rsidRPr="00970422" w:rsidRDefault="00970422" w:rsidP="00970422">
      <w:pPr>
        <w:pStyle w:val="Heading4"/>
        <w:rPr>
          <w:rFonts w:cs="Arial"/>
        </w:rPr>
      </w:pPr>
      <w:r w:rsidRPr="00970422">
        <w:rPr>
          <w:rFonts w:cs="Arial"/>
        </w:rPr>
        <w:t xml:space="preserve">US military presence is </w:t>
      </w:r>
      <w:r w:rsidRPr="00970422">
        <w:rPr>
          <w:rFonts w:cs="Arial"/>
          <w:u w:val="single"/>
        </w:rPr>
        <w:t>non-coercive</w:t>
      </w:r>
      <w:r w:rsidRPr="00970422">
        <w:rPr>
          <w:rFonts w:cs="Arial"/>
        </w:rPr>
        <w:t xml:space="preserve"> and a </w:t>
      </w:r>
      <w:r w:rsidRPr="00970422">
        <w:rPr>
          <w:rFonts w:cs="Arial"/>
          <w:u w:val="single"/>
        </w:rPr>
        <w:t>force for good</w:t>
      </w:r>
      <w:r w:rsidRPr="00970422">
        <w:rPr>
          <w:rFonts w:cs="Arial"/>
        </w:rPr>
        <w:t xml:space="preserve">---allies </w:t>
      </w:r>
      <w:r w:rsidRPr="00970422">
        <w:rPr>
          <w:rFonts w:cs="Arial"/>
          <w:u w:val="single"/>
        </w:rPr>
        <w:t>welcome</w:t>
      </w:r>
      <w:r w:rsidRPr="00970422">
        <w:rPr>
          <w:rFonts w:cs="Arial"/>
        </w:rPr>
        <w:t xml:space="preserve"> our troops because of the </w:t>
      </w:r>
      <w:r w:rsidRPr="00970422">
        <w:rPr>
          <w:rFonts w:cs="Arial"/>
          <w:u w:val="single"/>
        </w:rPr>
        <w:t>security</w:t>
      </w:r>
      <w:r w:rsidRPr="00970422">
        <w:rPr>
          <w:rFonts w:cs="Arial"/>
        </w:rPr>
        <w:t xml:space="preserve"> and </w:t>
      </w:r>
      <w:r w:rsidRPr="00970422">
        <w:rPr>
          <w:rFonts w:cs="Arial"/>
          <w:u w:val="single"/>
        </w:rPr>
        <w:t>economic benefits</w:t>
      </w:r>
      <w:r w:rsidRPr="00970422">
        <w:rPr>
          <w:rFonts w:cs="Arial"/>
        </w:rPr>
        <w:t>. Large-N studies prove that hegemony ensures peace and prosperity.</w:t>
      </w:r>
    </w:p>
    <w:p w14:paraId="03D69E23" w14:textId="77777777" w:rsidR="00970422" w:rsidRPr="00970422" w:rsidRDefault="00970422" w:rsidP="00970422">
      <w:r w:rsidRPr="00970422">
        <w:t xml:space="preserve">Timothy </w:t>
      </w:r>
      <w:r w:rsidRPr="00970422">
        <w:rPr>
          <w:rStyle w:val="Style13ptBold"/>
        </w:rPr>
        <w:t>Kane 19</w:t>
      </w:r>
      <w:r w:rsidRPr="00970422">
        <w:t xml:space="preserve">. JP Conte Fellow in Immigration Studies at the Hoover Institution at Stanford University; PhD in economics from UC San Diego. "The United States as a Promethean Power." Hoover Institution. 6-17-2019. </w:t>
      </w:r>
      <w:hyperlink r:id="rId9" w:history="1">
        <w:r w:rsidRPr="00970422">
          <w:rPr>
            <w:rStyle w:val="Hyperlink"/>
          </w:rPr>
          <w:t>https://www.hoover.org/research/united-states-promethean-power</w:t>
        </w:r>
      </w:hyperlink>
    </w:p>
    <w:p w14:paraId="5B7D4B00" w14:textId="77777777" w:rsidR="00970422" w:rsidRPr="00970422" w:rsidRDefault="00970422" w:rsidP="00970422">
      <w:pPr>
        <w:rPr>
          <w:sz w:val="16"/>
        </w:rPr>
      </w:pPr>
      <w:r w:rsidRPr="00970422">
        <w:rPr>
          <w:rStyle w:val="StyleUnderline"/>
        </w:rPr>
        <w:t xml:space="preserve">The global scope of American military power has been described in many ways: </w:t>
      </w:r>
      <w:r w:rsidRPr="00970422">
        <w:rPr>
          <w:rStyle w:val="Emphasis"/>
          <w:highlight w:val="cyan"/>
        </w:rPr>
        <w:t>hegemony</w:t>
      </w:r>
      <w:r w:rsidRPr="00970422">
        <w:rPr>
          <w:sz w:val="16"/>
        </w:rPr>
        <w:t xml:space="preserve">, </w:t>
      </w:r>
      <w:r w:rsidRPr="00970422">
        <w:rPr>
          <w:rStyle w:val="Emphasis"/>
        </w:rPr>
        <w:t>primacy</w:t>
      </w:r>
      <w:r w:rsidRPr="00970422">
        <w:rPr>
          <w:sz w:val="16"/>
        </w:rPr>
        <w:t xml:space="preserve">, </w:t>
      </w:r>
      <w:r w:rsidRPr="00970422">
        <w:rPr>
          <w:rStyle w:val="StyleUnderline"/>
        </w:rPr>
        <w:t xml:space="preserve">and </w:t>
      </w:r>
      <w:r w:rsidRPr="00970422">
        <w:rPr>
          <w:rStyle w:val="Emphasis"/>
        </w:rPr>
        <w:t>unipolarity</w:t>
      </w:r>
      <w:r w:rsidRPr="00970422">
        <w:rPr>
          <w:sz w:val="16"/>
        </w:rPr>
        <w:t xml:space="preserve">. Brooks, Ikenberry, and Wohlforth (2012)1 cover the nuances of the terminology well, and I agree with their preference for the term “Deep Engagement” that Joseph Nye coined in a 1995 article.2 </w:t>
      </w:r>
      <w:r w:rsidRPr="00970422">
        <w:rPr>
          <w:rStyle w:val="StyleUnderline"/>
        </w:rPr>
        <w:t xml:space="preserve">The complex patterns and nuances of engagement </w:t>
      </w:r>
      <w:r w:rsidRPr="00970422">
        <w:rPr>
          <w:rStyle w:val="StyleUnderline"/>
          <w:highlight w:val="cyan"/>
        </w:rPr>
        <w:t xml:space="preserve">remain </w:t>
      </w:r>
      <w:r w:rsidRPr="00970422">
        <w:rPr>
          <w:rStyle w:val="Emphasis"/>
          <w:highlight w:val="cyan"/>
        </w:rPr>
        <w:t>poorly understood</w:t>
      </w:r>
      <w:r w:rsidRPr="00970422">
        <w:rPr>
          <w:sz w:val="16"/>
        </w:rPr>
        <w:t xml:space="preserve">, with a </w:t>
      </w:r>
      <w:r w:rsidRPr="00970422">
        <w:rPr>
          <w:rStyle w:val="StyleUnderline"/>
          <w:highlight w:val="cyan"/>
        </w:rPr>
        <w:t xml:space="preserve">focus on </w:t>
      </w:r>
      <w:r w:rsidRPr="00970422">
        <w:rPr>
          <w:rStyle w:val="Emphasis"/>
          <w:highlight w:val="cyan"/>
        </w:rPr>
        <w:t>conflict</w:t>
      </w:r>
      <w:r w:rsidRPr="00970422">
        <w:rPr>
          <w:sz w:val="16"/>
        </w:rPr>
        <w:t xml:space="preserve"> that </w:t>
      </w:r>
      <w:r w:rsidRPr="00970422">
        <w:rPr>
          <w:rStyle w:val="StyleUnderline"/>
          <w:highlight w:val="cyan"/>
        </w:rPr>
        <w:t xml:space="preserve">ignores the </w:t>
      </w:r>
      <w:r w:rsidRPr="00970422">
        <w:rPr>
          <w:rStyle w:val="Emphasis"/>
          <w:highlight w:val="cyan"/>
        </w:rPr>
        <w:t>preponderance of cases</w:t>
      </w:r>
      <w:r w:rsidRPr="00970422">
        <w:rPr>
          <w:sz w:val="16"/>
        </w:rPr>
        <w:t xml:space="preserve">, </w:t>
      </w:r>
      <w:r w:rsidRPr="00970422">
        <w:rPr>
          <w:rStyle w:val="StyleUnderline"/>
          <w:highlight w:val="cyan"/>
        </w:rPr>
        <w:t>where</w:t>
      </w:r>
      <w:r w:rsidRPr="00970422">
        <w:rPr>
          <w:rStyle w:val="StyleUnderline"/>
        </w:rPr>
        <w:t xml:space="preserve"> U.S. </w:t>
      </w:r>
      <w:r w:rsidRPr="00970422">
        <w:rPr>
          <w:rStyle w:val="StyleUnderline"/>
          <w:highlight w:val="cyan"/>
        </w:rPr>
        <w:t xml:space="preserve">forces have been </w:t>
      </w:r>
      <w:r w:rsidRPr="00970422">
        <w:rPr>
          <w:rStyle w:val="Emphasis"/>
          <w:highlight w:val="cyan"/>
        </w:rPr>
        <w:t>peacefully based</w:t>
      </w:r>
      <w:r w:rsidRPr="00970422">
        <w:rPr>
          <w:rStyle w:val="Emphasis"/>
        </w:rPr>
        <w:t xml:space="preserve"> for decades</w:t>
      </w:r>
      <w:r w:rsidRPr="00970422">
        <w:rPr>
          <w:sz w:val="16"/>
        </w:rPr>
        <w:t xml:space="preserve">. In short, </w:t>
      </w:r>
      <w:r w:rsidRPr="00970422">
        <w:rPr>
          <w:rStyle w:val="StyleUnderline"/>
        </w:rPr>
        <w:t xml:space="preserve">foreign </w:t>
      </w:r>
      <w:r w:rsidRPr="00970422">
        <w:rPr>
          <w:rStyle w:val="StyleUnderline"/>
          <w:highlight w:val="cyan"/>
        </w:rPr>
        <w:t>policy</w:t>
      </w:r>
      <w:r w:rsidRPr="00970422">
        <w:rPr>
          <w:rStyle w:val="StyleUnderline"/>
        </w:rPr>
        <w:t xml:space="preserve"> has </w:t>
      </w:r>
      <w:r w:rsidRPr="00970422">
        <w:rPr>
          <w:rStyle w:val="Emphasis"/>
          <w:highlight w:val="cyan"/>
        </w:rPr>
        <w:t>focused on the heat instead of</w:t>
      </w:r>
      <w:r w:rsidRPr="00970422">
        <w:rPr>
          <w:rStyle w:val="Emphasis"/>
        </w:rPr>
        <w:t xml:space="preserve"> the </w:t>
      </w:r>
      <w:r w:rsidRPr="00970422">
        <w:rPr>
          <w:rStyle w:val="Emphasis"/>
          <w:highlight w:val="cyan"/>
        </w:rPr>
        <w:t>light</w:t>
      </w:r>
      <w:r w:rsidRPr="00970422">
        <w:rPr>
          <w:sz w:val="16"/>
        </w:rPr>
        <w:t xml:space="preserve"> – </w:t>
      </w:r>
      <w:r w:rsidRPr="00970422">
        <w:rPr>
          <w:rStyle w:val="StyleUnderline"/>
        </w:rPr>
        <w:t xml:space="preserve">countless </w:t>
      </w:r>
      <w:r w:rsidRPr="00970422">
        <w:rPr>
          <w:rStyle w:val="StyleUnderline"/>
          <w:highlight w:val="cyan"/>
        </w:rPr>
        <w:t>studies</w:t>
      </w:r>
      <w:r w:rsidRPr="00970422">
        <w:rPr>
          <w:rStyle w:val="StyleUnderline"/>
        </w:rPr>
        <w:t xml:space="preserve">, essays, and books </w:t>
      </w:r>
      <w:r w:rsidRPr="00970422">
        <w:rPr>
          <w:rStyle w:val="StyleUnderline"/>
          <w:highlight w:val="cyan"/>
        </w:rPr>
        <w:t>on Vietnam,</w:t>
      </w:r>
      <w:r w:rsidRPr="00970422">
        <w:rPr>
          <w:rStyle w:val="StyleUnderline"/>
        </w:rPr>
        <w:t xml:space="preserve"> </w:t>
      </w:r>
      <w:r w:rsidRPr="00970422">
        <w:rPr>
          <w:rStyle w:val="StyleUnderline"/>
          <w:highlight w:val="cyan"/>
        </w:rPr>
        <w:t>Afghanistan, and Iraq</w:t>
      </w:r>
      <w:r w:rsidRPr="00970422">
        <w:rPr>
          <w:rStyle w:val="StyleUnderline"/>
        </w:rPr>
        <w:t xml:space="preserve"> stand </w:t>
      </w:r>
      <w:r w:rsidRPr="00970422">
        <w:rPr>
          <w:rStyle w:val="StyleUnderline"/>
          <w:highlight w:val="cyan"/>
        </w:rPr>
        <w:t xml:space="preserve">in </w:t>
      </w:r>
      <w:r w:rsidRPr="00970422">
        <w:rPr>
          <w:rStyle w:val="Emphasis"/>
          <w:highlight w:val="cyan"/>
        </w:rPr>
        <w:t>contrast</w:t>
      </w:r>
      <w:r w:rsidRPr="00970422">
        <w:rPr>
          <w:rStyle w:val="StyleUnderline"/>
          <w:highlight w:val="cyan"/>
        </w:rPr>
        <w:t xml:space="preserve"> to the </w:t>
      </w:r>
      <w:r w:rsidRPr="00970422">
        <w:rPr>
          <w:rStyle w:val="Emphasis"/>
          <w:highlight w:val="cyan"/>
        </w:rPr>
        <w:t>negligible attention</w:t>
      </w:r>
      <w:r w:rsidRPr="00970422">
        <w:rPr>
          <w:rStyle w:val="StyleUnderline"/>
          <w:highlight w:val="cyan"/>
        </w:rPr>
        <w:t xml:space="preserve"> given to</w:t>
      </w:r>
      <w:r w:rsidRPr="00970422">
        <w:rPr>
          <w:rStyle w:val="StyleUnderline"/>
        </w:rPr>
        <w:t xml:space="preserve"> countries where the U.S. maintained large-scale and long-term troop basing such as </w:t>
      </w:r>
      <w:r w:rsidRPr="00970422">
        <w:rPr>
          <w:rStyle w:val="Emphasis"/>
          <w:highlight w:val="cyan"/>
        </w:rPr>
        <w:t>Belgium</w:t>
      </w:r>
      <w:r w:rsidRPr="00970422">
        <w:rPr>
          <w:rStyle w:val="StyleUnderline"/>
        </w:rPr>
        <w:t xml:space="preserve">, </w:t>
      </w:r>
      <w:r w:rsidRPr="00970422">
        <w:rPr>
          <w:rStyle w:val="Emphasis"/>
          <w:highlight w:val="cyan"/>
        </w:rPr>
        <w:t>Korea</w:t>
      </w:r>
      <w:r w:rsidRPr="00970422">
        <w:rPr>
          <w:rStyle w:val="StyleUnderline"/>
        </w:rPr>
        <w:t xml:space="preserve">, </w:t>
      </w:r>
      <w:r w:rsidRPr="00970422">
        <w:rPr>
          <w:rStyle w:val="Emphasis"/>
          <w:highlight w:val="cyan"/>
        </w:rPr>
        <w:t>Turkey</w:t>
      </w:r>
      <w:r w:rsidRPr="00970422">
        <w:rPr>
          <w:rStyle w:val="StyleUnderline"/>
        </w:rPr>
        <w:t xml:space="preserve">, </w:t>
      </w:r>
      <w:r w:rsidRPr="00970422">
        <w:rPr>
          <w:rStyle w:val="StyleUnderline"/>
          <w:highlight w:val="cyan"/>
        </w:rPr>
        <w:t xml:space="preserve">and </w:t>
      </w:r>
      <w:r w:rsidRPr="00970422">
        <w:rPr>
          <w:rStyle w:val="Emphasis"/>
          <w:highlight w:val="cyan"/>
        </w:rPr>
        <w:t>Kuwait</w:t>
      </w:r>
      <w:r w:rsidRPr="00970422">
        <w:rPr>
          <w:sz w:val="16"/>
        </w:rPr>
        <w:t>.</w:t>
      </w:r>
    </w:p>
    <w:p w14:paraId="70B3383B" w14:textId="77777777" w:rsidR="00970422" w:rsidRPr="00970422" w:rsidRDefault="00970422" w:rsidP="00970422">
      <w:pPr>
        <w:rPr>
          <w:sz w:val="16"/>
        </w:rPr>
      </w:pPr>
      <w:r w:rsidRPr="00970422">
        <w:rPr>
          <w:rStyle w:val="StyleUnderline"/>
          <w:highlight w:val="cyan"/>
        </w:rPr>
        <w:t>Is the</w:t>
      </w:r>
      <w:r w:rsidRPr="00970422">
        <w:rPr>
          <w:sz w:val="16"/>
        </w:rPr>
        <w:t xml:space="preserve"> </w:t>
      </w:r>
      <w:r w:rsidRPr="00970422">
        <w:rPr>
          <w:rStyle w:val="Emphasis"/>
          <w:highlight w:val="cyan"/>
        </w:rPr>
        <w:t>U</w:t>
      </w:r>
      <w:r w:rsidRPr="00970422">
        <w:rPr>
          <w:sz w:val="16"/>
        </w:rPr>
        <w:t xml:space="preserve">nited </w:t>
      </w:r>
      <w:r w:rsidRPr="00970422">
        <w:rPr>
          <w:rStyle w:val="Emphasis"/>
          <w:highlight w:val="cyan"/>
        </w:rPr>
        <w:t>S</w:t>
      </w:r>
      <w:r w:rsidRPr="00970422">
        <w:rPr>
          <w:sz w:val="16"/>
        </w:rPr>
        <w:t xml:space="preserve">tates </w:t>
      </w:r>
      <w:r w:rsidRPr="00970422">
        <w:rPr>
          <w:rStyle w:val="StyleUnderline"/>
          <w:highlight w:val="cyan"/>
        </w:rPr>
        <w:t>an empire?</w:t>
      </w:r>
      <w:r w:rsidRPr="00970422">
        <w:rPr>
          <w:sz w:val="16"/>
        </w:rPr>
        <w:t xml:space="preserve"> </w:t>
      </w:r>
      <w:r w:rsidRPr="00970422">
        <w:rPr>
          <w:rStyle w:val="StyleUnderline"/>
          <w:highlight w:val="cyan"/>
        </w:rPr>
        <w:t>We may just as well debate whether an elephant</w:t>
      </w:r>
      <w:r w:rsidRPr="00970422">
        <w:rPr>
          <w:rStyle w:val="StyleUnderline"/>
        </w:rPr>
        <w:t xml:space="preserve"> most </w:t>
      </w:r>
      <w:r w:rsidRPr="00970422">
        <w:rPr>
          <w:rStyle w:val="StyleUnderline"/>
          <w:highlight w:val="cyan"/>
        </w:rPr>
        <w:t>closely resembles a</w:t>
      </w:r>
      <w:r w:rsidRPr="00970422">
        <w:rPr>
          <w:sz w:val="16"/>
        </w:rPr>
        <w:t xml:space="preserve"> </w:t>
      </w:r>
      <w:r w:rsidRPr="00970422">
        <w:rPr>
          <w:rStyle w:val="Emphasis"/>
          <w:highlight w:val="cyan"/>
        </w:rPr>
        <w:t>T</w:t>
      </w:r>
      <w:r w:rsidRPr="00970422">
        <w:rPr>
          <w:sz w:val="16"/>
        </w:rPr>
        <w:t xml:space="preserve">yrannosaurus </w:t>
      </w:r>
      <w:r w:rsidRPr="00970422">
        <w:rPr>
          <w:rStyle w:val="Emphasis"/>
          <w:highlight w:val="cyan"/>
        </w:rPr>
        <w:t>Rex</w:t>
      </w:r>
      <w:r w:rsidRPr="00970422">
        <w:rPr>
          <w:sz w:val="16"/>
        </w:rPr>
        <w:t xml:space="preserve"> </w:t>
      </w:r>
      <w:r w:rsidRPr="00970422">
        <w:rPr>
          <w:rStyle w:val="StyleUnderline"/>
        </w:rPr>
        <w:t xml:space="preserve">or </w:t>
      </w:r>
      <w:r w:rsidRPr="00970422">
        <w:rPr>
          <w:rStyle w:val="Emphasis"/>
        </w:rPr>
        <w:t>Triceratops</w:t>
      </w:r>
      <w:r w:rsidRPr="00970422">
        <w:rPr>
          <w:sz w:val="16"/>
        </w:rPr>
        <w:t xml:space="preserve">. </w:t>
      </w:r>
      <w:r w:rsidRPr="00970422">
        <w:rPr>
          <w:rStyle w:val="StyleUnderline"/>
        </w:rPr>
        <w:t>Some will point to the imperial characteristics</w:t>
      </w:r>
      <w:r w:rsidRPr="00970422">
        <w:rPr>
          <w:sz w:val="16"/>
        </w:rPr>
        <w:t xml:space="preserve"> that are </w:t>
      </w:r>
      <w:r w:rsidRPr="00970422">
        <w:rPr>
          <w:rStyle w:val="StyleUnderline"/>
        </w:rPr>
        <w:t>reflected in the</w:t>
      </w:r>
      <w:r w:rsidRPr="00970422">
        <w:rPr>
          <w:sz w:val="16"/>
        </w:rPr>
        <w:t xml:space="preserve"> </w:t>
      </w:r>
      <w:r w:rsidRPr="00970422">
        <w:rPr>
          <w:rStyle w:val="Emphasis"/>
        </w:rPr>
        <w:t>U</w:t>
      </w:r>
      <w:r w:rsidRPr="00970422">
        <w:rPr>
          <w:sz w:val="16"/>
        </w:rPr>
        <w:t xml:space="preserve">nited </w:t>
      </w:r>
      <w:r w:rsidRPr="00970422">
        <w:rPr>
          <w:rStyle w:val="Emphasis"/>
        </w:rPr>
        <w:t>S</w:t>
      </w:r>
      <w:r w:rsidRPr="00970422">
        <w:rPr>
          <w:sz w:val="16"/>
        </w:rPr>
        <w:t xml:space="preserve">tates </w:t>
      </w:r>
      <w:r w:rsidRPr="00970422">
        <w:rPr>
          <w:rStyle w:val="StyleUnderline"/>
        </w:rPr>
        <w:t>force posture</w:t>
      </w:r>
      <w:r w:rsidRPr="00970422">
        <w:rPr>
          <w:sz w:val="16"/>
        </w:rPr>
        <w:t xml:space="preserve">. </w:t>
      </w:r>
      <w:r w:rsidRPr="00970422">
        <w:rPr>
          <w:rStyle w:val="Emphasis"/>
        </w:rPr>
        <w:t>But</w:t>
      </w:r>
      <w:r w:rsidRPr="00970422">
        <w:rPr>
          <w:sz w:val="16"/>
        </w:rPr>
        <w:t xml:space="preserve"> </w:t>
      </w:r>
      <w:r w:rsidRPr="00970422">
        <w:rPr>
          <w:rStyle w:val="StyleUnderline"/>
          <w:highlight w:val="cyan"/>
        </w:rPr>
        <w:t>characteristics of</w:t>
      </w:r>
      <w:r w:rsidRPr="00970422">
        <w:rPr>
          <w:rStyle w:val="StyleUnderline"/>
        </w:rPr>
        <w:t xml:space="preserve"> dinosaurs or </w:t>
      </w:r>
      <w:r w:rsidRPr="00970422">
        <w:rPr>
          <w:rStyle w:val="StyleUnderline"/>
          <w:highlight w:val="cyan"/>
        </w:rPr>
        <w:t>empires</w:t>
      </w:r>
      <w:r w:rsidRPr="00970422">
        <w:rPr>
          <w:sz w:val="16"/>
        </w:rPr>
        <w:t xml:space="preserve"> (size, martial strength, breadth) really</w:t>
      </w:r>
      <w:r w:rsidRPr="00970422">
        <w:rPr>
          <w:rStyle w:val="StyleUnderline"/>
        </w:rPr>
        <w:t xml:space="preserve"> </w:t>
      </w:r>
      <w:r w:rsidRPr="00970422">
        <w:rPr>
          <w:rStyle w:val="StyleUnderline"/>
          <w:highlight w:val="cyan"/>
        </w:rPr>
        <w:t xml:space="preserve">have </w:t>
      </w:r>
      <w:r w:rsidRPr="00970422">
        <w:rPr>
          <w:rStyle w:val="Emphasis"/>
          <w:highlight w:val="cyan"/>
        </w:rPr>
        <w:t>no meaning</w:t>
      </w:r>
      <w:r w:rsidRPr="00970422">
        <w:rPr>
          <w:sz w:val="16"/>
        </w:rPr>
        <w:t xml:space="preserve"> </w:t>
      </w:r>
      <w:r w:rsidRPr="00970422">
        <w:rPr>
          <w:rStyle w:val="StyleUnderline"/>
          <w:highlight w:val="cyan"/>
        </w:rPr>
        <w:t>in a world where that</w:t>
      </w:r>
      <w:r w:rsidRPr="00970422">
        <w:rPr>
          <w:rStyle w:val="StyleUnderline"/>
        </w:rPr>
        <w:t xml:space="preserve"> entire </w:t>
      </w:r>
      <w:r w:rsidRPr="00970422">
        <w:rPr>
          <w:rStyle w:val="StyleUnderline"/>
          <w:highlight w:val="cyan"/>
        </w:rPr>
        <w:t xml:space="preserve">order is </w:t>
      </w:r>
      <w:r w:rsidRPr="00970422">
        <w:rPr>
          <w:rStyle w:val="Emphasis"/>
          <w:highlight w:val="cyan"/>
        </w:rPr>
        <w:t>extinct</w:t>
      </w:r>
      <w:r w:rsidRPr="00970422">
        <w:rPr>
          <w:sz w:val="16"/>
        </w:rPr>
        <w:t xml:space="preserve">. </w:t>
      </w:r>
      <w:r w:rsidRPr="00970422">
        <w:rPr>
          <w:rStyle w:val="StyleUnderline"/>
          <w:highlight w:val="cyan"/>
        </w:rPr>
        <w:t xml:space="preserve">The </w:t>
      </w:r>
      <w:r w:rsidRPr="00970422">
        <w:rPr>
          <w:rStyle w:val="Emphasis"/>
          <w:highlight w:val="cyan"/>
        </w:rPr>
        <w:t>21st century</w:t>
      </w:r>
      <w:r w:rsidRPr="00970422">
        <w:rPr>
          <w:rStyle w:val="StyleUnderline"/>
          <w:highlight w:val="cyan"/>
        </w:rPr>
        <w:t xml:space="preserve"> is filled with</w:t>
      </w:r>
      <w:r w:rsidRPr="00970422">
        <w:rPr>
          <w:rStyle w:val="StyleUnderline"/>
        </w:rPr>
        <w:t xml:space="preserve"> a </w:t>
      </w:r>
      <w:r w:rsidRPr="00970422">
        <w:rPr>
          <w:rStyle w:val="Emphasis"/>
        </w:rPr>
        <w:t>new order</w:t>
      </w:r>
      <w:r w:rsidRPr="00970422">
        <w:rPr>
          <w:sz w:val="16"/>
        </w:rPr>
        <w:t xml:space="preserve"> </w:t>
      </w:r>
      <w:r w:rsidRPr="00970422">
        <w:rPr>
          <w:rStyle w:val="StyleUnderline"/>
        </w:rPr>
        <w:t xml:space="preserve">of </w:t>
      </w:r>
      <w:r w:rsidRPr="00970422">
        <w:rPr>
          <w:rStyle w:val="Emphasis"/>
          <w:highlight w:val="cyan"/>
        </w:rPr>
        <w:t>nation-states</w:t>
      </w:r>
      <w:r w:rsidRPr="00970422">
        <w:rPr>
          <w:sz w:val="16"/>
        </w:rPr>
        <w:t xml:space="preserve">, </w:t>
      </w:r>
      <w:r w:rsidRPr="00970422">
        <w:rPr>
          <w:rStyle w:val="Emphasis"/>
        </w:rPr>
        <w:t>markedly different</w:t>
      </w:r>
      <w:r w:rsidRPr="00970422">
        <w:rPr>
          <w:rStyle w:val="StyleUnderline"/>
        </w:rPr>
        <w:t xml:space="preserve"> from eras prior to 1945</w:t>
      </w:r>
      <w:r w:rsidRPr="00970422">
        <w:rPr>
          <w:sz w:val="16"/>
        </w:rPr>
        <w:t xml:space="preserve">. </w:t>
      </w:r>
    </w:p>
    <w:p w14:paraId="26812B97" w14:textId="77777777" w:rsidR="00970422" w:rsidRPr="00970422" w:rsidRDefault="00970422" w:rsidP="00970422">
      <w:pPr>
        <w:rPr>
          <w:sz w:val="16"/>
        </w:rPr>
      </w:pPr>
      <w:r w:rsidRPr="00970422">
        <w:rPr>
          <w:rStyle w:val="Emphasis"/>
        </w:rPr>
        <w:t>American power</w:t>
      </w:r>
      <w:r w:rsidRPr="00970422">
        <w:rPr>
          <w:sz w:val="16"/>
        </w:rPr>
        <w:t xml:space="preserve"> </w:t>
      </w:r>
      <w:r w:rsidRPr="00970422">
        <w:rPr>
          <w:rStyle w:val="StyleUnderline"/>
        </w:rPr>
        <w:t>is best understood not by its type</w:t>
      </w:r>
      <w:r w:rsidRPr="00970422">
        <w:rPr>
          <w:sz w:val="16"/>
        </w:rPr>
        <w:t xml:space="preserve">: hard, soft, or smart, </w:t>
      </w:r>
      <w:r w:rsidRPr="00970422">
        <w:rPr>
          <w:rStyle w:val="StyleUnderline"/>
        </w:rPr>
        <w:t>but</w:t>
      </w:r>
      <w:r w:rsidRPr="00970422">
        <w:rPr>
          <w:sz w:val="16"/>
        </w:rPr>
        <w:t xml:space="preserve"> its </w:t>
      </w:r>
      <w:r w:rsidRPr="00970422">
        <w:rPr>
          <w:rStyle w:val="Emphasis"/>
        </w:rPr>
        <w:t>motivation</w:t>
      </w:r>
      <w:r w:rsidRPr="00970422">
        <w:rPr>
          <w:sz w:val="16"/>
        </w:rPr>
        <w:t xml:space="preserve">. This is not to say the “imperial” motivation has disappeared from human affairs; self-preservation and domination are instinctive human qualities. But </w:t>
      </w:r>
      <w:r w:rsidRPr="00970422">
        <w:rPr>
          <w:rStyle w:val="StyleUnderline"/>
          <w:highlight w:val="cyan"/>
        </w:rPr>
        <w:t xml:space="preserve">there is a </w:t>
      </w:r>
      <w:r w:rsidRPr="00970422">
        <w:rPr>
          <w:rStyle w:val="Emphasis"/>
          <w:highlight w:val="cyan"/>
        </w:rPr>
        <w:t>new aspect</w:t>
      </w:r>
      <w:r w:rsidRPr="00970422">
        <w:rPr>
          <w:sz w:val="16"/>
        </w:rPr>
        <w:t xml:space="preserve"> </w:t>
      </w:r>
      <w:r w:rsidRPr="00970422">
        <w:rPr>
          <w:rStyle w:val="StyleUnderline"/>
          <w:highlight w:val="cyan"/>
        </w:rPr>
        <w:t>to</w:t>
      </w:r>
      <w:r w:rsidRPr="00970422">
        <w:rPr>
          <w:rStyle w:val="StyleUnderline"/>
        </w:rPr>
        <w:t xml:space="preserve"> </w:t>
      </w:r>
      <w:r w:rsidRPr="00970422">
        <w:rPr>
          <w:rStyle w:val="Emphasis"/>
          <w:highlight w:val="cyan"/>
        </w:rPr>
        <w:t>i</w:t>
      </w:r>
      <w:r w:rsidRPr="00970422">
        <w:rPr>
          <w:rStyle w:val="StyleUnderline"/>
        </w:rPr>
        <w:t xml:space="preserve">nternational </w:t>
      </w:r>
      <w:r w:rsidRPr="00970422">
        <w:rPr>
          <w:rStyle w:val="Emphasis"/>
          <w:highlight w:val="cyan"/>
        </w:rPr>
        <w:t>r</w:t>
      </w:r>
      <w:r w:rsidRPr="00970422">
        <w:rPr>
          <w:rStyle w:val="StyleUnderline"/>
        </w:rPr>
        <w:t xml:space="preserve">elations that has been in place for more than a century, a form of </w:t>
      </w:r>
      <w:r w:rsidRPr="00970422">
        <w:rPr>
          <w:rStyle w:val="Emphasis"/>
          <w:highlight w:val="cyan"/>
        </w:rPr>
        <w:t>altruism</w:t>
      </w:r>
      <w:r w:rsidRPr="00970422">
        <w:rPr>
          <w:sz w:val="16"/>
        </w:rPr>
        <w:t xml:space="preserve">, </w:t>
      </w:r>
      <w:r w:rsidRPr="00970422">
        <w:rPr>
          <w:rStyle w:val="StyleUnderline"/>
          <w:highlight w:val="cyan"/>
        </w:rPr>
        <w:t>illustrated by</w:t>
      </w:r>
      <w:r w:rsidRPr="00970422">
        <w:rPr>
          <w:rStyle w:val="StyleUnderline"/>
        </w:rPr>
        <w:t xml:space="preserve"> the </w:t>
      </w:r>
      <w:r w:rsidRPr="00970422">
        <w:rPr>
          <w:rStyle w:val="Emphasis"/>
          <w:highlight w:val="cyan"/>
        </w:rPr>
        <w:t xml:space="preserve">widespread </w:t>
      </w:r>
      <w:r w:rsidRPr="00970422">
        <w:rPr>
          <w:rStyle w:val="Emphasis"/>
          <w:highlight w:val="cyan"/>
        </w:rPr>
        <w:lastRenderedPageBreak/>
        <w:t>support</w:t>
      </w:r>
      <w:r w:rsidRPr="00970422">
        <w:rPr>
          <w:rStyle w:val="StyleUnderline"/>
        </w:rPr>
        <w:t xml:space="preserve"> that exists </w:t>
      </w:r>
      <w:r w:rsidRPr="00970422">
        <w:rPr>
          <w:rStyle w:val="StyleUnderline"/>
          <w:highlight w:val="cyan"/>
        </w:rPr>
        <w:t>in the U.S.</w:t>
      </w:r>
      <w:r w:rsidRPr="00970422">
        <w:rPr>
          <w:rStyle w:val="StyleUnderline"/>
        </w:rPr>
        <w:t xml:space="preserve"> and other countries </w:t>
      </w:r>
      <w:r w:rsidRPr="00970422">
        <w:rPr>
          <w:rStyle w:val="StyleUnderline"/>
          <w:highlight w:val="cyan"/>
        </w:rPr>
        <w:t>for</w:t>
      </w:r>
      <w:r w:rsidRPr="00970422">
        <w:rPr>
          <w:rStyle w:val="StyleUnderline"/>
        </w:rPr>
        <w:t xml:space="preserve"> </w:t>
      </w:r>
      <w:r w:rsidRPr="00970422">
        <w:rPr>
          <w:rStyle w:val="Emphasis"/>
        </w:rPr>
        <w:t xml:space="preserve">universal </w:t>
      </w:r>
      <w:r w:rsidRPr="00970422">
        <w:rPr>
          <w:rStyle w:val="Emphasis"/>
          <w:highlight w:val="cyan"/>
        </w:rPr>
        <w:t>human rights</w:t>
      </w:r>
      <w:r w:rsidRPr="00970422">
        <w:rPr>
          <w:sz w:val="16"/>
        </w:rPr>
        <w:t xml:space="preserve">. For many decades now, </w:t>
      </w:r>
      <w:r w:rsidRPr="00970422">
        <w:rPr>
          <w:rStyle w:val="StyleUnderline"/>
        </w:rPr>
        <w:t>nations</w:t>
      </w:r>
      <w:r w:rsidRPr="00970422">
        <w:rPr>
          <w:sz w:val="16"/>
        </w:rPr>
        <w:t xml:space="preserve"> have routinely sought to </w:t>
      </w:r>
      <w:r w:rsidRPr="00970422">
        <w:rPr>
          <w:rStyle w:val="StyleUnderline"/>
        </w:rPr>
        <w:t>advance something beyond their narrow national interests</w:t>
      </w:r>
      <w:r w:rsidRPr="00970422">
        <w:rPr>
          <w:sz w:val="16"/>
        </w:rPr>
        <w:t xml:space="preserve">. I call this </w:t>
      </w:r>
      <w:r w:rsidRPr="00970422">
        <w:rPr>
          <w:rStyle w:val="StyleUnderline"/>
        </w:rPr>
        <w:t xml:space="preserve">a </w:t>
      </w:r>
      <w:r w:rsidRPr="00970422">
        <w:rPr>
          <w:rStyle w:val="Emphasis"/>
        </w:rPr>
        <w:t>Promethean motivation</w:t>
      </w:r>
      <w:r w:rsidRPr="00970422">
        <w:rPr>
          <w:sz w:val="16"/>
        </w:rPr>
        <w:t>, and America a Promethean power.</w:t>
      </w:r>
    </w:p>
    <w:p w14:paraId="447218F2" w14:textId="77777777" w:rsidR="00970422" w:rsidRPr="00970422" w:rsidRDefault="00970422" w:rsidP="00970422">
      <w:pPr>
        <w:rPr>
          <w:sz w:val="16"/>
        </w:rPr>
      </w:pPr>
      <w:r w:rsidRPr="00970422">
        <w:rPr>
          <w:sz w:val="16"/>
        </w:rPr>
        <w:t>The phrase is rooted in the myth of Prometheus, the rebellious god of ancient Greek mythology who stole fire from Zeus and gave it to the human race, sparking the beginning of technology, growth, civilization, and prosperity. Zeus was the ruler of the Gods of Olympus, archetype of the emperor/king. The Gods were rulers, and humans were mere subjects. Prometheus represents rebellion, the trickster God, undercutting the authority of the imperial order. Legend has it that Prometheus tricked Zeus – repeatedly – in order to help uplift the human race.</w:t>
      </w:r>
    </w:p>
    <w:p w14:paraId="6833D4A1" w14:textId="77777777" w:rsidR="00970422" w:rsidRPr="00970422" w:rsidRDefault="00970422" w:rsidP="00970422">
      <w:pPr>
        <w:rPr>
          <w:sz w:val="16"/>
        </w:rPr>
      </w:pPr>
      <w:r w:rsidRPr="00970422">
        <w:rPr>
          <w:rStyle w:val="StyleUnderline"/>
          <w:highlight w:val="cyan"/>
        </w:rPr>
        <w:t>Critics</w:t>
      </w:r>
      <w:r w:rsidRPr="00970422">
        <w:rPr>
          <w:rStyle w:val="StyleUnderline"/>
        </w:rPr>
        <w:t xml:space="preserve"> of American intervention </w:t>
      </w:r>
      <w:r w:rsidRPr="00970422">
        <w:rPr>
          <w:rStyle w:val="Emphasis"/>
          <w:highlight w:val="cyan"/>
        </w:rPr>
        <w:t>reflexively</w:t>
      </w:r>
      <w:r w:rsidRPr="00970422">
        <w:rPr>
          <w:rStyle w:val="StyleUnderline"/>
          <w:highlight w:val="cyan"/>
        </w:rPr>
        <w:t xml:space="preserve"> use the term</w:t>
      </w:r>
      <w:r w:rsidRPr="00970422">
        <w:rPr>
          <w:rStyle w:val="StyleUnderline"/>
        </w:rPr>
        <w:t xml:space="preserve"> </w:t>
      </w:r>
      <w:r w:rsidRPr="00970422">
        <w:rPr>
          <w:rStyle w:val="Emphasis"/>
          <w:highlight w:val="cyan"/>
        </w:rPr>
        <w:t>“imperial”</w:t>
      </w:r>
      <w:r w:rsidRPr="00970422">
        <w:rPr>
          <w:rStyle w:val="StyleUnderline"/>
        </w:rPr>
        <w:t xml:space="preserve"> when discussing foreign affairs</w:t>
      </w:r>
      <w:r w:rsidRPr="00970422">
        <w:rPr>
          <w:sz w:val="16"/>
        </w:rPr>
        <w:t xml:space="preserve">. By far the dominant theme of imperialism in American foreign policy has been voiced by Leftist thinkers such as Howard Zinn, Gabriel and Joyce Kolko, and Gore Vidal. But since 1990, the end of the Cold War, </w:t>
      </w:r>
      <w:r w:rsidRPr="00970422">
        <w:rPr>
          <w:rStyle w:val="Emphasis"/>
          <w:highlight w:val="cyan"/>
        </w:rPr>
        <w:t>neo-isolationists</w:t>
      </w:r>
      <w:r w:rsidRPr="00970422">
        <w:rPr>
          <w:sz w:val="16"/>
        </w:rPr>
        <w:t xml:space="preserve"> </w:t>
      </w:r>
      <w:r w:rsidRPr="00970422">
        <w:rPr>
          <w:rStyle w:val="StyleUnderline"/>
        </w:rPr>
        <w:t xml:space="preserve">on the right have </w:t>
      </w:r>
      <w:r w:rsidRPr="00970422">
        <w:rPr>
          <w:rStyle w:val="StyleUnderline"/>
          <w:highlight w:val="cyan"/>
        </w:rPr>
        <w:t>adopted the term as well</w:t>
      </w:r>
      <w:r w:rsidRPr="00970422">
        <w:rPr>
          <w:sz w:val="16"/>
        </w:rPr>
        <w:t xml:space="preserve">, notably Pat </w:t>
      </w:r>
      <w:r w:rsidRPr="00970422">
        <w:rPr>
          <w:rStyle w:val="Emphasis"/>
        </w:rPr>
        <w:t>Buchanan</w:t>
      </w:r>
      <w:r w:rsidRPr="00970422">
        <w:rPr>
          <w:sz w:val="16"/>
        </w:rPr>
        <w:t xml:space="preserve"> </w:t>
      </w:r>
      <w:r w:rsidRPr="00970422">
        <w:rPr>
          <w:rStyle w:val="StyleUnderline"/>
        </w:rPr>
        <w:t>and</w:t>
      </w:r>
      <w:r w:rsidRPr="00970422">
        <w:rPr>
          <w:sz w:val="16"/>
        </w:rPr>
        <w:t xml:space="preserve"> Congressman Ron </w:t>
      </w:r>
      <w:r w:rsidRPr="00970422">
        <w:rPr>
          <w:rStyle w:val="Emphasis"/>
        </w:rPr>
        <w:t>Paul</w:t>
      </w:r>
      <w:r w:rsidRPr="00970422">
        <w:rPr>
          <w:sz w:val="16"/>
        </w:rPr>
        <w:t xml:space="preserve">. Thus </w:t>
      </w:r>
      <w:r w:rsidRPr="00970422">
        <w:rPr>
          <w:rStyle w:val="StyleUnderline"/>
        </w:rPr>
        <w:t xml:space="preserve">the tendency is for thinkers on the </w:t>
      </w:r>
      <w:r w:rsidRPr="00970422">
        <w:rPr>
          <w:rStyle w:val="Emphasis"/>
        </w:rPr>
        <w:t>political extremes</w:t>
      </w:r>
      <w:r w:rsidRPr="00970422">
        <w:rPr>
          <w:sz w:val="16"/>
        </w:rPr>
        <w:t xml:space="preserve"> – globalists on the left, nationalists on the right – </w:t>
      </w:r>
      <w:r w:rsidRPr="00970422">
        <w:rPr>
          <w:rStyle w:val="StyleUnderline"/>
        </w:rPr>
        <w:t>to find common cause, whereas centrists tend to view American power more favorably</w:t>
      </w:r>
      <w:r w:rsidRPr="00970422">
        <w:rPr>
          <w:sz w:val="16"/>
        </w:rPr>
        <w:t>, as do many foreign scholars.</w:t>
      </w:r>
    </w:p>
    <w:p w14:paraId="277100BA" w14:textId="77777777" w:rsidR="00970422" w:rsidRPr="00970422" w:rsidRDefault="00970422" w:rsidP="00970422">
      <w:pPr>
        <w:rPr>
          <w:sz w:val="16"/>
        </w:rPr>
      </w:pPr>
      <w:r w:rsidRPr="00970422">
        <w:rPr>
          <w:sz w:val="16"/>
        </w:rPr>
        <w:t>Following the 9/11 attacks and concerns about state failure abroad, proponents of American intervention began suggesting American empire in explicit and favorable ways. Such voices included Richard Haas, Sebastian Mallaby, and Max Boot. The fullest expression of this new theme is found in Colossus, a 2004 book by Niall Ferguson3 (now a colleague at the Hoover Institution), who argued “not merely that the United States is an empire, but that it always has been an empire” and that the ultimate threat to the nation is its own “absence of a will to power.” The book is an unappreciated gem, but one wonders if Ferguson and his intellectual opponents share the same framework, which refuses to draw a line between imperial states of the 15th-19th centuries and the modern states of the 21st.</w:t>
      </w:r>
    </w:p>
    <w:p w14:paraId="3535AA0D" w14:textId="77777777" w:rsidR="00970422" w:rsidRPr="00970422" w:rsidRDefault="00970422" w:rsidP="00970422">
      <w:pPr>
        <w:rPr>
          <w:sz w:val="16"/>
        </w:rPr>
      </w:pPr>
      <w:r w:rsidRPr="00970422">
        <w:rPr>
          <w:sz w:val="16"/>
        </w:rPr>
        <w:t xml:space="preserve">Ferguson wonderfully skewers the slipperiness of the term hegemon, which remains “the most popular term among writers on international relations.” </w:t>
      </w:r>
      <w:r w:rsidRPr="00970422">
        <w:rPr>
          <w:rStyle w:val="StyleUnderline"/>
        </w:rPr>
        <w:t>Hegemony</w:t>
      </w:r>
      <w:r w:rsidRPr="00970422">
        <w:rPr>
          <w:sz w:val="16"/>
        </w:rPr>
        <w:t xml:space="preserve"> refers to a coercive state, like an empire, but one that aims to </w:t>
      </w:r>
      <w:r w:rsidRPr="00970422">
        <w:rPr>
          <w:rStyle w:val="StyleUnderline"/>
        </w:rPr>
        <w:t xml:space="preserve">create </w:t>
      </w:r>
      <w:r w:rsidRPr="00970422">
        <w:rPr>
          <w:rStyle w:val="Emphasis"/>
        </w:rPr>
        <w:t>mutually beneficial relationships</w:t>
      </w:r>
      <w:r w:rsidRPr="00970422">
        <w:rPr>
          <w:sz w:val="16"/>
        </w:rPr>
        <w:t>. Trying to define the nature of state power by the distribution of benefits (exploitative or shared) misses the point. The point is: what are first principles that motivate foreign action?</w:t>
      </w:r>
    </w:p>
    <w:p w14:paraId="66C97D53" w14:textId="77777777" w:rsidR="00970422" w:rsidRPr="00970422" w:rsidRDefault="00970422" w:rsidP="00970422">
      <w:pPr>
        <w:rPr>
          <w:sz w:val="16"/>
        </w:rPr>
      </w:pPr>
      <w:r w:rsidRPr="00970422">
        <w:rPr>
          <w:sz w:val="16"/>
        </w:rPr>
        <w:t>America on the world stage should be understood in the context of its revolutionary founding. The republic’s anti-imperial birth and its sense of manifest destiny have colored foreign affairs from early on. Consider again Thomas Jefferson’s “Empire of Liberty,” which was more than a poetic phrase. In 1809 Jefferson wrote to his successor James Madison, “I am persuaded no constitution was ever before so well calculated as ours for extensive empire &amp; self-government.” In one of his final letters, written in 1824, Jefferson wrote, “where this progress will stop no-one can say. Barbarism has, in the meantime, been receding before the steady step of amelioration; and will in time, I trust, disappear from the earth.”</w:t>
      </w:r>
    </w:p>
    <w:p w14:paraId="5AD9D9BA" w14:textId="77777777" w:rsidR="00970422" w:rsidRPr="00970422" w:rsidRDefault="00970422" w:rsidP="00970422">
      <w:pPr>
        <w:rPr>
          <w:sz w:val="16"/>
        </w:rPr>
      </w:pPr>
      <w:r w:rsidRPr="00970422">
        <w:rPr>
          <w:sz w:val="16"/>
        </w:rPr>
        <w:t xml:space="preserve">To simplify matters, let’s accept the framework of definitions on the Left (and also popularly understood by Americans throughout history). </w:t>
      </w:r>
      <w:r w:rsidRPr="00970422">
        <w:rPr>
          <w:rStyle w:val="StyleUnderline"/>
        </w:rPr>
        <w:t>Define an empire as a nation that exploits foreign peoples, aiming to colonize them and/or extract their resources for the advantage</w:t>
      </w:r>
      <w:r w:rsidRPr="00970422">
        <w:rPr>
          <w:sz w:val="16"/>
        </w:rPr>
        <w:t xml:space="preserve"> of the empire and at the cost of the foreigners. And for the sake of clarity, recognize a bright line that distinguishes imperial relationships as those where subjugated peoples do not want but are forced to abide by foreign intervention. To be specific, </w:t>
      </w:r>
      <w:r w:rsidRPr="00970422">
        <w:rPr>
          <w:rStyle w:val="StyleUnderline"/>
          <w:highlight w:val="cyan"/>
        </w:rPr>
        <w:t>the U.S. role in</w:t>
      </w:r>
      <w:r w:rsidRPr="00970422">
        <w:rPr>
          <w:rStyle w:val="StyleUnderline"/>
        </w:rPr>
        <w:t xml:space="preserve"> South </w:t>
      </w:r>
      <w:r w:rsidRPr="00970422">
        <w:rPr>
          <w:rStyle w:val="StyleUnderline"/>
          <w:highlight w:val="cyan"/>
        </w:rPr>
        <w:t xml:space="preserve">Korea </w:t>
      </w:r>
      <w:r w:rsidRPr="00970422">
        <w:rPr>
          <w:rStyle w:val="Emphasis"/>
          <w:highlight w:val="cyan"/>
        </w:rPr>
        <w:t>fails the imperial test</w:t>
      </w:r>
      <w:r w:rsidRPr="00970422">
        <w:rPr>
          <w:sz w:val="16"/>
        </w:rPr>
        <w:t xml:space="preserve">, </w:t>
      </w:r>
      <w:r w:rsidRPr="00970422">
        <w:rPr>
          <w:rStyle w:val="StyleUnderline"/>
          <w:highlight w:val="cyan"/>
        </w:rPr>
        <w:t>as does the</w:t>
      </w:r>
      <w:r w:rsidRPr="00970422">
        <w:rPr>
          <w:rStyle w:val="StyleUnderline"/>
        </w:rPr>
        <w:t xml:space="preserve"> post-1955 </w:t>
      </w:r>
      <w:r w:rsidRPr="00970422">
        <w:rPr>
          <w:rStyle w:val="StyleUnderline"/>
          <w:highlight w:val="cyan"/>
        </w:rPr>
        <w:t>role</w:t>
      </w:r>
      <w:r w:rsidRPr="00970422">
        <w:rPr>
          <w:rStyle w:val="StyleUnderline"/>
        </w:rPr>
        <w:t xml:space="preserve"> of the U.S. </w:t>
      </w:r>
      <w:r w:rsidRPr="00970422">
        <w:rPr>
          <w:rStyle w:val="StyleUnderline"/>
          <w:highlight w:val="cyan"/>
        </w:rPr>
        <w:t xml:space="preserve">in </w:t>
      </w:r>
      <w:r w:rsidRPr="00970422">
        <w:rPr>
          <w:rStyle w:val="Emphasis"/>
          <w:highlight w:val="cyan"/>
        </w:rPr>
        <w:t>Germany</w:t>
      </w:r>
      <w:r w:rsidRPr="00970422">
        <w:rPr>
          <w:rStyle w:val="StyleUnderline"/>
          <w:highlight w:val="cyan"/>
        </w:rPr>
        <w:t xml:space="preserve"> and </w:t>
      </w:r>
      <w:r w:rsidRPr="00970422">
        <w:rPr>
          <w:rStyle w:val="Emphasis"/>
          <w:highlight w:val="cyan"/>
        </w:rPr>
        <w:t>Japan</w:t>
      </w:r>
      <w:r w:rsidRPr="00970422">
        <w:rPr>
          <w:sz w:val="16"/>
        </w:rPr>
        <w:t xml:space="preserve">. </w:t>
      </w:r>
      <w:r w:rsidRPr="00970422">
        <w:rPr>
          <w:rStyle w:val="StyleUnderline"/>
          <w:highlight w:val="cyan"/>
        </w:rPr>
        <w:t>Those</w:t>
      </w:r>
      <w:r w:rsidRPr="00970422">
        <w:rPr>
          <w:rStyle w:val="StyleUnderline"/>
        </w:rPr>
        <w:t xml:space="preserve"> three </w:t>
      </w:r>
      <w:r w:rsidRPr="00970422">
        <w:rPr>
          <w:rStyle w:val="StyleUnderline"/>
          <w:highlight w:val="cyan"/>
        </w:rPr>
        <w:t>countries accounted for</w:t>
      </w:r>
      <w:r w:rsidRPr="00970422">
        <w:rPr>
          <w:rStyle w:val="StyleUnderline"/>
        </w:rPr>
        <w:t xml:space="preserve"> nearly </w:t>
      </w:r>
      <w:r w:rsidRPr="00970422">
        <w:rPr>
          <w:rStyle w:val="Emphasis"/>
          <w:highlight w:val="cyan"/>
        </w:rPr>
        <w:t>three-quarters</w:t>
      </w:r>
      <w:r w:rsidRPr="00970422">
        <w:rPr>
          <w:rStyle w:val="StyleUnderline"/>
          <w:highlight w:val="cyan"/>
        </w:rPr>
        <w:t xml:space="preserve"> of U.S</w:t>
      </w:r>
      <w:r w:rsidRPr="00970422">
        <w:rPr>
          <w:rStyle w:val="StyleUnderline"/>
        </w:rPr>
        <w:t xml:space="preserve">. troop </w:t>
      </w:r>
      <w:r w:rsidRPr="00970422">
        <w:rPr>
          <w:rStyle w:val="StyleUnderline"/>
          <w:highlight w:val="cyan"/>
        </w:rPr>
        <w:t>deployments</w:t>
      </w:r>
      <w:r w:rsidRPr="00970422">
        <w:rPr>
          <w:rStyle w:val="StyleUnderline"/>
        </w:rPr>
        <w:t xml:space="preserve"> since 1950</w:t>
      </w:r>
      <w:r w:rsidRPr="00970422">
        <w:rPr>
          <w:sz w:val="16"/>
        </w:rPr>
        <w:t xml:space="preserve">. </w:t>
      </w:r>
      <w:r w:rsidRPr="00970422">
        <w:rPr>
          <w:rStyle w:val="StyleUnderline"/>
          <w:highlight w:val="cyan"/>
        </w:rPr>
        <w:t xml:space="preserve">Not to mention </w:t>
      </w:r>
      <w:r w:rsidRPr="00970422">
        <w:rPr>
          <w:rStyle w:val="Emphasis"/>
          <w:highlight w:val="cyan"/>
        </w:rPr>
        <w:t>Spain</w:t>
      </w:r>
      <w:r w:rsidRPr="00970422">
        <w:rPr>
          <w:rStyle w:val="StyleUnderline"/>
        </w:rPr>
        <w:t xml:space="preserve">, </w:t>
      </w:r>
      <w:r w:rsidRPr="00970422">
        <w:rPr>
          <w:rStyle w:val="Emphasis"/>
          <w:highlight w:val="cyan"/>
        </w:rPr>
        <w:t>Turkey</w:t>
      </w:r>
      <w:r w:rsidRPr="00970422">
        <w:rPr>
          <w:rStyle w:val="StyleUnderline"/>
        </w:rPr>
        <w:t xml:space="preserve">, </w:t>
      </w:r>
      <w:r w:rsidRPr="00970422">
        <w:rPr>
          <w:rStyle w:val="Emphasis"/>
          <w:highlight w:val="cyan"/>
        </w:rPr>
        <w:t>Taiwan</w:t>
      </w:r>
      <w:r w:rsidRPr="00970422">
        <w:rPr>
          <w:rStyle w:val="StyleUnderline"/>
          <w:highlight w:val="cyan"/>
        </w:rPr>
        <w:t xml:space="preserve">, and </w:t>
      </w:r>
      <w:r w:rsidRPr="00970422">
        <w:rPr>
          <w:rStyle w:val="Emphasis"/>
          <w:highlight w:val="cyan"/>
        </w:rPr>
        <w:t>Kuwait</w:t>
      </w:r>
      <w:r w:rsidRPr="00970422">
        <w:rPr>
          <w:sz w:val="16"/>
        </w:rPr>
        <w:t xml:space="preserve">. </w:t>
      </w:r>
      <w:r w:rsidRPr="00970422">
        <w:rPr>
          <w:rStyle w:val="StyleUnderline"/>
          <w:highlight w:val="cyan"/>
        </w:rPr>
        <w:t>All</w:t>
      </w:r>
      <w:r w:rsidRPr="00970422">
        <w:rPr>
          <w:rStyle w:val="StyleUnderline"/>
        </w:rPr>
        <w:t xml:space="preserve"> of these </w:t>
      </w:r>
      <w:r w:rsidRPr="00970422">
        <w:rPr>
          <w:rStyle w:val="StyleUnderline"/>
          <w:highlight w:val="cyan"/>
        </w:rPr>
        <w:t>are</w:t>
      </w:r>
      <w:r w:rsidRPr="00970422">
        <w:rPr>
          <w:rStyle w:val="StyleUnderline"/>
        </w:rPr>
        <w:t xml:space="preserve"> </w:t>
      </w:r>
      <w:r w:rsidRPr="00970422">
        <w:rPr>
          <w:rStyle w:val="Emphasis"/>
          <w:highlight w:val="cyan"/>
        </w:rPr>
        <w:t>voluntary alliances</w:t>
      </w:r>
      <w:r w:rsidRPr="00970422">
        <w:rPr>
          <w:sz w:val="16"/>
        </w:rPr>
        <w:t>, and qualitatively distinct from forces based in Iraq.</w:t>
      </w:r>
    </w:p>
    <w:p w14:paraId="7282A915" w14:textId="77777777" w:rsidR="00970422" w:rsidRPr="00970422" w:rsidRDefault="00970422" w:rsidP="00970422">
      <w:pPr>
        <w:rPr>
          <w:sz w:val="16"/>
        </w:rPr>
      </w:pPr>
      <w:r w:rsidRPr="00970422">
        <w:rPr>
          <w:rStyle w:val="StyleUnderline"/>
          <w:highlight w:val="cyan"/>
        </w:rPr>
        <w:t>For the</w:t>
      </w:r>
      <w:r w:rsidRPr="00970422">
        <w:rPr>
          <w:rStyle w:val="StyleUnderline"/>
        </w:rPr>
        <w:t xml:space="preserve"> </w:t>
      </w:r>
      <w:r w:rsidRPr="00970422">
        <w:rPr>
          <w:rStyle w:val="Emphasis"/>
        </w:rPr>
        <w:t xml:space="preserve">Leftist </w:t>
      </w:r>
      <w:r w:rsidRPr="00970422">
        <w:rPr>
          <w:rStyle w:val="Emphasis"/>
          <w:highlight w:val="cyan"/>
        </w:rPr>
        <w:t>criticism</w:t>
      </w:r>
      <w:r w:rsidRPr="00970422">
        <w:rPr>
          <w:sz w:val="16"/>
        </w:rPr>
        <w:t xml:space="preserve"> </w:t>
      </w:r>
      <w:r w:rsidRPr="00970422">
        <w:rPr>
          <w:rStyle w:val="StyleUnderline"/>
        </w:rPr>
        <w:t xml:space="preserve">of American empire </w:t>
      </w:r>
      <w:r w:rsidRPr="00970422">
        <w:rPr>
          <w:rStyle w:val="StyleUnderline"/>
          <w:highlight w:val="cyan"/>
        </w:rPr>
        <w:t>to hold</w:t>
      </w:r>
      <w:r w:rsidRPr="00970422">
        <w:rPr>
          <w:rStyle w:val="StyleUnderline"/>
        </w:rPr>
        <w:t xml:space="preserve">, </w:t>
      </w:r>
      <w:r w:rsidRPr="00970422">
        <w:rPr>
          <w:rStyle w:val="Emphasis"/>
          <w:highlight w:val="cyan"/>
        </w:rPr>
        <w:t>ev</w:t>
      </w:r>
      <w:r w:rsidRPr="00970422">
        <w:rPr>
          <w:rStyle w:val="StyleUnderline"/>
        </w:rPr>
        <w:t xml:space="preserve">idence </w:t>
      </w:r>
      <w:r w:rsidRPr="00970422">
        <w:rPr>
          <w:rStyle w:val="StyleUnderline"/>
          <w:highlight w:val="cyan"/>
        </w:rPr>
        <w:t xml:space="preserve">of domination should be </w:t>
      </w:r>
      <w:r w:rsidRPr="00970422">
        <w:rPr>
          <w:rStyle w:val="Emphasis"/>
          <w:highlight w:val="cyan"/>
        </w:rPr>
        <w:t>easy</w:t>
      </w:r>
      <w:r w:rsidRPr="00970422">
        <w:rPr>
          <w:rStyle w:val="Emphasis"/>
        </w:rPr>
        <w:t xml:space="preserve"> to see</w:t>
      </w:r>
      <w:r w:rsidRPr="00970422">
        <w:rPr>
          <w:sz w:val="16"/>
        </w:rPr>
        <w:t xml:space="preserve">. </w:t>
      </w:r>
      <w:r w:rsidRPr="00970422">
        <w:rPr>
          <w:rStyle w:val="StyleUnderline"/>
          <w:highlight w:val="cyan"/>
        </w:rPr>
        <w:t>One would expect</w:t>
      </w:r>
      <w:r w:rsidRPr="00970422">
        <w:rPr>
          <w:rStyle w:val="StyleUnderline"/>
        </w:rPr>
        <w:t xml:space="preserve"> to see the </w:t>
      </w:r>
      <w:r w:rsidRPr="00970422">
        <w:rPr>
          <w:rStyle w:val="StyleUnderline"/>
          <w:highlight w:val="cyan"/>
        </w:rPr>
        <w:t>countries</w:t>
      </w:r>
      <w:r w:rsidRPr="00970422">
        <w:rPr>
          <w:rStyle w:val="StyleUnderline"/>
        </w:rPr>
        <w:t xml:space="preserve"> of the world that are </w:t>
      </w:r>
      <w:r w:rsidRPr="00970422">
        <w:rPr>
          <w:rStyle w:val="StyleUnderline"/>
          <w:highlight w:val="cyan"/>
        </w:rPr>
        <w:t>occupied by</w:t>
      </w:r>
      <w:r w:rsidRPr="00970422">
        <w:rPr>
          <w:rStyle w:val="StyleUnderline"/>
        </w:rPr>
        <w:t xml:space="preserve"> American </w:t>
      </w:r>
      <w:r w:rsidRPr="00970422">
        <w:rPr>
          <w:rStyle w:val="StyleUnderline"/>
          <w:highlight w:val="cyan"/>
        </w:rPr>
        <w:t>troops suffering economic decline</w:t>
      </w:r>
      <w:r w:rsidRPr="00970422">
        <w:rPr>
          <w:rStyle w:val="StyleUnderline"/>
        </w:rPr>
        <w:t xml:space="preserve"> as a result</w:t>
      </w:r>
      <w:r w:rsidRPr="00970422">
        <w:rPr>
          <w:sz w:val="16"/>
        </w:rPr>
        <w:t xml:space="preserve">, or at a minimum a relative decline. </w:t>
      </w:r>
      <w:r w:rsidRPr="00970422">
        <w:rPr>
          <w:rStyle w:val="StyleUnderline"/>
        </w:rPr>
        <w:t xml:space="preserve">Here </w:t>
      </w:r>
      <w:r w:rsidRPr="00970422">
        <w:rPr>
          <w:rStyle w:val="Emphasis"/>
          <w:highlight w:val="cyan"/>
        </w:rPr>
        <w:t>the critique falls apart</w:t>
      </w:r>
      <w:r w:rsidRPr="00970422">
        <w:rPr>
          <w:sz w:val="16"/>
        </w:rPr>
        <w:t xml:space="preserve">. The </w:t>
      </w:r>
      <w:r w:rsidRPr="00970422">
        <w:rPr>
          <w:rStyle w:val="StyleUnderline"/>
          <w:highlight w:val="cyan"/>
        </w:rPr>
        <w:t>countries</w:t>
      </w:r>
      <w:r w:rsidRPr="00970422">
        <w:rPr>
          <w:sz w:val="16"/>
        </w:rPr>
        <w:t xml:space="preserve"> of the world </w:t>
      </w:r>
      <w:r w:rsidRPr="00970422">
        <w:rPr>
          <w:rStyle w:val="StyleUnderline"/>
          <w:highlight w:val="cyan"/>
        </w:rPr>
        <w:t>that</w:t>
      </w:r>
      <w:r w:rsidRPr="00970422">
        <w:rPr>
          <w:sz w:val="16"/>
        </w:rPr>
        <w:t xml:space="preserve"> have </w:t>
      </w:r>
      <w:r w:rsidRPr="00970422">
        <w:rPr>
          <w:rStyle w:val="StyleUnderline"/>
          <w:highlight w:val="cyan"/>
        </w:rPr>
        <w:t>hosted</w:t>
      </w:r>
      <w:r w:rsidRPr="00970422">
        <w:rPr>
          <w:rStyle w:val="StyleUnderline"/>
        </w:rPr>
        <w:t xml:space="preserve"> the greatest number of </w:t>
      </w:r>
      <w:r w:rsidRPr="00970422">
        <w:rPr>
          <w:rStyle w:val="StyleUnderline"/>
        </w:rPr>
        <w:lastRenderedPageBreak/>
        <w:t xml:space="preserve">American </w:t>
      </w:r>
      <w:r w:rsidRPr="00970422">
        <w:rPr>
          <w:rStyle w:val="StyleUnderline"/>
          <w:highlight w:val="cyan"/>
        </w:rPr>
        <w:t>troops</w:t>
      </w:r>
      <w:r w:rsidRPr="00970422">
        <w:rPr>
          <w:rStyle w:val="StyleUnderline"/>
        </w:rPr>
        <w:t xml:space="preserve"> since 1950 </w:t>
      </w:r>
      <w:r w:rsidRPr="00970422">
        <w:rPr>
          <w:rStyle w:val="StyleUnderline"/>
          <w:highlight w:val="cyan"/>
        </w:rPr>
        <w:t xml:space="preserve">have </w:t>
      </w:r>
      <w:r w:rsidRPr="00970422">
        <w:rPr>
          <w:rStyle w:val="Emphasis"/>
          <w:highlight w:val="cyan"/>
        </w:rPr>
        <w:t>grown the fastest</w:t>
      </w:r>
      <w:r w:rsidRPr="00970422">
        <w:rPr>
          <w:rStyle w:val="Emphasis"/>
        </w:rPr>
        <w:t xml:space="preserve"> economically</w:t>
      </w:r>
      <w:r w:rsidRPr="00970422">
        <w:rPr>
          <w:sz w:val="16"/>
        </w:rPr>
        <w:t xml:space="preserve">. Furthermore, </w:t>
      </w:r>
      <w:r w:rsidRPr="00970422">
        <w:rPr>
          <w:rStyle w:val="StyleUnderline"/>
        </w:rPr>
        <w:t xml:space="preserve">host </w:t>
      </w:r>
      <w:r w:rsidRPr="00970422">
        <w:rPr>
          <w:rStyle w:val="StyleUnderline"/>
          <w:highlight w:val="cyan"/>
        </w:rPr>
        <w:t>countries</w:t>
      </w:r>
      <w:r w:rsidRPr="00970422">
        <w:rPr>
          <w:rStyle w:val="StyleUnderline"/>
        </w:rPr>
        <w:t xml:space="preserve"> have </w:t>
      </w:r>
      <w:r w:rsidRPr="00970422">
        <w:rPr>
          <w:rStyle w:val="StyleUnderline"/>
          <w:highlight w:val="cyan"/>
        </w:rPr>
        <w:t xml:space="preserve">experienced </w:t>
      </w:r>
      <w:r w:rsidRPr="00970422">
        <w:rPr>
          <w:rStyle w:val="Emphasis"/>
          <w:highlight w:val="cyan"/>
        </w:rPr>
        <w:t>faster declines in child mortality</w:t>
      </w:r>
      <w:r w:rsidRPr="00970422">
        <w:rPr>
          <w:rStyle w:val="StyleUnderline"/>
        </w:rPr>
        <w:t xml:space="preserve">, </w:t>
      </w:r>
      <w:r w:rsidRPr="00970422">
        <w:rPr>
          <w:rStyle w:val="Emphasis"/>
        </w:rPr>
        <w:t xml:space="preserve">faster </w:t>
      </w:r>
      <w:r w:rsidRPr="00970422">
        <w:rPr>
          <w:rStyle w:val="Emphasis"/>
          <w:highlight w:val="cyan"/>
        </w:rPr>
        <w:t>increase in</w:t>
      </w:r>
      <w:r w:rsidRPr="00970422">
        <w:rPr>
          <w:rStyle w:val="Emphasis"/>
        </w:rPr>
        <w:t xml:space="preserve"> overall </w:t>
      </w:r>
      <w:r w:rsidRPr="00970422">
        <w:rPr>
          <w:rStyle w:val="Emphasis"/>
          <w:highlight w:val="cyan"/>
        </w:rPr>
        <w:t>longevity</w:t>
      </w:r>
      <w:r w:rsidRPr="00970422">
        <w:rPr>
          <w:rStyle w:val="StyleUnderline"/>
        </w:rPr>
        <w:t xml:space="preserve">, </w:t>
      </w:r>
      <w:r w:rsidRPr="00970422">
        <w:rPr>
          <w:rStyle w:val="Emphasis"/>
        </w:rPr>
        <w:t xml:space="preserve">faster </w:t>
      </w:r>
      <w:r w:rsidRPr="00970422">
        <w:rPr>
          <w:rStyle w:val="Emphasis"/>
          <w:highlight w:val="cyan"/>
        </w:rPr>
        <w:t>growth in infrastructure</w:t>
      </w:r>
      <w:r w:rsidRPr="00970422">
        <w:rPr>
          <w:rStyle w:val="StyleUnderline"/>
        </w:rPr>
        <w:t xml:space="preserve">, </w:t>
      </w:r>
      <w:r w:rsidRPr="00970422">
        <w:rPr>
          <w:rStyle w:val="StyleUnderline"/>
          <w:highlight w:val="cyan"/>
        </w:rPr>
        <w:t>and</w:t>
      </w:r>
      <w:r w:rsidRPr="00970422">
        <w:rPr>
          <w:rStyle w:val="StyleUnderline"/>
        </w:rPr>
        <w:t xml:space="preserve"> even </w:t>
      </w:r>
      <w:r w:rsidRPr="00970422">
        <w:rPr>
          <w:rStyle w:val="StyleUnderline"/>
          <w:highlight w:val="cyan"/>
        </w:rPr>
        <w:t>greater improvements in</w:t>
      </w:r>
      <w:r w:rsidRPr="00970422">
        <w:rPr>
          <w:rStyle w:val="StyleUnderline"/>
        </w:rPr>
        <w:t xml:space="preserve"> the broadly measured human development index (</w:t>
      </w:r>
      <w:r w:rsidRPr="00970422">
        <w:rPr>
          <w:rStyle w:val="Emphasis"/>
          <w:highlight w:val="cyan"/>
        </w:rPr>
        <w:t>HDI</w:t>
      </w:r>
      <w:r w:rsidRPr="00970422">
        <w:rPr>
          <w:rStyle w:val="StyleUnderline"/>
        </w:rPr>
        <w:t>)</w:t>
      </w:r>
      <w:r w:rsidRPr="00970422">
        <w:rPr>
          <w:sz w:val="16"/>
        </w:rPr>
        <w:t>. Consider as evidence the average economic growth rates presented in table 2, reproduced from Jones and Kane (2012).4</w:t>
      </w:r>
    </w:p>
    <w:p w14:paraId="199D75C7" w14:textId="77777777" w:rsidR="00970422" w:rsidRPr="00970422" w:rsidRDefault="00970422" w:rsidP="00970422">
      <w:pPr>
        <w:rPr>
          <w:sz w:val="16"/>
        </w:rPr>
      </w:pPr>
      <w:r w:rsidRPr="00970422">
        <w:rPr>
          <w:sz w:val="16"/>
        </w:rPr>
        <w:t xml:space="preserve">The record shows that </w:t>
      </w:r>
      <w:r w:rsidRPr="00970422">
        <w:rPr>
          <w:rStyle w:val="Emphasis"/>
          <w:highlight w:val="cyan"/>
        </w:rPr>
        <w:t>America’s engagement</w:t>
      </w:r>
      <w:r w:rsidRPr="00970422">
        <w:rPr>
          <w:rStyle w:val="StyleUnderline"/>
        </w:rPr>
        <w:t xml:space="preserve"> with allied nations </w:t>
      </w:r>
      <w:r w:rsidRPr="00970422">
        <w:rPr>
          <w:rStyle w:val="StyleUnderline"/>
          <w:highlight w:val="cyan"/>
        </w:rPr>
        <w:t xml:space="preserve">is </w:t>
      </w:r>
      <w:r w:rsidRPr="00970422">
        <w:rPr>
          <w:rStyle w:val="Emphasis"/>
          <w:highlight w:val="cyan"/>
        </w:rPr>
        <w:t>unequivocally beneficial</w:t>
      </w:r>
      <w:r w:rsidRPr="00970422">
        <w:rPr>
          <w:rStyle w:val="StyleUnderline"/>
        </w:rPr>
        <w:t xml:space="preserve"> for those countries</w:t>
      </w:r>
      <w:r w:rsidRPr="00970422">
        <w:rPr>
          <w:sz w:val="16"/>
        </w:rPr>
        <w:t xml:space="preserve">. But the context is what matters for future policy choices. </w:t>
      </w:r>
      <w:r w:rsidRPr="00970422">
        <w:rPr>
          <w:rStyle w:val="Emphasis"/>
        </w:rPr>
        <w:t xml:space="preserve">Public </w:t>
      </w:r>
      <w:r w:rsidRPr="00970422">
        <w:rPr>
          <w:rStyle w:val="Emphasis"/>
          <w:highlight w:val="cyan"/>
        </w:rPr>
        <w:t>perceptions</w:t>
      </w:r>
      <w:r w:rsidRPr="00970422">
        <w:rPr>
          <w:sz w:val="16"/>
        </w:rPr>
        <w:t xml:space="preserve"> of world affairs </w:t>
      </w:r>
      <w:r w:rsidRPr="00970422">
        <w:rPr>
          <w:rStyle w:val="StyleUnderline"/>
          <w:highlight w:val="cyan"/>
        </w:rPr>
        <w:t>are dominated by</w:t>
      </w:r>
      <w:r w:rsidRPr="00970422">
        <w:rPr>
          <w:rStyle w:val="StyleUnderline"/>
        </w:rPr>
        <w:t xml:space="preserve"> negatives: </w:t>
      </w:r>
      <w:r w:rsidRPr="00970422">
        <w:rPr>
          <w:rStyle w:val="StyleUnderline"/>
          <w:highlight w:val="cyan"/>
        </w:rPr>
        <w:t>bombings in Iraqi cities</w:t>
      </w:r>
      <w:r w:rsidRPr="00970422">
        <w:rPr>
          <w:rStyle w:val="StyleUnderline"/>
        </w:rPr>
        <w:t>, AIDS rampant in Africa, genocides, earthquakes</w:t>
      </w:r>
      <w:r w:rsidRPr="00970422">
        <w:rPr>
          <w:sz w:val="16"/>
        </w:rPr>
        <w:t xml:space="preserve">. Foreign policy experts focus on negatives of a subtler nature: the dilemma over Iran’s pursuit of nuclear weapons, the poppy trade and corruption in Afghanistan, the strategic mystery that is China. </w:t>
      </w:r>
      <w:r w:rsidRPr="00970422">
        <w:rPr>
          <w:rStyle w:val="Emphasis"/>
          <w:highlight w:val="cyan"/>
        </w:rPr>
        <w:t>Yet</w:t>
      </w:r>
      <w:r w:rsidRPr="00970422">
        <w:rPr>
          <w:rStyle w:val="StyleUnderline"/>
        </w:rPr>
        <w:t xml:space="preserve"> despite real and looming crises, </w:t>
      </w:r>
      <w:r w:rsidRPr="00970422">
        <w:rPr>
          <w:rStyle w:val="StyleUnderline"/>
          <w:highlight w:val="cyan"/>
        </w:rPr>
        <w:t xml:space="preserve">the </w:t>
      </w:r>
      <w:r w:rsidRPr="00970422">
        <w:rPr>
          <w:rStyle w:val="Emphasis"/>
          <w:highlight w:val="cyan"/>
        </w:rPr>
        <w:t>underlying theme</w:t>
      </w:r>
      <w:r w:rsidRPr="00970422">
        <w:rPr>
          <w:rStyle w:val="StyleUnderline"/>
        </w:rPr>
        <w:t xml:space="preserve"> of the American century </w:t>
      </w:r>
      <w:r w:rsidRPr="00970422">
        <w:rPr>
          <w:rStyle w:val="StyleUnderline"/>
          <w:highlight w:val="cyan"/>
        </w:rPr>
        <w:t xml:space="preserve">is a </w:t>
      </w:r>
      <w:r w:rsidRPr="00970422">
        <w:rPr>
          <w:rStyle w:val="Emphasis"/>
          <w:highlight w:val="cyan"/>
        </w:rPr>
        <w:t>patient march of human prosperity</w:t>
      </w:r>
      <w:r w:rsidRPr="00970422">
        <w:rPr>
          <w:sz w:val="16"/>
        </w:rPr>
        <w:t xml:space="preserve">, </w:t>
      </w:r>
      <w:r w:rsidRPr="00970422">
        <w:rPr>
          <w:rStyle w:val="StyleUnderline"/>
        </w:rPr>
        <w:t xml:space="preserve">deepening and </w:t>
      </w:r>
      <w:r w:rsidRPr="00970422">
        <w:rPr>
          <w:rStyle w:val="StyleUnderline"/>
          <w:highlight w:val="cyan"/>
        </w:rPr>
        <w:t>broadening as</w:t>
      </w:r>
      <w:r w:rsidRPr="00970422">
        <w:rPr>
          <w:rStyle w:val="StyleUnderline"/>
        </w:rPr>
        <w:t xml:space="preserve"> economic </w:t>
      </w:r>
      <w:r w:rsidRPr="00970422">
        <w:rPr>
          <w:rStyle w:val="StyleUnderline"/>
          <w:highlight w:val="cyan"/>
        </w:rPr>
        <w:t>growth unfolds</w:t>
      </w:r>
      <w:r w:rsidRPr="00970422">
        <w:rPr>
          <w:rStyle w:val="StyleUnderline"/>
        </w:rPr>
        <w:t xml:space="preserve"> in the free world</w:t>
      </w:r>
      <w:r w:rsidRPr="00970422">
        <w:rPr>
          <w:sz w:val="16"/>
        </w:rPr>
        <w:t>.</w:t>
      </w:r>
    </w:p>
    <w:p w14:paraId="48BC238A" w14:textId="77777777" w:rsidR="00970422" w:rsidRPr="00970422" w:rsidRDefault="00970422" w:rsidP="00970422">
      <w:pPr>
        <w:rPr>
          <w:sz w:val="16"/>
        </w:rPr>
      </w:pPr>
      <w:r w:rsidRPr="00970422">
        <w:rPr>
          <w:rStyle w:val="StyleUnderline"/>
          <w:highlight w:val="cyan"/>
        </w:rPr>
        <w:t>The American strategy</w:t>
      </w:r>
      <w:r w:rsidRPr="00970422">
        <w:rPr>
          <w:rStyle w:val="StyleUnderline"/>
        </w:rPr>
        <w:t xml:space="preserve"> of patient, forward deployment of U.S. troops</w:t>
      </w:r>
      <w:r w:rsidRPr="00970422">
        <w:rPr>
          <w:sz w:val="16"/>
        </w:rPr>
        <w:t xml:space="preserve">, even and especially when it is not self-interested, </w:t>
      </w:r>
      <w:r w:rsidRPr="00970422">
        <w:rPr>
          <w:rStyle w:val="StyleUnderline"/>
          <w:highlight w:val="cyan"/>
        </w:rPr>
        <w:t xml:space="preserve">has </w:t>
      </w:r>
      <w:r w:rsidRPr="00970422">
        <w:rPr>
          <w:rStyle w:val="Emphasis"/>
          <w:highlight w:val="cyan"/>
        </w:rPr>
        <w:t>benefitted</w:t>
      </w:r>
      <w:r w:rsidRPr="00970422">
        <w:rPr>
          <w:rStyle w:val="Emphasis"/>
        </w:rPr>
        <w:t xml:space="preserve"> our allies and </w:t>
      </w:r>
      <w:r w:rsidRPr="00970422">
        <w:rPr>
          <w:rStyle w:val="Emphasis"/>
          <w:highlight w:val="cyan"/>
        </w:rPr>
        <w:t>the world</w:t>
      </w:r>
      <w:r w:rsidRPr="00970422">
        <w:rPr>
          <w:sz w:val="16"/>
        </w:rPr>
        <w:t xml:space="preserve">. </w:t>
      </w:r>
      <w:r w:rsidRPr="00970422">
        <w:rPr>
          <w:rStyle w:val="StyleUnderline"/>
        </w:rPr>
        <w:t xml:space="preserve">America’s engagement in Asia and Europe since 1945 created a security umbrella </w:t>
      </w:r>
      <w:r w:rsidRPr="00970422">
        <w:rPr>
          <w:rStyle w:val="StyleUnderline"/>
          <w:highlight w:val="cyan"/>
        </w:rPr>
        <w:t xml:space="preserve">fostering </w:t>
      </w:r>
      <w:r w:rsidRPr="00970422">
        <w:rPr>
          <w:rStyle w:val="Emphasis"/>
          <w:highlight w:val="cyan"/>
        </w:rPr>
        <w:t>peace</w:t>
      </w:r>
      <w:r w:rsidRPr="00970422">
        <w:rPr>
          <w:rStyle w:val="StyleUnderline"/>
          <w:highlight w:val="cyan"/>
        </w:rPr>
        <w:t xml:space="preserve"> and </w:t>
      </w:r>
      <w:r w:rsidRPr="00970422">
        <w:rPr>
          <w:rStyle w:val="Emphasis"/>
          <w:highlight w:val="cyan"/>
        </w:rPr>
        <w:t>unprecedented prosperity</w:t>
      </w:r>
      <w:r w:rsidRPr="00970422">
        <w:rPr>
          <w:sz w:val="16"/>
        </w:rPr>
        <w:t xml:space="preserve">. </w:t>
      </w:r>
      <w:r w:rsidRPr="00970422">
        <w:rPr>
          <w:rStyle w:val="StyleUnderline"/>
        </w:rPr>
        <w:t>If this model were applied to the Middle East</w:t>
      </w:r>
      <w:r w:rsidRPr="00970422">
        <w:rPr>
          <w:sz w:val="16"/>
        </w:rPr>
        <w:t xml:space="preserve"> – supporting allies rather than hunting monsters – </w:t>
      </w:r>
      <w:r w:rsidRPr="00970422">
        <w:rPr>
          <w:rStyle w:val="StyleUnderline"/>
        </w:rPr>
        <w:t>it would reshape the region’s future for the better</w:t>
      </w:r>
      <w:r w:rsidRPr="00970422">
        <w:rPr>
          <w:sz w:val="16"/>
        </w:rPr>
        <w:t>. On this point, Fallows might agree.</w:t>
      </w:r>
    </w:p>
    <w:p w14:paraId="74AC5393" w14:textId="77777777" w:rsidR="00970422" w:rsidRPr="00970422" w:rsidRDefault="00970422" w:rsidP="00970422">
      <w:pPr>
        <w:rPr>
          <w:sz w:val="16"/>
        </w:rPr>
      </w:pPr>
      <w:r w:rsidRPr="00970422">
        <w:rPr>
          <w:rStyle w:val="StyleUnderline"/>
          <w:highlight w:val="cyan"/>
        </w:rPr>
        <w:t>The question</w:t>
      </w:r>
      <w:r w:rsidRPr="00970422">
        <w:rPr>
          <w:sz w:val="16"/>
        </w:rPr>
        <w:t xml:space="preserve"> that haunts contemporary foreign policy </w:t>
      </w:r>
      <w:r w:rsidRPr="00970422">
        <w:rPr>
          <w:rStyle w:val="StyleUnderline"/>
          <w:highlight w:val="cyan"/>
        </w:rPr>
        <w:t xml:space="preserve">is </w:t>
      </w:r>
      <w:r w:rsidRPr="00970422">
        <w:rPr>
          <w:rStyle w:val="Emphasis"/>
          <w:highlight w:val="cyan"/>
        </w:rPr>
        <w:t>not</w:t>
      </w:r>
      <w:r w:rsidRPr="00970422">
        <w:rPr>
          <w:rStyle w:val="StyleUnderline"/>
          <w:highlight w:val="cyan"/>
        </w:rPr>
        <w:t xml:space="preserve"> whether the U.S.</w:t>
      </w:r>
      <w:r w:rsidRPr="00970422">
        <w:rPr>
          <w:rStyle w:val="StyleUnderline"/>
        </w:rPr>
        <w:t xml:space="preserve"> military </w:t>
      </w:r>
      <w:r w:rsidRPr="00970422">
        <w:rPr>
          <w:rStyle w:val="StyleUnderline"/>
          <w:highlight w:val="cyan"/>
        </w:rPr>
        <w:t>is a force for good</w:t>
      </w:r>
      <w:r w:rsidRPr="00970422">
        <w:rPr>
          <w:rStyle w:val="StyleUnderline"/>
        </w:rPr>
        <w:t xml:space="preserve"> around the globe</w:t>
      </w:r>
      <w:r w:rsidRPr="00970422">
        <w:rPr>
          <w:sz w:val="16"/>
        </w:rPr>
        <w:t xml:space="preserve">. </w:t>
      </w:r>
      <w:r w:rsidRPr="00970422">
        <w:rPr>
          <w:rStyle w:val="Emphasis"/>
          <w:highlight w:val="cyan"/>
        </w:rPr>
        <w:t>It is</w:t>
      </w:r>
      <w:r w:rsidRPr="00970422">
        <w:rPr>
          <w:sz w:val="16"/>
        </w:rPr>
        <w:t xml:space="preserve">. </w:t>
      </w:r>
      <w:r w:rsidRPr="00970422">
        <w:rPr>
          <w:rStyle w:val="StyleUnderline"/>
          <w:highlight w:val="cyan"/>
        </w:rPr>
        <w:t>The question is: Can</w:t>
      </w:r>
      <w:r w:rsidRPr="00970422">
        <w:rPr>
          <w:rStyle w:val="StyleUnderline"/>
        </w:rPr>
        <w:t xml:space="preserve"> Promethean </w:t>
      </w:r>
      <w:r w:rsidRPr="00970422">
        <w:rPr>
          <w:rStyle w:val="StyleUnderline"/>
          <w:highlight w:val="cyan"/>
        </w:rPr>
        <w:t>power be sustained?</w:t>
      </w:r>
      <w:r w:rsidRPr="00970422">
        <w:rPr>
          <w:sz w:val="16"/>
        </w:rPr>
        <w:t xml:space="preserve"> Does the United States have the willpower to maintain a forward force posture?</w:t>
      </w:r>
    </w:p>
    <w:p w14:paraId="79DEE719" w14:textId="77777777" w:rsidR="00970422" w:rsidRPr="00970422" w:rsidRDefault="00970422" w:rsidP="00970422"/>
    <w:p w14:paraId="3739DE31" w14:textId="77777777" w:rsidR="00B210F2" w:rsidRPr="00970422" w:rsidRDefault="00B210F2" w:rsidP="00B210F2">
      <w:pPr>
        <w:pStyle w:val="Heading4"/>
        <w:rPr>
          <w:rFonts w:cs="Arial"/>
        </w:rPr>
      </w:pPr>
      <w:r w:rsidRPr="00970422">
        <w:rPr>
          <w:rFonts w:cs="Arial"/>
        </w:rPr>
        <w:t xml:space="preserve">US leadership is key to prevent backsliding that results in worse repression---their K is rooted in cultural relativism and ignores public polling from countries that </w:t>
      </w:r>
      <w:r w:rsidRPr="00970422">
        <w:rPr>
          <w:rFonts w:cs="Arial"/>
          <w:u w:val="single"/>
        </w:rPr>
        <w:t>want US leadership</w:t>
      </w:r>
      <w:r w:rsidRPr="00970422">
        <w:rPr>
          <w:rFonts w:cs="Arial"/>
        </w:rPr>
        <w:t xml:space="preserve">. </w:t>
      </w:r>
    </w:p>
    <w:p w14:paraId="420DCA87" w14:textId="77777777" w:rsidR="00B210F2" w:rsidRPr="00970422" w:rsidRDefault="00B210F2" w:rsidP="00B210F2">
      <w:r w:rsidRPr="00970422">
        <w:t xml:space="preserve">Larry </w:t>
      </w:r>
      <w:r w:rsidRPr="00970422">
        <w:rPr>
          <w:rStyle w:val="Style13ptBold"/>
        </w:rPr>
        <w:t>Diamond 19</w:t>
      </w:r>
      <w:r w:rsidRPr="00970422">
        <w:t xml:space="preserve">. Professor of Sociology and Political Science at Stanford. “America’s Silence Helps Autocrats Triumph.” Foreign Policy. </w:t>
      </w:r>
      <w:hyperlink r:id="rId10" w:history="1">
        <w:r w:rsidRPr="00970422">
          <w:rPr>
            <w:rStyle w:val="Hyperlink"/>
          </w:rPr>
          <w:t>https://foreignpolicy.com/2019/09/06/americas-silence-helps-autocrats-triumph-democratic-rollback-recession-larry-diamond-ill-winds/</w:t>
        </w:r>
      </w:hyperlink>
    </w:p>
    <w:p w14:paraId="261F76E2" w14:textId="77777777" w:rsidR="00B210F2" w:rsidRPr="00970422" w:rsidRDefault="00B210F2" w:rsidP="00B210F2">
      <w:pPr>
        <w:rPr>
          <w:sz w:val="16"/>
        </w:rPr>
      </w:pPr>
      <w:r w:rsidRPr="00970422">
        <w:rPr>
          <w:sz w:val="16"/>
        </w:rPr>
        <w:t xml:space="preserve">Since the end of the Cold War, democracy has made many gains. But </w:t>
      </w:r>
      <w:r w:rsidRPr="00970422">
        <w:rPr>
          <w:rStyle w:val="StyleUnderline"/>
        </w:rPr>
        <w:t xml:space="preserve">the </w:t>
      </w:r>
      <w:r w:rsidRPr="00970422">
        <w:rPr>
          <w:rStyle w:val="Emphasis"/>
          <w:highlight w:val="cyan"/>
        </w:rPr>
        <w:t>fate of freedom</w:t>
      </w:r>
      <w:r w:rsidRPr="00970422">
        <w:rPr>
          <w:sz w:val="16"/>
        </w:rPr>
        <w:t xml:space="preserve"> </w:t>
      </w:r>
      <w:r w:rsidRPr="00970422">
        <w:rPr>
          <w:rStyle w:val="StyleUnderline"/>
        </w:rPr>
        <w:t>is</w:t>
      </w:r>
      <w:r w:rsidRPr="00970422">
        <w:rPr>
          <w:sz w:val="16"/>
        </w:rPr>
        <w:t xml:space="preserve"> now </w:t>
      </w:r>
      <w:r w:rsidRPr="00970422">
        <w:rPr>
          <w:rStyle w:val="Emphasis"/>
          <w:highlight w:val="cyan"/>
        </w:rPr>
        <w:t>hanging</w:t>
      </w:r>
      <w:r w:rsidRPr="00970422">
        <w:rPr>
          <w:rStyle w:val="Emphasis"/>
        </w:rPr>
        <w:t xml:space="preserve"> </w:t>
      </w:r>
      <w:r w:rsidRPr="00970422">
        <w:rPr>
          <w:rStyle w:val="Emphasis"/>
          <w:highlight w:val="cyan"/>
        </w:rPr>
        <w:t>in</w:t>
      </w:r>
      <w:r w:rsidRPr="00970422">
        <w:rPr>
          <w:rStyle w:val="Emphasis"/>
        </w:rPr>
        <w:t xml:space="preserve"> the </w:t>
      </w:r>
      <w:r w:rsidRPr="00970422">
        <w:rPr>
          <w:rStyle w:val="Emphasis"/>
          <w:highlight w:val="cyan"/>
        </w:rPr>
        <w:t>balance globally</w:t>
      </w:r>
      <w:r w:rsidRPr="00970422">
        <w:rPr>
          <w:sz w:val="16"/>
        </w:rPr>
        <w:t>. With astonishing courage and resolve over the last several months, ordinary citizens in Algeria, Sudan, Venezuela, and Hong Kong—in numbers and creativity that nearly defy comprehension—have shown that aspirations for democracy did not die with the implosion of the Arab Spring in 2013 or the relentless, bullying rise of a neototalitarian China.</w:t>
      </w:r>
    </w:p>
    <w:p w14:paraId="20208DC7" w14:textId="77777777" w:rsidR="00B210F2" w:rsidRPr="00970422" w:rsidRDefault="00B210F2" w:rsidP="00B210F2">
      <w:pPr>
        <w:rPr>
          <w:sz w:val="16"/>
        </w:rPr>
      </w:pPr>
      <w:r w:rsidRPr="00970422">
        <w:rPr>
          <w:rStyle w:val="StyleUnderline"/>
        </w:rPr>
        <w:t>In the face of</w:t>
      </w:r>
      <w:r w:rsidRPr="00970422">
        <w:rPr>
          <w:sz w:val="16"/>
        </w:rPr>
        <w:t xml:space="preserve"> sometimes </w:t>
      </w:r>
      <w:r w:rsidRPr="00970422">
        <w:rPr>
          <w:rStyle w:val="Emphasis"/>
          <w:highlight w:val="cyan"/>
        </w:rPr>
        <w:t>brutal</w:t>
      </w:r>
      <w:r w:rsidRPr="00970422">
        <w:rPr>
          <w:sz w:val="16"/>
        </w:rPr>
        <w:t xml:space="preserve"> </w:t>
      </w:r>
      <w:r w:rsidRPr="00970422">
        <w:rPr>
          <w:rStyle w:val="StyleUnderline"/>
          <w:highlight w:val="cyan"/>
        </w:rPr>
        <w:t>and</w:t>
      </w:r>
      <w:r w:rsidRPr="00970422">
        <w:rPr>
          <w:sz w:val="16"/>
        </w:rPr>
        <w:t xml:space="preserve"> even </w:t>
      </w:r>
      <w:r w:rsidRPr="00970422">
        <w:rPr>
          <w:rStyle w:val="Emphasis"/>
          <w:highlight w:val="cyan"/>
        </w:rPr>
        <w:t>deadly</w:t>
      </w:r>
      <w:r w:rsidRPr="00970422">
        <w:rPr>
          <w:rStyle w:val="Emphasis"/>
        </w:rPr>
        <w:t xml:space="preserve"> </w:t>
      </w:r>
      <w:r w:rsidRPr="00970422">
        <w:rPr>
          <w:rStyle w:val="Emphasis"/>
          <w:highlight w:val="cyan"/>
        </w:rPr>
        <w:t>state repression</w:t>
      </w:r>
      <w:r w:rsidRPr="00970422">
        <w:rPr>
          <w:sz w:val="16"/>
          <w:highlight w:val="cyan"/>
        </w:rPr>
        <w:t xml:space="preserve">, </w:t>
      </w:r>
      <w:r w:rsidRPr="00970422">
        <w:rPr>
          <w:rStyle w:val="StyleUnderline"/>
          <w:highlight w:val="cyan"/>
        </w:rPr>
        <w:t>the</w:t>
      </w:r>
      <w:r w:rsidRPr="00970422">
        <w:rPr>
          <w:rStyle w:val="StyleUnderline"/>
        </w:rPr>
        <w:t xml:space="preserve"> courageous mobilization of ordinary citizens</w:t>
      </w:r>
      <w:r w:rsidRPr="00970422">
        <w:rPr>
          <w:sz w:val="16"/>
        </w:rPr>
        <w:t xml:space="preserve">,  advocating </w:t>
      </w:r>
      <w:r w:rsidRPr="00970422">
        <w:rPr>
          <w:strike/>
          <w:sz w:val="16"/>
        </w:rPr>
        <w:t>standing up</w:t>
      </w:r>
      <w:r w:rsidRPr="00970422">
        <w:rPr>
          <w:sz w:val="16"/>
        </w:rPr>
        <w:t xml:space="preserve"> for their rights, </w:t>
      </w:r>
      <w:r w:rsidRPr="00970422">
        <w:rPr>
          <w:rStyle w:val="StyleUnderline"/>
        </w:rPr>
        <w:t>should inspire all</w:t>
      </w:r>
      <w:r w:rsidRPr="00970422">
        <w:rPr>
          <w:sz w:val="16"/>
        </w:rPr>
        <w:t xml:space="preserve"> of those who live in established, liberal democracies. At the same time, </w:t>
      </w:r>
      <w:r w:rsidRPr="00970422">
        <w:rPr>
          <w:rStyle w:val="StyleUnderline"/>
        </w:rPr>
        <w:t>the ill winds of</w:t>
      </w:r>
      <w:r w:rsidRPr="00970422">
        <w:rPr>
          <w:sz w:val="16"/>
        </w:rPr>
        <w:t xml:space="preserve"> strongman </w:t>
      </w:r>
      <w:r w:rsidRPr="00970422">
        <w:rPr>
          <w:rStyle w:val="Emphasis"/>
          <w:highlight w:val="cyan"/>
        </w:rPr>
        <w:t>populism</w:t>
      </w:r>
      <w:r w:rsidRPr="00970422">
        <w:rPr>
          <w:sz w:val="16"/>
        </w:rPr>
        <w:t xml:space="preserve">, </w:t>
      </w:r>
      <w:r w:rsidRPr="00970422">
        <w:rPr>
          <w:rStyle w:val="Emphasis"/>
          <w:highlight w:val="cyan"/>
        </w:rPr>
        <w:t>intolerance</w:t>
      </w:r>
      <w:r w:rsidRPr="00970422">
        <w:rPr>
          <w:rStyle w:val="Emphasis"/>
        </w:rPr>
        <w:t xml:space="preserve"> </w:t>
      </w:r>
      <w:r w:rsidRPr="00970422">
        <w:rPr>
          <w:rStyle w:val="Emphasis"/>
          <w:highlight w:val="cyan"/>
        </w:rPr>
        <w:t>of minorities</w:t>
      </w:r>
      <w:r w:rsidRPr="00970422">
        <w:rPr>
          <w:sz w:val="16"/>
        </w:rPr>
        <w:t xml:space="preserve">, </w:t>
      </w:r>
      <w:r w:rsidRPr="00970422">
        <w:rPr>
          <w:rStyle w:val="StyleUnderline"/>
        </w:rPr>
        <w:t xml:space="preserve">and </w:t>
      </w:r>
      <w:r w:rsidRPr="00970422">
        <w:rPr>
          <w:rStyle w:val="Emphasis"/>
          <w:highlight w:val="cyan"/>
        </w:rPr>
        <w:t>readiness</w:t>
      </w:r>
      <w:r w:rsidRPr="00970422">
        <w:rPr>
          <w:rStyle w:val="Emphasis"/>
        </w:rPr>
        <w:t xml:space="preserve"> </w:t>
      </w:r>
      <w:r w:rsidRPr="00970422">
        <w:rPr>
          <w:rStyle w:val="Emphasis"/>
          <w:highlight w:val="cyan"/>
        </w:rPr>
        <w:t>to eclipse</w:t>
      </w:r>
      <w:r w:rsidRPr="00970422">
        <w:rPr>
          <w:rStyle w:val="Emphasis"/>
        </w:rPr>
        <w:t xml:space="preserve"> constitutional </w:t>
      </w:r>
      <w:r w:rsidRPr="00970422">
        <w:rPr>
          <w:rStyle w:val="Emphasis"/>
          <w:highlight w:val="cyan"/>
        </w:rPr>
        <w:t>norms</w:t>
      </w:r>
      <w:r w:rsidRPr="00970422">
        <w:rPr>
          <w:sz w:val="16"/>
        </w:rPr>
        <w:t>—</w:t>
      </w:r>
      <w:r w:rsidRPr="00970422">
        <w:rPr>
          <w:rStyle w:val="StyleUnderline"/>
        </w:rPr>
        <w:t xml:space="preserve">which have already eviscerated democracy in countries such as Hungary, Turkey, and </w:t>
      </w:r>
      <w:r w:rsidRPr="00970422">
        <w:rPr>
          <w:rStyle w:val="StyleUnderline"/>
        </w:rPr>
        <w:lastRenderedPageBreak/>
        <w:t>Bangladesh</w:t>
      </w:r>
      <w:r w:rsidRPr="00970422">
        <w:rPr>
          <w:sz w:val="16"/>
        </w:rPr>
        <w:t xml:space="preserve">—now </w:t>
      </w:r>
      <w:r w:rsidRPr="00970422">
        <w:rPr>
          <w:rStyle w:val="StyleUnderline"/>
        </w:rPr>
        <w:t>cast a shadow over the future of democracy in the Philippines, Poland, and India</w:t>
      </w:r>
      <w:r w:rsidRPr="00970422">
        <w:rPr>
          <w:sz w:val="16"/>
        </w:rPr>
        <w:t>, particularly with the recently reelected Indian Prime Minister Narendra Modi’s dismissal of the state government in Kashmir.</w:t>
      </w:r>
    </w:p>
    <w:p w14:paraId="1BEBBE52" w14:textId="77777777" w:rsidR="00B210F2" w:rsidRPr="00970422" w:rsidRDefault="00B210F2" w:rsidP="00B210F2">
      <w:pPr>
        <w:rPr>
          <w:sz w:val="16"/>
        </w:rPr>
      </w:pPr>
      <w:r w:rsidRPr="00970422">
        <w:rPr>
          <w:rStyle w:val="StyleUnderline"/>
        </w:rPr>
        <w:t>The</w:t>
      </w:r>
      <w:r w:rsidRPr="00970422">
        <w:rPr>
          <w:sz w:val="16"/>
        </w:rPr>
        <w:t xml:space="preserve"> more than decadelong </w:t>
      </w:r>
      <w:r w:rsidRPr="00970422">
        <w:rPr>
          <w:rStyle w:val="StyleUnderline"/>
        </w:rPr>
        <w:t>recession of freedom</w:t>
      </w:r>
      <w:r w:rsidRPr="00970422">
        <w:rPr>
          <w:sz w:val="16"/>
        </w:rPr>
        <w:t xml:space="preserve"> and democracy </w:t>
      </w:r>
      <w:r w:rsidRPr="00970422">
        <w:rPr>
          <w:rStyle w:val="StyleUnderline"/>
        </w:rPr>
        <w:t xml:space="preserve">could </w:t>
      </w:r>
      <w:r w:rsidRPr="00970422">
        <w:rPr>
          <w:rStyle w:val="Emphasis"/>
          <w:highlight w:val="cyan"/>
        </w:rPr>
        <w:t>accelerate</w:t>
      </w:r>
      <w:r w:rsidRPr="00970422">
        <w:rPr>
          <w:sz w:val="16"/>
        </w:rPr>
        <w:t xml:space="preserve"> </w:t>
      </w:r>
      <w:r w:rsidRPr="00970422">
        <w:rPr>
          <w:rStyle w:val="StyleUnderline"/>
        </w:rPr>
        <w:t xml:space="preserve">into a tumultuous </w:t>
      </w:r>
      <w:r w:rsidRPr="00970422">
        <w:rPr>
          <w:rStyle w:val="Emphasis"/>
        </w:rPr>
        <w:t xml:space="preserve">wave of </w:t>
      </w:r>
      <w:r w:rsidRPr="00970422">
        <w:rPr>
          <w:rStyle w:val="Emphasis"/>
          <w:highlight w:val="cyan"/>
        </w:rPr>
        <w:t>democratic breakdowns</w:t>
      </w:r>
      <w:r w:rsidRPr="00970422">
        <w:rPr>
          <w:sz w:val="16"/>
        </w:rPr>
        <w:t xml:space="preserve">, </w:t>
      </w:r>
      <w:r w:rsidRPr="00970422">
        <w:rPr>
          <w:rStyle w:val="StyleUnderline"/>
        </w:rPr>
        <w:t xml:space="preserve">in which global political momentum would </w:t>
      </w:r>
      <w:r w:rsidRPr="00970422">
        <w:rPr>
          <w:rStyle w:val="Emphasis"/>
        </w:rPr>
        <w:t xml:space="preserve">decisively </w:t>
      </w:r>
      <w:r w:rsidRPr="00970422">
        <w:rPr>
          <w:rStyle w:val="Emphasis"/>
          <w:highlight w:val="cyan"/>
        </w:rPr>
        <w:t>shift to autocracies</w:t>
      </w:r>
      <w:r w:rsidRPr="00970422">
        <w:rPr>
          <w:sz w:val="16"/>
        </w:rPr>
        <w:t xml:space="preserve"> </w:t>
      </w:r>
      <w:r w:rsidRPr="00970422">
        <w:rPr>
          <w:rStyle w:val="StyleUnderline"/>
        </w:rPr>
        <w:t xml:space="preserve">that are </w:t>
      </w:r>
      <w:r w:rsidRPr="00970422">
        <w:rPr>
          <w:rStyle w:val="Emphasis"/>
        </w:rPr>
        <w:t>actively</w:t>
      </w:r>
      <w:r w:rsidRPr="00970422">
        <w:rPr>
          <w:rStyle w:val="StyleUnderline"/>
        </w:rPr>
        <w:t xml:space="preserve"> trying to </w:t>
      </w:r>
      <w:r w:rsidRPr="00970422">
        <w:rPr>
          <w:rStyle w:val="Emphasis"/>
        </w:rPr>
        <w:t>shape their regions</w:t>
      </w:r>
      <w:r w:rsidRPr="00970422">
        <w:rPr>
          <w:rStyle w:val="StyleUnderline"/>
        </w:rPr>
        <w:t xml:space="preserve"> and the </w:t>
      </w:r>
      <w:r w:rsidRPr="00970422">
        <w:rPr>
          <w:rStyle w:val="Emphasis"/>
        </w:rPr>
        <w:t>world</w:t>
      </w:r>
      <w:r w:rsidRPr="00970422">
        <w:rPr>
          <w:rStyle w:val="StyleUnderline"/>
        </w:rPr>
        <w:t xml:space="preserve"> </w:t>
      </w:r>
      <w:r w:rsidRPr="00970422">
        <w:rPr>
          <w:rStyle w:val="Emphasis"/>
        </w:rPr>
        <w:t>in their image</w:t>
      </w:r>
      <w:r w:rsidRPr="00970422">
        <w:rPr>
          <w:sz w:val="16"/>
        </w:rPr>
        <w:t>—</w:t>
      </w:r>
      <w:r w:rsidRPr="00970422">
        <w:rPr>
          <w:rStyle w:val="StyleUnderline"/>
        </w:rPr>
        <w:t xml:space="preserve">cynical and ambitious </w:t>
      </w:r>
      <w:r w:rsidRPr="00970422">
        <w:rPr>
          <w:rStyle w:val="StyleUnderline"/>
          <w:highlight w:val="cyan"/>
        </w:rPr>
        <w:t>dictatorships</w:t>
      </w:r>
      <w:r w:rsidRPr="00970422">
        <w:rPr>
          <w:rStyle w:val="StyleUnderline"/>
        </w:rPr>
        <w:t xml:space="preserve"> </w:t>
      </w:r>
      <w:r w:rsidRPr="00970422">
        <w:rPr>
          <w:rStyle w:val="StyleUnderline"/>
          <w:highlight w:val="cyan"/>
        </w:rPr>
        <w:t>such as</w:t>
      </w:r>
      <w:r w:rsidRPr="00970422">
        <w:rPr>
          <w:rStyle w:val="StyleUnderline"/>
        </w:rPr>
        <w:t xml:space="preserve"> those in </w:t>
      </w:r>
      <w:r w:rsidRPr="00970422">
        <w:rPr>
          <w:rStyle w:val="Emphasis"/>
          <w:highlight w:val="cyan"/>
        </w:rPr>
        <w:t>Russia</w:t>
      </w:r>
      <w:r w:rsidRPr="00970422">
        <w:rPr>
          <w:sz w:val="16"/>
        </w:rPr>
        <w:t xml:space="preserve">, </w:t>
      </w:r>
      <w:r w:rsidRPr="00970422">
        <w:rPr>
          <w:rStyle w:val="Emphasis"/>
          <w:highlight w:val="cyan"/>
        </w:rPr>
        <w:t>Iran</w:t>
      </w:r>
      <w:r w:rsidRPr="00970422">
        <w:rPr>
          <w:sz w:val="16"/>
        </w:rPr>
        <w:t xml:space="preserve">, </w:t>
      </w:r>
      <w:r w:rsidRPr="00970422">
        <w:rPr>
          <w:rStyle w:val="Emphasis"/>
          <w:highlight w:val="cyan"/>
        </w:rPr>
        <w:t>Saudi Arabia</w:t>
      </w:r>
      <w:r w:rsidRPr="00970422">
        <w:rPr>
          <w:sz w:val="16"/>
        </w:rPr>
        <w:t xml:space="preserve">, </w:t>
      </w:r>
      <w:r w:rsidRPr="00970422">
        <w:rPr>
          <w:rStyle w:val="StyleUnderline"/>
        </w:rPr>
        <w:t xml:space="preserve">and </w:t>
      </w:r>
      <w:r w:rsidRPr="00970422">
        <w:rPr>
          <w:rStyle w:val="Emphasis"/>
          <w:highlight w:val="cyan"/>
        </w:rPr>
        <w:t>China</w:t>
      </w:r>
      <w:r w:rsidRPr="00970422">
        <w:rPr>
          <w:sz w:val="16"/>
        </w:rPr>
        <w:t>. Alternatively, the peaceful mobilization of people power and smart organization of pro-democracy movements could give rise to what U.S. President Abraham Lincoln called “a new birth of freedom.”</w:t>
      </w:r>
    </w:p>
    <w:p w14:paraId="3DF11E04" w14:textId="77777777" w:rsidR="00B210F2" w:rsidRPr="00970422" w:rsidRDefault="00B210F2" w:rsidP="00B210F2">
      <w:pPr>
        <w:rPr>
          <w:sz w:val="16"/>
        </w:rPr>
      </w:pPr>
      <w:r w:rsidRPr="00970422">
        <w:rPr>
          <w:sz w:val="16"/>
        </w:rPr>
        <w:t xml:space="preserve">People make their own history, but they do not make it in a vacuum. And the U.S. government cannot deliver freedom as a gift to any country—whether at the point of a gun or in a ceaseless flow of dollars. But in any era, </w:t>
      </w:r>
      <w:r w:rsidRPr="00970422">
        <w:rPr>
          <w:rStyle w:val="StyleUnderline"/>
        </w:rPr>
        <w:t xml:space="preserve">what the </w:t>
      </w:r>
      <w:r w:rsidRPr="00970422">
        <w:rPr>
          <w:rStyle w:val="Emphasis"/>
        </w:rPr>
        <w:t xml:space="preserve">world’s most </w:t>
      </w:r>
      <w:r w:rsidRPr="00970422">
        <w:rPr>
          <w:rStyle w:val="Emphasis"/>
          <w:highlight w:val="cyan"/>
        </w:rPr>
        <w:t>powerful democracies</w:t>
      </w:r>
      <w:r w:rsidRPr="00970422">
        <w:rPr>
          <w:sz w:val="16"/>
        </w:rPr>
        <w:t xml:space="preserve"> </w:t>
      </w:r>
      <w:r w:rsidRPr="00970422">
        <w:rPr>
          <w:rStyle w:val="StyleUnderline"/>
        </w:rPr>
        <w:t>do</w:t>
      </w:r>
      <w:r w:rsidRPr="00970422">
        <w:rPr>
          <w:sz w:val="16"/>
        </w:rPr>
        <w:t xml:space="preserve"> (or fail to do) </w:t>
      </w:r>
      <w:r w:rsidRPr="00970422">
        <w:rPr>
          <w:rStyle w:val="StyleUnderline"/>
        </w:rPr>
        <w:t xml:space="preserve">to </w:t>
      </w:r>
      <w:r w:rsidRPr="00970422">
        <w:rPr>
          <w:rStyle w:val="Emphasis"/>
          <w:highlight w:val="cyan"/>
        </w:rPr>
        <w:t>defend rights</w:t>
      </w:r>
      <w:r w:rsidRPr="00970422">
        <w:rPr>
          <w:rStyle w:val="StyleUnderline"/>
        </w:rPr>
        <w:t>,</w:t>
      </w:r>
      <w:r w:rsidRPr="00970422">
        <w:rPr>
          <w:sz w:val="16"/>
        </w:rPr>
        <w:t xml:space="preserve"> </w:t>
      </w:r>
      <w:r w:rsidRPr="00970422">
        <w:rPr>
          <w:rStyle w:val="Emphasis"/>
        </w:rPr>
        <w:t>support democrats</w:t>
      </w:r>
      <w:r w:rsidRPr="00970422">
        <w:rPr>
          <w:sz w:val="16"/>
        </w:rPr>
        <w:t xml:space="preserve">, </w:t>
      </w:r>
      <w:r w:rsidRPr="00970422">
        <w:rPr>
          <w:rStyle w:val="Emphasis"/>
        </w:rPr>
        <w:t>strengthen institutions</w:t>
      </w:r>
      <w:r w:rsidRPr="00970422">
        <w:rPr>
          <w:sz w:val="16"/>
        </w:rPr>
        <w:t xml:space="preserve">, </w:t>
      </w:r>
      <w:r w:rsidRPr="00970422">
        <w:rPr>
          <w:rStyle w:val="StyleUnderline"/>
          <w:highlight w:val="cyan"/>
        </w:rPr>
        <w:t xml:space="preserve">and </w:t>
      </w:r>
      <w:r w:rsidRPr="00970422">
        <w:rPr>
          <w:rStyle w:val="Emphasis"/>
          <w:highlight w:val="cyan"/>
        </w:rPr>
        <w:t>deter repression</w:t>
      </w:r>
      <w:r w:rsidRPr="00970422">
        <w:rPr>
          <w:sz w:val="16"/>
        </w:rPr>
        <w:t xml:space="preserve"> can </w:t>
      </w:r>
      <w:r w:rsidRPr="00970422">
        <w:rPr>
          <w:rStyle w:val="StyleUnderline"/>
        </w:rPr>
        <w:t>help to tip the balance between dictatorship and democracy</w:t>
      </w:r>
      <w:r w:rsidRPr="00970422">
        <w:rPr>
          <w:sz w:val="16"/>
        </w:rPr>
        <w:t>. And this balance can be tipped peacefully, without resorting to the use of military force.</w:t>
      </w:r>
    </w:p>
    <w:p w14:paraId="66194B34" w14:textId="77777777" w:rsidR="00B210F2" w:rsidRPr="00970422" w:rsidRDefault="00B210F2" w:rsidP="00B210F2">
      <w:pPr>
        <w:rPr>
          <w:sz w:val="16"/>
        </w:rPr>
      </w:pPr>
      <w:r w:rsidRPr="00970422">
        <w:rPr>
          <w:sz w:val="16"/>
        </w:rPr>
        <w:t xml:space="preserve">The world is now at a hinge point in history, when </w:t>
      </w:r>
      <w:r w:rsidRPr="00970422">
        <w:rPr>
          <w:rStyle w:val="StyleUnderline"/>
        </w:rPr>
        <w:t xml:space="preserve">Americans must decide anew to use their collective voice—and diplomatic and financial resources—to advocate </w:t>
      </w:r>
      <w:r w:rsidRPr="00970422">
        <w:rPr>
          <w:rStyle w:val="StyleUnderline"/>
          <w:strike/>
          <w:sz w:val="16"/>
          <w:szCs w:val="16"/>
          <w:u w:val="none"/>
        </w:rPr>
        <w:t>stand up</w:t>
      </w:r>
      <w:r w:rsidRPr="00970422">
        <w:rPr>
          <w:rStyle w:val="StyleUnderline"/>
          <w:u w:val="none"/>
        </w:rPr>
        <w:t xml:space="preserve"> </w:t>
      </w:r>
      <w:r w:rsidRPr="00970422">
        <w:rPr>
          <w:rStyle w:val="StyleUnderline"/>
        </w:rPr>
        <w:t>for freedom</w:t>
      </w:r>
      <w:r w:rsidRPr="00970422">
        <w:rPr>
          <w:sz w:val="16"/>
        </w:rPr>
        <w:t xml:space="preserve"> or step back and say, “It’s not our fight; it’s none of our business,” instead pursuing narrow national interests, however ugly that may look.</w:t>
      </w:r>
    </w:p>
    <w:p w14:paraId="7366FC3A" w14:textId="77777777" w:rsidR="00B210F2" w:rsidRPr="00970422" w:rsidRDefault="00B210F2" w:rsidP="00B210F2">
      <w:pPr>
        <w:rPr>
          <w:sz w:val="16"/>
        </w:rPr>
      </w:pPr>
      <w:r w:rsidRPr="00970422">
        <w:rPr>
          <w:sz w:val="16"/>
        </w:rPr>
        <w:t>In today’s globalized world, models, trends, and ideas cascade across borders. Any wind of change may gather quickly and blow at gale-force strength—and the United States cannot afford to remain silent. People everywhere form ideas about what is a good (or irresistible) way to govern based on what they see happening elsewhere—on CNN, on Al Jazeera, or on Twitter.</w:t>
      </w:r>
    </w:p>
    <w:p w14:paraId="50E74451" w14:textId="77777777" w:rsidR="00B210F2" w:rsidRPr="00970422" w:rsidRDefault="00B210F2" w:rsidP="00B210F2">
      <w:pPr>
        <w:rPr>
          <w:sz w:val="16"/>
        </w:rPr>
      </w:pPr>
      <w:r w:rsidRPr="00970422">
        <w:rPr>
          <w:sz w:val="16"/>
        </w:rPr>
        <w:t>The world is now immersed in a fierce global contest of ideas, information, and norms. In the digital age, that contest is moving at lightning speed on an hourly basis, and it is shaping how people think about their political systems and the future world order. Now especially—when doubts and threats to democracy are mounting in the West—this is not a contest that the democracies can afford to lose.</w:t>
      </w:r>
    </w:p>
    <w:p w14:paraId="5334AC05" w14:textId="77777777" w:rsidR="00B210F2" w:rsidRPr="00970422" w:rsidRDefault="00B210F2" w:rsidP="00B210F2">
      <w:pPr>
        <w:rPr>
          <w:rStyle w:val="StyleUnderline"/>
        </w:rPr>
      </w:pPr>
      <w:r w:rsidRPr="00970422">
        <w:rPr>
          <w:rStyle w:val="StyleUnderline"/>
        </w:rPr>
        <w:t xml:space="preserve">The situation is all the more precarious because </w:t>
      </w:r>
      <w:r w:rsidRPr="00970422">
        <w:rPr>
          <w:rStyle w:val="Emphasis"/>
          <w:highlight w:val="cyan"/>
        </w:rPr>
        <w:t>authoritarian regimes</w:t>
      </w:r>
      <w:r w:rsidRPr="00970422">
        <w:rPr>
          <w:rStyle w:val="StyleUnderline"/>
        </w:rPr>
        <w:t xml:space="preserve"> </w:t>
      </w:r>
      <w:r w:rsidRPr="00970422">
        <w:rPr>
          <w:rStyle w:val="Emphasis"/>
        </w:rPr>
        <w:t xml:space="preserve">increasingly </w:t>
      </w:r>
      <w:r w:rsidRPr="00970422">
        <w:rPr>
          <w:rStyle w:val="Emphasis"/>
          <w:highlight w:val="cyan"/>
        </w:rPr>
        <w:t>pose a direct threat</w:t>
      </w:r>
      <w:r w:rsidRPr="00970422">
        <w:rPr>
          <w:rStyle w:val="StyleUnderline"/>
        </w:rPr>
        <w:t xml:space="preserve"> </w:t>
      </w:r>
      <w:r w:rsidRPr="00970422">
        <w:rPr>
          <w:rStyle w:val="StyleUnderline"/>
          <w:highlight w:val="cyan"/>
        </w:rPr>
        <w:t>to</w:t>
      </w:r>
      <w:r w:rsidRPr="00970422">
        <w:rPr>
          <w:rStyle w:val="StyleUnderline"/>
        </w:rPr>
        <w:t xml:space="preserve"> popular </w:t>
      </w:r>
      <w:r w:rsidRPr="00970422">
        <w:rPr>
          <w:rStyle w:val="StyleUnderline"/>
          <w:highlight w:val="cyan"/>
        </w:rPr>
        <w:t>sovereignty</w:t>
      </w:r>
      <w:r w:rsidRPr="00970422">
        <w:rPr>
          <w:rStyle w:val="StyleUnderline"/>
        </w:rPr>
        <w:t xml:space="preserve"> and the rule of law in established democracies</w:t>
      </w:r>
      <w:r w:rsidRPr="00970422">
        <w:rPr>
          <w:sz w:val="16"/>
        </w:rPr>
        <w:t>. Co</w:t>
      </w:r>
      <w:r w:rsidRPr="00970422">
        <w:rPr>
          <w:rStyle w:val="StyleUnderline"/>
        </w:rPr>
        <w:t>vert foreign flows of money, influence, and social media messaging are subverting and corrupting democratic processes and institutions</w:t>
      </w:r>
      <w:r w:rsidRPr="00970422">
        <w:rPr>
          <w:sz w:val="16"/>
        </w:rPr>
        <w:t xml:space="preserve"> from the United States to the European Union. </w:t>
      </w:r>
      <w:r w:rsidRPr="00970422">
        <w:rPr>
          <w:rStyle w:val="StyleUnderline"/>
        </w:rPr>
        <w:t xml:space="preserve">If Americans want to defend core principles of self-government, transparency, and accountability at home, there is </w:t>
      </w:r>
      <w:r w:rsidRPr="00970422">
        <w:rPr>
          <w:rStyle w:val="Emphasis"/>
        </w:rPr>
        <w:t>no choice but to promote them globally</w:t>
      </w:r>
      <w:r w:rsidRPr="00970422">
        <w:rPr>
          <w:sz w:val="16"/>
        </w:rPr>
        <w:t>.</w:t>
      </w:r>
    </w:p>
    <w:p w14:paraId="26B8186E" w14:textId="77777777" w:rsidR="00B210F2" w:rsidRPr="00970422" w:rsidRDefault="00B210F2" w:rsidP="00B210F2">
      <w:pPr>
        <w:rPr>
          <w:sz w:val="16"/>
        </w:rPr>
      </w:pPr>
      <w:r w:rsidRPr="00970422">
        <w:rPr>
          <w:sz w:val="16"/>
        </w:rPr>
        <w:t xml:space="preserve">Moreover, if Americans do not worry about the quality of governance in lower-income countries, the world will have more and more troubled and failing states. </w:t>
      </w:r>
      <w:r w:rsidRPr="00970422">
        <w:rPr>
          <w:rStyle w:val="Emphasis"/>
          <w:highlight w:val="cyan"/>
        </w:rPr>
        <w:t>Famine</w:t>
      </w:r>
      <w:r w:rsidRPr="00970422">
        <w:rPr>
          <w:sz w:val="16"/>
        </w:rPr>
        <w:t xml:space="preserve"> </w:t>
      </w:r>
      <w:r w:rsidRPr="00970422">
        <w:rPr>
          <w:rStyle w:val="StyleUnderline"/>
          <w:highlight w:val="cyan"/>
        </w:rPr>
        <w:t xml:space="preserve">and </w:t>
      </w:r>
      <w:r w:rsidRPr="00970422">
        <w:rPr>
          <w:rStyle w:val="Emphasis"/>
          <w:highlight w:val="cyan"/>
        </w:rPr>
        <w:t>genocide</w:t>
      </w:r>
      <w:r w:rsidRPr="00970422">
        <w:rPr>
          <w:sz w:val="16"/>
        </w:rPr>
        <w:t xml:space="preserve"> </w:t>
      </w:r>
      <w:r w:rsidRPr="00970422">
        <w:rPr>
          <w:rStyle w:val="StyleUnderline"/>
        </w:rPr>
        <w:t>are the curse of authoritarian, not democratic, states</w:t>
      </w:r>
      <w:r w:rsidRPr="00970422">
        <w:rPr>
          <w:sz w:val="16"/>
        </w:rPr>
        <w:t>. And state collapse is also the ultimate bitter fruit of tyranny.</w:t>
      </w:r>
    </w:p>
    <w:p w14:paraId="7F8DFAEA" w14:textId="77777777" w:rsidR="00B210F2" w:rsidRPr="00970422" w:rsidRDefault="00B210F2" w:rsidP="00B210F2">
      <w:pPr>
        <w:rPr>
          <w:sz w:val="16"/>
        </w:rPr>
      </w:pPr>
      <w:r w:rsidRPr="00970422">
        <w:rPr>
          <w:rStyle w:val="StyleUnderline"/>
        </w:rPr>
        <w:t xml:space="preserve">When states like Syria, Libya, and Afghanistan </w:t>
      </w:r>
      <w:r w:rsidRPr="00970422">
        <w:rPr>
          <w:rStyle w:val="StyleUnderline"/>
          <w:highlight w:val="cyan"/>
        </w:rPr>
        <w:t xml:space="preserve">descend into </w:t>
      </w:r>
      <w:r w:rsidRPr="00970422">
        <w:rPr>
          <w:rStyle w:val="Emphasis"/>
          <w:highlight w:val="cyan"/>
        </w:rPr>
        <w:t>civil war</w:t>
      </w:r>
      <w:r w:rsidRPr="00970422">
        <w:rPr>
          <w:sz w:val="16"/>
        </w:rPr>
        <w:t xml:space="preserve">; </w:t>
      </w:r>
      <w:r w:rsidRPr="00970422">
        <w:rPr>
          <w:rStyle w:val="StyleUnderline"/>
        </w:rPr>
        <w:t>when poor countries in Africa fail to generate jobs and improve the lives of their people due to bad governance; when Central American societies are held hostage by brutal criminal gangs and cavalier kleptocratic rulers, people flee</w:t>
      </w:r>
      <w:r w:rsidRPr="00970422">
        <w:rPr>
          <w:sz w:val="16"/>
        </w:rPr>
        <w:t>.</w:t>
      </w:r>
    </w:p>
    <w:p w14:paraId="04DFE3BD" w14:textId="77777777" w:rsidR="00B210F2" w:rsidRPr="00970422" w:rsidRDefault="00B210F2" w:rsidP="00B210F2">
      <w:pPr>
        <w:rPr>
          <w:sz w:val="16"/>
        </w:rPr>
      </w:pPr>
      <w:r w:rsidRPr="00970422">
        <w:rPr>
          <w:sz w:val="16"/>
        </w:rPr>
        <w:t xml:space="preserve">And they frequently flee to the United States and the EU. The world has simply grown too small and flat to wall off rotten states and pretend they are on some other planet. Europe and the United States can’t withstand rising pressures of </w:t>
      </w:r>
      <w:r w:rsidRPr="00970422">
        <w:rPr>
          <w:sz w:val="16"/>
        </w:rPr>
        <w:lastRenderedPageBreak/>
        <w:t>immigration in the long run—and the political backlash such immigration is feeding—unless they work to generate better, more stable, and more accountable government in troubled countries.</w:t>
      </w:r>
    </w:p>
    <w:p w14:paraId="1C307F89" w14:textId="77777777" w:rsidR="00B210F2" w:rsidRPr="00970422" w:rsidRDefault="00B210F2" w:rsidP="00B210F2">
      <w:pPr>
        <w:rPr>
          <w:sz w:val="16"/>
        </w:rPr>
      </w:pPr>
      <w:r w:rsidRPr="00970422">
        <w:rPr>
          <w:sz w:val="16"/>
        </w:rPr>
        <w:t>There are also harder security interests at stake. As the Trump administration’s own National Security Strategy makes clear, the primary threats to U.S. national security all stem from authoritarian states—especially Russia and China, but also Iran, North Korea, and others—and antidemocratic terrorist movements such as the Islamic State.</w:t>
      </w:r>
    </w:p>
    <w:p w14:paraId="0B997540" w14:textId="77777777" w:rsidR="00B210F2" w:rsidRPr="00970422" w:rsidRDefault="00B210F2" w:rsidP="00B210F2">
      <w:pPr>
        <w:rPr>
          <w:sz w:val="16"/>
        </w:rPr>
      </w:pPr>
      <w:r w:rsidRPr="00970422">
        <w:rPr>
          <w:rStyle w:val="Emphasis"/>
        </w:rPr>
        <w:t>Supporting democratic development</w:t>
      </w:r>
      <w:r w:rsidRPr="00970422">
        <w:rPr>
          <w:sz w:val="16"/>
        </w:rPr>
        <w:t xml:space="preserve"> </w:t>
      </w:r>
      <w:r w:rsidRPr="00970422">
        <w:rPr>
          <w:rStyle w:val="StyleUnderline"/>
        </w:rPr>
        <w:t>around the world is a vital way of denying these authoritarian adversaries the geopolitical running room they seek</w:t>
      </w:r>
      <w:r w:rsidRPr="00970422">
        <w:rPr>
          <w:sz w:val="16"/>
        </w:rPr>
        <w:t xml:space="preserve">. </w:t>
      </w:r>
      <w:r w:rsidRPr="00970422">
        <w:rPr>
          <w:rStyle w:val="StyleUnderline"/>
        </w:rPr>
        <w:t xml:space="preserve">Just as Russia, China, and Iran are trying to </w:t>
      </w:r>
      <w:r w:rsidRPr="00970422">
        <w:rPr>
          <w:rStyle w:val="Emphasis"/>
        </w:rPr>
        <w:t>undermine democracies to bend other countries to their will</w:t>
      </w:r>
      <w:r w:rsidRPr="00970422">
        <w:rPr>
          <w:sz w:val="16"/>
        </w:rPr>
        <w:t xml:space="preserve">, </w:t>
      </w:r>
      <w:r w:rsidRPr="00970422">
        <w:rPr>
          <w:rStyle w:val="StyleUnderline"/>
        </w:rPr>
        <w:t>the</w:t>
      </w:r>
      <w:r w:rsidRPr="00970422">
        <w:rPr>
          <w:sz w:val="16"/>
        </w:rPr>
        <w:t xml:space="preserve"> </w:t>
      </w:r>
      <w:r w:rsidRPr="00970422">
        <w:rPr>
          <w:rStyle w:val="Emphasis"/>
        </w:rPr>
        <w:t>U</w:t>
      </w:r>
      <w:r w:rsidRPr="00970422">
        <w:rPr>
          <w:sz w:val="16"/>
        </w:rPr>
        <w:t xml:space="preserve">nited </w:t>
      </w:r>
      <w:r w:rsidRPr="00970422">
        <w:rPr>
          <w:rStyle w:val="Emphasis"/>
        </w:rPr>
        <w:t>S</w:t>
      </w:r>
      <w:r w:rsidRPr="00970422">
        <w:rPr>
          <w:sz w:val="16"/>
        </w:rPr>
        <w:t xml:space="preserve">tates </w:t>
      </w:r>
      <w:r w:rsidRPr="00970422">
        <w:rPr>
          <w:rStyle w:val="StyleUnderline"/>
        </w:rPr>
        <w:t>can contain their ambitions for greater power by helping other countries build effective, resilient democracies</w:t>
      </w:r>
      <w:r w:rsidRPr="00970422">
        <w:rPr>
          <w:sz w:val="16"/>
        </w:rPr>
        <w:t>.</w:t>
      </w:r>
    </w:p>
    <w:p w14:paraId="1933E0DC" w14:textId="77777777" w:rsidR="00B210F2" w:rsidRPr="00970422" w:rsidRDefault="00B210F2" w:rsidP="00B210F2">
      <w:pPr>
        <w:rPr>
          <w:sz w:val="16"/>
        </w:rPr>
      </w:pPr>
      <w:r w:rsidRPr="00970422">
        <w:rPr>
          <w:sz w:val="16"/>
        </w:rPr>
        <w:t>Democratically elected governments with open societies will not support the U.S. line on every issue. But no free society wants to mortgage its future to another country. The United States’ vital national interests would be best secured by a pluralistic world of free countries, in which powerful adversaries cannot use corruption and coercion to gobble up resources, alliances, territory, and sea lanes.</w:t>
      </w:r>
    </w:p>
    <w:p w14:paraId="76460BC5" w14:textId="77777777" w:rsidR="00B210F2" w:rsidRPr="00970422" w:rsidRDefault="00B210F2" w:rsidP="00B210F2">
      <w:pPr>
        <w:rPr>
          <w:sz w:val="16"/>
        </w:rPr>
      </w:pPr>
      <w:r w:rsidRPr="00970422">
        <w:rPr>
          <w:sz w:val="16"/>
        </w:rPr>
        <w:t xml:space="preserve">There are plenty of critics of this approach. </w:t>
      </w:r>
      <w:r w:rsidRPr="00970422">
        <w:rPr>
          <w:rStyle w:val="StyleUnderline"/>
        </w:rPr>
        <w:t>Detractors say that democracy promotion is arrogant</w:t>
      </w:r>
      <w:r w:rsidRPr="00970422">
        <w:rPr>
          <w:sz w:val="16"/>
        </w:rPr>
        <w:t xml:space="preserve">, or none of America’s business. </w:t>
      </w:r>
      <w:r w:rsidRPr="00970422">
        <w:rPr>
          <w:rStyle w:val="StyleUnderline"/>
        </w:rPr>
        <w:t xml:space="preserve">That’s </w:t>
      </w:r>
      <w:r w:rsidRPr="00970422">
        <w:rPr>
          <w:rStyle w:val="Emphasis"/>
        </w:rPr>
        <w:t>false</w:t>
      </w:r>
      <w:r w:rsidRPr="00970422">
        <w:rPr>
          <w:sz w:val="16"/>
        </w:rPr>
        <w:t xml:space="preserve">, but it doesn’t mean Washington should push its own model of democracy on others. </w:t>
      </w:r>
      <w:r w:rsidRPr="00970422">
        <w:rPr>
          <w:rStyle w:val="StyleUnderline"/>
        </w:rPr>
        <w:t>Nor does democracy promotion require an arrogant tone</w:t>
      </w:r>
      <w:r w:rsidRPr="00970422">
        <w:rPr>
          <w:sz w:val="16"/>
        </w:rPr>
        <w:t>.</w:t>
      </w:r>
    </w:p>
    <w:p w14:paraId="783E7914" w14:textId="77777777" w:rsidR="00B210F2" w:rsidRPr="00970422" w:rsidRDefault="00B210F2" w:rsidP="00B210F2">
      <w:pPr>
        <w:rPr>
          <w:sz w:val="16"/>
        </w:rPr>
      </w:pPr>
      <w:r w:rsidRPr="00970422">
        <w:rPr>
          <w:sz w:val="16"/>
        </w:rPr>
        <w:t xml:space="preserve">Like many American lecturers as well as diplomats abroad, I have found that openness and humility count for a lot. When one presents the United States in a balanced light, honestly reflecting on its democratic shortcomings, it preempts a lot of suspicion and criticism. It conveys the idea that we are all on a journey toward better, freer, more accountable government, and that both sides gain from partnership. And, most of all, it shows that </w:t>
      </w:r>
      <w:r w:rsidRPr="00970422">
        <w:rPr>
          <w:rStyle w:val="StyleUnderline"/>
        </w:rPr>
        <w:t>a real democracy is one where even those speaking or working on its behalf are willing—and free—to be critical of their own government</w:t>
      </w:r>
      <w:r w:rsidRPr="00970422">
        <w:rPr>
          <w:sz w:val="16"/>
        </w:rPr>
        <w:t>.</w:t>
      </w:r>
    </w:p>
    <w:p w14:paraId="0FB7DF7E" w14:textId="77777777" w:rsidR="00B210F2" w:rsidRPr="00970422" w:rsidRDefault="00B210F2" w:rsidP="00B210F2">
      <w:pPr>
        <w:rPr>
          <w:sz w:val="16"/>
        </w:rPr>
      </w:pPr>
      <w:r w:rsidRPr="00970422">
        <w:rPr>
          <w:rStyle w:val="StyleUnderline"/>
        </w:rPr>
        <w:t xml:space="preserve">Another </w:t>
      </w:r>
      <w:r w:rsidRPr="00970422">
        <w:rPr>
          <w:rStyle w:val="StyleUnderline"/>
          <w:highlight w:val="cyan"/>
        </w:rPr>
        <w:t>critique</w:t>
      </w:r>
      <w:r w:rsidRPr="00970422">
        <w:rPr>
          <w:rStyle w:val="StyleUnderline"/>
        </w:rPr>
        <w:t xml:space="preserve"> is that Americans</w:t>
      </w:r>
      <w:r w:rsidRPr="00970422">
        <w:rPr>
          <w:sz w:val="16"/>
        </w:rPr>
        <w:t xml:space="preserve"> and Europeans </w:t>
      </w:r>
      <w:r w:rsidRPr="00970422">
        <w:rPr>
          <w:rStyle w:val="StyleUnderline"/>
        </w:rPr>
        <w:t>should not push so-called Western values on non-Western societies</w:t>
      </w:r>
      <w:r w:rsidRPr="00970422">
        <w:rPr>
          <w:sz w:val="16"/>
        </w:rPr>
        <w:t xml:space="preserve">. </w:t>
      </w:r>
      <w:r w:rsidRPr="00970422">
        <w:rPr>
          <w:rStyle w:val="StyleUnderline"/>
        </w:rPr>
        <w:t xml:space="preserve">This kind of </w:t>
      </w:r>
      <w:r w:rsidRPr="00970422">
        <w:rPr>
          <w:rStyle w:val="Emphasis"/>
          <w:highlight w:val="cyan"/>
        </w:rPr>
        <w:t>cultural relativism</w:t>
      </w:r>
      <w:r w:rsidRPr="00970422">
        <w:rPr>
          <w:sz w:val="16"/>
        </w:rPr>
        <w:t xml:space="preserve"> is </w:t>
      </w:r>
      <w:r w:rsidRPr="00970422">
        <w:rPr>
          <w:rStyle w:val="StyleUnderline"/>
        </w:rPr>
        <w:t xml:space="preserve">a </w:t>
      </w:r>
      <w:r w:rsidRPr="00970422">
        <w:rPr>
          <w:rStyle w:val="Emphasis"/>
          <w:highlight w:val="cyan"/>
        </w:rPr>
        <w:t>deeper form of arrogance</w:t>
      </w:r>
      <w:r w:rsidRPr="00970422">
        <w:rPr>
          <w:sz w:val="16"/>
          <w:highlight w:val="cyan"/>
        </w:rPr>
        <w:t>,</w:t>
      </w:r>
      <w:r w:rsidRPr="00970422">
        <w:rPr>
          <w:sz w:val="16"/>
        </w:rPr>
        <w:t xml:space="preserve"> on three levels.</w:t>
      </w:r>
    </w:p>
    <w:p w14:paraId="1C05958E" w14:textId="77777777" w:rsidR="00B210F2" w:rsidRPr="00970422" w:rsidRDefault="00B210F2" w:rsidP="00B210F2">
      <w:pPr>
        <w:rPr>
          <w:sz w:val="16"/>
        </w:rPr>
      </w:pPr>
      <w:r w:rsidRPr="00970422">
        <w:rPr>
          <w:rStyle w:val="Emphasis"/>
        </w:rPr>
        <w:t>First</w:t>
      </w:r>
      <w:r w:rsidRPr="00970422">
        <w:rPr>
          <w:rStyle w:val="StyleUnderline"/>
        </w:rPr>
        <w:t xml:space="preserve">, it </w:t>
      </w:r>
      <w:r w:rsidRPr="00970422">
        <w:rPr>
          <w:rStyle w:val="StyleUnderline"/>
          <w:highlight w:val="cyan"/>
        </w:rPr>
        <w:t>suggests</w:t>
      </w:r>
      <w:r w:rsidRPr="00970422">
        <w:rPr>
          <w:rStyle w:val="StyleUnderline"/>
        </w:rPr>
        <w:t xml:space="preserve"> that freedom</w:t>
      </w:r>
      <w:r w:rsidRPr="00970422">
        <w:rPr>
          <w:sz w:val="16"/>
        </w:rPr>
        <w:t xml:space="preserve">, while precious to people in the West, </w:t>
      </w:r>
      <w:r w:rsidRPr="00970422">
        <w:rPr>
          <w:rStyle w:val="StyleUnderline"/>
        </w:rPr>
        <w:t xml:space="preserve">isn’t important to or needed by people elsewhere; </w:t>
      </w:r>
      <w:r w:rsidRPr="00970422">
        <w:rPr>
          <w:rStyle w:val="StyleUnderline"/>
          <w:highlight w:val="cyan"/>
        </w:rPr>
        <w:t>it</w:t>
      </w:r>
      <w:r w:rsidRPr="00970422">
        <w:rPr>
          <w:rStyle w:val="StyleUnderline"/>
        </w:rPr>
        <w:t xml:space="preserve"> </w:t>
      </w:r>
      <w:r w:rsidRPr="00970422">
        <w:rPr>
          <w:rStyle w:val="Emphasis"/>
          <w:highlight w:val="cyan"/>
        </w:rPr>
        <w:t>implicitly</w:t>
      </w:r>
      <w:r w:rsidRPr="00970422">
        <w:rPr>
          <w:rStyle w:val="Emphasis"/>
        </w:rPr>
        <w:t xml:space="preserve"> </w:t>
      </w:r>
      <w:r w:rsidRPr="00970422">
        <w:rPr>
          <w:rStyle w:val="Emphasis"/>
          <w:highlight w:val="cyan"/>
        </w:rPr>
        <w:t>argues</w:t>
      </w:r>
      <w:r w:rsidRPr="00970422">
        <w:rPr>
          <w:rStyle w:val="Emphasis"/>
        </w:rPr>
        <w:t xml:space="preserve"> that </w:t>
      </w:r>
      <w:r w:rsidRPr="00970422">
        <w:rPr>
          <w:rStyle w:val="Emphasis"/>
          <w:highlight w:val="cyan"/>
        </w:rPr>
        <w:t>people elsewhere don’t hav</w:t>
      </w:r>
      <w:r w:rsidRPr="00970422">
        <w:rPr>
          <w:rStyle w:val="Emphasis"/>
        </w:rPr>
        <w:t xml:space="preserve">e the same </w:t>
      </w:r>
      <w:r w:rsidRPr="00970422">
        <w:rPr>
          <w:rStyle w:val="Emphasis"/>
          <w:highlight w:val="cyan"/>
        </w:rPr>
        <w:t>innate rights as human beings</w:t>
      </w:r>
      <w:r w:rsidRPr="00970422">
        <w:rPr>
          <w:sz w:val="16"/>
        </w:rPr>
        <w:t xml:space="preserve">. But </w:t>
      </w:r>
      <w:r w:rsidRPr="00970422">
        <w:rPr>
          <w:rStyle w:val="StyleUnderline"/>
        </w:rPr>
        <w:t xml:space="preserve">since the end of World War II, numerous international treaties and declarations have codified civil and political rights as </w:t>
      </w:r>
      <w:r w:rsidRPr="00970422">
        <w:rPr>
          <w:rStyle w:val="Emphasis"/>
        </w:rPr>
        <w:t>universal human rights</w:t>
      </w:r>
      <w:r w:rsidRPr="00970422">
        <w:rPr>
          <w:sz w:val="16"/>
        </w:rPr>
        <w:t>.</w:t>
      </w:r>
    </w:p>
    <w:p w14:paraId="1D472594" w14:textId="77777777" w:rsidR="00B210F2" w:rsidRPr="00970422" w:rsidRDefault="00B210F2" w:rsidP="00B210F2">
      <w:pPr>
        <w:rPr>
          <w:sz w:val="16"/>
        </w:rPr>
      </w:pPr>
      <w:r w:rsidRPr="00970422">
        <w:rPr>
          <w:rStyle w:val="StyleUnderline"/>
        </w:rPr>
        <w:t xml:space="preserve">Second, this brand of cultural relativism </w:t>
      </w:r>
      <w:r w:rsidRPr="00970422">
        <w:rPr>
          <w:rStyle w:val="Emphasis"/>
          <w:highlight w:val="cyan"/>
        </w:rPr>
        <w:t>falsely suggests</w:t>
      </w:r>
      <w:r w:rsidRPr="00970422">
        <w:rPr>
          <w:sz w:val="16"/>
        </w:rPr>
        <w:t xml:space="preserve"> </w:t>
      </w:r>
      <w:r w:rsidRPr="00970422">
        <w:rPr>
          <w:rStyle w:val="StyleUnderline"/>
        </w:rPr>
        <w:t xml:space="preserve">that liberal democratic values of individual rights, political accountability, and limited government only have their roots in the Western enlightenment, when in fact one can point to </w:t>
      </w:r>
      <w:r w:rsidRPr="00970422">
        <w:rPr>
          <w:rStyle w:val="Emphasis"/>
          <w:highlight w:val="cyan"/>
        </w:rPr>
        <w:t>relevant traditions in many other cultures</w:t>
      </w:r>
      <w:r w:rsidRPr="00970422">
        <w:rPr>
          <w:rStyle w:val="StyleUnderline"/>
        </w:rPr>
        <w:t>, from Confucian norms mandating good governance and justifying the people’s right to rebel against despotism to India’s vaunted traditions of pluralism, tolerance, and deliberation</w:t>
      </w:r>
      <w:r w:rsidRPr="00970422">
        <w:rPr>
          <w:sz w:val="16"/>
        </w:rPr>
        <w:t>.</w:t>
      </w:r>
    </w:p>
    <w:p w14:paraId="4D79730F" w14:textId="77777777" w:rsidR="00B210F2" w:rsidRPr="00970422" w:rsidRDefault="00B210F2" w:rsidP="00B210F2">
      <w:pPr>
        <w:rPr>
          <w:sz w:val="16"/>
        </w:rPr>
      </w:pPr>
      <w:r w:rsidRPr="00970422">
        <w:rPr>
          <w:sz w:val="16"/>
        </w:rPr>
        <w:t xml:space="preserve">And, </w:t>
      </w:r>
      <w:r w:rsidRPr="00970422">
        <w:rPr>
          <w:rStyle w:val="Emphasis"/>
        </w:rPr>
        <w:t>finally</w:t>
      </w:r>
      <w:r w:rsidRPr="00970422">
        <w:rPr>
          <w:sz w:val="16"/>
        </w:rPr>
        <w:t xml:space="preserve">, </w:t>
      </w:r>
      <w:r w:rsidRPr="00970422">
        <w:rPr>
          <w:rStyle w:val="StyleUnderline"/>
        </w:rPr>
        <w:t xml:space="preserve">it just doesn’t reflect the evidence from </w:t>
      </w:r>
      <w:r w:rsidRPr="00970422">
        <w:rPr>
          <w:rStyle w:val="Emphasis"/>
          <w:highlight w:val="cyan"/>
        </w:rPr>
        <w:t>public opinion surveys</w:t>
      </w:r>
      <w:r w:rsidRPr="00970422">
        <w:rPr>
          <w:sz w:val="16"/>
        </w:rPr>
        <w:t xml:space="preserve">, </w:t>
      </w:r>
      <w:r w:rsidRPr="00970422">
        <w:rPr>
          <w:rStyle w:val="StyleUnderline"/>
        </w:rPr>
        <w:t xml:space="preserve">which shows that the </w:t>
      </w:r>
      <w:r w:rsidRPr="00970422">
        <w:rPr>
          <w:rStyle w:val="StyleUnderline"/>
          <w:highlight w:val="cyan"/>
        </w:rPr>
        <w:t>desire</w:t>
      </w:r>
      <w:r w:rsidRPr="00970422">
        <w:rPr>
          <w:rStyle w:val="StyleUnderline"/>
        </w:rPr>
        <w:t xml:space="preserve"> for democratic, </w:t>
      </w:r>
      <w:r w:rsidRPr="00970422">
        <w:rPr>
          <w:rStyle w:val="StyleUnderline"/>
          <w:highlight w:val="cyan"/>
        </w:rPr>
        <w:t>accountable government</w:t>
      </w:r>
      <w:r w:rsidRPr="00970422">
        <w:rPr>
          <w:rStyle w:val="StyleUnderline"/>
        </w:rPr>
        <w:t xml:space="preserve">—rooted in the rule of law—is </w:t>
      </w:r>
      <w:r w:rsidRPr="00970422">
        <w:rPr>
          <w:rStyle w:val="Emphasis"/>
        </w:rPr>
        <w:t xml:space="preserve">broadly and even </w:t>
      </w:r>
      <w:r w:rsidRPr="00970422">
        <w:rPr>
          <w:rStyle w:val="Emphasis"/>
          <w:highlight w:val="cyan"/>
        </w:rPr>
        <w:t>intensely shared across cultures</w:t>
      </w:r>
      <w:r w:rsidRPr="00970422">
        <w:rPr>
          <w:sz w:val="16"/>
        </w:rPr>
        <w:t>.</w:t>
      </w:r>
    </w:p>
    <w:p w14:paraId="159410AA" w14:textId="77777777" w:rsidR="005E63DC" w:rsidRPr="00970422" w:rsidRDefault="005E63DC" w:rsidP="005E63DC">
      <w:pPr>
        <w:pStyle w:val="Heading4"/>
        <w:rPr>
          <w:rFonts w:cs="Arial"/>
        </w:rPr>
      </w:pPr>
      <w:r w:rsidRPr="00970422">
        <w:rPr>
          <w:rFonts w:cs="Arial"/>
        </w:rPr>
        <w:lastRenderedPageBreak/>
        <w:t xml:space="preserve">Unipolarity </w:t>
      </w:r>
      <w:r w:rsidRPr="00970422">
        <w:rPr>
          <w:rFonts w:cs="Arial"/>
          <w:u w:val="single"/>
        </w:rPr>
        <w:t>solves interventions</w:t>
      </w:r>
      <w:r w:rsidRPr="00970422">
        <w:rPr>
          <w:rFonts w:cs="Arial"/>
        </w:rPr>
        <w:t xml:space="preserve"> by providing the US with the </w:t>
      </w:r>
      <w:r w:rsidRPr="00970422">
        <w:rPr>
          <w:rFonts w:cs="Arial"/>
          <w:u w:val="single"/>
        </w:rPr>
        <w:t>freedom of action</w:t>
      </w:r>
      <w:r w:rsidRPr="00970422">
        <w:rPr>
          <w:rFonts w:cs="Arial"/>
        </w:rPr>
        <w:t xml:space="preserve"> to avoid ill-advised fights. BUT retrenchment causes </w:t>
      </w:r>
      <w:r w:rsidRPr="00970422">
        <w:rPr>
          <w:rFonts w:cs="Arial"/>
          <w:u w:val="single"/>
        </w:rPr>
        <w:t>prolif of proxy conflicts</w:t>
      </w:r>
      <w:r w:rsidRPr="00970422">
        <w:rPr>
          <w:rFonts w:cs="Arial"/>
        </w:rPr>
        <w:t xml:space="preserve"> and </w:t>
      </w:r>
      <w:r w:rsidRPr="00970422">
        <w:rPr>
          <w:rFonts w:cs="Arial"/>
          <w:u w:val="single"/>
        </w:rPr>
        <w:t>adventurism</w:t>
      </w:r>
      <w:r w:rsidRPr="00970422">
        <w:rPr>
          <w:rFonts w:cs="Arial"/>
        </w:rPr>
        <w:t>.</w:t>
      </w:r>
    </w:p>
    <w:p w14:paraId="6C500D57" w14:textId="77777777" w:rsidR="005E63DC" w:rsidRPr="00970422" w:rsidRDefault="005E63DC" w:rsidP="005E63DC">
      <w:r w:rsidRPr="00970422">
        <w:t xml:space="preserve">Noel Thomas </w:t>
      </w:r>
      <w:r w:rsidRPr="00970422">
        <w:rPr>
          <w:rStyle w:val="Style13ptBold"/>
        </w:rPr>
        <w:t>Anderson 19</w:t>
      </w:r>
      <w:r w:rsidRPr="00970422">
        <w:t>. Assistant professor in the Department of Political Science at the University of Toronto. “Competitive Intervention, Protracted Conflict, and the Global Prevalence of Civil War.” International Studies Quarterly 63(3): 692-706.</w:t>
      </w:r>
    </w:p>
    <w:p w14:paraId="561CBCAA" w14:textId="77777777" w:rsidR="005E63DC" w:rsidRPr="00970422" w:rsidRDefault="005E63DC" w:rsidP="005E63DC">
      <w:pPr>
        <w:rPr>
          <w:sz w:val="16"/>
        </w:rPr>
      </w:pPr>
      <w:r w:rsidRPr="00970422">
        <w:rPr>
          <w:sz w:val="16"/>
        </w:rPr>
        <w:t>Systemic Dimensions: The Varying Prevalence of Competitive Intervention</w:t>
      </w:r>
    </w:p>
    <w:p w14:paraId="277E9B8D" w14:textId="77777777" w:rsidR="005E63DC" w:rsidRPr="00970422" w:rsidRDefault="005E63DC" w:rsidP="005E63DC">
      <w:pPr>
        <w:rPr>
          <w:sz w:val="16"/>
        </w:rPr>
      </w:pPr>
      <w:r w:rsidRPr="00970422">
        <w:rPr>
          <w:rStyle w:val="StyleUnderline"/>
        </w:rPr>
        <w:t>The framework</w:t>
      </w:r>
      <w:r w:rsidRPr="00970422">
        <w:rPr>
          <w:sz w:val="16"/>
        </w:rPr>
        <w:t xml:space="preserve"> articulated above not only </w:t>
      </w:r>
      <w:r w:rsidRPr="00970422">
        <w:rPr>
          <w:rStyle w:val="StyleUnderline"/>
        </w:rPr>
        <w:t xml:space="preserve">provides a </w:t>
      </w:r>
      <w:r w:rsidRPr="00970422">
        <w:rPr>
          <w:rStyle w:val="Emphasis"/>
        </w:rPr>
        <w:t>comprehensive account</w:t>
      </w:r>
      <w:r w:rsidRPr="00970422">
        <w:rPr>
          <w:sz w:val="16"/>
        </w:rPr>
        <w:t xml:space="preserve"> </w:t>
      </w:r>
      <w:r w:rsidRPr="00970422">
        <w:rPr>
          <w:rStyle w:val="StyleUnderline"/>
        </w:rPr>
        <w:t>of the duration effects of competitive intervention on civil wars</w:t>
      </w:r>
      <w:r w:rsidRPr="00970422">
        <w:rPr>
          <w:sz w:val="16"/>
        </w:rPr>
        <w:t xml:space="preserve">—it also highlights a candidate explanation for the recent decline in the prevalence of intrastate conflict. Insofar as </w:t>
      </w:r>
      <w:r w:rsidRPr="00970422">
        <w:rPr>
          <w:rStyle w:val="StyleUnderline"/>
        </w:rPr>
        <w:t>state decisions</w:t>
      </w:r>
      <w:r w:rsidRPr="00970422">
        <w:rPr>
          <w:sz w:val="16"/>
        </w:rPr>
        <w:t xml:space="preserve"> to aid combatants </w:t>
      </w:r>
      <w:r w:rsidRPr="00970422">
        <w:rPr>
          <w:rStyle w:val="StyleUnderline"/>
        </w:rPr>
        <w:t>are consistent with competitive state policy-making, temporal variation in geopolitical competition between states should affect trends in the prevalence of competitive intervention</w:t>
      </w:r>
      <w:r w:rsidRPr="00970422">
        <w:rPr>
          <w:sz w:val="16"/>
        </w:rPr>
        <w:t>. Variation in the prevalence of competitive intervention should in turn affect temporal trends in the prevalence of internal conflict through the duration effects described above.</w:t>
      </w:r>
    </w:p>
    <w:p w14:paraId="3F22493D" w14:textId="77777777" w:rsidR="005E63DC" w:rsidRPr="00970422" w:rsidRDefault="005E63DC" w:rsidP="005E63DC">
      <w:pPr>
        <w:rPr>
          <w:sz w:val="16"/>
        </w:rPr>
      </w:pPr>
      <w:r w:rsidRPr="00970422">
        <w:rPr>
          <w:sz w:val="16"/>
        </w:rPr>
        <w:t xml:space="preserve">Consider the pervasiveness of US-Soviet competition during the Cold War. </w:t>
      </w:r>
      <w:r w:rsidRPr="00970422">
        <w:rPr>
          <w:rStyle w:val="Emphasis"/>
          <w:highlight w:val="cyan"/>
        </w:rPr>
        <w:t>Bipolarity</w:t>
      </w:r>
      <w:r w:rsidRPr="00970422">
        <w:rPr>
          <w:rStyle w:val="StyleUnderline"/>
          <w:highlight w:val="cyan"/>
        </w:rPr>
        <w:t xml:space="preserve"> extended the</w:t>
      </w:r>
      <w:r w:rsidRPr="00970422">
        <w:rPr>
          <w:rStyle w:val="StyleUnderline"/>
        </w:rPr>
        <w:t xml:space="preserve"> </w:t>
      </w:r>
      <w:r w:rsidRPr="00970422">
        <w:rPr>
          <w:rStyle w:val="Emphasis"/>
        </w:rPr>
        <w:t xml:space="preserve">geographic </w:t>
      </w:r>
      <w:r w:rsidRPr="00970422">
        <w:rPr>
          <w:rStyle w:val="Emphasis"/>
          <w:highlight w:val="cyan"/>
        </w:rPr>
        <w:t>scope</w:t>
      </w:r>
      <w:r w:rsidRPr="00970422">
        <w:rPr>
          <w:rStyle w:val="StyleUnderline"/>
          <w:highlight w:val="cyan"/>
        </w:rPr>
        <w:t xml:space="preserve"> of concern</w:t>
      </w:r>
      <w:r w:rsidRPr="00970422">
        <w:rPr>
          <w:rStyle w:val="StyleUnderline"/>
        </w:rPr>
        <w:t xml:space="preserve"> and broadened the range of factors </w:t>
      </w:r>
      <w:r w:rsidRPr="00970422">
        <w:rPr>
          <w:rStyle w:val="StyleUnderline"/>
          <w:highlight w:val="cyan"/>
        </w:rPr>
        <w:t>included in</w:t>
      </w:r>
      <w:r w:rsidRPr="00970422">
        <w:rPr>
          <w:rStyle w:val="StyleUnderline"/>
        </w:rPr>
        <w:t xml:space="preserve"> the </w:t>
      </w:r>
      <w:r w:rsidRPr="00970422">
        <w:rPr>
          <w:rStyle w:val="StyleUnderline"/>
          <w:highlight w:val="cyan"/>
        </w:rPr>
        <w:t>competition</w:t>
      </w:r>
      <w:r w:rsidRPr="00970422">
        <w:rPr>
          <w:rStyle w:val="StyleUnderline"/>
        </w:rPr>
        <w:t xml:space="preserve"> between the superpowers</w:t>
      </w:r>
      <w:r w:rsidRPr="00970422">
        <w:rPr>
          <w:sz w:val="16"/>
        </w:rPr>
        <w:t xml:space="preserve">. </w:t>
      </w:r>
      <w:r w:rsidRPr="00970422">
        <w:rPr>
          <w:rStyle w:val="StyleUnderline"/>
        </w:rPr>
        <w:t>American and Soviet leaders worried that challenges to the existing distribution of power might raise doubts about the credibility of their alliance commitments</w:t>
      </w:r>
      <w:r w:rsidRPr="00970422">
        <w:rPr>
          <w:sz w:val="16"/>
        </w:rPr>
        <w:t xml:space="preserve">, thereby </w:t>
      </w:r>
      <w:r w:rsidRPr="00970422">
        <w:rPr>
          <w:rStyle w:val="StyleUnderline"/>
        </w:rPr>
        <w:t>encouraging their allies to drift toward neutrality or, worse still, switch sides</w:t>
      </w:r>
      <w:r w:rsidRPr="00970422">
        <w:rPr>
          <w:sz w:val="16"/>
        </w:rPr>
        <w:t xml:space="preserve"> (Hironaka 2005, 107–11). </w:t>
      </w:r>
      <w:r w:rsidRPr="00970422">
        <w:rPr>
          <w:rStyle w:val="StyleUnderline"/>
        </w:rPr>
        <w:t>Because challenges to the status quo were perceived to threaten the relative balance of power and credibility, they were resisted</w:t>
      </w:r>
      <w:r w:rsidRPr="00970422">
        <w:rPr>
          <w:sz w:val="16"/>
        </w:rPr>
        <w:t xml:space="preserve">. Yet, </w:t>
      </w:r>
      <w:r w:rsidRPr="00970422">
        <w:rPr>
          <w:rStyle w:val="StyleUnderline"/>
        </w:rPr>
        <w:t xml:space="preserve">because any action by one superpower was perceived as an attempt to gain a geostrategic advantage, it </w:t>
      </w:r>
      <w:r w:rsidRPr="00970422">
        <w:rPr>
          <w:rStyle w:val="Emphasis"/>
        </w:rPr>
        <w:t>demanded a response</w:t>
      </w:r>
      <w:r w:rsidRPr="00970422">
        <w:rPr>
          <w:sz w:val="16"/>
        </w:rPr>
        <w:t xml:space="preserve">. </w:t>
      </w:r>
      <w:r w:rsidRPr="00970422">
        <w:rPr>
          <w:rStyle w:val="StyleUnderline"/>
          <w:highlight w:val="cyan"/>
        </w:rPr>
        <w:t>The</w:t>
      </w:r>
      <w:r w:rsidRPr="00970422">
        <w:rPr>
          <w:rStyle w:val="StyleUnderline"/>
        </w:rPr>
        <w:t xml:space="preserve"> </w:t>
      </w:r>
      <w:r w:rsidRPr="00970422">
        <w:rPr>
          <w:rStyle w:val="Emphasis"/>
        </w:rPr>
        <w:t xml:space="preserve">end </w:t>
      </w:r>
      <w:r w:rsidRPr="00970422">
        <w:rPr>
          <w:rStyle w:val="Emphasis"/>
          <w:highlight w:val="cyan"/>
        </w:rPr>
        <w:t>result</w:t>
      </w:r>
      <w:r w:rsidRPr="00970422">
        <w:rPr>
          <w:sz w:val="16"/>
        </w:rPr>
        <w:t xml:space="preserve"> </w:t>
      </w:r>
      <w:r w:rsidRPr="00970422">
        <w:rPr>
          <w:rStyle w:val="StyleUnderline"/>
          <w:highlight w:val="cyan"/>
        </w:rPr>
        <w:t>was</w:t>
      </w:r>
      <w:r w:rsidRPr="00970422">
        <w:rPr>
          <w:sz w:val="16"/>
        </w:rPr>
        <w:t xml:space="preserve"> a </w:t>
      </w:r>
      <w:r w:rsidRPr="00970422">
        <w:rPr>
          <w:rStyle w:val="Emphasis"/>
          <w:highlight w:val="cyan"/>
        </w:rPr>
        <w:t>prolif</w:t>
      </w:r>
      <w:r w:rsidRPr="00970422">
        <w:rPr>
          <w:sz w:val="16"/>
        </w:rPr>
        <w:t xml:space="preserve">eration </w:t>
      </w:r>
      <w:r w:rsidRPr="00970422">
        <w:rPr>
          <w:rStyle w:val="StyleUnderline"/>
          <w:highlight w:val="cyan"/>
        </w:rPr>
        <w:t xml:space="preserve">of </w:t>
      </w:r>
      <w:r w:rsidRPr="00970422">
        <w:rPr>
          <w:rStyle w:val="Emphasis"/>
          <w:highlight w:val="cyan"/>
        </w:rPr>
        <w:t>US-Soviet competitive intervention</w:t>
      </w:r>
      <w:r w:rsidRPr="00970422">
        <w:rPr>
          <w:sz w:val="16"/>
        </w:rPr>
        <w:t xml:space="preserve">, </w:t>
      </w:r>
      <w:r w:rsidRPr="00970422">
        <w:rPr>
          <w:rStyle w:val="StyleUnderline"/>
        </w:rPr>
        <w:t>wherein</w:t>
      </w:r>
      <w:r w:rsidRPr="00970422">
        <w:rPr>
          <w:sz w:val="16"/>
        </w:rPr>
        <w:t xml:space="preserve"> the </w:t>
      </w:r>
      <w:r w:rsidRPr="00970422">
        <w:rPr>
          <w:rStyle w:val="StyleUnderline"/>
          <w:highlight w:val="cyan"/>
        </w:rPr>
        <w:t>superpowers committed resources to opposing</w:t>
      </w:r>
      <w:r w:rsidRPr="00970422">
        <w:rPr>
          <w:rStyle w:val="StyleUnderline"/>
        </w:rPr>
        <w:t xml:space="preserve"> government and rebel </w:t>
      </w:r>
      <w:r w:rsidRPr="00970422">
        <w:rPr>
          <w:rStyle w:val="StyleUnderline"/>
          <w:highlight w:val="cyan"/>
        </w:rPr>
        <w:t>forces</w:t>
      </w:r>
      <w:r w:rsidRPr="00970422">
        <w:rPr>
          <w:sz w:val="16"/>
        </w:rPr>
        <w:t xml:space="preserve"> fighting on the periphery of their spheres of influence.</w:t>
      </w:r>
    </w:p>
    <w:p w14:paraId="21607AE9" w14:textId="77777777" w:rsidR="005E63DC" w:rsidRPr="00970422" w:rsidRDefault="005E63DC" w:rsidP="005E63DC">
      <w:pPr>
        <w:rPr>
          <w:sz w:val="16"/>
        </w:rPr>
      </w:pPr>
      <w:r w:rsidRPr="00970422">
        <w:rPr>
          <w:rStyle w:val="StyleUnderline"/>
        </w:rPr>
        <w:t>That many civil wars during the Cold War were superpower proxy wars is a well-rehearsed perspective</w:t>
      </w:r>
      <w:r w:rsidRPr="00970422">
        <w:rPr>
          <w:sz w:val="16"/>
        </w:rPr>
        <w:t xml:space="preserve">, but what is missing from existing accounts is an explanation for why superpower sponsorship should be associated with longer conflicts. If foreign civil wars played such a key role in the larger Cold War struggle, why did the superpowers not do what was necessary to help their respective sides win? The theory outlined above provides an answer: </w:t>
      </w:r>
      <w:r w:rsidRPr="00970422">
        <w:rPr>
          <w:rStyle w:val="StyleUnderline"/>
        </w:rPr>
        <w:t>challenges to the relative balance of power and credibility necessitated reflexive responses</w:t>
      </w:r>
      <w:r w:rsidRPr="00970422">
        <w:rPr>
          <w:sz w:val="16"/>
        </w:rPr>
        <w:t>, but the impossible stakes of direct confrontation advised caution. While the superpowers were compelled to intervene, they were simultaneously—and paradoxically—compelled to do so with restraint.</w:t>
      </w:r>
    </w:p>
    <w:p w14:paraId="0D57F6A4" w14:textId="77777777" w:rsidR="005E63DC" w:rsidRPr="00970422" w:rsidRDefault="005E63DC" w:rsidP="005E63DC">
      <w:pPr>
        <w:rPr>
          <w:sz w:val="16"/>
        </w:rPr>
      </w:pPr>
      <w:r w:rsidRPr="00970422">
        <w:rPr>
          <w:rStyle w:val="Emphasis"/>
        </w:rPr>
        <w:t xml:space="preserve">Superpower </w:t>
      </w:r>
      <w:r w:rsidRPr="00970422">
        <w:rPr>
          <w:rStyle w:val="Emphasis"/>
          <w:highlight w:val="cyan"/>
        </w:rPr>
        <w:t>rivalry</w:t>
      </w:r>
      <w:r w:rsidRPr="00970422">
        <w:rPr>
          <w:sz w:val="16"/>
        </w:rPr>
        <w:t xml:space="preserve"> also </w:t>
      </w:r>
      <w:r w:rsidRPr="00970422">
        <w:rPr>
          <w:rStyle w:val="StyleUnderline"/>
        </w:rPr>
        <w:t>had</w:t>
      </w:r>
      <w:r w:rsidRPr="00970422">
        <w:rPr>
          <w:sz w:val="16"/>
        </w:rPr>
        <w:t xml:space="preserve"> secondary </w:t>
      </w:r>
      <w:r w:rsidRPr="00970422">
        <w:rPr>
          <w:rStyle w:val="Emphasis"/>
          <w:highlight w:val="cyan"/>
        </w:rPr>
        <w:t>duration effects</w:t>
      </w:r>
      <w:r w:rsidRPr="00970422">
        <w:rPr>
          <w:sz w:val="16"/>
        </w:rPr>
        <w:t xml:space="preserve">. Constrained by the need to both deter and avoid direct confrontation, </w:t>
      </w:r>
      <w:r w:rsidRPr="00970422">
        <w:rPr>
          <w:rStyle w:val="StyleUnderline"/>
        </w:rPr>
        <w:t>Washington and Moscow employed indirect strategies for projecting power</w:t>
      </w:r>
      <w:r w:rsidRPr="00970422">
        <w:rPr>
          <w:sz w:val="16"/>
        </w:rPr>
        <w:t xml:space="preserve">. </w:t>
      </w:r>
      <w:r w:rsidRPr="00970422">
        <w:rPr>
          <w:rStyle w:val="StyleUnderline"/>
        </w:rPr>
        <w:t>Military aid was an integral element of their competition for influence, and accordingly, money and weapons diffused not only to civil wars</w:t>
      </w:r>
      <w:r w:rsidRPr="00970422">
        <w:rPr>
          <w:sz w:val="16"/>
        </w:rPr>
        <w:t xml:space="preserve">, but across the international system. </w:t>
      </w:r>
      <w:r w:rsidRPr="00970422">
        <w:rPr>
          <w:rStyle w:val="StyleUnderline"/>
        </w:rPr>
        <w:t xml:space="preserve">This </w:t>
      </w:r>
      <w:r w:rsidRPr="00970422">
        <w:rPr>
          <w:rStyle w:val="StyleUnderline"/>
          <w:highlight w:val="cyan"/>
        </w:rPr>
        <w:t>assistance empowered</w:t>
      </w:r>
      <w:r w:rsidRPr="00970422">
        <w:rPr>
          <w:rStyle w:val="StyleUnderline"/>
        </w:rPr>
        <w:t xml:space="preserve"> client </w:t>
      </w:r>
      <w:r w:rsidRPr="00970422">
        <w:rPr>
          <w:rStyle w:val="StyleUnderline"/>
          <w:highlight w:val="cyan"/>
        </w:rPr>
        <w:t>states, providing</w:t>
      </w:r>
      <w:r w:rsidRPr="00970422">
        <w:rPr>
          <w:rStyle w:val="StyleUnderline"/>
        </w:rPr>
        <w:t xml:space="preserve"> a set of Cold War framings and </w:t>
      </w:r>
      <w:r w:rsidRPr="00970422">
        <w:rPr>
          <w:rStyle w:val="Emphasis"/>
        </w:rPr>
        <w:t xml:space="preserve">superpower </w:t>
      </w:r>
      <w:r w:rsidRPr="00970422">
        <w:rPr>
          <w:rStyle w:val="Emphasis"/>
          <w:highlight w:val="cyan"/>
        </w:rPr>
        <w:t>arms</w:t>
      </w:r>
      <w:r w:rsidRPr="00970422">
        <w:rPr>
          <w:rStyle w:val="StyleUnderline"/>
        </w:rPr>
        <w:t xml:space="preserve"> that could be </w:t>
      </w:r>
      <w:r w:rsidRPr="00970422">
        <w:rPr>
          <w:rStyle w:val="StyleUnderline"/>
          <w:highlight w:val="cyan"/>
        </w:rPr>
        <w:t>used to</w:t>
      </w:r>
      <w:r w:rsidRPr="00970422">
        <w:rPr>
          <w:rStyle w:val="StyleUnderline"/>
        </w:rPr>
        <w:t xml:space="preserve"> justify and </w:t>
      </w:r>
      <w:r w:rsidRPr="00970422">
        <w:rPr>
          <w:rStyle w:val="StyleUnderline"/>
          <w:highlight w:val="cyan"/>
        </w:rPr>
        <w:t>implement independent</w:t>
      </w:r>
      <w:r w:rsidRPr="00970422">
        <w:rPr>
          <w:rStyle w:val="StyleUnderline"/>
        </w:rPr>
        <w:t xml:space="preserve"> foreign </w:t>
      </w:r>
      <w:r w:rsidRPr="00970422">
        <w:rPr>
          <w:rStyle w:val="StyleUnderline"/>
          <w:highlight w:val="cyan"/>
        </w:rPr>
        <w:t>policy</w:t>
      </w:r>
      <w:r w:rsidRPr="00970422">
        <w:rPr>
          <w:rStyle w:val="StyleUnderline"/>
        </w:rPr>
        <w:t xml:space="preserve"> objectives</w:t>
      </w:r>
      <w:r w:rsidRPr="00970422">
        <w:rPr>
          <w:sz w:val="16"/>
        </w:rPr>
        <w:t xml:space="preserve">. Notably, the </w:t>
      </w:r>
      <w:r w:rsidRPr="00970422">
        <w:rPr>
          <w:rStyle w:val="StyleUnderline"/>
          <w:highlight w:val="cyan"/>
        </w:rPr>
        <w:t xml:space="preserve">superpowers </w:t>
      </w:r>
      <w:r w:rsidRPr="00970422">
        <w:rPr>
          <w:rStyle w:val="Emphasis"/>
          <w:highlight w:val="cyan"/>
        </w:rPr>
        <w:t>struggled to control</w:t>
      </w:r>
      <w:r w:rsidRPr="00970422">
        <w:rPr>
          <w:rStyle w:val="StyleUnderline"/>
        </w:rPr>
        <w:t xml:space="preserve"> their clients’ </w:t>
      </w:r>
      <w:r w:rsidRPr="00970422">
        <w:rPr>
          <w:rStyle w:val="Emphasis"/>
          <w:highlight w:val="cyan"/>
        </w:rPr>
        <w:t>adventurism</w:t>
      </w:r>
      <w:r w:rsidRPr="00970422">
        <w:rPr>
          <w:rStyle w:val="StyleUnderline"/>
          <w:highlight w:val="cyan"/>
        </w:rPr>
        <w:t xml:space="preserve">; by exploiting </w:t>
      </w:r>
      <w:r w:rsidRPr="00970422">
        <w:rPr>
          <w:rStyle w:val="Emphasis"/>
          <w:highlight w:val="cyan"/>
        </w:rPr>
        <w:t>fears of defection</w:t>
      </w:r>
      <w:r w:rsidRPr="00970422">
        <w:rPr>
          <w:rStyle w:val="StyleUnderline"/>
        </w:rPr>
        <w:t xml:space="preserve"> to the opposing bloc, </w:t>
      </w:r>
      <w:r w:rsidRPr="00970422">
        <w:rPr>
          <w:rStyle w:val="StyleUnderline"/>
          <w:highlight w:val="cyan"/>
        </w:rPr>
        <w:t>clients</w:t>
      </w:r>
      <w:r w:rsidRPr="00970422">
        <w:rPr>
          <w:rStyle w:val="StyleUnderline"/>
        </w:rPr>
        <w:t xml:space="preserve"> found ways to </w:t>
      </w:r>
      <w:r w:rsidRPr="00970422">
        <w:rPr>
          <w:rStyle w:val="StyleUnderline"/>
          <w:highlight w:val="cyan"/>
        </w:rPr>
        <w:t>commandeer</w:t>
      </w:r>
      <w:r w:rsidRPr="00970422">
        <w:rPr>
          <w:rStyle w:val="StyleUnderline"/>
        </w:rPr>
        <w:t xml:space="preserve"> superpower </w:t>
      </w:r>
      <w:r w:rsidRPr="00970422">
        <w:rPr>
          <w:rStyle w:val="StyleUnderline"/>
          <w:highlight w:val="cyan"/>
        </w:rPr>
        <w:t>aid for</w:t>
      </w:r>
      <w:r w:rsidRPr="00970422">
        <w:rPr>
          <w:rStyle w:val="StyleUnderline"/>
        </w:rPr>
        <w:t xml:space="preserve"> their own self-interested </w:t>
      </w:r>
      <w:r w:rsidRPr="00970422">
        <w:rPr>
          <w:rStyle w:val="StyleUnderline"/>
          <w:highlight w:val="cyan"/>
        </w:rPr>
        <w:t>ends</w:t>
      </w:r>
      <w:r w:rsidRPr="00970422">
        <w:rPr>
          <w:sz w:val="16"/>
        </w:rPr>
        <w:t xml:space="preserve"> (Krause 1991). </w:t>
      </w:r>
      <w:r w:rsidRPr="00970422">
        <w:rPr>
          <w:rStyle w:val="StyleUnderline"/>
          <w:highlight w:val="cyan"/>
        </w:rPr>
        <w:t>The</w:t>
      </w:r>
      <w:r w:rsidRPr="00970422">
        <w:rPr>
          <w:rStyle w:val="StyleUnderline"/>
        </w:rPr>
        <w:t xml:space="preserve"> </w:t>
      </w:r>
      <w:r w:rsidRPr="00970422">
        <w:rPr>
          <w:rStyle w:val="Emphasis"/>
        </w:rPr>
        <w:t xml:space="preserve">net </w:t>
      </w:r>
      <w:r w:rsidRPr="00970422">
        <w:rPr>
          <w:rStyle w:val="Emphasis"/>
          <w:highlight w:val="cyan"/>
        </w:rPr>
        <w:lastRenderedPageBreak/>
        <w:t>result</w:t>
      </w:r>
      <w:r w:rsidRPr="00970422">
        <w:rPr>
          <w:rStyle w:val="StyleUnderline"/>
          <w:highlight w:val="cyan"/>
        </w:rPr>
        <w:t xml:space="preserve"> was</w:t>
      </w:r>
      <w:r w:rsidRPr="00970422">
        <w:rPr>
          <w:rStyle w:val="StyleUnderline"/>
        </w:rPr>
        <w:t xml:space="preserve"> a </w:t>
      </w:r>
      <w:r w:rsidRPr="00970422">
        <w:rPr>
          <w:rStyle w:val="Emphasis"/>
          <w:highlight w:val="cyan"/>
        </w:rPr>
        <w:t>prolif</w:t>
      </w:r>
      <w:r w:rsidRPr="00970422">
        <w:rPr>
          <w:rStyle w:val="Emphasis"/>
        </w:rPr>
        <w:t xml:space="preserve">eration </w:t>
      </w:r>
      <w:r w:rsidRPr="00970422">
        <w:rPr>
          <w:rStyle w:val="Emphasis"/>
          <w:highlight w:val="cyan"/>
        </w:rPr>
        <w:t>of interventions</w:t>
      </w:r>
      <w:r w:rsidRPr="00970422">
        <w:rPr>
          <w:rStyle w:val="StyleUnderline"/>
        </w:rPr>
        <w:t xml:space="preserve"> by otherwise weak states in civil wars </w:t>
      </w:r>
      <w:r w:rsidRPr="00970422">
        <w:rPr>
          <w:rStyle w:val="Emphasis"/>
          <w:highlight w:val="cyan"/>
        </w:rPr>
        <w:t>across the globe</w:t>
      </w:r>
      <w:r w:rsidRPr="00970422">
        <w:rPr>
          <w:sz w:val="16"/>
        </w:rPr>
        <w:t>.</w:t>
      </w:r>
    </w:p>
    <w:p w14:paraId="029DBBB0" w14:textId="77777777" w:rsidR="005E63DC" w:rsidRPr="00970422" w:rsidRDefault="005E63DC" w:rsidP="005E63DC">
      <w:pPr>
        <w:rPr>
          <w:sz w:val="16"/>
        </w:rPr>
      </w:pPr>
      <w:r w:rsidRPr="00970422">
        <w:rPr>
          <w:rStyle w:val="StyleUnderline"/>
        </w:rPr>
        <w:t xml:space="preserve">In the </w:t>
      </w:r>
      <w:r w:rsidRPr="00970422">
        <w:rPr>
          <w:rStyle w:val="Emphasis"/>
          <w:highlight w:val="cyan"/>
        </w:rPr>
        <w:t>post–Cold War</w:t>
      </w:r>
      <w:r w:rsidRPr="00970422">
        <w:rPr>
          <w:rStyle w:val="StyleUnderline"/>
        </w:rPr>
        <w:t xml:space="preserve"> period, </w:t>
      </w:r>
      <w:r w:rsidRPr="00970422">
        <w:rPr>
          <w:rStyle w:val="Emphasis"/>
        </w:rPr>
        <w:t>by contrast</w:t>
      </w:r>
      <w:r w:rsidRPr="00970422">
        <w:rPr>
          <w:sz w:val="16"/>
        </w:rPr>
        <w:t xml:space="preserve">, </w:t>
      </w:r>
      <w:r w:rsidRPr="00970422">
        <w:rPr>
          <w:rStyle w:val="StyleUnderline"/>
          <w:highlight w:val="cyan"/>
        </w:rPr>
        <w:t>state</w:t>
      </w:r>
      <w:r w:rsidRPr="00970422">
        <w:rPr>
          <w:rStyle w:val="StyleUnderline"/>
        </w:rPr>
        <w:t xml:space="preserve"> clients </w:t>
      </w:r>
      <w:r w:rsidRPr="00970422">
        <w:rPr>
          <w:rStyle w:val="StyleUnderline"/>
          <w:highlight w:val="cyan"/>
        </w:rPr>
        <w:t xml:space="preserve">have a </w:t>
      </w:r>
      <w:r w:rsidRPr="00970422">
        <w:rPr>
          <w:rStyle w:val="Emphasis"/>
          <w:highlight w:val="cyan"/>
        </w:rPr>
        <w:t>harder time</w:t>
      </w:r>
      <w:r w:rsidRPr="00970422">
        <w:rPr>
          <w:rStyle w:val="StyleUnderline"/>
          <w:highlight w:val="cyan"/>
        </w:rPr>
        <w:t xml:space="preserve"> garnering American aid</w:t>
      </w:r>
      <w:r w:rsidRPr="00970422">
        <w:rPr>
          <w:sz w:val="16"/>
        </w:rPr>
        <w:t xml:space="preserve">. </w:t>
      </w:r>
      <w:r w:rsidRPr="00970422">
        <w:rPr>
          <w:rStyle w:val="StyleUnderline"/>
        </w:rPr>
        <w:t>Regional powers continue to intervene in civil wars, but they can no longer rely on the reflexive support of the USSR when conflicts of interest arise vis-à-vis US policy, nor can they threaten defection to the Soviet-bloc in the face of American sanction</w:t>
      </w:r>
      <w:r w:rsidRPr="00970422">
        <w:rPr>
          <w:sz w:val="16"/>
        </w:rPr>
        <w:t xml:space="preserve">. </w:t>
      </w:r>
      <w:r w:rsidRPr="00970422">
        <w:rPr>
          <w:rStyle w:val="StyleUnderline"/>
          <w:highlight w:val="cyan"/>
        </w:rPr>
        <w:t xml:space="preserve">In the </w:t>
      </w:r>
      <w:r w:rsidRPr="00970422">
        <w:rPr>
          <w:rStyle w:val="Emphasis"/>
          <w:highlight w:val="cyan"/>
        </w:rPr>
        <w:t>unipolar period</w:t>
      </w:r>
      <w:r w:rsidRPr="00970422">
        <w:rPr>
          <w:sz w:val="16"/>
        </w:rPr>
        <w:t xml:space="preserve">, </w:t>
      </w:r>
      <w:r w:rsidRPr="00970422">
        <w:rPr>
          <w:rStyle w:val="StyleUnderline"/>
          <w:highlight w:val="cyan"/>
        </w:rPr>
        <w:t xml:space="preserve">the </w:t>
      </w:r>
      <w:r w:rsidRPr="00970422">
        <w:rPr>
          <w:rStyle w:val="Emphasis"/>
          <w:highlight w:val="cyan"/>
        </w:rPr>
        <w:t>U</w:t>
      </w:r>
      <w:r w:rsidRPr="00970422">
        <w:rPr>
          <w:sz w:val="16"/>
        </w:rPr>
        <w:t xml:space="preserve">nited </w:t>
      </w:r>
      <w:r w:rsidRPr="00970422">
        <w:rPr>
          <w:rStyle w:val="Emphasis"/>
          <w:highlight w:val="cyan"/>
        </w:rPr>
        <w:t>S</w:t>
      </w:r>
      <w:r w:rsidRPr="00970422">
        <w:rPr>
          <w:sz w:val="16"/>
        </w:rPr>
        <w:t xml:space="preserve">tates </w:t>
      </w:r>
      <w:r w:rsidRPr="00970422">
        <w:rPr>
          <w:rStyle w:val="StyleUnderline"/>
          <w:highlight w:val="cyan"/>
        </w:rPr>
        <w:t>has</w:t>
      </w:r>
      <w:r w:rsidRPr="00970422">
        <w:rPr>
          <w:rStyle w:val="StyleUnderline"/>
        </w:rPr>
        <w:t xml:space="preserve"> greater </w:t>
      </w:r>
      <w:r w:rsidRPr="00970422">
        <w:rPr>
          <w:rStyle w:val="StyleUnderline"/>
          <w:highlight w:val="cyan"/>
        </w:rPr>
        <w:t>choice</w:t>
      </w:r>
      <w:r w:rsidRPr="00970422">
        <w:rPr>
          <w:rStyle w:val="StyleUnderline"/>
        </w:rPr>
        <w:t xml:space="preserve"> in which state clients it chooses to support, </w:t>
      </w:r>
      <w:r w:rsidRPr="00970422">
        <w:rPr>
          <w:rStyle w:val="StyleUnderline"/>
          <w:highlight w:val="cyan"/>
        </w:rPr>
        <w:t>enjoys</w:t>
      </w:r>
      <w:r w:rsidRPr="00970422">
        <w:rPr>
          <w:rStyle w:val="StyleUnderline"/>
        </w:rPr>
        <w:t xml:space="preserve"> </w:t>
      </w:r>
      <w:r w:rsidRPr="00970422">
        <w:rPr>
          <w:rStyle w:val="Emphasis"/>
        </w:rPr>
        <w:t xml:space="preserve">greater </w:t>
      </w:r>
      <w:r w:rsidRPr="00970422">
        <w:rPr>
          <w:rStyle w:val="Emphasis"/>
          <w:highlight w:val="cyan"/>
        </w:rPr>
        <w:t>flexibility</w:t>
      </w:r>
      <w:r w:rsidRPr="00970422">
        <w:rPr>
          <w:sz w:val="16"/>
        </w:rPr>
        <w:t xml:space="preserve"> </w:t>
      </w:r>
      <w:r w:rsidRPr="00970422">
        <w:rPr>
          <w:rStyle w:val="StyleUnderline"/>
          <w:highlight w:val="cyan"/>
        </w:rPr>
        <w:t>to</w:t>
      </w:r>
      <w:r w:rsidRPr="00970422">
        <w:rPr>
          <w:rStyle w:val="StyleUnderline"/>
        </w:rPr>
        <w:t xml:space="preserve"> </w:t>
      </w:r>
      <w:r w:rsidRPr="00970422">
        <w:rPr>
          <w:rStyle w:val="Emphasis"/>
          <w:highlight w:val="cyan"/>
        </w:rPr>
        <w:t>discipline adventurism</w:t>
      </w:r>
      <w:r w:rsidRPr="00970422">
        <w:rPr>
          <w:rStyle w:val="StyleUnderline"/>
        </w:rPr>
        <w:t xml:space="preserve"> by weaker powers, </w:t>
      </w:r>
      <w:r w:rsidRPr="00970422">
        <w:rPr>
          <w:rStyle w:val="StyleUnderline"/>
          <w:highlight w:val="cyan"/>
        </w:rPr>
        <w:t xml:space="preserve">and maintains </w:t>
      </w:r>
      <w:r w:rsidRPr="00970422">
        <w:rPr>
          <w:rStyle w:val="Emphasis"/>
          <w:highlight w:val="cyan"/>
        </w:rPr>
        <w:t>“command of the commons”</w:t>
      </w:r>
      <w:r w:rsidRPr="00970422">
        <w:rPr>
          <w:rStyle w:val="StyleUnderline"/>
        </w:rPr>
        <w:t xml:space="preserve"> to restrict flows of economic and military aid around the globe</w:t>
      </w:r>
      <w:r w:rsidRPr="00970422">
        <w:rPr>
          <w:sz w:val="16"/>
        </w:rPr>
        <w:t xml:space="preserve"> (Posen 2003). Together, </w:t>
      </w:r>
      <w:r w:rsidRPr="00970422">
        <w:rPr>
          <w:rStyle w:val="StyleUnderline"/>
        </w:rPr>
        <w:t xml:space="preserve">these </w:t>
      </w:r>
      <w:r w:rsidRPr="00970422">
        <w:rPr>
          <w:rStyle w:val="Emphasis"/>
        </w:rPr>
        <w:t>features</w:t>
      </w:r>
      <w:r w:rsidRPr="00970422">
        <w:rPr>
          <w:rStyle w:val="StyleUnderline"/>
        </w:rPr>
        <w:t xml:space="preserve"> of </w:t>
      </w:r>
      <w:r w:rsidRPr="00970422">
        <w:rPr>
          <w:rStyle w:val="StyleUnderline"/>
          <w:highlight w:val="cyan"/>
        </w:rPr>
        <w:t>the</w:t>
      </w:r>
      <w:r w:rsidRPr="00970422">
        <w:rPr>
          <w:rStyle w:val="StyleUnderline"/>
        </w:rPr>
        <w:t xml:space="preserve"> </w:t>
      </w:r>
      <w:r w:rsidRPr="00970422">
        <w:rPr>
          <w:rStyle w:val="Emphasis"/>
          <w:highlight w:val="cyan"/>
        </w:rPr>
        <w:t>unipolar system</w:t>
      </w:r>
      <w:r w:rsidRPr="00970422">
        <w:rPr>
          <w:rStyle w:val="StyleUnderline"/>
        </w:rPr>
        <w:t xml:space="preserve"> </w:t>
      </w:r>
      <w:r w:rsidRPr="00970422">
        <w:rPr>
          <w:rStyle w:val="StyleUnderline"/>
          <w:highlight w:val="cyan"/>
        </w:rPr>
        <w:t>constrain</w:t>
      </w:r>
      <w:r w:rsidRPr="00970422">
        <w:rPr>
          <w:rStyle w:val="StyleUnderline"/>
        </w:rPr>
        <w:t xml:space="preserve"> foreign </w:t>
      </w:r>
      <w:r w:rsidRPr="00970422">
        <w:rPr>
          <w:rStyle w:val="StyleUnderline"/>
          <w:highlight w:val="cyan"/>
        </w:rPr>
        <w:t>adventurism</w:t>
      </w:r>
      <w:r w:rsidRPr="00970422">
        <w:rPr>
          <w:sz w:val="16"/>
        </w:rPr>
        <w:t xml:space="preserve"> by lesser powers relative to the Cold War period, thereby </w:t>
      </w:r>
      <w:r w:rsidRPr="00970422">
        <w:rPr>
          <w:rStyle w:val="StyleUnderline"/>
        </w:rPr>
        <w:t>reducing</w:t>
      </w:r>
      <w:r w:rsidRPr="00970422">
        <w:rPr>
          <w:sz w:val="16"/>
        </w:rPr>
        <w:t xml:space="preserve">—though not eliminating—the </w:t>
      </w:r>
      <w:r w:rsidRPr="00970422">
        <w:rPr>
          <w:rStyle w:val="StyleUnderline"/>
        </w:rPr>
        <w:t>prevalence of competitive interventions among neighboring states and regional rivals</w:t>
      </w:r>
      <w:r w:rsidRPr="00970422">
        <w:rPr>
          <w:sz w:val="16"/>
        </w:rPr>
        <w:t xml:space="preserve">. In this way, </w:t>
      </w:r>
      <w:r w:rsidRPr="00970422">
        <w:rPr>
          <w:rStyle w:val="StyleUnderline"/>
        </w:rPr>
        <w:t xml:space="preserve">the </w:t>
      </w:r>
      <w:r w:rsidRPr="00970422">
        <w:rPr>
          <w:rStyle w:val="StyleUnderline"/>
          <w:highlight w:val="cyan"/>
        </w:rPr>
        <w:t>transition from</w:t>
      </w:r>
      <w:r w:rsidRPr="00970422">
        <w:rPr>
          <w:rStyle w:val="StyleUnderline"/>
        </w:rPr>
        <w:t xml:space="preserve"> a </w:t>
      </w:r>
      <w:r w:rsidRPr="00970422">
        <w:rPr>
          <w:rStyle w:val="Emphasis"/>
          <w:highlight w:val="cyan"/>
        </w:rPr>
        <w:t>bipolar to unipolar system</w:t>
      </w:r>
      <w:r w:rsidRPr="00970422">
        <w:rPr>
          <w:sz w:val="16"/>
        </w:rPr>
        <w:t xml:space="preserve"> </w:t>
      </w:r>
      <w:r w:rsidRPr="00970422">
        <w:rPr>
          <w:rStyle w:val="StyleUnderline"/>
          <w:highlight w:val="cyan"/>
        </w:rPr>
        <w:t>not only</w:t>
      </w:r>
      <w:r w:rsidRPr="00970422">
        <w:rPr>
          <w:rStyle w:val="StyleUnderline"/>
        </w:rPr>
        <w:t xml:space="preserve"> </w:t>
      </w:r>
      <w:r w:rsidRPr="00970422">
        <w:rPr>
          <w:rStyle w:val="Emphasis"/>
          <w:highlight w:val="cyan"/>
        </w:rPr>
        <w:t>terminated</w:t>
      </w:r>
      <w:r w:rsidRPr="00970422">
        <w:rPr>
          <w:rStyle w:val="Emphasis"/>
        </w:rPr>
        <w:t xml:space="preserve"> superpower </w:t>
      </w:r>
      <w:r w:rsidRPr="00970422">
        <w:rPr>
          <w:rStyle w:val="Emphasis"/>
          <w:highlight w:val="cyan"/>
        </w:rPr>
        <w:t>proxy warfare</w:t>
      </w:r>
      <w:r w:rsidRPr="00970422">
        <w:rPr>
          <w:rStyle w:val="StyleUnderline"/>
        </w:rPr>
        <w:t xml:space="preserve">, </w:t>
      </w:r>
      <w:r w:rsidRPr="00970422">
        <w:rPr>
          <w:rStyle w:val="StyleUnderline"/>
          <w:highlight w:val="cyan"/>
        </w:rPr>
        <w:t>but</w:t>
      </w:r>
      <w:r w:rsidRPr="00970422">
        <w:rPr>
          <w:rStyle w:val="StyleUnderline"/>
        </w:rPr>
        <w:t xml:space="preserve"> also </w:t>
      </w:r>
      <w:r w:rsidRPr="00970422">
        <w:rPr>
          <w:rStyle w:val="StyleUnderline"/>
          <w:highlight w:val="cyan"/>
        </w:rPr>
        <w:t>decreased</w:t>
      </w:r>
      <w:r w:rsidRPr="00970422">
        <w:rPr>
          <w:rStyle w:val="StyleUnderline"/>
        </w:rPr>
        <w:t xml:space="preserve"> the rate of competitive </w:t>
      </w:r>
      <w:r w:rsidRPr="00970422">
        <w:rPr>
          <w:rStyle w:val="StyleUnderline"/>
          <w:highlight w:val="cyan"/>
        </w:rPr>
        <w:t>intervention by lesser powers</w:t>
      </w:r>
      <w:r w:rsidRPr="00970422">
        <w:rPr>
          <w:sz w:val="16"/>
        </w:rPr>
        <w:t>.</w:t>
      </w:r>
    </w:p>
    <w:p w14:paraId="14FBA3F4" w14:textId="77777777" w:rsidR="005E63DC" w:rsidRPr="00970422" w:rsidRDefault="005E63DC" w:rsidP="005E63DC">
      <w:pPr>
        <w:pStyle w:val="Heading4"/>
        <w:rPr>
          <w:rFonts w:cs="Arial"/>
        </w:rPr>
      </w:pPr>
      <w:r w:rsidRPr="00970422">
        <w:rPr>
          <w:rFonts w:cs="Arial"/>
        </w:rPr>
        <w:t xml:space="preserve">The </w:t>
      </w:r>
      <w:r w:rsidRPr="00970422">
        <w:rPr>
          <w:rFonts w:cs="Arial"/>
          <w:u w:val="single"/>
        </w:rPr>
        <w:t>best</w:t>
      </w:r>
      <w:r w:rsidRPr="00970422">
        <w:rPr>
          <w:rFonts w:cs="Arial"/>
        </w:rPr>
        <w:t xml:space="preserve"> studies confirm our </w:t>
      </w:r>
      <w:r w:rsidRPr="00970422">
        <w:rPr>
          <w:rFonts w:cs="Arial"/>
          <w:u w:val="single"/>
        </w:rPr>
        <w:t>impact</w:t>
      </w:r>
      <w:r w:rsidRPr="00970422">
        <w:rPr>
          <w:rFonts w:cs="Arial"/>
        </w:rPr>
        <w:t xml:space="preserve">---err on the side of a </w:t>
      </w:r>
      <w:r w:rsidRPr="00970422">
        <w:rPr>
          <w:rFonts w:cs="Arial"/>
          <w:u w:val="single"/>
        </w:rPr>
        <w:t>consensus</w:t>
      </w:r>
      <w:r w:rsidRPr="00970422">
        <w:rPr>
          <w:rFonts w:cs="Arial"/>
        </w:rPr>
        <w:t xml:space="preserve"> of </w:t>
      </w:r>
      <w:r w:rsidRPr="00970422">
        <w:rPr>
          <w:rFonts w:cs="Arial"/>
          <w:u w:val="single"/>
        </w:rPr>
        <w:t>empirical</w:t>
      </w:r>
      <w:r w:rsidRPr="00970422">
        <w:rPr>
          <w:rFonts w:cs="Arial"/>
        </w:rPr>
        <w:t xml:space="preserve"> research---our evidence assumes </w:t>
      </w:r>
      <w:r w:rsidRPr="00970422">
        <w:rPr>
          <w:rFonts w:cs="Arial"/>
          <w:u w:val="single"/>
        </w:rPr>
        <w:t>every skeptic</w:t>
      </w:r>
      <w:r w:rsidRPr="00970422">
        <w:rPr>
          <w:rFonts w:cs="Arial"/>
        </w:rPr>
        <w:t>.</w:t>
      </w:r>
    </w:p>
    <w:p w14:paraId="14CD95B8" w14:textId="77777777" w:rsidR="005E63DC" w:rsidRPr="00970422" w:rsidRDefault="005E63DC" w:rsidP="005E63DC">
      <w:r w:rsidRPr="00970422">
        <w:t>Stephen</w:t>
      </w:r>
      <w:r w:rsidRPr="00970422">
        <w:rPr>
          <w:rStyle w:val="Style13ptBold"/>
        </w:rPr>
        <w:t xml:space="preserve"> Brooks &amp; </w:t>
      </w:r>
      <w:r w:rsidRPr="00970422">
        <w:t>William</w:t>
      </w:r>
      <w:r w:rsidRPr="00970422">
        <w:rPr>
          <w:rStyle w:val="Style13ptBold"/>
        </w:rPr>
        <w:t xml:space="preserve"> Wohlforth 16</w:t>
      </w:r>
      <w:r w:rsidRPr="00970422">
        <w:t>. William, Daniel Webster Professor in the Department of Government at Dartmouth College. Stephen Brooks, Ph. D in Political Science from Yale, Associate Professor of Government at Dartmouth College, Senior Fellow at the Belfer Center for Science and International Affairs at Harvard University. Page 103-108</w:t>
      </w:r>
    </w:p>
    <w:p w14:paraId="2DF571A9" w14:textId="77777777" w:rsidR="005E63DC" w:rsidRPr="00970422" w:rsidRDefault="005E63DC" w:rsidP="005E63DC">
      <w:pPr>
        <w:rPr>
          <w:rStyle w:val="StyleUnderline"/>
        </w:rPr>
      </w:pPr>
      <w:r w:rsidRPr="00970422">
        <w:rPr>
          <w:rStyle w:val="StyleUnderline"/>
        </w:rPr>
        <w:t xml:space="preserve">Consistency with influential relevant theories lends </w:t>
      </w:r>
      <w:r w:rsidRPr="00970422">
        <w:rPr>
          <w:rStyle w:val="Emphasis"/>
        </w:rPr>
        <w:t>credence</w:t>
      </w:r>
      <w:r w:rsidRPr="00970422">
        <w:t xml:space="preserve"> </w:t>
      </w:r>
      <w:r w:rsidRPr="00970422">
        <w:rPr>
          <w:rStyle w:val="StyleUnderline"/>
        </w:rPr>
        <w:t xml:space="preserve">to the expectation that </w:t>
      </w:r>
      <w:r w:rsidRPr="00970422">
        <w:rPr>
          <w:rStyle w:val="Emphasis"/>
        </w:rPr>
        <w:t>US security commitments</w:t>
      </w:r>
      <w:r w:rsidRPr="00970422">
        <w:t xml:space="preserve"> </w:t>
      </w:r>
      <w:r w:rsidRPr="00970422">
        <w:rPr>
          <w:rStyle w:val="StyleUnderline"/>
        </w:rPr>
        <w:t>actually can shape the strategic environment as deep engagement presupposes</w:t>
      </w:r>
      <w:r w:rsidRPr="00970422">
        <w:t xml:space="preserve">. But it is far from conclusive. Not all analysts endorse the theories we discussed in chapter 5. These theories make strong assumptions that states generally act rationally and focus primarily on security. Allowing misperceptions, emotions, domestic politics, desire for status, or concern for honor into the picture might alter the verdict on the strategy’s net expected effects. And </w:t>
      </w:r>
      <w:r w:rsidRPr="00970422">
        <w:rPr>
          <w:rStyle w:val="StyleUnderline"/>
          <w:highlight w:val="cyan"/>
        </w:rPr>
        <w:t>to model</w:t>
      </w:r>
      <w:r w:rsidRPr="00970422">
        <w:rPr>
          <w:rStyle w:val="StyleUnderline"/>
        </w:rPr>
        <w:t xml:space="preserve"> the strategy’s expected </w:t>
      </w:r>
      <w:r w:rsidRPr="00970422">
        <w:rPr>
          <w:rStyle w:val="StyleUnderline"/>
          <w:highlight w:val="cyan"/>
        </w:rPr>
        <w:t>effects we</w:t>
      </w:r>
      <w:r w:rsidRPr="00970422">
        <w:rPr>
          <w:rStyle w:val="StyleUnderline"/>
        </w:rPr>
        <w:t xml:space="preserve"> had to </w:t>
      </w:r>
      <w:r w:rsidRPr="00970422">
        <w:rPr>
          <w:rStyle w:val="StyleUnderline"/>
          <w:highlight w:val="cyan"/>
        </w:rPr>
        <w:t>simplify</w:t>
      </w:r>
      <w:r w:rsidRPr="00970422">
        <w:rPr>
          <w:rStyle w:val="StyleUnderline"/>
        </w:rPr>
        <w:t xml:space="preserve"> things by selecting two mechanisms</w:t>
      </w:r>
      <w:r w:rsidRPr="00970422">
        <w:t xml:space="preserve">— </w:t>
      </w:r>
      <w:r w:rsidRPr="00970422">
        <w:rPr>
          <w:rStyle w:val="Emphasis"/>
          <w:highlight w:val="cyan"/>
        </w:rPr>
        <w:t>assurance</w:t>
      </w:r>
      <w:r w:rsidRPr="00970422">
        <w:rPr>
          <w:highlight w:val="cyan"/>
        </w:rPr>
        <w:t xml:space="preserve"> </w:t>
      </w:r>
      <w:r w:rsidRPr="00970422">
        <w:rPr>
          <w:rStyle w:val="StyleUnderline"/>
          <w:highlight w:val="cyan"/>
        </w:rPr>
        <w:t>and</w:t>
      </w:r>
      <w:r w:rsidRPr="00970422">
        <w:rPr>
          <w:highlight w:val="cyan"/>
        </w:rPr>
        <w:t xml:space="preserve"> </w:t>
      </w:r>
      <w:r w:rsidRPr="00970422">
        <w:rPr>
          <w:rStyle w:val="Emphasis"/>
          <w:highlight w:val="cyan"/>
        </w:rPr>
        <w:t>deterrence</w:t>
      </w:r>
      <w:r w:rsidRPr="00970422">
        <w:t xml:space="preserve">— </w:t>
      </w:r>
      <w:r w:rsidRPr="00970422">
        <w:rPr>
          <w:rStyle w:val="StyleUnderline"/>
        </w:rPr>
        <w:t xml:space="preserve">and examining their effects independently, thus missing potentially </w:t>
      </w:r>
      <w:r w:rsidRPr="00970422">
        <w:rPr>
          <w:rStyle w:val="Emphasis"/>
        </w:rPr>
        <w:t>powerful positive interactions</w:t>
      </w:r>
      <w:r w:rsidRPr="00970422">
        <w:rPr>
          <w:rStyle w:val="StyleUnderline"/>
        </w:rPr>
        <w:t xml:space="preserve"> between them.</w:t>
      </w:r>
    </w:p>
    <w:p w14:paraId="3C16349D" w14:textId="77777777" w:rsidR="005E63DC" w:rsidRPr="00970422" w:rsidRDefault="005E63DC" w:rsidP="005E63DC">
      <w:r w:rsidRPr="00970422">
        <w:t xml:space="preserve">This chapter moves beyond theory to examine patterns of evidence. If the theoretical arguments about the security effects of deep engagement are right, what sort of evidence should we see? Two </w:t>
      </w:r>
      <w:r w:rsidRPr="00970422">
        <w:rPr>
          <w:rStyle w:val="StyleUnderline"/>
        </w:rPr>
        <w:t>major bodies of evidence are most important</w:t>
      </w:r>
      <w:r w:rsidRPr="00970422">
        <w:t xml:space="preserve">: general </w:t>
      </w:r>
      <w:r w:rsidRPr="00970422">
        <w:rPr>
          <w:rStyle w:val="Emphasis"/>
        </w:rPr>
        <w:t>empirical findings</w:t>
      </w:r>
      <w:r w:rsidRPr="00970422">
        <w:t xml:space="preserve"> concerning the strategy’s key mechanisms </w:t>
      </w:r>
      <w:r w:rsidRPr="00970422">
        <w:rPr>
          <w:rStyle w:val="StyleUnderline"/>
        </w:rPr>
        <w:t>and</w:t>
      </w:r>
      <w:r w:rsidRPr="00970422">
        <w:t xml:space="preserve"> </w:t>
      </w:r>
      <w:r w:rsidRPr="00970422">
        <w:rPr>
          <w:rStyle w:val="Emphasis"/>
        </w:rPr>
        <w:t>regionally focused research</w:t>
      </w:r>
      <w:r w:rsidRPr="00970422">
        <w:t>.</w:t>
      </w:r>
    </w:p>
    <w:p w14:paraId="3AED4B2B" w14:textId="77777777" w:rsidR="005E63DC" w:rsidRPr="00970422" w:rsidRDefault="005E63DC" w:rsidP="005E63DC">
      <w:r w:rsidRPr="00970422">
        <w:t xml:space="preserve">General Patterns of Evidence Three key questions about US security provision have received the most extensive analysis. First, do alliances such as those sustained by the United States actually deter war and increase security? Second, does such security </w:t>
      </w:r>
      <w:r w:rsidRPr="00970422">
        <w:lastRenderedPageBreak/>
        <w:t>provision actually hinder nuclear proliferation? And third, does limiting proliferation actually increase security?</w:t>
      </w:r>
    </w:p>
    <w:p w14:paraId="3C698C2F" w14:textId="77777777" w:rsidR="005E63DC" w:rsidRPr="00970422" w:rsidRDefault="005E63DC" w:rsidP="005E63DC">
      <w:pPr>
        <w:rPr>
          <w:rStyle w:val="StyleUnderline"/>
        </w:rPr>
      </w:pPr>
      <w:r w:rsidRPr="00970422">
        <w:t xml:space="preserve">Deterrence Effectiveness </w:t>
      </w:r>
      <w:r w:rsidRPr="00970422">
        <w:rPr>
          <w:rStyle w:val="StyleUnderline"/>
        </w:rPr>
        <w:t xml:space="preserve">The determinants of </w:t>
      </w:r>
      <w:r w:rsidRPr="00970422">
        <w:rPr>
          <w:rStyle w:val="StyleUnderline"/>
          <w:highlight w:val="cyan"/>
        </w:rPr>
        <w:t xml:space="preserve">deterrence </w:t>
      </w:r>
      <w:r w:rsidRPr="00970422">
        <w:rPr>
          <w:rStyle w:val="StyleUnderline"/>
        </w:rPr>
        <w:t xml:space="preserve">success and failure have </w:t>
      </w:r>
      <w:r w:rsidRPr="00970422">
        <w:rPr>
          <w:rStyle w:val="StyleUnderline"/>
          <w:highlight w:val="cyan"/>
        </w:rPr>
        <w:t>attracted</w:t>
      </w:r>
      <w:r w:rsidRPr="00970422">
        <w:t xml:space="preserve"> scores of quantitative and </w:t>
      </w:r>
      <w:r w:rsidRPr="00970422">
        <w:rPr>
          <w:rStyle w:val="StyleUnderline"/>
        </w:rPr>
        <w:t xml:space="preserve">case study </w:t>
      </w:r>
      <w:r w:rsidRPr="00970422">
        <w:rPr>
          <w:rStyle w:val="StyleUnderline"/>
          <w:highlight w:val="cyan"/>
        </w:rPr>
        <w:t>tests</w:t>
      </w:r>
      <w:r w:rsidRPr="00970422">
        <w:t xml:space="preserve">. Much of the case study work yields a cautionary finding: that </w:t>
      </w:r>
      <w:r w:rsidRPr="00970422">
        <w:rPr>
          <w:rStyle w:val="StyleUnderline"/>
        </w:rPr>
        <w:t>deterrence is much harder in practice than in theory</w:t>
      </w:r>
      <w:r w:rsidRPr="00970422">
        <w:t xml:space="preserve">, because standard models assume away the complexities of human psychology and domestic politics that tend to make some states hard to deter and might cause deterrence policies to backfire. 1 </w:t>
      </w:r>
      <w:r w:rsidRPr="00970422">
        <w:rPr>
          <w:rStyle w:val="StyleUnderline"/>
        </w:rPr>
        <w:t xml:space="preserve">Many quantitative </w:t>
      </w:r>
      <w:r w:rsidRPr="00970422">
        <w:rPr>
          <w:rStyle w:val="StyleUnderline"/>
          <w:highlight w:val="cyan"/>
        </w:rPr>
        <w:t>findings</w:t>
      </w:r>
      <w:r w:rsidRPr="00970422">
        <w:t xml:space="preserve">, mean- while, </w:t>
      </w:r>
      <w:r w:rsidRPr="00970422">
        <w:rPr>
          <w:rStyle w:val="StyleUnderline"/>
          <w:highlight w:val="cyan"/>
        </w:rPr>
        <w:t>are</w:t>
      </w:r>
      <w:r w:rsidRPr="00970422">
        <w:rPr>
          <w:rStyle w:val="StyleUnderline"/>
        </w:rPr>
        <w:t xml:space="preserve"> mutually </w:t>
      </w:r>
      <w:r w:rsidRPr="00970422">
        <w:rPr>
          <w:rStyle w:val="StyleUnderline"/>
          <w:highlight w:val="cyan"/>
        </w:rPr>
        <w:t>contradictory</w:t>
      </w:r>
      <w:r w:rsidRPr="00970422">
        <w:rPr>
          <w:rStyle w:val="StyleUnderline"/>
        </w:rPr>
        <w:t xml:space="preserve"> or are clearly not relevant to extended deterrence. But </w:t>
      </w:r>
      <w:r w:rsidRPr="00970422">
        <w:rPr>
          <w:rStyle w:val="Emphasis"/>
          <w:highlight w:val="cyan"/>
        </w:rPr>
        <w:t>some</w:t>
      </w:r>
      <w:r w:rsidRPr="00970422">
        <w:rPr>
          <w:rStyle w:val="Emphasis"/>
        </w:rPr>
        <w:t xml:space="preserve"> relevant </w:t>
      </w:r>
      <w:r w:rsidRPr="00970422">
        <w:rPr>
          <w:rStyle w:val="Emphasis"/>
          <w:highlight w:val="cyan"/>
        </w:rPr>
        <w:t>results receive broad support</w:t>
      </w:r>
      <w:r w:rsidRPr="00970422">
        <w:rPr>
          <w:rStyle w:val="Emphasis"/>
        </w:rPr>
        <w:t>:</w:t>
      </w:r>
      <w:r w:rsidRPr="00970422">
        <w:rPr>
          <w:rStyle w:val="StyleUnderline"/>
        </w:rPr>
        <w:t xml:space="preserve"> </w:t>
      </w:r>
    </w:p>
    <w:p w14:paraId="3833BF91" w14:textId="77777777" w:rsidR="005E63DC" w:rsidRPr="00970422" w:rsidRDefault="005E63DC" w:rsidP="005E63DC">
      <w:pPr>
        <w:pStyle w:val="ListParagraph"/>
        <w:numPr>
          <w:ilvl w:val="0"/>
          <w:numId w:val="12"/>
        </w:numPr>
      </w:pPr>
      <w:r w:rsidRPr="00970422">
        <w:rPr>
          <w:rStyle w:val="Emphasis"/>
          <w:highlight w:val="cyan"/>
        </w:rPr>
        <w:t>Alliances</w:t>
      </w:r>
      <w:r w:rsidRPr="00970422">
        <w:t xml:space="preserve"> generally do </w:t>
      </w:r>
      <w:r w:rsidRPr="00970422">
        <w:rPr>
          <w:rStyle w:val="Emphasis"/>
          <w:highlight w:val="cyan"/>
        </w:rPr>
        <w:t xml:space="preserve">have a deterrent </w:t>
      </w:r>
      <w:r w:rsidRPr="00970422">
        <w:rPr>
          <w:rStyle w:val="Emphasis"/>
        </w:rPr>
        <w:t>effect</w:t>
      </w:r>
      <w:r w:rsidRPr="00970422">
        <w:t xml:space="preserve">. </w:t>
      </w:r>
      <w:r w:rsidRPr="00970422">
        <w:rPr>
          <w:rStyle w:val="StyleUnderline"/>
          <w:highlight w:val="cyan"/>
        </w:rPr>
        <w:t>In a study spanning</w:t>
      </w:r>
      <w:r w:rsidRPr="00970422">
        <w:t xml:space="preserve"> nearly </w:t>
      </w:r>
      <w:r w:rsidRPr="00970422">
        <w:rPr>
          <w:rStyle w:val="Emphasis"/>
          <w:highlight w:val="cyan"/>
        </w:rPr>
        <w:t>two centuries</w:t>
      </w:r>
      <w:r w:rsidRPr="00970422">
        <w:t xml:space="preserve">, </w:t>
      </w:r>
      <w:r w:rsidRPr="00970422">
        <w:rPr>
          <w:rStyle w:val="Emphasis"/>
        </w:rPr>
        <w:t>Johnson</w:t>
      </w:r>
      <w:r w:rsidRPr="00970422">
        <w:t xml:space="preserve"> </w:t>
      </w:r>
      <w:r w:rsidRPr="00970422">
        <w:rPr>
          <w:rStyle w:val="StyleUnderline"/>
        </w:rPr>
        <w:t>and</w:t>
      </w:r>
      <w:r w:rsidRPr="00970422">
        <w:t xml:space="preserve"> </w:t>
      </w:r>
      <w:r w:rsidRPr="00970422">
        <w:rPr>
          <w:rStyle w:val="Emphasis"/>
          <w:highlight w:val="cyan"/>
        </w:rPr>
        <w:t>Leeds</w:t>
      </w:r>
      <w:r w:rsidRPr="00970422">
        <w:rPr>
          <w:highlight w:val="cyan"/>
        </w:rPr>
        <w:t xml:space="preserve"> </w:t>
      </w:r>
      <w:r w:rsidRPr="00970422">
        <w:rPr>
          <w:rStyle w:val="StyleUnderline"/>
          <w:highlight w:val="cyan"/>
        </w:rPr>
        <w:t>found “support for</w:t>
      </w:r>
      <w:r w:rsidRPr="00970422">
        <w:rPr>
          <w:rStyle w:val="StyleUnderline"/>
        </w:rPr>
        <w:t xml:space="preserve"> the hypothesis that defensive alliances deter the </w:t>
      </w:r>
      <w:r w:rsidRPr="00970422">
        <w:rPr>
          <w:rStyle w:val="Emphasis"/>
        </w:rPr>
        <w:t>initiation of disputes</w:t>
      </w:r>
      <w:r w:rsidRPr="00970422">
        <w:t>.” They conclude that “</w:t>
      </w:r>
      <w:r w:rsidRPr="00970422">
        <w:rPr>
          <w:rStyle w:val="StyleUnderline"/>
          <w:highlight w:val="cyan"/>
        </w:rPr>
        <w:t xml:space="preserve">defensive alliances lower </w:t>
      </w:r>
      <w:r w:rsidRPr="00970422">
        <w:rPr>
          <w:rStyle w:val="StyleUnderline"/>
        </w:rPr>
        <w:t xml:space="preserve">the </w:t>
      </w:r>
      <w:r w:rsidRPr="00970422">
        <w:rPr>
          <w:rStyle w:val="Emphasis"/>
        </w:rPr>
        <w:t xml:space="preserve">probability of international </w:t>
      </w:r>
      <w:r w:rsidRPr="00970422">
        <w:rPr>
          <w:rStyle w:val="Emphasis"/>
          <w:highlight w:val="cyan"/>
        </w:rPr>
        <w:t>conflict</w:t>
      </w:r>
      <w:r w:rsidRPr="00970422">
        <w:rPr>
          <w:rStyle w:val="StyleUnderline"/>
        </w:rPr>
        <w:t xml:space="preserve"> and are thus a good policy option for states seeking to maintain peace </w:t>
      </w:r>
      <w:r w:rsidRPr="00970422">
        <w:t xml:space="preserve">in the world.” Sechser and </w:t>
      </w:r>
      <w:r w:rsidRPr="00970422">
        <w:rPr>
          <w:rStyle w:val="StyleUnderline"/>
        </w:rPr>
        <w:t>Fuhrmann similarly find that formal defense pacts with nuclear states</w:t>
      </w:r>
      <w:r w:rsidRPr="00970422">
        <w:t xml:space="preserve"> have significant deterrence benefits. 2 3 </w:t>
      </w:r>
    </w:p>
    <w:p w14:paraId="3448E502" w14:textId="77777777" w:rsidR="005E63DC" w:rsidRPr="00970422" w:rsidRDefault="005E63DC" w:rsidP="005E63DC">
      <w:pPr>
        <w:pStyle w:val="ListParagraph"/>
        <w:numPr>
          <w:ilvl w:val="0"/>
          <w:numId w:val="12"/>
        </w:numPr>
      </w:pPr>
      <w:r w:rsidRPr="00970422">
        <w:rPr>
          <w:rStyle w:val="StyleUnderline"/>
        </w:rPr>
        <w:t>The overall balance of military forces</w:t>
      </w:r>
      <w:r w:rsidRPr="00970422">
        <w:t xml:space="preserve"> (including nuclear) between states </w:t>
      </w:r>
      <w:r w:rsidRPr="00970422">
        <w:rPr>
          <w:rStyle w:val="StyleUnderline"/>
        </w:rPr>
        <w:t xml:space="preserve">does not appear to influence deterrence; the </w:t>
      </w:r>
      <w:r w:rsidRPr="00970422">
        <w:rPr>
          <w:rStyle w:val="Emphasis"/>
        </w:rPr>
        <w:t xml:space="preserve">local balance of </w:t>
      </w:r>
      <w:r w:rsidRPr="00970422">
        <w:rPr>
          <w:rStyle w:val="Emphasis"/>
          <w:highlight w:val="cyan"/>
        </w:rPr>
        <w:t xml:space="preserve">military forces </w:t>
      </w:r>
      <w:r w:rsidRPr="00970422">
        <w:rPr>
          <w:rStyle w:val="StyleUnderline"/>
          <w:highlight w:val="cyan"/>
        </w:rPr>
        <w:t xml:space="preserve">in the </w:t>
      </w:r>
      <w:r w:rsidRPr="00970422">
        <w:rPr>
          <w:rStyle w:val="Emphasis"/>
        </w:rPr>
        <w:t xml:space="preserve">specific </w:t>
      </w:r>
      <w:r w:rsidRPr="00970422">
        <w:rPr>
          <w:rStyle w:val="Emphasis"/>
          <w:highlight w:val="cyan"/>
        </w:rPr>
        <w:t>theater</w:t>
      </w:r>
      <w:r w:rsidRPr="00970422">
        <w:rPr>
          <w:rStyle w:val="StyleUnderline"/>
        </w:rPr>
        <w:t xml:space="preserve"> in </w:t>
      </w:r>
      <w:r w:rsidRPr="00970422">
        <w:rPr>
          <w:rStyle w:val="StyleUnderline"/>
          <w:highlight w:val="cyan"/>
        </w:rPr>
        <w:t xml:space="preserve">which </w:t>
      </w:r>
      <w:r w:rsidRPr="00970422">
        <w:rPr>
          <w:rStyle w:val="Emphasis"/>
          <w:highlight w:val="cyan"/>
        </w:rPr>
        <w:t>deterrence</w:t>
      </w:r>
      <w:r w:rsidRPr="00970422">
        <w:rPr>
          <w:rStyle w:val="StyleUnderline"/>
          <w:highlight w:val="cyan"/>
        </w:rPr>
        <w:t xml:space="preserve"> is</w:t>
      </w:r>
      <w:r w:rsidRPr="00970422">
        <w:rPr>
          <w:rStyle w:val="StyleUnderline"/>
        </w:rPr>
        <w:t xml:space="preserve"> actually </w:t>
      </w:r>
      <w:r w:rsidRPr="00970422">
        <w:rPr>
          <w:rStyle w:val="Emphasis"/>
          <w:highlight w:val="cyan"/>
        </w:rPr>
        <w:t>practiced</w:t>
      </w:r>
      <w:r w:rsidRPr="00970422">
        <w:rPr>
          <w:rStyle w:val="StyleUnderline"/>
        </w:rPr>
        <w:t xml:space="preserve">, however, </w:t>
      </w:r>
      <w:r w:rsidRPr="00970422">
        <w:rPr>
          <w:rStyle w:val="Emphasis"/>
          <w:highlight w:val="cyan"/>
        </w:rPr>
        <w:t>is key</w:t>
      </w:r>
      <w:r w:rsidRPr="00970422">
        <w:t xml:space="preserve">. 4 </w:t>
      </w:r>
    </w:p>
    <w:p w14:paraId="6B865491" w14:textId="77777777" w:rsidR="005E63DC" w:rsidRPr="00970422" w:rsidRDefault="005E63DC" w:rsidP="005E63DC">
      <w:pPr>
        <w:pStyle w:val="ListParagraph"/>
        <w:numPr>
          <w:ilvl w:val="0"/>
          <w:numId w:val="12"/>
        </w:numPr>
      </w:pPr>
      <w:r w:rsidRPr="00970422">
        <w:rPr>
          <w:rStyle w:val="Emphasis"/>
          <w:highlight w:val="cyan"/>
        </w:rPr>
        <w:t xml:space="preserve">Forward- deployed troops enhance the </w:t>
      </w:r>
      <w:r w:rsidRPr="00970422">
        <w:rPr>
          <w:rStyle w:val="Emphasis"/>
        </w:rPr>
        <w:t xml:space="preserve">deterrent </w:t>
      </w:r>
      <w:r w:rsidRPr="00970422">
        <w:rPr>
          <w:rStyle w:val="Emphasis"/>
          <w:highlight w:val="cyan"/>
        </w:rPr>
        <w:t>effect</w:t>
      </w:r>
      <w:r w:rsidRPr="00970422">
        <w:t xml:space="preserve"> of alliances with overseas allies. 5 </w:t>
      </w:r>
    </w:p>
    <w:p w14:paraId="1B672C86" w14:textId="77777777" w:rsidR="005E63DC" w:rsidRPr="00970422" w:rsidRDefault="005E63DC" w:rsidP="005E63DC">
      <w:pPr>
        <w:pStyle w:val="ListParagraph"/>
        <w:numPr>
          <w:ilvl w:val="0"/>
          <w:numId w:val="12"/>
        </w:numPr>
      </w:pPr>
      <w:r w:rsidRPr="00970422">
        <w:rPr>
          <w:rStyle w:val="StyleUnderline"/>
        </w:rPr>
        <w:t>Strong mutual interests and ties enhance deterrence</w:t>
      </w:r>
      <w:r w:rsidRPr="00970422">
        <w:t xml:space="preserve">. 6 </w:t>
      </w:r>
    </w:p>
    <w:p w14:paraId="6023CF3E" w14:textId="77777777" w:rsidR="005E63DC" w:rsidRPr="00970422" w:rsidRDefault="005E63DC" w:rsidP="005E63DC">
      <w:pPr>
        <w:pStyle w:val="ListParagraph"/>
        <w:numPr>
          <w:ilvl w:val="0"/>
          <w:numId w:val="12"/>
        </w:numPr>
      </w:pPr>
      <w:r w:rsidRPr="00970422">
        <w:rPr>
          <w:rStyle w:val="StyleUnderline"/>
        </w:rPr>
        <w:t xml:space="preserve">Case </w:t>
      </w:r>
      <w:r w:rsidRPr="00970422">
        <w:rPr>
          <w:rStyle w:val="StyleUnderline"/>
          <w:highlight w:val="cyan"/>
        </w:rPr>
        <w:t xml:space="preserve">studies </w:t>
      </w:r>
      <w:r w:rsidRPr="00970422">
        <w:rPr>
          <w:rStyle w:val="Emphasis"/>
        </w:rPr>
        <w:t xml:space="preserve">strongly </w:t>
      </w:r>
      <w:r w:rsidRPr="00970422">
        <w:rPr>
          <w:rStyle w:val="Emphasis"/>
          <w:highlight w:val="cyan"/>
        </w:rPr>
        <w:t>ratify</w:t>
      </w:r>
      <w:r w:rsidRPr="00970422">
        <w:rPr>
          <w:rStyle w:val="Emphasis"/>
        </w:rPr>
        <w:t xml:space="preserve"> </w:t>
      </w:r>
      <w:r w:rsidRPr="00970422">
        <w:rPr>
          <w:rStyle w:val="StyleUnderline"/>
          <w:highlight w:val="cyan"/>
        </w:rPr>
        <w:t>the</w:t>
      </w:r>
      <w:r w:rsidRPr="00970422">
        <w:rPr>
          <w:rStyle w:val="StyleUnderline"/>
        </w:rPr>
        <w:t xml:space="preserve"> theoretical </w:t>
      </w:r>
      <w:r w:rsidRPr="00970422">
        <w:rPr>
          <w:rStyle w:val="StyleUnderline"/>
          <w:highlight w:val="cyan"/>
        </w:rPr>
        <w:t>expectation</w:t>
      </w:r>
      <w:r w:rsidRPr="00970422">
        <w:rPr>
          <w:rStyle w:val="StyleUnderline"/>
        </w:rPr>
        <w:t xml:space="preserve"> that </w:t>
      </w:r>
      <w:r w:rsidRPr="00970422">
        <w:rPr>
          <w:rStyle w:val="StyleUnderline"/>
          <w:highlight w:val="cyan"/>
        </w:rPr>
        <w:t xml:space="preserve">it is easier to </w:t>
      </w:r>
      <w:r w:rsidRPr="00970422">
        <w:rPr>
          <w:rStyle w:val="Emphasis"/>
          <w:highlight w:val="cyan"/>
        </w:rPr>
        <w:t>defend</w:t>
      </w:r>
      <w:r w:rsidRPr="00970422">
        <w:rPr>
          <w:rStyle w:val="StyleUnderline"/>
        </w:rPr>
        <w:t xml:space="preserve"> a given status</w:t>
      </w:r>
      <w:r w:rsidRPr="00970422">
        <w:t xml:space="preserve"> </w:t>
      </w:r>
      <w:r w:rsidRPr="00970422">
        <w:rPr>
          <w:rStyle w:val="StyleUnderline"/>
        </w:rPr>
        <w:t xml:space="preserve">quo </w:t>
      </w:r>
      <w:r w:rsidRPr="00970422">
        <w:rPr>
          <w:rStyle w:val="StyleUnderline"/>
          <w:highlight w:val="cyan"/>
        </w:rPr>
        <w:t>than</w:t>
      </w:r>
      <w:r w:rsidRPr="00970422">
        <w:rPr>
          <w:rStyle w:val="StyleUnderline"/>
        </w:rPr>
        <w:t xml:space="preserve"> to </w:t>
      </w:r>
      <w:r w:rsidRPr="00970422">
        <w:rPr>
          <w:rStyle w:val="Emphasis"/>
          <w:highlight w:val="cyan"/>
        </w:rPr>
        <w:t>challenge</w:t>
      </w:r>
      <w:r w:rsidRPr="00970422">
        <w:rPr>
          <w:rStyle w:val="Emphasis"/>
        </w:rPr>
        <w:t xml:space="preserve"> it forcefully</w:t>
      </w:r>
      <w:r w:rsidRPr="00970422">
        <w:t xml:space="preserve">: </w:t>
      </w:r>
      <w:r w:rsidRPr="00970422">
        <w:rPr>
          <w:rStyle w:val="StyleUnderline"/>
        </w:rPr>
        <w:t>compellence</w:t>
      </w:r>
      <w:r w:rsidRPr="00970422">
        <w:t xml:space="preserve"> (sometimes termed “coercion” or “coercive diplomacy”) </w:t>
      </w:r>
      <w:r w:rsidRPr="00970422">
        <w:rPr>
          <w:rStyle w:val="StyleUnderline"/>
        </w:rPr>
        <w:t>is extremely hard</w:t>
      </w:r>
      <w:r w:rsidRPr="00970422">
        <w:t>.</w:t>
      </w:r>
    </w:p>
    <w:p w14:paraId="58D27110" w14:textId="77777777" w:rsidR="005E63DC" w:rsidRPr="00970422" w:rsidRDefault="005E63DC" w:rsidP="005E63DC">
      <w:pPr>
        <w:rPr>
          <w:rStyle w:val="StyleUnderline"/>
        </w:rPr>
      </w:pPr>
      <w:r w:rsidRPr="00970422">
        <w:rPr>
          <w:rStyle w:val="StyleUnderline"/>
        </w:rPr>
        <w:t>The most important finding</w:t>
      </w:r>
      <w:r w:rsidRPr="00970422">
        <w:t xml:space="preserve"> to emerge from this voluminous research </w:t>
      </w:r>
      <w:r w:rsidRPr="00970422">
        <w:rPr>
          <w:rStyle w:val="StyleUnderline"/>
        </w:rPr>
        <w:t xml:space="preserve">is that </w:t>
      </w:r>
      <w:r w:rsidRPr="00970422">
        <w:rPr>
          <w:rStyle w:val="StyleUnderline"/>
          <w:highlight w:val="cyan"/>
        </w:rPr>
        <w:t>alliances</w:t>
      </w:r>
      <w:r w:rsidRPr="00970422">
        <w:t xml:space="preserve">— especially </w:t>
      </w:r>
      <w:r w:rsidRPr="00970422">
        <w:rPr>
          <w:rStyle w:val="StyleUnderline"/>
          <w:highlight w:val="cyan"/>
        </w:rPr>
        <w:t>with</w:t>
      </w:r>
      <w:r w:rsidRPr="00970422">
        <w:rPr>
          <w:highlight w:val="cyan"/>
        </w:rPr>
        <w:t xml:space="preserve"> </w:t>
      </w:r>
      <w:r w:rsidRPr="00970422">
        <w:rPr>
          <w:rStyle w:val="Emphasis"/>
          <w:highlight w:val="cyan"/>
        </w:rPr>
        <w:t>nuclear</w:t>
      </w:r>
      <w:r w:rsidRPr="00970422">
        <w:rPr>
          <w:rStyle w:val="Emphasis"/>
        </w:rPr>
        <w:t xml:space="preserve">- armed </w:t>
      </w:r>
      <w:r w:rsidRPr="00970422">
        <w:rPr>
          <w:rStyle w:val="Emphasis"/>
          <w:highlight w:val="cyan"/>
        </w:rPr>
        <w:t>allies</w:t>
      </w:r>
      <w:r w:rsidRPr="00970422">
        <w:t xml:space="preserve"> </w:t>
      </w:r>
      <w:r w:rsidRPr="00970422">
        <w:rPr>
          <w:rStyle w:val="StyleUnderline"/>
        </w:rPr>
        <w:t>like the United States</w:t>
      </w:r>
      <w:r w:rsidRPr="00970422">
        <w:t xml:space="preserve">— </w:t>
      </w:r>
      <w:r w:rsidRPr="00970422">
        <w:rPr>
          <w:rStyle w:val="Emphasis"/>
        </w:rPr>
        <w:t xml:space="preserve">actually </w:t>
      </w:r>
      <w:r w:rsidRPr="00970422">
        <w:rPr>
          <w:rStyle w:val="Emphasis"/>
          <w:highlight w:val="cyan"/>
        </w:rPr>
        <w:t>work</w:t>
      </w:r>
      <w:r w:rsidRPr="00970422">
        <w:t xml:space="preserve"> </w:t>
      </w:r>
      <w:r w:rsidRPr="00970422">
        <w:rPr>
          <w:rStyle w:val="StyleUnderline"/>
        </w:rPr>
        <w:t>in deterring conflict</w:t>
      </w:r>
      <w:r w:rsidRPr="00970422">
        <w:t>. This is all the more striking in view of the fact that what scholars call “</w:t>
      </w:r>
      <w:r w:rsidRPr="00970422">
        <w:rPr>
          <w:rStyle w:val="StyleUnderline"/>
          <w:highlight w:val="cyan"/>
        </w:rPr>
        <w:t>selection bias</w:t>
      </w:r>
      <w:r w:rsidRPr="00970422">
        <w:rPr>
          <w:highlight w:val="cyan"/>
        </w:rPr>
        <w:t>”</w:t>
      </w:r>
      <w:r w:rsidRPr="00970422">
        <w:t xml:space="preserve"> probably </w:t>
      </w:r>
      <w:r w:rsidRPr="00970422">
        <w:rPr>
          <w:rStyle w:val="Emphasis"/>
          <w:highlight w:val="cyan"/>
        </w:rPr>
        <w:t>works against it</w:t>
      </w:r>
      <w:r w:rsidRPr="00970422">
        <w:rPr>
          <w:highlight w:val="cyan"/>
        </w:rPr>
        <w:t>.</w:t>
      </w:r>
      <w:r w:rsidRPr="00970422">
        <w:t xml:space="preserve"> </w:t>
      </w:r>
      <w:r w:rsidRPr="00970422">
        <w:rPr>
          <w:rStyle w:val="StyleUnderline"/>
        </w:rPr>
        <w:t xml:space="preserve">The </w:t>
      </w:r>
      <w:r w:rsidRPr="00970422">
        <w:rPr>
          <w:rStyle w:val="Emphasis"/>
        </w:rPr>
        <w:t>U</w:t>
      </w:r>
      <w:r w:rsidRPr="00970422">
        <w:rPr>
          <w:rStyle w:val="StyleUnderline"/>
        </w:rPr>
        <w:t>nited States is more inclined to offer</w:t>
      </w:r>
      <w:r w:rsidRPr="00970422">
        <w:t xml:space="preserve">— and protégés to seek— </w:t>
      </w:r>
      <w:r w:rsidRPr="00970422">
        <w:rPr>
          <w:rStyle w:val="StyleUnderline"/>
        </w:rPr>
        <w:t xml:space="preserve">alliance rela- tionships in settings where the </w:t>
      </w:r>
      <w:r w:rsidRPr="00970422">
        <w:rPr>
          <w:rStyle w:val="Emphasis"/>
        </w:rPr>
        <w:t>probability</w:t>
      </w:r>
      <w:r w:rsidRPr="00970422">
        <w:rPr>
          <w:rStyle w:val="StyleUnderline"/>
        </w:rPr>
        <w:t xml:space="preserve"> of military </w:t>
      </w:r>
      <w:r w:rsidRPr="00970422">
        <w:rPr>
          <w:rStyle w:val="Emphasis"/>
        </w:rPr>
        <w:t>conflicts</w:t>
      </w:r>
      <w:r w:rsidRPr="00970422">
        <w:rPr>
          <w:rStyle w:val="StyleUnderline"/>
        </w:rPr>
        <w:t xml:space="preserve"> is </w:t>
      </w:r>
      <w:r w:rsidRPr="00970422">
        <w:rPr>
          <w:rStyle w:val="Emphasis"/>
        </w:rPr>
        <w:t>higher than average</w:t>
      </w:r>
      <w:r w:rsidRPr="00970422">
        <w:t xml:space="preserve">. </w:t>
      </w:r>
      <w:r w:rsidRPr="00970422">
        <w:rPr>
          <w:rStyle w:val="StyleUnderline"/>
        </w:rPr>
        <w:t xml:space="preserve">The fact that alliances work to deter conflict in precisely the situations where </w:t>
      </w:r>
      <w:r w:rsidRPr="00970422">
        <w:rPr>
          <w:rStyle w:val="Emphasis"/>
        </w:rPr>
        <w:t>deterrence</w:t>
      </w:r>
      <w:r w:rsidRPr="00970422">
        <w:rPr>
          <w:rStyle w:val="StyleUnderline"/>
        </w:rPr>
        <w:t xml:space="preserve"> is likely to be </w:t>
      </w:r>
      <w:r w:rsidRPr="00970422">
        <w:rPr>
          <w:rStyle w:val="Emphasis"/>
        </w:rPr>
        <w:t>especially hard</w:t>
      </w:r>
      <w:r w:rsidRPr="00970422">
        <w:rPr>
          <w:rStyle w:val="StyleUnderline"/>
        </w:rPr>
        <w:t xml:space="preserve"> is noteworthy.</w:t>
      </w:r>
    </w:p>
    <w:p w14:paraId="1C48501A" w14:textId="77777777" w:rsidR="005E63DC" w:rsidRPr="00970422" w:rsidRDefault="005E63DC" w:rsidP="005E63DC">
      <w:r w:rsidRPr="00970422">
        <w:t xml:space="preserve">More specifically, these findings buttress the key theoretical implication that if </w:t>
      </w:r>
      <w:r w:rsidRPr="00970422">
        <w:rPr>
          <w:rStyle w:val="StyleUnderline"/>
        </w:rPr>
        <w:t>the United States is interested in deterring military challenges</w:t>
      </w:r>
      <w:r w:rsidRPr="00970422">
        <w:t xml:space="preserve"> to the status quo in key regions</w:t>
      </w:r>
      <w:r w:rsidRPr="00970422">
        <w:rPr>
          <w:rStyle w:val="StyleUnderline"/>
        </w:rPr>
        <w:t xml:space="preserve">, </w:t>
      </w:r>
      <w:r w:rsidRPr="00970422">
        <w:rPr>
          <w:rStyle w:val="StyleUnderline"/>
          <w:highlight w:val="cyan"/>
        </w:rPr>
        <w:t>relying</w:t>
      </w:r>
      <w:r w:rsidRPr="00970422">
        <w:rPr>
          <w:rStyle w:val="StyleUnderline"/>
        </w:rPr>
        <w:t xml:space="preserve"> only </w:t>
      </w:r>
      <w:r w:rsidRPr="00970422">
        <w:rPr>
          <w:rStyle w:val="StyleUnderline"/>
          <w:highlight w:val="cyan"/>
        </w:rPr>
        <w:t>on</w:t>
      </w:r>
      <w:r w:rsidRPr="00970422">
        <w:rPr>
          <w:rStyle w:val="StyleUnderline"/>
        </w:rPr>
        <w:t xml:space="preserve"> </w:t>
      </w:r>
      <w:r w:rsidRPr="00970422">
        <w:rPr>
          <w:rStyle w:val="Emphasis"/>
          <w:highlight w:val="cyan"/>
        </w:rPr>
        <w:t>latent</w:t>
      </w:r>
      <w:r w:rsidRPr="00970422">
        <w:rPr>
          <w:rStyle w:val="Emphasis"/>
        </w:rPr>
        <w:t xml:space="preserve"> military </w:t>
      </w:r>
      <w:r w:rsidRPr="00970422">
        <w:rPr>
          <w:rStyle w:val="Emphasis"/>
          <w:highlight w:val="cyan"/>
        </w:rPr>
        <w:t>capabilities</w:t>
      </w:r>
      <w:r w:rsidRPr="00970422">
        <w:rPr>
          <w:rStyle w:val="StyleUnderline"/>
          <w:highlight w:val="cyan"/>
        </w:rPr>
        <w:t xml:space="preserve"> in the</w:t>
      </w:r>
      <w:r w:rsidRPr="00970422">
        <w:rPr>
          <w:rStyle w:val="StyleUnderline"/>
        </w:rPr>
        <w:t xml:space="preserve"> US </w:t>
      </w:r>
      <w:r w:rsidRPr="00970422">
        <w:rPr>
          <w:rStyle w:val="Emphasis"/>
          <w:highlight w:val="cyan"/>
        </w:rPr>
        <w:t>homeland</w:t>
      </w:r>
      <w:r w:rsidRPr="00970422">
        <w:rPr>
          <w:rStyle w:val="StyleUnderline"/>
        </w:rPr>
        <w:t xml:space="preserve"> </w:t>
      </w:r>
      <w:r w:rsidRPr="00970422">
        <w:rPr>
          <w:rStyle w:val="StyleUnderline"/>
          <w:highlight w:val="cyan"/>
        </w:rPr>
        <w:t>is</w:t>
      </w:r>
      <w:r w:rsidRPr="00970422">
        <w:rPr>
          <w:rStyle w:val="StyleUnderline"/>
        </w:rPr>
        <w:t xml:space="preserve"> likely to be </w:t>
      </w:r>
      <w:r w:rsidRPr="00970422">
        <w:rPr>
          <w:rStyle w:val="Emphasis"/>
        </w:rPr>
        <w:t xml:space="preserve">far </w:t>
      </w:r>
      <w:r w:rsidRPr="00970422">
        <w:rPr>
          <w:rStyle w:val="Emphasis"/>
          <w:highlight w:val="cyan"/>
        </w:rPr>
        <w:t>less effective</w:t>
      </w:r>
      <w:r w:rsidRPr="00970422">
        <w:rPr>
          <w:highlight w:val="cyan"/>
        </w:rPr>
        <w:t xml:space="preserve"> </w:t>
      </w:r>
      <w:r w:rsidRPr="00970422">
        <w:rPr>
          <w:rStyle w:val="StyleUnderline"/>
        </w:rPr>
        <w:t xml:space="preserve">than having an </w:t>
      </w:r>
      <w:r w:rsidRPr="00970422">
        <w:rPr>
          <w:rStyle w:val="Emphasis"/>
        </w:rPr>
        <w:t>overseas military posture</w:t>
      </w:r>
      <w:r w:rsidRPr="00970422">
        <w:t xml:space="preserve">. Similarly, they lend support to the general proposition that a </w:t>
      </w:r>
      <w:r w:rsidRPr="00970422">
        <w:rPr>
          <w:rStyle w:val="StyleUnderline"/>
          <w:highlight w:val="cyan"/>
        </w:rPr>
        <w:t>forward deterrence</w:t>
      </w:r>
      <w:r w:rsidRPr="00970422">
        <w:rPr>
          <w:rStyle w:val="StyleUnderline"/>
        </w:rPr>
        <w:t xml:space="preserve"> posture </w:t>
      </w:r>
      <w:r w:rsidRPr="00970422">
        <w:rPr>
          <w:rStyle w:val="StyleUnderline"/>
          <w:highlight w:val="cyan"/>
        </w:rPr>
        <w:t>is</w:t>
      </w:r>
      <w:r w:rsidRPr="00970422">
        <w:rPr>
          <w:highlight w:val="cyan"/>
        </w:rPr>
        <w:t xml:space="preserve"> </w:t>
      </w:r>
      <w:r w:rsidRPr="00970422">
        <w:rPr>
          <w:rStyle w:val="Emphasis"/>
        </w:rPr>
        <w:t xml:space="preserve">strongly </w:t>
      </w:r>
      <w:r w:rsidRPr="00970422">
        <w:rPr>
          <w:rStyle w:val="Emphasis"/>
          <w:highlight w:val="cyan"/>
        </w:rPr>
        <w:t>appealing</w:t>
      </w:r>
      <w:r w:rsidRPr="00970422">
        <w:t xml:space="preserve"> to a status quo power, </w:t>
      </w:r>
      <w:r w:rsidRPr="00970422">
        <w:rPr>
          <w:rStyle w:val="StyleUnderline"/>
          <w:highlight w:val="cyan"/>
        </w:rPr>
        <w:t>because defending</w:t>
      </w:r>
      <w:r w:rsidRPr="00970422">
        <w:rPr>
          <w:rStyle w:val="StyleUnderline"/>
        </w:rPr>
        <w:t xml:space="preserve"> a given status quo </w:t>
      </w:r>
      <w:r w:rsidRPr="00970422">
        <w:rPr>
          <w:rStyle w:val="StyleUnderline"/>
          <w:highlight w:val="cyan"/>
        </w:rPr>
        <w:t xml:space="preserve">is </w:t>
      </w:r>
      <w:r w:rsidRPr="00970422">
        <w:rPr>
          <w:rStyle w:val="Emphasis"/>
        </w:rPr>
        <w:t xml:space="preserve">far </w:t>
      </w:r>
      <w:r w:rsidRPr="00970422">
        <w:rPr>
          <w:rStyle w:val="Emphasis"/>
          <w:highlight w:val="cyan"/>
        </w:rPr>
        <w:t>cheaper than overturn</w:t>
      </w:r>
      <w:r w:rsidRPr="00970422">
        <w:rPr>
          <w:rStyle w:val="Emphasis"/>
        </w:rPr>
        <w:t>ing it</w:t>
      </w:r>
      <w:r w:rsidRPr="00970422">
        <w:rPr>
          <w:rStyle w:val="StyleUnderline"/>
        </w:rPr>
        <w:t xml:space="preserve">, </w:t>
      </w:r>
      <w:r w:rsidRPr="00970422">
        <w:rPr>
          <w:rStyle w:val="StyleUnderline"/>
        </w:rPr>
        <w:lastRenderedPageBreak/>
        <w:t xml:space="preserve">and, once a favorable status quo is successfully overturned, </w:t>
      </w:r>
      <w:r w:rsidRPr="00970422">
        <w:rPr>
          <w:rStyle w:val="Emphasis"/>
        </w:rPr>
        <w:t>restoring</w:t>
      </w:r>
      <w:r w:rsidRPr="00970422">
        <w:rPr>
          <w:rStyle w:val="StyleUnderline"/>
        </w:rPr>
        <w:t xml:space="preserve"> the status quo ante can be expected to be </w:t>
      </w:r>
      <w:r w:rsidRPr="00970422">
        <w:rPr>
          <w:rStyle w:val="Emphasis"/>
        </w:rPr>
        <w:t>fearsomely costly</w:t>
      </w:r>
      <w:r w:rsidRPr="00970422">
        <w:t xml:space="preserve">. </w:t>
      </w:r>
      <w:r w:rsidRPr="00970422">
        <w:rPr>
          <w:rStyle w:val="StyleUnderline"/>
          <w:highlight w:val="cyan"/>
        </w:rPr>
        <w:t>Recognizing</w:t>
      </w:r>
      <w:r w:rsidRPr="00970422">
        <w:rPr>
          <w:rStyle w:val="StyleUnderline"/>
        </w:rPr>
        <w:t xml:space="preserve"> the significance of </w:t>
      </w:r>
      <w:r w:rsidRPr="00970422">
        <w:rPr>
          <w:rStyle w:val="StyleUnderline"/>
          <w:highlight w:val="cyan"/>
        </w:rPr>
        <w:t xml:space="preserve">these </w:t>
      </w:r>
      <w:r w:rsidRPr="00970422">
        <w:rPr>
          <w:rStyle w:val="Emphasis"/>
          <w:highlight w:val="cyan"/>
        </w:rPr>
        <w:t>findings</w:t>
      </w:r>
      <w:r w:rsidRPr="00970422">
        <w:rPr>
          <w:rStyle w:val="Emphasis"/>
        </w:rPr>
        <w:t xml:space="preserve"> clearly </w:t>
      </w:r>
      <w:r w:rsidRPr="00970422">
        <w:rPr>
          <w:rStyle w:val="Emphasis"/>
          <w:highlight w:val="cyan"/>
        </w:rPr>
        <w:t>casts doubt</w:t>
      </w:r>
      <w:r w:rsidRPr="00970422">
        <w:rPr>
          <w:rStyle w:val="StyleUnderline"/>
          <w:highlight w:val="cyan"/>
        </w:rPr>
        <w:t xml:space="preserve"> on the</w:t>
      </w:r>
      <w:r w:rsidRPr="00970422">
        <w:t xml:space="preserve"> “</w:t>
      </w:r>
      <w:r w:rsidRPr="00970422">
        <w:rPr>
          <w:rStyle w:val="Emphasis"/>
          <w:highlight w:val="cyan"/>
        </w:rPr>
        <w:t>wait on the sidelines and decide</w:t>
      </w:r>
      <w:r w:rsidRPr="00970422">
        <w:rPr>
          <w:rStyle w:val="Emphasis"/>
        </w:rPr>
        <w:t xml:space="preserve"> whether </w:t>
      </w:r>
      <w:r w:rsidRPr="00970422">
        <w:rPr>
          <w:rStyle w:val="Emphasis"/>
          <w:highlight w:val="cyan"/>
        </w:rPr>
        <w:t>to intervene later” approach</w:t>
      </w:r>
      <w:r w:rsidRPr="00970422">
        <w:t xml:space="preserve"> that is so strongly </w:t>
      </w:r>
      <w:r w:rsidRPr="00970422">
        <w:rPr>
          <w:rStyle w:val="StyleUnderline"/>
        </w:rPr>
        <w:t xml:space="preserve">favored by </w:t>
      </w:r>
      <w:r w:rsidRPr="00970422">
        <w:rPr>
          <w:rStyle w:val="Emphasis"/>
        </w:rPr>
        <w:t>retrenchment proponents</w:t>
      </w:r>
      <w:r w:rsidRPr="00970422">
        <w:t>.</w:t>
      </w:r>
    </w:p>
    <w:p w14:paraId="1D35AE65" w14:textId="77777777" w:rsidR="005E63DC" w:rsidRPr="00970422" w:rsidRDefault="005E63DC" w:rsidP="005E63DC">
      <w:r w:rsidRPr="00970422">
        <w:t>The Causes of Nuclear Proliferation Matthew Kroenig highlights a number of reasons why US policymakers seek to limit the spread of nuclear weapons: “</w:t>
      </w:r>
      <w:r w:rsidRPr="00970422">
        <w:rPr>
          <w:rStyle w:val="StyleUnderline"/>
        </w:rPr>
        <w:t xml:space="preserve">Fear that nuclear proliferation might deter [US leaders] from using military </w:t>
      </w:r>
      <w:r w:rsidRPr="00970422">
        <w:rPr>
          <w:rStyle w:val="Emphasis"/>
        </w:rPr>
        <w:t>intervention</w:t>
      </w:r>
      <w:r w:rsidRPr="00970422">
        <w:rPr>
          <w:rStyle w:val="StyleUnderline"/>
        </w:rPr>
        <w:t xml:space="preserve"> to pursue their interests, reduce the effectiveness of their </w:t>
      </w:r>
      <w:r w:rsidRPr="00970422">
        <w:rPr>
          <w:rStyle w:val="Emphasis"/>
        </w:rPr>
        <w:t>coercive diplomacy</w:t>
      </w:r>
      <w:r w:rsidRPr="00970422">
        <w:rPr>
          <w:rStyle w:val="StyleUnderline"/>
        </w:rPr>
        <w:t xml:space="preserve">, trigger </w:t>
      </w:r>
      <w:r w:rsidRPr="00970422">
        <w:rPr>
          <w:rStyle w:val="Emphasis"/>
        </w:rPr>
        <w:t>regional instability</w:t>
      </w:r>
      <w:r w:rsidRPr="00970422">
        <w:rPr>
          <w:rStyle w:val="StyleUnderline"/>
        </w:rPr>
        <w:t xml:space="preserve">, undermine their </w:t>
      </w:r>
      <w:r w:rsidRPr="00970422">
        <w:rPr>
          <w:rStyle w:val="Emphasis"/>
        </w:rPr>
        <w:t>alliance structures</w:t>
      </w:r>
      <w:r w:rsidRPr="00970422">
        <w:rPr>
          <w:rStyle w:val="StyleUnderline"/>
        </w:rPr>
        <w:t xml:space="preserve">, dissipate their strategic attention, and set off </w:t>
      </w:r>
      <w:r w:rsidRPr="00970422">
        <w:rPr>
          <w:rStyle w:val="Emphasis"/>
        </w:rPr>
        <w:t>further nuclear proliferation</w:t>
      </w:r>
      <w:r w:rsidRPr="00970422">
        <w:rPr>
          <w:rStyle w:val="StyleUnderline"/>
        </w:rPr>
        <w:t xml:space="preserve"> within their sphere of influence</w:t>
      </w:r>
      <w:r w:rsidRPr="00970422">
        <w:t xml:space="preserve">.” These are not the only reasons for concern about nuclear proliferation; </w:t>
      </w:r>
      <w:r w:rsidRPr="00970422">
        <w:rPr>
          <w:rStyle w:val="StyleUnderline"/>
        </w:rPr>
        <w:t>also notable are the enhanced prospects of</w:t>
      </w:r>
      <w:r w:rsidRPr="00970422">
        <w:t xml:space="preserve"> </w:t>
      </w:r>
      <w:r w:rsidRPr="00970422">
        <w:rPr>
          <w:rStyle w:val="Emphasis"/>
        </w:rPr>
        <w:t>nuclear accidents</w:t>
      </w:r>
      <w:r w:rsidRPr="00970422">
        <w:t xml:space="preserve"> </w:t>
      </w:r>
      <w:r w:rsidRPr="00970422">
        <w:rPr>
          <w:rStyle w:val="StyleUnderline"/>
        </w:rPr>
        <w:t xml:space="preserve">and the greater risk of </w:t>
      </w:r>
      <w:r w:rsidRPr="00970422">
        <w:rPr>
          <w:rStyle w:val="Emphasis"/>
        </w:rPr>
        <w:t>leakage</w:t>
      </w:r>
      <w:r w:rsidRPr="00970422">
        <w:rPr>
          <w:rStyle w:val="StyleUnderline"/>
        </w:rPr>
        <w:t xml:space="preserve"> of</w:t>
      </w:r>
      <w:r w:rsidRPr="00970422">
        <w:t xml:space="preserve"> </w:t>
      </w:r>
      <w:r w:rsidRPr="00970422">
        <w:rPr>
          <w:rStyle w:val="Emphasis"/>
        </w:rPr>
        <w:t>nuclear material to terrorists</w:t>
      </w:r>
      <w:r w:rsidRPr="00970422">
        <w:t>. 9 8</w:t>
      </w:r>
    </w:p>
    <w:p w14:paraId="2F700DF7" w14:textId="77777777" w:rsidR="005E63DC" w:rsidRPr="00970422" w:rsidRDefault="005E63DC" w:rsidP="005E63DC">
      <w:r w:rsidRPr="00970422">
        <w:rPr>
          <w:rStyle w:val="StyleUnderline"/>
          <w:highlight w:val="cyan"/>
        </w:rPr>
        <w:t>Do</w:t>
      </w:r>
      <w:r w:rsidRPr="00970422">
        <w:t xml:space="preserve"> deep engagement’s </w:t>
      </w:r>
      <w:r w:rsidRPr="00970422">
        <w:rPr>
          <w:rStyle w:val="StyleUnderline"/>
          <w:highlight w:val="cyan"/>
        </w:rPr>
        <w:t>security ties</w:t>
      </w:r>
      <w:r w:rsidRPr="00970422">
        <w:t xml:space="preserve"> </w:t>
      </w:r>
      <w:r w:rsidRPr="00970422">
        <w:rPr>
          <w:rStyle w:val="StyleUnderline"/>
        </w:rPr>
        <w:t xml:space="preserve">serve to </w:t>
      </w:r>
      <w:r w:rsidRPr="00970422">
        <w:rPr>
          <w:rStyle w:val="StyleUnderline"/>
          <w:highlight w:val="cyan"/>
        </w:rPr>
        <w:t>contain</w:t>
      </w:r>
      <w:r w:rsidRPr="00970422">
        <w:rPr>
          <w:rStyle w:val="StyleUnderline"/>
        </w:rPr>
        <w:t xml:space="preserve"> t</w:t>
      </w:r>
      <w:r w:rsidRPr="00970422">
        <w:t xml:space="preserve">he spread of </w:t>
      </w:r>
      <w:r w:rsidRPr="00970422">
        <w:rPr>
          <w:rStyle w:val="Emphasis"/>
          <w:highlight w:val="cyan"/>
        </w:rPr>
        <w:t>nuclear weapons</w:t>
      </w:r>
      <w:r w:rsidRPr="00970422">
        <w:t xml:space="preserve">? The literature on the causes of proliferation is massive and faces challenges as great as any in international relations. With few cases to study, severe challenges in gathering evidence about inevitably secretive nuclear programs, and a large number of factors in play on both the demand and the supply sides, </w:t>
      </w:r>
      <w:r w:rsidRPr="00970422">
        <w:rPr>
          <w:rStyle w:val="Emphasis"/>
          <w:highlight w:val="cyan"/>
        </w:rPr>
        <w:t xml:space="preserve">findings are </w:t>
      </w:r>
      <w:r w:rsidRPr="00970422">
        <w:rPr>
          <w:rStyle w:val="Emphasis"/>
        </w:rPr>
        <w:t xml:space="preserve">decidedly </w:t>
      </w:r>
      <w:r w:rsidRPr="00970422">
        <w:rPr>
          <w:rStyle w:val="Emphasis"/>
          <w:highlight w:val="cyan"/>
        </w:rPr>
        <w:t>mixed</w:t>
      </w:r>
      <w:r w:rsidRPr="00970422">
        <w:rPr>
          <w:rStyle w:val="StyleUnderline"/>
        </w:rPr>
        <w:t>. Alliance relationships are just one piece of this complex puzzle</w:t>
      </w:r>
      <w:r w:rsidRPr="00970422">
        <w:t xml:space="preserve">, one that is hard to isolate from all the other factors in play. And </w:t>
      </w:r>
      <w:r w:rsidRPr="00970422">
        <w:rPr>
          <w:rStyle w:val="StyleUnderline"/>
        </w:rPr>
        <w:t>empirical studies face the same selection bias problem just discussed</w:t>
      </w:r>
      <w:r w:rsidRPr="00970422">
        <w:t xml:space="preserve">: Nuclear powers are more likely to offer security guarantees to states confronting a serious threat and thus facing above- average incentives to acquire nuclear weapons. Indeed, </w:t>
      </w:r>
      <w:r w:rsidRPr="00970422">
        <w:rPr>
          <w:rStyle w:val="StyleUnderline"/>
        </w:rPr>
        <w:t>alliance guarantees might be offered to states actively considering the nuclear option precisely in order to try to forestall that decision</w:t>
      </w:r>
      <w:r w:rsidRPr="00970422">
        <w:t>. Like a strong drug given only to very sick patients, alliances thus may have a powerful effect even if they sometimes fail to work as hoped. 10</w:t>
      </w:r>
    </w:p>
    <w:p w14:paraId="78D49C30" w14:textId="77777777" w:rsidR="005E63DC" w:rsidRPr="00970422" w:rsidRDefault="005E63DC" w:rsidP="005E63DC">
      <w:r w:rsidRPr="00970422">
        <w:t xml:space="preserve">Bearing these challenges in mind, </w:t>
      </w:r>
      <w:r w:rsidRPr="00970422">
        <w:rPr>
          <w:rStyle w:val="StyleUnderline"/>
          <w:highlight w:val="cyan"/>
        </w:rPr>
        <w:t xml:space="preserve">the </w:t>
      </w:r>
      <w:r w:rsidRPr="00970422">
        <w:rPr>
          <w:rStyle w:val="Emphasis"/>
          <w:highlight w:val="cyan"/>
        </w:rPr>
        <w:t>most relevant</w:t>
      </w:r>
      <w:r w:rsidRPr="00970422">
        <w:rPr>
          <w:rStyle w:val="StyleUnderline"/>
        </w:rPr>
        <w:t xml:space="preserve"> findings that emerge </w:t>
      </w:r>
      <w:r w:rsidRPr="00970422">
        <w:rPr>
          <w:rStyle w:val="Emphasis"/>
        </w:rPr>
        <w:t xml:space="preserve">from this literature </w:t>
      </w:r>
      <w:r w:rsidRPr="00970422">
        <w:rPr>
          <w:rStyle w:val="Emphasis"/>
          <w:highlight w:val="cyan"/>
        </w:rPr>
        <w:t>are</w:t>
      </w:r>
      <w:r w:rsidRPr="00970422">
        <w:t>:</w:t>
      </w:r>
    </w:p>
    <w:p w14:paraId="0F78C704" w14:textId="77777777" w:rsidR="005E63DC" w:rsidRPr="00970422" w:rsidRDefault="005E63DC" w:rsidP="005E63DC">
      <w:pPr>
        <w:pStyle w:val="ListParagraph"/>
        <w:numPr>
          <w:ilvl w:val="0"/>
          <w:numId w:val="13"/>
        </w:numPr>
      </w:pPr>
      <w:r w:rsidRPr="00970422">
        <w:rPr>
          <w:rStyle w:val="StyleUnderline"/>
        </w:rPr>
        <w:t>The</w:t>
      </w:r>
      <w:r w:rsidRPr="00970422">
        <w:t xml:space="preserve"> </w:t>
      </w:r>
      <w:r w:rsidRPr="00970422">
        <w:rPr>
          <w:rStyle w:val="Emphasis"/>
        </w:rPr>
        <w:t xml:space="preserve">most recent </w:t>
      </w:r>
      <w:r w:rsidRPr="00970422">
        <w:rPr>
          <w:rStyle w:val="Emphasis"/>
          <w:highlight w:val="cyan"/>
        </w:rPr>
        <w:t>statistical analysis</w:t>
      </w:r>
      <w:r w:rsidRPr="00970422">
        <w:t xml:space="preserve"> of the precise question at issue </w:t>
      </w:r>
      <w:r w:rsidRPr="00970422">
        <w:rPr>
          <w:rStyle w:val="StyleUnderline"/>
          <w:highlight w:val="cyan"/>
        </w:rPr>
        <w:t>concludes</w:t>
      </w:r>
      <w:r w:rsidRPr="00970422">
        <w:rPr>
          <w:rStyle w:val="StyleUnderline"/>
        </w:rPr>
        <w:t xml:space="preserve"> that “</w:t>
      </w:r>
      <w:r w:rsidRPr="00970422">
        <w:rPr>
          <w:rStyle w:val="StyleUnderline"/>
          <w:highlight w:val="cyan"/>
        </w:rPr>
        <w:t xml:space="preserve">security guarantees </w:t>
      </w:r>
      <w:r w:rsidRPr="00970422">
        <w:rPr>
          <w:rStyle w:val="Emphasis"/>
        </w:rPr>
        <w:t xml:space="preserve">significantly </w:t>
      </w:r>
      <w:r w:rsidRPr="00970422">
        <w:rPr>
          <w:rStyle w:val="Emphasis"/>
          <w:highlight w:val="cyan"/>
        </w:rPr>
        <w:t>reduce proliferation</w:t>
      </w:r>
      <w:r w:rsidRPr="00970422">
        <w:t xml:space="preserve"> </w:t>
      </w:r>
      <w:r w:rsidRPr="00970422">
        <w:rPr>
          <w:rStyle w:val="StyleUnderline"/>
        </w:rPr>
        <w:t>proclivity</w:t>
      </w:r>
      <w:r w:rsidRPr="00970422">
        <w:t xml:space="preserve"> among their recipients.” In addition, </w:t>
      </w:r>
      <w:r w:rsidRPr="00970422">
        <w:rPr>
          <w:rStyle w:val="StyleUnderline"/>
          <w:highlight w:val="cyan"/>
        </w:rPr>
        <w:t>states</w:t>
      </w:r>
      <w:r w:rsidRPr="00970422">
        <w:rPr>
          <w:rStyle w:val="StyleUnderline"/>
        </w:rPr>
        <w:t xml:space="preserve"> </w:t>
      </w:r>
      <w:r w:rsidRPr="00970422">
        <w:rPr>
          <w:rStyle w:val="StyleUnderline"/>
          <w:highlight w:val="cyan"/>
        </w:rPr>
        <w:t>with</w:t>
      </w:r>
      <w:r w:rsidRPr="00970422">
        <w:rPr>
          <w:rStyle w:val="StyleUnderline"/>
        </w:rPr>
        <w:t xml:space="preserve"> such </w:t>
      </w:r>
      <w:r w:rsidRPr="00970422">
        <w:rPr>
          <w:rStyle w:val="StyleUnderline"/>
          <w:highlight w:val="cyan"/>
        </w:rPr>
        <w:t xml:space="preserve">guarantees are less likely to </w:t>
      </w:r>
      <w:r w:rsidRPr="00970422">
        <w:rPr>
          <w:rStyle w:val="Emphasis"/>
          <w:highlight w:val="cyan"/>
        </w:rPr>
        <w:t>export</w:t>
      </w:r>
      <w:r w:rsidRPr="00970422">
        <w:rPr>
          <w:rStyle w:val="StyleUnderline"/>
        </w:rPr>
        <w:t xml:space="preserve"> sensitive</w:t>
      </w:r>
      <w:r w:rsidRPr="00970422">
        <w:t xml:space="preserve"> </w:t>
      </w:r>
      <w:r w:rsidRPr="00970422">
        <w:rPr>
          <w:rStyle w:val="Emphasis"/>
        </w:rPr>
        <w:t xml:space="preserve">nuclear </w:t>
      </w:r>
      <w:r w:rsidRPr="00970422">
        <w:rPr>
          <w:rStyle w:val="Emphasis"/>
          <w:highlight w:val="cyan"/>
        </w:rPr>
        <w:t>material and tech</w:t>
      </w:r>
      <w:r w:rsidRPr="00970422">
        <w:rPr>
          <w:rStyle w:val="Emphasis"/>
        </w:rPr>
        <w:t>nology</w:t>
      </w:r>
      <w:r w:rsidRPr="00970422">
        <w:t xml:space="preserve"> to other nonnuclear states. 12 11 </w:t>
      </w:r>
    </w:p>
    <w:p w14:paraId="27779562" w14:textId="77777777" w:rsidR="005E63DC" w:rsidRPr="00970422" w:rsidRDefault="005E63DC" w:rsidP="005E63DC">
      <w:pPr>
        <w:pStyle w:val="ListParagraph"/>
        <w:numPr>
          <w:ilvl w:val="0"/>
          <w:numId w:val="13"/>
        </w:numPr>
      </w:pPr>
      <w:r w:rsidRPr="00970422">
        <w:rPr>
          <w:rStyle w:val="Emphasis"/>
        </w:rPr>
        <w:t>Case study research</w:t>
      </w:r>
      <w:r w:rsidRPr="00970422">
        <w:t xml:space="preserve"> </w:t>
      </w:r>
      <w:r w:rsidRPr="00970422">
        <w:rPr>
          <w:rStyle w:val="StyleUnderline"/>
        </w:rPr>
        <w:t>underscores that the complexity of motivations for acquiring nuclear weapons cannot be reduced to security</w:t>
      </w:r>
      <w:r w:rsidRPr="00970422">
        <w:t xml:space="preserve">: domestic politics, economic interests, and prestige all matter. 13 </w:t>
      </w:r>
    </w:p>
    <w:p w14:paraId="31AA9B88" w14:textId="77777777" w:rsidR="005E63DC" w:rsidRPr="00970422" w:rsidRDefault="005E63DC" w:rsidP="005E63DC">
      <w:pPr>
        <w:pStyle w:val="ListParagraph"/>
        <w:numPr>
          <w:ilvl w:val="0"/>
          <w:numId w:val="13"/>
        </w:numPr>
      </w:pPr>
      <w:r w:rsidRPr="00970422">
        <w:rPr>
          <w:rStyle w:val="StyleUnderline"/>
          <w:highlight w:val="cyan"/>
        </w:rPr>
        <w:t xml:space="preserve">Multiple </w:t>
      </w:r>
      <w:r w:rsidRPr="00970422">
        <w:rPr>
          <w:rStyle w:val="Emphasis"/>
          <w:highlight w:val="cyan"/>
        </w:rPr>
        <w:t>independent</w:t>
      </w:r>
      <w:r w:rsidRPr="00970422">
        <w:rPr>
          <w:rStyle w:val="Emphasis"/>
        </w:rPr>
        <w:t>ly conceived</w:t>
      </w:r>
      <w:r w:rsidRPr="00970422">
        <w:rPr>
          <w:rStyle w:val="StyleUnderline"/>
        </w:rPr>
        <w:t xml:space="preserve"> and</w:t>
      </w:r>
      <w:r w:rsidRPr="00970422">
        <w:t xml:space="preserve"> </w:t>
      </w:r>
      <w:r w:rsidRPr="00970422">
        <w:rPr>
          <w:rStyle w:val="Emphasis"/>
        </w:rPr>
        <w:t>executed</w:t>
      </w:r>
      <w:r w:rsidRPr="00970422">
        <w:t xml:space="preserve"> </w:t>
      </w:r>
      <w:r w:rsidRPr="00970422">
        <w:rPr>
          <w:rStyle w:val="StyleUnderline"/>
        </w:rPr>
        <w:t xml:space="preserve">recent case </w:t>
      </w:r>
      <w:r w:rsidRPr="00970422">
        <w:rPr>
          <w:rStyle w:val="StyleUnderline"/>
          <w:highlight w:val="cyan"/>
        </w:rPr>
        <w:t>studies</w:t>
      </w:r>
      <w:r w:rsidRPr="00970422">
        <w:rPr>
          <w:rStyle w:val="StyleUnderline"/>
        </w:rPr>
        <w:t xml:space="preserve"> nonetheless </w:t>
      </w:r>
      <w:r w:rsidRPr="00970422">
        <w:rPr>
          <w:rStyle w:val="StyleUnderline"/>
          <w:highlight w:val="cyan"/>
        </w:rPr>
        <w:t>reveal</w:t>
      </w:r>
      <w:r w:rsidRPr="00970422">
        <w:rPr>
          <w:rStyle w:val="StyleUnderline"/>
        </w:rPr>
        <w:t xml:space="preserve"> that </w:t>
      </w:r>
      <w:r w:rsidRPr="00970422">
        <w:rPr>
          <w:rStyle w:val="Emphasis"/>
          <w:highlight w:val="cyan"/>
        </w:rPr>
        <w:t>security alliances</w:t>
      </w:r>
      <w:r w:rsidRPr="00970422">
        <w:t xml:space="preserve"> </w:t>
      </w:r>
      <w:r w:rsidRPr="00970422">
        <w:rPr>
          <w:rStyle w:val="StyleUnderline"/>
        </w:rPr>
        <w:t xml:space="preserve">help </w:t>
      </w:r>
      <w:r w:rsidRPr="00970422">
        <w:rPr>
          <w:rStyle w:val="StyleUnderline"/>
          <w:highlight w:val="cyan"/>
        </w:rPr>
        <w:t>explain</w:t>
      </w:r>
      <w:r w:rsidRPr="00970422">
        <w:rPr>
          <w:rStyle w:val="StyleUnderline"/>
        </w:rPr>
        <w:t xml:space="preserve"> numerous allied </w:t>
      </w:r>
      <w:r w:rsidRPr="00970422">
        <w:rPr>
          <w:rStyle w:val="StyleUnderline"/>
          <w:highlight w:val="cyan"/>
        </w:rPr>
        <w:t>decisions not to proliferate</w:t>
      </w:r>
      <w:r w:rsidRPr="00970422">
        <w:rPr>
          <w:rStyle w:val="StyleUnderline"/>
        </w:rPr>
        <w:t xml:space="preserve"> even when security is not always the main driver of leaders’ interest</w:t>
      </w:r>
      <w:r w:rsidRPr="00970422">
        <w:t xml:space="preserve"> in a nuclear program. As Nuno Monteiro and Alexandre Debs stress, “</w:t>
      </w:r>
      <w:r w:rsidRPr="00970422">
        <w:rPr>
          <w:rStyle w:val="StyleUnderline"/>
        </w:rPr>
        <w:t xml:space="preserve">States whose security goals are subsumed by their sponsors’ own aims </w:t>
      </w:r>
      <w:r w:rsidRPr="00970422">
        <w:rPr>
          <w:rStyle w:val="StyleUnderline"/>
        </w:rPr>
        <w:lastRenderedPageBreak/>
        <w:t xml:space="preserve">have </w:t>
      </w:r>
      <w:r w:rsidRPr="00970422">
        <w:rPr>
          <w:rStyle w:val="Emphasis"/>
        </w:rPr>
        <w:t>never acquired the bomb</w:t>
      </w:r>
      <w:r w:rsidRPr="00970422">
        <w:t xml:space="preserve">. … </w:t>
      </w:r>
      <w:r w:rsidRPr="00970422">
        <w:rPr>
          <w:rStyle w:val="StyleUnderline"/>
        </w:rPr>
        <w:t xml:space="preserve">This finding highlights the role of U.S. security commitments in </w:t>
      </w:r>
      <w:r w:rsidRPr="00970422">
        <w:rPr>
          <w:rStyle w:val="Emphasis"/>
        </w:rPr>
        <w:t>stymieing nuclear proliferation</w:t>
      </w:r>
      <w:r w:rsidRPr="00970422">
        <w:t>: U</w:t>
      </w:r>
      <w:r w:rsidRPr="00970422">
        <w:rPr>
          <w:rStyle w:val="StyleUnderline"/>
        </w:rPr>
        <w:t xml:space="preserve">.S. </w:t>
      </w:r>
      <w:r w:rsidRPr="00970422">
        <w:rPr>
          <w:rStyle w:val="StyleUnderline"/>
          <w:highlight w:val="cyan"/>
        </w:rPr>
        <w:t>protégés</w:t>
      </w:r>
      <w:r w:rsidRPr="00970422">
        <w:rPr>
          <w:rStyle w:val="StyleUnderline"/>
        </w:rPr>
        <w:t xml:space="preserve"> will </w:t>
      </w:r>
      <w:r w:rsidRPr="00970422">
        <w:rPr>
          <w:rStyle w:val="StyleUnderline"/>
          <w:highlight w:val="cyan"/>
        </w:rPr>
        <w:t xml:space="preserve">only </w:t>
      </w:r>
      <w:r w:rsidRPr="00970422">
        <w:rPr>
          <w:rStyle w:val="Emphasis"/>
          <w:highlight w:val="cyan"/>
        </w:rPr>
        <w:t>seek the bomb</w:t>
      </w:r>
      <w:r w:rsidRPr="00970422">
        <w:rPr>
          <w:rStyle w:val="StyleUnderline"/>
          <w:highlight w:val="cyan"/>
        </w:rPr>
        <w:t xml:space="preserve"> if they </w:t>
      </w:r>
      <w:r w:rsidRPr="00970422">
        <w:rPr>
          <w:rStyle w:val="Emphasis"/>
          <w:highlight w:val="cyan"/>
        </w:rPr>
        <w:t>doubt U.S. protection</w:t>
      </w:r>
      <w:r w:rsidRPr="00970422">
        <w:t xml:space="preserve"> of their core security goals.” 15 14 </w:t>
      </w:r>
    </w:p>
    <w:p w14:paraId="791D7C75" w14:textId="77777777" w:rsidR="005E63DC" w:rsidRPr="00970422" w:rsidRDefault="005E63DC" w:rsidP="005E63DC">
      <w:pPr>
        <w:pStyle w:val="ListParagraph"/>
        <w:numPr>
          <w:ilvl w:val="0"/>
          <w:numId w:val="13"/>
        </w:numPr>
      </w:pPr>
      <w:r w:rsidRPr="00970422">
        <w:rPr>
          <w:rStyle w:val="Emphasis"/>
        </w:rPr>
        <w:t>Multiple independently</w:t>
      </w:r>
      <w:r w:rsidRPr="00970422">
        <w:t xml:space="preserve"> conceived and executed recent </w:t>
      </w:r>
      <w:r w:rsidRPr="00970422">
        <w:rPr>
          <w:rStyle w:val="Emphasis"/>
        </w:rPr>
        <w:t xml:space="preserve">case </w:t>
      </w:r>
      <w:r w:rsidRPr="00970422">
        <w:rPr>
          <w:rStyle w:val="Emphasis"/>
          <w:highlight w:val="cyan"/>
        </w:rPr>
        <w:t>research</w:t>
      </w:r>
      <w:r w:rsidRPr="00970422">
        <w:t xml:space="preserve"> </w:t>
      </w:r>
      <w:r w:rsidRPr="00970422">
        <w:rPr>
          <w:rStyle w:val="StyleUnderline"/>
        </w:rPr>
        <w:t xml:space="preserve">projects further unpack the conditions that decrease the likelihood of allied proliferation, </w:t>
      </w:r>
      <w:r w:rsidRPr="00970422">
        <w:rPr>
          <w:rStyle w:val="StyleUnderline"/>
          <w:highlight w:val="cyan"/>
        </w:rPr>
        <w:t>center</w:t>
      </w:r>
      <w:r w:rsidRPr="00970422">
        <w:rPr>
          <w:rStyle w:val="StyleUnderline"/>
        </w:rPr>
        <w:t>ing</w:t>
      </w:r>
      <w:r w:rsidRPr="00970422">
        <w:rPr>
          <w:rStyle w:val="StyleUnderline"/>
          <w:highlight w:val="cyan"/>
        </w:rPr>
        <w:t xml:space="preserve"> on</w:t>
      </w:r>
      <w:r w:rsidRPr="00970422">
        <w:rPr>
          <w:rStyle w:val="StyleUnderline"/>
        </w:rPr>
        <w:t xml:space="preserve"> the </w:t>
      </w:r>
      <w:r w:rsidRPr="00970422">
        <w:rPr>
          <w:rStyle w:val="Emphasis"/>
          <w:highlight w:val="cyan"/>
        </w:rPr>
        <w:t>credibility</w:t>
      </w:r>
      <w:r w:rsidRPr="00970422">
        <w:rPr>
          <w:rStyle w:val="StyleUnderline"/>
          <w:highlight w:val="cyan"/>
        </w:rPr>
        <w:t xml:space="preserve"> of the </w:t>
      </w:r>
      <w:r w:rsidRPr="00970422">
        <w:rPr>
          <w:rStyle w:val="Emphasis"/>
          <w:highlight w:val="cyan"/>
        </w:rPr>
        <w:t>alliance commitment</w:t>
      </w:r>
      <w:r w:rsidRPr="00970422">
        <w:rPr>
          <w:rStyle w:val="Emphasis"/>
        </w:rPr>
        <w:t xml:space="preserve">. </w:t>
      </w:r>
      <w:r w:rsidRPr="00970422">
        <w:t xml:space="preserve">In addition, </w:t>
      </w:r>
      <w:r w:rsidRPr="00970422">
        <w:rPr>
          <w:rStyle w:val="StyleUnderline"/>
        </w:rPr>
        <w:t>in</w:t>
      </w:r>
      <w:r w:rsidRPr="00970422">
        <w:t xml:space="preserve"> some </w:t>
      </w:r>
      <w:r w:rsidRPr="00970422">
        <w:rPr>
          <w:rStyle w:val="StyleUnderline"/>
        </w:rPr>
        <w:t>cases of prevention failure, the alliances allow the patron to influence the ally’s nuclear program subsequently, decreasing further proliferation risks</w:t>
      </w:r>
      <w:r w:rsidRPr="00970422">
        <w:t xml:space="preserve">. 17 </w:t>
      </w:r>
    </w:p>
    <w:p w14:paraId="7B3C7C5A" w14:textId="77777777" w:rsidR="005E63DC" w:rsidRPr="00970422" w:rsidRDefault="005E63DC" w:rsidP="005E63DC">
      <w:pPr>
        <w:pStyle w:val="ListParagraph"/>
        <w:numPr>
          <w:ilvl w:val="0"/>
          <w:numId w:val="13"/>
        </w:numPr>
      </w:pPr>
      <w:r w:rsidRPr="00970422">
        <w:rPr>
          <w:rStyle w:val="StyleUnderline"/>
        </w:rPr>
        <w:t xml:space="preserve">Security </w:t>
      </w:r>
      <w:r w:rsidRPr="00970422">
        <w:rPr>
          <w:rStyle w:val="StyleUnderline"/>
          <w:highlight w:val="cyan"/>
        </w:rPr>
        <w:t>alliances lower</w:t>
      </w:r>
      <w:r w:rsidRPr="00970422">
        <w:rPr>
          <w:rStyle w:val="StyleUnderline"/>
        </w:rPr>
        <w:t xml:space="preserve"> the likelihood of </w:t>
      </w:r>
      <w:r w:rsidRPr="00970422">
        <w:rPr>
          <w:rStyle w:val="Emphasis"/>
          <w:highlight w:val="cyan"/>
        </w:rPr>
        <w:t>proliferation cascades</w:t>
      </w:r>
      <w:r w:rsidRPr="00970422">
        <w:t xml:space="preserve">. To be sure, </w:t>
      </w:r>
      <w:r w:rsidRPr="00970422">
        <w:rPr>
          <w:rStyle w:val="StyleUnderline"/>
        </w:rPr>
        <w:t>many predicted cascades did not occur.</w:t>
      </w:r>
      <w:r w:rsidRPr="00970422">
        <w:t xml:space="preserve"> But </w:t>
      </w:r>
      <w:r w:rsidRPr="00970422">
        <w:rPr>
          <w:rStyle w:val="StyleUnderline"/>
        </w:rPr>
        <w:t xml:space="preserve">security </w:t>
      </w:r>
      <w:r w:rsidRPr="00970422">
        <w:rPr>
          <w:rStyle w:val="Emphasis"/>
          <w:highlight w:val="cyan"/>
        </w:rPr>
        <w:t>provision</w:t>
      </w:r>
      <w:r w:rsidRPr="00970422">
        <w:rPr>
          <w:rStyle w:val="StyleUnderline"/>
        </w:rPr>
        <w:t xml:space="preserve">, mainly </w:t>
      </w:r>
      <w:r w:rsidRPr="00970422">
        <w:rPr>
          <w:rStyle w:val="StyleUnderline"/>
          <w:highlight w:val="cyan"/>
        </w:rPr>
        <w:t xml:space="preserve">by the </w:t>
      </w:r>
      <w:r w:rsidRPr="00970422">
        <w:rPr>
          <w:rStyle w:val="Emphasis"/>
          <w:highlight w:val="cyan"/>
        </w:rPr>
        <w:t>U</w:t>
      </w:r>
      <w:r w:rsidRPr="00970422">
        <w:rPr>
          <w:rStyle w:val="Emphasis"/>
        </w:rPr>
        <w:t>nited</w:t>
      </w:r>
      <w:r w:rsidRPr="00970422">
        <w:rPr>
          <w:rStyle w:val="Emphasis"/>
          <w:highlight w:val="cyan"/>
        </w:rPr>
        <w:t xml:space="preserve"> S</w:t>
      </w:r>
      <w:r w:rsidRPr="00970422">
        <w:rPr>
          <w:rStyle w:val="Emphasis"/>
        </w:rPr>
        <w:t>tates</w:t>
      </w:r>
      <w:r w:rsidRPr="00970422">
        <w:rPr>
          <w:rStyle w:val="StyleUnderline"/>
          <w:highlight w:val="cyan"/>
        </w:rPr>
        <w:t xml:space="preserve">, is a </w:t>
      </w:r>
      <w:r w:rsidRPr="00970422">
        <w:rPr>
          <w:rStyle w:val="Emphasis"/>
          <w:highlight w:val="cyan"/>
        </w:rPr>
        <w:t>key</w:t>
      </w:r>
      <w:r w:rsidRPr="00970422">
        <w:rPr>
          <w:rStyle w:val="StyleUnderline"/>
          <w:highlight w:val="cyan"/>
        </w:rPr>
        <w:t xml:space="preserve"> reason </w:t>
      </w:r>
      <w:r w:rsidRPr="00970422">
        <w:rPr>
          <w:rStyle w:val="StyleUnderline"/>
        </w:rPr>
        <w:t>why</w:t>
      </w:r>
      <w:r w:rsidRPr="00970422">
        <w:t xml:space="preserve">. </w:t>
      </w:r>
      <w:r w:rsidRPr="00970422">
        <w:rPr>
          <w:rStyle w:val="StyleUnderline"/>
          <w:highlight w:val="cyan"/>
        </w:rPr>
        <w:t xml:space="preserve">The </w:t>
      </w:r>
      <w:r w:rsidRPr="00970422">
        <w:rPr>
          <w:rStyle w:val="Emphasis"/>
          <w:highlight w:val="cyan"/>
        </w:rPr>
        <w:t>most comprehensive</w:t>
      </w:r>
      <w:r w:rsidRPr="00970422">
        <w:rPr>
          <w:rStyle w:val="Emphasis"/>
        </w:rPr>
        <w:t xml:space="preserve"> statistical </w:t>
      </w:r>
      <w:r w:rsidRPr="00970422">
        <w:rPr>
          <w:rStyle w:val="Emphasis"/>
          <w:highlight w:val="cyan"/>
        </w:rPr>
        <w:t>analysis</w:t>
      </w:r>
      <w:r w:rsidRPr="00970422">
        <w:t xml:space="preserve"> </w:t>
      </w:r>
      <w:r w:rsidRPr="00970422">
        <w:rPr>
          <w:rStyle w:val="StyleUnderline"/>
          <w:highlight w:val="cyan"/>
        </w:rPr>
        <w:t>finds</w:t>
      </w:r>
      <w:r w:rsidRPr="00970422">
        <w:rPr>
          <w:rStyle w:val="StyleUnderline"/>
        </w:rPr>
        <w:t xml:space="preserve"> that </w:t>
      </w:r>
      <w:r w:rsidRPr="00970422">
        <w:rPr>
          <w:rStyle w:val="StyleUnderline"/>
          <w:highlight w:val="cyan"/>
        </w:rPr>
        <w:t>states</w:t>
      </w:r>
      <w:r w:rsidRPr="00970422">
        <w:rPr>
          <w:rStyle w:val="StyleUnderline"/>
        </w:rPr>
        <w:t xml:space="preserve"> are more likely to </w:t>
      </w:r>
      <w:r w:rsidRPr="00970422">
        <w:rPr>
          <w:rStyle w:val="StyleUnderline"/>
          <w:highlight w:val="cyan"/>
        </w:rPr>
        <w:t>proliferate</w:t>
      </w:r>
      <w:r w:rsidRPr="00970422">
        <w:rPr>
          <w:rStyle w:val="StyleUnderline"/>
        </w:rPr>
        <w:t xml:space="preserve"> in response to neighbors </w:t>
      </w:r>
      <w:r w:rsidRPr="00970422">
        <w:rPr>
          <w:rStyle w:val="StyleUnderline"/>
          <w:highlight w:val="cyan"/>
        </w:rPr>
        <w:t>when</w:t>
      </w:r>
      <w:r w:rsidRPr="00970422">
        <w:rPr>
          <w:rStyle w:val="StyleUnderline"/>
        </w:rPr>
        <w:t xml:space="preserve"> </w:t>
      </w:r>
      <w:r w:rsidRPr="00970422">
        <w:rPr>
          <w:rStyle w:val="Emphasis"/>
        </w:rPr>
        <w:t>three conditions are met</w:t>
      </w:r>
      <w:r w:rsidRPr="00970422">
        <w:t xml:space="preserve">: (1) </w:t>
      </w:r>
      <w:r w:rsidRPr="00970422">
        <w:rPr>
          <w:rStyle w:val="StyleUnderline"/>
          <w:highlight w:val="cyan"/>
        </w:rPr>
        <w:t xml:space="preserve">there is an </w:t>
      </w:r>
      <w:r w:rsidRPr="00970422">
        <w:rPr>
          <w:rStyle w:val="Emphasis"/>
          <w:highlight w:val="cyan"/>
        </w:rPr>
        <w:t>intense</w:t>
      </w:r>
      <w:r w:rsidRPr="00970422">
        <w:rPr>
          <w:rStyle w:val="Emphasis"/>
        </w:rPr>
        <w:t xml:space="preserve"> security </w:t>
      </w:r>
      <w:r w:rsidRPr="00970422">
        <w:rPr>
          <w:rStyle w:val="Emphasis"/>
          <w:highlight w:val="cyan"/>
        </w:rPr>
        <w:t>rivalry</w:t>
      </w:r>
      <w:r w:rsidRPr="00970422">
        <w:rPr>
          <w:rStyle w:val="Emphasis"/>
        </w:rPr>
        <w:t xml:space="preserve"> </w:t>
      </w:r>
      <w:r w:rsidRPr="00970422">
        <w:rPr>
          <w:rStyle w:val="StyleUnderline"/>
        </w:rPr>
        <w:t>between the two countries</w:t>
      </w:r>
      <w:r w:rsidRPr="00970422">
        <w:t xml:space="preserve">; (2) </w:t>
      </w:r>
      <w:r w:rsidRPr="00970422">
        <w:rPr>
          <w:rStyle w:val="StyleUnderline"/>
          <w:highlight w:val="cyan"/>
        </w:rPr>
        <w:t>the</w:t>
      </w:r>
      <w:r w:rsidRPr="00970422">
        <w:t xml:space="preserve"> prospective </w:t>
      </w:r>
      <w:r w:rsidRPr="00970422">
        <w:rPr>
          <w:rStyle w:val="StyleUnderline"/>
        </w:rPr>
        <w:t xml:space="preserve">proliferating </w:t>
      </w:r>
      <w:r w:rsidRPr="00970422">
        <w:rPr>
          <w:rStyle w:val="StyleUnderline"/>
          <w:highlight w:val="cyan"/>
        </w:rPr>
        <w:t xml:space="preserve">state </w:t>
      </w:r>
      <w:r w:rsidRPr="00970422">
        <w:rPr>
          <w:rStyle w:val="Emphasis"/>
          <w:highlight w:val="cyan"/>
        </w:rPr>
        <w:t>does not have a security guarantee</w:t>
      </w:r>
      <w:r w:rsidRPr="00970422">
        <w:rPr>
          <w:rStyle w:val="StyleUnderline"/>
        </w:rPr>
        <w:t xml:space="preserve"> from a </w:t>
      </w:r>
      <w:r w:rsidRPr="00970422">
        <w:rPr>
          <w:rStyle w:val="Emphasis"/>
        </w:rPr>
        <w:t>nuclear</w:t>
      </w:r>
      <w:r w:rsidRPr="00970422">
        <w:rPr>
          <w:rStyle w:val="StyleUnderline"/>
        </w:rPr>
        <w:t xml:space="preserve">- armed </w:t>
      </w:r>
      <w:r w:rsidRPr="00970422">
        <w:rPr>
          <w:rStyle w:val="Emphasis"/>
        </w:rPr>
        <w:t>patron</w:t>
      </w:r>
      <w:r w:rsidRPr="00970422">
        <w:t xml:space="preserve">; </w:t>
      </w:r>
      <w:r w:rsidRPr="00970422">
        <w:rPr>
          <w:rStyle w:val="StyleUnderline"/>
          <w:highlight w:val="cyan"/>
        </w:rPr>
        <w:t>and</w:t>
      </w:r>
      <w:r w:rsidRPr="00970422">
        <w:t xml:space="preserve"> (3) </w:t>
      </w:r>
      <w:r w:rsidRPr="00970422">
        <w:rPr>
          <w:rStyle w:val="StyleUnderline"/>
        </w:rPr>
        <w:t xml:space="preserve">the potential proliferator has the industrial and technical </w:t>
      </w:r>
      <w:r w:rsidRPr="00970422">
        <w:rPr>
          <w:rStyle w:val="StyleUnderline"/>
          <w:highlight w:val="cyan"/>
        </w:rPr>
        <w:t>capacity</w:t>
      </w:r>
      <w:r w:rsidRPr="00970422">
        <w:rPr>
          <w:rStyle w:val="StyleUnderline"/>
        </w:rPr>
        <w:t xml:space="preserve"> to launch an indigenous</w:t>
      </w:r>
      <w:r w:rsidRPr="00970422">
        <w:t xml:space="preserve"> nuclear </w:t>
      </w:r>
      <w:r w:rsidRPr="00970422">
        <w:rPr>
          <w:rStyle w:val="StyleUnderline"/>
        </w:rPr>
        <w:t>program</w:t>
      </w:r>
      <w:r w:rsidRPr="00970422">
        <w:t>. 18 19 16</w:t>
      </w:r>
    </w:p>
    <w:p w14:paraId="5A7B7F9B" w14:textId="77777777" w:rsidR="005E63DC" w:rsidRPr="00970422" w:rsidRDefault="005E63DC" w:rsidP="005E63DC">
      <w:r w:rsidRPr="00970422">
        <w:t>In sum, as Monteiro and Debs note, “Despite grave concerns that more states would seek a nuclear deterrent to counter U.S. power preponderance,” in fact “</w:t>
      </w:r>
      <w:r w:rsidRPr="00970422">
        <w:rPr>
          <w:rStyle w:val="StyleUnderline"/>
        </w:rPr>
        <w:t xml:space="preserve">the </w:t>
      </w:r>
      <w:r w:rsidRPr="00970422">
        <w:rPr>
          <w:rStyle w:val="StyleUnderline"/>
          <w:highlight w:val="cyan"/>
        </w:rPr>
        <w:t>spread</w:t>
      </w:r>
      <w:r w:rsidRPr="00970422">
        <w:rPr>
          <w:rStyle w:val="StyleUnderline"/>
        </w:rPr>
        <w:t xml:space="preserve"> of nuclear weapons </w:t>
      </w:r>
      <w:r w:rsidRPr="00970422">
        <w:rPr>
          <w:rStyle w:val="Emphasis"/>
          <w:highlight w:val="cyan"/>
        </w:rPr>
        <w:t>decelerated</w:t>
      </w:r>
      <w:r w:rsidRPr="00970422">
        <w:rPr>
          <w:rStyle w:val="StyleUnderline"/>
          <w:highlight w:val="cyan"/>
        </w:rPr>
        <w:t xml:space="preserve"> with the </w:t>
      </w:r>
      <w:r w:rsidRPr="00970422">
        <w:rPr>
          <w:rStyle w:val="Emphasis"/>
          <w:highlight w:val="cyan"/>
        </w:rPr>
        <w:t>end of the Cold War</w:t>
      </w:r>
      <w:r w:rsidRPr="00970422">
        <w:t xml:space="preserve"> in 1989.” </w:t>
      </w:r>
      <w:r w:rsidRPr="00970422">
        <w:rPr>
          <w:rStyle w:val="StyleUnderline"/>
        </w:rPr>
        <w:t xml:space="preserve">Their research, as well as that of </w:t>
      </w:r>
      <w:r w:rsidRPr="00970422">
        <w:rPr>
          <w:rStyle w:val="Emphasis"/>
          <w:highlight w:val="cyan"/>
        </w:rPr>
        <w:t>scores of scholars</w:t>
      </w:r>
      <w:r w:rsidRPr="00970422">
        <w:rPr>
          <w:highlight w:val="cyan"/>
        </w:rPr>
        <w:t xml:space="preserve"> </w:t>
      </w:r>
      <w:r w:rsidRPr="00970422">
        <w:rPr>
          <w:rStyle w:val="StyleUnderline"/>
          <w:highlight w:val="cyan"/>
        </w:rPr>
        <w:t>using</w:t>
      </w:r>
      <w:r w:rsidRPr="00970422">
        <w:rPr>
          <w:highlight w:val="cyan"/>
        </w:rPr>
        <w:t xml:space="preserve"> </w:t>
      </w:r>
      <w:r w:rsidRPr="00970422">
        <w:rPr>
          <w:rStyle w:val="Emphasis"/>
          <w:highlight w:val="cyan"/>
        </w:rPr>
        <w:t>multiple methods</w:t>
      </w:r>
      <w:r w:rsidRPr="00970422">
        <w:t xml:space="preserve"> </w:t>
      </w:r>
      <w:r w:rsidRPr="00970422">
        <w:rPr>
          <w:rStyle w:val="StyleUnderline"/>
        </w:rPr>
        <w:t xml:space="preserve">and </w:t>
      </w:r>
      <w:r w:rsidRPr="00970422">
        <w:rPr>
          <w:rStyle w:val="StyleUnderline"/>
          <w:highlight w:val="cyan"/>
        </w:rPr>
        <w:t xml:space="preserve">representing </w:t>
      </w:r>
      <w:r w:rsidRPr="00970422">
        <w:rPr>
          <w:rStyle w:val="StyleUnderline"/>
        </w:rPr>
        <w:t xml:space="preserve">many </w:t>
      </w:r>
      <w:r w:rsidRPr="00970422">
        <w:rPr>
          <w:rStyle w:val="Emphasis"/>
          <w:highlight w:val="cyan"/>
        </w:rPr>
        <w:t>contrasting</w:t>
      </w:r>
      <w:r w:rsidRPr="00970422">
        <w:rPr>
          <w:rStyle w:val="Emphasis"/>
        </w:rPr>
        <w:t xml:space="preserve"> theoretical </w:t>
      </w:r>
      <w:r w:rsidRPr="00970422">
        <w:rPr>
          <w:rStyle w:val="Emphasis"/>
          <w:highlight w:val="cyan"/>
        </w:rPr>
        <w:t>perspectives</w:t>
      </w:r>
      <w:r w:rsidRPr="00970422">
        <w:rPr>
          <w:highlight w:val="cyan"/>
        </w:rPr>
        <w:t xml:space="preserve">, </w:t>
      </w:r>
      <w:r w:rsidRPr="00970422">
        <w:rPr>
          <w:rStyle w:val="StyleUnderline"/>
          <w:highlight w:val="cyan"/>
        </w:rPr>
        <w:t>shows</w:t>
      </w:r>
      <w:r w:rsidRPr="00970422">
        <w:rPr>
          <w:rStyle w:val="StyleUnderline"/>
        </w:rPr>
        <w:t xml:space="preserve"> that </w:t>
      </w:r>
      <w:r w:rsidRPr="00970422">
        <w:rPr>
          <w:rStyle w:val="StyleUnderline"/>
          <w:highlight w:val="cyan"/>
        </w:rPr>
        <w:t>US</w:t>
      </w:r>
      <w:r w:rsidRPr="00970422">
        <w:rPr>
          <w:rStyle w:val="StyleUnderline"/>
        </w:rPr>
        <w:t xml:space="preserve"> </w:t>
      </w:r>
      <w:r w:rsidRPr="00970422">
        <w:rPr>
          <w:rStyle w:val="Emphasis"/>
        </w:rPr>
        <w:t xml:space="preserve">security </w:t>
      </w:r>
      <w:r w:rsidRPr="00970422">
        <w:rPr>
          <w:rStyle w:val="Emphasis"/>
          <w:highlight w:val="cyan"/>
        </w:rPr>
        <w:t>guarantees</w:t>
      </w:r>
      <w:r w:rsidRPr="00970422">
        <w:rPr>
          <w:rStyle w:val="StyleUnderline"/>
          <w:highlight w:val="cyan"/>
        </w:rPr>
        <w:t xml:space="preserve"> and</w:t>
      </w:r>
      <w:r w:rsidRPr="00970422">
        <w:rPr>
          <w:rStyle w:val="StyleUnderline"/>
        </w:rPr>
        <w:t xml:space="preserve"> the counter- proliferation policy </w:t>
      </w:r>
      <w:r w:rsidRPr="00970422">
        <w:rPr>
          <w:rStyle w:val="Emphasis"/>
          <w:highlight w:val="cyan"/>
        </w:rPr>
        <w:t>deep engagement</w:t>
      </w:r>
      <w:r w:rsidRPr="00970422">
        <w:t xml:space="preserve"> </w:t>
      </w:r>
      <w:r w:rsidRPr="00970422">
        <w:rPr>
          <w:rStyle w:val="StyleUnderline"/>
        </w:rPr>
        <w:t xml:space="preserve">allows </w:t>
      </w:r>
      <w:r w:rsidRPr="00970422">
        <w:rPr>
          <w:rStyle w:val="StyleUnderline"/>
          <w:highlight w:val="cyan"/>
        </w:rPr>
        <w:t>are</w:t>
      </w:r>
      <w:r w:rsidRPr="00970422">
        <w:rPr>
          <w:rStyle w:val="StyleUnderline"/>
        </w:rPr>
        <w:t xml:space="preserve"> a </w:t>
      </w:r>
      <w:r w:rsidRPr="00970422">
        <w:rPr>
          <w:rStyle w:val="Emphasis"/>
        </w:rPr>
        <w:t>big part</w:t>
      </w:r>
      <w:r w:rsidRPr="00970422">
        <w:rPr>
          <w:rStyle w:val="StyleUnderline"/>
        </w:rPr>
        <w:t xml:space="preserve"> of the </w:t>
      </w:r>
      <w:r w:rsidRPr="00970422">
        <w:rPr>
          <w:rStyle w:val="Emphasis"/>
        </w:rPr>
        <w:t xml:space="preserve">reason </w:t>
      </w:r>
      <w:r w:rsidRPr="00970422">
        <w:rPr>
          <w:rStyle w:val="Emphasis"/>
          <w:highlight w:val="cyan"/>
        </w:rPr>
        <w:t>why</w:t>
      </w:r>
      <w:r w:rsidRPr="00970422">
        <w:t>. 20</w:t>
      </w:r>
    </w:p>
    <w:p w14:paraId="4EDB4156" w14:textId="77777777" w:rsidR="005E63DC" w:rsidRPr="00970422" w:rsidRDefault="005E63DC" w:rsidP="005E63DC">
      <w:r w:rsidRPr="00970422">
        <w:t xml:space="preserve">The Costs of Nuclear Proliferation General empirical findings thus lend support to the proposition that security alliances impede nuclear proliferation. But is this a net contributor to global security? Most practitioners and policy analysts would probably not even bring this up as a question and would automatically answer yes if it were raised. Yet a small but very prominent group of theorists within the academy reach a different answer: </w:t>
      </w:r>
      <w:r w:rsidRPr="00970422">
        <w:rPr>
          <w:rStyle w:val="StyleUnderline"/>
        </w:rPr>
        <w:t xml:space="preserve">some of the same realist precepts that generate the theoretical prediction that retrenchment would increase demand for nuclear weapons also suggest that proliferation might </w:t>
      </w:r>
      <w:r w:rsidRPr="00970422">
        <w:rPr>
          <w:rStyle w:val="Emphasis"/>
        </w:rPr>
        <w:t>increase security</w:t>
      </w:r>
      <w:r w:rsidRPr="00970422">
        <w:t xml:space="preserve"> such that the net effect of retrenchment could be neutral. Most notably, “</w:t>
      </w:r>
      <w:r w:rsidRPr="00970422">
        <w:rPr>
          <w:rStyle w:val="Emphasis"/>
        </w:rPr>
        <w:t>nuclear optimists</w:t>
      </w:r>
      <w:r w:rsidRPr="00970422">
        <w:t xml:space="preserve">” </w:t>
      </w:r>
      <w:r w:rsidRPr="00970422">
        <w:rPr>
          <w:rStyle w:val="StyleUnderline"/>
        </w:rPr>
        <w:t>like</w:t>
      </w:r>
      <w:r w:rsidRPr="00970422">
        <w:t xml:space="preserve"> Kenneth </w:t>
      </w:r>
      <w:r w:rsidRPr="00970422">
        <w:rPr>
          <w:rStyle w:val="Emphasis"/>
        </w:rPr>
        <w:t>Waltz</w:t>
      </w:r>
      <w:r w:rsidRPr="00970422">
        <w:t xml:space="preserve"> </w:t>
      </w:r>
      <w:r w:rsidRPr="00970422">
        <w:rPr>
          <w:rStyle w:val="StyleUnderline"/>
        </w:rPr>
        <w:t xml:space="preserve">contend that </w:t>
      </w:r>
      <w:r w:rsidRPr="00970422">
        <w:rPr>
          <w:rStyle w:val="Emphasis"/>
        </w:rPr>
        <w:t>deterrence</w:t>
      </w:r>
      <w:r w:rsidRPr="00970422">
        <w:rPr>
          <w:rStyle w:val="StyleUnderline"/>
        </w:rPr>
        <w:t xml:space="preserve"> essentially solves the security problem for all </w:t>
      </w:r>
      <w:r w:rsidRPr="00970422">
        <w:rPr>
          <w:rStyle w:val="Emphasis"/>
        </w:rPr>
        <w:t>nuclear- armed states</w:t>
      </w:r>
      <w:r w:rsidRPr="00970422">
        <w:t xml:space="preserve">, </w:t>
      </w:r>
      <w:r w:rsidRPr="00970422">
        <w:rPr>
          <w:rStyle w:val="StyleUnderline"/>
        </w:rPr>
        <w:t xml:space="preserve">largely eliminating the direct use of force </w:t>
      </w:r>
      <w:r w:rsidRPr="00970422">
        <w:t xml:space="preserve">among them. It follows that </w:t>
      </w:r>
      <w:r w:rsidRPr="00970422">
        <w:rPr>
          <w:rStyle w:val="StyleUnderline"/>
        </w:rPr>
        <w:t xml:space="preserve">US retrenchment might generate an initial decrease in security followed by an </w:t>
      </w:r>
      <w:r w:rsidRPr="00970422">
        <w:rPr>
          <w:rStyle w:val="Emphasis"/>
        </w:rPr>
        <w:t>increase as insecure states acquire nuclear capabilities</w:t>
      </w:r>
      <w:r w:rsidRPr="00970422">
        <w:t xml:space="preserve">, </w:t>
      </w:r>
      <w:r w:rsidRPr="00970422">
        <w:rPr>
          <w:rStyle w:val="StyleUnderline"/>
        </w:rPr>
        <w:t>ultimately leaving no net effect on international security</w:t>
      </w:r>
      <w:r w:rsidRPr="00970422">
        <w:t>. 21</w:t>
      </w:r>
    </w:p>
    <w:p w14:paraId="4C666CE3" w14:textId="77777777" w:rsidR="005E63DC" w:rsidRPr="00970422" w:rsidRDefault="005E63DC" w:rsidP="005E63DC">
      <w:r w:rsidRPr="00970422">
        <w:rPr>
          <w:rStyle w:val="StyleUnderline"/>
        </w:rPr>
        <w:lastRenderedPageBreak/>
        <w:t xml:space="preserve">This perspective is countered by </w:t>
      </w:r>
      <w:r w:rsidRPr="00970422">
        <w:t>“</w:t>
      </w:r>
      <w:r w:rsidRPr="00970422">
        <w:rPr>
          <w:rStyle w:val="Emphasis"/>
        </w:rPr>
        <w:t xml:space="preserve">nuclear </w:t>
      </w:r>
      <w:r w:rsidRPr="00970422">
        <w:rPr>
          <w:rStyle w:val="Emphasis"/>
          <w:highlight w:val="cyan"/>
        </w:rPr>
        <w:t>pessimists</w:t>
      </w:r>
      <w:r w:rsidRPr="00970422">
        <w:t xml:space="preserve">” such as Scott Sagan. Reaching outside realism to organization theory and other bodies of social science research, </w:t>
      </w:r>
      <w:r w:rsidRPr="00970422">
        <w:rPr>
          <w:rStyle w:val="StyleUnderline"/>
        </w:rPr>
        <w:t xml:space="preserve">they </w:t>
      </w:r>
      <w:r w:rsidRPr="00970422">
        <w:rPr>
          <w:rStyle w:val="StyleUnderline"/>
          <w:highlight w:val="cyan"/>
        </w:rPr>
        <w:t>see major</w:t>
      </w:r>
      <w:r w:rsidRPr="00970422">
        <w:rPr>
          <w:rStyle w:val="StyleUnderline"/>
        </w:rPr>
        <w:t xml:space="preserve"> security </w:t>
      </w:r>
      <w:r w:rsidRPr="00970422">
        <w:rPr>
          <w:rStyle w:val="StyleUnderline"/>
          <w:highlight w:val="cyan"/>
        </w:rPr>
        <w:t xml:space="preserve">downsides </w:t>
      </w:r>
      <w:r w:rsidRPr="00970422">
        <w:rPr>
          <w:rStyle w:val="StyleUnderline"/>
        </w:rPr>
        <w:t xml:space="preserve">from </w:t>
      </w:r>
      <w:r w:rsidRPr="00970422">
        <w:rPr>
          <w:rStyle w:val="Emphasis"/>
        </w:rPr>
        <w:t>new nuclear states</w:t>
      </w:r>
      <w:r w:rsidRPr="00970422">
        <w:rPr>
          <w:rStyle w:val="StyleUnderline"/>
        </w:rPr>
        <w:t xml:space="preserve">. </w:t>
      </w:r>
      <w:r w:rsidRPr="00970422">
        <w:rPr>
          <w:rStyle w:val="Emphasis"/>
        </w:rPr>
        <w:t xml:space="preserve">Copious </w:t>
      </w:r>
      <w:r w:rsidRPr="00970422">
        <w:rPr>
          <w:rStyle w:val="Emphasis"/>
          <w:highlight w:val="cyan"/>
        </w:rPr>
        <w:t>research</w:t>
      </w:r>
      <w:r w:rsidRPr="00970422">
        <w:t xml:space="preserve"> produced by Sagan and others </w:t>
      </w:r>
      <w:r w:rsidRPr="00970422">
        <w:rPr>
          <w:rStyle w:val="StyleUnderline"/>
          <w:highlight w:val="cyan"/>
        </w:rPr>
        <w:t>casts doubt</w:t>
      </w:r>
      <w:r w:rsidRPr="00970422">
        <w:rPr>
          <w:rStyle w:val="StyleUnderline"/>
        </w:rPr>
        <w:t xml:space="preserve"> on the expectation that </w:t>
      </w:r>
      <w:r w:rsidRPr="00970422">
        <w:rPr>
          <w:rStyle w:val="Emphasis"/>
          <w:highlight w:val="cyan"/>
        </w:rPr>
        <w:t>governments</w:t>
      </w:r>
      <w:r w:rsidRPr="00970422">
        <w:rPr>
          <w:rStyle w:val="StyleUnderline"/>
          <w:highlight w:val="cyan"/>
        </w:rPr>
        <w:t xml:space="preserve"> can be </w:t>
      </w:r>
      <w:r w:rsidRPr="00970422">
        <w:rPr>
          <w:rStyle w:val="Emphasis"/>
          <w:highlight w:val="cyan"/>
        </w:rPr>
        <w:t>relied upon</w:t>
      </w:r>
      <w:r w:rsidRPr="00970422">
        <w:rPr>
          <w:rStyle w:val="StyleUnderline"/>
        </w:rPr>
        <w:t xml:space="preserve"> to create </w:t>
      </w:r>
      <w:r w:rsidRPr="00970422">
        <w:rPr>
          <w:rStyle w:val="Emphasis"/>
        </w:rPr>
        <w:t>secure</w:t>
      </w:r>
      <w:r w:rsidRPr="00970422">
        <w:rPr>
          <w:rStyle w:val="StyleUnderline"/>
        </w:rPr>
        <w:t xml:space="preserve"> and </w:t>
      </w:r>
      <w:r w:rsidRPr="00970422">
        <w:rPr>
          <w:rStyle w:val="Emphasis"/>
        </w:rPr>
        <w:t>controlled</w:t>
      </w:r>
      <w:r w:rsidRPr="00970422">
        <w:rPr>
          <w:rStyle w:val="StyleUnderline"/>
        </w:rPr>
        <w:t xml:space="preserve"> </w:t>
      </w:r>
      <w:r w:rsidRPr="00970422">
        <w:rPr>
          <w:rStyle w:val="Emphasis"/>
        </w:rPr>
        <w:t>nuclear forces</w:t>
      </w:r>
      <w:r w:rsidRPr="00970422">
        <w:rPr>
          <w:rStyle w:val="StyleUnderline"/>
        </w:rPr>
        <w:t>. The more nuclear states there are, the higher the probability that the organizational, psychological, and civil- military pathologies Sagan identifies will turn an episode like one of the numerous “</w:t>
      </w:r>
      <w:r w:rsidRPr="00970422">
        <w:rPr>
          <w:rStyle w:val="Emphasis"/>
        </w:rPr>
        <w:t>near misses” he uncovers</w:t>
      </w:r>
      <w:r w:rsidRPr="00970422">
        <w:t xml:space="preserve"> into actual nuclear use. As Campbell Craig warns, “</w:t>
      </w:r>
      <w:r w:rsidRPr="00970422">
        <w:rPr>
          <w:rStyle w:val="StyleUnderline"/>
        </w:rPr>
        <w:t xml:space="preserve">One day a </w:t>
      </w:r>
      <w:r w:rsidRPr="00970422">
        <w:rPr>
          <w:rStyle w:val="Emphasis"/>
          <w:highlight w:val="cyan"/>
        </w:rPr>
        <w:t>warning system</w:t>
      </w:r>
      <w:r w:rsidRPr="00970422">
        <w:rPr>
          <w:rStyle w:val="Emphasis"/>
        </w:rPr>
        <w:t xml:space="preserve"> will </w:t>
      </w:r>
      <w:r w:rsidRPr="00970422">
        <w:rPr>
          <w:rStyle w:val="Emphasis"/>
          <w:highlight w:val="cyan"/>
        </w:rPr>
        <w:t>fail</w:t>
      </w:r>
      <w:r w:rsidRPr="00970422">
        <w:t xml:space="preserve">, or </w:t>
      </w:r>
      <w:r w:rsidRPr="00970422">
        <w:rPr>
          <w:rStyle w:val="Emphasis"/>
          <w:highlight w:val="cyan"/>
        </w:rPr>
        <w:t>an</w:t>
      </w:r>
      <w:r w:rsidRPr="00970422">
        <w:rPr>
          <w:rStyle w:val="Emphasis"/>
        </w:rPr>
        <w:t xml:space="preserve"> </w:t>
      </w:r>
      <w:r w:rsidRPr="00970422">
        <w:rPr>
          <w:rStyle w:val="Emphasis"/>
          <w:highlight w:val="cyan"/>
        </w:rPr>
        <w:t>official will panic</w:t>
      </w:r>
      <w:r w:rsidRPr="00970422">
        <w:t xml:space="preserve">, </w:t>
      </w:r>
      <w:r w:rsidRPr="00970422">
        <w:rPr>
          <w:rStyle w:val="StyleUnderline"/>
        </w:rPr>
        <w:t xml:space="preserve">or a terrorist </w:t>
      </w:r>
      <w:r w:rsidRPr="00970422">
        <w:rPr>
          <w:rStyle w:val="Emphasis"/>
          <w:highlight w:val="cyan"/>
        </w:rPr>
        <w:t>attack will be misconstrued</w:t>
      </w:r>
      <w:r w:rsidRPr="00970422">
        <w:rPr>
          <w:rStyle w:val="StyleUnderline"/>
        </w:rPr>
        <w:t xml:space="preserve">, and </w:t>
      </w:r>
      <w:r w:rsidRPr="00970422">
        <w:rPr>
          <w:rStyle w:val="Emphasis"/>
        </w:rPr>
        <w:t xml:space="preserve">the </w:t>
      </w:r>
      <w:r w:rsidRPr="00970422">
        <w:rPr>
          <w:rStyle w:val="Emphasis"/>
          <w:highlight w:val="cyan"/>
        </w:rPr>
        <w:t>missiles will fly</w:t>
      </w:r>
      <w:r w:rsidRPr="00970422">
        <w:rPr>
          <w:rStyle w:val="StyleUnderline"/>
        </w:rPr>
        <w:t>.</w:t>
      </w:r>
      <w:r w:rsidRPr="00970422">
        <w:t>” 22 23</w:t>
      </w:r>
    </w:p>
    <w:p w14:paraId="106C28D8" w14:textId="77777777" w:rsidR="005E63DC" w:rsidRPr="00970422" w:rsidRDefault="005E63DC" w:rsidP="005E63DC">
      <w:r w:rsidRPr="00970422">
        <w:t xml:space="preserve">Looking beyond these kinds of factors, it is notable that </w:t>
      </w:r>
      <w:r w:rsidRPr="00970422">
        <w:rPr>
          <w:rStyle w:val="StyleUnderline"/>
        </w:rPr>
        <w:t>powerful reasons to question the assessment of proliferation optimists also emerge even if one assumes, as they do, that states are rational and seek only to maximize their security</w:t>
      </w:r>
      <w:r w:rsidRPr="00970422">
        <w:t xml:space="preserve">. First, </w:t>
      </w:r>
      <w:r w:rsidRPr="00970422">
        <w:rPr>
          <w:rStyle w:val="StyleUnderline"/>
        </w:rPr>
        <w:t xml:space="preserve">nuclear </w:t>
      </w:r>
      <w:r w:rsidRPr="00970422">
        <w:rPr>
          <w:rStyle w:val="StyleUnderline"/>
          <w:highlight w:val="cyan"/>
        </w:rPr>
        <w:t xml:space="preserve">deterrence </w:t>
      </w:r>
      <w:r w:rsidRPr="00970422">
        <w:rPr>
          <w:rStyle w:val="StyleUnderline"/>
        </w:rPr>
        <w:t xml:space="preserve">can </w:t>
      </w:r>
      <w:r w:rsidRPr="00970422">
        <w:rPr>
          <w:rStyle w:val="StyleUnderline"/>
          <w:highlight w:val="cyan"/>
        </w:rPr>
        <w:t xml:space="preserve">only work by </w:t>
      </w:r>
      <w:r w:rsidRPr="00970422">
        <w:rPr>
          <w:rStyle w:val="Emphasis"/>
          <w:highlight w:val="cyan"/>
        </w:rPr>
        <w:t>raising the risk of nuclear</w:t>
      </w:r>
      <w:r w:rsidRPr="00970422">
        <w:rPr>
          <w:rStyle w:val="Emphasis"/>
        </w:rPr>
        <w:t xml:space="preserve"> </w:t>
      </w:r>
      <w:r w:rsidRPr="00970422">
        <w:rPr>
          <w:rStyle w:val="Emphasis"/>
          <w:highlight w:val="cyan"/>
        </w:rPr>
        <w:t>war</w:t>
      </w:r>
      <w:r w:rsidRPr="00970422">
        <w:rPr>
          <w:rStyle w:val="StyleUnderline"/>
        </w:rPr>
        <w:t xml:space="preserve">. For deterrence to be </w:t>
      </w:r>
      <w:r w:rsidRPr="00970422">
        <w:rPr>
          <w:rStyle w:val="Emphasis"/>
        </w:rPr>
        <w:t>credible</w:t>
      </w:r>
      <w:r w:rsidRPr="00970422">
        <w:t xml:space="preserve">, </w:t>
      </w:r>
      <w:r w:rsidRPr="00970422">
        <w:rPr>
          <w:rStyle w:val="StyleUnderline"/>
        </w:rPr>
        <w:t>there has to be a</w:t>
      </w:r>
      <w:r w:rsidRPr="00970422">
        <w:t xml:space="preserve"> </w:t>
      </w:r>
      <w:r w:rsidRPr="00970422">
        <w:rPr>
          <w:rStyle w:val="Emphasis"/>
        </w:rPr>
        <w:t xml:space="preserve">nonzero chance </w:t>
      </w:r>
      <w:r w:rsidRPr="00970422">
        <w:rPr>
          <w:rStyle w:val="StyleUnderline"/>
        </w:rPr>
        <w:t>of nuclear use</w:t>
      </w:r>
      <w:r w:rsidRPr="00970422">
        <w:t xml:space="preserve">. </w:t>
      </w:r>
      <w:r w:rsidRPr="00970422">
        <w:rPr>
          <w:rStyle w:val="StyleUnderline"/>
          <w:highlight w:val="cyan"/>
        </w:rPr>
        <w:t xml:space="preserve">If </w:t>
      </w:r>
      <w:r w:rsidRPr="00970422">
        <w:rPr>
          <w:rStyle w:val="StyleUnderline"/>
        </w:rPr>
        <w:t xml:space="preserve">nuclear </w:t>
      </w:r>
      <w:r w:rsidRPr="00970422">
        <w:rPr>
          <w:rStyle w:val="StyleUnderline"/>
          <w:highlight w:val="cyan"/>
        </w:rPr>
        <w:t xml:space="preserve">use is </w:t>
      </w:r>
      <w:r w:rsidRPr="00970422">
        <w:rPr>
          <w:rStyle w:val="Emphasis"/>
          <w:highlight w:val="cyan"/>
        </w:rPr>
        <w:t>impossible</w:t>
      </w:r>
      <w:r w:rsidRPr="00970422">
        <w:rPr>
          <w:rStyle w:val="StyleUnderline"/>
          <w:highlight w:val="cyan"/>
        </w:rPr>
        <w:t xml:space="preserve">, </w:t>
      </w:r>
      <w:r w:rsidRPr="00970422">
        <w:rPr>
          <w:rStyle w:val="Emphasis"/>
          <w:highlight w:val="cyan"/>
        </w:rPr>
        <w:t>deterrence cannot be credible</w:t>
      </w:r>
      <w:r w:rsidRPr="00970422">
        <w:t xml:space="preserve">. It follows that </w:t>
      </w:r>
      <w:r w:rsidRPr="00970422">
        <w:rPr>
          <w:rStyle w:val="StyleUnderline"/>
        </w:rPr>
        <w:t>every nuclear deterrence relationship depends on some probability</w:t>
      </w:r>
      <w:r w:rsidRPr="00970422">
        <w:t xml:space="preserve"> of 24 nuclear use. </w:t>
      </w:r>
      <w:r w:rsidRPr="00970422">
        <w:rPr>
          <w:rStyle w:val="StyleUnderline"/>
          <w:highlight w:val="cyan"/>
        </w:rPr>
        <w:t xml:space="preserve">The more </w:t>
      </w:r>
      <w:r w:rsidRPr="00970422">
        <w:rPr>
          <w:rStyle w:val="StyleUnderline"/>
        </w:rPr>
        <w:t>such relationships there are</w:t>
      </w:r>
      <w:r w:rsidRPr="00970422">
        <w:t xml:space="preserve">, </w:t>
      </w:r>
      <w:r w:rsidRPr="00970422">
        <w:rPr>
          <w:rStyle w:val="Emphasis"/>
          <w:highlight w:val="cyan"/>
        </w:rPr>
        <w:t>the greater the risk</w:t>
      </w:r>
      <w:r w:rsidRPr="00970422">
        <w:rPr>
          <w:rStyle w:val="Emphasis"/>
        </w:rPr>
        <w:t xml:space="preserve"> of nuclear war</w:t>
      </w:r>
      <w:r w:rsidRPr="00970422">
        <w:t xml:space="preserve">. Proliferation therefore increases the chances of nuclear war even in a perfectly rationalist world. Proliferation optimists cannot logically deny that nuclear spread increases the risk of nuclear war. Their argument must be that the security gains of nuclear spread outweigh this enhanced risk. </w:t>
      </w:r>
    </w:p>
    <w:p w14:paraId="20679AEC" w14:textId="77777777" w:rsidR="005E63DC" w:rsidRPr="00970422" w:rsidRDefault="005E63DC" w:rsidP="005E63DC">
      <w:r w:rsidRPr="00970422">
        <w:t xml:space="preserve">Estimating that risk is not simply a matter of pondering the conditions under which leaders will choose to unleash nuclear war. Rather, as Schelling established, the question is whether states will run the risk of using nuclear weapons. </w:t>
      </w:r>
      <w:r w:rsidRPr="00970422">
        <w:rPr>
          <w:rStyle w:val="StyleUnderline"/>
        </w:rPr>
        <w:t xml:space="preserve">Nuclear </w:t>
      </w:r>
      <w:r w:rsidRPr="00970422">
        <w:rPr>
          <w:rStyle w:val="StyleUnderline"/>
          <w:highlight w:val="cyan"/>
        </w:rPr>
        <w:t xml:space="preserve">crisis </w:t>
      </w:r>
      <w:r w:rsidRPr="00970422">
        <w:rPr>
          <w:rStyle w:val="StyleUnderline"/>
        </w:rPr>
        <w:t xml:space="preserve">bargaining </w:t>
      </w:r>
      <w:r w:rsidRPr="00970422">
        <w:rPr>
          <w:rStyle w:val="StyleUnderline"/>
          <w:highlight w:val="cyan"/>
        </w:rPr>
        <w:t xml:space="preserve">is </w:t>
      </w:r>
      <w:r w:rsidRPr="00970422">
        <w:rPr>
          <w:rStyle w:val="StyleUnderline"/>
        </w:rPr>
        <w:t xml:space="preserve">about </w:t>
      </w:r>
      <w:r w:rsidRPr="00970422">
        <w:rPr>
          <w:rStyle w:val="StyleUnderline"/>
          <w:highlight w:val="cyan"/>
        </w:rPr>
        <w:t>a “</w:t>
      </w:r>
      <w:r w:rsidRPr="00970422">
        <w:rPr>
          <w:rStyle w:val="Emphasis"/>
          <w:highlight w:val="cyan"/>
        </w:rPr>
        <w:t>competition in risk taking</w:t>
      </w:r>
      <w:r w:rsidRPr="00970422">
        <w:t xml:space="preserve">.” </w:t>
      </w:r>
      <w:r w:rsidRPr="00970422">
        <w:rPr>
          <w:rStyle w:val="StyleUnderline"/>
        </w:rPr>
        <w:t>Kroenig counts some twenty cases in which states</w:t>
      </w:r>
      <w:r w:rsidRPr="00970422">
        <w:t>—including prominently the United States—</w:t>
      </w:r>
      <w:r w:rsidRPr="00970422">
        <w:rPr>
          <w:rStyle w:val="StyleUnderline"/>
        </w:rPr>
        <w:t>ran real risks of nuclear war in order to prevail in crises</w:t>
      </w:r>
      <w:r w:rsidRPr="00970422">
        <w:t>. As Kroenig notes</w:t>
      </w:r>
      <w:r w:rsidRPr="00970422">
        <w:rPr>
          <w:rStyle w:val="StyleUnderline"/>
        </w:rPr>
        <w:t xml:space="preserve">, “By asking whether states can be deterred or not … proliferation optimists are </w:t>
      </w:r>
      <w:r w:rsidRPr="00970422">
        <w:rPr>
          <w:rStyle w:val="Emphasis"/>
        </w:rPr>
        <w:t>asking the wrong question</w:t>
      </w:r>
      <w:r w:rsidRPr="00970422">
        <w:rPr>
          <w:rStyle w:val="StyleUnderline"/>
        </w:rPr>
        <w:t>.</w:t>
      </w:r>
      <w:r w:rsidRPr="00970422">
        <w:t xml:space="preserve"> </w:t>
      </w:r>
      <w:r w:rsidRPr="00970422">
        <w:rPr>
          <w:rStyle w:val="StyleUnderline"/>
        </w:rPr>
        <w:t xml:space="preserve">The right question to ask is: </w:t>
      </w:r>
      <w:r w:rsidRPr="00970422">
        <w:rPr>
          <w:rStyle w:val="Emphasis"/>
        </w:rPr>
        <w:t>what risk of nuclear war</w:t>
      </w:r>
      <w:r w:rsidRPr="00970422">
        <w:t xml:space="preserve"> </w:t>
      </w:r>
      <w:r w:rsidRPr="00970422">
        <w:rPr>
          <w:rStyle w:val="StyleUnderline"/>
        </w:rPr>
        <w:t xml:space="preserve">is a specific state willing to run against a </w:t>
      </w:r>
      <w:r w:rsidRPr="00970422">
        <w:rPr>
          <w:rStyle w:val="Emphasis"/>
        </w:rPr>
        <w:t>particular opponent</w:t>
      </w:r>
      <w:r w:rsidRPr="00970422">
        <w:rPr>
          <w:rStyle w:val="StyleUnderline"/>
        </w:rPr>
        <w:t xml:space="preserve"> in a</w:t>
      </w:r>
      <w:r w:rsidRPr="00970422">
        <w:t xml:space="preserve"> </w:t>
      </w:r>
      <w:r w:rsidRPr="00970422">
        <w:rPr>
          <w:rStyle w:val="Emphasis"/>
        </w:rPr>
        <w:t>given crisis</w:t>
      </w:r>
      <w:r w:rsidRPr="00970422">
        <w:t xml:space="preserve">?” </w:t>
      </w:r>
      <w:r w:rsidRPr="00970422">
        <w:rPr>
          <w:rStyle w:val="StyleUnderline"/>
          <w:highlight w:val="cyan"/>
        </w:rPr>
        <w:t>The more</w:t>
      </w:r>
      <w:r w:rsidRPr="00970422">
        <w:rPr>
          <w:rStyle w:val="StyleUnderline"/>
        </w:rPr>
        <w:t xml:space="preserve"> nuclear- </w:t>
      </w:r>
      <w:r w:rsidRPr="00970422">
        <w:rPr>
          <w:rStyle w:val="StyleUnderline"/>
          <w:highlight w:val="cyan"/>
        </w:rPr>
        <w:t xml:space="preserve">armed states </w:t>
      </w:r>
      <w:r w:rsidRPr="00970422">
        <w:rPr>
          <w:rStyle w:val="StyleUnderline"/>
        </w:rPr>
        <w:t xml:space="preserve">there are, the more the opportunities for such risk- taking and </w:t>
      </w:r>
      <w:r w:rsidRPr="00970422">
        <w:rPr>
          <w:rStyle w:val="StyleUnderline"/>
          <w:highlight w:val="cyan"/>
        </w:rPr>
        <w:t xml:space="preserve">the </w:t>
      </w:r>
      <w:r w:rsidRPr="00970422">
        <w:rPr>
          <w:rStyle w:val="Emphasis"/>
          <w:highlight w:val="cyan"/>
        </w:rPr>
        <w:t>greater the probability</w:t>
      </w:r>
      <w:r w:rsidRPr="00970422">
        <w:rPr>
          <w:rStyle w:val="Emphasis"/>
        </w:rPr>
        <w:t xml:space="preserve"> of nuclear use</w:t>
      </w:r>
      <w:r w:rsidRPr="00970422">
        <w:t>. 27 26 25</w:t>
      </w:r>
    </w:p>
    <w:p w14:paraId="18D4CFF0" w14:textId="77777777" w:rsidR="00B210F2" w:rsidRPr="00970422" w:rsidRDefault="00B210F2" w:rsidP="00B210F2"/>
    <w:p w14:paraId="248A71C9" w14:textId="691C67D8" w:rsidR="002B2FD6" w:rsidRDefault="002B2FD6" w:rsidP="002B2FD6">
      <w:pPr>
        <w:pStyle w:val="Heading3"/>
      </w:pPr>
      <w:r>
        <w:lastRenderedPageBreak/>
        <w:t xml:space="preserve">---Dollar Heg </w:t>
      </w:r>
    </w:p>
    <w:p w14:paraId="6CB59C55" w14:textId="77777777" w:rsidR="002B2FD6" w:rsidRPr="00C67DDB" w:rsidRDefault="002B2FD6" w:rsidP="002B2FD6">
      <w:pPr>
        <w:pStyle w:val="Heading4"/>
      </w:pPr>
      <w:r>
        <w:t xml:space="preserve">U.S. dollar hegemony is </w:t>
      </w:r>
      <w:r w:rsidRPr="00C67DDB">
        <w:rPr>
          <w:u w:val="single"/>
        </w:rPr>
        <w:t>preserved</w:t>
      </w:r>
      <w:r>
        <w:t xml:space="preserve"> but </w:t>
      </w:r>
      <w:r w:rsidRPr="00C67DDB">
        <w:rPr>
          <w:u w:val="single"/>
        </w:rPr>
        <w:t>fraught</w:t>
      </w:r>
      <w:r>
        <w:t xml:space="preserve"> with increasing </w:t>
      </w:r>
      <w:r w:rsidRPr="00C67DDB">
        <w:rPr>
          <w:u w:val="single"/>
        </w:rPr>
        <w:t>geopolitical tensions</w:t>
      </w:r>
      <w:r>
        <w:t xml:space="preserve">. Only a </w:t>
      </w:r>
      <w:r w:rsidRPr="00C67DDB">
        <w:rPr>
          <w:u w:val="single"/>
        </w:rPr>
        <w:t>unipolar</w:t>
      </w:r>
      <w:r>
        <w:t xml:space="preserve"> system sustains the dollar’s influence. </w:t>
      </w:r>
    </w:p>
    <w:p w14:paraId="0E3B5C6A" w14:textId="77777777" w:rsidR="002B2FD6" w:rsidRPr="00C67DDB" w:rsidRDefault="002B2FD6" w:rsidP="002B2FD6">
      <w:r>
        <w:t>Carla</w:t>
      </w:r>
      <w:r>
        <w:rPr>
          <w:rStyle w:val="Style13ptBold"/>
        </w:rPr>
        <w:t xml:space="preserve"> Norrlöf 23. </w:t>
      </w:r>
      <w:r>
        <w:t>Senior Fellow at the Atlantic Council and Professor of Political Science at the University of Toronto; 2-21-2023; "The Dollar Still Dominates"; Foreign Affairs; https://www.foreignaffairs.com/united-states/dollar-still-dominates; Accessed 7-17-2023</w:t>
      </w:r>
    </w:p>
    <w:p w14:paraId="1654F64C" w14:textId="77777777" w:rsidR="002B2FD6" w:rsidRPr="00E7209F" w:rsidRDefault="002B2FD6" w:rsidP="002B2FD6">
      <w:pPr>
        <w:rPr>
          <w:sz w:val="16"/>
        </w:rPr>
      </w:pPr>
      <w:r w:rsidRPr="00C67DDB">
        <w:rPr>
          <w:rStyle w:val="StyleUnderline"/>
        </w:rPr>
        <w:t xml:space="preserve">The </w:t>
      </w:r>
      <w:r w:rsidRPr="00E7209F">
        <w:rPr>
          <w:rStyle w:val="Emphasis"/>
        </w:rPr>
        <w:t>centrality</w:t>
      </w:r>
      <w:r w:rsidRPr="00C67DDB">
        <w:rPr>
          <w:rStyle w:val="StyleUnderline"/>
        </w:rPr>
        <w:t xml:space="preserve"> of the U.S. dollar in world affairs is mainly determined by </w:t>
      </w:r>
      <w:r w:rsidRPr="00C67DDB">
        <w:rPr>
          <w:rStyle w:val="Emphasis"/>
        </w:rPr>
        <w:t>economic factors</w:t>
      </w:r>
      <w:r w:rsidRPr="00C67DDB">
        <w:rPr>
          <w:rStyle w:val="StyleUnderline"/>
        </w:rPr>
        <w:t xml:space="preserve">, but </w:t>
      </w:r>
      <w:r w:rsidRPr="00E7209F">
        <w:rPr>
          <w:rStyle w:val="Emphasis"/>
          <w:highlight w:val="cyan"/>
        </w:rPr>
        <w:t>geopolitical forces</w:t>
      </w:r>
      <w:r w:rsidRPr="00C67DDB">
        <w:rPr>
          <w:rStyle w:val="StyleUnderline"/>
        </w:rPr>
        <w:t xml:space="preserve"> are </w:t>
      </w:r>
      <w:r w:rsidRPr="00E7209F">
        <w:rPr>
          <w:rStyle w:val="StyleUnderline"/>
          <w:highlight w:val="cyan"/>
        </w:rPr>
        <w:t>threaten</w:t>
      </w:r>
      <w:r w:rsidRPr="00C67DDB">
        <w:rPr>
          <w:rStyle w:val="StyleUnderline"/>
        </w:rPr>
        <w:t xml:space="preserve">ing </w:t>
      </w:r>
      <w:r w:rsidRPr="00E7209F">
        <w:rPr>
          <w:rStyle w:val="StyleUnderline"/>
          <w:highlight w:val="cyan"/>
        </w:rPr>
        <w:t xml:space="preserve">to </w:t>
      </w:r>
      <w:r w:rsidRPr="00E7209F">
        <w:rPr>
          <w:rStyle w:val="Emphasis"/>
          <w:highlight w:val="cyan"/>
        </w:rPr>
        <w:t>weaken</w:t>
      </w:r>
      <w:r w:rsidRPr="00C67DDB">
        <w:rPr>
          <w:rStyle w:val="StyleUnderline"/>
        </w:rPr>
        <w:t xml:space="preserve"> its </w:t>
      </w:r>
      <w:r w:rsidRPr="00E7209F">
        <w:rPr>
          <w:rStyle w:val="Emphasis"/>
          <w:highlight w:val="cyan"/>
        </w:rPr>
        <w:t>top spot</w:t>
      </w:r>
      <w:r w:rsidRPr="00E7209F">
        <w:rPr>
          <w:rStyle w:val="StyleUnderline"/>
          <w:highlight w:val="cyan"/>
        </w:rPr>
        <w:t xml:space="preserve"> in</w:t>
      </w:r>
      <w:r w:rsidRPr="00C67DDB">
        <w:rPr>
          <w:rStyle w:val="StyleUnderline"/>
        </w:rPr>
        <w:t xml:space="preserve"> the </w:t>
      </w:r>
      <w:r w:rsidRPr="00E7209F">
        <w:rPr>
          <w:rStyle w:val="Emphasis"/>
          <w:highlight w:val="cyan"/>
        </w:rPr>
        <w:t>currency hierarchy</w:t>
      </w:r>
      <w:r w:rsidRPr="00C67DDB">
        <w:rPr>
          <w:rStyle w:val="StyleUnderline"/>
        </w:rPr>
        <w:t>. U.S. sanctions</w:t>
      </w:r>
      <w:r w:rsidRPr="00E7209F">
        <w:rPr>
          <w:sz w:val="16"/>
        </w:rPr>
        <w:t xml:space="preserve"> in response to Russia’s invasion of Ukraine have </w:t>
      </w:r>
      <w:r w:rsidRPr="00C67DDB">
        <w:rPr>
          <w:rStyle w:val="StyleUnderline"/>
        </w:rPr>
        <w:t xml:space="preserve">pushed some countries to further </w:t>
      </w:r>
      <w:r w:rsidRPr="00C67DDB">
        <w:rPr>
          <w:rStyle w:val="Emphasis"/>
        </w:rPr>
        <w:t>reduce</w:t>
      </w:r>
      <w:r w:rsidRPr="00C67DDB">
        <w:rPr>
          <w:rStyle w:val="StyleUnderline"/>
        </w:rPr>
        <w:t xml:space="preserve"> their </w:t>
      </w:r>
      <w:r w:rsidRPr="00C67DDB">
        <w:rPr>
          <w:rStyle w:val="Emphasis"/>
        </w:rPr>
        <w:t>reliance</w:t>
      </w:r>
      <w:r w:rsidRPr="00C67DDB">
        <w:rPr>
          <w:rStyle w:val="StyleUnderline"/>
        </w:rPr>
        <w:t xml:space="preserve"> on the dollar</w:t>
      </w:r>
      <w:r w:rsidRPr="00E7209F">
        <w:rPr>
          <w:sz w:val="16"/>
        </w:rPr>
        <w:t xml:space="preserve">. The geopolitical tug of war between allies and foes, liberal and illiberal states carries high stakes. “Great powers have great currencies,” quipped the Nobel laureate Robert Mundell. </w:t>
      </w:r>
      <w:r w:rsidRPr="00E7209F">
        <w:rPr>
          <w:rStyle w:val="StyleUnderline"/>
          <w:highlight w:val="cyan"/>
        </w:rPr>
        <w:t>If</w:t>
      </w:r>
      <w:r w:rsidRPr="00C67DDB">
        <w:rPr>
          <w:rStyle w:val="StyleUnderline"/>
        </w:rPr>
        <w:t xml:space="preserve"> the </w:t>
      </w:r>
      <w:r w:rsidRPr="00E7209F">
        <w:rPr>
          <w:rStyle w:val="StyleUnderline"/>
          <w:highlight w:val="cyan"/>
        </w:rPr>
        <w:t>currency system were to be</w:t>
      </w:r>
      <w:r w:rsidRPr="00C67DDB">
        <w:rPr>
          <w:rStyle w:val="StyleUnderline"/>
        </w:rPr>
        <w:t xml:space="preserve">come </w:t>
      </w:r>
      <w:r w:rsidRPr="00E7209F">
        <w:rPr>
          <w:rStyle w:val="Emphasis"/>
          <w:highlight w:val="cyan"/>
        </w:rPr>
        <w:t>multipolar</w:t>
      </w:r>
      <w:r w:rsidRPr="00E7209F">
        <w:rPr>
          <w:rStyle w:val="StyleUnderline"/>
          <w:highlight w:val="cyan"/>
        </w:rPr>
        <w:t>, U.S.</w:t>
      </w:r>
      <w:r w:rsidRPr="00C67DDB">
        <w:rPr>
          <w:rStyle w:val="StyleUnderline"/>
        </w:rPr>
        <w:t xml:space="preserve"> </w:t>
      </w:r>
      <w:r w:rsidRPr="00C67DDB">
        <w:rPr>
          <w:rStyle w:val="Emphasis"/>
        </w:rPr>
        <w:t xml:space="preserve">monetary </w:t>
      </w:r>
      <w:r w:rsidRPr="00E7209F">
        <w:rPr>
          <w:rStyle w:val="Emphasis"/>
          <w:highlight w:val="cyan"/>
        </w:rPr>
        <w:t>perks</w:t>
      </w:r>
      <w:r w:rsidRPr="00E7209F">
        <w:rPr>
          <w:rStyle w:val="StyleUnderline"/>
          <w:highlight w:val="cyan"/>
        </w:rPr>
        <w:t xml:space="preserve"> would </w:t>
      </w:r>
      <w:r w:rsidRPr="00E7209F">
        <w:rPr>
          <w:rStyle w:val="Emphasis"/>
          <w:highlight w:val="cyan"/>
        </w:rPr>
        <w:t>recede</w:t>
      </w:r>
      <w:r w:rsidRPr="00C67DDB">
        <w:rPr>
          <w:rStyle w:val="StyleUnderline"/>
        </w:rPr>
        <w:t>, as would the United States’ global economic influence</w:t>
      </w:r>
      <w:r w:rsidRPr="00E7209F">
        <w:rPr>
          <w:sz w:val="16"/>
        </w:rPr>
        <w:t xml:space="preserve"> and its ability to use dollars as an alternative to military force when policing international order</w:t>
      </w:r>
    </w:p>
    <w:p w14:paraId="54798665" w14:textId="77777777" w:rsidR="002B2FD6" w:rsidRPr="00E7209F" w:rsidRDefault="002B2FD6" w:rsidP="002B2FD6">
      <w:pPr>
        <w:rPr>
          <w:sz w:val="16"/>
        </w:rPr>
      </w:pPr>
      <w:r w:rsidRPr="00C67DDB">
        <w:rPr>
          <w:rStyle w:val="StyleUnderline"/>
        </w:rPr>
        <w:t xml:space="preserve">A more </w:t>
      </w:r>
      <w:r w:rsidRPr="00C67DDB">
        <w:rPr>
          <w:rStyle w:val="Emphasis"/>
        </w:rPr>
        <w:t>fragmented</w:t>
      </w:r>
      <w:r w:rsidRPr="00C67DDB">
        <w:rPr>
          <w:rStyle w:val="StyleUnderline"/>
        </w:rPr>
        <w:t xml:space="preserve"> global economy in which security partnerships determine </w:t>
      </w:r>
      <w:r w:rsidRPr="00C67DDB">
        <w:rPr>
          <w:rStyle w:val="Emphasis"/>
        </w:rPr>
        <w:t>economic relations</w:t>
      </w:r>
      <w:r w:rsidRPr="00C67DDB">
        <w:rPr>
          <w:rStyle w:val="StyleUnderline"/>
        </w:rPr>
        <w:t xml:space="preserve"> is coming into view</w:t>
      </w:r>
      <w:r w:rsidRPr="00E7209F">
        <w:rPr>
          <w:sz w:val="16"/>
        </w:rPr>
        <w:t xml:space="preserve">. But an end to the dollar’s dominance is still unlikely. Countries participating in the sanctions against Russia or benefiting from U.S. currency coercion aimed at upholding the liberal international order’s core principle of nonaggression have no incentives to diversify away from the dollar. </w:t>
      </w:r>
      <w:r w:rsidRPr="00C67DDB">
        <w:rPr>
          <w:rStyle w:val="StyleUnderline"/>
        </w:rPr>
        <w:t xml:space="preserve">Even countries opposing Western sanctions are likely to stick with the </w:t>
      </w:r>
      <w:r w:rsidRPr="00C67DDB">
        <w:rPr>
          <w:rStyle w:val="Emphasis"/>
        </w:rPr>
        <w:t>dollar</w:t>
      </w:r>
      <w:r w:rsidRPr="00C67DDB">
        <w:rPr>
          <w:rStyle w:val="StyleUnderline"/>
        </w:rPr>
        <w:t xml:space="preserve"> to preserve their own security and U.S. </w:t>
      </w:r>
      <w:r w:rsidRPr="00C67DDB">
        <w:rPr>
          <w:rStyle w:val="Emphasis"/>
        </w:rPr>
        <w:t>security guarantees</w:t>
      </w:r>
      <w:r w:rsidRPr="00C67DDB">
        <w:rPr>
          <w:rStyle w:val="StyleUnderline"/>
        </w:rPr>
        <w:t xml:space="preserve"> in a </w:t>
      </w:r>
      <w:r w:rsidRPr="00C67DDB">
        <w:rPr>
          <w:rStyle w:val="Emphasis"/>
        </w:rPr>
        <w:t>hardening geopolitical climate</w:t>
      </w:r>
      <w:r w:rsidRPr="00E7209F">
        <w:rPr>
          <w:sz w:val="16"/>
        </w:rPr>
        <w:t>.</w:t>
      </w:r>
    </w:p>
    <w:p w14:paraId="5525A0CA" w14:textId="77777777" w:rsidR="002B2FD6" w:rsidRPr="00E7209F" w:rsidRDefault="002B2FD6" w:rsidP="002B2FD6">
      <w:pPr>
        <w:rPr>
          <w:sz w:val="16"/>
        </w:rPr>
      </w:pPr>
      <w:r w:rsidRPr="00E7209F">
        <w:rPr>
          <w:sz w:val="16"/>
        </w:rPr>
        <w:t xml:space="preserve">In today’s fraught international environment, countries are returning to Cold War logic, questioning the sustainability of systemwide economic interdependence over privileged economic ties with friends. </w:t>
      </w:r>
      <w:r w:rsidRPr="00E7209F">
        <w:rPr>
          <w:rStyle w:val="StyleUnderline"/>
        </w:rPr>
        <w:t>With</w:t>
      </w:r>
      <w:r w:rsidRPr="00F949AF">
        <w:rPr>
          <w:rStyle w:val="StyleUnderline"/>
        </w:rPr>
        <w:t xml:space="preserve"> the </w:t>
      </w:r>
      <w:r w:rsidRPr="00E7209F">
        <w:rPr>
          <w:rStyle w:val="StyleUnderline"/>
          <w:highlight w:val="cyan"/>
        </w:rPr>
        <w:t>U</w:t>
      </w:r>
      <w:r w:rsidRPr="00F949AF">
        <w:rPr>
          <w:rStyle w:val="StyleUnderline"/>
        </w:rPr>
        <w:t xml:space="preserve">nited </w:t>
      </w:r>
      <w:r w:rsidRPr="00E7209F">
        <w:rPr>
          <w:rStyle w:val="StyleUnderline"/>
          <w:highlight w:val="cyan"/>
        </w:rPr>
        <w:t>S</w:t>
      </w:r>
      <w:r w:rsidRPr="00E7209F">
        <w:rPr>
          <w:rStyle w:val="StyleUnderline"/>
        </w:rPr>
        <w:t>t</w:t>
      </w:r>
      <w:r w:rsidRPr="00F949AF">
        <w:rPr>
          <w:rStyle w:val="StyleUnderline"/>
        </w:rPr>
        <w:t xml:space="preserve">ates </w:t>
      </w:r>
      <w:r w:rsidRPr="00E7209F">
        <w:rPr>
          <w:rStyle w:val="StyleUnderline"/>
          <w:highlight w:val="cyan"/>
        </w:rPr>
        <w:t>at</w:t>
      </w:r>
      <w:r w:rsidRPr="00F949AF">
        <w:rPr>
          <w:rStyle w:val="StyleUnderline"/>
        </w:rPr>
        <w:t xml:space="preserve"> the </w:t>
      </w:r>
      <w:r w:rsidRPr="00E7209F">
        <w:rPr>
          <w:rStyle w:val="StyleUnderline"/>
          <w:highlight w:val="cyan"/>
        </w:rPr>
        <w:t>center of</w:t>
      </w:r>
      <w:r w:rsidRPr="00F949AF">
        <w:rPr>
          <w:rStyle w:val="StyleUnderline"/>
        </w:rPr>
        <w:t xml:space="preserve"> the </w:t>
      </w:r>
      <w:r w:rsidRPr="00E7209F">
        <w:rPr>
          <w:rStyle w:val="Emphasis"/>
        </w:rPr>
        <w:t xml:space="preserve">largest </w:t>
      </w:r>
      <w:r w:rsidRPr="00E7209F">
        <w:rPr>
          <w:rStyle w:val="Emphasis"/>
          <w:highlight w:val="cyan"/>
        </w:rPr>
        <w:t>security network</w:t>
      </w:r>
      <w:r w:rsidRPr="00F949AF">
        <w:rPr>
          <w:rStyle w:val="StyleUnderline"/>
        </w:rPr>
        <w:t xml:space="preserve"> in the world, the </w:t>
      </w:r>
      <w:r w:rsidRPr="00E7209F">
        <w:rPr>
          <w:rStyle w:val="StyleUnderline"/>
          <w:highlight w:val="cyan"/>
        </w:rPr>
        <w:t xml:space="preserve">dollar stands to </w:t>
      </w:r>
      <w:r w:rsidRPr="00E7209F">
        <w:rPr>
          <w:rStyle w:val="Emphasis"/>
          <w:highlight w:val="cyan"/>
        </w:rPr>
        <w:t>benefit from</w:t>
      </w:r>
      <w:r w:rsidRPr="00F949AF">
        <w:rPr>
          <w:rStyle w:val="Emphasis"/>
        </w:rPr>
        <w:t xml:space="preserve"> this </w:t>
      </w:r>
      <w:r w:rsidRPr="00E7209F">
        <w:rPr>
          <w:rStyle w:val="Emphasis"/>
          <w:highlight w:val="cyan"/>
        </w:rPr>
        <w:t>shift</w:t>
      </w:r>
      <w:r w:rsidRPr="00F949AF">
        <w:rPr>
          <w:rStyle w:val="StyleUnderline"/>
        </w:rPr>
        <w:t xml:space="preserve">, even though it will simultaneously be </w:t>
      </w:r>
      <w:r w:rsidRPr="00E7209F">
        <w:rPr>
          <w:rStyle w:val="Emphasis"/>
        </w:rPr>
        <w:t>counterbalanced</w:t>
      </w:r>
      <w:r w:rsidRPr="00F949AF">
        <w:rPr>
          <w:rStyle w:val="StyleUnderline"/>
        </w:rPr>
        <w:t xml:space="preserve"> by the </w:t>
      </w:r>
      <w:r w:rsidRPr="00E7209F">
        <w:rPr>
          <w:rStyle w:val="Emphasis"/>
        </w:rPr>
        <w:t>currencies</w:t>
      </w:r>
      <w:r w:rsidRPr="00F949AF">
        <w:rPr>
          <w:rStyle w:val="StyleUnderline"/>
        </w:rPr>
        <w:t xml:space="preserve"> of </w:t>
      </w:r>
      <w:r w:rsidRPr="00E7209F">
        <w:rPr>
          <w:rStyle w:val="Emphasis"/>
        </w:rPr>
        <w:t>geopolitical rivals</w:t>
      </w:r>
      <w:r w:rsidRPr="00E7209F">
        <w:rPr>
          <w:sz w:val="16"/>
        </w:rPr>
        <w:t xml:space="preserve">. This </w:t>
      </w:r>
      <w:r w:rsidRPr="00E7209F">
        <w:rPr>
          <w:rStyle w:val="Emphasis"/>
          <w:highlight w:val="cyan"/>
        </w:rPr>
        <w:t>bifurcated dynamic</w:t>
      </w:r>
      <w:r w:rsidRPr="00E7209F">
        <w:rPr>
          <w:rStyle w:val="StyleUnderline"/>
        </w:rPr>
        <w:t xml:space="preserve">, in which U.S. supporters shore up </w:t>
      </w:r>
      <w:r w:rsidRPr="00E7209F">
        <w:rPr>
          <w:rStyle w:val="Emphasis"/>
        </w:rPr>
        <w:t>dollar dominance</w:t>
      </w:r>
      <w:r w:rsidRPr="00E7209F">
        <w:rPr>
          <w:rStyle w:val="StyleUnderline"/>
        </w:rPr>
        <w:t xml:space="preserve"> and Washington’s detractors reduce their </w:t>
      </w:r>
      <w:r w:rsidRPr="00E7209F">
        <w:rPr>
          <w:rStyle w:val="Emphasis"/>
        </w:rPr>
        <w:t>dollar dependence</w:t>
      </w:r>
      <w:r w:rsidRPr="00E7209F">
        <w:rPr>
          <w:sz w:val="16"/>
        </w:rPr>
        <w:t xml:space="preserve">, nonetheless </w:t>
      </w:r>
      <w:r w:rsidRPr="00E7209F">
        <w:rPr>
          <w:rStyle w:val="StyleUnderline"/>
          <w:highlight w:val="cyan"/>
        </w:rPr>
        <w:t>represents</w:t>
      </w:r>
      <w:r w:rsidRPr="00E7209F">
        <w:rPr>
          <w:sz w:val="16"/>
        </w:rPr>
        <w:t xml:space="preserve"> the </w:t>
      </w:r>
      <w:r w:rsidRPr="00E7209F">
        <w:rPr>
          <w:rStyle w:val="StyleUnderline"/>
        </w:rPr>
        <w:t xml:space="preserve">most important </w:t>
      </w:r>
      <w:r w:rsidRPr="00E7209F">
        <w:rPr>
          <w:rStyle w:val="StyleUnderline"/>
          <w:highlight w:val="cyan"/>
        </w:rPr>
        <w:t>threat to</w:t>
      </w:r>
      <w:r w:rsidRPr="00E7209F">
        <w:rPr>
          <w:rStyle w:val="StyleUnderline"/>
        </w:rPr>
        <w:t xml:space="preserve"> the </w:t>
      </w:r>
      <w:r w:rsidRPr="00E7209F">
        <w:rPr>
          <w:rStyle w:val="StyleUnderline"/>
          <w:highlight w:val="cyan"/>
        </w:rPr>
        <w:t xml:space="preserve">dollar’s </w:t>
      </w:r>
      <w:r w:rsidRPr="00E7209F">
        <w:rPr>
          <w:rStyle w:val="Emphasis"/>
          <w:highlight w:val="cyan"/>
        </w:rPr>
        <w:t>global prominence</w:t>
      </w:r>
      <w:r w:rsidRPr="00E7209F">
        <w:rPr>
          <w:sz w:val="16"/>
        </w:rPr>
        <w:t xml:space="preserve"> since the arrival of the euro in 1999.</w:t>
      </w:r>
    </w:p>
    <w:p w14:paraId="1F9645E5" w14:textId="77777777" w:rsidR="002B2FD6" w:rsidRPr="00E7209F" w:rsidRDefault="002B2FD6" w:rsidP="002B2FD6">
      <w:pPr>
        <w:rPr>
          <w:sz w:val="16"/>
        </w:rPr>
      </w:pPr>
      <w:r w:rsidRPr="00E7209F">
        <w:rPr>
          <w:sz w:val="16"/>
        </w:rPr>
        <w:t xml:space="preserve">The </w:t>
      </w:r>
      <w:r w:rsidRPr="00E7209F">
        <w:rPr>
          <w:rStyle w:val="StyleUnderline"/>
        </w:rPr>
        <w:t>dollar</w:t>
      </w:r>
      <w:r w:rsidRPr="00E7209F">
        <w:rPr>
          <w:sz w:val="16"/>
        </w:rPr>
        <w:t xml:space="preserve"> is the preferred currency of governments, </w:t>
      </w:r>
      <w:r w:rsidRPr="00E7209F">
        <w:rPr>
          <w:rStyle w:val="StyleUnderline"/>
        </w:rPr>
        <w:t>account</w:t>
      </w:r>
      <w:r w:rsidRPr="00E7209F">
        <w:rPr>
          <w:sz w:val="16"/>
        </w:rPr>
        <w:t xml:space="preserve">ing </w:t>
      </w:r>
      <w:r w:rsidRPr="00E7209F">
        <w:rPr>
          <w:rStyle w:val="StyleUnderline"/>
        </w:rPr>
        <w:t xml:space="preserve">for approximately </w:t>
      </w:r>
      <w:r w:rsidRPr="00E7209F">
        <w:rPr>
          <w:rStyle w:val="Emphasis"/>
        </w:rPr>
        <w:t>60 percent</w:t>
      </w:r>
      <w:r w:rsidRPr="00E7209F">
        <w:rPr>
          <w:rStyle w:val="StyleUnderline"/>
        </w:rPr>
        <w:t xml:space="preserve"> of central bank reserves in late 2022, compared with the euro’s 20 percent, and the yen’s six percent</w:t>
      </w:r>
      <w:r w:rsidRPr="00E7209F">
        <w:rPr>
          <w:sz w:val="16"/>
        </w:rPr>
        <w:t>. Individually, the pound, the Chinese yuan, and the Canadian and Australian dollar represent less than five percent of government reserves. The dollar is also dominant, although less so, in private markets.</w:t>
      </w:r>
    </w:p>
    <w:p w14:paraId="630413DE" w14:textId="77777777" w:rsidR="002B2FD6" w:rsidRPr="00E7209F" w:rsidRDefault="002B2FD6" w:rsidP="002B2FD6">
      <w:pPr>
        <w:rPr>
          <w:sz w:val="16"/>
        </w:rPr>
      </w:pPr>
      <w:r w:rsidRPr="00E7209F">
        <w:rPr>
          <w:sz w:val="16"/>
        </w:rPr>
        <w:t>Yet pessimism about the dollar’s future abounds. Rana Foroohar of the Financial Times has warned of a “post-dollar world”; her colleague Martin Wolf worries that dollar dominance will give way to a bipolar international monetary system, with the United States at one end and China at the other. Gita Gopinath, the deputy managing director of the International Monetary Fund (IMF), sees sanctions ushering in a fragmented, multipolar currency order. Big banks are also skeptical about the prospects of continued dollar dominance. Zoltan Pozsar of Credit Suisse believes a multipolar, commodity-based currency order lies ahead. A year ago, Goldman Sachs’s Cristina Tessari and Zach Pandl cautioned the dollar might follow the fate of the British pound and become a second-tier currency.</w:t>
      </w:r>
    </w:p>
    <w:p w14:paraId="2E7B15E6" w14:textId="77777777" w:rsidR="002B2FD6" w:rsidRPr="00E7209F" w:rsidRDefault="002B2FD6" w:rsidP="002B2FD6">
      <w:pPr>
        <w:rPr>
          <w:rStyle w:val="StyleUnderline"/>
        </w:rPr>
      </w:pPr>
      <w:r w:rsidRPr="00E7209F">
        <w:rPr>
          <w:rStyle w:val="StyleUnderline"/>
        </w:rPr>
        <w:lastRenderedPageBreak/>
        <w:t xml:space="preserve">If </w:t>
      </w:r>
      <w:r w:rsidRPr="00E7209F">
        <w:rPr>
          <w:rStyle w:val="Emphasis"/>
        </w:rPr>
        <w:t>predictions</w:t>
      </w:r>
      <w:r w:rsidRPr="00E7209F">
        <w:rPr>
          <w:rStyle w:val="StyleUnderline"/>
        </w:rPr>
        <w:t xml:space="preserve"> about a </w:t>
      </w:r>
      <w:r w:rsidRPr="00E7209F">
        <w:rPr>
          <w:rStyle w:val="Emphasis"/>
        </w:rPr>
        <w:t>coming multipolar currency</w:t>
      </w:r>
      <w:r w:rsidRPr="00E7209F">
        <w:rPr>
          <w:rStyle w:val="StyleUnderline"/>
        </w:rPr>
        <w:t xml:space="preserve"> order are correct, the United States will undergo a </w:t>
      </w:r>
      <w:r w:rsidRPr="00E7209F">
        <w:rPr>
          <w:rStyle w:val="Emphasis"/>
        </w:rPr>
        <w:t>meaningful decline</w:t>
      </w:r>
      <w:r w:rsidRPr="00E7209F">
        <w:rPr>
          <w:rStyle w:val="StyleUnderline"/>
        </w:rPr>
        <w:t xml:space="preserve"> in its power base and in its </w:t>
      </w:r>
      <w:r w:rsidRPr="00E7209F">
        <w:rPr>
          <w:rStyle w:val="Emphasis"/>
        </w:rPr>
        <w:t>ability</w:t>
      </w:r>
      <w:r w:rsidRPr="00E7209F">
        <w:rPr>
          <w:rStyle w:val="StyleUnderline"/>
        </w:rPr>
        <w:t xml:space="preserve"> to </w:t>
      </w:r>
      <w:r w:rsidRPr="00E7209F">
        <w:rPr>
          <w:rStyle w:val="Emphasis"/>
        </w:rPr>
        <w:t>project power</w:t>
      </w:r>
      <w:r w:rsidRPr="00E7209F">
        <w:rPr>
          <w:rStyle w:val="StyleUnderline"/>
        </w:rPr>
        <w:t xml:space="preserve">, with </w:t>
      </w:r>
      <w:r w:rsidRPr="00E7209F">
        <w:rPr>
          <w:rStyle w:val="Emphasis"/>
        </w:rPr>
        <w:t>broader implications</w:t>
      </w:r>
      <w:r w:rsidRPr="00E7209F">
        <w:rPr>
          <w:rStyle w:val="StyleUnderline"/>
        </w:rPr>
        <w:t xml:space="preserve"> for </w:t>
      </w:r>
      <w:r w:rsidRPr="00E7209F">
        <w:rPr>
          <w:rStyle w:val="Emphasis"/>
        </w:rPr>
        <w:t>international stability</w:t>
      </w:r>
      <w:r w:rsidRPr="00E7209F">
        <w:rPr>
          <w:rStyle w:val="StyleUnderline"/>
        </w:rPr>
        <w:t xml:space="preserve"> and order</w:t>
      </w:r>
      <w:r w:rsidRPr="00E7209F">
        <w:rPr>
          <w:sz w:val="16"/>
        </w:rPr>
        <w:t xml:space="preserve">. By rethinking how it imposes sanctions, however, </w:t>
      </w:r>
      <w:r w:rsidRPr="00E7209F">
        <w:rPr>
          <w:rStyle w:val="StyleUnderline"/>
        </w:rPr>
        <w:t>the West can help protect the dollar’s standing</w:t>
      </w:r>
      <w:r w:rsidRPr="00E7209F">
        <w:rPr>
          <w:sz w:val="16"/>
        </w:rPr>
        <w:t xml:space="preserve">. The United States and its allies can design sanctions in a way that will prevent the unipolar currency order from further eroding. Namely, they must build broad sanctions coalitions in which participation is strictly voluntary and those who do not join are not forced to choose sides. Countries imposing sanctions should recognize the consequences these punishing measures have on third parties and, whenever possible, take steps to alleviate those unintended effects. Sanctions should be reserved for the clear-cut cases in which the international order is under threat, as in Ukraine, and should not be used for parochial purposes, as when sanctions were reinstated against Iran in 2018, even though it hadn’t broken the terms of the nuclear deal, and when the Trump administration imposed overly harsh sanctions on Cuba. Imposing sanctions to pursue narrow U.S. interests raises legitimate fears among countries that they could be targeted next and therefore motivates them to find alternatives to the dollar. But </w:t>
      </w:r>
      <w:r w:rsidRPr="00E7209F">
        <w:rPr>
          <w:rStyle w:val="StyleUnderline"/>
          <w:highlight w:val="cyan"/>
        </w:rPr>
        <w:t>if</w:t>
      </w:r>
      <w:r w:rsidRPr="00E7209F">
        <w:rPr>
          <w:rStyle w:val="StyleUnderline"/>
        </w:rPr>
        <w:t xml:space="preserve"> the </w:t>
      </w:r>
      <w:r w:rsidRPr="00E7209F">
        <w:rPr>
          <w:rStyle w:val="StyleUnderline"/>
          <w:highlight w:val="cyan"/>
        </w:rPr>
        <w:t>U</w:t>
      </w:r>
      <w:r w:rsidRPr="00E7209F">
        <w:rPr>
          <w:rStyle w:val="StyleUnderline"/>
        </w:rPr>
        <w:t xml:space="preserve">nited </w:t>
      </w:r>
      <w:r w:rsidRPr="00E7209F">
        <w:rPr>
          <w:rStyle w:val="StyleUnderline"/>
          <w:highlight w:val="cyan"/>
        </w:rPr>
        <w:t>S</w:t>
      </w:r>
      <w:r w:rsidRPr="00E7209F">
        <w:rPr>
          <w:rStyle w:val="StyleUnderline"/>
        </w:rPr>
        <w:t>tates and its allies</w:t>
      </w:r>
      <w:r w:rsidRPr="00E7209F">
        <w:rPr>
          <w:sz w:val="16"/>
        </w:rPr>
        <w:t xml:space="preserve"> resort to sanctions to </w:t>
      </w:r>
      <w:r w:rsidRPr="00E7209F">
        <w:rPr>
          <w:rStyle w:val="StyleUnderline"/>
          <w:highlight w:val="cyan"/>
        </w:rPr>
        <w:t>preserve</w:t>
      </w:r>
      <w:r w:rsidRPr="00E7209F">
        <w:rPr>
          <w:rStyle w:val="StyleUnderline"/>
        </w:rPr>
        <w:t xml:space="preserve"> the </w:t>
      </w:r>
      <w:r w:rsidRPr="00E7209F">
        <w:rPr>
          <w:rStyle w:val="StyleUnderline"/>
          <w:highlight w:val="cyan"/>
        </w:rPr>
        <w:t xml:space="preserve">central elements of the </w:t>
      </w:r>
      <w:r w:rsidRPr="00E7209F">
        <w:rPr>
          <w:rStyle w:val="Emphasis"/>
          <w:highlight w:val="cyan"/>
        </w:rPr>
        <w:t>l</w:t>
      </w:r>
      <w:r w:rsidRPr="00E7209F">
        <w:rPr>
          <w:rStyle w:val="Emphasis"/>
        </w:rPr>
        <w:t xml:space="preserve">iberal </w:t>
      </w:r>
      <w:r w:rsidRPr="00E7209F">
        <w:rPr>
          <w:rStyle w:val="Emphasis"/>
          <w:highlight w:val="cyan"/>
        </w:rPr>
        <w:t>i</w:t>
      </w:r>
      <w:r w:rsidRPr="00E7209F">
        <w:rPr>
          <w:rStyle w:val="Emphasis"/>
        </w:rPr>
        <w:t xml:space="preserve">nternational </w:t>
      </w:r>
      <w:r w:rsidRPr="00E7209F">
        <w:rPr>
          <w:rStyle w:val="Emphasis"/>
          <w:highlight w:val="cyan"/>
        </w:rPr>
        <w:t>o</w:t>
      </w:r>
      <w:r w:rsidRPr="00E7209F">
        <w:rPr>
          <w:rStyle w:val="Emphasis"/>
        </w:rPr>
        <w:t>rder</w:t>
      </w:r>
      <w:r w:rsidRPr="00E7209F">
        <w:rPr>
          <w:sz w:val="16"/>
        </w:rPr>
        <w:t xml:space="preserve">, the </w:t>
      </w:r>
      <w:r w:rsidRPr="00E7209F">
        <w:rPr>
          <w:rStyle w:val="StyleUnderline"/>
          <w:highlight w:val="cyan"/>
        </w:rPr>
        <w:t>dollar should keep its place</w:t>
      </w:r>
      <w:r w:rsidRPr="00E7209F">
        <w:rPr>
          <w:rStyle w:val="StyleUnderline"/>
        </w:rPr>
        <w:t xml:space="preserve"> as the </w:t>
      </w:r>
      <w:r w:rsidRPr="00E7209F">
        <w:rPr>
          <w:rStyle w:val="Emphasis"/>
        </w:rPr>
        <w:t>currency</w:t>
      </w:r>
      <w:r w:rsidRPr="00E7209F">
        <w:rPr>
          <w:rStyle w:val="StyleUnderline"/>
        </w:rPr>
        <w:t xml:space="preserve"> of </w:t>
      </w:r>
      <w:r w:rsidRPr="00E7209F">
        <w:rPr>
          <w:rStyle w:val="Emphasis"/>
        </w:rPr>
        <w:t>choice</w:t>
      </w:r>
      <w:r w:rsidRPr="00E7209F">
        <w:rPr>
          <w:rStyle w:val="StyleUnderline"/>
        </w:rPr>
        <w:t>.</w:t>
      </w:r>
      <w:r>
        <w:rPr>
          <w:rStyle w:val="StyleUnderline"/>
        </w:rPr>
        <w:t xml:space="preserve"> </w:t>
      </w:r>
    </w:p>
    <w:p w14:paraId="4303E1C3" w14:textId="77777777" w:rsidR="002B2FD6" w:rsidRDefault="002B2FD6" w:rsidP="002B2FD6"/>
    <w:p w14:paraId="0BE85FF3" w14:textId="77777777" w:rsidR="002B2FD6" w:rsidRPr="002B2FD6" w:rsidRDefault="002B2FD6" w:rsidP="002B2FD6"/>
    <w:p w14:paraId="6E939E0D" w14:textId="62E27409" w:rsidR="00B210F2" w:rsidRPr="00970422" w:rsidRDefault="00B210F2" w:rsidP="00B210F2">
      <w:pPr>
        <w:pStyle w:val="Heading3"/>
        <w:rPr>
          <w:rFonts w:cs="Arial"/>
        </w:rPr>
      </w:pPr>
      <w:r w:rsidRPr="00970422">
        <w:rPr>
          <w:rFonts w:cs="Arial"/>
        </w:rPr>
        <w:lastRenderedPageBreak/>
        <w:t>China Worse---1AR</w:t>
      </w:r>
    </w:p>
    <w:p w14:paraId="6C002B49" w14:textId="6779371C" w:rsidR="003D445B" w:rsidRPr="00970422" w:rsidRDefault="003D445B" w:rsidP="003D445B">
      <w:pPr>
        <w:pStyle w:val="Heading4"/>
        <w:rPr>
          <w:rFonts w:cs="Arial"/>
        </w:rPr>
      </w:pPr>
      <w:r w:rsidRPr="00970422">
        <w:rPr>
          <w:rFonts w:cs="Arial"/>
        </w:rPr>
        <w:t xml:space="preserve">China has </w:t>
      </w:r>
      <w:r w:rsidRPr="00970422">
        <w:rPr>
          <w:rFonts w:cs="Arial"/>
          <w:u w:val="single"/>
        </w:rPr>
        <w:t>doubled down</w:t>
      </w:r>
      <w:r w:rsidRPr="00970422">
        <w:rPr>
          <w:rFonts w:cs="Arial"/>
        </w:rPr>
        <w:t xml:space="preserve"> on </w:t>
      </w:r>
      <w:r w:rsidRPr="00970422">
        <w:rPr>
          <w:rFonts w:cs="Arial"/>
          <w:u w:val="single"/>
        </w:rPr>
        <w:t>destabilizing</w:t>
      </w:r>
      <w:r w:rsidRPr="00970422">
        <w:rPr>
          <w:rFonts w:cs="Arial"/>
        </w:rPr>
        <w:t xml:space="preserve"> democracy despite its </w:t>
      </w:r>
      <w:r w:rsidRPr="00970422">
        <w:rPr>
          <w:rFonts w:cs="Arial"/>
          <w:u w:val="single"/>
        </w:rPr>
        <w:t>declining</w:t>
      </w:r>
      <w:r w:rsidRPr="00970422">
        <w:rPr>
          <w:rFonts w:cs="Arial"/>
        </w:rPr>
        <w:t xml:space="preserve"> economy and </w:t>
      </w:r>
      <w:r w:rsidRPr="00970422">
        <w:rPr>
          <w:rFonts w:cs="Arial"/>
          <w:u w:val="single"/>
        </w:rPr>
        <w:t>domestic strife</w:t>
      </w:r>
      <w:r w:rsidRPr="00970422">
        <w:rPr>
          <w:rFonts w:cs="Arial"/>
        </w:rPr>
        <w:t>.</w:t>
      </w:r>
    </w:p>
    <w:p w14:paraId="5D898A2D" w14:textId="77777777" w:rsidR="003D445B" w:rsidRPr="00970422" w:rsidRDefault="003D445B" w:rsidP="003D445B">
      <w:pPr>
        <w:rPr>
          <w:b/>
          <w:bCs/>
          <w:sz w:val="26"/>
        </w:rPr>
      </w:pPr>
      <w:r w:rsidRPr="00970422">
        <w:t>Hal</w:t>
      </w:r>
      <w:r w:rsidRPr="00970422">
        <w:rPr>
          <w:rStyle w:val="Style13ptBold"/>
        </w:rPr>
        <w:t xml:space="preserve"> Brands &amp; Beckley 23</w:t>
      </w:r>
      <w:r w:rsidRPr="00970422">
        <w:t xml:space="preserve">. Brands is an American international relations scholar of U.S. foreign policy, Henry A. Kissinger Distinguished Professor of Global Affairs at the Johns Hopkins University School of Advanced International Studies and a resident scholar at the American Enterprise Institute. Beckley is an associate professor of political science at Tufts University and a Jeane Kirkpatrick Visiting Scholar at the American Enterprise Institute with Ph.D. in political science from Columbia University. 01-23. "China's Threat to Global Democracy.” Johns Hopkins University Press – </w:t>
      </w:r>
      <w:r w:rsidRPr="00970422">
        <w:rPr>
          <w:i/>
          <w:iCs/>
        </w:rPr>
        <w:t>Journal of Democracy</w:t>
      </w:r>
      <w:r w:rsidRPr="00970422">
        <w:t>, Vol. 34, No. 1; https://muse-jhu-edu.proxy.lib.umich.edu/pub/1/article/875799/pdf</w:t>
      </w:r>
    </w:p>
    <w:p w14:paraId="0086C787" w14:textId="77777777" w:rsidR="003D445B" w:rsidRPr="00970422" w:rsidRDefault="003D445B" w:rsidP="003D445B">
      <w:pPr>
        <w:rPr>
          <w:sz w:val="16"/>
        </w:rPr>
      </w:pPr>
      <w:r w:rsidRPr="00970422">
        <w:rPr>
          <w:sz w:val="16"/>
        </w:rPr>
        <w:t>Anxiety and Opportunity</w:t>
      </w:r>
    </w:p>
    <w:p w14:paraId="4DA13E17" w14:textId="77777777" w:rsidR="003D445B" w:rsidRPr="00970422" w:rsidRDefault="003D445B" w:rsidP="003D445B">
      <w:pPr>
        <w:rPr>
          <w:sz w:val="16"/>
        </w:rPr>
      </w:pPr>
      <w:r w:rsidRPr="00970422">
        <w:rPr>
          <w:sz w:val="16"/>
        </w:rPr>
        <w:t xml:space="preserve">At the darkest moment of the Second World War, there were perhaps a dozen democracies in the world. As late as 1989, there were twice as many autocratic governments as democracies. Twenty years later, however, democracies outnumbered autocracies 100 to 78, and the share of the world’s population living under autocracy had fallen by half. From a U.S. perspective, democracy’s global advance was one of the most hopeful developments of the post-1945 era. </w:t>
      </w:r>
      <w:r w:rsidRPr="00970422">
        <w:rPr>
          <w:rStyle w:val="StyleUnderline"/>
        </w:rPr>
        <w:t>From the perspective of China’s leaders</w:t>
      </w:r>
      <w:r w:rsidRPr="00970422">
        <w:rPr>
          <w:sz w:val="16"/>
        </w:rPr>
        <w:t xml:space="preserve">, however, </w:t>
      </w:r>
      <w:r w:rsidRPr="00970422">
        <w:rPr>
          <w:rStyle w:val="StyleUnderline"/>
        </w:rPr>
        <w:t xml:space="preserve">it was a clear sign that the liberal world order was </w:t>
      </w:r>
      <w:r w:rsidRPr="00970422">
        <w:rPr>
          <w:rStyle w:val="Emphasis"/>
        </w:rPr>
        <w:t>rigged</w:t>
      </w:r>
      <w:r w:rsidRPr="00970422">
        <w:rPr>
          <w:rStyle w:val="StyleUnderline"/>
        </w:rPr>
        <w:t xml:space="preserve"> against their form of government and needed to be </w:t>
      </w:r>
      <w:r w:rsidRPr="00970422">
        <w:rPr>
          <w:rStyle w:val="Emphasis"/>
        </w:rPr>
        <w:t>changed</w:t>
      </w:r>
      <w:r w:rsidRPr="00970422">
        <w:rPr>
          <w:rStyle w:val="StyleUnderline"/>
        </w:rPr>
        <w:t xml:space="preserve"> before it destroyed their regime</w:t>
      </w:r>
      <w:r w:rsidRPr="00970422">
        <w:rPr>
          <w:sz w:val="16"/>
        </w:rPr>
        <w:t>.</w:t>
      </w:r>
    </w:p>
    <w:p w14:paraId="3DD7CD1A" w14:textId="77777777" w:rsidR="003D445B" w:rsidRPr="00970422" w:rsidRDefault="003D445B" w:rsidP="003D445B">
      <w:pPr>
        <w:rPr>
          <w:sz w:val="16"/>
        </w:rPr>
      </w:pPr>
      <w:r w:rsidRPr="00970422">
        <w:rPr>
          <w:rStyle w:val="StyleUnderline"/>
          <w:highlight w:val="cyan"/>
        </w:rPr>
        <w:t xml:space="preserve">According to </w:t>
      </w:r>
      <w:r w:rsidRPr="00970422">
        <w:rPr>
          <w:rStyle w:val="Emphasis"/>
          <w:highlight w:val="cyan"/>
        </w:rPr>
        <w:t>Beijing’s narrative</w:t>
      </w:r>
      <w:r w:rsidRPr="00970422">
        <w:rPr>
          <w:rStyle w:val="StyleUnderline"/>
        </w:rPr>
        <w:t xml:space="preserve">, the </w:t>
      </w:r>
      <w:r w:rsidRPr="00970422">
        <w:rPr>
          <w:rStyle w:val="StyleUnderline"/>
          <w:highlight w:val="cyan"/>
        </w:rPr>
        <w:t>problem started at</w:t>
      </w:r>
      <w:r w:rsidRPr="00970422">
        <w:rPr>
          <w:rStyle w:val="StyleUnderline"/>
        </w:rPr>
        <w:t xml:space="preserve"> the </w:t>
      </w:r>
      <w:r w:rsidRPr="00970422">
        <w:rPr>
          <w:rStyle w:val="StyleUnderline"/>
          <w:highlight w:val="cyan"/>
        </w:rPr>
        <w:t>beginning of</w:t>
      </w:r>
      <w:r w:rsidRPr="00970422">
        <w:rPr>
          <w:rStyle w:val="StyleUnderline"/>
        </w:rPr>
        <w:t xml:space="preserve"> the </w:t>
      </w:r>
      <w:r w:rsidRPr="00970422">
        <w:rPr>
          <w:rStyle w:val="Emphasis"/>
          <w:highlight w:val="cyan"/>
        </w:rPr>
        <w:t>postwar period</w:t>
      </w:r>
      <w:r w:rsidRPr="00970422">
        <w:rPr>
          <w:rStyle w:val="StyleUnderline"/>
        </w:rPr>
        <w:t xml:space="preserve">, when the United States </w:t>
      </w:r>
      <w:r w:rsidRPr="00970422">
        <w:rPr>
          <w:rStyle w:val="Emphasis"/>
        </w:rPr>
        <w:t>exploited</w:t>
      </w:r>
      <w:r w:rsidRPr="00970422">
        <w:rPr>
          <w:rStyle w:val="StyleUnderline"/>
        </w:rPr>
        <w:t xml:space="preserve"> its </w:t>
      </w:r>
      <w:r w:rsidRPr="00970422">
        <w:rPr>
          <w:rStyle w:val="Emphasis"/>
        </w:rPr>
        <w:t>dominance</w:t>
      </w:r>
      <w:r w:rsidRPr="00970422">
        <w:rPr>
          <w:rStyle w:val="StyleUnderline"/>
        </w:rPr>
        <w:t xml:space="preserve"> to </w:t>
      </w:r>
      <w:r w:rsidRPr="00970422">
        <w:rPr>
          <w:rStyle w:val="Emphasis"/>
        </w:rPr>
        <w:t>inject radical liberal ideas</w:t>
      </w:r>
      <w:r w:rsidRPr="00970422">
        <w:rPr>
          <w:rStyle w:val="StyleUnderline"/>
        </w:rPr>
        <w:t xml:space="preserve"> into international institutions</w:t>
      </w:r>
      <w:r w:rsidRPr="00970422">
        <w:rPr>
          <w:sz w:val="16"/>
        </w:rPr>
        <w:t xml:space="preserve">. For example, the UN’s 1948 Universal Declaration of Human Rights (UDHR) was modeled on the U.S. Bill of Rights. The UDHR states that all humans are born free and have the right to overthrow governments that fail to respect that freedom. </w:t>
      </w:r>
      <w:r w:rsidRPr="00970422">
        <w:rPr>
          <w:rStyle w:val="StyleUnderline"/>
        </w:rPr>
        <w:t xml:space="preserve">In later decades, Beijing watched in </w:t>
      </w:r>
      <w:r w:rsidRPr="00970422">
        <w:rPr>
          <w:rStyle w:val="Emphasis"/>
        </w:rPr>
        <w:t>horror</w:t>
      </w:r>
      <w:r w:rsidRPr="00970422">
        <w:rPr>
          <w:rStyle w:val="StyleUnderline"/>
        </w:rPr>
        <w:t xml:space="preserve"> </w:t>
      </w:r>
      <w:r w:rsidRPr="00970422">
        <w:rPr>
          <w:rStyle w:val="StyleUnderline"/>
          <w:highlight w:val="cyan"/>
        </w:rPr>
        <w:t>as</w:t>
      </w:r>
      <w:r w:rsidRPr="00970422">
        <w:rPr>
          <w:rStyle w:val="StyleUnderline"/>
        </w:rPr>
        <w:t xml:space="preserve"> dozens of </w:t>
      </w:r>
      <w:r w:rsidRPr="00970422">
        <w:rPr>
          <w:rStyle w:val="StyleUnderline"/>
          <w:highlight w:val="cyan"/>
        </w:rPr>
        <w:t>nations</w:t>
      </w:r>
      <w:r w:rsidRPr="00970422">
        <w:rPr>
          <w:rStyle w:val="StyleUnderline"/>
        </w:rPr>
        <w:t xml:space="preserve">, including </w:t>
      </w:r>
      <w:r w:rsidRPr="00970422">
        <w:rPr>
          <w:rStyle w:val="Emphasis"/>
        </w:rPr>
        <w:t>South Korea</w:t>
      </w:r>
      <w:r w:rsidRPr="00970422">
        <w:rPr>
          <w:rStyle w:val="StyleUnderline"/>
        </w:rPr>
        <w:t xml:space="preserve"> and </w:t>
      </w:r>
      <w:r w:rsidRPr="00970422">
        <w:rPr>
          <w:rStyle w:val="Emphasis"/>
        </w:rPr>
        <w:t>Taiwan</w:t>
      </w:r>
      <w:r w:rsidRPr="00970422">
        <w:rPr>
          <w:rStyle w:val="StyleUnderline"/>
        </w:rPr>
        <w:t xml:space="preserve">, </w:t>
      </w:r>
      <w:r w:rsidRPr="00970422">
        <w:rPr>
          <w:rStyle w:val="StyleUnderline"/>
          <w:highlight w:val="cyan"/>
        </w:rPr>
        <w:t xml:space="preserve">evolved into </w:t>
      </w:r>
      <w:r w:rsidRPr="00970422">
        <w:rPr>
          <w:rStyle w:val="Emphasis"/>
          <w:highlight w:val="cyan"/>
        </w:rPr>
        <w:t>prosperous democracies</w:t>
      </w:r>
      <w:r w:rsidRPr="00970422">
        <w:rPr>
          <w:rStyle w:val="StyleUnderline"/>
        </w:rPr>
        <w:t>. The expanding global posse of democracies</w:t>
      </w:r>
      <w:r w:rsidRPr="00970422">
        <w:rPr>
          <w:sz w:val="16"/>
        </w:rPr>
        <w:t xml:space="preserve"> subsequently used military force, economic sanctions, and an array of media and human-rights organizations to </w:t>
      </w:r>
      <w:r w:rsidRPr="00970422">
        <w:rPr>
          <w:rStyle w:val="StyleUnderline"/>
        </w:rPr>
        <w:t xml:space="preserve">undermine dozens of </w:t>
      </w:r>
      <w:r w:rsidRPr="00970422">
        <w:rPr>
          <w:rStyle w:val="Emphasis"/>
        </w:rPr>
        <w:t>autocratic regimes</w:t>
      </w:r>
      <w:r w:rsidRPr="00970422">
        <w:rPr>
          <w:sz w:val="16"/>
        </w:rPr>
        <w:t>— not just those of tin-pot dictators, but also the Soviet Union and nearly the PRC itself in 1989.</w:t>
      </w:r>
    </w:p>
    <w:p w14:paraId="1AE42E19" w14:textId="77777777" w:rsidR="003D445B" w:rsidRPr="00970422" w:rsidRDefault="003D445B" w:rsidP="003D445B">
      <w:pPr>
        <w:rPr>
          <w:sz w:val="16"/>
        </w:rPr>
      </w:pPr>
      <w:r w:rsidRPr="00970422">
        <w:rPr>
          <w:sz w:val="16"/>
        </w:rPr>
        <w:t>Although PRC leaders long chafed at this ideological pressure, it was bearable so long as China enjoyed a booming economy and a stable periphery. When Gross Domestic Product was growing three times faster than the democratic average during the 1990s and 2000s, it was easy for Beijing to persuade people at home and abroad that authoritarianism was best for China, if not for other countries.</w:t>
      </w:r>
    </w:p>
    <w:p w14:paraId="3EC92BC8" w14:textId="77777777" w:rsidR="003D445B" w:rsidRPr="00970422" w:rsidRDefault="003D445B" w:rsidP="003D445B">
      <w:pPr>
        <w:rPr>
          <w:sz w:val="16"/>
        </w:rPr>
      </w:pPr>
      <w:r w:rsidRPr="00970422">
        <w:rPr>
          <w:sz w:val="16"/>
        </w:rPr>
        <w:t xml:space="preserve">But now, </w:t>
      </w:r>
      <w:r w:rsidRPr="00970422">
        <w:rPr>
          <w:rStyle w:val="StyleUnderline"/>
          <w:highlight w:val="cyan"/>
        </w:rPr>
        <w:t xml:space="preserve">China’s </w:t>
      </w:r>
      <w:r w:rsidRPr="00970422">
        <w:rPr>
          <w:rStyle w:val="Emphasis"/>
          <w:highlight w:val="cyan"/>
        </w:rPr>
        <w:t>economy</w:t>
      </w:r>
      <w:r w:rsidRPr="00970422">
        <w:rPr>
          <w:rStyle w:val="StyleUnderline"/>
          <w:highlight w:val="cyan"/>
        </w:rPr>
        <w:t xml:space="preserve"> is </w:t>
      </w:r>
      <w:r w:rsidRPr="00970422">
        <w:rPr>
          <w:rStyle w:val="Emphasis"/>
          <w:highlight w:val="cyan"/>
        </w:rPr>
        <w:t>slowing</w:t>
      </w:r>
      <w:r w:rsidRPr="00970422">
        <w:rPr>
          <w:rStyle w:val="StyleUnderline"/>
        </w:rPr>
        <w:t xml:space="preserve">, and </w:t>
      </w:r>
      <w:r w:rsidRPr="00970422">
        <w:rPr>
          <w:rStyle w:val="StyleUnderline"/>
          <w:highlight w:val="cyan"/>
        </w:rPr>
        <w:t>the regime is coming under</w:t>
      </w:r>
      <w:r w:rsidRPr="00970422">
        <w:rPr>
          <w:rStyle w:val="StyleUnderline"/>
        </w:rPr>
        <w:t xml:space="preserve"> greater </w:t>
      </w:r>
      <w:r w:rsidRPr="00970422">
        <w:rPr>
          <w:rStyle w:val="Emphasis"/>
        </w:rPr>
        <w:t>domestic pressure</w:t>
      </w:r>
      <w:r w:rsidRPr="00970422">
        <w:rPr>
          <w:rStyle w:val="StyleUnderline"/>
        </w:rPr>
        <w:t xml:space="preserve">—witness the large-scale </w:t>
      </w:r>
      <w:r w:rsidRPr="00970422">
        <w:rPr>
          <w:rStyle w:val="StyleUnderline"/>
          <w:highlight w:val="cyan"/>
        </w:rPr>
        <w:t>protests that broke out against</w:t>
      </w:r>
      <w:r w:rsidRPr="00970422">
        <w:rPr>
          <w:rStyle w:val="StyleUnderline"/>
        </w:rPr>
        <w:t xml:space="preserve"> Xi’s </w:t>
      </w:r>
      <w:r w:rsidRPr="00970422">
        <w:rPr>
          <w:rStyle w:val="Emphasis"/>
          <w:highlight w:val="cyan"/>
        </w:rPr>
        <w:t>covid-zero</w:t>
      </w:r>
      <w:r w:rsidRPr="00970422">
        <w:rPr>
          <w:rStyle w:val="StyleUnderline"/>
        </w:rPr>
        <w:t xml:space="preserve"> policy in multiple cities and on dozens of university campuses in late 2022</w:t>
      </w:r>
      <w:r w:rsidRPr="00970422">
        <w:rPr>
          <w:sz w:val="16"/>
        </w:rPr>
        <w:t xml:space="preserve">. </w:t>
      </w:r>
      <w:r w:rsidRPr="00970422">
        <w:rPr>
          <w:rStyle w:val="StyleUnderline"/>
        </w:rPr>
        <w:t xml:space="preserve">Beijing is encountering growing </w:t>
      </w:r>
      <w:r w:rsidRPr="00970422">
        <w:rPr>
          <w:rStyle w:val="Emphasis"/>
        </w:rPr>
        <w:t>international criticism</w:t>
      </w:r>
      <w:r w:rsidRPr="00970422">
        <w:rPr>
          <w:rStyle w:val="StyleUnderline"/>
        </w:rPr>
        <w:t xml:space="preserve"> and </w:t>
      </w:r>
      <w:r w:rsidRPr="00970422">
        <w:rPr>
          <w:rStyle w:val="Emphasis"/>
        </w:rPr>
        <w:t>resistance</w:t>
      </w:r>
      <w:r w:rsidRPr="00970422">
        <w:rPr>
          <w:rStyle w:val="StyleUnderline"/>
        </w:rPr>
        <w:t xml:space="preserve"> on other fronts as well</w:t>
      </w:r>
      <w:r w:rsidRPr="00970422">
        <w:rPr>
          <w:sz w:val="16"/>
        </w:rPr>
        <w:t xml:space="preserve">. Around the world, </w:t>
      </w:r>
      <w:r w:rsidRPr="00970422">
        <w:rPr>
          <w:rStyle w:val="StyleUnderline"/>
          <w:highlight w:val="cyan"/>
        </w:rPr>
        <w:t>negative views</w:t>
      </w:r>
      <w:r w:rsidRPr="00970422">
        <w:rPr>
          <w:rStyle w:val="StyleUnderline"/>
        </w:rPr>
        <w:t xml:space="preserve"> of China</w:t>
      </w:r>
      <w:r w:rsidRPr="00970422">
        <w:rPr>
          <w:sz w:val="16"/>
        </w:rPr>
        <w:t xml:space="preserve"> have </w:t>
      </w:r>
      <w:r w:rsidRPr="00970422">
        <w:rPr>
          <w:rStyle w:val="StyleUnderline"/>
          <w:highlight w:val="cyan"/>
        </w:rPr>
        <w:t>surged to highs not seen since</w:t>
      </w:r>
      <w:r w:rsidRPr="00970422">
        <w:rPr>
          <w:sz w:val="16"/>
        </w:rPr>
        <w:t xml:space="preserve"> the 1989 </w:t>
      </w:r>
      <w:r w:rsidRPr="00970422">
        <w:rPr>
          <w:rStyle w:val="StyleUnderline"/>
          <w:highlight w:val="cyan"/>
        </w:rPr>
        <w:t>Tiananmen</w:t>
      </w:r>
      <w:r w:rsidRPr="00970422">
        <w:rPr>
          <w:sz w:val="16"/>
        </w:rPr>
        <w:t xml:space="preserve"> Square Massacre. The </w:t>
      </w:r>
      <w:r w:rsidRPr="00970422">
        <w:rPr>
          <w:rStyle w:val="StyleUnderline"/>
        </w:rPr>
        <w:t>Taiwan</w:t>
      </w:r>
      <w:r w:rsidRPr="00970422">
        <w:rPr>
          <w:sz w:val="16"/>
        </w:rPr>
        <w:t xml:space="preserve">ese have become </w:t>
      </w:r>
      <w:r w:rsidRPr="00970422">
        <w:rPr>
          <w:rStyle w:val="StyleUnderline"/>
        </w:rPr>
        <w:t xml:space="preserve">more determined than ever to maintain their de facto sovereignty. Japan is </w:t>
      </w:r>
      <w:r w:rsidRPr="00970422">
        <w:rPr>
          <w:rStyle w:val="Emphasis"/>
        </w:rPr>
        <w:t>doubling</w:t>
      </w:r>
      <w:r w:rsidRPr="00970422">
        <w:rPr>
          <w:sz w:val="16"/>
        </w:rPr>
        <w:t xml:space="preserve"> its </w:t>
      </w:r>
      <w:r w:rsidRPr="00970422">
        <w:rPr>
          <w:rStyle w:val="Emphasis"/>
        </w:rPr>
        <w:t>defense spending</w:t>
      </w:r>
      <w:r w:rsidRPr="00970422">
        <w:rPr>
          <w:rStyle w:val="StyleUnderline"/>
        </w:rPr>
        <w:t xml:space="preserve"> and explicitly preparing for </w:t>
      </w:r>
      <w:r w:rsidRPr="00970422">
        <w:rPr>
          <w:rStyle w:val="Emphasis"/>
        </w:rPr>
        <w:t>war</w:t>
      </w:r>
      <w:r w:rsidRPr="00970422">
        <w:rPr>
          <w:rStyle w:val="StyleUnderline"/>
        </w:rPr>
        <w:t xml:space="preserve"> against China</w:t>
      </w:r>
      <w:r w:rsidRPr="00970422">
        <w:rPr>
          <w:sz w:val="16"/>
        </w:rPr>
        <w:t xml:space="preserve"> this decade. </w:t>
      </w:r>
      <w:r w:rsidRPr="00970422">
        <w:rPr>
          <w:rStyle w:val="StyleUnderline"/>
        </w:rPr>
        <w:t xml:space="preserve">Under a new </w:t>
      </w:r>
      <w:r w:rsidRPr="00970422">
        <w:rPr>
          <w:rStyle w:val="Emphasis"/>
        </w:rPr>
        <w:t>democratically elected</w:t>
      </w:r>
      <w:r w:rsidRPr="00970422">
        <w:rPr>
          <w:rStyle w:val="StyleUnderline"/>
        </w:rPr>
        <w:t xml:space="preserve"> government, the Philippines is bolstering its defense ties with the United States</w:t>
      </w:r>
      <w:r w:rsidRPr="00970422">
        <w:rPr>
          <w:sz w:val="16"/>
        </w:rPr>
        <w:t xml:space="preserve">. India is </w:t>
      </w:r>
      <w:r w:rsidRPr="00970422">
        <w:rPr>
          <w:sz w:val="16"/>
        </w:rPr>
        <w:lastRenderedPageBreak/>
        <w:t xml:space="preserve">massing forces on China’s western border. The </w:t>
      </w:r>
      <w:r w:rsidRPr="00970422">
        <w:rPr>
          <w:rStyle w:val="StyleUnderline"/>
        </w:rPr>
        <w:t>E</w:t>
      </w:r>
      <w:r w:rsidRPr="00970422">
        <w:rPr>
          <w:sz w:val="16"/>
        </w:rPr>
        <w:t xml:space="preserve">uropean </w:t>
      </w:r>
      <w:r w:rsidRPr="00970422">
        <w:rPr>
          <w:rStyle w:val="StyleUnderline"/>
        </w:rPr>
        <w:t>U</w:t>
      </w:r>
      <w:r w:rsidRPr="00970422">
        <w:rPr>
          <w:sz w:val="16"/>
        </w:rPr>
        <w:t xml:space="preserve">nion recently </w:t>
      </w:r>
      <w:r w:rsidRPr="00970422">
        <w:rPr>
          <w:rStyle w:val="StyleUnderline"/>
        </w:rPr>
        <w:t>labeled China a “systemic rival” and suspended</w:t>
      </w:r>
      <w:r w:rsidRPr="00970422">
        <w:rPr>
          <w:sz w:val="16"/>
        </w:rPr>
        <w:t xml:space="preserve"> its </w:t>
      </w:r>
      <w:r w:rsidRPr="00970422">
        <w:rPr>
          <w:rStyle w:val="Emphasis"/>
        </w:rPr>
        <w:t>investment treaty</w:t>
      </w:r>
      <w:r w:rsidRPr="00970422">
        <w:rPr>
          <w:rStyle w:val="StyleUnderline"/>
        </w:rPr>
        <w:t xml:space="preserve"> with Beijing</w:t>
      </w:r>
      <w:r w:rsidRPr="00970422">
        <w:rPr>
          <w:sz w:val="16"/>
        </w:rPr>
        <w:t xml:space="preserve">. Even the UN, in which China holds numerous leadership positions, recently released a report declaring that Beijing may have committed “crimes against humanity” in Xinjiang. </w:t>
      </w:r>
      <w:r w:rsidRPr="00970422">
        <w:rPr>
          <w:rStyle w:val="StyleUnderline"/>
          <w:highlight w:val="cyan"/>
        </w:rPr>
        <w:t>Buffeted by</w:t>
      </w:r>
      <w:r w:rsidRPr="00970422">
        <w:rPr>
          <w:rStyle w:val="StyleUnderline"/>
        </w:rPr>
        <w:t xml:space="preserve"> growing </w:t>
      </w:r>
      <w:r w:rsidRPr="00970422">
        <w:rPr>
          <w:rStyle w:val="StyleUnderline"/>
          <w:highlight w:val="cyan"/>
        </w:rPr>
        <w:t>headwinds, autocracy is no longer</w:t>
      </w:r>
      <w:r w:rsidRPr="00970422">
        <w:rPr>
          <w:rStyle w:val="StyleUnderline"/>
        </w:rPr>
        <w:t xml:space="preserve"> such </w:t>
      </w:r>
      <w:r w:rsidRPr="00970422">
        <w:rPr>
          <w:rStyle w:val="StyleUnderline"/>
          <w:highlight w:val="cyan"/>
        </w:rPr>
        <w:t xml:space="preserve">an </w:t>
      </w:r>
      <w:r w:rsidRPr="00970422">
        <w:rPr>
          <w:rStyle w:val="Emphasis"/>
          <w:highlight w:val="cyan"/>
        </w:rPr>
        <w:t>easy sell</w:t>
      </w:r>
      <w:r w:rsidRPr="00970422">
        <w:rPr>
          <w:rStyle w:val="StyleUnderline"/>
          <w:highlight w:val="cyan"/>
        </w:rPr>
        <w:t xml:space="preserve"> for the CCP</w:t>
      </w:r>
      <w:r w:rsidRPr="00970422">
        <w:rPr>
          <w:sz w:val="16"/>
        </w:rPr>
        <w:t>. China’s citizens were willing to forgo political rights when their wallets and their country’s international status were swelling, but it is an open question whether they will continue to do so under harsher conditions. That question is especially pressing as regards China’s millennials, born in the 1980s and 1990s, who have known nothing but upward economic and international mobility.</w:t>
      </w:r>
    </w:p>
    <w:p w14:paraId="46A1620F" w14:textId="77777777" w:rsidR="003D445B" w:rsidRPr="00970422" w:rsidRDefault="003D445B" w:rsidP="003D445B">
      <w:pPr>
        <w:rPr>
          <w:sz w:val="16"/>
        </w:rPr>
      </w:pPr>
      <w:r w:rsidRPr="00970422">
        <w:rPr>
          <w:rStyle w:val="StyleUnderline"/>
        </w:rPr>
        <w:t>China’s rulers</w:t>
      </w:r>
      <w:r w:rsidRPr="00970422">
        <w:rPr>
          <w:sz w:val="16"/>
        </w:rPr>
        <w:t xml:space="preserve"> also </w:t>
      </w:r>
      <w:r w:rsidRPr="00970422">
        <w:rPr>
          <w:rStyle w:val="StyleUnderline"/>
        </w:rPr>
        <w:t xml:space="preserve">have long understood what political scientists have proven </w:t>
      </w:r>
      <w:r w:rsidRPr="00970422">
        <w:rPr>
          <w:rStyle w:val="StyleUnderline"/>
          <w:highlight w:val="cyan"/>
        </w:rPr>
        <w:t>empirically: Autocracies</w:t>
      </w:r>
      <w:r w:rsidRPr="00970422">
        <w:rPr>
          <w:rStyle w:val="StyleUnderline"/>
        </w:rPr>
        <w:t xml:space="preserve"> often </w:t>
      </w:r>
      <w:r w:rsidRPr="00970422">
        <w:rPr>
          <w:rStyle w:val="Emphasis"/>
          <w:highlight w:val="cyan"/>
        </w:rPr>
        <w:t>fall in waves</w:t>
      </w:r>
      <w:r w:rsidRPr="00970422">
        <w:rPr>
          <w:rStyle w:val="StyleUnderline"/>
        </w:rPr>
        <w:t xml:space="preserve">, as revolutionary activity in one country inspires </w:t>
      </w:r>
      <w:r w:rsidRPr="00970422">
        <w:rPr>
          <w:rStyle w:val="Emphasis"/>
        </w:rPr>
        <w:t>popular uprisings</w:t>
      </w:r>
      <w:r w:rsidRPr="00970422">
        <w:rPr>
          <w:rStyle w:val="StyleUnderline"/>
        </w:rPr>
        <w:t xml:space="preserve"> in others</w:t>
      </w:r>
      <w:r w:rsidRPr="00970422">
        <w:rPr>
          <w:sz w:val="16"/>
        </w:rPr>
        <w:t xml:space="preserve">.12 A democratic domino effect brought down communist regimes across Central and Eastern Europe in 1989. The self-immolation of a Tunisian fruit vendor in late 2010 set much of the Arab world aflame. The lesson is that </w:t>
      </w:r>
      <w:r w:rsidRPr="00970422">
        <w:rPr>
          <w:rStyle w:val="Emphasis"/>
        </w:rPr>
        <w:t>revolution anywhere</w:t>
      </w:r>
      <w:r w:rsidRPr="00970422">
        <w:rPr>
          <w:rStyle w:val="StyleUnderline"/>
        </w:rPr>
        <w:t xml:space="preserve"> is a </w:t>
      </w:r>
      <w:r w:rsidRPr="00970422">
        <w:rPr>
          <w:rStyle w:val="Emphasis"/>
        </w:rPr>
        <w:t>threat</w:t>
      </w:r>
      <w:r w:rsidRPr="00970422">
        <w:rPr>
          <w:rStyle w:val="StyleUnderline"/>
        </w:rPr>
        <w:t xml:space="preserve"> to </w:t>
      </w:r>
      <w:r w:rsidRPr="00970422">
        <w:rPr>
          <w:rStyle w:val="Emphasis"/>
        </w:rPr>
        <w:t>autocracy</w:t>
      </w:r>
      <w:r w:rsidRPr="00970422">
        <w:rPr>
          <w:rStyle w:val="StyleUnderline"/>
        </w:rPr>
        <w:t xml:space="preserve"> everywhere</w:t>
      </w:r>
      <w:r w:rsidRPr="00970422">
        <w:rPr>
          <w:sz w:val="16"/>
        </w:rPr>
        <w:t xml:space="preserve">. </w:t>
      </w:r>
      <w:r w:rsidRPr="00970422">
        <w:rPr>
          <w:rStyle w:val="StyleUnderline"/>
        </w:rPr>
        <w:t>Xi</w:t>
      </w:r>
      <w:r w:rsidRPr="00970422">
        <w:rPr>
          <w:sz w:val="16"/>
        </w:rPr>
        <w:t xml:space="preserve"> Jinping knows this: Not long after the Arab Spring, he </w:t>
      </w:r>
      <w:r w:rsidRPr="00970422">
        <w:rPr>
          <w:rStyle w:val="StyleUnderline"/>
        </w:rPr>
        <w:t>privately fretted to</w:t>
      </w:r>
      <w:r w:rsidRPr="00970422">
        <w:rPr>
          <w:sz w:val="16"/>
        </w:rPr>
        <w:t xml:space="preserve"> President Barack </w:t>
      </w:r>
      <w:r w:rsidRPr="00970422">
        <w:rPr>
          <w:rStyle w:val="StyleUnderline"/>
        </w:rPr>
        <w:t>Obama</w:t>
      </w:r>
      <w:r w:rsidRPr="00970422">
        <w:rPr>
          <w:sz w:val="16"/>
        </w:rPr>
        <w:t xml:space="preserve"> and Vice-President Joe Biden </w:t>
      </w:r>
      <w:r w:rsidRPr="00970422">
        <w:rPr>
          <w:rStyle w:val="StyleUnderline"/>
        </w:rPr>
        <w:t xml:space="preserve">that China was a target of “color revolutions” and </w:t>
      </w:r>
      <w:r w:rsidRPr="00970422">
        <w:rPr>
          <w:rStyle w:val="Emphasis"/>
        </w:rPr>
        <w:t>vulnerable</w:t>
      </w:r>
      <w:r w:rsidRPr="00970422">
        <w:rPr>
          <w:rStyle w:val="StyleUnderline"/>
        </w:rPr>
        <w:t xml:space="preserve"> to</w:t>
      </w:r>
      <w:r w:rsidRPr="00970422">
        <w:rPr>
          <w:sz w:val="16"/>
        </w:rPr>
        <w:t xml:space="preserve"> the type of </w:t>
      </w:r>
      <w:r w:rsidRPr="00970422">
        <w:rPr>
          <w:rStyle w:val="Emphasis"/>
        </w:rPr>
        <w:t>upheaval</w:t>
      </w:r>
      <w:r w:rsidRPr="00970422">
        <w:rPr>
          <w:sz w:val="16"/>
        </w:rPr>
        <w:t xml:space="preserve"> engulfing the Middle East.13</w:t>
      </w:r>
    </w:p>
    <w:p w14:paraId="383BC173" w14:textId="77777777" w:rsidR="003D445B" w:rsidRPr="00970422" w:rsidRDefault="003D445B" w:rsidP="003D445B">
      <w:pPr>
        <w:rPr>
          <w:sz w:val="16"/>
        </w:rPr>
      </w:pPr>
      <w:r w:rsidRPr="00970422">
        <w:rPr>
          <w:rStyle w:val="StyleUnderline"/>
        </w:rPr>
        <w:t xml:space="preserve">The </w:t>
      </w:r>
      <w:r w:rsidRPr="00970422">
        <w:rPr>
          <w:rStyle w:val="StyleUnderline"/>
          <w:highlight w:val="cyan"/>
        </w:rPr>
        <w:t>CCP</w:t>
      </w:r>
      <w:r w:rsidRPr="00970422">
        <w:rPr>
          <w:rStyle w:val="StyleUnderline"/>
        </w:rPr>
        <w:t xml:space="preserve"> has </w:t>
      </w:r>
      <w:r w:rsidRPr="00970422">
        <w:rPr>
          <w:rStyle w:val="StyleUnderline"/>
          <w:highlight w:val="cyan"/>
        </w:rPr>
        <w:t xml:space="preserve">responded with </w:t>
      </w:r>
      <w:r w:rsidRPr="00970422">
        <w:rPr>
          <w:rStyle w:val="Emphasis"/>
          <w:highlight w:val="cyan"/>
        </w:rPr>
        <w:t>stepped-up repression</w:t>
      </w:r>
      <w:r w:rsidRPr="00970422">
        <w:rPr>
          <w:rStyle w:val="StyleUnderline"/>
        </w:rPr>
        <w:t xml:space="preserve"> over the past decade—</w:t>
      </w:r>
      <w:r w:rsidRPr="00970422">
        <w:rPr>
          <w:rStyle w:val="Emphasis"/>
          <w:highlight w:val="cyan"/>
        </w:rPr>
        <w:t>jailing dissidents</w:t>
      </w:r>
      <w:r w:rsidRPr="00970422">
        <w:rPr>
          <w:rStyle w:val="StyleUnderline"/>
          <w:highlight w:val="cyan"/>
        </w:rPr>
        <w:t>, mobilizing</w:t>
      </w:r>
      <w:r w:rsidRPr="00970422">
        <w:rPr>
          <w:rStyle w:val="StyleUnderline"/>
        </w:rPr>
        <w:t xml:space="preserve"> </w:t>
      </w:r>
      <w:r w:rsidRPr="00970422">
        <w:rPr>
          <w:rStyle w:val="Emphasis"/>
        </w:rPr>
        <w:t xml:space="preserve">security </w:t>
      </w:r>
      <w:r w:rsidRPr="00970422">
        <w:rPr>
          <w:rStyle w:val="Emphasis"/>
          <w:highlight w:val="cyan"/>
        </w:rPr>
        <w:t>forces</w:t>
      </w:r>
      <w:r w:rsidRPr="00970422">
        <w:rPr>
          <w:rStyle w:val="StyleUnderline"/>
        </w:rPr>
        <w:t xml:space="preserve">, </w:t>
      </w:r>
      <w:r w:rsidRPr="00970422">
        <w:rPr>
          <w:rStyle w:val="Emphasis"/>
          <w:highlight w:val="cyan"/>
        </w:rPr>
        <w:t>censoring</w:t>
      </w:r>
      <w:r w:rsidRPr="00970422">
        <w:rPr>
          <w:rStyle w:val="StyleUnderline"/>
          <w:highlight w:val="cyan"/>
        </w:rPr>
        <w:t xml:space="preserve"> info</w:t>
      </w:r>
      <w:r w:rsidRPr="00970422">
        <w:rPr>
          <w:rStyle w:val="StyleUnderline"/>
        </w:rPr>
        <w:t xml:space="preserve">rmation, </w:t>
      </w:r>
      <w:r w:rsidRPr="00970422">
        <w:rPr>
          <w:rStyle w:val="StyleUnderline"/>
          <w:highlight w:val="cyan"/>
        </w:rPr>
        <w:t xml:space="preserve">and </w:t>
      </w:r>
      <w:r w:rsidRPr="00970422">
        <w:rPr>
          <w:rStyle w:val="Emphasis"/>
          <w:highlight w:val="cyan"/>
        </w:rPr>
        <w:t>preempting</w:t>
      </w:r>
      <w:r w:rsidRPr="00970422">
        <w:rPr>
          <w:rStyle w:val="Emphasis"/>
        </w:rPr>
        <w:t xml:space="preserve"> popular </w:t>
      </w:r>
      <w:r w:rsidRPr="00970422">
        <w:rPr>
          <w:rStyle w:val="Emphasis"/>
          <w:highlight w:val="cyan"/>
        </w:rPr>
        <w:t>unrest</w:t>
      </w:r>
      <w:r w:rsidRPr="00970422">
        <w:rPr>
          <w:sz w:val="16"/>
        </w:rPr>
        <w:t xml:space="preserve">. Yet </w:t>
      </w:r>
      <w:r w:rsidRPr="00970422">
        <w:rPr>
          <w:rStyle w:val="StyleUnderline"/>
        </w:rPr>
        <w:t>China is now strong enough</w:t>
      </w:r>
      <w:r w:rsidRPr="00970422">
        <w:rPr>
          <w:sz w:val="16"/>
        </w:rPr>
        <w:t xml:space="preserve"> that </w:t>
      </w:r>
      <w:r w:rsidRPr="00970422">
        <w:rPr>
          <w:rStyle w:val="StyleUnderline"/>
        </w:rPr>
        <w:t xml:space="preserve">it can do more than just </w:t>
      </w:r>
      <w:r w:rsidRPr="00970422">
        <w:rPr>
          <w:rStyle w:val="Emphasis"/>
        </w:rPr>
        <w:t>hunker</w:t>
      </w:r>
      <w:r w:rsidRPr="00970422">
        <w:rPr>
          <w:rStyle w:val="StyleUnderline"/>
        </w:rPr>
        <w:t xml:space="preserve"> down in the face of </w:t>
      </w:r>
      <w:r w:rsidRPr="00970422">
        <w:rPr>
          <w:rStyle w:val="Emphasis"/>
        </w:rPr>
        <w:t>foreign pressure</w:t>
      </w:r>
      <w:r w:rsidRPr="00970422">
        <w:rPr>
          <w:sz w:val="16"/>
        </w:rPr>
        <w:t xml:space="preserve">. </w:t>
      </w:r>
      <w:r w:rsidRPr="00970422">
        <w:rPr>
          <w:rStyle w:val="StyleUnderline"/>
        </w:rPr>
        <w:t>Xi believes</w:t>
      </w:r>
      <w:r w:rsidRPr="00970422">
        <w:rPr>
          <w:sz w:val="16"/>
        </w:rPr>
        <w:t xml:space="preserve"> that </w:t>
      </w:r>
      <w:r w:rsidRPr="00970422">
        <w:rPr>
          <w:rStyle w:val="StyleUnderline"/>
        </w:rPr>
        <w:t xml:space="preserve">the CCP’s domestic power will be </w:t>
      </w:r>
      <w:r w:rsidRPr="00970422">
        <w:rPr>
          <w:rStyle w:val="Emphasis"/>
        </w:rPr>
        <w:t>enhanced</w:t>
      </w:r>
      <w:r w:rsidRPr="00970422">
        <w:rPr>
          <w:rStyle w:val="StyleUnderline"/>
        </w:rPr>
        <w:t xml:space="preserve"> if authoritarianism is prevalent and democracies are </w:t>
      </w:r>
      <w:r w:rsidRPr="00970422">
        <w:rPr>
          <w:rStyle w:val="Emphasis"/>
        </w:rPr>
        <w:t>dysfunctional</w:t>
      </w:r>
      <w:r w:rsidRPr="00970422">
        <w:rPr>
          <w:sz w:val="16"/>
        </w:rPr>
        <w:t xml:space="preserve">—fellow </w:t>
      </w:r>
      <w:r w:rsidRPr="00970422">
        <w:rPr>
          <w:rStyle w:val="StyleUnderline"/>
        </w:rPr>
        <w:t xml:space="preserve">despots will not punish China for rights abuses, and the Chinese people will not want to </w:t>
      </w:r>
      <w:r w:rsidRPr="00970422">
        <w:rPr>
          <w:rStyle w:val="Emphasis"/>
        </w:rPr>
        <w:t>emulate</w:t>
      </w:r>
      <w:r w:rsidRPr="00970422">
        <w:rPr>
          <w:rStyle w:val="StyleUnderline"/>
        </w:rPr>
        <w:t xml:space="preserve"> the </w:t>
      </w:r>
      <w:r w:rsidRPr="00970422">
        <w:rPr>
          <w:rStyle w:val="Emphasis"/>
        </w:rPr>
        <w:t>chaos</w:t>
      </w:r>
      <w:r w:rsidRPr="00970422">
        <w:rPr>
          <w:rStyle w:val="StyleUnderline"/>
        </w:rPr>
        <w:t xml:space="preserve"> of liberal systems</w:t>
      </w:r>
      <w:r w:rsidRPr="00970422">
        <w:rPr>
          <w:sz w:val="16"/>
        </w:rPr>
        <w:t xml:space="preserve">. He thinks that preventing revolts against authoritarianism in other countries will lower the odds of such a revolt erupting in China. And he believes that silencing critics abroad will limit the challenges facing the CCP within China. </w:t>
      </w:r>
      <w:r w:rsidRPr="00970422">
        <w:rPr>
          <w:rStyle w:val="StyleUnderline"/>
          <w:highlight w:val="cyan"/>
        </w:rPr>
        <w:t xml:space="preserve">Xi sees rolling back </w:t>
      </w:r>
      <w:r w:rsidRPr="00970422">
        <w:rPr>
          <w:rStyle w:val="Emphasis"/>
          <w:highlight w:val="cyan"/>
        </w:rPr>
        <w:t>democracy overseas</w:t>
      </w:r>
      <w:r w:rsidRPr="00970422">
        <w:rPr>
          <w:rStyle w:val="StyleUnderline"/>
          <w:highlight w:val="cyan"/>
        </w:rPr>
        <w:t xml:space="preserve"> as</w:t>
      </w:r>
      <w:r w:rsidRPr="00970422">
        <w:rPr>
          <w:rStyle w:val="StyleUnderline"/>
        </w:rPr>
        <w:t xml:space="preserve"> part of </w:t>
      </w:r>
      <w:r w:rsidRPr="00970422">
        <w:rPr>
          <w:rStyle w:val="StyleUnderline"/>
          <w:highlight w:val="cyan"/>
        </w:rPr>
        <w:t xml:space="preserve">his plan to </w:t>
      </w:r>
      <w:r w:rsidRPr="00970422">
        <w:rPr>
          <w:rStyle w:val="Emphasis"/>
          <w:highlight w:val="cyan"/>
        </w:rPr>
        <w:t>secure</w:t>
      </w:r>
      <w:r w:rsidRPr="00970422">
        <w:rPr>
          <w:rStyle w:val="Emphasis"/>
        </w:rPr>
        <w:t xml:space="preserve"> his </w:t>
      </w:r>
      <w:r w:rsidRPr="00970422">
        <w:rPr>
          <w:rStyle w:val="Emphasis"/>
          <w:highlight w:val="cyan"/>
        </w:rPr>
        <w:t>regime</w:t>
      </w:r>
      <w:r w:rsidRPr="00970422">
        <w:rPr>
          <w:rStyle w:val="StyleUnderline"/>
          <w:highlight w:val="cyan"/>
        </w:rPr>
        <w:t xml:space="preserve"> at home</w:t>
      </w:r>
      <w:r w:rsidRPr="00970422">
        <w:rPr>
          <w:sz w:val="16"/>
        </w:rPr>
        <w:t xml:space="preserve">. </w:t>
      </w:r>
    </w:p>
    <w:p w14:paraId="5CADF4AD" w14:textId="1EFE7354" w:rsidR="003D445B" w:rsidRPr="00970422" w:rsidRDefault="003D445B" w:rsidP="003D445B">
      <w:pPr>
        <w:pStyle w:val="Heading4"/>
        <w:rPr>
          <w:rFonts w:cs="Arial"/>
        </w:rPr>
      </w:pPr>
      <w:r w:rsidRPr="00970422">
        <w:rPr>
          <w:rFonts w:cs="Arial"/>
        </w:rPr>
        <w:t xml:space="preserve">China will </w:t>
      </w:r>
      <w:r w:rsidRPr="00970422">
        <w:rPr>
          <w:rFonts w:cs="Arial"/>
          <w:u w:val="single"/>
        </w:rPr>
        <w:t>inject illiberalism</w:t>
      </w:r>
      <w:r w:rsidRPr="00970422">
        <w:rPr>
          <w:rFonts w:cs="Arial"/>
        </w:rPr>
        <w:t xml:space="preserve"> into the international order---leads to global </w:t>
      </w:r>
      <w:r w:rsidRPr="00970422">
        <w:rPr>
          <w:rFonts w:cs="Arial"/>
          <w:u w:val="single"/>
        </w:rPr>
        <w:t>democratic backsliding</w:t>
      </w:r>
      <w:r w:rsidRPr="00970422">
        <w:rPr>
          <w:rFonts w:cs="Arial"/>
        </w:rPr>
        <w:t xml:space="preserve">, and </w:t>
      </w:r>
      <w:r w:rsidRPr="00970422">
        <w:rPr>
          <w:rFonts w:cs="Arial"/>
          <w:u w:val="single"/>
        </w:rPr>
        <w:t>digital authoritarianism</w:t>
      </w:r>
      <w:r w:rsidRPr="00970422">
        <w:rPr>
          <w:rFonts w:cs="Arial"/>
        </w:rPr>
        <w:t>.</w:t>
      </w:r>
    </w:p>
    <w:p w14:paraId="735291CD" w14:textId="77777777" w:rsidR="003D445B" w:rsidRPr="00970422" w:rsidRDefault="003D445B" w:rsidP="003D445B">
      <w:pPr>
        <w:rPr>
          <w:b/>
          <w:bCs/>
          <w:sz w:val="26"/>
        </w:rPr>
      </w:pPr>
      <w:r w:rsidRPr="00970422">
        <w:t>Hal</w:t>
      </w:r>
      <w:r w:rsidRPr="00970422">
        <w:rPr>
          <w:rStyle w:val="Style13ptBold"/>
        </w:rPr>
        <w:t xml:space="preserve"> Brands &amp; Beckley 23</w:t>
      </w:r>
      <w:r w:rsidRPr="00970422">
        <w:t xml:space="preserve">. Brands is an American international relations scholar of U.S. foreign policy, Henry A. Kissinger Distinguished Professor of Global Affairs at the Johns Hopkins University School of Advanced International Studies and a resident scholar at the American Enterprise Institute. Beckley is an associate professor of political science at Tufts University and a Jeane Kirkpatrick Visiting Scholar at the American Enterprise Institute with Ph.D. in political science from Columbia University. 01-23. "China's Threat to Global Democracy.” Johns Hopkins University Press – </w:t>
      </w:r>
      <w:r w:rsidRPr="00970422">
        <w:rPr>
          <w:i/>
          <w:iCs/>
        </w:rPr>
        <w:t>Journal of Democracy</w:t>
      </w:r>
      <w:r w:rsidRPr="00970422">
        <w:t>, Vol. 34, No. 1; https://muse-jhu-edu.proxy.lib.umich.edu/pub/1/article/875799/pdf</w:t>
      </w:r>
    </w:p>
    <w:p w14:paraId="73C8A443" w14:textId="77777777" w:rsidR="003D445B" w:rsidRPr="00970422" w:rsidRDefault="003D445B" w:rsidP="003D445B"/>
    <w:p w14:paraId="5E066E47" w14:textId="77777777" w:rsidR="003D445B" w:rsidRPr="00970422" w:rsidRDefault="003D445B" w:rsidP="003D445B">
      <w:pPr>
        <w:rPr>
          <w:sz w:val="16"/>
        </w:rPr>
      </w:pPr>
      <w:r w:rsidRPr="00970422">
        <w:rPr>
          <w:sz w:val="16"/>
        </w:rPr>
        <w:t xml:space="preserve">Democracy Prevention </w:t>
      </w:r>
    </w:p>
    <w:p w14:paraId="37C18E9B" w14:textId="77777777" w:rsidR="003D445B" w:rsidRPr="00970422" w:rsidRDefault="003D445B" w:rsidP="003D445B">
      <w:pPr>
        <w:rPr>
          <w:rStyle w:val="StyleUnderline"/>
        </w:rPr>
      </w:pPr>
      <w:r w:rsidRPr="00970422">
        <w:rPr>
          <w:rStyle w:val="StyleUnderline"/>
        </w:rPr>
        <w:t>The PRC wrote its first formal national-security strategy under Xi</w:t>
      </w:r>
      <w:r w:rsidRPr="00970422">
        <w:rPr>
          <w:sz w:val="16"/>
        </w:rPr>
        <w:t xml:space="preserve">, in 2014.14 Whereas </w:t>
      </w:r>
      <w:r w:rsidRPr="00970422">
        <w:rPr>
          <w:rStyle w:val="StyleUnderline"/>
          <w:highlight w:val="cyan"/>
        </w:rPr>
        <w:t>regime security</w:t>
      </w:r>
      <w:r w:rsidRPr="00970422">
        <w:rPr>
          <w:sz w:val="16"/>
        </w:rPr>
        <w:t xml:space="preserve"> used to be one of many government priorities (albeit the most important), it </w:t>
      </w:r>
      <w:r w:rsidRPr="00970422">
        <w:rPr>
          <w:rStyle w:val="StyleUnderline"/>
          <w:highlight w:val="cyan"/>
        </w:rPr>
        <w:t>is</w:t>
      </w:r>
      <w:r w:rsidRPr="00970422">
        <w:rPr>
          <w:rStyle w:val="StyleUnderline"/>
        </w:rPr>
        <w:t xml:space="preserve"> now </w:t>
      </w:r>
      <w:r w:rsidRPr="00970422">
        <w:rPr>
          <w:rStyle w:val="StyleUnderline"/>
          <w:highlight w:val="cyan"/>
        </w:rPr>
        <w:t>the priority</w:t>
      </w:r>
      <w:r w:rsidRPr="00970422">
        <w:rPr>
          <w:sz w:val="16"/>
        </w:rPr>
        <w:t xml:space="preserve">.15 All </w:t>
      </w:r>
      <w:r w:rsidRPr="00970422">
        <w:rPr>
          <w:rStyle w:val="StyleUnderline"/>
        </w:rPr>
        <w:lastRenderedPageBreak/>
        <w:t>other issues—</w:t>
      </w:r>
      <w:r w:rsidRPr="00970422">
        <w:rPr>
          <w:rStyle w:val="Emphasis"/>
        </w:rPr>
        <w:t>trade</w:t>
      </w:r>
      <w:r w:rsidRPr="00970422">
        <w:rPr>
          <w:rStyle w:val="StyleUnderline"/>
        </w:rPr>
        <w:t xml:space="preserve">, </w:t>
      </w:r>
      <w:r w:rsidRPr="00970422">
        <w:rPr>
          <w:rStyle w:val="Emphasis"/>
        </w:rPr>
        <w:t>diplomacy</w:t>
      </w:r>
      <w:r w:rsidRPr="00970422">
        <w:rPr>
          <w:rStyle w:val="StyleUnderline"/>
        </w:rPr>
        <w:t xml:space="preserve">, </w:t>
      </w:r>
      <w:r w:rsidRPr="00970422">
        <w:rPr>
          <w:rStyle w:val="Emphasis"/>
        </w:rPr>
        <w:t>military modernization</w:t>
      </w:r>
      <w:r w:rsidRPr="00970422">
        <w:rPr>
          <w:rStyle w:val="StyleUnderline"/>
        </w:rPr>
        <w:t xml:space="preserve">—are </w:t>
      </w:r>
      <w:r w:rsidRPr="00970422">
        <w:rPr>
          <w:rStyle w:val="Emphasis"/>
        </w:rPr>
        <w:t>adjuncts</w:t>
      </w:r>
      <w:r w:rsidRPr="00970422">
        <w:rPr>
          <w:rStyle w:val="StyleUnderline"/>
        </w:rPr>
        <w:t xml:space="preserve"> to keeping the CCP in power</w:t>
      </w:r>
      <w:r w:rsidRPr="00970422">
        <w:rPr>
          <w:sz w:val="16"/>
        </w:rPr>
        <w:t xml:space="preserve">. As a result, every issue is a matter of regime security. </w:t>
      </w:r>
      <w:r w:rsidRPr="00970422">
        <w:rPr>
          <w:rStyle w:val="StyleUnderline"/>
        </w:rPr>
        <w:t xml:space="preserve">A </w:t>
      </w:r>
      <w:r w:rsidRPr="00970422">
        <w:rPr>
          <w:rStyle w:val="StyleUnderline"/>
          <w:highlight w:val="cyan"/>
        </w:rPr>
        <w:t>trade war with rich democracies</w:t>
      </w:r>
      <w:r w:rsidRPr="00970422">
        <w:rPr>
          <w:rStyle w:val="StyleUnderline"/>
        </w:rPr>
        <w:t xml:space="preserve"> is no longer just an economic disagreement; it </w:t>
      </w:r>
      <w:r w:rsidRPr="00970422">
        <w:rPr>
          <w:rStyle w:val="StyleUnderline"/>
          <w:highlight w:val="cyan"/>
        </w:rPr>
        <w:t>is</w:t>
      </w:r>
      <w:r w:rsidRPr="00970422">
        <w:rPr>
          <w:rStyle w:val="StyleUnderline"/>
        </w:rPr>
        <w:t xml:space="preserve"> an </w:t>
      </w:r>
      <w:r w:rsidRPr="00970422">
        <w:rPr>
          <w:rStyle w:val="Emphasis"/>
        </w:rPr>
        <w:t>assault</w:t>
      </w:r>
      <w:r w:rsidRPr="00970422">
        <w:rPr>
          <w:rStyle w:val="StyleUnderline"/>
        </w:rPr>
        <w:t xml:space="preserve"> on the </w:t>
      </w:r>
      <w:r w:rsidRPr="00970422">
        <w:rPr>
          <w:rStyle w:val="Emphasis"/>
        </w:rPr>
        <w:t>Chinese state</w:t>
      </w:r>
      <w:r w:rsidRPr="00970422">
        <w:rPr>
          <w:rStyle w:val="StyleUnderline"/>
        </w:rPr>
        <w:t xml:space="preserve"> and </w:t>
      </w:r>
      <w:r w:rsidRPr="00970422">
        <w:rPr>
          <w:rStyle w:val="StyleUnderline"/>
          <w:highlight w:val="cyan"/>
        </w:rPr>
        <w:t>a</w:t>
      </w:r>
      <w:r w:rsidRPr="00970422">
        <w:rPr>
          <w:rStyle w:val="StyleUnderline"/>
        </w:rPr>
        <w:t xml:space="preserve"> possible </w:t>
      </w:r>
      <w:r w:rsidRPr="00970422">
        <w:rPr>
          <w:rStyle w:val="Emphasis"/>
          <w:highlight w:val="cyan"/>
        </w:rPr>
        <w:t>prelude</w:t>
      </w:r>
      <w:r w:rsidRPr="00970422">
        <w:rPr>
          <w:rStyle w:val="StyleUnderline"/>
          <w:highlight w:val="cyan"/>
        </w:rPr>
        <w:t xml:space="preserve"> to a</w:t>
      </w:r>
      <w:r w:rsidRPr="00970422">
        <w:rPr>
          <w:rStyle w:val="StyleUnderline"/>
        </w:rPr>
        <w:t xml:space="preserve"> </w:t>
      </w:r>
      <w:r w:rsidRPr="00970422">
        <w:rPr>
          <w:rStyle w:val="Emphasis"/>
        </w:rPr>
        <w:t xml:space="preserve">shooting </w:t>
      </w:r>
      <w:r w:rsidRPr="00970422">
        <w:rPr>
          <w:rStyle w:val="Emphasis"/>
          <w:highlight w:val="cyan"/>
        </w:rPr>
        <w:t>war</w:t>
      </w:r>
      <w:r w:rsidRPr="00970422">
        <w:rPr>
          <w:rStyle w:val="StyleUnderline"/>
        </w:rPr>
        <w:t xml:space="preserve">. </w:t>
      </w:r>
    </w:p>
    <w:p w14:paraId="1788B0F8" w14:textId="77777777" w:rsidR="003D445B" w:rsidRPr="00970422" w:rsidRDefault="003D445B" w:rsidP="003D445B">
      <w:pPr>
        <w:rPr>
          <w:sz w:val="16"/>
        </w:rPr>
      </w:pPr>
      <w:r w:rsidRPr="00970422">
        <w:rPr>
          <w:sz w:val="16"/>
        </w:rPr>
        <w:t xml:space="preserve">Whereas previous Chinese administrations espoused “stability maintenance,” </w:t>
      </w:r>
      <w:r w:rsidRPr="00970422">
        <w:rPr>
          <w:rStyle w:val="StyleUnderline"/>
        </w:rPr>
        <w:t xml:space="preserve">the focus under </w:t>
      </w:r>
      <w:r w:rsidRPr="00970422">
        <w:rPr>
          <w:rStyle w:val="Emphasis"/>
        </w:rPr>
        <w:t>Xi</w:t>
      </w:r>
      <w:r w:rsidRPr="00970422">
        <w:rPr>
          <w:rStyle w:val="StyleUnderline"/>
        </w:rPr>
        <w:t xml:space="preserve"> is on </w:t>
      </w:r>
      <w:r w:rsidRPr="00970422">
        <w:rPr>
          <w:rStyle w:val="Emphasis"/>
        </w:rPr>
        <w:t>threat prevention</w:t>
      </w:r>
      <w:r w:rsidRPr="00970422">
        <w:rPr>
          <w:sz w:val="16"/>
        </w:rPr>
        <w:t xml:space="preserve">. </w:t>
      </w:r>
      <w:r w:rsidRPr="00970422">
        <w:rPr>
          <w:rStyle w:val="StyleUnderline"/>
          <w:highlight w:val="cyan"/>
        </w:rPr>
        <w:t>Chinese documents</w:t>
      </w:r>
      <w:r w:rsidRPr="00970422">
        <w:rPr>
          <w:rStyle w:val="StyleUnderline"/>
        </w:rPr>
        <w:t xml:space="preserve"> </w:t>
      </w:r>
      <w:r w:rsidRPr="00970422">
        <w:rPr>
          <w:rStyle w:val="StyleUnderline"/>
          <w:highlight w:val="cyan"/>
        </w:rPr>
        <w:t>compare</w:t>
      </w:r>
      <w:r w:rsidRPr="00970422">
        <w:rPr>
          <w:rStyle w:val="StyleUnderline"/>
        </w:rPr>
        <w:t xml:space="preserve"> </w:t>
      </w:r>
      <w:r w:rsidRPr="00970422">
        <w:rPr>
          <w:rStyle w:val="Emphasis"/>
        </w:rPr>
        <w:t xml:space="preserve">popular </w:t>
      </w:r>
      <w:r w:rsidRPr="00970422">
        <w:rPr>
          <w:rStyle w:val="Emphasis"/>
          <w:highlight w:val="cyan"/>
        </w:rPr>
        <w:t>outbursts</w:t>
      </w:r>
      <w:r w:rsidRPr="00970422">
        <w:rPr>
          <w:rStyle w:val="StyleUnderline"/>
          <w:highlight w:val="cyan"/>
        </w:rPr>
        <w:t xml:space="preserve"> to</w:t>
      </w:r>
      <w:r w:rsidRPr="00970422">
        <w:rPr>
          <w:rStyle w:val="StyleUnderline"/>
        </w:rPr>
        <w:t xml:space="preserve"> </w:t>
      </w:r>
      <w:r w:rsidRPr="00970422">
        <w:rPr>
          <w:rStyle w:val="Emphasis"/>
        </w:rPr>
        <w:t xml:space="preserve">cancerous </w:t>
      </w:r>
      <w:r w:rsidRPr="00970422">
        <w:rPr>
          <w:rStyle w:val="Emphasis"/>
          <w:highlight w:val="cyan"/>
        </w:rPr>
        <w:t>tumors</w:t>
      </w:r>
      <w:r w:rsidRPr="00970422">
        <w:rPr>
          <w:rStyle w:val="StyleUnderline"/>
        </w:rPr>
        <w:t xml:space="preserve"> that need to be </w:t>
      </w:r>
      <w:r w:rsidRPr="00970422">
        <w:rPr>
          <w:rStyle w:val="Emphasis"/>
        </w:rPr>
        <w:t>cut</w:t>
      </w:r>
      <w:r w:rsidRPr="00970422">
        <w:rPr>
          <w:sz w:val="16"/>
        </w:rPr>
        <w:t xml:space="preserve"> out </w:t>
      </w:r>
      <w:r w:rsidRPr="00970422">
        <w:rPr>
          <w:rStyle w:val="Emphasis"/>
        </w:rPr>
        <w:t>quickly</w:t>
      </w:r>
      <w:r w:rsidRPr="00970422">
        <w:rPr>
          <w:rStyle w:val="StyleUnderline"/>
        </w:rPr>
        <w:t xml:space="preserve"> before they spread to vital organs of the state. Ideologies that</w:t>
      </w:r>
      <w:r w:rsidRPr="00970422">
        <w:rPr>
          <w:sz w:val="16"/>
        </w:rPr>
        <w:t xml:space="preserve"> could </w:t>
      </w:r>
      <w:r w:rsidRPr="00970422">
        <w:rPr>
          <w:rStyle w:val="StyleUnderline"/>
        </w:rPr>
        <w:t>rival communism</w:t>
      </w:r>
      <w:r w:rsidRPr="00970422">
        <w:rPr>
          <w:sz w:val="16"/>
        </w:rPr>
        <w:t xml:space="preserve">, including liberalism and Islamism, </w:t>
      </w:r>
      <w:r w:rsidRPr="00970422">
        <w:rPr>
          <w:rStyle w:val="StyleUnderline"/>
        </w:rPr>
        <w:t xml:space="preserve">are seen as </w:t>
      </w:r>
      <w:r w:rsidRPr="00970422">
        <w:rPr>
          <w:rStyle w:val="Emphasis"/>
        </w:rPr>
        <w:t>infectious</w:t>
      </w:r>
      <w:r w:rsidRPr="00970422">
        <w:rPr>
          <w:rStyle w:val="StyleUnderline"/>
        </w:rPr>
        <w:t xml:space="preserve"> </w:t>
      </w:r>
      <w:r w:rsidRPr="00970422">
        <w:rPr>
          <w:rStyle w:val="Emphasis"/>
        </w:rPr>
        <w:t>diseases</w:t>
      </w:r>
      <w:r w:rsidRPr="00970422">
        <w:rPr>
          <w:rStyle w:val="StyleUnderline"/>
        </w:rPr>
        <w:t xml:space="preserve"> against which China’s population must be </w:t>
      </w:r>
      <w:r w:rsidRPr="00970422">
        <w:rPr>
          <w:rStyle w:val="Emphasis"/>
        </w:rPr>
        <w:t>immunized</w:t>
      </w:r>
      <w:r w:rsidRPr="00970422">
        <w:rPr>
          <w:sz w:val="16"/>
        </w:rPr>
        <w:t xml:space="preserve">. As Sheena Chestnut Greitens has shown, these medical metaphors justify targeting and “treating” people long before they display threatening symptoms.16 The clearest illustration is in Xinjiang, where </w:t>
      </w:r>
      <w:r w:rsidRPr="00970422">
        <w:rPr>
          <w:rStyle w:val="StyleUnderline"/>
          <w:highlight w:val="cyan"/>
        </w:rPr>
        <w:t>China</w:t>
      </w:r>
      <w:r w:rsidRPr="00970422">
        <w:rPr>
          <w:rStyle w:val="StyleUnderline"/>
        </w:rPr>
        <w:t xml:space="preserve"> has extrajudicially </w:t>
      </w:r>
      <w:r w:rsidRPr="00970422">
        <w:rPr>
          <w:rStyle w:val="StyleUnderline"/>
          <w:highlight w:val="cyan"/>
        </w:rPr>
        <w:t>locked up</w:t>
      </w:r>
      <w:r w:rsidRPr="00970422">
        <w:rPr>
          <w:rStyle w:val="StyleUnderline"/>
        </w:rPr>
        <w:t xml:space="preserve"> more than a million </w:t>
      </w:r>
      <w:r w:rsidRPr="00970422">
        <w:rPr>
          <w:rStyle w:val="StyleUnderline"/>
          <w:highlight w:val="cyan"/>
        </w:rPr>
        <w:t>Uyghurs</w:t>
      </w:r>
      <w:r w:rsidRPr="00970422">
        <w:rPr>
          <w:sz w:val="16"/>
        </w:rPr>
        <w:t xml:space="preserve">.17 But </w:t>
      </w:r>
      <w:r w:rsidRPr="00970422">
        <w:rPr>
          <w:rStyle w:val="StyleUnderline"/>
        </w:rPr>
        <w:t xml:space="preserve">China is applying this </w:t>
      </w:r>
      <w:r w:rsidRPr="00970422">
        <w:rPr>
          <w:rStyle w:val="Emphasis"/>
        </w:rPr>
        <w:t>preventive logic</w:t>
      </w:r>
      <w:r w:rsidRPr="00970422">
        <w:rPr>
          <w:rStyle w:val="StyleUnderline"/>
        </w:rPr>
        <w:t xml:space="preserve"> beyond its borders too</w:t>
      </w:r>
      <w:r w:rsidRPr="00970422">
        <w:rPr>
          <w:sz w:val="16"/>
        </w:rPr>
        <w:t xml:space="preserve">. </w:t>
      </w:r>
    </w:p>
    <w:p w14:paraId="71F9D9B5" w14:textId="77777777" w:rsidR="003D445B" w:rsidRPr="00970422" w:rsidRDefault="003D445B" w:rsidP="003D445B">
      <w:pPr>
        <w:rPr>
          <w:sz w:val="16"/>
        </w:rPr>
      </w:pPr>
      <w:r w:rsidRPr="00970422">
        <w:rPr>
          <w:rStyle w:val="StyleUnderline"/>
          <w:highlight w:val="cyan"/>
        </w:rPr>
        <w:t xml:space="preserve">Beijing spends </w:t>
      </w:r>
      <w:r w:rsidRPr="00970422">
        <w:rPr>
          <w:rStyle w:val="Emphasis"/>
          <w:highlight w:val="cyan"/>
        </w:rPr>
        <w:t>billions</w:t>
      </w:r>
      <w:r w:rsidRPr="00970422">
        <w:rPr>
          <w:rStyle w:val="Emphasis"/>
        </w:rPr>
        <w:t xml:space="preserve"> of dollars annually</w:t>
      </w:r>
      <w:r w:rsidRPr="00970422">
        <w:rPr>
          <w:rStyle w:val="StyleUnderline"/>
        </w:rPr>
        <w:t xml:space="preserve"> </w:t>
      </w:r>
      <w:r w:rsidRPr="00970422">
        <w:rPr>
          <w:rStyle w:val="StyleUnderline"/>
          <w:highlight w:val="cyan"/>
        </w:rPr>
        <w:t>on an “</w:t>
      </w:r>
      <w:r w:rsidRPr="00970422">
        <w:rPr>
          <w:rStyle w:val="Emphasis"/>
          <w:highlight w:val="cyan"/>
        </w:rPr>
        <w:t>antidemocratic toolkit</w:t>
      </w:r>
      <w:r w:rsidRPr="00970422">
        <w:rPr>
          <w:rStyle w:val="StyleUnderline"/>
          <w:highlight w:val="cyan"/>
        </w:rPr>
        <w:t>”</w:t>
      </w:r>
      <w:r w:rsidRPr="00970422">
        <w:rPr>
          <w:rStyle w:val="StyleUnderline"/>
        </w:rPr>
        <w:t xml:space="preserve"> of nongovernmental organizations, media outlets, diplomats, advisors, hackers, and bribes</w:t>
      </w:r>
      <w:r w:rsidRPr="00970422">
        <w:rPr>
          <w:sz w:val="16"/>
        </w:rPr>
        <w:t xml:space="preserve"> all </w:t>
      </w:r>
      <w:r w:rsidRPr="00970422">
        <w:rPr>
          <w:rStyle w:val="StyleUnderline"/>
        </w:rPr>
        <w:t xml:space="preserve">designed </w:t>
      </w:r>
      <w:r w:rsidRPr="00970422">
        <w:rPr>
          <w:rStyle w:val="StyleUnderline"/>
          <w:highlight w:val="cyan"/>
        </w:rPr>
        <w:t>to prop up autocrats</w:t>
      </w:r>
      <w:r w:rsidRPr="00970422">
        <w:rPr>
          <w:rStyle w:val="StyleUnderline"/>
        </w:rPr>
        <w:t xml:space="preserve"> and </w:t>
      </w:r>
      <w:r w:rsidRPr="00970422">
        <w:rPr>
          <w:rStyle w:val="Emphasis"/>
        </w:rPr>
        <w:t>sow discord</w:t>
      </w:r>
      <w:r w:rsidRPr="00970422">
        <w:rPr>
          <w:rStyle w:val="StyleUnderline"/>
        </w:rPr>
        <w:t xml:space="preserve"> in democracies</w:t>
      </w:r>
      <w:r w:rsidRPr="00970422">
        <w:rPr>
          <w:sz w:val="16"/>
        </w:rPr>
        <w:t xml:space="preserve">.18 The </w:t>
      </w:r>
      <w:r w:rsidRPr="00970422">
        <w:rPr>
          <w:rStyle w:val="StyleUnderline"/>
        </w:rPr>
        <w:t xml:space="preserve">CCP provides fellow </w:t>
      </w:r>
      <w:r w:rsidRPr="00970422">
        <w:rPr>
          <w:rStyle w:val="Emphasis"/>
        </w:rPr>
        <w:t>autocracies</w:t>
      </w:r>
      <w:r w:rsidRPr="00970422">
        <w:rPr>
          <w:rStyle w:val="StyleUnderline"/>
        </w:rPr>
        <w:t xml:space="preserve"> </w:t>
      </w:r>
      <w:r w:rsidRPr="00970422">
        <w:rPr>
          <w:rStyle w:val="StyleUnderline"/>
          <w:highlight w:val="cyan"/>
        </w:rPr>
        <w:t xml:space="preserve">with </w:t>
      </w:r>
      <w:r w:rsidRPr="00970422">
        <w:rPr>
          <w:rStyle w:val="Emphasis"/>
          <w:highlight w:val="cyan"/>
        </w:rPr>
        <w:t>guns</w:t>
      </w:r>
      <w:r w:rsidRPr="00970422">
        <w:rPr>
          <w:rStyle w:val="StyleUnderline"/>
          <w:highlight w:val="cyan"/>
        </w:rPr>
        <w:t xml:space="preserve">, </w:t>
      </w:r>
      <w:r w:rsidRPr="00970422">
        <w:rPr>
          <w:rStyle w:val="Emphasis"/>
          <w:highlight w:val="cyan"/>
        </w:rPr>
        <w:t>money</w:t>
      </w:r>
      <w:r w:rsidRPr="00970422">
        <w:rPr>
          <w:rStyle w:val="StyleUnderline"/>
          <w:highlight w:val="cyan"/>
        </w:rPr>
        <w:t xml:space="preserve">, and </w:t>
      </w:r>
      <w:r w:rsidRPr="00970422">
        <w:rPr>
          <w:rStyle w:val="Emphasis"/>
          <w:highlight w:val="cyan"/>
        </w:rPr>
        <w:t>protection</w:t>
      </w:r>
      <w:r w:rsidRPr="00970422">
        <w:rPr>
          <w:rStyle w:val="StyleUnderline"/>
        </w:rPr>
        <w:t xml:space="preserve"> from UN censure while </w:t>
      </w:r>
      <w:r w:rsidRPr="00970422">
        <w:rPr>
          <w:rStyle w:val="Emphasis"/>
        </w:rPr>
        <w:t>slapping</w:t>
      </w:r>
      <w:r w:rsidRPr="00970422">
        <w:rPr>
          <w:rStyle w:val="StyleUnderline"/>
        </w:rPr>
        <w:t xml:space="preserve"> foreign </w:t>
      </w:r>
      <w:r w:rsidRPr="00970422">
        <w:rPr>
          <w:rStyle w:val="Emphasis"/>
        </w:rPr>
        <w:t>human-rights advocates</w:t>
      </w:r>
      <w:r w:rsidRPr="00970422">
        <w:rPr>
          <w:rStyle w:val="StyleUnderline"/>
        </w:rPr>
        <w:t xml:space="preserve"> with sanctions</w:t>
      </w:r>
      <w:r w:rsidRPr="00970422">
        <w:rPr>
          <w:sz w:val="16"/>
        </w:rPr>
        <w:t xml:space="preserve">. </w:t>
      </w:r>
      <w:r w:rsidRPr="00970422">
        <w:rPr>
          <w:rStyle w:val="StyleUnderline"/>
        </w:rPr>
        <w:t>Chinese officials offer</w:t>
      </w:r>
      <w:r w:rsidRPr="00970422">
        <w:rPr>
          <w:sz w:val="16"/>
        </w:rPr>
        <w:t xml:space="preserve"> their </w:t>
      </w:r>
      <w:r w:rsidRPr="00970422">
        <w:rPr>
          <w:rStyle w:val="Emphasis"/>
        </w:rPr>
        <w:t>authoritarian brethren</w:t>
      </w:r>
      <w:r w:rsidRPr="00970422">
        <w:rPr>
          <w:rStyle w:val="StyleUnderline"/>
        </w:rPr>
        <w:t xml:space="preserve"> riot-control gear and </w:t>
      </w:r>
      <w:r w:rsidRPr="00970422">
        <w:rPr>
          <w:rStyle w:val="Emphasis"/>
        </w:rPr>
        <w:t>advice</w:t>
      </w:r>
      <w:r w:rsidRPr="00970422">
        <w:rPr>
          <w:rStyle w:val="StyleUnderline"/>
        </w:rPr>
        <w:t xml:space="preserve"> on building a </w:t>
      </w:r>
      <w:r w:rsidRPr="00970422">
        <w:rPr>
          <w:rStyle w:val="Emphasis"/>
        </w:rPr>
        <w:t>surveillance state</w:t>
      </w:r>
      <w:r w:rsidRPr="00970422">
        <w:rPr>
          <w:sz w:val="16"/>
        </w:rPr>
        <w:t>; PRC trade, investment, and loans allow those dictators to avoid Western conditionality regarding anticorruption or good governance.</w:t>
      </w:r>
    </w:p>
    <w:p w14:paraId="1921D6C3" w14:textId="77777777" w:rsidR="003D445B" w:rsidRPr="00970422" w:rsidRDefault="003D445B" w:rsidP="003D445B">
      <w:pPr>
        <w:rPr>
          <w:sz w:val="16"/>
        </w:rPr>
      </w:pPr>
      <w:r w:rsidRPr="00970422">
        <w:rPr>
          <w:sz w:val="16"/>
        </w:rPr>
        <w:t xml:space="preserve">Beijing uses its globe-spanning media organs to tout the accomplishments of illiberal rule while highlighting democratic governments’ flaws and hypocrisies. </w:t>
      </w:r>
      <w:r w:rsidRPr="00970422">
        <w:rPr>
          <w:rStyle w:val="StyleUnderline"/>
        </w:rPr>
        <w:t>China works with fellow authoritarian regimes, such as</w:t>
      </w:r>
      <w:r w:rsidRPr="00970422">
        <w:rPr>
          <w:sz w:val="16"/>
        </w:rPr>
        <w:t xml:space="preserve"> Vladimir </w:t>
      </w:r>
      <w:r w:rsidRPr="00970422">
        <w:rPr>
          <w:rStyle w:val="StyleUnderline"/>
        </w:rPr>
        <w:t>Putin’s</w:t>
      </w:r>
      <w:r w:rsidRPr="00970422">
        <w:rPr>
          <w:sz w:val="16"/>
        </w:rPr>
        <w:t xml:space="preserve"> in </w:t>
      </w:r>
      <w:r w:rsidRPr="00970422">
        <w:rPr>
          <w:rStyle w:val="StyleUnderline"/>
        </w:rPr>
        <w:t xml:space="preserve">Russia, to push </w:t>
      </w:r>
      <w:r w:rsidRPr="00970422">
        <w:rPr>
          <w:rStyle w:val="Emphasis"/>
        </w:rPr>
        <w:t>autocrat-friendly norms</w:t>
      </w:r>
      <w:r w:rsidRPr="00970422">
        <w:rPr>
          <w:rStyle w:val="StyleUnderline"/>
        </w:rPr>
        <w:t xml:space="preserve"> of </w:t>
      </w:r>
      <w:r w:rsidRPr="00970422">
        <w:rPr>
          <w:rStyle w:val="Emphasis"/>
        </w:rPr>
        <w:t>internet management</w:t>
      </w:r>
      <w:r w:rsidRPr="00970422">
        <w:rPr>
          <w:rStyle w:val="StyleUnderline"/>
        </w:rPr>
        <w:t xml:space="preserve"> in international institutions and standards-setting bodies. Beijing</w:t>
      </w:r>
      <w:r w:rsidRPr="00970422">
        <w:rPr>
          <w:sz w:val="16"/>
        </w:rPr>
        <w:t xml:space="preserve"> also </w:t>
      </w:r>
      <w:r w:rsidRPr="00970422">
        <w:rPr>
          <w:rStyle w:val="StyleUnderline"/>
        </w:rPr>
        <w:t>helps other illiberal regimes</w:t>
      </w:r>
      <w:r w:rsidRPr="00970422">
        <w:rPr>
          <w:sz w:val="16"/>
        </w:rPr>
        <w:t xml:space="preserve"> near or in Central Asia </w:t>
      </w:r>
      <w:r w:rsidRPr="00970422">
        <w:rPr>
          <w:rStyle w:val="StyleUnderline"/>
        </w:rPr>
        <w:t xml:space="preserve">to hound and repress </w:t>
      </w:r>
      <w:r w:rsidRPr="00970422">
        <w:rPr>
          <w:rStyle w:val="Emphasis"/>
        </w:rPr>
        <w:t>exiles</w:t>
      </w:r>
      <w:r w:rsidRPr="00970422">
        <w:rPr>
          <w:rStyle w:val="StyleUnderline"/>
        </w:rPr>
        <w:t xml:space="preserve"> and </w:t>
      </w:r>
      <w:r w:rsidRPr="00970422">
        <w:rPr>
          <w:rStyle w:val="Emphasis"/>
        </w:rPr>
        <w:t>dissidents</w:t>
      </w:r>
      <w:r w:rsidRPr="00970422">
        <w:rPr>
          <w:sz w:val="16"/>
        </w:rPr>
        <w:t xml:space="preserve">. Not least, </w:t>
      </w:r>
      <w:r w:rsidRPr="00970422">
        <w:rPr>
          <w:rStyle w:val="StyleUnderline"/>
        </w:rPr>
        <w:t xml:space="preserve">China is waging a campaign of </w:t>
      </w:r>
      <w:r w:rsidRPr="00970422">
        <w:rPr>
          <w:rStyle w:val="Emphasis"/>
        </w:rPr>
        <w:t>political</w:t>
      </w:r>
      <w:r w:rsidRPr="00970422">
        <w:rPr>
          <w:rStyle w:val="StyleUnderline"/>
        </w:rPr>
        <w:t xml:space="preserve"> and </w:t>
      </w:r>
      <w:r w:rsidRPr="00970422">
        <w:rPr>
          <w:rStyle w:val="Emphasis"/>
          <w:highlight w:val="cyan"/>
        </w:rPr>
        <w:t>military coercion</w:t>
      </w:r>
      <w:r w:rsidRPr="00970422">
        <w:rPr>
          <w:rStyle w:val="StyleUnderline"/>
        </w:rPr>
        <w:t xml:space="preserve"> to </w:t>
      </w:r>
      <w:r w:rsidRPr="00970422">
        <w:rPr>
          <w:rStyle w:val="Emphasis"/>
          <w:highlight w:val="cyan"/>
        </w:rPr>
        <w:t>destabilize Taiwan</w:t>
      </w:r>
      <w:r w:rsidRPr="00970422">
        <w:rPr>
          <w:rStyle w:val="StyleUnderline"/>
        </w:rPr>
        <w:t xml:space="preserve">, a </w:t>
      </w:r>
      <w:r w:rsidRPr="00970422">
        <w:rPr>
          <w:rStyle w:val="Emphasis"/>
        </w:rPr>
        <w:t>flourishing nation</w:t>
      </w:r>
      <w:r w:rsidRPr="00970422">
        <w:rPr>
          <w:rStyle w:val="StyleUnderline"/>
        </w:rPr>
        <w:t xml:space="preserve"> </w:t>
      </w:r>
      <w:r w:rsidRPr="00970422">
        <w:rPr>
          <w:rStyle w:val="StyleUnderline"/>
          <w:highlight w:val="cyan"/>
        </w:rPr>
        <w:t>whose</w:t>
      </w:r>
      <w:r w:rsidRPr="00970422">
        <w:rPr>
          <w:sz w:val="16"/>
        </w:rPr>
        <w:t xml:space="preserve"> very </w:t>
      </w:r>
      <w:r w:rsidRPr="00970422">
        <w:rPr>
          <w:rStyle w:val="Emphasis"/>
          <w:highlight w:val="cyan"/>
        </w:rPr>
        <w:t>existence</w:t>
      </w:r>
      <w:r w:rsidRPr="00970422">
        <w:rPr>
          <w:rStyle w:val="StyleUnderline"/>
          <w:highlight w:val="cyan"/>
        </w:rPr>
        <w:t xml:space="preserve"> disproves</w:t>
      </w:r>
      <w:r w:rsidRPr="00970422">
        <w:rPr>
          <w:rStyle w:val="StyleUnderline"/>
        </w:rPr>
        <w:t xml:space="preserve"> the CCP’s </w:t>
      </w:r>
      <w:r w:rsidRPr="00970422">
        <w:rPr>
          <w:rStyle w:val="StyleUnderline"/>
          <w:highlight w:val="cyan"/>
        </w:rPr>
        <w:t xml:space="preserve">claims that Chinese culture is </w:t>
      </w:r>
      <w:r w:rsidRPr="00970422">
        <w:rPr>
          <w:rStyle w:val="Emphasis"/>
          <w:highlight w:val="cyan"/>
        </w:rPr>
        <w:t>incompatible</w:t>
      </w:r>
      <w:r w:rsidRPr="00970422">
        <w:rPr>
          <w:rStyle w:val="StyleUnderline"/>
          <w:highlight w:val="cyan"/>
        </w:rPr>
        <w:t xml:space="preserve"> with democracy</w:t>
      </w:r>
      <w:r w:rsidRPr="00970422">
        <w:rPr>
          <w:sz w:val="16"/>
        </w:rPr>
        <w:t>. The fundamental problem that Taiwan poses for China, write Andrew Nathan and Andrew Scobell, “comes from Taiwan’s simply being what it is—a modern Chinese society that is economically prosperous and politically democratic.”19</w:t>
      </w:r>
    </w:p>
    <w:p w14:paraId="4238C0CB" w14:textId="77777777" w:rsidR="003D445B" w:rsidRPr="00970422" w:rsidRDefault="003D445B" w:rsidP="003D445B">
      <w:pPr>
        <w:rPr>
          <w:sz w:val="16"/>
        </w:rPr>
      </w:pPr>
      <w:r w:rsidRPr="00970422">
        <w:rPr>
          <w:sz w:val="16"/>
        </w:rPr>
        <w:t xml:space="preserve">It might be tempting to dismiss China’s democracy-prevention efforts as “world politics as usual.” After all, autocrats have been colluding to hold liberalism at bay ever since the monarchs of Austria, Prussia, and Russia banded together to fight Revolutionary France more than two centuries ago. But </w:t>
      </w:r>
      <w:r w:rsidRPr="00970422">
        <w:rPr>
          <w:rStyle w:val="StyleUnderline"/>
        </w:rPr>
        <w:t xml:space="preserve">China’s ideological assault is especially </w:t>
      </w:r>
      <w:r w:rsidRPr="00970422">
        <w:rPr>
          <w:rStyle w:val="Emphasis"/>
        </w:rPr>
        <w:t>threatening</w:t>
      </w:r>
      <w:r w:rsidRPr="00970422">
        <w:rPr>
          <w:rStyle w:val="StyleUnderline"/>
        </w:rPr>
        <w:t>, for three reasons</w:t>
      </w:r>
      <w:r w:rsidRPr="00970422">
        <w:rPr>
          <w:sz w:val="16"/>
        </w:rPr>
        <w:t>.</w:t>
      </w:r>
    </w:p>
    <w:p w14:paraId="1649104D" w14:textId="77777777" w:rsidR="003D445B" w:rsidRPr="00970422" w:rsidRDefault="003D445B" w:rsidP="003D445B">
      <w:pPr>
        <w:rPr>
          <w:sz w:val="16"/>
        </w:rPr>
      </w:pPr>
      <w:r w:rsidRPr="00970422">
        <w:rPr>
          <w:sz w:val="16"/>
        </w:rPr>
        <w:t xml:space="preserve">First, </w:t>
      </w:r>
      <w:r w:rsidRPr="00970422">
        <w:rPr>
          <w:rStyle w:val="StyleUnderline"/>
          <w:highlight w:val="cyan"/>
        </w:rPr>
        <w:t>China</w:t>
      </w:r>
      <w:r w:rsidRPr="00970422">
        <w:rPr>
          <w:rStyle w:val="StyleUnderline"/>
        </w:rPr>
        <w:t xml:space="preserve">’s global </w:t>
      </w:r>
      <w:r w:rsidRPr="00970422">
        <w:rPr>
          <w:rStyle w:val="StyleUnderline"/>
          <w:highlight w:val="cyan"/>
        </w:rPr>
        <w:t>reach</w:t>
      </w:r>
      <w:r w:rsidRPr="00970422">
        <w:rPr>
          <w:rStyle w:val="StyleUnderline"/>
        </w:rPr>
        <w:t xml:space="preserve"> is more pervasive than that of any prior illiberal power</w:t>
      </w:r>
      <w:r w:rsidRPr="00970422">
        <w:rPr>
          <w:sz w:val="16"/>
        </w:rPr>
        <w:t xml:space="preserve">. Its </w:t>
      </w:r>
      <w:r w:rsidRPr="00970422">
        <w:rPr>
          <w:rStyle w:val="StyleUnderline"/>
        </w:rPr>
        <w:t xml:space="preserve">massive economy and </w:t>
      </w:r>
      <w:r w:rsidRPr="00970422">
        <w:rPr>
          <w:rStyle w:val="StyleUnderline"/>
          <w:highlight w:val="cyan"/>
        </w:rPr>
        <w:t>1.4 billion consumers</w:t>
      </w:r>
      <w:r w:rsidRPr="00970422">
        <w:rPr>
          <w:rStyle w:val="StyleUnderline"/>
        </w:rPr>
        <w:t xml:space="preserve"> arm it with powerful </w:t>
      </w:r>
      <w:r w:rsidRPr="00970422">
        <w:rPr>
          <w:rStyle w:val="Emphasis"/>
        </w:rPr>
        <w:t>carrots and sticks</w:t>
      </w:r>
      <w:r w:rsidRPr="00970422">
        <w:rPr>
          <w:rStyle w:val="StyleUnderline"/>
        </w:rPr>
        <w:t xml:space="preserve"> to silence free speech far </w:t>
      </w:r>
      <w:r w:rsidRPr="00970422">
        <w:rPr>
          <w:rStyle w:val="Emphasis"/>
        </w:rPr>
        <w:t>beyond</w:t>
      </w:r>
      <w:r w:rsidRPr="00970422">
        <w:rPr>
          <w:rStyle w:val="StyleUnderline"/>
        </w:rPr>
        <w:t xml:space="preserve"> its </w:t>
      </w:r>
      <w:r w:rsidRPr="00970422">
        <w:rPr>
          <w:rStyle w:val="Emphasis"/>
        </w:rPr>
        <w:t>borders</w:t>
      </w:r>
      <w:r w:rsidRPr="00970422">
        <w:rPr>
          <w:sz w:val="16"/>
        </w:rPr>
        <w:t xml:space="preserve">. Australia, Canada, the Czech Republic, Japan, Lithuania, Norway, the Philippines, South Korea, Taiwan, and the United States—plus dozens of private companies and individuals from democratic nations— have recently experienced China’s economic wrath. In many cases, the punishment has been vastly disproportionate to the supposed crime. For example, </w:t>
      </w:r>
      <w:r w:rsidRPr="00970422">
        <w:rPr>
          <w:rStyle w:val="StyleUnderline"/>
          <w:highlight w:val="cyan"/>
        </w:rPr>
        <w:t>China slapped</w:t>
      </w:r>
      <w:r w:rsidRPr="00970422">
        <w:rPr>
          <w:rStyle w:val="StyleUnderline"/>
        </w:rPr>
        <w:t xml:space="preserve"> </w:t>
      </w:r>
      <w:r w:rsidRPr="00970422">
        <w:rPr>
          <w:rStyle w:val="Emphasis"/>
        </w:rPr>
        <w:t xml:space="preserve">steep </w:t>
      </w:r>
      <w:r w:rsidRPr="00970422">
        <w:rPr>
          <w:rStyle w:val="Emphasis"/>
          <w:highlight w:val="cyan"/>
        </w:rPr>
        <w:t>tariffs</w:t>
      </w:r>
      <w:r w:rsidRPr="00970422">
        <w:rPr>
          <w:rStyle w:val="StyleUnderline"/>
          <w:highlight w:val="cyan"/>
        </w:rPr>
        <w:t xml:space="preserve"> on</w:t>
      </w:r>
      <w:r w:rsidRPr="00970422">
        <w:rPr>
          <w:rStyle w:val="StyleUnderline"/>
        </w:rPr>
        <w:t xml:space="preserve"> nearly all of </w:t>
      </w:r>
      <w:r w:rsidRPr="00970422">
        <w:rPr>
          <w:rStyle w:val="StyleUnderline"/>
          <w:highlight w:val="cyan"/>
        </w:rPr>
        <w:lastRenderedPageBreak/>
        <w:t>Australia’s</w:t>
      </w:r>
      <w:r w:rsidRPr="00970422">
        <w:rPr>
          <w:rStyle w:val="StyleUnderline"/>
        </w:rPr>
        <w:t xml:space="preserve"> major </w:t>
      </w:r>
      <w:r w:rsidRPr="00970422">
        <w:rPr>
          <w:rStyle w:val="StyleUnderline"/>
          <w:highlight w:val="cyan"/>
        </w:rPr>
        <w:t>exports</w:t>
      </w:r>
      <w:r w:rsidRPr="00970422">
        <w:rPr>
          <w:rStyle w:val="StyleUnderline"/>
        </w:rPr>
        <w:t xml:space="preserve"> after </w:t>
      </w:r>
      <w:r w:rsidRPr="00970422">
        <w:rPr>
          <w:rStyle w:val="Emphasis"/>
        </w:rPr>
        <w:t>Canberra</w:t>
      </w:r>
      <w:r w:rsidRPr="00970422">
        <w:rPr>
          <w:rStyle w:val="StyleUnderline"/>
        </w:rPr>
        <w:t xml:space="preserve"> requested an </w:t>
      </w:r>
      <w:r w:rsidRPr="00970422">
        <w:rPr>
          <w:rStyle w:val="Emphasis"/>
        </w:rPr>
        <w:t>international investigation</w:t>
      </w:r>
      <w:r w:rsidRPr="00970422">
        <w:rPr>
          <w:rStyle w:val="StyleUnderline"/>
        </w:rPr>
        <w:t xml:space="preserve"> into the origins of covid-19</w:t>
      </w:r>
      <w:r w:rsidRPr="00970422">
        <w:rPr>
          <w:sz w:val="16"/>
        </w:rPr>
        <w:t>.</w:t>
      </w:r>
    </w:p>
    <w:p w14:paraId="0C032AAD" w14:textId="77777777" w:rsidR="003D445B" w:rsidRPr="00970422" w:rsidRDefault="003D445B" w:rsidP="003D445B">
      <w:pPr>
        <w:rPr>
          <w:sz w:val="16"/>
        </w:rPr>
      </w:pPr>
      <w:r w:rsidRPr="00970422">
        <w:rPr>
          <w:sz w:val="16"/>
        </w:rPr>
        <w:t xml:space="preserve">In addition to economic weapons, </w:t>
      </w:r>
      <w:r w:rsidRPr="00970422">
        <w:rPr>
          <w:rStyle w:val="StyleUnderline"/>
        </w:rPr>
        <w:t>China holds leadership posts in the UN and other major international institutions that give Beijing chances to bend</w:t>
      </w:r>
      <w:r w:rsidRPr="00970422">
        <w:rPr>
          <w:sz w:val="16"/>
        </w:rPr>
        <w:t xml:space="preserve"> global </w:t>
      </w:r>
      <w:r w:rsidRPr="00970422">
        <w:rPr>
          <w:rStyle w:val="StyleUnderline"/>
        </w:rPr>
        <w:t xml:space="preserve">governance in an </w:t>
      </w:r>
      <w:r w:rsidRPr="00970422">
        <w:rPr>
          <w:rStyle w:val="Emphasis"/>
        </w:rPr>
        <w:t>illiberal direction</w:t>
      </w:r>
      <w:r w:rsidRPr="00970422">
        <w:rPr>
          <w:sz w:val="16"/>
        </w:rPr>
        <w:t>. For example, when Belarus violated international norms by forcing down an airliner that was carrying a wanted dissident in 2021, China exercised its authority as head of the UN’s International Civil Aviation Organization to shield the brutal Alyaksandr Lukashenka regime from censure.20 And if diplomacy and economic inducements fail, Beijing can use its navy, now the world’s largest, and conventional missile force to coerce countries into compliance or even to wipe democracies off the map, as China is threatening to do to Taiwan.</w:t>
      </w:r>
    </w:p>
    <w:p w14:paraId="7088D402" w14:textId="77777777" w:rsidR="003D445B" w:rsidRPr="00970422" w:rsidRDefault="003D445B" w:rsidP="003D445B">
      <w:pPr>
        <w:rPr>
          <w:sz w:val="16"/>
        </w:rPr>
      </w:pPr>
      <w:r w:rsidRPr="00970422">
        <w:rPr>
          <w:sz w:val="16"/>
        </w:rPr>
        <w:t xml:space="preserve">Second, </w:t>
      </w:r>
      <w:r w:rsidRPr="00970422">
        <w:rPr>
          <w:rStyle w:val="StyleUnderline"/>
          <w:highlight w:val="cyan"/>
        </w:rPr>
        <w:t>China’s illiberal campaign capitalizes on</w:t>
      </w:r>
      <w:r w:rsidRPr="00970422">
        <w:rPr>
          <w:rStyle w:val="StyleUnderline"/>
        </w:rPr>
        <w:t xml:space="preserve"> a disturbing global trend: As Freedom House reports, </w:t>
      </w:r>
      <w:r w:rsidRPr="00970422">
        <w:rPr>
          <w:rStyle w:val="Emphasis"/>
          <w:highlight w:val="cyan"/>
        </w:rPr>
        <w:t>authoritarianism</w:t>
      </w:r>
      <w:r w:rsidRPr="00970422">
        <w:rPr>
          <w:rStyle w:val="StyleUnderline"/>
        </w:rPr>
        <w:t xml:space="preserve"> has </w:t>
      </w:r>
      <w:r w:rsidRPr="00970422">
        <w:rPr>
          <w:rStyle w:val="Emphasis"/>
          <w:highlight w:val="cyan"/>
        </w:rPr>
        <w:t>spread</w:t>
      </w:r>
      <w:r w:rsidRPr="00970422">
        <w:rPr>
          <w:rStyle w:val="StyleUnderline"/>
        </w:rPr>
        <w:t xml:space="preserve"> during every year since 2006, while democracy has retreated</w:t>
      </w:r>
      <w:r w:rsidRPr="00970422">
        <w:rPr>
          <w:sz w:val="16"/>
        </w:rPr>
        <w:t xml:space="preserve">. This </w:t>
      </w:r>
      <w:r w:rsidRPr="00970422">
        <w:rPr>
          <w:rStyle w:val="StyleUnderline"/>
        </w:rPr>
        <w:t>“</w:t>
      </w:r>
      <w:r w:rsidRPr="00970422">
        <w:rPr>
          <w:rStyle w:val="Emphasis"/>
        </w:rPr>
        <w:t>democratic recession</w:t>
      </w:r>
      <w:r w:rsidRPr="00970422">
        <w:rPr>
          <w:rStyle w:val="StyleUnderline"/>
        </w:rPr>
        <w:t xml:space="preserve">” has given China a </w:t>
      </w:r>
      <w:r w:rsidRPr="00970422">
        <w:rPr>
          <w:rStyle w:val="Emphasis"/>
        </w:rPr>
        <w:t>window</w:t>
      </w:r>
      <w:r w:rsidRPr="00970422">
        <w:rPr>
          <w:rStyle w:val="StyleUnderline"/>
        </w:rPr>
        <w:t xml:space="preserve"> of </w:t>
      </w:r>
      <w:r w:rsidRPr="00970422">
        <w:rPr>
          <w:rStyle w:val="Emphasis"/>
        </w:rPr>
        <w:t>ideological opportunity</w:t>
      </w:r>
      <w:r w:rsidRPr="00970422">
        <w:rPr>
          <w:rStyle w:val="StyleUnderline"/>
        </w:rPr>
        <w:t xml:space="preserve"> to promote a vision of a </w:t>
      </w:r>
      <w:r w:rsidRPr="00970422">
        <w:rPr>
          <w:rStyle w:val="Emphasis"/>
        </w:rPr>
        <w:t>hierarchical</w:t>
      </w:r>
      <w:r w:rsidRPr="00970422">
        <w:rPr>
          <w:rStyle w:val="StyleUnderline"/>
        </w:rPr>
        <w:t xml:space="preserve"> and </w:t>
      </w:r>
      <w:r w:rsidRPr="00970422">
        <w:rPr>
          <w:rStyle w:val="Emphasis"/>
        </w:rPr>
        <w:t>harmonious society</w:t>
      </w:r>
      <w:r w:rsidRPr="00970422">
        <w:rPr>
          <w:sz w:val="16"/>
        </w:rPr>
        <w:t xml:space="preserve"> and a critique of a disorderly and decadent West. Around the world, </w:t>
      </w:r>
      <w:r w:rsidRPr="00970422">
        <w:rPr>
          <w:rStyle w:val="StyleUnderline"/>
        </w:rPr>
        <w:t>public faith in democratic institutions has sunk to lows</w:t>
      </w:r>
      <w:r w:rsidRPr="00970422">
        <w:rPr>
          <w:sz w:val="16"/>
        </w:rPr>
        <w:t xml:space="preserve"> not seen since the 1930s. The </w:t>
      </w:r>
      <w:r w:rsidRPr="00970422">
        <w:rPr>
          <w:rStyle w:val="StyleUnderline"/>
        </w:rPr>
        <w:t xml:space="preserve">political soil has grown ripe for authoritarianism to take root, and China, Russia, and other authoritarian states are fertilizing this antidemocratic plant with </w:t>
      </w:r>
      <w:r w:rsidRPr="00970422">
        <w:rPr>
          <w:rStyle w:val="Emphasis"/>
        </w:rPr>
        <w:t>digital disinformation</w:t>
      </w:r>
      <w:r w:rsidRPr="00970422">
        <w:rPr>
          <w:rStyle w:val="StyleUnderline"/>
        </w:rPr>
        <w:t xml:space="preserve"> that their propagandists </w:t>
      </w:r>
      <w:r w:rsidRPr="00970422">
        <w:rPr>
          <w:rStyle w:val="Emphasis"/>
        </w:rPr>
        <w:t>pump</w:t>
      </w:r>
      <w:r w:rsidRPr="00970422">
        <w:rPr>
          <w:rStyle w:val="StyleUnderline"/>
        </w:rPr>
        <w:t xml:space="preserve"> into the social-media feeds of </w:t>
      </w:r>
      <w:r w:rsidRPr="00970422">
        <w:rPr>
          <w:rStyle w:val="Emphasis"/>
        </w:rPr>
        <w:t>billions</w:t>
      </w:r>
      <w:r w:rsidRPr="00970422">
        <w:rPr>
          <w:rStyle w:val="StyleUnderline"/>
        </w:rPr>
        <w:t xml:space="preserve"> worldwide</w:t>
      </w:r>
      <w:r w:rsidRPr="00970422">
        <w:rPr>
          <w:sz w:val="16"/>
        </w:rPr>
        <w:t>.21</w:t>
      </w:r>
    </w:p>
    <w:p w14:paraId="4C3A5486" w14:textId="77777777" w:rsidR="003D445B" w:rsidRPr="00970422" w:rsidRDefault="003D445B" w:rsidP="003D445B">
      <w:pPr>
        <w:rPr>
          <w:sz w:val="16"/>
        </w:rPr>
      </w:pPr>
      <w:r w:rsidRPr="00970422">
        <w:rPr>
          <w:sz w:val="16"/>
        </w:rPr>
        <w:t xml:space="preserve">The third and most important factor supercharging China’s efforts is the ongoing digital revolution.22 The </w:t>
      </w:r>
      <w:r w:rsidRPr="00970422">
        <w:rPr>
          <w:rStyle w:val="StyleUnderline"/>
        </w:rPr>
        <w:t>CCP possesses data-collection and messaging power to rival that of Apple, Amazon, Facebook, Google, and Twitter</w:t>
      </w:r>
      <w:r w:rsidRPr="00970422">
        <w:rPr>
          <w:sz w:val="16"/>
        </w:rPr>
        <w:t xml:space="preserve">.23 </w:t>
      </w:r>
      <w:r w:rsidRPr="00970422">
        <w:rPr>
          <w:rStyle w:val="StyleUnderline"/>
          <w:highlight w:val="cyan"/>
        </w:rPr>
        <w:t>By combining</w:t>
      </w:r>
      <w:r w:rsidRPr="00970422">
        <w:rPr>
          <w:rStyle w:val="StyleUnderline"/>
        </w:rPr>
        <w:t xml:space="preserve"> artificial intelligence (</w:t>
      </w:r>
      <w:r w:rsidRPr="00970422">
        <w:rPr>
          <w:rStyle w:val="Emphasis"/>
          <w:highlight w:val="cyan"/>
        </w:rPr>
        <w:t>AI</w:t>
      </w:r>
      <w:r w:rsidRPr="00970422">
        <w:rPr>
          <w:rStyle w:val="StyleUnderline"/>
        </w:rPr>
        <w:t>) and “</w:t>
      </w:r>
      <w:r w:rsidRPr="00970422">
        <w:rPr>
          <w:rStyle w:val="Emphasis"/>
        </w:rPr>
        <w:t>big data</w:t>
      </w:r>
      <w:r w:rsidRPr="00970422">
        <w:rPr>
          <w:rStyle w:val="StyleUnderline"/>
        </w:rPr>
        <w:t xml:space="preserve">” </w:t>
      </w:r>
      <w:r w:rsidRPr="00970422">
        <w:rPr>
          <w:rStyle w:val="StyleUnderline"/>
          <w:highlight w:val="cyan"/>
        </w:rPr>
        <w:t>with</w:t>
      </w:r>
      <w:r w:rsidRPr="00970422">
        <w:rPr>
          <w:rStyle w:val="StyleUnderline"/>
        </w:rPr>
        <w:t xml:space="preserve"> cyber, biometric, and speech- and </w:t>
      </w:r>
      <w:r w:rsidRPr="00970422">
        <w:rPr>
          <w:rStyle w:val="Emphasis"/>
          <w:highlight w:val="cyan"/>
        </w:rPr>
        <w:t>f</w:t>
      </w:r>
      <w:r w:rsidRPr="00970422">
        <w:rPr>
          <w:rStyle w:val="StyleUnderline"/>
        </w:rPr>
        <w:t>acial-</w:t>
      </w:r>
      <w:r w:rsidRPr="00970422">
        <w:rPr>
          <w:rStyle w:val="Emphasis"/>
          <w:highlight w:val="cyan"/>
        </w:rPr>
        <w:t>r</w:t>
      </w:r>
      <w:r w:rsidRPr="00970422">
        <w:rPr>
          <w:rStyle w:val="StyleUnderline"/>
        </w:rPr>
        <w:t xml:space="preserve">ecognition </w:t>
      </w:r>
      <w:r w:rsidRPr="00970422">
        <w:rPr>
          <w:rStyle w:val="Emphasis"/>
          <w:highlight w:val="cyan"/>
        </w:rPr>
        <w:t>t</w:t>
      </w:r>
      <w:r w:rsidRPr="00970422">
        <w:rPr>
          <w:rStyle w:val="StyleUnderline"/>
        </w:rPr>
        <w:t>echnologies, Beijing is pioneering a system that will allow dictators to know everything about their subjects</w:t>
      </w:r>
      <w:r w:rsidRPr="00970422">
        <w:rPr>
          <w:sz w:val="16"/>
        </w:rPr>
        <w:t>—what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w:t>
      </w:r>
    </w:p>
    <w:p w14:paraId="74C985FF" w14:textId="77777777" w:rsidR="003D445B" w:rsidRPr="00970422" w:rsidRDefault="003D445B" w:rsidP="003D445B">
      <w:pPr>
        <w:rPr>
          <w:sz w:val="16"/>
        </w:rPr>
      </w:pPr>
      <w:r w:rsidRPr="00970422">
        <w:rPr>
          <w:rStyle w:val="StyleUnderline"/>
        </w:rPr>
        <w:t>This tech</w:t>
      </w:r>
      <w:r w:rsidRPr="00970422">
        <w:rPr>
          <w:sz w:val="16"/>
        </w:rPr>
        <w:t xml:space="preserve">nological </w:t>
      </w:r>
      <w:r w:rsidRPr="00970422">
        <w:rPr>
          <w:rStyle w:val="StyleUnderline"/>
        </w:rPr>
        <w:t xml:space="preserve">revolution threatens to upend the global balance between democracy and authoritarianism by making repression more </w:t>
      </w:r>
      <w:r w:rsidRPr="00970422">
        <w:rPr>
          <w:rStyle w:val="Emphasis"/>
        </w:rPr>
        <w:t>affordable</w:t>
      </w:r>
      <w:r w:rsidRPr="00970422">
        <w:rPr>
          <w:rStyle w:val="StyleUnderline"/>
        </w:rPr>
        <w:t xml:space="preserve"> and </w:t>
      </w:r>
      <w:r w:rsidRPr="00970422">
        <w:rPr>
          <w:rStyle w:val="Emphasis"/>
        </w:rPr>
        <w:t>effective</w:t>
      </w:r>
      <w:r w:rsidRPr="00970422">
        <w:rPr>
          <w:rStyle w:val="StyleUnderline"/>
        </w:rPr>
        <w:t xml:space="preserve"> than ever</w:t>
      </w:r>
      <w:r w:rsidRPr="00970422">
        <w:rPr>
          <w:sz w:val="16"/>
        </w:rPr>
        <w:t xml:space="preserve">.24 Instead of relying on expensive and potentially rebellious armies to brutalize a resentful population, </w:t>
      </w:r>
      <w:r w:rsidRPr="00970422">
        <w:rPr>
          <w:rStyle w:val="StyleUnderline"/>
        </w:rPr>
        <w:t xml:space="preserve">an autocrat will now have more </w:t>
      </w:r>
      <w:r w:rsidRPr="00970422">
        <w:rPr>
          <w:rStyle w:val="Emphasis"/>
        </w:rPr>
        <w:t>insidious means</w:t>
      </w:r>
      <w:r w:rsidRPr="00970422">
        <w:rPr>
          <w:rStyle w:val="StyleUnderline"/>
        </w:rPr>
        <w:t xml:space="preserve"> of control</w:t>
      </w:r>
      <w:r w:rsidRPr="00970422">
        <w:rPr>
          <w:sz w:val="16"/>
        </w:rPr>
        <w:t xml:space="preserve">.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w:t>
      </w:r>
      <w:r w:rsidRPr="00970422">
        <w:rPr>
          <w:rStyle w:val="StyleUnderline"/>
        </w:rPr>
        <w:t>That information, in turn, can be used to coopt resistance movements by bribing their leaders or meeting their more innocuous demands</w:t>
      </w:r>
      <w:r w:rsidRPr="00970422">
        <w:rPr>
          <w:sz w:val="16"/>
        </w:rPr>
        <w:t>. Alternatively, authorities can print out an AI-assembled list of alleged activists and kill everyone on it.</w:t>
      </w:r>
    </w:p>
    <w:p w14:paraId="7226885C" w14:textId="77777777" w:rsidR="003D445B" w:rsidRPr="00970422" w:rsidRDefault="003D445B" w:rsidP="003D445B">
      <w:pPr>
        <w:rPr>
          <w:sz w:val="16"/>
        </w:rPr>
      </w:pPr>
      <w:r w:rsidRPr="00970422">
        <w:rPr>
          <w:sz w:val="16"/>
        </w:rPr>
        <w:t xml:space="preserve">The evil genius of </w:t>
      </w:r>
      <w:r w:rsidRPr="00970422">
        <w:rPr>
          <w:rStyle w:val="StyleUnderline"/>
        </w:rPr>
        <w:t>this “</w:t>
      </w:r>
      <w:r w:rsidRPr="00970422">
        <w:rPr>
          <w:rStyle w:val="Emphasis"/>
        </w:rPr>
        <w:t>digital authoritarianism</w:t>
      </w:r>
      <w:r w:rsidRPr="00970422">
        <w:rPr>
          <w:sz w:val="16"/>
        </w:rPr>
        <w:t xml:space="preserve">” is that most people will be seemingly free to go about their daily lives. In truth, however, the state will be constantly censoring everything they see and tracking everything they do. With old-school authoritarianism, one at least knew where the oppression was coming from. But now </w:t>
      </w:r>
      <w:r w:rsidRPr="00970422">
        <w:rPr>
          <w:rStyle w:val="StyleUnderline"/>
        </w:rPr>
        <w:t xml:space="preserve">people can be </w:t>
      </w:r>
      <w:r w:rsidRPr="00970422">
        <w:rPr>
          <w:rStyle w:val="Emphasis"/>
        </w:rPr>
        <w:t>nudged</w:t>
      </w:r>
      <w:r w:rsidRPr="00970422">
        <w:rPr>
          <w:rStyle w:val="StyleUnderline"/>
        </w:rPr>
        <w:t xml:space="preserve"> and </w:t>
      </w:r>
      <w:r w:rsidRPr="00970422">
        <w:rPr>
          <w:rStyle w:val="Emphasis"/>
        </w:rPr>
        <w:t>cajoled</w:t>
      </w:r>
      <w:r w:rsidRPr="00970422">
        <w:rPr>
          <w:rStyle w:val="StyleUnderline"/>
        </w:rPr>
        <w:t xml:space="preserve"> by invisible algorithms delivering personalized content to their phones</w:t>
      </w:r>
      <w:r w:rsidRPr="00970422">
        <w:rPr>
          <w:sz w:val="16"/>
        </w:rPr>
        <w:t>. In past eras, autocrats had to make tough choices between funding death squads or economic development. Today, however, repression is not only affordable, but also profitable, because “smart-city” technologies that enable tight social control can also be used to fight crime, diagnose diseases, and make the trains run on time.</w:t>
      </w:r>
    </w:p>
    <w:p w14:paraId="4B4A3406" w14:textId="77777777" w:rsidR="003D445B" w:rsidRPr="00970422" w:rsidRDefault="003D445B" w:rsidP="003D445B">
      <w:pPr>
        <w:rPr>
          <w:sz w:val="16"/>
        </w:rPr>
      </w:pPr>
      <w:r w:rsidRPr="00970422">
        <w:rPr>
          <w:sz w:val="16"/>
        </w:rPr>
        <w:t xml:space="preserve">These technologies are a tyrant’s dream. Recognizing this demand, Chinese companies were already selling and operating surveillance systems in more than eighty countries as of 2020.25 As the CCP feels increasingly threatened at </w:t>
      </w:r>
      <w:r w:rsidRPr="00970422">
        <w:rPr>
          <w:sz w:val="16"/>
        </w:rPr>
        <w:lastRenderedPageBreak/>
        <w:t xml:space="preserve">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 </w:t>
      </w:r>
    </w:p>
    <w:p w14:paraId="78BA94BB" w14:textId="77777777" w:rsidR="003D445B" w:rsidRPr="00970422" w:rsidRDefault="003D445B" w:rsidP="003D445B">
      <w:pPr>
        <w:rPr>
          <w:sz w:val="16"/>
        </w:rPr>
      </w:pPr>
      <w:r w:rsidRPr="00970422">
        <w:rPr>
          <w:rStyle w:val="StyleUnderline"/>
        </w:rPr>
        <w:t xml:space="preserve">As more governments partner with Beijing, the reach of </w:t>
      </w:r>
      <w:r w:rsidRPr="00970422">
        <w:rPr>
          <w:rStyle w:val="Emphasis"/>
        </w:rPr>
        <w:t>China’s surveillance state</w:t>
      </w:r>
      <w:r w:rsidRPr="00970422">
        <w:rPr>
          <w:rStyle w:val="StyleUnderline"/>
        </w:rPr>
        <w:t xml:space="preserve"> will grow</w:t>
      </w:r>
      <w:r w:rsidRPr="00970422">
        <w:rPr>
          <w:sz w:val="16"/>
        </w:rPr>
        <w:t xml:space="preserve">.26 </w:t>
      </w:r>
      <w:r w:rsidRPr="00970422">
        <w:rPr>
          <w:rStyle w:val="StyleUnderline"/>
        </w:rPr>
        <w:t>Existing autocracies will become more totalitarian</w:t>
      </w:r>
      <w:r w:rsidRPr="00970422">
        <w:rPr>
          <w:sz w:val="16"/>
        </w:rPr>
        <w:t xml:space="preserve">, and </w:t>
      </w:r>
      <w:r w:rsidRPr="00970422">
        <w:rPr>
          <w:rStyle w:val="StyleUnderline"/>
        </w:rPr>
        <w:t xml:space="preserve">some </w:t>
      </w:r>
      <w:r w:rsidRPr="00970422">
        <w:rPr>
          <w:rStyle w:val="Emphasis"/>
        </w:rPr>
        <w:t>democracies</w:t>
      </w:r>
      <w:r w:rsidRPr="00970422">
        <w:rPr>
          <w:rStyle w:val="StyleUnderline"/>
        </w:rPr>
        <w:t xml:space="preserve"> will </w:t>
      </w:r>
      <w:r w:rsidRPr="00970422">
        <w:rPr>
          <w:rStyle w:val="Emphasis"/>
        </w:rPr>
        <w:t>drift</w:t>
      </w:r>
      <w:r w:rsidRPr="00970422">
        <w:rPr>
          <w:rStyle w:val="StyleUnderline"/>
        </w:rPr>
        <w:t xml:space="preserve"> into the </w:t>
      </w:r>
      <w:r w:rsidRPr="00970422">
        <w:rPr>
          <w:rStyle w:val="Emphasis"/>
        </w:rPr>
        <w:t>authoritarian camp</w:t>
      </w:r>
      <w:r w:rsidRPr="00970422">
        <w:rPr>
          <w:sz w:val="16"/>
        </w:rPr>
        <w:t xml:space="preserve">. </w:t>
      </w:r>
      <w:r w:rsidRPr="00970422">
        <w:rPr>
          <w:rStyle w:val="StyleUnderline"/>
        </w:rPr>
        <w:t>International conflicts will likely proliferate</w:t>
      </w:r>
      <w:r w:rsidRPr="00970422">
        <w:rPr>
          <w:sz w:val="16"/>
        </w:rPr>
        <w:t xml:space="preserve">—not merely those of ideas but those of arms, for as Putin’s invasion of Ukraine illustrates, </w:t>
      </w:r>
      <w:r w:rsidRPr="00970422">
        <w:rPr>
          <w:rStyle w:val="StyleUnderline"/>
        </w:rPr>
        <w:t xml:space="preserve">dictatorship often turns to blood-and-soil nationalism and </w:t>
      </w:r>
      <w:r w:rsidRPr="00970422">
        <w:rPr>
          <w:rStyle w:val="Emphasis"/>
        </w:rPr>
        <w:t>violent revanchism</w:t>
      </w:r>
      <w:r w:rsidRPr="00970422">
        <w:rPr>
          <w:sz w:val="16"/>
        </w:rPr>
        <w:t xml:space="preserve">. The liberal belief that democracy and peace are destined to spread around the world will be upended. </w:t>
      </w:r>
      <w:r w:rsidRPr="00970422">
        <w:rPr>
          <w:rStyle w:val="StyleUnderline"/>
        </w:rPr>
        <w:t xml:space="preserve">So will the comforting myth that humanity has evolved past the point of mass atrocities, because </w:t>
      </w:r>
      <w:r w:rsidRPr="00970422">
        <w:rPr>
          <w:rStyle w:val="Emphasis"/>
          <w:highlight w:val="cyan"/>
        </w:rPr>
        <w:t>digital authoritarianism</w:t>
      </w:r>
      <w:r w:rsidRPr="00970422">
        <w:rPr>
          <w:rStyle w:val="StyleUnderline"/>
        </w:rPr>
        <w:t xml:space="preserve"> does not displace </w:t>
      </w:r>
      <w:r w:rsidRPr="00970422">
        <w:rPr>
          <w:rStyle w:val="Emphasis"/>
        </w:rPr>
        <w:t>gulags</w:t>
      </w:r>
      <w:r w:rsidRPr="00970422">
        <w:rPr>
          <w:rStyle w:val="StyleUnderline"/>
        </w:rPr>
        <w:t xml:space="preserve"> and </w:t>
      </w:r>
      <w:r w:rsidRPr="00970422">
        <w:rPr>
          <w:rStyle w:val="Emphasis"/>
        </w:rPr>
        <w:t>genocide</w:t>
      </w:r>
      <w:r w:rsidRPr="00970422">
        <w:rPr>
          <w:rStyle w:val="StyleUnderline"/>
        </w:rPr>
        <w:t xml:space="preserve">; it </w:t>
      </w:r>
      <w:r w:rsidRPr="00970422">
        <w:rPr>
          <w:rStyle w:val="StyleUnderline"/>
          <w:highlight w:val="cyan"/>
        </w:rPr>
        <w:t>enables</w:t>
      </w:r>
      <w:r w:rsidRPr="00970422">
        <w:rPr>
          <w:rStyle w:val="StyleUnderline"/>
        </w:rPr>
        <w:t xml:space="preserve"> them. When dictatorships ramp up </w:t>
      </w:r>
      <w:r w:rsidRPr="00970422">
        <w:rPr>
          <w:rStyle w:val="Emphasis"/>
        </w:rPr>
        <w:t>digital repression</w:t>
      </w:r>
      <w:r w:rsidRPr="00970422">
        <w:rPr>
          <w:rStyle w:val="StyleUnderline"/>
        </w:rPr>
        <w:t xml:space="preserve">, they also engage in more </w:t>
      </w:r>
      <w:r w:rsidRPr="00970422">
        <w:rPr>
          <w:rStyle w:val="Emphasis"/>
          <w:highlight w:val="cyan"/>
        </w:rPr>
        <w:t>torture</w:t>
      </w:r>
      <w:r w:rsidRPr="00970422">
        <w:rPr>
          <w:rStyle w:val="StyleUnderline"/>
          <w:highlight w:val="cyan"/>
        </w:rPr>
        <w:t xml:space="preserve"> and </w:t>
      </w:r>
      <w:r w:rsidRPr="00970422">
        <w:rPr>
          <w:rStyle w:val="Emphasis"/>
          <w:highlight w:val="cyan"/>
        </w:rPr>
        <w:t>murder</w:t>
      </w:r>
      <w:r w:rsidRPr="00970422">
        <w:rPr>
          <w:rStyle w:val="Emphasis"/>
        </w:rPr>
        <w:t xml:space="preserve"> </w:t>
      </w:r>
      <w:r w:rsidRPr="00970422">
        <w:rPr>
          <w:sz w:val="16"/>
        </w:rPr>
        <w:t>.27 Computers and cameras handling everyday surveillance free the regime’s foot soldiers for tasks such as ethnic cleansing and beating dissidents into submission. Xinjiang, with its smart cities and concentration camps, offers a glimpse of this dire future.28</w:t>
      </w:r>
    </w:p>
    <w:p w14:paraId="79F24322" w14:textId="77777777" w:rsidR="003D445B" w:rsidRPr="00970422" w:rsidRDefault="003D445B" w:rsidP="003D445B"/>
    <w:p w14:paraId="40DA35AA" w14:textId="77777777" w:rsidR="00B210F2" w:rsidRPr="00970422" w:rsidRDefault="00B210F2" w:rsidP="00B210F2">
      <w:pPr>
        <w:pStyle w:val="Heading4"/>
        <w:rPr>
          <w:rFonts w:cs="Arial"/>
        </w:rPr>
      </w:pPr>
      <w:r w:rsidRPr="00970422">
        <w:rPr>
          <w:rFonts w:cs="Arial"/>
        </w:rPr>
        <w:t xml:space="preserve">Failure to stop China allows them to establish a global </w:t>
      </w:r>
      <w:r w:rsidRPr="00970422">
        <w:rPr>
          <w:rFonts w:cs="Arial"/>
          <w:u w:val="single"/>
        </w:rPr>
        <w:t>dystopian surveillance</w:t>
      </w:r>
      <w:r w:rsidRPr="00970422">
        <w:rPr>
          <w:rFonts w:cs="Arial"/>
        </w:rPr>
        <w:t xml:space="preserve"> state. Only Western democracies have </w:t>
      </w:r>
      <w:r w:rsidRPr="00970422">
        <w:rPr>
          <w:rFonts w:cs="Arial"/>
          <w:u w:val="single"/>
        </w:rPr>
        <w:t>self-correcting</w:t>
      </w:r>
      <w:r w:rsidRPr="00970422">
        <w:rPr>
          <w:rFonts w:cs="Arial"/>
        </w:rPr>
        <w:t xml:space="preserve"> protections to </w:t>
      </w:r>
      <w:r w:rsidRPr="00970422">
        <w:rPr>
          <w:rFonts w:cs="Arial"/>
          <w:u w:val="single"/>
        </w:rPr>
        <w:t>safeguard</w:t>
      </w:r>
      <w:r w:rsidRPr="00970422">
        <w:rPr>
          <w:rFonts w:cs="Arial"/>
        </w:rPr>
        <w:t xml:space="preserve"> citizens from over-stretch.</w:t>
      </w:r>
    </w:p>
    <w:p w14:paraId="0E499008" w14:textId="77777777" w:rsidR="00B210F2" w:rsidRPr="00970422" w:rsidRDefault="00B210F2" w:rsidP="00B210F2">
      <w:r w:rsidRPr="00970422">
        <w:t xml:space="preserve">Charlie </w:t>
      </w:r>
      <w:r w:rsidRPr="00970422">
        <w:rPr>
          <w:rStyle w:val="Style13ptBold"/>
        </w:rPr>
        <w:t>Campbell 19</w:t>
      </w:r>
      <w:r w:rsidRPr="00970422">
        <w:t>. East Asia Correspondent for TIME. "The Entire System Is Designed to Suppress Us': What the Chinese Surveillance State Means for the Rest of the World." Time. 11-21-2019. https://time.com/5735411/china-surveillance-privacy-issues/</w:t>
      </w:r>
    </w:p>
    <w:p w14:paraId="37272B25" w14:textId="77777777" w:rsidR="00B210F2" w:rsidRPr="00970422" w:rsidRDefault="00B210F2" w:rsidP="00B210F2">
      <w:pPr>
        <w:rPr>
          <w:sz w:val="16"/>
        </w:rPr>
      </w:pPr>
      <w:r w:rsidRPr="00970422">
        <w:rPr>
          <w:sz w:val="16"/>
        </w:rPr>
        <w:t xml:space="preserve">Still, the risks are considerable. </w:t>
      </w:r>
      <w:r w:rsidRPr="00970422">
        <w:rPr>
          <w:rStyle w:val="StyleUnderline"/>
          <w:highlight w:val="cyan"/>
        </w:rPr>
        <w:t>As</w:t>
      </w:r>
      <w:r w:rsidRPr="00970422">
        <w:rPr>
          <w:rStyle w:val="StyleUnderline"/>
        </w:rPr>
        <w:t xml:space="preserve"> </w:t>
      </w:r>
      <w:r w:rsidRPr="00970422">
        <w:rPr>
          <w:rStyle w:val="Emphasis"/>
          <w:highlight w:val="cyan"/>
        </w:rPr>
        <w:t>Western democracies</w:t>
      </w:r>
      <w:r w:rsidRPr="00970422">
        <w:rPr>
          <w:rStyle w:val="StyleUnderline"/>
          <w:highlight w:val="cyan"/>
        </w:rPr>
        <w:t xml:space="preserve"> enact </w:t>
      </w:r>
      <w:r w:rsidRPr="00970422">
        <w:rPr>
          <w:rStyle w:val="Emphasis"/>
          <w:highlight w:val="cyan"/>
        </w:rPr>
        <w:t>safeguards</w:t>
      </w:r>
      <w:r w:rsidRPr="00970422">
        <w:rPr>
          <w:sz w:val="16"/>
        </w:rPr>
        <w:t xml:space="preserve"> </w:t>
      </w:r>
      <w:r w:rsidRPr="00970422">
        <w:rPr>
          <w:rStyle w:val="StyleUnderline"/>
          <w:highlight w:val="cyan"/>
        </w:rPr>
        <w:t xml:space="preserve">to </w:t>
      </w:r>
      <w:r w:rsidRPr="00970422">
        <w:rPr>
          <w:rStyle w:val="Emphasis"/>
          <w:highlight w:val="cyan"/>
        </w:rPr>
        <w:t>protect citizens</w:t>
      </w:r>
      <w:r w:rsidRPr="00970422">
        <w:rPr>
          <w:rStyle w:val="StyleUnderline"/>
        </w:rPr>
        <w:t xml:space="preserve"> from the rampant harvesting of data by government and corporations, </w:t>
      </w:r>
      <w:r w:rsidRPr="00970422">
        <w:rPr>
          <w:rStyle w:val="Emphasis"/>
          <w:highlight w:val="cyan"/>
        </w:rPr>
        <w:t>China</w:t>
      </w:r>
      <w:r w:rsidRPr="00970422">
        <w:rPr>
          <w:rStyle w:val="StyleUnderline"/>
          <w:highlight w:val="cyan"/>
        </w:rPr>
        <w:t xml:space="preserve"> is exporting</w:t>
      </w:r>
      <w:r w:rsidRPr="00970422">
        <w:rPr>
          <w:rStyle w:val="StyleUnderline"/>
        </w:rPr>
        <w:t xml:space="preserve"> its </w:t>
      </w:r>
      <w:r w:rsidRPr="00970422">
        <w:rPr>
          <w:rStyle w:val="Emphasis"/>
          <w:highlight w:val="cyan"/>
        </w:rPr>
        <w:t>AI</w:t>
      </w:r>
      <w:r w:rsidRPr="00970422">
        <w:rPr>
          <w:rStyle w:val="Emphasis"/>
        </w:rPr>
        <w:t xml:space="preserve">-powered </w:t>
      </w:r>
      <w:r w:rsidRPr="00970422">
        <w:rPr>
          <w:rStyle w:val="Emphasis"/>
          <w:highlight w:val="cyan"/>
        </w:rPr>
        <w:t>surveillance tech</w:t>
      </w:r>
      <w:r w:rsidRPr="00970422">
        <w:rPr>
          <w:rStyle w:val="Emphasis"/>
        </w:rPr>
        <w:t>nology</w:t>
      </w:r>
      <w:r w:rsidRPr="00970422">
        <w:rPr>
          <w:rStyle w:val="StyleUnderline"/>
        </w:rPr>
        <w:t xml:space="preserve"> </w:t>
      </w:r>
      <w:r w:rsidRPr="00970422">
        <w:rPr>
          <w:rStyle w:val="StyleUnderline"/>
          <w:highlight w:val="cyan"/>
        </w:rPr>
        <w:t xml:space="preserve">to </w:t>
      </w:r>
      <w:r w:rsidRPr="00970422">
        <w:rPr>
          <w:rStyle w:val="Emphasis"/>
          <w:highlight w:val="cyan"/>
        </w:rPr>
        <w:t>authoritarian governments around the world</w:t>
      </w:r>
      <w:r w:rsidRPr="00970422">
        <w:rPr>
          <w:sz w:val="16"/>
        </w:rPr>
        <w:t xml:space="preserve">. </w:t>
      </w:r>
      <w:r w:rsidRPr="00970422">
        <w:rPr>
          <w:rStyle w:val="StyleUnderline"/>
        </w:rPr>
        <w:t xml:space="preserve">Chinese firms are providing high-tech surveillance tools to at least 18 nations from Venezuela to Zimbabwe, according to a 2018 </w:t>
      </w:r>
      <w:r w:rsidRPr="00970422">
        <w:rPr>
          <w:rStyle w:val="Emphasis"/>
        </w:rPr>
        <w:t>report by Freedom House</w:t>
      </w:r>
      <w:r w:rsidRPr="00970422">
        <w:rPr>
          <w:sz w:val="16"/>
        </w:rPr>
        <w:t xml:space="preserve">. </w:t>
      </w:r>
      <w:r w:rsidRPr="00970422">
        <w:rPr>
          <w:rStyle w:val="StyleUnderline"/>
          <w:highlight w:val="cyan"/>
        </w:rPr>
        <w:t>China is</w:t>
      </w:r>
      <w:r w:rsidRPr="00970422">
        <w:rPr>
          <w:rStyle w:val="StyleUnderline"/>
        </w:rPr>
        <w:t xml:space="preserve"> a </w:t>
      </w:r>
      <w:r w:rsidRPr="00970422">
        <w:rPr>
          <w:rStyle w:val="Emphasis"/>
        </w:rPr>
        <w:t>battleground</w:t>
      </w:r>
      <w:r w:rsidRPr="00970422">
        <w:rPr>
          <w:rStyle w:val="StyleUnderline"/>
        </w:rPr>
        <w:t xml:space="preserve"> </w:t>
      </w:r>
      <w:r w:rsidRPr="00970422">
        <w:rPr>
          <w:rStyle w:val="StyleUnderline"/>
          <w:highlight w:val="cyan"/>
        </w:rPr>
        <w:t>where</w:t>
      </w:r>
      <w:r w:rsidRPr="00970422">
        <w:rPr>
          <w:rStyle w:val="StyleUnderline"/>
        </w:rPr>
        <w:t xml:space="preserve"> </w:t>
      </w:r>
      <w:r w:rsidRPr="00970422">
        <w:rPr>
          <w:rStyle w:val="StyleUnderline"/>
          <w:highlight w:val="cyan"/>
        </w:rPr>
        <w:t>the</w:t>
      </w:r>
      <w:r w:rsidRPr="00970422">
        <w:rPr>
          <w:rStyle w:val="StyleUnderline"/>
        </w:rPr>
        <w:t xml:space="preserve"> </w:t>
      </w:r>
      <w:r w:rsidRPr="00970422">
        <w:rPr>
          <w:rStyle w:val="Emphasis"/>
          <w:highlight w:val="cyan"/>
        </w:rPr>
        <w:t>modern surveillance state</w:t>
      </w:r>
      <w:r w:rsidRPr="00970422">
        <w:rPr>
          <w:rStyle w:val="StyleUnderline"/>
          <w:highlight w:val="cyan"/>
        </w:rPr>
        <w:t xml:space="preserve"> has </w:t>
      </w:r>
      <w:r w:rsidRPr="00970422">
        <w:rPr>
          <w:rStyle w:val="Emphasis"/>
          <w:highlight w:val="cyan"/>
        </w:rPr>
        <w:t>reached a nadir</w:t>
      </w:r>
      <w:r w:rsidRPr="00970422">
        <w:rPr>
          <w:rStyle w:val="StyleUnderline"/>
        </w:rPr>
        <w:t>, prompting censure from governments and institutions around the globe</w:t>
      </w:r>
      <w:r w:rsidRPr="00970422">
        <w:rPr>
          <w:sz w:val="16"/>
        </w:rPr>
        <w:t>, but it is also where rebellion against its overreach is being most ferociously fought.</w:t>
      </w:r>
    </w:p>
    <w:p w14:paraId="74AEF2AB" w14:textId="77777777" w:rsidR="00B210F2" w:rsidRPr="00970422" w:rsidRDefault="00B210F2" w:rsidP="00B210F2">
      <w:pPr>
        <w:rPr>
          <w:sz w:val="16"/>
        </w:rPr>
      </w:pPr>
      <w:r w:rsidRPr="00970422">
        <w:rPr>
          <w:sz w:val="16"/>
        </w:rPr>
        <w:t>“Today’s economic business models all encourage people to share data,” says Lokman Tsui, a privacy expert at the Chinese University of Hong Kong. In China, he adds, we are seeing “what happens when the state goes after that data to exploit and weaponize it.”</w:t>
      </w:r>
    </w:p>
    <w:p w14:paraId="76A08E37" w14:textId="77777777" w:rsidR="00B210F2" w:rsidRPr="00970422" w:rsidRDefault="00B210F2" w:rsidP="00B210F2">
      <w:pPr>
        <w:rPr>
          <w:sz w:val="16"/>
        </w:rPr>
      </w:pPr>
      <w:r w:rsidRPr="00970422">
        <w:rPr>
          <w:sz w:val="16"/>
        </w:rPr>
        <w:t>Some 1,500 miles northwest of where Mrs. Chen recovered her purse, surveillance in China’s restive region of Xinjiang has helped put an estimated 1 million people into “re-education centers” akin to concentration camps, according to the U.N. Many were arrested, tried and convicted by computer algorithm based on data harvested by the cameras that stud every 20 steps in some parts.</w:t>
      </w:r>
    </w:p>
    <w:p w14:paraId="087CDD2E" w14:textId="77777777" w:rsidR="00B210F2" w:rsidRPr="00970422" w:rsidRDefault="00B210F2" w:rsidP="00B210F2">
      <w:pPr>
        <w:rPr>
          <w:sz w:val="16"/>
        </w:rPr>
      </w:pPr>
      <w:r w:rsidRPr="00970422">
        <w:rPr>
          <w:sz w:val="16"/>
        </w:rPr>
        <w:t xml:space="preserve">In the name of fighting terrorism, members of predominantly Muslim ethnic groups—mostly </w:t>
      </w:r>
      <w:r w:rsidRPr="00970422">
        <w:rPr>
          <w:rStyle w:val="Emphasis"/>
          <w:highlight w:val="cyan"/>
        </w:rPr>
        <w:t>Uighurs</w:t>
      </w:r>
      <w:r w:rsidRPr="00970422">
        <w:rPr>
          <w:sz w:val="16"/>
        </w:rPr>
        <w:t xml:space="preserve"> but also </w:t>
      </w:r>
      <w:r w:rsidRPr="00970422">
        <w:rPr>
          <w:rStyle w:val="Emphasis"/>
          <w:highlight w:val="cyan"/>
        </w:rPr>
        <w:t>Kazakhs</w:t>
      </w:r>
      <w:r w:rsidRPr="00970422">
        <w:rPr>
          <w:sz w:val="16"/>
        </w:rPr>
        <w:t xml:space="preserve">, </w:t>
      </w:r>
      <w:r w:rsidRPr="00970422">
        <w:rPr>
          <w:rStyle w:val="Emphasis"/>
          <w:highlight w:val="cyan"/>
        </w:rPr>
        <w:t>Uzbeks</w:t>
      </w:r>
      <w:r w:rsidRPr="00970422">
        <w:rPr>
          <w:sz w:val="16"/>
        </w:rPr>
        <w:t xml:space="preserve"> </w:t>
      </w:r>
      <w:r w:rsidRPr="00970422">
        <w:rPr>
          <w:rStyle w:val="StyleUnderline"/>
          <w:highlight w:val="cyan"/>
        </w:rPr>
        <w:t xml:space="preserve">and </w:t>
      </w:r>
      <w:r w:rsidRPr="00970422">
        <w:rPr>
          <w:rStyle w:val="Emphasis"/>
          <w:highlight w:val="cyan"/>
        </w:rPr>
        <w:t>Kyrgyz</w:t>
      </w:r>
      <w:r w:rsidRPr="00970422">
        <w:rPr>
          <w:sz w:val="16"/>
        </w:rPr>
        <w:t>—</w:t>
      </w:r>
      <w:r w:rsidRPr="00970422">
        <w:rPr>
          <w:rStyle w:val="StyleUnderline"/>
          <w:highlight w:val="cyan"/>
        </w:rPr>
        <w:t xml:space="preserve">are </w:t>
      </w:r>
      <w:r w:rsidRPr="00970422">
        <w:rPr>
          <w:rStyle w:val="Emphasis"/>
          <w:highlight w:val="cyan"/>
        </w:rPr>
        <w:t>forced</w:t>
      </w:r>
      <w:r w:rsidRPr="00970422">
        <w:rPr>
          <w:rStyle w:val="StyleUnderline"/>
          <w:highlight w:val="cyan"/>
        </w:rPr>
        <w:t xml:space="preserve"> to </w:t>
      </w:r>
      <w:r w:rsidRPr="00970422">
        <w:rPr>
          <w:rStyle w:val="Emphasis"/>
          <w:highlight w:val="cyan"/>
        </w:rPr>
        <w:t>surrender biometric data</w:t>
      </w:r>
      <w:r w:rsidRPr="00970422">
        <w:rPr>
          <w:rStyle w:val="StyleUnderline"/>
        </w:rPr>
        <w:t xml:space="preserve"> like photos, fingerprints, DNA, blood and voice samples</w:t>
      </w:r>
      <w:r w:rsidRPr="00970422">
        <w:rPr>
          <w:sz w:val="16"/>
        </w:rPr>
        <w:t xml:space="preserve">. </w:t>
      </w:r>
      <w:r w:rsidRPr="00970422">
        <w:rPr>
          <w:rStyle w:val="StyleUnderline"/>
        </w:rPr>
        <w:t>Police are armed with a smartphone app that then automatically flags certain behaviors</w:t>
      </w:r>
      <w:r w:rsidRPr="00970422">
        <w:rPr>
          <w:sz w:val="16"/>
        </w:rPr>
        <w:t xml:space="preserve">, according to reverse engineering by the advocacy group </w:t>
      </w:r>
      <w:r w:rsidRPr="00970422">
        <w:rPr>
          <w:sz w:val="16"/>
        </w:rPr>
        <w:lastRenderedPageBreak/>
        <w:t xml:space="preserve">Human Rights Watch. </w:t>
      </w:r>
      <w:r w:rsidRPr="00970422">
        <w:rPr>
          <w:rStyle w:val="StyleUnderline"/>
          <w:highlight w:val="cyan"/>
        </w:rPr>
        <w:t>Those who grow a beard</w:t>
      </w:r>
      <w:r w:rsidRPr="00970422">
        <w:rPr>
          <w:rStyle w:val="StyleUnderline"/>
        </w:rPr>
        <w:t xml:space="preserve">, leave their house via a back door </w:t>
      </w:r>
      <w:r w:rsidRPr="00970422">
        <w:rPr>
          <w:rStyle w:val="StyleUnderline"/>
          <w:highlight w:val="cyan"/>
        </w:rPr>
        <w:t>or visit the mosque</w:t>
      </w:r>
      <w:r w:rsidRPr="00970422">
        <w:rPr>
          <w:rStyle w:val="StyleUnderline"/>
        </w:rPr>
        <w:t xml:space="preserve"> often </w:t>
      </w:r>
      <w:r w:rsidRPr="00970422">
        <w:rPr>
          <w:rStyle w:val="StyleUnderline"/>
          <w:highlight w:val="cyan"/>
        </w:rPr>
        <w:t>are</w:t>
      </w:r>
      <w:r w:rsidRPr="00970422">
        <w:rPr>
          <w:rStyle w:val="StyleUnderline"/>
        </w:rPr>
        <w:t xml:space="preserve"> </w:t>
      </w:r>
      <w:r w:rsidRPr="00970422">
        <w:rPr>
          <w:rStyle w:val="Emphasis"/>
          <w:highlight w:val="cyan"/>
        </w:rPr>
        <w:t>red-flagged</w:t>
      </w:r>
      <w:r w:rsidRPr="00970422">
        <w:rPr>
          <w:rStyle w:val="StyleUnderline"/>
        </w:rPr>
        <w:t xml:space="preserve"> by the system </w:t>
      </w:r>
      <w:r w:rsidRPr="00970422">
        <w:rPr>
          <w:rStyle w:val="StyleUnderline"/>
          <w:highlight w:val="cyan"/>
        </w:rPr>
        <w:t xml:space="preserve">and </w:t>
      </w:r>
      <w:r w:rsidRPr="00970422">
        <w:rPr>
          <w:rStyle w:val="Emphasis"/>
          <w:highlight w:val="cyan"/>
        </w:rPr>
        <w:t>interrogated</w:t>
      </w:r>
      <w:r w:rsidRPr="00970422">
        <w:rPr>
          <w:sz w:val="16"/>
        </w:rPr>
        <w:t>.</w:t>
      </w:r>
    </w:p>
    <w:p w14:paraId="393DD14D" w14:textId="77777777" w:rsidR="00B210F2" w:rsidRPr="00970422" w:rsidRDefault="00B210F2" w:rsidP="00B210F2">
      <w:pPr>
        <w:rPr>
          <w:sz w:val="16"/>
        </w:rPr>
      </w:pPr>
      <w:r w:rsidRPr="00970422">
        <w:rPr>
          <w:sz w:val="16"/>
        </w:rPr>
        <w:t xml:space="preserve">Sarsenbek </w:t>
      </w:r>
      <w:r w:rsidRPr="00970422">
        <w:rPr>
          <w:rStyle w:val="StyleUnderline"/>
        </w:rPr>
        <w:t>Akaruli</w:t>
      </w:r>
      <w:r w:rsidRPr="00970422">
        <w:rPr>
          <w:sz w:val="16"/>
        </w:rPr>
        <w:t xml:space="preserve">, 45, a veterinarian and trader from the Xinjiang city of Ili, </w:t>
      </w:r>
      <w:r w:rsidRPr="00970422">
        <w:rPr>
          <w:rStyle w:val="StyleUnderline"/>
        </w:rPr>
        <w:t>was arrested</w:t>
      </w:r>
      <w:r w:rsidRPr="00970422">
        <w:rPr>
          <w:sz w:val="16"/>
        </w:rPr>
        <w:t xml:space="preserve"> on Nov. 2, 2017, </w:t>
      </w:r>
      <w:r w:rsidRPr="00970422">
        <w:rPr>
          <w:rStyle w:val="StyleUnderline"/>
        </w:rPr>
        <w:t>and remains in a detention</w:t>
      </w:r>
      <w:r w:rsidRPr="00970422">
        <w:rPr>
          <w:sz w:val="16"/>
        </w:rPr>
        <w:t xml:space="preserve"> camp after police found the banned messaging app WhatsApp on his cell phone, according to his wife Gulnur Kosdaulet. A citizen of neighboring Kazakhstan, she has traveled to Xinjiang four times to search for him but found even friends in the ruling Chinese Communist Party (CCP) reluctant to help. “Nobody wanted to risk being recorded on security cameras talking to me in case they ended up in the camps themselves,” she tells TIME.</w:t>
      </w:r>
    </w:p>
    <w:p w14:paraId="13935B88" w14:textId="77777777" w:rsidR="00B210F2" w:rsidRPr="00970422" w:rsidRDefault="00B210F2" w:rsidP="00B210F2">
      <w:pPr>
        <w:rPr>
          <w:sz w:val="16"/>
        </w:rPr>
      </w:pPr>
      <w:r w:rsidRPr="00970422">
        <w:rPr>
          <w:rStyle w:val="StyleUnderline"/>
        </w:rPr>
        <w:t>Surveillance governs all aspects of camp life</w:t>
      </w:r>
      <w:r w:rsidRPr="00970422">
        <w:rPr>
          <w:sz w:val="16"/>
        </w:rPr>
        <w:t xml:space="preserve">. Bakitali </w:t>
      </w:r>
      <w:r w:rsidRPr="00970422">
        <w:rPr>
          <w:rStyle w:val="StyleUnderline"/>
        </w:rPr>
        <w:t>Nur</w:t>
      </w:r>
      <w:r w:rsidRPr="00970422">
        <w:rPr>
          <w:sz w:val="16"/>
        </w:rPr>
        <w:t xml:space="preserve">, 47, a fruit and vegetable exporter in the Xinjiang town of Khorgos, </w:t>
      </w:r>
      <w:r w:rsidRPr="00970422">
        <w:rPr>
          <w:rStyle w:val="StyleUnderline"/>
        </w:rPr>
        <w:t>was arrested after authorities became suspicious of his</w:t>
      </w:r>
      <w:r w:rsidRPr="00970422">
        <w:rPr>
          <w:sz w:val="16"/>
        </w:rPr>
        <w:t xml:space="preserve"> frequent business </w:t>
      </w:r>
      <w:r w:rsidRPr="00970422">
        <w:rPr>
          <w:rStyle w:val="StyleUnderline"/>
        </w:rPr>
        <w:t>trips abroad</w:t>
      </w:r>
      <w:r w:rsidRPr="00970422">
        <w:rPr>
          <w:sz w:val="16"/>
        </w:rPr>
        <w:t xml:space="preserve">. The father of three says </w:t>
      </w:r>
      <w:r w:rsidRPr="00970422">
        <w:rPr>
          <w:rStyle w:val="StyleUnderline"/>
        </w:rPr>
        <w:t>he spent a year in a single room</w:t>
      </w:r>
      <w:r w:rsidRPr="00970422">
        <w:rPr>
          <w:sz w:val="16"/>
        </w:rPr>
        <w:t xml:space="preserve"> with seven other inmates, all clad in blue jumpsuits, </w:t>
      </w:r>
      <w:r w:rsidRPr="00970422">
        <w:rPr>
          <w:rStyle w:val="StyleUnderline"/>
        </w:rPr>
        <w:t>forced to sit still on plastic stools for 17 hours straight as four HikVision cameras recorded every move</w:t>
      </w:r>
      <w:r w:rsidRPr="00970422">
        <w:rPr>
          <w:sz w:val="16"/>
        </w:rPr>
        <w:t>. “</w:t>
      </w:r>
      <w:r w:rsidRPr="00970422">
        <w:rPr>
          <w:rStyle w:val="StyleUnderline"/>
        </w:rPr>
        <w:t>Anyone caught talking or moving was forced into stress positions for hours at a time</w:t>
      </w:r>
      <w:r w:rsidRPr="00970422">
        <w:rPr>
          <w:sz w:val="16"/>
        </w:rPr>
        <w:t>,” he says.</w:t>
      </w:r>
    </w:p>
    <w:p w14:paraId="172B1ABE" w14:textId="77777777" w:rsidR="00B210F2" w:rsidRPr="00970422" w:rsidRDefault="00B210F2" w:rsidP="00B210F2">
      <w:pPr>
        <w:rPr>
          <w:sz w:val="16"/>
        </w:rPr>
      </w:pPr>
      <w:r w:rsidRPr="00970422">
        <w:rPr>
          <w:rStyle w:val="StyleUnderline"/>
        </w:rPr>
        <w:t>Bakitali was released only after he developed a chronic illness</w:t>
      </w:r>
      <w:r w:rsidRPr="00970422">
        <w:rPr>
          <w:sz w:val="16"/>
        </w:rPr>
        <w:t xml:space="preserve">. </w:t>
      </w:r>
      <w:r w:rsidRPr="00970422">
        <w:rPr>
          <w:rStyle w:val="StyleUnderline"/>
        </w:rPr>
        <w:t xml:space="preserve">But his </w:t>
      </w:r>
      <w:r w:rsidRPr="00970422">
        <w:rPr>
          <w:rStyle w:val="Emphasis"/>
        </w:rPr>
        <w:t>surveillance hell</w:t>
      </w:r>
      <w:r w:rsidRPr="00970422">
        <w:rPr>
          <w:sz w:val="16"/>
        </w:rPr>
        <w:t xml:space="preserve"> </w:t>
      </w:r>
      <w:r w:rsidRPr="00970422">
        <w:rPr>
          <w:rStyle w:val="StyleUnderline"/>
        </w:rPr>
        <w:t>continued over five months of virtual house arrest, which is common for former detainees</w:t>
      </w:r>
      <w:r w:rsidRPr="00970422">
        <w:rPr>
          <w:sz w:val="16"/>
        </w:rPr>
        <w:t xml:space="preserve">. </w:t>
      </w:r>
      <w:r w:rsidRPr="00970422">
        <w:rPr>
          <w:rStyle w:val="StyleUnderline"/>
        </w:rPr>
        <w:t>He was forbidden from traveling outside his village without permission, and a CCTV camera was installed opposite his home</w:t>
      </w:r>
      <w:r w:rsidRPr="00970422">
        <w:rPr>
          <w:sz w:val="16"/>
        </w:rPr>
        <w:t xml:space="preserve">. </w:t>
      </w:r>
      <w:r w:rsidRPr="00970422">
        <w:rPr>
          <w:rStyle w:val="StyleUnderline"/>
        </w:rPr>
        <w:t>Every time he approached the</w:t>
      </w:r>
      <w:r w:rsidRPr="00970422">
        <w:rPr>
          <w:sz w:val="16"/>
        </w:rPr>
        <w:t xml:space="preserve"> front </w:t>
      </w:r>
      <w:r w:rsidRPr="00970422">
        <w:rPr>
          <w:rStyle w:val="StyleUnderline"/>
        </w:rPr>
        <w:t>door, a policeman would call to ask where he was going</w:t>
      </w:r>
      <w:r w:rsidRPr="00970422">
        <w:rPr>
          <w:sz w:val="16"/>
        </w:rPr>
        <w:t xml:space="preserve">. </w:t>
      </w:r>
      <w:r w:rsidRPr="00970422">
        <w:rPr>
          <w:rStyle w:val="StyleUnderline"/>
        </w:rPr>
        <w:t>He had to report to the local government</w:t>
      </w:r>
      <w:r w:rsidRPr="00970422">
        <w:rPr>
          <w:sz w:val="16"/>
        </w:rPr>
        <w:t xml:space="preserve"> office every day </w:t>
      </w:r>
      <w:r w:rsidRPr="00970422">
        <w:rPr>
          <w:rStyle w:val="StyleUnderline"/>
        </w:rPr>
        <w:t>to undergo “political education” and write a self-criticism detailing his previous day’s activities</w:t>
      </w:r>
      <w:r w:rsidRPr="00970422">
        <w:rPr>
          <w:sz w:val="16"/>
        </w:rPr>
        <w:t xml:space="preserve">. Unable to travel for work, former </w:t>
      </w:r>
      <w:r w:rsidRPr="00970422">
        <w:rPr>
          <w:rStyle w:val="StyleUnderline"/>
        </w:rPr>
        <w:t>detainees</w:t>
      </w:r>
      <w:r w:rsidRPr="00970422">
        <w:rPr>
          <w:sz w:val="16"/>
        </w:rPr>
        <w:t xml:space="preserve"> like Bakitali </w:t>
      </w:r>
      <w:r w:rsidRPr="00970422">
        <w:rPr>
          <w:rStyle w:val="StyleUnderline"/>
        </w:rPr>
        <w:t>are often obliged to toil at government factories for wages as miserly as 35¢ per day</w:t>
      </w:r>
      <w:r w:rsidRPr="00970422">
        <w:rPr>
          <w:sz w:val="16"/>
        </w:rPr>
        <w:t>, according to former workers interviewed by TIME. “</w:t>
      </w:r>
      <w:r w:rsidRPr="00970422">
        <w:rPr>
          <w:rStyle w:val="Emphasis"/>
          <w:highlight w:val="cyan"/>
        </w:rPr>
        <w:t>The entire system is designed to suppress us</w:t>
      </w:r>
      <w:r w:rsidRPr="00970422">
        <w:rPr>
          <w:sz w:val="16"/>
        </w:rPr>
        <w:t xml:space="preserve">,” </w:t>
      </w:r>
      <w:r w:rsidRPr="00970422">
        <w:rPr>
          <w:rStyle w:val="StyleUnderline"/>
        </w:rPr>
        <w:t>Bakitali says in Almaty, Kazakhstan</w:t>
      </w:r>
      <w:r w:rsidRPr="00970422">
        <w:rPr>
          <w:sz w:val="16"/>
        </w:rPr>
        <w:t>, where he escaped in May.</w:t>
      </w:r>
    </w:p>
    <w:p w14:paraId="6BADB68C" w14:textId="77777777" w:rsidR="00B210F2" w:rsidRPr="00970422" w:rsidRDefault="00B210F2" w:rsidP="00B210F2">
      <w:pPr>
        <w:rPr>
          <w:sz w:val="16"/>
        </w:rPr>
      </w:pPr>
      <w:r w:rsidRPr="00970422">
        <w:rPr>
          <w:rStyle w:val="StyleUnderline"/>
          <w:highlight w:val="cyan"/>
        </w:rPr>
        <w:t xml:space="preserve">The result is </w:t>
      </w:r>
      <w:r w:rsidRPr="00970422">
        <w:rPr>
          <w:rStyle w:val="Emphasis"/>
          <w:highlight w:val="cyan"/>
        </w:rPr>
        <w:t>dystopian</w:t>
      </w:r>
      <w:r w:rsidRPr="00970422">
        <w:rPr>
          <w:sz w:val="16"/>
        </w:rPr>
        <w:t xml:space="preserve">. </w:t>
      </w:r>
      <w:r w:rsidRPr="00970422">
        <w:rPr>
          <w:rStyle w:val="StyleUnderline"/>
        </w:rPr>
        <w:t xml:space="preserve">When </w:t>
      </w:r>
      <w:r w:rsidRPr="00970422">
        <w:rPr>
          <w:rStyle w:val="Emphasis"/>
          <w:highlight w:val="cyan"/>
        </w:rPr>
        <w:t>every aspect of life</w:t>
      </w:r>
      <w:r w:rsidRPr="00970422">
        <w:rPr>
          <w:rStyle w:val="StyleUnderline"/>
          <w:highlight w:val="cyan"/>
        </w:rPr>
        <w:t xml:space="preserve"> is under </w:t>
      </w:r>
      <w:r w:rsidRPr="00970422">
        <w:rPr>
          <w:rStyle w:val="Emphasis"/>
          <w:highlight w:val="cyan"/>
        </w:rPr>
        <w:t>constant scrutiny</w:t>
      </w:r>
      <w:r w:rsidRPr="00970422">
        <w:rPr>
          <w:rStyle w:val="StyleUnderline"/>
        </w:rPr>
        <w:t>, it’s not just “bad” behavior that must be avoided</w:t>
      </w:r>
      <w:r w:rsidRPr="00970422">
        <w:rPr>
          <w:sz w:val="16"/>
        </w:rPr>
        <w:t xml:space="preserve">. </w:t>
      </w:r>
      <w:r w:rsidRPr="00970422">
        <w:rPr>
          <w:rStyle w:val="Emphasis"/>
        </w:rPr>
        <w:t>Muslims</w:t>
      </w:r>
      <w:r w:rsidRPr="00970422">
        <w:rPr>
          <w:sz w:val="16"/>
        </w:rPr>
        <w:t xml:space="preserve"> </w:t>
      </w:r>
      <w:r w:rsidRPr="00970422">
        <w:rPr>
          <w:rStyle w:val="StyleUnderline"/>
        </w:rPr>
        <w:t>in Xinjiang are under constant pressure to act in a manner that the CCP would approve</w:t>
      </w:r>
      <w:r w:rsidRPr="00970422">
        <w:rPr>
          <w:sz w:val="16"/>
        </w:rPr>
        <w:t xml:space="preserve">. While posting controversial material online is clearly reckless, not using social media at all could also be considered suspicious, so Muslims share glowing news about the country and party as a means of defense. </w:t>
      </w:r>
      <w:r w:rsidRPr="00970422">
        <w:rPr>
          <w:rStyle w:val="StyleUnderline"/>
        </w:rPr>
        <w:t xml:space="preserve">Homes and businesses now feel obliged to display a </w:t>
      </w:r>
      <w:r w:rsidRPr="00970422">
        <w:rPr>
          <w:rStyle w:val="Emphasis"/>
        </w:rPr>
        <w:t>photo</w:t>
      </w:r>
      <w:r w:rsidRPr="00970422">
        <w:rPr>
          <w:sz w:val="16"/>
        </w:rPr>
        <w:t xml:space="preserve">graph </w:t>
      </w:r>
      <w:r w:rsidRPr="00970422">
        <w:rPr>
          <w:rStyle w:val="StyleUnderline"/>
        </w:rPr>
        <w:t>of</w:t>
      </w:r>
      <w:r w:rsidRPr="00970422">
        <w:rPr>
          <w:sz w:val="16"/>
        </w:rPr>
        <w:t xml:space="preserve"> China’s President </w:t>
      </w:r>
      <w:r w:rsidRPr="00970422">
        <w:rPr>
          <w:rStyle w:val="Emphasis"/>
        </w:rPr>
        <w:t>Xi</w:t>
      </w:r>
      <w:r w:rsidRPr="00970422">
        <w:rPr>
          <w:sz w:val="16"/>
        </w:rPr>
        <w:t xml:space="preserve"> Jinping </w:t>
      </w:r>
      <w:r w:rsidRPr="00970422">
        <w:rPr>
          <w:rStyle w:val="StyleUnderline"/>
        </w:rPr>
        <w:t>in a manner redolent of North Koreans’ public displays for founder Kim Il Sung</w:t>
      </w:r>
      <w:r w:rsidRPr="00970422">
        <w:rPr>
          <w:sz w:val="16"/>
        </w:rPr>
        <w:t>. Asked why he had a picture of Xi in his taxi, one Uighur driver replied nervously, “It’s the law.”</w:t>
      </w:r>
    </w:p>
    <w:p w14:paraId="02411CAA" w14:textId="77777777" w:rsidR="00B210F2" w:rsidRPr="00970422" w:rsidRDefault="00B210F2" w:rsidP="00B210F2">
      <w:pPr>
        <w:rPr>
          <w:sz w:val="16"/>
        </w:rPr>
      </w:pPr>
      <w:r w:rsidRPr="00970422">
        <w:rPr>
          <w:rStyle w:val="StyleUnderline"/>
        </w:rPr>
        <w:t xml:space="preserve">Besides the surveillance cameras, </w:t>
      </w:r>
      <w:r w:rsidRPr="00970422">
        <w:rPr>
          <w:rStyle w:val="StyleUnderline"/>
          <w:highlight w:val="cyan"/>
        </w:rPr>
        <w:t xml:space="preserve">people are </w:t>
      </w:r>
      <w:r w:rsidRPr="00970422">
        <w:rPr>
          <w:rStyle w:val="Emphasis"/>
          <w:highlight w:val="cyan"/>
        </w:rPr>
        <w:t>required</w:t>
      </w:r>
      <w:r w:rsidRPr="00970422">
        <w:rPr>
          <w:rStyle w:val="StyleUnderline"/>
          <w:highlight w:val="cyan"/>
        </w:rPr>
        <w:t xml:space="preserve"> to register</w:t>
      </w:r>
      <w:r w:rsidRPr="00970422">
        <w:rPr>
          <w:rStyle w:val="StyleUnderline"/>
        </w:rPr>
        <w:t xml:space="preserve"> their </w:t>
      </w:r>
      <w:r w:rsidRPr="00970422">
        <w:rPr>
          <w:rStyle w:val="Emphasis"/>
          <w:highlight w:val="cyan"/>
        </w:rPr>
        <w:t>ID numbers</w:t>
      </w:r>
      <w:r w:rsidRPr="00970422">
        <w:rPr>
          <w:rStyle w:val="StyleUnderline"/>
          <w:highlight w:val="cyan"/>
        </w:rPr>
        <w:t xml:space="preserve"> for activities as </w:t>
      </w:r>
      <w:r w:rsidRPr="00970422">
        <w:rPr>
          <w:rStyle w:val="Emphasis"/>
          <w:highlight w:val="cyan"/>
        </w:rPr>
        <w:t>mundane as</w:t>
      </w:r>
      <w:r w:rsidRPr="00970422">
        <w:rPr>
          <w:rStyle w:val="Emphasis"/>
        </w:rPr>
        <w:t xml:space="preserve"> renting a </w:t>
      </w:r>
      <w:r w:rsidRPr="00970422">
        <w:rPr>
          <w:rStyle w:val="Emphasis"/>
          <w:highlight w:val="cyan"/>
        </w:rPr>
        <w:t>karaoke</w:t>
      </w:r>
      <w:r w:rsidRPr="00970422">
        <w:rPr>
          <w:rStyle w:val="Emphasis"/>
        </w:rPr>
        <w:t xml:space="preserve"> booth</w:t>
      </w:r>
      <w:r w:rsidRPr="00970422">
        <w:rPr>
          <w:sz w:val="16"/>
        </w:rPr>
        <w:t xml:space="preserve">. </w:t>
      </w:r>
      <w:r w:rsidRPr="00970422">
        <w:rPr>
          <w:rStyle w:val="Emphasis"/>
          <w:highlight w:val="cyan"/>
        </w:rPr>
        <w:t>Muslims</w:t>
      </w:r>
      <w:r w:rsidRPr="00970422">
        <w:rPr>
          <w:rStyle w:val="StyleUnderline"/>
          <w:highlight w:val="cyan"/>
        </w:rPr>
        <w:t xml:space="preserve"> are </w:t>
      </w:r>
      <w:r w:rsidRPr="00970422">
        <w:rPr>
          <w:rStyle w:val="Emphasis"/>
          <w:highlight w:val="cyan"/>
        </w:rPr>
        <w:t>forced from buses</w:t>
      </w:r>
      <w:r w:rsidRPr="00970422">
        <w:rPr>
          <w:rStyle w:val="StyleUnderline"/>
          <w:highlight w:val="cyan"/>
        </w:rPr>
        <w:t xml:space="preserve"> to have</w:t>
      </w:r>
      <w:r w:rsidRPr="00970422">
        <w:rPr>
          <w:rStyle w:val="StyleUnderline"/>
        </w:rPr>
        <w:t xml:space="preserve"> their </w:t>
      </w:r>
      <w:r w:rsidRPr="00970422">
        <w:rPr>
          <w:rStyle w:val="StyleUnderline"/>
          <w:highlight w:val="cyan"/>
        </w:rPr>
        <w:t>IDs checked while</w:t>
      </w:r>
      <w:r w:rsidRPr="00970422">
        <w:rPr>
          <w:rStyle w:val="StyleUnderline"/>
        </w:rPr>
        <w:t xml:space="preserve"> ethnic </w:t>
      </w:r>
      <w:r w:rsidRPr="00970422">
        <w:rPr>
          <w:rStyle w:val="Emphasis"/>
          <w:highlight w:val="cyan"/>
        </w:rPr>
        <w:t>Han</w:t>
      </w:r>
      <w:r w:rsidRPr="00970422">
        <w:rPr>
          <w:sz w:val="16"/>
        </w:rPr>
        <w:t xml:space="preserve"> Chinese passengers </w:t>
      </w:r>
      <w:r w:rsidRPr="00970422">
        <w:rPr>
          <w:rStyle w:val="StyleUnderline"/>
          <w:highlight w:val="cyan"/>
        </w:rPr>
        <w:t>wait in</w:t>
      </w:r>
      <w:r w:rsidRPr="00970422">
        <w:rPr>
          <w:rStyle w:val="StyleUnderline"/>
        </w:rPr>
        <w:t xml:space="preserve"> their </w:t>
      </w:r>
      <w:r w:rsidRPr="00970422">
        <w:rPr>
          <w:rStyle w:val="StyleUnderline"/>
          <w:highlight w:val="cyan"/>
        </w:rPr>
        <w:t>seats</w:t>
      </w:r>
      <w:r w:rsidRPr="00970422">
        <w:rPr>
          <w:sz w:val="16"/>
        </w:rPr>
        <w:t xml:space="preserve">. At intersections, </w:t>
      </w:r>
      <w:r w:rsidRPr="00970422">
        <w:rPr>
          <w:rStyle w:val="StyleUnderline"/>
        </w:rPr>
        <w:t>drivers are ushered from their vehicles by armed police and through Tera-Snap “revolving body detector” equipment</w:t>
      </w:r>
      <w:r w:rsidRPr="00970422">
        <w:rPr>
          <w:sz w:val="16"/>
        </w:rPr>
        <w:t xml:space="preserve">. In the southern Xinjiang oasis town of Hotan, </w:t>
      </w:r>
      <w:r w:rsidRPr="00970422">
        <w:rPr>
          <w:rStyle w:val="StyleUnderline"/>
          <w:highlight w:val="cyan"/>
        </w:rPr>
        <w:t xml:space="preserve">a </w:t>
      </w:r>
      <w:r w:rsidRPr="00970422">
        <w:rPr>
          <w:rStyle w:val="Emphasis"/>
          <w:highlight w:val="cyan"/>
        </w:rPr>
        <w:t>facial–recognition booth</w:t>
      </w:r>
      <w:r w:rsidRPr="00970422">
        <w:rPr>
          <w:rStyle w:val="StyleUnderline"/>
          <w:highlight w:val="cyan"/>
        </w:rPr>
        <w:t xml:space="preserve"> is</w:t>
      </w:r>
      <w:r w:rsidRPr="00970422">
        <w:rPr>
          <w:rStyle w:val="StyleUnderline"/>
        </w:rPr>
        <w:t xml:space="preserve"> even </w:t>
      </w:r>
      <w:r w:rsidRPr="00970422">
        <w:rPr>
          <w:rStyle w:val="StyleUnderline"/>
          <w:highlight w:val="cyan"/>
        </w:rPr>
        <w:t>installed at the</w:t>
      </w:r>
      <w:r w:rsidRPr="00970422">
        <w:rPr>
          <w:rStyle w:val="StyleUnderline"/>
        </w:rPr>
        <w:t xml:space="preserve"> </w:t>
      </w:r>
      <w:r w:rsidRPr="00970422">
        <w:rPr>
          <w:rStyle w:val="Emphasis"/>
        </w:rPr>
        <w:t xml:space="preserve">local produce </w:t>
      </w:r>
      <w:r w:rsidRPr="00970422">
        <w:rPr>
          <w:rStyle w:val="Emphasis"/>
          <w:highlight w:val="cyan"/>
        </w:rPr>
        <w:t>market</w:t>
      </w:r>
      <w:r w:rsidRPr="00970422">
        <w:rPr>
          <w:sz w:val="16"/>
        </w:rPr>
        <w:t>. When a system struggled to compute the face of this Western TIME reporter, the impatient Han women queuing behind berated the operator, “Hurry up, he’s not a Uighur, let him through.”</w:t>
      </w:r>
    </w:p>
    <w:p w14:paraId="16F5465B" w14:textId="77777777" w:rsidR="00B210F2" w:rsidRPr="00970422" w:rsidRDefault="00B210F2" w:rsidP="00B210F2">
      <w:pPr>
        <w:rPr>
          <w:sz w:val="16"/>
        </w:rPr>
      </w:pPr>
      <w:r w:rsidRPr="00970422">
        <w:rPr>
          <w:sz w:val="16"/>
        </w:rPr>
        <w:t xml:space="preserve">China strenuously denies human-rights abuses in Xinjiang, justifying its surveillance leviathan as battling the “three evils” of “separatism, terrorism and extremism.” But </w:t>
      </w:r>
      <w:r w:rsidRPr="00970422">
        <w:rPr>
          <w:rStyle w:val="StyleUnderline"/>
        </w:rPr>
        <w:t xml:space="preserve">the situation has been described as </w:t>
      </w:r>
      <w:r w:rsidRPr="00970422">
        <w:rPr>
          <w:rStyle w:val="StyleUnderline"/>
          <w:highlight w:val="cyan"/>
        </w:rPr>
        <w:t xml:space="preserve">a </w:t>
      </w:r>
      <w:r w:rsidRPr="00970422">
        <w:rPr>
          <w:rStyle w:val="Emphasis"/>
          <w:highlight w:val="cyan"/>
        </w:rPr>
        <w:t>“horrific campaign of repression”</w:t>
      </w:r>
      <w:r w:rsidRPr="00970422">
        <w:rPr>
          <w:rStyle w:val="StyleUnderline"/>
        </w:rPr>
        <w:t xml:space="preserve"> by the U.S. and condemned</w:t>
      </w:r>
      <w:r w:rsidRPr="00970422">
        <w:rPr>
          <w:sz w:val="16"/>
        </w:rPr>
        <w:t xml:space="preserve"> by the U.N. </w:t>
      </w:r>
      <w:r w:rsidRPr="00970422">
        <w:rPr>
          <w:rStyle w:val="Emphasis"/>
          <w:highlight w:val="cyan"/>
        </w:rPr>
        <w:t>Washington</w:t>
      </w:r>
      <w:r w:rsidRPr="00970422">
        <w:rPr>
          <w:sz w:val="16"/>
        </w:rPr>
        <w:t xml:space="preserve"> </w:t>
      </w:r>
      <w:r w:rsidRPr="00970422">
        <w:rPr>
          <w:rStyle w:val="StyleUnderline"/>
          <w:highlight w:val="cyan"/>
        </w:rPr>
        <w:t>has</w:t>
      </w:r>
      <w:r w:rsidRPr="00970422">
        <w:rPr>
          <w:sz w:val="16"/>
        </w:rPr>
        <w:t xml:space="preserve"> also </w:t>
      </w:r>
      <w:r w:rsidRPr="00970422">
        <w:rPr>
          <w:rStyle w:val="StyleUnderline"/>
          <w:highlight w:val="cyan"/>
        </w:rPr>
        <w:lastRenderedPageBreak/>
        <w:t xml:space="preserve">started </w:t>
      </w:r>
      <w:r w:rsidRPr="00970422">
        <w:rPr>
          <w:rStyle w:val="Emphasis"/>
          <w:highlight w:val="cyan"/>
        </w:rPr>
        <w:t>sanctioning companies</w:t>
      </w:r>
      <w:r w:rsidRPr="00970422">
        <w:rPr>
          <w:sz w:val="16"/>
        </w:rPr>
        <w:t xml:space="preserve"> </w:t>
      </w:r>
      <w:r w:rsidRPr="00970422">
        <w:rPr>
          <w:rStyle w:val="StyleUnderline"/>
        </w:rPr>
        <w:t>like HikVision whose facial–recognition technology is ubiquitous across the Alaska-size region</w:t>
      </w:r>
      <w:r w:rsidRPr="00970422">
        <w:rPr>
          <w:sz w:val="16"/>
        </w:rPr>
        <w:t xml:space="preserve">. But </w:t>
      </w:r>
      <w:r w:rsidRPr="00970422">
        <w:rPr>
          <w:rStyle w:val="Emphasis"/>
          <w:highlight w:val="cyan"/>
        </w:rPr>
        <w:t>Western aversion to surveillance</w:t>
      </w:r>
      <w:r w:rsidRPr="00970422">
        <w:rPr>
          <w:sz w:val="16"/>
        </w:rPr>
        <w:t xml:space="preserve"> </w:t>
      </w:r>
      <w:r w:rsidRPr="00970422">
        <w:rPr>
          <w:rStyle w:val="StyleUnderline"/>
          <w:highlight w:val="cyan"/>
        </w:rPr>
        <w:t xml:space="preserve">is </w:t>
      </w:r>
      <w:r w:rsidRPr="00970422">
        <w:rPr>
          <w:rStyle w:val="Emphasis"/>
          <w:highlight w:val="cyan"/>
        </w:rPr>
        <w:t>much broader</w:t>
      </w:r>
      <w:r w:rsidRPr="00970422">
        <w:t xml:space="preserve"> </w:t>
      </w:r>
      <w:r w:rsidRPr="00970422">
        <w:rPr>
          <w:sz w:val="16"/>
        </w:rPr>
        <w:t>and stems in no small part from abuses like the Facebook/Cambridge Analytica scandal, in which the “scraped” personal information of up to 87 million people was acquired by the political consultancy to swing elections around the world.</w:t>
      </w:r>
    </w:p>
    <w:p w14:paraId="5A98C50F" w14:textId="77777777" w:rsidR="00B210F2" w:rsidRPr="00970422" w:rsidRDefault="00B210F2" w:rsidP="00B210F2">
      <w:pPr>
        <w:rPr>
          <w:sz w:val="16"/>
        </w:rPr>
      </w:pPr>
      <w:r w:rsidRPr="00970422">
        <w:rPr>
          <w:rStyle w:val="StyleUnderline"/>
        </w:rPr>
        <w:t>China is</w:t>
      </w:r>
      <w:r w:rsidRPr="00970422">
        <w:rPr>
          <w:sz w:val="16"/>
        </w:rPr>
        <w:t xml:space="preserve"> also </w:t>
      </w:r>
      <w:r w:rsidRPr="00970422">
        <w:rPr>
          <w:rStyle w:val="StyleUnderline"/>
        </w:rPr>
        <w:t xml:space="preserve">rolling out Big Data and surveillance to inculcate “positive” behavior in its citizens </w:t>
      </w:r>
      <w:r w:rsidRPr="00970422">
        <w:rPr>
          <w:rStyle w:val="StyleUnderline"/>
          <w:highlight w:val="cyan"/>
        </w:rPr>
        <w:t xml:space="preserve">via a </w:t>
      </w:r>
      <w:r w:rsidRPr="00970422">
        <w:rPr>
          <w:rStyle w:val="Emphasis"/>
          <w:highlight w:val="cyan"/>
        </w:rPr>
        <w:t>Social Credit system</w:t>
      </w:r>
      <w:r w:rsidRPr="00970422">
        <w:rPr>
          <w:sz w:val="16"/>
        </w:rPr>
        <w:t xml:space="preserve">. In China’s eastern coastal city of Rongcheng, home to 670,000 people, every person is automatically given 1,000 points. </w:t>
      </w:r>
      <w:r w:rsidRPr="00970422">
        <w:rPr>
          <w:rStyle w:val="StyleUnderline"/>
        </w:rPr>
        <w:t>Fighting with neighbors will cost you 5 points; fail to clean up after your dog and you lose 10</w:t>
      </w:r>
      <w:r w:rsidRPr="00970422">
        <w:rPr>
          <w:sz w:val="16"/>
        </w:rPr>
        <w:t xml:space="preserve">. Donating blood gains 5. </w:t>
      </w:r>
      <w:r w:rsidRPr="00970422">
        <w:rPr>
          <w:rStyle w:val="StyleUnderline"/>
          <w:highlight w:val="cyan"/>
        </w:rPr>
        <w:t>Fall below a</w:t>
      </w:r>
      <w:r w:rsidRPr="00970422">
        <w:rPr>
          <w:rStyle w:val="StyleUnderline"/>
        </w:rPr>
        <w:t xml:space="preserve"> certain </w:t>
      </w:r>
      <w:r w:rsidRPr="00970422">
        <w:rPr>
          <w:rStyle w:val="StyleUnderline"/>
          <w:highlight w:val="cyan"/>
        </w:rPr>
        <w:t>threshold</w:t>
      </w:r>
      <w:r w:rsidRPr="00970422">
        <w:rPr>
          <w:rStyle w:val="StyleUnderline"/>
        </w:rPr>
        <w:t xml:space="preserve"> and </w:t>
      </w:r>
      <w:r w:rsidRPr="00970422">
        <w:rPr>
          <w:rStyle w:val="StyleUnderline"/>
          <w:highlight w:val="cyan"/>
        </w:rPr>
        <w:t>it’s impossible to get a loan or book</w:t>
      </w:r>
      <w:r w:rsidRPr="00970422">
        <w:rPr>
          <w:rStyle w:val="StyleUnderline"/>
        </w:rPr>
        <w:t xml:space="preserve"> high-speed train </w:t>
      </w:r>
      <w:r w:rsidRPr="00970422">
        <w:rPr>
          <w:rStyle w:val="StyleUnderline"/>
          <w:highlight w:val="cyan"/>
        </w:rPr>
        <w:t>tickets</w:t>
      </w:r>
      <w:r w:rsidRPr="00970422">
        <w:rPr>
          <w:sz w:val="16"/>
        </w:rPr>
        <w:t>. Some Chinese see the benefit. High school teacher Zhu Junfang, 42, enjoys perks such as discounted heating bills and improved health care after a series of good works. “Because of the Social Credit system, vehicles politely let pedestrians cross the street, and during a recent blizzard people volunteered to clear the snow to earn extra points,” she says.</w:t>
      </w:r>
    </w:p>
    <w:p w14:paraId="31CCC38A" w14:textId="77777777" w:rsidR="00B210F2" w:rsidRPr="00970422" w:rsidRDefault="00B210F2" w:rsidP="00B210F2">
      <w:pPr>
        <w:rPr>
          <w:sz w:val="16"/>
        </w:rPr>
      </w:pPr>
      <w:r w:rsidRPr="00970422">
        <w:rPr>
          <w:rStyle w:val="StyleUnderline"/>
        </w:rPr>
        <w:t xml:space="preserve">Such </w:t>
      </w:r>
      <w:r w:rsidRPr="00970422">
        <w:rPr>
          <w:rStyle w:val="StyleUnderline"/>
          <w:highlight w:val="cyan"/>
        </w:rPr>
        <w:t xml:space="preserve">intrusive government is </w:t>
      </w:r>
      <w:r w:rsidRPr="00970422">
        <w:rPr>
          <w:rStyle w:val="Emphasis"/>
          <w:highlight w:val="cyan"/>
        </w:rPr>
        <w:t>anathema</w:t>
      </w:r>
      <w:r w:rsidRPr="00970422">
        <w:rPr>
          <w:rStyle w:val="StyleUnderline"/>
          <w:highlight w:val="cyan"/>
        </w:rPr>
        <w:t xml:space="preserve"> to</w:t>
      </w:r>
      <w:r w:rsidRPr="00970422">
        <w:rPr>
          <w:rStyle w:val="StyleUnderline"/>
        </w:rPr>
        <w:t xml:space="preserve"> most in </w:t>
      </w:r>
      <w:r w:rsidRPr="00970422">
        <w:rPr>
          <w:rStyle w:val="StyleUnderline"/>
          <w:highlight w:val="cyan"/>
        </w:rPr>
        <w:t xml:space="preserve">the </w:t>
      </w:r>
      <w:r w:rsidRPr="00970422">
        <w:rPr>
          <w:rStyle w:val="Emphasis"/>
          <w:highlight w:val="cyan"/>
        </w:rPr>
        <w:t>West</w:t>
      </w:r>
      <w:r w:rsidRPr="00970422">
        <w:rPr>
          <w:rStyle w:val="StyleUnderline"/>
          <w:highlight w:val="cyan"/>
        </w:rPr>
        <w:t xml:space="preserve">, where </w:t>
      </w:r>
      <w:r w:rsidRPr="00970422">
        <w:rPr>
          <w:rStyle w:val="Emphasis"/>
          <w:highlight w:val="cyan"/>
        </w:rPr>
        <w:t>aversion to surveillance</w:t>
      </w:r>
      <w:r w:rsidRPr="00970422">
        <w:rPr>
          <w:rStyle w:val="StyleUnderline"/>
          <w:highlight w:val="cyan"/>
        </w:rPr>
        <w:t xml:space="preserve"> is </w:t>
      </w:r>
      <w:r w:rsidRPr="00970422">
        <w:rPr>
          <w:rStyle w:val="Emphasis"/>
          <w:highlight w:val="cyan"/>
        </w:rPr>
        <w:t>much broader</w:t>
      </w:r>
      <w:r w:rsidRPr="00970422">
        <w:rPr>
          <w:rStyle w:val="StyleUnderline"/>
          <w:highlight w:val="cyan"/>
        </w:rPr>
        <w:t xml:space="preserve"> and </w:t>
      </w:r>
      <w:r w:rsidRPr="00970422">
        <w:rPr>
          <w:rStyle w:val="Emphasis"/>
          <w:highlight w:val="cyan"/>
        </w:rPr>
        <w:t>more visceral</w:t>
      </w:r>
      <w:r w:rsidRPr="00970422">
        <w:rPr>
          <w:sz w:val="16"/>
        </w:rPr>
        <w:t>. Whether it’s our Internet browser history, selfies uploaded to social media, data scavenged from fitness trackers or smart-home devices possibly recording the most intimate bedroom conversations, we are all living in what’s been dubbed a “surveillance economy.” In her book The Age of Surveillance Capitalism, Shoshana Zuboff describes this as “human experience [broken down into data] as free raw material for commercial practices of extraction, prediction, and sales.”</w:t>
      </w:r>
    </w:p>
    <w:p w14:paraId="17765EFA" w14:textId="77777777" w:rsidR="00B210F2" w:rsidRPr="00970422" w:rsidRDefault="00B210F2" w:rsidP="00B210F2">
      <w:pPr>
        <w:rPr>
          <w:sz w:val="16"/>
        </w:rPr>
      </w:pPr>
      <w:r w:rsidRPr="00970422">
        <w:rPr>
          <w:rStyle w:val="StyleUnderline"/>
        </w:rPr>
        <w:t>When it comes to facial recognition, resistance is intense given the huge potential for indiscriminate data harvesting</w:t>
      </w:r>
      <w:r w:rsidRPr="00970422">
        <w:rPr>
          <w:sz w:val="16"/>
        </w:rPr>
        <w:t xml:space="preserve">. The E.U. is reviewing regulations to give its citizens explicit rights over use of their facial-recognition data. </w:t>
      </w:r>
      <w:r w:rsidRPr="00970422">
        <w:rPr>
          <w:rStyle w:val="StyleUnderline"/>
        </w:rPr>
        <w:t>While tech giants Microsoft and Amazon have already deployed the technology, they are</w:t>
      </w:r>
      <w:r w:rsidRPr="00970422">
        <w:rPr>
          <w:sz w:val="16"/>
        </w:rPr>
        <w:t xml:space="preserve"> also </w:t>
      </w:r>
      <w:r w:rsidRPr="00970422">
        <w:rPr>
          <w:rStyle w:val="StyleUnderline"/>
        </w:rPr>
        <w:t xml:space="preserve">calling for </w:t>
      </w:r>
      <w:r w:rsidRPr="00970422">
        <w:rPr>
          <w:rStyle w:val="Emphasis"/>
        </w:rPr>
        <w:t>clear legal parameters to govern its use</w:t>
      </w:r>
      <w:r w:rsidRPr="00970422">
        <w:rPr>
          <w:sz w:val="16"/>
        </w:rPr>
        <w:t xml:space="preserve">. Other than privacy, there are equality issues too. According to a study by MIT Media Lab, facial-recognition software correctly identified white men 99% to 100% of the time, but that dipped as low as 65% for women of color. </w:t>
      </w:r>
      <w:r w:rsidRPr="00970422">
        <w:rPr>
          <w:rStyle w:val="StyleUnderline"/>
        </w:rPr>
        <w:t xml:space="preserve">Civil-liberties groups are especially uneasy since </w:t>
      </w:r>
      <w:r w:rsidRPr="00970422">
        <w:rPr>
          <w:rStyle w:val="StyleUnderline"/>
          <w:highlight w:val="cyan"/>
        </w:rPr>
        <w:t>facial recognition, despite</w:t>
      </w:r>
      <w:r w:rsidRPr="00970422">
        <w:rPr>
          <w:rStyle w:val="StyleUnderline"/>
        </w:rPr>
        <w:t xml:space="preserve"> its widespread </w:t>
      </w:r>
      <w:r w:rsidRPr="00970422">
        <w:rPr>
          <w:rStyle w:val="StyleUnderline"/>
          <w:highlight w:val="cyan"/>
        </w:rPr>
        <w:t>use</w:t>
      </w:r>
      <w:r w:rsidRPr="00970422">
        <w:rPr>
          <w:rStyle w:val="StyleUnderline"/>
        </w:rPr>
        <w:t xml:space="preserve"> by American police, </w:t>
      </w:r>
      <w:r w:rsidRPr="00970422">
        <w:rPr>
          <w:rStyle w:val="StyleUnderline"/>
          <w:highlight w:val="cyan"/>
        </w:rPr>
        <w:t xml:space="preserve">is </w:t>
      </w:r>
      <w:r w:rsidRPr="00970422">
        <w:rPr>
          <w:rStyle w:val="Emphasis"/>
          <w:highlight w:val="cyan"/>
        </w:rPr>
        <w:t>rarely cited as e</w:t>
      </w:r>
      <w:r w:rsidRPr="00970422">
        <w:rPr>
          <w:rStyle w:val="Emphasis"/>
        </w:rPr>
        <w:t>vidence in subsequent court filings</w:t>
      </w:r>
      <w:r w:rsidRPr="00970422">
        <w:rPr>
          <w:sz w:val="16"/>
        </w:rPr>
        <w:t xml:space="preserve">. In May, </w:t>
      </w:r>
      <w:r w:rsidRPr="00970422">
        <w:rPr>
          <w:rStyle w:val="Emphasis"/>
          <w:highlight w:val="cyan"/>
        </w:rPr>
        <w:t>San Francisco</w:t>
      </w:r>
      <w:r w:rsidRPr="00970422">
        <w:rPr>
          <w:sz w:val="16"/>
        </w:rPr>
        <w:t xml:space="preserve"> became the first major U.S. city to </w:t>
      </w:r>
      <w:r w:rsidRPr="00970422">
        <w:rPr>
          <w:rStyle w:val="Emphasis"/>
          <w:highlight w:val="cyan"/>
        </w:rPr>
        <w:t>block police</w:t>
      </w:r>
      <w:r w:rsidRPr="00970422">
        <w:rPr>
          <w:sz w:val="16"/>
        </w:rPr>
        <w:t xml:space="preserve"> </w:t>
      </w:r>
      <w:r w:rsidRPr="00970422">
        <w:rPr>
          <w:rStyle w:val="StyleUnderline"/>
          <w:highlight w:val="cyan"/>
        </w:rPr>
        <w:t>from using</w:t>
      </w:r>
      <w:r w:rsidRPr="00970422">
        <w:rPr>
          <w:rStyle w:val="StyleUnderline"/>
        </w:rPr>
        <w:t xml:space="preserve"> facial–</w:t>
      </w:r>
      <w:r w:rsidRPr="00970422">
        <w:rPr>
          <w:rStyle w:val="StyleUnderline"/>
          <w:highlight w:val="cyan"/>
        </w:rPr>
        <w:t>recognition</w:t>
      </w:r>
      <w:r w:rsidRPr="00970422">
        <w:rPr>
          <w:rStyle w:val="StyleUnderline"/>
        </w:rPr>
        <w:t xml:space="preserve"> software</w:t>
      </w:r>
      <w:r w:rsidRPr="00970422">
        <w:rPr>
          <w:sz w:val="16"/>
        </w:rPr>
        <w:t>.</w:t>
      </w:r>
    </w:p>
    <w:p w14:paraId="33264821" w14:textId="77777777" w:rsidR="00B210F2" w:rsidRPr="00970422" w:rsidRDefault="00B210F2" w:rsidP="00B210F2">
      <w:pPr>
        <w:rPr>
          <w:sz w:val="16"/>
        </w:rPr>
      </w:pPr>
      <w:r w:rsidRPr="00970422">
        <w:rPr>
          <w:sz w:val="16"/>
        </w:rPr>
        <w:t>Even in China, where civil liberties have long been sacrificed for what the CCP deems the greater good, privacy concerns are bubbling up. On Oct. 28, a professor in eastern China sued Hangzhou Safari Park for “violating consumer privacy law by compulsorily collecting visitors’ individual characteristics,” after the park announced its intention to adopt facial–recognition entry gates. In Chongqing, a move to install surveillance cameras in 15,000 licensed taxicabs has met a backlash from drivers. “Now I can’t cuddle my girlfriend off duty or curse my bosses,” one driver grumbles to TIME.</w:t>
      </w:r>
    </w:p>
    <w:p w14:paraId="5EA9F360" w14:textId="77777777" w:rsidR="00B210F2" w:rsidRPr="00970422" w:rsidRDefault="00B210F2" w:rsidP="00B210F2">
      <w:pPr>
        <w:rPr>
          <w:sz w:val="16"/>
        </w:rPr>
      </w:pPr>
      <w:r w:rsidRPr="00970422">
        <w:rPr>
          <w:sz w:val="16"/>
        </w:rPr>
        <w:t>Russia’s election meddling around the world highlights the risks of commercially harvested data being repurposed for nefarious goals. It’s a message taken to heart in Hong Kong, where millions have protested over the past five months to push for more democracy. These demonstrators have found themselves in the crosshairs after being identified via CCTV cameras or social media. Employees for state airline Cathay Pacific have been fired and others investigated based on evidence reportedly gleaned via online posts and private messaging apps.</w:t>
      </w:r>
    </w:p>
    <w:p w14:paraId="38EA9E77" w14:textId="77777777" w:rsidR="00B210F2" w:rsidRPr="00970422" w:rsidRDefault="00B210F2" w:rsidP="00B210F2">
      <w:pPr>
        <w:rPr>
          <w:sz w:val="16"/>
        </w:rPr>
      </w:pPr>
      <w:r w:rsidRPr="00970422">
        <w:rPr>
          <w:sz w:val="16"/>
        </w:rPr>
        <w:t>This has led demonstrators to adopt intricate tactics to evade Big Brother’s all-seeing eye. Clad in helmets, face masks and reflective goggles, they prepare for confrontations with the police with military precision. A vanguard clutch umbrellas aloft to shield their activities from prying eyes, before a second wave advances to attack overhead cameras with tape, spray paint and buzz saws. From behind, a covering fire of laser pointers attempts to disrupt the recordings of security officers’ body-mounted cameras.</w:t>
      </w:r>
    </w:p>
    <w:p w14:paraId="1BCE06FC" w14:textId="77777777" w:rsidR="00B210F2" w:rsidRPr="00970422" w:rsidRDefault="00B210F2" w:rsidP="00B210F2">
      <w:pPr>
        <w:rPr>
          <w:sz w:val="16"/>
        </w:rPr>
      </w:pPr>
      <w:r w:rsidRPr="00970422">
        <w:rPr>
          <w:sz w:val="16"/>
        </w:rPr>
        <w:t xml:space="preserve">Fending off the cameras is just one response. When Matthew, 22, who used only his first name for his own safety, heads to the front lines, he always leaves his regular cell phone at home and takes a burner. Aside from swapping SIM cards, he rarely reuses handsets multiple times since each has a unique International Mobile Equipment Identity digital serial number that he says police can trace. He also switches among different VPNs—software to mask a user’s location—and </w:t>
      </w:r>
      <w:r w:rsidRPr="00970422">
        <w:rPr>
          <w:sz w:val="16"/>
        </w:rPr>
        <w:lastRenderedPageBreak/>
        <w:t>pays for protest–related purchases with cash or untraceable top-up credit cards. Voice calls are made only as a last resort, he says. “Once I had no choice but to make a call, but I threw away my SIM immediately afterward.”</w:t>
      </w:r>
    </w:p>
    <w:p w14:paraId="49EEBD86" w14:textId="77777777" w:rsidR="00B210F2" w:rsidRPr="00970422" w:rsidRDefault="00B210F2" w:rsidP="00B210F2">
      <w:pPr>
        <w:rPr>
          <w:sz w:val="16"/>
        </w:rPr>
      </w:pPr>
      <w:r w:rsidRPr="00970422">
        <w:rPr>
          <w:sz w:val="16"/>
        </w:rPr>
        <w:t>The Hong Kong government denies its smart cameras and lampposts use facial-recognition technology. But “it really comes down to whether you trust institutions,” says privacy expert Tsui. For Matthew, the risks are real and stark: “We are fighting to stop Hong Kong becoming another Xinjiang.”</w:t>
      </w:r>
    </w:p>
    <w:p w14:paraId="66E99E8F" w14:textId="77777777" w:rsidR="00B210F2" w:rsidRPr="00970422" w:rsidRDefault="00B210F2" w:rsidP="00B210F2">
      <w:pPr>
        <w:rPr>
          <w:sz w:val="16"/>
        </w:rPr>
      </w:pPr>
      <w:r w:rsidRPr="00970422">
        <w:rPr>
          <w:sz w:val="16"/>
        </w:rPr>
        <w:t xml:space="preserve">Ultimately, even protesters’ forensic safeguards may not be enough as technology advances. In his </w:t>
      </w:r>
      <w:r w:rsidRPr="00970422">
        <w:rPr>
          <w:rStyle w:val="StyleUnderline"/>
        </w:rPr>
        <w:t>Beijing</w:t>
      </w:r>
      <w:r w:rsidRPr="00970422">
        <w:rPr>
          <w:sz w:val="16"/>
        </w:rPr>
        <w:t xml:space="preserve"> headquarters, Huang Yongzhen, CEO of AI firm Watrix, shows off his </w:t>
      </w:r>
      <w:r w:rsidRPr="00970422">
        <w:rPr>
          <w:rStyle w:val="StyleUnderline"/>
        </w:rPr>
        <w:t>latest gait-recognition software</w:t>
      </w:r>
      <w:r w:rsidRPr="00970422">
        <w:rPr>
          <w:sz w:val="16"/>
        </w:rPr>
        <w:t xml:space="preserve">, which </w:t>
      </w:r>
      <w:r w:rsidRPr="00970422">
        <w:rPr>
          <w:rStyle w:val="StyleUnderline"/>
        </w:rPr>
        <w:t>can identify people from 50 meters away by analyzing thousands of metrics about their walk—even with faces covered or backs to the camera</w:t>
      </w:r>
      <w:r w:rsidRPr="00970422">
        <w:rPr>
          <w:sz w:val="16"/>
        </w:rPr>
        <w:t xml:space="preserve">. </w:t>
      </w:r>
      <w:r w:rsidRPr="00970422">
        <w:rPr>
          <w:rStyle w:val="StyleUnderline"/>
        </w:rPr>
        <w:t>It’s already been rolled out by security services across China</w:t>
      </w:r>
      <w:r w:rsidRPr="00970422">
        <w:rPr>
          <w:sz w:val="16"/>
        </w:rPr>
        <w:t>, he says, though he’s ambivalent about privacy concerns. “From our perspective, we just provide the technology,” he says. “As for how it’s used, like all high tech, it may be a double-edged sword.”</w:t>
      </w:r>
    </w:p>
    <w:p w14:paraId="2B74CED5" w14:textId="77777777" w:rsidR="00B210F2" w:rsidRPr="00970422" w:rsidRDefault="00B210F2" w:rsidP="00B210F2">
      <w:pPr>
        <w:rPr>
          <w:sz w:val="16"/>
        </w:rPr>
      </w:pPr>
      <w:r w:rsidRPr="00970422">
        <w:rPr>
          <w:sz w:val="16"/>
        </w:rPr>
        <w:t xml:space="preserve">Little wonder a </w:t>
      </w:r>
      <w:r w:rsidRPr="00970422">
        <w:rPr>
          <w:rStyle w:val="StyleUnderline"/>
          <w:highlight w:val="cyan"/>
        </w:rPr>
        <w:t>backlash against AI</w:t>
      </w:r>
      <w:r w:rsidRPr="00970422">
        <w:rPr>
          <w:rStyle w:val="StyleUnderline"/>
        </w:rPr>
        <w:t xml:space="preserve">-powered </w:t>
      </w:r>
      <w:r w:rsidRPr="00970422">
        <w:rPr>
          <w:rStyle w:val="StyleUnderline"/>
          <w:highlight w:val="cyan"/>
        </w:rPr>
        <w:t>surveillance is gathering pace</w:t>
      </w:r>
      <w:r w:rsidRPr="00970422">
        <w:rPr>
          <w:sz w:val="16"/>
        </w:rPr>
        <w:t xml:space="preserve">. </w:t>
      </w:r>
      <w:r w:rsidRPr="00970422">
        <w:rPr>
          <w:rStyle w:val="StyleUnderline"/>
          <w:highlight w:val="cyan"/>
        </w:rPr>
        <w:t xml:space="preserve">In </w:t>
      </w:r>
      <w:r w:rsidRPr="00970422">
        <w:rPr>
          <w:rStyle w:val="Emphasis"/>
          <w:highlight w:val="cyan"/>
        </w:rPr>
        <w:t>the U.S.</w:t>
      </w:r>
      <w:r w:rsidRPr="00970422">
        <w:rPr>
          <w:rStyle w:val="StyleUnderline"/>
        </w:rPr>
        <w:t xml:space="preserve">, </w:t>
      </w:r>
      <w:r w:rsidRPr="00970422">
        <w:rPr>
          <w:rStyle w:val="StyleUnderline"/>
          <w:highlight w:val="cyan"/>
        </w:rPr>
        <w:t>legislation</w:t>
      </w:r>
      <w:r w:rsidRPr="00970422">
        <w:rPr>
          <w:rStyle w:val="StyleUnderline"/>
        </w:rPr>
        <w:t xml:space="preserve"> was introduced in Congress</w:t>
      </w:r>
      <w:r w:rsidRPr="00970422">
        <w:rPr>
          <w:sz w:val="16"/>
        </w:rPr>
        <w:t xml:space="preserve"> in July that would </w:t>
      </w:r>
      <w:r w:rsidRPr="00970422">
        <w:rPr>
          <w:rStyle w:val="StyleUnderline"/>
          <w:highlight w:val="cyan"/>
        </w:rPr>
        <w:t>prohibit</w:t>
      </w:r>
      <w:r w:rsidRPr="00970422">
        <w:rPr>
          <w:rStyle w:val="StyleUnderline"/>
        </w:rPr>
        <w:t xml:space="preserve"> the use of </w:t>
      </w:r>
      <w:r w:rsidRPr="00970422">
        <w:rPr>
          <w:rStyle w:val="Emphasis"/>
          <w:highlight w:val="cyan"/>
        </w:rPr>
        <w:t>facial recognition</w:t>
      </w:r>
      <w:r w:rsidRPr="00970422">
        <w:rPr>
          <w:rStyle w:val="StyleUnderline"/>
          <w:highlight w:val="cyan"/>
        </w:rPr>
        <w:t xml:space="preserve"> in</w:t>
      </w:r>
      <w:r w:rsidRPr="00970422">
        <w:rPr>
          <w:rStyle w:val="StyleUnderline"/>
        </w:rPr>
        <w:t xml:space="preserve"> public </w:t>
      </w:r>
      <w:r w:rsidRPr="00970422">
        <w:rPr>
          <w:rStyle w:val="StyleUnderline"/>
          <w:highlight w:val="cyan"/>
        </w:rPr>
        <w:t>housing</w:t>
      </w:r>
      <w:r w:rsidRPr="00970422">
        <w:rPr>
          <w:sz w:val="16"/>
        </w:rPr>
        <w:t xml:space="preserve">. Japanese scientists have produced special glasses designed to fool the technology. </w:t>
      </w:r>
      <w:r w:rsidRPr="00970422">
        <w:rPr>
          <w:rStyle w:val="Emphasis"/>
          <w:highlight w:val="cyan"/>
        </w:rPr>
        <w:t>Public campaigns</w:t>
      </w:r>
      <w:r w:rsidRPr="00970422">
        <w:rPr>
          <w:rStyle w:val="StyleUnderline"/>
        </w:rPr>
        <w:t xml:space="preserve"> have </w:t>
      </w:r>
      <w:r w:rsidRPr="00970422">
        <w:rPr>
          <w:rStyle w:val="StyleUnderline"/>
          <w:highlight w:val="cyan"/>
        </w:rPr>
        <w:t>railed against</w:t>
      </w:r>
      <w:r w:rsidRPr="00970422">
        <w:rPr>
          <w:rStyle w:val="StyleUnderline"/>
        </w:rPr>
        <w:t xml:space="preserve"> </w:t>
      </w:r>
      <w:r w:rsidRPr="00970422">
        <w:rPr>
          <w:rStyle w:val="StyleUnderline"/>
          <w:highlight w:val="cyan"/>
        </w:rPr>
        <w:t>commercial uses</w:t>
      </w:r>
      <w:r w:rsidRPr="00970422">
        <w:rPr>
          <w:rStyle w:val="StyleUnderline"/>
        </w:rPr>
        <w:t>—from Ticket-master using facial recognition for concert tickets to JetBlue for boarding passes</w:t>
      </w:r>
      <w:r w:rsidRPr="00970422">
        <w:rPr>
          <w:sz w:val="16"/>
        </w:rPr>
        <w:t>. In May, Democratic Congresswoman Alexandria Ocasio–Cortez linked the technology to “a global rise in authoritarianism and fascism.”</w:t>
      </w:r>
    </w:p>
    <w:p w14:paraId="79E3DF4F" w14:textId="2F37F047" w:rsidR="002B2FD6" w:rsidRDefault="002B2FD6" w:rsidP="002B2FD6">
      <w:pPr>
        <w:pStyle w:val="Heading4"/>
      </w:pPr>
      <w:r>
        <w:t xml:space="preserve">China will </w:t>
      </w:r>
      <w:r w:rsidRPr="002B2FD6">
        <w:rPr>
          <w:u w:val="single"/>
        </w:rPr>
        <w:t>expand</w:t>
      </w:r>
      <w:r>
        <w:t xml:space="preserve"> their anti-Muslim genocide absent </w:t>
      </w:r>
      <w:r w:rsidRPr="002B2FD6">
        <w:rPr>
          <w:u w:val="single"/>
        </w:rPr>
        <w:t>strong</w:t>
      </w:r>
      <w:r>
        <w:t xml:space="preserve"> US-leadership.</w:t>
      </w:r>
    </w:p>
    <w:p w14:paraId="09B3EC0E" w14:textId="26432B61" w:rsidR="002B2FD6" w:rsidRPr="00D46D5A" w:rsidRDefault="002B2FD6" w:rsidP="002B2FD6">
      <w:r w:rsidRPr="00D46D5A">
        <w:t xml:space="preserve">Charlie </w:t>
      </w:r>
      <w:r w:rsidRPr="00D46D5A">
        <w:rPr>
          <w:rFonts w:eastAsiaTheme="majorEastAsia" w:cstheme="majorBidi"/>
          <w:b/>
          <w:iCs/>
          <w:sz w:val="26"/>
        </w:rPr>
        <w:t>Campbell 21</w:t>
      </w:r>
      <w:r w:rsidRPr="00D46D5A">
        <w:t xml:space="preserve"> Graduate, Glasgow University. Following a move to Asia, initially worked as a travel writer based in Thailand before joining exiled Burmese media organization The Irrawaddy. 2013, joined TIME as Reporter and later as Associate Editor, Hong Kong office. Helped helm Hong Kong's overnight breaking news coverage on Time.com while still reporting on South-East Asia, including turbulent elections in Cambodia, the disappearance of Malaysia Airlines Flight 370, and Thailand's military coup. Interviewed four current Asian world leaders. Currently, TIME Correspondent, Beijing. [How Beijing Is Redefining What It Means to Be Chinese, from Xinjiang to Inner Mongolia, Time, 7-12-21, https://time.com/6078961/china-ccp-anniversary-identity/]</w:t>
      </w:r>
    </w:p>
    <w:p w14:paraId="567379CD" w14:textId="77777777" w:rsidR="002B2FD6" w:rsidRPr="00F720EF" w:rsidRDefault="002B2FD6" w:rsidP="002B2FD6">
      <w:pPr>
        <w:rPr>
          <w:sz w:val="14"/>
        </w:rPr>
      </w:pPr>
      <w:r w:rsidRPr="00D46D5A">
        <w:rPr>
          <w:sz w:val="14"/>
        </w:rPr>
        <w:t>I</w:t>
      </w:r>
      <w:r w:rsidRPr="00F720EF">
        <w:rPr>
          <w:sz w:val="14"/>
        </w:rPr>
        <w:t xml:space="preserve">n July 2017, </w:t>
      </w:r>
      <w:r w:rsidRPr="00F720EF">
        <w:rPr>
          <w:rStyle w:val="StyleUnderline"/>
        </w:rPr>
        <w:t>Gulzira Auelkhan’s</w:t>
      </w:r>
      <w:r w:rsidRPr="00F720EF">
        <w:rPr>
          <w:sz w:val="14"/>
        </w:rPr>
        <w:t xml:space="preserve"> father fell ill. So she </w:t>
      </w:r>
      <w:r w:rsidRPr="00F720EF">
        <w:rPr>
          <w:rStyle w:val="StyleUnderline"/>
        </w:rPr>
        <w:t>made the short hop from her village in the windswept Kazakhstan countryside into her native China to care for him</w:t>
      </w:r>
      <w:r w:rsidRPr="00F720EF">
        <w:rPr>
          <w:sz w:val="14"/>
        </w:rPr>
        <w:t>. Upon arrival in the western province of Xinjiang, however</w:t>
      </w:r>
      <w:r w:rsidRPr="00F720EF">
        <w:rPr>
          <w:rStyle w:val="StyleUnderline"/>
        </w:rPr>
        <w:t>, she was arrested, for no given reason</w:t>
      </w:r>
      <w:r w:rsidRPr="00F720EF">
        <w:rPr>
          <w:sz w:val="14"/>
        </w:rPr>
        <w:t>. No charges were ever brought, but she spent the next 15 months being ferried between five different prison camps with barbed wire and watchtowers, during which she was interrogated 19 times and tortured with electric batons. Her interrogators had no clear explanation for her detention. “Once they asked me, ‘Do you have a TV in Kazakhstan?’” says Auelkhan, 42. “‘In which case your ideology has been corrupted.’”</w:t>
      </w:r>
    </w:p>
    <w:p w14:paraId="27148777" w14:textId="77777777" w:rsidR="002B2FD6" w:rsidRPr="00F720EF" w:rsidRDefault="002B2FD6" w:rsidP="002B2FD6">
      <w:pPr>
        <w:rPr>
          <w:sz w:val="14"/>
        </w:rPr>
      </w:pPr>
      <w:r w:rsidRPr="00F720EF">
        <w:rPr>
          <w:rStyle w:val="StyleUnderline"/>
        </w:rPr>
        <w:t xml:space="preserve">Auelkhan, an </w:t>
      </w:r>
      <w:r w:rsidRPr="006F76CB">
        <w:rPr>
          <w:rStyle w:val="StyleUnderline"/>
          <w:highlight w:val="cyan"/>
        </w:rPr>
        <w:t>ethnic</w:t>
      </w:r>
      <w:r w:rsidRPr="00F720EF">
        <w:rPr>
          <w:rStyle w:val="StyleUnderline"/>
        </w:rPr>
        <w:t xml:space="preserve"> Kazakh </w:t>
      </w:r>
      <w:r w:rsidRPr="006F76CB">
        <w:rPr>
          <w:rStyle w:val="StyleUnderline"/>
          <w:highlight w:val="cyan"/>
        </w:rPr>
        <w:t>Muslim</w:t>
      </w:r>
      <w:r w:rsidRPr="00F720EF">
        <w:rPr>
          <w:rStyle w:val="StyleUnderline"/>
        </w:rPr>
        <w:t xml:space="preserve"> who grew up speaking a Turkic dialect</w:t>
      </w:r>
      <w:r w:rsidRPr="00F720EF">
        <w:rPr>
          <w:sz w:val="14"/>
        </w:rPr>
        <w:t xml:space="preserve">, </w:t>
      </w:r>
      <w:r w:rsidRPr="00F720EF">
        <w:rPr>
          <w:rStyle w:val="StyleUnderline"/>
        </w:rPr>
        <w:t xml:space="preserve">was </w:t>
      </w:r>
      <w:r w:rsidRPr="006F76CB">
        <w:rPr>
          <w:rStyle w:val="StyleUnderline"/>
          <w:highlight w:val="cyan"/>
        </w:rPr>
        <w:t>forced to learn Mandarin</w:t>
      </w:r>
      <w:r w:rsidRPr="00F720EF">
        <w:rPr>
          <w:rStyle w:val="StyleUnderline"/>
        </w:rPr>
        <w:t xml:space="preserve"> Chinese, </w:t>
      </w:r>
      <w:r w:rsidRPr="006F76CB">
        <w:rPr>
          <w:rStyle w:val="StyleUnderline"/>
          <w:highlight w:val="cyan"/>
        </w:rPr>
        <w:t>salute the Chinese flag</w:t>
      </w:r>
      <w:r w:rsidRPr="00F720EF">
        <w:rPr>
          <w:rStyle w:val="StyleUnderline"/>
        </w:rPr>
        <w:t xml:space="preserve"> and </w:t>
      </w:r>
      <w:r w:rsidRPr="006F76CB">
        <w:rPr>
          <w:rStyle w:val="StyleUnderline"/>
          <w:highlight w:val="cyan"/>
        </w:rPr>
        <w:t>sing songs</w:t>
      </w:r>
      <w:r w:rsidRPr="00F720EF">
        <w:rPr>
          <w:rStyle w:val="StyleUnderline"/>
        </w:rPr>
        <w:t xml:space="preserve"> exulting the</w:t>
      </w:r>
      <w:r w:rsidRPr="00F720EF">
        <w:rPr>
          <w:sz w:val="14"/>
        </w:rPr>
        <w:t xml:space="preserve"> Chinese Communist Party (</w:t>
      </w:r>
      <w:r w:rsidRPr="00F720EF">
        <w:rPr>
          <w:rStyle w:val="StyleUnderline"/>
        </w:rPr>
        <w:t>CCP</w:t>
      </w:r>
      <w:r w:rsidRPr="00F720EF">
        <w:rPr>
          <w:sz w:val="14"/>
        </w:rPr>
        <w:t xml:space="preserve">) </w:t>
      </w:r>
      <w:r w:rsidRPr="00F720EF">
        <w:rPr>
          <w:rStyle w:val="StyleUnderline"/>
        </w:rPr>
        <w:t>beneath photos of President Xi Jinping</w:t>
      </w:r>
      <w:r w:rsidRPr="00F720EF">
        <w:rPr>
          <w:sz w:val="14"/>
        </w:rPr>
        <w:t>. “</w:t>
      </w:r>
      <w:r w:rsidRPr="00F720EF">
        <w:rPr>
          <w:rStyle w:val="StyleUnderline"/>
        </w:rPr>
        <w:t xml:space="preserve">We all had to </w:t>
      </w:r>
      <w:r w:rsidRPr="006F76CB">
        <w:rPr>
          <w:rStyle w:val="StyleUnderline"/>
          <w:highlight w:val="cyan"/>
        </w:rPr>
        <w:t xml:space="preserve">eat </w:t>
      </w:r>
      <w:r w:rsidRPr="006F76CB">
        <w:rPr>
          <w:rStyle w:val="Emphasis"/>
          <w:highlight w:val="cyan"/>
        </w:rPr>
        <w:t>pork</w:t>
      </w:r>
      <w:r w:rsidRPr="00F720EF">
        <w:rPr>
          <w:sz w:val="14"/>
        </w:rPr>
        <w:t xml:space="preserve">, </w:t>
      </w:r>
      <w:r w:rsidRPr="00F720EF">
        <w:rPr>
          <w:rStyle w:val="StyleUnderline"/>
        </w:rPr>
        <w:t xml:space="preserve">and I was forced to </w:t>
      </w:r>
      <w:r w:rsidRPr="006F76CB">
        <w:rPr>
          <w:rStyle w:val="Emphasis"/>
          <w:highlight w:val="cyan"/>
        </w:rPr>
        <w:t>burn a Koran</w:t>
      </w:r>
      <w:r w:rsidRPr="00F720EF">
        <w:rPr>
          <w:rStyle w:val="StyleUnderline"/>
        </w:rPr>
        <w:t xml:space="preserve"> </w:t>
      </w:r>
      <w:r w:rsidRPr="006F76CB">
        <w:rPr>
          <w:rStyle w:val="StyleUnderline"/>
          <w:highlight w:val="cyan"/>
        </w:rPr>
        <w:t xml:space="preserve">and a </w:t>
      </w:r>
      <w:r w:rsidRPr="006F76CB">
        <w:rPr>
          <w:rStyle w:val="Emphasis"/>
          <w:highlight w:val="cyan"/>
        </w:rPr>
        <w:t>prayer mat</w:t>
      </w:r>
      <w:r w:rsidRPr="00F720EF">
        <w:rPr>
          <w:sz w:val="14"/>
        </w:rPr>
        <w:t xml:space="preserve">,” she says. </w:t>
      </w:r>
      <w:r w:rsidRPr="00F720EF">
        <w:rPr>
          <w:rStyle w:val="StyleUnderline"/>
        </w:rPr>
        <w:t>“</w:t>
      </w:r>
      <w:r w:rsidRPr="006F76CB">
        <w:rPr>
          <w:rStyle w:val="StyleUnderline"/>
          <w:highlight w:val="cyan"/>
        </w:rPr>
        <w:t xml:space="preserve">There was to be </w:t>
      </w:r>
      <w:r w:rsidRPr="006F76CB">
        <w:rPr>
          <w:rStyle w:val="Emphasis"/>
          <w:highlight w:val="cyan"/>
        </w:rPr>
        <w:t>no more praying</w:t>
      </w:r>
      <w:r w:rsidRPr="00F720EF">
        <w:rPr>
          <w:sz w:val="14"/>
        </w:rPr>
        <w:t xml:space="preserve">.” Afterward, </w:t>
      </w:r>
      <w:r w:rsidRPr="006F76CB">
        <w:rPr>
          <w:rStyle w:val="StyleUnderline"/>
          <w:highlight w:val="cyan"/>
        </w:rPr>
        <w:t>she</w:t>
      </w:r>
      <w:r w:rsidRPr="00F720EF">
        <w:rPr>
          <w:rStyle w:val="StyleUnderline"/>
        </w:rPr>
        <w:t xml:space="preserve"> </w:t>
      </w:r>
      <w:r w:rsidRPr="006F76CB">
        <w:rPr>
          <w:rStyle w:val="StyleUnderline"/>
          <w:highlight w:val="cyan"/>
        </w:rPr>
        <w:t>was sent to a labor camp</w:t>
      </w:r>
      <w:r w:rsidRPr="00F720EF">
        <w:rPr>
          <w:rStyle w:val="StyleUnderline"/>
        </w:rPr>
        <w:t xml:space="preserve"> for two months, where </w:t>
      </w:r>
      <w:r w:rsidRPr="006F76CB">
        <w:rPr>
          <w:rStyle w:val="StyleUnderline"/>
          <w:highlight w:val="cyan"/>
        </w:rPr>
        <w:t>she</w:t>
      </w:r>
      <w:r w:rsidRPr="00F720EF">
        <w:rPr>
          <w:rStyle w:val="StyleUnderline"/>
        </w:rPr>
        <w:t xml:space="preserve"> </w:t>
      </w:r>
      <w:r w:rsidRPr="006F76CB">
        <w:rPr>
          <w:rStyle w:val="Emphasis"/>
          <w:highlight w:val="cyan"/>
        </w:rPr>
        <w:t>sewed gloves</w:t>
      </w:r>
      <w:r w:rsidRPr="006F76CB">
        <w:rPr>
          <w:rStyle w:val="StyleUnderline"/>
          <w:highlight w:val="cyan"/>
        </w:rPr>
        <w:t xml:space="preserve"> until she says </w:t>
      </w:r>
      <w:r w:rsidRPr="006F76CB">
        <w:rPr>
          <w:rStyle w:val="Emphasis"/>
          <w:highlight w:val="cyan"/>
        </w:rPr>
        <w:t>her neck ached</w:t>
      </w:r>
      <w:r w:rsidRPr="006F76CB">
        <w:rPr>
          <w:rStyle w:val="StyleUnderline"/>
          <w:highlight w:val="cyan"/>
        </w:rPr>
        <w:t xml:space="preserve"> and </w:t>
      </w:r>
      <w:r w:rsidRPr="006F76CB">
        <w:rPr>
          <w:rStyle w:val="Emphasis"/>
          <w:highlight w:val="cyan"/>
        </w:rPr>
        <w:t>her eyes turned bloodshot</w:t>
      </w:r>
      <w:r w:rsidRPr="00F720EF">
        <w:rPr>
          <w:sz w:val="14"/>
        </w:rPr>
        <w:t>.</w:t>
      </w:r>
    </w:p>
    <w:p w14:paraId="599D9979" w14:textId="77777777" w:rsidR="002B2FD6" w:rsidRPr="00F720EF" w:rsidRDefault="002B2FD6" w:rsidP="002B2FD6">
      <w:pPr>
        <w:rPr>
          <w:rStyle w:val="StyleUnderline"/>
        </w:rPr>
      </w:pPr>
      <w:r w:rsidRPr="00F720EF">
        <w:rPr>
          <w:rStyle w:val="StyleUnderline"/>
        </w:rPr>
        <w:t>Auelkhan was told she would be paid 6,000 yuan ($930) but received only 220 yuan ($33)</w:t>
      </w:r>
      <w:r w:rsidRPr="00F720EF">
        <w:rPr>
          <w:sz w:val="14"/>
        </w:rPr>
        <w:t xml:space="preserve">. </w:t>
      </w:r>
      <w:r w:rsidRPr="00F720EF">
        <w:rPr>
          <w:rStyle w:val="StyleUnderline"/>
        </w:rPr>
        <w:t xml:space="preserve">Camp guards told detainees that “from now, all ethnicities will be as one and must </w:t>
      </w:r>
      <w:r w:rsidRPr="00F720EF">
        <w:rPr>
          <w:rStyle w:val="Emphasis"/>
        </w:rPr>
        <w:t>share</w:t>
      </w:r>
      <w:r w:rsidRPr="00F720EF">
        <w:rPr>
          <w:rStyle w:val="StyleUnderline"/>
        </w:rPr>
        <w:t xml:space="preserve"> the </w:t>
      </w:r>
      <w:r w:rsidRPr="00F720EF">
        <w:rPr>
          <w:rStyle w:val="Emphasis"/>
        </w:rPr>
        <w:t>same language</w:t>
      </w:r>
      <w:r w:rsidRPr="00F720EF">
        <w:rPr>
          <w:rStyle w:val="StyleUnderline"/>
        </w:rPr>
        <w:t xml:space="preserve"> and </w:t>
      </w:r>
      <w:r w:rsidRPr="00F720EF">
        <w:rPr>
          <w:rStyle w:val="Emphasis"/>
        </w:rPr>
        <w:t>food</w:t>
      </w:r>
      <w:r w:rsidRPr="00F720EF">
        <w:rPr>
          <w:sz w:val="14"/>
        </w:rPr>
        <w:t xml:space="preserve">,” she says. At one point, </w:t>
      </w:r>
      <w:r w:rsidRPr="00F720EF">
        <w:rPr>
          <w:rStyle w:val="StyleUnderline"/>
        </w:rPr>
        <w:t xml:space="preserve">Auelkhan was given what she </w:t>
      </w:r>
      <w:r w:rsidRPr="00F720EF">
        <w:rPr>
          <w:rStyle w:val="StyleUnderline"/>
        </w:rPr>
        <w:lastRenderedPageBreak/>
        <w:t xml:space="preserve">was told was a </w:t>
      </w:r>
      <w:r w:rsidRPr="00F720EF">
        <w:rPr>
          <w:rStyle w:val="Emphasis"/>
        </w:rPr>
        <w:t>flu shot</w:t>
      </w:r>
      <w:r w:rsidRPr="00F720EF">
        <w:rPr>
          <w:rStyle w:val="StyleUnderline"/>
        </w:rPr>
        <w:t xml:space="preserve">, and afterward her </w:t>
      </w:r>
      <w:r w:rsidRPr="00F720EF">
        <w:rPr>
          <w:rStyle w:val="Emphasis"/>
        </w:rPr>
        <w:t>periods became infrequent and irregular</w:t>
      </w:r>
      <w:r w:rsidRPr="00F720EF">
        <w:rPr>
          <w:rStyle w:val="StyleUnderline"/>
        </w:rPr>
        <w:t xml:space="preserve">. “I became </w:t>
      </w:r>
      <w:r w:rsidRPr="00F720EF">
        <w:rPr>
          <w:rStyle w:val="Emphasis"/>
        </w:rPr>
        <w:t>lethargic</w:t>
      </w:r>
      <w:r w:rsidRPr="00F720EF">
        <w:rPr>
          <w:rStyle w:val="StyleUnderline"/>
        </w:rPr>
        <w:t xml:space="preserve"> and today </w:t>
      </w:r>
      <w:r w:rsidRPr="00F720EF">
        <w:rPr>
          <w:rStyle w:val="Emphasis"/>
        </w:rPr>
        <w:t>can’t even knead bread without feeling tired</w:t>
      </w:r>
      <w:r w:rsidRPr="00F720EF">
        <w:rPr>
          <w:rStyle w:val="StyleUnderline"/>
        </w:rPr>
        <w:t>,” she says.</w:t>
      </w:r>
    </w:p>
    <w:p w14:paraId="0E15AE79" w14:textId="77777777" w:rsidR="002B2FD6" w:rsidRPr="00F720EF" w:rsidRDefault="002B2FD6" w:rsidP="002B2FD6">
      <w:pPr>
        <w:rPr>
          <w:sz w:val="14"/>
        </w:rPr>
      </w:pPr>
      <w:r w:rsidRPr="00F720EF">
        <w:rPr>
          <w:rStyle w:val="StyleUnderline"/>
        </w:rPr>
        <w:t>China says allegations of mass detention, rapes and forced sterilization in Xinjiang province are “lies and absurd allegations.”</w:t>
      </w:r>
      <w:r w:rsidRPr="00F720EF">
        <w:rPr>
          <w:sz w:val="14"/>
        </w:rPr>
        <w:t xml:space="preserve"> </w:t>
      </w:r>
      <w:r w:rsidRPr="00F720EF">
        <w:rPr>
          <w:rStyle w:val="StyleUnderline"/>
        </w:rPr>
        <w:t xml:space="preserve">Yet seemingly everybody there knows a friend or family member who has been </w:t>
      </w:r>
      <w:r w:rsidRPr="00F720EF">
        <w:rPr>
          <w:rStyle w:val="Emphasis"/>
        </w:rPr>
        <w:t>disappeared</w:t>
      </w:r>
      <w:r w:rsidRPr="00F720EF">
        <w:rPr>
          <w:sz w:val="14"/>
        </w:rPr>
        <w:t xml:space="preserve">. The new rules governing the province are clear: </w:t>
      </w:r>
      <w:r w:rsidRPr="00F720EF">
        <w:rPr>
          <w:rStyle w:val="StyleUnderline"/>
        </w:rPr>
        <w:t>men can no longer sport beards, nor women headscarve</w:t>
      </w:r>
      <w:r w:rsidRPr="00F720EF">
        <w:rPr>
          <w:sz w:val="14"/>
        </w:rPr>
        <w:t xml:space="preserve">s. </w:t>
      </w:r>
      <w:r w:rsidRPr="00F720EF">
        <w:rPr>
          <w:rStyle w:val="StyleUnderline"/>
        </w:rPr>
        <w:t>Fasting during Ramadan is forbidden</w:t>
      </w:r>
      <w:r w:rsidRPr="00F720EF">
        <w:rPr>
          <w:sz w:val="14"/>
        </w:rPr>
        <w:t>, as is the Islamic greeting “As-salaamu ‘Alaikum,” or “Peace be upon you.”</w:t>
      </w:r>
    </w:p>
    <w:p w14:paraId="70D30091" w14:textId="77777777" w:rsidR="002B2FD6" w:rsidRPr="00F720EF" w:rsidRDefault="002B2FD6" w:rsidP="002B2FD6">
      <w:pPr>
        <w:rPr>
          <w:rStyle w:val="Emphasis"/>
          <w:sz w:val="40"/>
          <w:szCs w:val="40"/>
        </w:rPr>
      </w:pPr>
      <w:r w:rsidRPr="00F720EF">
        <w:rPr>
          <w:rStyle w:val="StyleUnderline"/>
        </w:rPr>
        <w:t xml:space="preserve">CCP officials are assigned to live with minorities in their own homes, while </w:t>
      </w:r>
      <w:r w:rsidRPr="00F720EF">
        <w:rPr>
          <w:rStyle w:val="Emphasis"/>
        </w:rPr>
        <w:t>AI-powered facial-recognition</w:t>
      </w:r>
      <w:r w:rsidRPr="00F720EF">
        <w:rPr>
          <w:rStyle w:val="StyleUnderline"/>
        </w:rPr>
        <w:t xml:space="preserve"> </w:t>
      </w:r>
      <w:r w:rsidRPr="00F720EF">
        <w:rPr>
          <w:rStyle w:val="Emphasis"/>
        </w:rPr>
        <w:t>cameras</w:t>
      </w:r>
      <w:r w:rsidRPr="00F720EF">
        <w:rPr>
          <w:rStyle w:val="StyleUnderline"/>
        </w:rPr>
        <w:t xml:space="preserve"> enable predictive policing in what Amnesty International calls a “</w:t>
      </w:r>
      <w:r w:rsidRPr="00F720EF">
        <w:rPr>
          <w:rStyle w:val="Emphasis"/>
        </w:rPr>
        <w:t>dystopian hellscape</w:t>
      </w:r>
      <w:r w:rsidRPr="00F720EF">
        <w:rPr>
          <w:rStyle w:val="StyleUnderline"/>
        </w:rPr>
        <w:t>.”</w:t>
      </w:r>
      <w:r w:rsidRPr="00F720EF">
        <w:rPr>
          <w:sz w:val="14"/>
        </w:rPr>
        <w:t xml:space="preserve"> </w:t>
      </w:r>
      <w:r w:rsidRPr="00F720EF">
        <w:rPr>
          <w:rStyle w:val="StyleUnderline"/>
        </w:rPr>
        <w:t xml:space="preserve">Wearing a slightly longer dress, or forgetting to shave, is enough to flag the surveillance algorithm, according to recently leaked internal files, possibly </w:t>
      </w:r>
      <w:r w:rsidRPr="00F720EF">
        <w:rPr>
          <w:rStyle w:val="Emphasis"/>
        </w:rPr>
        <w:t>resulting in detention</w:t>
      </w:r>
      <w:r w:rsidRPr="00F720EF">
        <w:rPr>
          <w:sz w:val="14"/>
        </w:rPr>
        <w:t>. “</w:t>
      </w:r>
      <w:r w:rsidRPr="006F76CB">
        <w:rPr>
          <w:rStyle w:val="Emphasis"/>
          <w:sz w:val="30"/>
          <w:szCs w:val="30"/>
          <w:highlight w:val="cyan"/>
        </w:rPr>
        <w:t>They want to destroy [non-Han] language and culture</w:t>
      </w:r>
      <w:r w:rsidRPr="006F76CB">
        <w:rPr>
          <w:sz w:val="14"/>
          <w:highlight w:val="cyan"/>
        </w:rPr>
        <w:t>,”</w:t>
      </w:r>
      <w:r w:rsidRPr="00F720EF">
        <w:rPr>
          <w:sz w:val="14"/>
        </w:rPr>
        <w:t xml:space="preserve"> says Auelkhan, who is now based in the U.S. “</w:t>
      </w:r>
      <w:r w:rsidRPr="006F76CB">
        <w:rPr>
          <w:rStyle w:val="Emphasis"/>
          <w:sz w:val="40"/>
          <w:szCs w:val="40"/>
          <w:highlight w:val="cyan"/>
        </w:rPr>
        <w:t>To brainwash the people.”</w:t>
      </w:r>
    </w:p>
    <w:p w14:paraId="69C9A5BF" w14:textId="77777777" w:rsidR="002B2FD6" w:rsidRPr="00F720EF" w:rsidRDefault="002B2FD6" w:rsidP="002B2FD6">
      <w:pPr>
        <w:rPr>
          <w:sz w:val="14"/>
        </w:rPr>
      </w:pPr>
      <w:r w:rsidRPr="00F720EF">
        <w:rPr>
          <w:rStyle w:val="StyleUnderline"/>
        </w:rPr>
        <w:t>Life for Xinjiang’s Muslim minorities</w:t>
      </w:r>
      <w:r w:rsidRPr="00F720EF">
        <w:rPr>
          <w:sz w:val="14"/>
        </w:rPr>
        <w:t>—mostly Uighurs but also Kyrgyz, Uzbeks and Kazakhs like Auelkhan—</w:t>
      </w:r>
      <w:r w:rsidRPr="00F720EF">
        <w:rPr>
          <w:rStyle w:val="StyleUnderline"/>
        </w:rPr>
        <w:t xml:space="preserve">is a daily grind of </w:t>
      </w:r>
      <w:r w:rsidRPr="00F720EF">
        <w:rPr>
          <w:rStyle w:val="Emphasis"/>
        </w:rPr>
        <w:t>surveillance</w:t>
      </w:r>
      <w:r w:rsidRPr="00F720EF">
        <w:rPr>
          <w:rStyle w:val="StyleUnderline"/>
        </w:rPr>
        <w:t xml:space="preserve">, </w:t>
      </w:r>
      <w:r w:rsidRPr="00F720EF">
        <w:rPr>
          <w:rStyle w:val="Emphasis"/>
        </w:rPr>
        <w:t>indoctrination</w:t>
      </w:r>
      <w:r w:rsidRPr="00F720EF">
        <w:rPr>
          <w:rStyle w:val="StyleUnderline"/>
        </w:rPr>
        <w:t xml:space="preserve"> and </w:t>
      </w:r>
      <w:r w:rsidRPr="00F720EF">
        <w:rPr>
          <w:rStyle w:val="Emphasis"/>
        </w:rPr>
        <w:t>detention</w:t>
      </w:r>
      <w:r w:rsidRPr="00F720EF">
        <w:rPr>
          <w:sz w:val="14"/>
        </w:rPr>
        <w:t xml:space="preserve">. </w:t>
      </w:r>
      <w:r w:rsidRPr="00F720EF">
        <w:rPr>
          <w:rStyle w:val="StyleUnderline"/>
        </w:rPr>
        <w:t>The U.N. estimates over 1 million have been placed in “</w:t>
      </w:r>
      <w:r w:rsidRPr="00F720EF">
        <w:rPr>
          <w:rStyle w:val="Emphasis"/>
        </w:rPr>
        <w:t>re-education centers</w:t>
      </w:r>
      <w:r w:rsidRPr="00F720EF">
        <w:rPr>
          <w:rStyle w:val="StyleUnderline"/>
        </w:rPr>
        <w:t>” across the Alaska-size region</w:t>
      </w:r>
      <w:r w:rsidRPr="00F720EF">
        <w:rPr>
          <w:sz w:val="14"/>
        </w:rPr>
        <w:t>—</w:t>
      </w:r>
      <w:r w:rsidRPr="00F720EF">
        <w:rPr>
          <w:rStyle w:val="StyleUnderline"/>
        </w:rPr>
        <w:t xml:space="preserve">abuses that the U.S. and other nations have labeled </w:t>
      </w:r>
      <w:r w:rsidRPr="00F720EF">
        <w:rPr>
          <w:rStyle w:val="Emphasis"/>
        </w:rPr>
        <w:t>genocide</w:t>
      </w:r>
      <w:r w:rsidRPr="00F720EF">
        <w:rPr>
          <w:rStyle w:val="StyleUnderline"/>
        </w:rPr>
        <w:t>.</w:t>
      </w:r>
      <w:r w:rsidRPr="00F720EF">
        <w:rPr>
          <w:sz w:val="14"/>
        </w:rPr>
        <w:t xml:space="preserve"> </w:t>
      </w:r>
      <w:r w:rsidRPr="00F720EF">
        <w:rPr>
          <w:rStyle w:val="StyleUnderline"/>
        </w:rPr>
        <w:t>China</w:t>
      </w:r>
      <w:r w:rsidRPr="00F720EF">
        <w:rPr>
          <w:sz w:val="14"/>
        </w:rPr>
        <w:t xml:space="preserve">, however, </w:t>
      </w:r>
      <w:r w:rsidRPr="00F720EF">
        <w:rPr>
          <w:rStyle w:val="StyleUnderline"/>
        </w:rPr>
        <w:t>justifies its stifling security apparatus as battling the “</w:t>
      </w:r>
      <w:r w:rsidRPr="00F720EF">
        <w:rPr>
          <w:rStyle w:val="Emphasis"/>
        </w:rPr>
        <w:t>three evils</w:t>
      </w:r>
      <w:r w:rsidRPr="00F720EF">
        <w:rPr>
          <w:rStyle w:val="StyleUnderline"/>
        </w:rPr>
        <w:t>” of “</w:t>
      </w:r>
      <w:r w:rsidRPr="00F720EF">
        <w:rPr>
          <w:rStyle w:val="Emphasis"/>
        </w:rPr>
        <w:t>separatism</w:t>
      </w:r>
      <w:r w:rsidRPr="00F720EF">
        <w:rPr>
          <w:rStyle w:val="StyleUnderline"/>
        </w:rPr>
        <w:t xml:space="preserve">, </w:t>
      </w:r>
      <w:r w:rsidRPr="00F720EF">
        <w:rPr>
          <w:rStyle w:val="Emphasis"/>
        </w:rPr>
        <w:t>terrorism</w:t>
      </w:r>
      <w:r w:rsidRPr="00F720EF">
        <w:rPr>
          <w:rStyle w:val="StyleUnderline"/>
        </w:rPr>
        <w:t xml:space="preserve"> and </w:t>
      </w:r>
      <w:r w:rsidRPr="00F720EF">
        <w:rPr>
          <w:rStyle w:val="Emphasis"/>
        </w:rPr>
        <w:t>extremism</w:t>
      </w:r>
      <w:r w:rsidRPr="00F720EF">
        <w:rPr>
          <w:rStyle w:val="StyleUnderline"/>
        </w:rPr>
        <w:t>,</w:t>
      </w:r>
      <w:r w:rsidRPr="00F720EF">
        <w:rPr>
          <w:sz w:val="14"/>
        </w:rPr>
        <w:t>” heaping blame on the collective rather than individuals.</w:t>
      </w:r>
    </w:p>
    <w:p w14:paraId="77E87FF4" w14:textId="77777777" w:rsidR="002B2FD6" w:rsidRPr="00F720EF" w:rsidRDefault="002B2FD6" w:rsidP="002B2FD6">
      <w:pPr>
        <w:rPr>
          <w:sz w:val="14"/>
        </w:rPr>
      </w:pPr>
      <w:r w:rsidRPr="00F720EF">
        <w:rPr>
          <w:rStyle w:val="StyleUnderline"/>
        </w:rPr>
        <w:t xml:space="preserve">The 21st century </w:t>
      </w:r>
      <w:r w:rsidRPr="00E05D63">
        <w:rPr>
          <w:rStyle w:val="StyleUnderline"/>
          <w:highlight w:val="cyan"/>
        </w:rPr>
        <w:t>rebooting of concentration camps in Xinjiang</w:t>
      </w:r>
      <w:r w:rsidRPr="00F720EF">
        <w:rPr>
          <w:rStyle w:val="StyleUnderline"/>
        </w:rPr>
        <w:t xml:space="preserve"> </w:t>
      </w:r>
      <w:r w:rsidRPr="00E05D63">
        <w:rPr>
          <w:rStyle w:val="StyleUnderline"/>
        </w:rPr>
        <w:t>province</w:t>
      </w:r>
      <w:r w:rsidRPr="00F720EF">
        <w:rPr>
          <w:rStyle w:val="StyleUnderline"/>
        </w:rPr>
        <w:t xml:space="preserve"> </w:t>
      </w:r>
      <w:r w:rsidRPr="00E05D63">
        <w:rPr>
          <w:rStyle w:val="StyleUnderline"/>
          <w:highlight w:val="cyan"/>
        </w:rPr>
        <w:t xml:space="preserve">has horrified the world, but it obscures a more </w:t>
      </w:r>
      <w:r w:rsidRPr="00E05D63">
        <w:rPr>
          <w:rStyle w:val="Emphasis"/>
          <w:highlight w:val="cyan"/>
        </w:rPr>
        <w:t>insidious campaign rolling out</w:t>
      </w:r>
      <w:r w:rsidRPr="00F720EF">
        <w:rPr>
          <w:rStyle w:val="StyleUnderline"/>
        </w:rPr>
        <w:t xml:space="preserve"> </w:t>
      </w:r>
      <w:r w:rsidRPr="00E05D63">
        <w:rPr>
          <w:rStyle w:val="StyleUnderline"/>
          <w:highlight w:val="cyan"/>
        </w:rPr>
        <w:t xml:space="preserve">across the </w:t>
      </w:r>
      <w:r w:rsidRPr="00E05D63">
        <w:rPr>
          <w:rStyle w:val="Emphasis"/>
          <w:highlight w:val="cyan"/>
        </w:rPr>
        <w:t>world’s most populous nation</w:t>
      </w:r>
      <w:r w:rsidRPr="00F720EF">
        <w:rPr>
          <w:sz w:val="14"/>
        </w:rPr>
        <w:t xml:space="preserve">. </w:t>
      </w:r>
      <w:r w:rsidRPr="00E05D63">
        <w:rPr>
          <w:rStyle w:val="StyleUnderline"/>
          <w:highlight w:val="cyan"/>
        </w:rPr>
        <w:t>China is in</w:t>
      </w:r>
      <w:r w:rsidRPr="00F720EF">
        <w:rPr>
          <w:rStyle w:val="StyleUnderline"/>
        </w:rPr>
        <w:t xml:space="preserve"> the final </w:t>
      </w:r>
      <w:r w:rsidRPr="00E05D63">
        <w:rPr>
          <w:rStyle w:val="StyleUnderline"/>
          <w:highlight w:val="cyan"/>
        </w:rPr>
        <w:t>stage of a covert</w:t>
      </w:r>
      <w:r w:rsidRPr="00F720EF">
        <w:rPr>
          <w:rStyle w:val="StyleUnderline"/>
        </w:rPr>
        <w:t xml:space="preserve"> and until now little-understood crusade </w:t>
      </w:r>
      <w:r w:rsidRPr="00E05D63">
        <w:rPr>
          <w:rStyle w:val="StyleUnderline"/>
          <w:highlight w:val="cyan"/>
        </w:rPr>
        <w:t xml:space="preserve">to </w:t>
      </w:r>
      <w:r w:rsidRPr="00E05D63">
        <w:rPr>
          <w:rStyle w:val="Emphasis"/>
          <w:highlight w:val="cyan"/>
        </w:rPr>
        <w:t>transform people</w:t>
      </w:r>
      <w:r w:rsidRPr="00E05D63">
        <w:rPr>
          <w:rStyle w:val="StyleUnderline"/>
          <w:highlight w:val="cyan"/>
        </w:rPr>
        <w:t xml:space="preserve"> in</w:t>
      </w:r>
      <w:r w:rsidRPr="00F720EF">
        <w:rPr>
          <w:rStyle w:val="StyleUnderline"/>
        </w:rPr>
        <w:t xml:space="preserve"> peripheral </w:t>
      </w:r>
      <w:r w:rsidRPr="00E05D63">
        <w:rPr>
          <w:rStyle w:val="StyleUnderline"/>
          <w:highlight w:val="cyan"/>
        </w:rPr>
        <w:t>regions perceived as “</w:t>
      </w:r>
      <w:r w:rsidRPr="00E05D63">
        <w:rPr>
          <w:rStyle w:val="Emphasis"/>
          <w:highlight w:val="cyan"/>
        </w:rPr>
        <w:t>backward</w:t>
      </w:r>
      <w:r w:rsidRPr="00F720EF">
        <w:rPr>
          <w:rStyle w:val="StyleUnderline"/>
        </w:rPr>
        <w:t>” and “</w:t>
      </w:r>
      <w:r w:rsidRPr="00F720EF">
        <w:rPr>
          <w:rStyle w:val="Emphasis"/>
        </w:rPr>
        <w:t>deviant</w:t>
      </w:r>
      <w:r w:rsidRPr="00F720EF">
        <w:rPr>
          <w:rStyle w:val="StyleUnderline"/>
        </w:rPr>
        <w:t xml:space="preserve">” </w:t>
      </w:r>
      <w:r w:rsidRPr="00E05D63">
        <w:rPr>
          <w:rStyle w:val="Emphasis"/>
          <w:highlight w:val="cyan"/>
        </w:rPr>
        <w:t>into “loyal</w:t>
      </w:r>
      <w:r w:rsidRPr="00E05D63">
        <w:rPr>
          <w:rStyle w:val="StyleUnderline"/>
          <w:highlight w:val="cyan"/>
        </w:rPr>
        <w:t>,” “</w:t>
      </w:r>
      <w:r w:rsidRPr="00E05D63">
        <w:rPr>
          <w:rStyle w:val="Emphasis"/>
          <w:highlight w:val="cyan"/>
        </w:rPr>
        <w:t>patriotic</w:t>
      </w:r>
      <w:r w:rsidRPr="00F720EF">
        <w:rPr>
          <w:rStyle w:val="StyleUnderline"/>
        </w:rPr>
        <w:t>” and “</w:t>
      </w:r>
      <w:r w:rsidRPr="00F720EF">
        <w:rPr>
          <w:rStyle w:val="Emphasis"/>
        </w:rPr>
        <w:t>civilized</w:t>
      </w:r>
      <w:r w:rsidRPr="00F720EF">
        <w:rPr>
          <w:rStyle w:val="StyleUnderline"/>
        </w:rPr>
        <w:t xml:space="preserve">.” </w:t>
      </w:r>
      <w:r w:rsidRPr="00F720EF">
        <w:rPr>
          <w:sz w:val="14"/>
        </w:rPr>
        <w:t>“Xinjiang might be the sharp end of the arrow, but there’s a very long shaft that stretches right across China,” says James Leibold, an expert on race and identity in China at Australia’s La Trobe University.</w:t>
      </w:r>
    </w:p>
    <w:p w14:paraId="2D819F3D" w14:textId="77777777" w:rsidR="002B2FD6" w:rsidRPr="00F720EF" w:rsidRDefault="002B2FD6" w:rsidP="002B2FD6">
      <w:pPr>
        <w:rPr>
          <w:sz w:val="14"/>
        </w:rPr>
      </w:pPr>
      <w:r w:rsidRPr="00F720EF">
        <w:rPr>
          <w:sz w:val="14"/>
        </w:rPr>
        <w:t xml:space="preserve">Although Article 4 of the constitution of the People’s Republic of China theoretically guarantees equality for all its 56 ethnic groups, in reality </w:t>
      </w:r>
      <w:r w:rsidRPr="00F720EF">
        <w:rPr>
          <w:rStyle w:val="StyleUnderline"/>
        </w:rPr>
        <w:t>the Chinese Communist Party rules according to a Han Chinese orthodoxy, which claims a direct lineage from the early Yellow River basin tribes and alone defines the national visio</w:t>
      </w:r>
      <w:r w:rsidRPr="00F720EF">
        <w:rPr>
          <w:sz w:val="14"/>
        </w:rPr>
        <w:t xml:space="preserve">n. </w:t>
      </w:r>
      <w:r w:rsidRPr="00F720EF">
        <w:rPr>
          <w:rStyle w:val="StyleUnderline"/>
        </w:rPr>
        <w:t xml:space="preserve">It is this ideology that drives not just the assault on religion in Xinjiang but also the </w:t>
      </w:r>
      <w:r w:rsidRPr="00F720EF">
        <w:rPr>
          <w:rStyle w:val="Emphasis"/>
        </w:rPr>
        <w:t>erosion of freedoms</w:t>
      </w:r>
      <w:r w:rsidRPr="00F720EF">
        <w:rPr>
          <w:rStyle w:val="StyleUnderline"/>
        </w:rPr>
        <w:t xml:space="preserve"> in semi-autonomous Hong Kong</w:t>
      </w:r>
      <w:r w:rsidRPr="00F720EF">
        <w:rPr>
          <w:sz w:val="14"/>
        </w:rPr>
        <w:t>, curbs on local language in Inner Mongolia and the corralling of 2.8 million Tibetans into urban work groups under the guise of “poverty alleviation.”</w:t>
      </w:r>
    </w:p>
    <w:p w14:paraId="60C6BAB4" w14:textId="77777777" w:rsidR="002B2FD6" w:rsidRPr="00F720EF" w:rsidRDefault="002B2FD6" w:rsidP="002B2FD6">
      <w:pPr>
        <w:rPr>
          <w:sz w:val="14"/>
        </w:rPr>
      </w:pPr>
      <w:r w:rsidRPr="00F720EF">
        <w:rPr>
          <w:rStyle w:val="StyleUnderline"/>
        </w:rPr>
        <w:t>The goal, according to an official ordinance on the government website for the Xinjiang city of Kashgar, is to “</w:t>
      </w:r>
      <w:r w:rsidRPr="00F720EF">
        <w:rPr>
          <w:rStyle w:val="Emphasis"/>
        </w:rPr>
        <w:t>break lineage</w:t>
      </w:r>
      <w:r w:rsidRPr="00F720EF">
        <w:rPr>
          <w:rStyle w:val="StyleUnderline"/>
        </w:rPr>
        <w:t xml:space="preserve">, </w:t>
      </w:r>
      <w:r w:rsidRPr="00F720EF">
        <w:rPr>
          <w:rStyle w:val="Emphasis"/>
        </w:rPr>
        <w:t>break roots</w:t>
      </w:r>
      <w:r w:rsidRPr="00F720EF">
        <w:rPr>
          <w:rStyle w:val="StyleUnderline"/>
        </w:rPr>
        <w:t xml:space="preserve">, </w:t>
      </w:r>
      <w:r w:rsidRPr="00F720EF">
        <w:rPr>
          <w:rStyle w:val="Emphasis"/>
        </w:rPr>
        <w:t>break connections</w:t>
      </w:r>
      <w:r w:rsidRPr="00F720EF">
        <w:rPr>
          <w:rStyle w:val="StyleUnderline"/>
        </w:rPr>
        <w:t xml:space="preserve"> and </w:t>
      </w:r>
      <w:r w:rsidRPr="00F720EF">
        <w:rPr>
          <w:rStyle w:val="Emphasis"/>
        </w:rPr>
        <w:t>break origins</w:t>
      </w:r>
      <w:r w:rsidRPr="00F720EF">
        <w:rPr>
          <w:sz w:val="14"/>
        </w:rPr>
        <w:t>.”</w:t>
      </w:r>
    </w:p>
    <w:p w14:paraId="42F57989" w14:textId="77777777" w:rsidR="002B2FD6" w:rsidRPr="00F720EF" w:rsidRDefault="002B2FD6" w:rsidP="002B2FD6">
      <w:pPr>
        <w:rPr>
          <w:rStyle w:val="StyleUnderline"/>
        </w:rPr>
      </w:pPr>
      <w:r w:rsidRPr="00F720EF">
        <w:rPr>
          <w:sz w:val="14"/>
        </w:rPr>
        <w:lastRenderedPageBreak/>
        <w:t xml:space="preserve">Across China, </w:t>
      </w:r>
      <w:r w:rsidRPr="00B767EE">
        <w:rPr>
          <w:rStyle w:val="Emphasis"/>
          <w:highlight w:val="cyan"/>
        </w:rPr>
        <w:t>minority languages are being purged</w:t>
      </w:r>
      <w:r w:rsidRPr="00F720EF">
        <w:rPr>
          <w:rStyle w:val="StyleUnderline"/>
        </w:rPr>
        <w:t xml:space="preserve"> from </w:t>
      </w:r>
      <w:r w:rsidRPr="00F720EF">
        <w:rPr>
          <w:rStyle w:val="Emphasis"/>
        </w:rPr>
        <w:t>schools</w:t>
      </w:r>
      <w:r w:rsidRPr="00F720EF">
        <w:rPr>
          <w:rStyle w:val="StyleUnderline"/>
        </w:rPr>
        <w:t xml:space="preserve">, </w:t>
      </w:r>
      <w:r w:rsidRPr="00F720EF">
        <w:rPr>
          <w:rStyle w:val="Emphasis"/>
        </w:rPr>
        <w:t>workplaces</w:t>
      </w:r>
      <w:r w:rsidRPr="00F720EF">
        <w:rPr>
          <w:rStyle w:val="StyleUnderline"/>
        </w:rPr>
        <w:t xml:space="preserve"> and </w:t>
      </w:r>
      <w:r w:rsidRPr="00F720EF">
        <w:rPr>
          <w:rStyle w:val="Emphasis"/>
        </w:rPr>
        <w:t>media</w:t>
      </w:r>
      <w:r w:rsidRPr="00F720EF">
        <w:rPr>
          <w:rStyle w:val="StyleUnderline"/>
        </w:rPr>
        <w:t xml:space="preserve">, while </w:t>
      </w:r>
      <w:r w:rsidRPr="00B767EE">
        <w:rPr>
          <w:rStyle w:val="Emphasis"/>
          <w:highlight w:val="cyan"/>
        </w:rPr>
        <w:t>Mandarin</w:t>
      </w:r>
      <w:r w:rsidRPr="00B767EE">
        <w:rPr>
          <w:rStyle w:val="StyleUnderline"/>
          <w:highlight w:val="cyan"/>
        </w:rPr>
        <w:t xml:space="preserve"> education </w:t>
      </w:r>
      <w:r w:rsidRPr="00B767EE">
        <w:rPr>
          <w:rStyle w:val="Emphasis"/>
          <w:highlight w:val="cyan"/>
        </w:rPr>
        <w:t>is universalized</w:t>
      </w:r>
      <w:r w:rsidRPr="00B767EE">
        <w:rPr>
          <w:sz w:val="14"/>
          <w:highlight w:val="cyan"/>
        </w:rPr>
        <w:t>.</w:t>
      </w:r>
      <w:r w:rsidRPr="00F720EF">
        <w:rPr>
          <w:sz w:val="14"/>
        </w:rPr>
        <w:t xml:space="preserve"> </w:t>
      </w:r>
      <w:r w:rsidRPr="00B767EE">
        <w:rPr>
          <w:rStyle w:val="Emphasis"/>
          <w:highlight w:val="cyan"/>
        </w:rPr>
        <w:t>Mandatory birth control</w:t>
      </w:r>
      <w:r w:rsidRPr="00F720EF">
        <w:rPr>
          <w:rStyle w:val="StyleUnderline"/>
        </w:rPr>
        <w:t xml:space="preserve"> and </w:t>
      </w:r>
      <w:r w:rsidRPr="00B767EE">
        <w:rPr>
          <w:rStyle w:val="Emphasis"/>
          <w:highlight w:val="cyan"/>
        </w:rPr>
        <w:t>incentivized interethnic</w:t>
      </w:r>
      <w:r w:rsidRPr="00B767EE">
        <w:rPr>
          <w:rStyle w:val="StyleUnderline"/>
          <w:highlight w:val="cyan"/>
        </w:rPr>
        <w:t xml:space="preserve"> </w:t>
      </w:r>
      <w:r w:rsidRPr="00B767EE">
        <w:rPr>
          <w:rStyle w:val="Emphasis"/>
          <w:highlight w:val="cyan"/>
        </w:rPr>
        <w:t>marriage</w:t>
      </w:r>
      <w:r w:rsidRPr="00B767EE">
        <w:rPr>
          <w:rStyle w:val="StyleUnderline"/>
          <w:highlight w:val="cyan"/>
        </w:rPr>
        <w:t xml:space="preserve"> </w:t>
      </w:r>
      <w:r w:rsidRPr="00B767EE">
        <w:rPr>
          <w:rStyle w:val="Emphasis"/>
          <w:highlight w:val="cyan"/>
        </w:rPr>
        <w:t>dilute</w:t>
      </w:r>
      <w:r w:rsidRPr="00F720EF">
        <w:rPr>
          <w:rStyle w:val="StyleUnderline"/>
        </w:rPr>
        <w:t xml:space="preserve"> the size and </w:t>
      </w:r>
      <w:r w:rsidRPr="00B767EE">
        <w:rPr>
          <w:rStyle w:val="Emphasis"/>
          <w:highlight w:val="cyan"/>
        </w:rPr>
        <w:t>concentration of minorities</w:t>
      </w:r>
      <w:r w:rsidRPr="00F720EF">
        <w:rPr>
          <w:sz w:val="14"/>
        </w:rPr>
        <w:t xml:space="preserve">, who are dispatched to faraway provinces for work and education at the same time as Han settlers are beckoned in. </w:t>
      </w:r>
      <w:r w:rsidRPr="00F720EF">
        <w:rPr>
          <w:rStyle w:val="StyleUnderline"/>
        </w:rPr>
        <w:t xml:space="preserve">Activists now fear that the </w:t>
      </w:r>
      <w:r w:rsidRPr="00B767EE">
        <w:rPr>
          <w:rStyle w:val="StyleUnderline"/>
          <w:highlight w:val="cyan"/>
        </w:rPr>
        <w:t xml:space="preserve">project of forced </w:t>
      </w:r>
      <w:r w:rsidRPr="00B767EE">
        <w:rPr>
          <w:rStyle w:val="Emphasis"/>
          <w:highlight w:val="cyan"/>
        </w:rPr>
        <w:t>assimilation</w:t>
      </w:r>
      <w:r w:rsidRPr="00F720EF">
        <w:rPr>
          <w:rStyle w:val="StyleUnderline"/>
        </w:rPr>
        <w:t xml:space="preserve"> </w:t>
      </w:r>
      <w:r w:rsidRPr="00B767EE">
        <w:rPr>
          <w:rStyle w:val="StyleUnderline"/>
          <w:highlight w:val="cyan"/>
        </w:rPr>
        <w:t>seen in Xinjiang</w:t>
      </w:r>
      <w:r w:rsidRPr="00F720EF">
        <w:rPr>
          <w:rStyle w:val="StyleUnderline"/>
        </w:rPr>
        <w:t xml:space="preserve"> </w:t>
      </w:r>
      <w:r w:rsidRPr="00B767EE">
        <w:rPr>
          <w:rStyle w:val="StyleUnderline"/>
          <w:highlight w:val="cyan"/>
        </w:rPr>
        <w:t xml:space="preserve">offers a framework </w:t>
      </w:r>
      <w:r w:rsidRPr="00B767EE">
        <w:rPr>
          <w:rStyle w:val="Emphasis"/>
          <w:highlight w:val="cyan"/>
        </w:rPr>
        <w:t>for other regions</w:t>
      </w:r>
      <w:r w:rsidRPr="00B767EE">
        <w:rPr>
          <w:rStyle w:val="StyleUnderline"/>
          <w:highlight w:val="cyan"/>
        </w:rPr>
        <w:t>.</w:t>
      </w:r>
    </w:p>
    <w:p w14:paraId="5E44570E" w14:textId="77777777" w:rsidR="002B2FD6" w:rsidRPr="00F720EF" w:rsidRDefault="002B2FD6" w:rsidP="002B2FD6">
      <w:pPr>
        <w:rPr>
          <w:sz w:val="14"/>
        </w:rPr>
      </w:pPr>
      <w:r w:rsidRPr="00F720EF">
        <w:rPr>
          <w:sz w:val="14"/>
        </w:rPr>
        <w:t xml:space="preserve">As the CCP turns 100 in July, thoughts are now turning to the party’s vision for China in the next hundred years: </w:t>
      </w:r>
      <w:r w:rsidRPr="00F720EF">
        <w:rPr>
          <w:rStyle w:val="StyleUnderline"/>
        </w:rPr>
        <w:t xml:space="preserve">which, under </w:t>
      </w:r>
      <w:r w:rsidRPr="00B767EE">
        <w:rPr>
          <w:rStyle w:val="StyleUnderline"/>
          <w:highlight w:val="cyan"/>
        </w:rPr>
        <w:t>Xi</w:t>
      </w:r>
      <w:r w:rsidRPr="00F720EF">
        <w:rPr>
          <w:rStyle w:val="StyleUnderline"/>
        </w:rPr>
        <w:t xml:space="preserve">, is “a </w:t>
      </w:r>
      <w:r w:rsidRPr="00F720EF">
        <w:rPr>
          <w:rStyle w:val="Emphasis"/>
        </w:rPr>
        <w:t>Han male</w:t>
      </w:r>
      <w:r w:rsidRPr="00F720EF">
        <w:rPr>
          <w:rStyle w:val="StyleUnderline"/>
        </w:rPr>
        <w:t xml:space="preserve">, </w:t>
      </w:r>
      <w:r w:rsidRPr="00F720EF">
        <w:rPr>
          <w:rStyle w:val="Emphasis"/>
        </w:rPr>
        <w:t>Beijing-centric definition of what it means to be Chinese</w:t>
      </w:r>
      <w:r w:rsidRPr="00F720EF">
        <w:rPr>
          <w:rStyle w:val="StyleUnderline"/>
        </w:rPr>
        <w:t>,” says Leibold</w:t>
      </w:r>
      <w:r w:rsidRPr="00F720EF">
        <w:rPr>
          <w:sz w:val="14"/>
        </w:rPr>
        <w:t xml:space="preserve">. But just as Xi has said the Soviet Union fell because its leaders were not “man enough to stand up and resist,” </w:t>
      </w:r>
      <w:r w:rsidRPr="00F720EF">
        <w:rPr>
          <w:rStyle w:val="StyleUnderline"/>
        </w:rPr>
        <w:t xml:space="preserve">his </w:t>
      </w:r>
      <w:r w:rsidRPr="00B767EE">
        <w:rPr>
          <w:rStyle w:val="Emphasis"/>
          <w:highlight w:val="cyan"/>
        </w:rPr>
        <w:t>aggressive assimilation</w:t>
      </w:r>
      <w:r w:rsidRPr="00F720EF">
        <w:rPr>
          <w:rStyle w:val="StyleUnderline"/>
        </w:rPr>
        <w:t xml:space="preserve"> policy </w:t>
      </w:r>
      <w:r w:rsidRPr="00B767EE">
        <w:rPr>
          <w:rStyle w:val="StyleUnderline"/>
          <w:highlight w:val="cyan"/>
        </w:rPr>
        <w:t xml:space="preserve">presents a different challenge to longevity, </w:t>
      </w:r>
      <w:r w:rsidRPr="00B767EE">
        <w:rPr>
          <w:rStyle w:val="Emphasis"/>
          <w:highlight w:val="cyan"/>
        </w:rPr>
        <w:t>expunging millennia of art, music and literature</w:t>
      </w:r>
      <w:r w:rsidRPr="00F720EF">
        <w:rPr>
          <w:rStyle w:val="StyleUnderline"/>
        </w:rPr>
        <w:t xml:space="preserve"> in what is arguably history’s most comprehensive </w:t>
      </w:r>
      <w:r w:rsidRPr="00B767EE">
        <w:rPr>
          <w:rStyle w:val="StyleUnderline"/>
          <w:highlight w:val="cyan"/>
        </w:rPr>
        <w:t>cultural genocide</w:t>
      </w:r>
      <w:r w:rsidRPr="00F720EF">
        <w:rPr>
          <w:sz w:val="14"/>
        </w:rPr>
        <w:t>, all while turning the world’s No. 2 economy into a pariah republic. “</w:t>
      </w:r>
      <w:r w:rsidRPr="00F720EF">
        <w:rPr>
          <w:rStyle w:val="StyleUnderline"/>
        </w:rPr>
        <w:t>The persecution of other minority groups in China is just like the beginning stage of what the Uighurs went through</w:t>
      </w:r>
      <w:r w:rsidRPr="00F720EF">
        <w:rPr>
          <w:sz w:val="14"/>
        </w:rPr>
        <w:t>,” says Jewher Ilham, a Uighur human-rights activist based in Washington, D.C. “I just hope it doesn’t go that far.”</w:t>
      </w:r>
    </w:p>
    <w:p w14:paraId="7ECCAF90" w14:textId="77777777" w:rsidR="002B2FD6" w:rsidRPr="00F720EF" w:rsidRDefault="002B2FD6" w:rsidP="002B2FD6">
      <w:pPr>
        <w:rPr>
          <w:sz w:val="14"/>
        </w:rPr>
      </w:pPr>
      <w:r w:rsidRPr="00F720EF">
        <w:rPr>
          <w:sz w:val="14"/>
        </w:rPr>
        <w:t>Unnerved by riots in Tibet in 2008, and Xinjiang a year later, the influential “scholar-officials” who serve as the CCP’s chief ideologues proposed ending the constitutional benefits then enjoyed by minority groups, modeled on those in the former Soviet Union. Instead of so-called Autonomous Regions where ethnic groups enjoy enshrined rights, they proposed a “melting pot” formula that curtails distinctions by forging a common culture, identity and consciousness.</w:t>
      </w:r>
    </w:p>
    <w:p w14:paraId="0D7834B5" w14:textId="77777777" w:rsidR="002B2FD6" w:rsidRPr="00F720EF" w:rsidRDefault="002B2FD6" w:rsidP="002B2FD6">
      <w:pPr>
        <w:rPr>
          <w:sz w:val="14"/>
        </w:rPr>
      </w:pPr>
      <w:r w:rsidRPr="00F720EF">
        <w:rPr>
          <w:sz w:val="14"/>
        </w:rPr>
        <w:t>Soon after Xi Jinping came to power in 2012, violent rebellion once again erupted in Xinjiang, and what is sometimes dubbed the “second-generation ethnic policy” moved from the fringe into the mainstream. China’s strongest leader since Mao Zedong was convinced that only aggressive subjugation could prevent China from following the USSR into balkanization along ethnic seams.</w:t>
      </w:r>
    </w:p>
    <w:p w14:paraId="578AADF0" w14:textId="77777777" w:rsidR="002B2FD6" w:rsidRPr="00F720EF" w:rsidRDefault="002B2FD6" w:rsidP="002B2FD6">
      <w:pPr>
        <w:rPr>
          <w:sz w:val="14"/>
        </w:rPr>
      </w:pPr>
      <w:r w:rsidRPr="00F720EF">
        <w:rPr>
          <w:sz w:val="14"/>
        </w:rPr>
        <w:t>It was shortly after Xi took control that Ilham last saw her father, the Uighur economist Ilham Tohti, inside an interrogation room at Beijing Capital International Airport on Feb. 2, 2013. She was supposed to accompany him on a teaching assignment to Indiana, but at the last moment the Chinese authorities barred his exit. With the words, “Go, go, don’t cry, don’t let them think Uighur girls are weak,” Tohti instructed his then 18-year-old daughter to travel alone to a strange land whose language she didn’t comprehend.</w:t>
      </w:r>
    </w:p>
    <w:p w14:paraId="7E3FB423" w14:textId="77777777" w:rsidR="002B2FD6" w:rsidRPr="00F720EF" w:rsidRDefault="002B2FD6" w:rsidP="002B2FD6">
      <w:pPr>
        <w:rPr>
          <w:sz w:val="14"/>
        </w:rPr>
      </w:pPr>
      <w:r w:rsidRPr="00F720EF">
        <w:rPr>
          <w:sz w:val="14"/>
        </w:rPr>
        <w:t>Tohti was universally recognized as a moderate voice whose life’s work was to promote understanding between Uighurs and Han. But in September 2014, he was found guilty of “separatism” and sentenced to life imprisonment. (In 2019, while incarcerated, he was awarded both the Vaclav Havel Human Rights Prize and Sakharov Prize for Freedom of Thought.) Ilham bristles when the Chinese government claims that it is saving her people from poverty and extremism: “I only see Uighurs dragged into sorrow, disappointment and devastation, in massive pain every day, not knowing if their family members are safe or not, even alive or not.”</w:t>
      </w:r>
    </w:p>
    <w:p w14:paraId="6CEEAEC1" w14:textId="77777777" w:rsidR="002B2FD6" w:rsidRPr="00F720EF" w:rsidRDefault="002B2FD6" w:rsidP="002B2FD6">
      <w:pPr>
        <w:rPr>
          <w:rStyle w:val="StyleUnderline"/>
        </w:rPr>
      </w:pPr>
      <w:r w:rsidRPr="00F720EF">
        <w:rPr>
          <w:rStyle w:val="StyleUnderline"/>
        </w:rPr>
        <w:t xml:space="preserve">Under </w:t>
      </w:r>
      <w:r w:rsidRPr="003A5B95">
        <w:rPr>
          <w:rStyle w:val="StyleUnderline"/>
          <w:highlight w:val="cyan"/>
        </w:rPr>
        <w:t>Xi, “</w:t>
      </w:r>
      <w:r w:rsidRPr="003A5B95">
        <w:rPr>
          <w:rStyle w:val="Emphasis"/>
          <w:highlight w:val="cyan"/>
        </w:rPr>
        <w:t>ideological education</w:t>
      </w:r>
      <w:r w:rsidRPr="003A5B95">
        <w:rPr>
          <w:rStyle w:val="StyleUnderline"/>
          <w:highlight w:val="cyan"/>
        </w:rPr>
        <w:t xml:space="preserve">” has been </w:t>
      </w:r>
      <w:r w:rsidRPr="003A5B95">
        <w:rPr>
          <w:rStyle w:val="Emphasis"/>
          <w:highlight w:val="cyan"/>
        </w:rPr>
        <w:t>ramped up</w:t>
      </w:r>
      <w:r w:rsidRPr="00F720EF">
        <w:rPr>
          <w:rStyle w:val="Emphasis"/>
        </w:rPr>
        <w:t xml:space="preserve"> </w:t>
      </w:r>
      <w:r w:rsidRPr="00F720EF">
        <w:rPr>
          <w:rStyle w:val="StyleUnderline"/>
        </w:rPr>
        <w:t>across China over the past couple of years, most intensely in areas of historic resistance</w:t>
      </w:r>
      <w:r w:rsidRPr="00F720EF">
        <w:rPr>
          <w:sz w:val="14"/>
        </w:rPr>
        <w:t xml:space="preserve">. It begins early; in 2019, </w:t>
      </w:r>
      <w:r w:rsidRPr="00F720EF">
        <w:rPr>
          <w:rStyle w:val="StyleUnderline"/>
        </w:rPr>
        <w:t xml:space="preserve">a CCP directive on patriotic education instructed cadres to “start with the babies” </w:t>
      </w:r>
      <w:r w:rsidRPr="003A5B95">
        <w:rPr>
          <w:rStyle w:val="Emphasis"/>
          <w:highlight w:val="cyan"/>
        </w:rPr>
        <w:t>to teach</w:t>
      </w:r>
      <w:r w:rsidRPr="003A5B95">
        <w:rPr>
          <w:rStyle w:val="StyleUnderline"/>
          <w:highlight w:val="cyan"/>
        </w:rPr>
        <w:t xml:space="preserve"> “</w:t>
      </w:r>
      <w:r w:rsidRPr="003A5B95">
        <w:rPr>
          <w:rStyle w:val="Emphasis"/>
          <w:highlight w:val="cyan"/>
        </w:rPr>
        <w:t>love for the motherland</w:t>
      </w:r>
      <w:r w:rsidRPr="00F720EF">
        <w:rPr>
          <w:rStyle w:val="StyleUnderline"/>
        </w:rPr>
        <w:t xml:space="preserve"> and pride of being Chinese</w:t>
      </w:r>
      <w:r w:rsidRPr="00F720EF">
        <w:rPr>
          <w:sz w:val="14"/>
        </w:rPr>
        <w:t xml:space="preserve">.” </w:t>
      </w:r>
      <w:r w:rsidRPr="00F720EF">
        <w:rPr>
          <w:rStyle w:val="StyleUnderline"/>
        </w:rPr>
        <w:t>Cartoons specifically targeting Mongolian children highlight the importance of national unity and ethnic harmony.</w:t>
      </w:r>
      <w:r w:rsidRPr="00F720EF">
        <w:rPr>
          <w:sz w:val="14"/>
        </w:rPr>
        <w:t xml:space="preserve"> In Tibet, toddlers are required to march alongside soldiers in Chinese military uniform. Last year, </w:t>
      </w:r>
      <w:r w:rsidRPr="00F720EF">
        <w:rPr>
          <w:rStyle w:val="StyleUnderline"/>
        </w:rPr>
        <w:t xml:space="preserve">China’s Education Ministry called for “the </w:t>
      </w:r>
      <w:r w:rsidRPr="003A5B95">
        <w:rPr>
          <w:rStyle w:val="Emphasis"/>
          <w:highlight w:val="cyan"/>
        </w:rPr>
        <w:t>infiltration of patriotic education</w:t>
      </w:r>
      <w:r w:rsidRPr="003A5B95">
        <w:rPr>
          <w:rStyle w:val="StyleUnderline"/>
          <w:highlight w:val="cyan"/>
        </w:rPr>
        <w:t xml:space="preserve"> into </w:t>
      </w:r>
      <w:r w:rsidRPr="003A5B95">
        <w:rPr>
          <w:rStyle w:val="Emphasis"/>
          <w:highlight w:val="cyan"/>
        </w:rPr>
        <w:t>children’s games</w:t>
      </w:r>
      <w:r w:rsidRPr="00F720EF">
        <w:rPr>
          <w:rStyle w:val="StyleUnderline"/>
        </w:rPr>
        <w:t xml:space="preserve"> </w:t>
      </w:r>
      <w:r w:rsidRPr="003A5B95">
        <w:rPr>
          <w:rStyle w:val="StyleUnderline"/>
          <w:highlight w:val="cyan"/>
        </w:rPr>
        <w:t xml:space="preserve">and </w:t>
      </w:r>
      <w:r w:rsidRPr="003A5B95">
        <w:rPr>
          <w:rStyle w:val="Emphasis"/>
          <w:highlight w:val="cyan"/>
        </w:rPr>
        <w:t>daily activities</w:t>
      </w:r>
      <w:r w:rsidRPr="00F720EF">
        <w:rPr>
          <w:rStyle w:val="Emphasis"/>
        </w:rPr>
        <w:t xml:space="preserve"> in preschools</w:t>
      </w:r>
      <w:r w:rsidRPr="00F720EF">
        <w:rPr>
          <w:rStyle w:val="StyleUnderline"/>
        </w:rPr>
        <w:t>.”</w:t>
      </w:r>
    </w:p>
    <w:p w14:paraId="1BB30EB0" w14:textId="77777777" w:rsidR="002B2FD6" w:rsidRPr="00F720EF" w:rsidRDefault="002B2FD6" w:rsidP="002B2FD6">
      <w:pPr>
        <w:rPr>
          <w:rStyle w:val="StyleUnderline"/>
        </w:rPr>
      </w:pPr>
      <w:r w:rsidRPr="00F720EF">
        <w:rPr>
          <w:sz w:val="14"/>
        </w:rPr>
        <w:t xml:space="preserve">At the high school level and above, these programs intensify. A uniform set of textbooks has been unveiled, designed to “strengthen the importance of upholding national sovereignty, unity and territorial integrity” by stressing how Xinjiang, Tibet, Taiwan and the South China Sea are indivisible parts of Chinese territory. </w:t>
      </w:r>
      <w:r w:rsidRPr="00F720EF">
        <w:rPr>
          <w:rStyle w:val="StyleUnderline"/>
        </w:rPr>
        <w:t xml:space="preserve">Equally key is </w:t>
      </w:r>
      <w:r w:rsidRPr="00F720EF">
        <w:rPr>
          <w:rStyle w:val="Emphasis"/>
        </w:rPr>
        <w:t>the universalization of Mandarin</w:t>
      </w:r>
      <w:r w:rsidRPr="00F720EF">
        <w:rPr>
          <w:rStyle w:val="StyleUnderline"/>
        </w:rPr>
        <w:t xml:space="preserve"> Chinese, under the guise of “bilingual education” that will make </w:t>
      </w:r>
      <w:r w:rsidRPr="00F720EF">
        <w:rPr>
          <w:rStyle w:val="Emphasis"/>
        </w:rPr>
        <w:t>graduates more competitive</w:t>
      </w:r>
      <w:r w:rsidRPr="00F720EF">
        <w:rPr>
          <w:sz w:val="14"/>
        </w:rPr>
        <w:t xml:space="preserve">. </w:t>
      </w:r>
      <w:r w:rsidRPr="00F720EF">
        <w:rPr>
          <w:rStyle w:val="StyleUnderline"/>
        </w:rPr>
        <w:t>Tens of thousands of Tibetan children have been sent away to residential schools where they are “</w:t>
      </w:r>
      <w:r w:rsidRPr="00F720EF">
        <w:rPr>
          <w:rStyle w:val="Emphasis"/>
        </w:rPr>
        <w:t>paired</w:t>
      </w:r>
      <w:r w:rsidRPr="00F720EF">
        <w:rPr>
          <w:rStyle w:val="StyleUnderline"/>
        </w:rPr>
        <w:t xml:space="preserve">” with </w:t>
      </w:r>
      <w:r w:rsidRPr="00F720EF">
        <w:rPr>
          <w:rStyle w:val="Emphasis"/>
        </w:rPr>
        <w:t>Han teachers</w:t>
      </w:r>
      <w:r w:rsidRPr="00F720EF">
        <w:rPr>
          <w:sz w:val="14"/>
        </w:rPr>
        <w:t xml:space="preserve">. On the rare occasions they can see their families, typically two weeks each year, </w:t>
      </w:r>
      <w:r w:rsidRPr="00F720EF">
        <w:rPr>
          <w:rStyle w:val="StyleUnderline"/>
        </w:rPr>
        <w:t xml:space="preserve">many </w:t>
      </w:r>
      <w:r w:rsidRPr="00F720EF">
        <w:rPr>
          <w:rStyle w:val="Emphasis"/>
        </w:rPr>
        <w:t>struggle</w:t>
      </w:r>
      <w:r w:rsidRPr="00F720EF">
        <w:rPr>
          <w:rStyle w:val="StyleUnderline"/>
        </w:rPr>
        <w:t xml:space="preserve"> to</w:t>
      </w:r>
      <w:r w:rsidRPr="00F720EF">
        <w:rPr>
          <w:rStyle w:val="Emphasis"/>
        </w:rPr>
        <w:t xml:space="preserve"> communicate in their native tongue.</w:t>
      </w:r>
    </w:p>
    <w:p w14:paraId="3F47310E" w14:textId="77777777" w:rsidR="002B2FD6" w:rsidRPr="00F720EF" w:rsidRDefault="002B2FD6" w:rsidP="002B2FD6">
      <w:pPr>
        <w:rPr>
          <w:sz w:val="14"/>
        </w:rPr>
      </w:pPr>
      <w:r w:rsidRPr="00F720EF">
        <w:rPr>
          <w:sz w:val="14"/>
        </w:rPr>
        <w:lastRenderedPageBreak/>
        <w:t>In Inner Mongolia, the Chinese territory of dunes and prairie approximately four times the size of Arizona and home to 4 million ethnic Mongolians, Mongolian was the chief language of instruction for ethnic schoolchildren in local schools until September. Since then, however, new directives decreed Mandarin Chinese be used for key subjects, prompting parents to engage in rare public protests. Within hours, photos of demonstrators taken from CCTV cameras began circulating on social media with 1,000-yuan ($150) rewards for information. Rights groups say 8,000 to 10,000 local people were arrested. “China is trying to get rid of the Mongolian minority within its borders,” says former Mongolian President Tsakhiagiin Elbegdorj. “That’s unacceptable.”</w:t>
      </w:r>
    </w:p>
    <w:p w14:paraId="2931CBFD" w14:textId="77777777" w:rsidR="002B2FD6" w:rsidRPr="00F720EF" w:rsidRDefault="002B2FD6" w:rsidP="002B2FD6">
      <w:pPr>
        <w:rPr>
          <w:sz w:val="14"/>
        </w:rPr>
      </w:pPr>
      <w:r w:rsidRPr="00F720EF">
        <w:rPr>
          <w:sz w:val="14"/>
        </w:rPr>
        <w:t>Elbegdorj is no anti-China hard-liner. During two presidential terms from 2009 to 2017, he met some 30 times with Xi, who in 2015 hailed bilateral relations as their “best ever.” But China’s toughening ethnic policy has driven Elbegdorj to become one of Xi’s harshest critics in a region where few in power dare speak out. Says Elbegdorj: “I fear Mongolians in China will become the next Uighurs.”</w:t>
      </w:r>
    </w:p>
    <w:p w14:paraId="766B83F2" w14:textId="77777777" w:rsidR="002B2FD6" w:rsidRPr="00F720EF" w:rsidRDefault="002B2FD6" w:rsidP="002B2FD6">
      <w:pPr>
        <w:rPr>
          <w:rStyle w:val="StyleUnderline"/>
        </w:rPr>
      </w:pPr>
      <w:r w:rsidRPr="00F720EF">
        <w:rPr>
          <w:sz w:val="14"/>
        </w:rPr>
        <w:t xml:space="preserve">It only started in schools. From Jan. 1, </w:t>
      </w:r>
      <w:r w:rsidRPr="00F720EF">
        <w:rPr>
          <w:rStyle w:val="StyleUnderline"/>
        </w:rPr>
        <w:t>Mongolian content on state media has been replaced with Chinese cultural programs that promote a “strong sense of Chinese nationality common identity</w:t>
      </w:r>
      <w:r w:rsidRPr="00F720EF">
        <w:rPr>
          <w:sz w:val="14"/>
        </w:rPr>
        <w:t>.” The provincial department of education issued a 47-page internal training pamphlet quoting heavily from Xi’s seminal 2014 speech in Xin-jiang: “</w:t>
      </w:r>
      <w:r w:rsidRPr="003A5B95">
        <w:rPr>
          <w:rStyle w:val="StyleUnderline"/>
          <w:highlight w:val="cyan"/>
        </w:rPr>
        <w:t>The Chinese</w:t>
      </w:r>
      <w:r w:rsidRPr="00F720EF">
        <w:rPr>
          <w:rStyle w:val="StyleUnderline"/>
        </w:rPr>
        <w:t xml:space="preserve"> cannot separate from national minorities, national minorities cannot separate from the Chinese, and national minorities cannot separate from each other either</w:t>
      </w:r>
      <w:r w:rsidRPr="00F720EF">
        <w:rPr>
          <w:sz w:val="14"/>
        </w:rPr>
        <w:t>.” One trainee told the Southern Mongolian Human Rights Information Center (SMHRIC) the pamphlet is “</w:t>
      </w:r>
      <w:r w:rsidRPr="00F720EF">
        <w:rPr>
          <w:rStyle w:val="StyleUnderline"/>
        </w:rPr>
        <w:t xml:space="preserve">the </w:t>
      </w:r>
      <w:r w:rsidRPr="003A5B95">
        <w:rPr>
          <w:rStyle w:val="StyleUnderline"/>
          <w:highlight w:val="cyan"/>
        </w:rPr>
        <w:t>bible</w:t>
      </w:r>
      <w:r w:rsidRPr="00F720EF">
        <w:rPr>
          <w:rStyle w:val="StyleUnderline"/>
        </w:rPr>
        <w:t xml:space="preserve"> </w:t>
      </w:r>
      <w:r w:rsidRPr="003A5B95">
        <w:rPr>
          <w:rStyle w:val="StyleUnderline"/>
          <w:highlight w:val="cyan"/>
        </w:rPr>
        <w:t xml:space="preserve">to this </w:t>
      </w:r>
      <w:r w:rsidRPr="003A5B95">
        <w:rPr>
          <w:rStyle w:val="Emphasis"/>
          <w:highlight w:val="cyan"/>
        </w:rPr>
        <w:t>new cultural genocide movement</w:t>
      </w:r>
      <w:r w:rsidRPr="00F720EF">
        <w:rPr>
          <w:rStyle w:val="StyleUnderline"/>
        </w:rPr>
        <w:t>, equivalent to Mao’s red book to the Cultural Revolution.”</w:t>
      </w:r>
    </w:p>
    <w:p w14:paraId="15B1CF5B" w14:textId="77777777" w:rsidR="002B2FD6" w:rsidRPr="00F720EF" w:rsidRDefault="002B2FD6" w:rsidP="002B2FD6">
      <w:pPr>
        <w:rPr>
          <w:sz w:val="14"/>
        </w:rPr>
      </w:pPr>
      <w:r w:rsidRPr="00F720EF">
        <w:rPr>
          <w:rStyle w:val="StyleUnderline"/>
        </w:rPr>
        <w:t xml:space="preserve">The </w:t>
      </w:r>
      <w:r w:rsidRPr="003A5B95">
        <w:rPr>
          <w:rStyle w:val="StyleUnderline"/>
          <w:highlight w:val="cyan"/>
        </w:rPr>
        <w:t>slogan “</w:t>
      </w:r>
      <w:r w:rsidRPr="003A5B95">
        <w:rPr>
          <w:rStyle w:val="Emphasis"/>
          <w:highlight w:val="cyan"/>
        </w:rPr>
        <w:t>Learn Chinese and become a civilized person</w:t>
      </w:r>
      <w:r w:rsidRPr="003A5B95">
        <w:rPr>
          <w:rStyle w:val="StyleUnderline"/>
          <w:highlight w:val="cyan"/>
        </w:rPr>
        <w:t>” captures</w:t>
      </w:r>
      <w:r w:rsidRPr="00F720EF">
        <w:rPr>
          <w:rStyle w:val="StyleUnderline"/>
        </w:rPr>
        <w:t xml:space="preserve"> the </w:t>
      </w:r>
      <w:r w:rsidRPr="003A5B95">
        <w:rPr>
          <w:rStyle w:val="StyleUnderline"/>
          <w:highlight w:val="cyan"/>
        </w:rPr>
        <w:t>state’s</w:t>
      </w:r>
      <w:r w:rsidRPr="00F720EF">
        <w:rPr>
          <w:rStyle w:val="StyleUnderline"/>
        </w:rPr>
        <w:t xml:space="preserve"> contemptuous </w:t>
      </w:r>
      <w:r w:rsidRPr="003A5B95">
        <w:rPr>
          <w:rStyle w:val="StyleUnderline"/>
          <w:highlight w:val="cyan"/>
        </w:rPr>
        <w:t>view of Mongolian culture</w:t>
      </w:r>
      <w:r w:rsidRPr="00F720EF">
        <w:rPr>
          <w:rStyle w:val="StyleUnderline"/>
        </w:rPr>
        <w:t>—now called “Chinese grassland culture</w:t>
      </w:r>
      <w:r w:rsidRPr="00F720EF">
        <w:rPr>
          <w:sz w:val="14"/>
        </w:rPr>
        <w:t>.” At Tsagaan Sar, or Mongolian lunar new year, Peking operas and the high-pitched Chinese suona horn have replaced Mongolian dances and the horse-head fiddle in televised celebrations. “</w:t>
      </w:r>
      <w:r w:rsidRPr="00F720EF">
        <w:rPr>
          <w:rStyle w:val="StyleUnderline"/>
        </w:rPr>
        <w:t>The</w:t>
      </w:r>
      <w:r w:rsidRPr="00F720EF">
        <w:rPr>
          <w:sz w:val="14"/>
        </w:rPr>
        <w:t xml:space="preserve"> </w:t>
      </w:r>
      <w:r w:rsidRPr="00F720EF">
        <w:rPr>
          <w:rStyle w:val="StyleUnderline"/>
        </w:rPr>
        <w:t xml:space="preserve">goal of this policy is very clear: </w:t>
      </w:r>
      <w:r w:rsidRPr="003A5B95">
        <w:rPr>
          <w:rStyle w:val="StyleUnderline"/>
          <w:highlight w:val="cyan"/>
        </w:rPr>
        <w:t xml:space="preserve">they want to completely </w:t>
      </w:r>
      <w:r w:rsidRPr="003A5B95">
        <w:rPr>
          <w:rStyle w:val="Emphasis"/>
          <w:highlight w:val="cyan"/>
        </w:rPr>
        <w:t>eradicate Mongolian language</w:t>
      </w:r>
      <w:r w:rsidRPr="003A5B95">
        <w:rPr>
          <w:rStyle w:val="StyleUnderline"/>
          <w:highlight w:val="cyan"/>
        </w:rPr>
        <w:t xml:space="preserve">, </w:t>
      </w:r>
      <w:r w:rsidRPr="003A5B95">
        <w:rPr>
          <w:rStyle w:val="Emphasis"/>
          <w:highlight w:val="cyan"/>
        </w:rPr>
        <w:t>culture</w:t>
      </w:r>
      <w:r w:rsidRPr="003A5B95">
        <w:rPr>
          <w:rStyle w:val="StyleUnderline"/>
          <w:highlight w:val="cyan"/>
        </w:rPr>
        <w:t xml:space="preserve"> and </w:t>
      </w:r>
      <w:r w:rsidRPr="003A5B95">
        <w:rPr>
          <w:rStyle w:val="Emphasis"/>
          <w:highlight w:val="cyan"/>
        </w:rPr>
        <w:t>identity</w:t>
      </w:r>
      <w:r w:rsidRPr="00F720EF">
        <w:rPr>
          <w:rStyle w:val="StyleUnderline"/>
        </w:rPr>
        <w:t>,</w:t>
      </w:r>
      <w:r w:rsidRPr="00F720EF">
        <w:rPr>
          <w:sz w:val="14"/>
        </w:rPr>
        <w:t>” says Enghebatu Togochog, director of the SMHRIC.</w:t>
      </w:r>
    </w:p>
    <w:p w14:paraId="616C9406" w14:textId="77777777" w:rsidR="002B2FD6" w:rsidRPr="00F720EF" w:rsidRDefault="002B2FD6" w:rsidP="002B2FD6">
      <w:pPr>
        <w:rPr>
          <w:sz w:val="14"/>
        </w:rPr>
      </w:pPr>
      <w:r w:rsidRPr="00F720EF">
        <w:rPr>
          <w:rStyle w:val="StyleUnderline"/>
        </w:rPr>
        <w:t xml:space="preserve">For those above school age, </w:t>
      </w:r>
      <w:r w:rsidRPr="00F720EF">
        <w:rPr>
          <w:rStyle w:val="Emphasis"/>
        </w:rPr>
        <w:t>work enforces assimilation</w:t>
      </w:r>
      <w:r w:rsidRPr="00F720EF">
        <w:rPr>
          <w:sz w:val="14"/>
        </w:rPr>
        <w:t>. Farming and herding communities across Xinjiang, Tibet and Inner Mongolia are being forced to settle in new, fixed and thus monitorable communities. The Xinjiang government’s 2019 Five-Year Plan includes a “labor transfer program” designed to “provide more employment opportunities for the surplus rural labor force.” At least 80,000 Uighurs were removed from Xinjiang between 2017 and 2019, according to the Australian Strategic Policy Institute (ASPI), noting that birth rates in Xinjiang fell by almost half during the same period, the most extreme drop of any global region in the 71 years of U.N. fertility-data collection, including during genocides in Rwanda and Cambodia. In Tibet, 604,000 workers were “transferred” to urban areas during 2020 alone, according to state media. Today, ads on Chinese websites offer factory owners Uighur workers in batches of 50 to 100.</w:t>
      </w:r>
    </w:p>
    <w:p w14:paraId="1D778C57" w14:textId="77777777" w:rsidR="002B2FD6" w:rsidRPr="00F720EF" w:rsidRDefault="002B2FD6" w:rsidP="002B2FD6">
      <w:pPr>
        <w:rPr>
          <w:rStyle w:val="StyleUnderline"/>
        </w:rPr>
      </w:pPr>
      <w:r w:rsidRPr="00F720EF">
        <w:rPr>
          <w:rStyle w:val="Emphasis"/>
        </w:rPr>
        <w:t>Freedom of religion</w:t>
      </w:r>
      <w:r w:rsidRPr="00F720EF">
        <w:rPr>
          <w:rStyle w:val="StyleUnderline"/>
        </w:rPr>
        <w:t xml:space="preserve">, </w:t>
      </w:r>
      <w:r w:rsidRPr="00F720EF">
        <w:rPr>
          <w:rStyle w:val="Emphasis"/>
        </w:rPr>
        <w:t>long suppressed</w:t>
      </w:r>
      <w:r w:rsidRPr="00F720EF">
        <w:rPr>
          <w:rStyle w:val="StyleUnderline"/>
        </w:rPr>
        <w:t xml:space="preserve"> in China, is now </w:t>
      </w:r>
      <w:r w:rsidRPr="00F720EF">
        <w:rPr>
          <w:rStyle w:val="Emphasis"/>
        </w:rPr>
        <w:t>being squeezed</w:t>
      </w:r>
      <w:r w:rsidRPr="00F720EF">
        <w:rPr>
          <w:rStyle w:val="StyleUnderline"/>
        </w:rPr>
        <w:t xml:space="preserve"> to the limit</w:t>
      </w:r>
      <w:r w:rsidRPr="00F720EF">
        <w:rPr>
          <w:sz w:val="14"/>
        </w:rPr>
        <w:t xml:space="preserve">. </w:t>
      </w:r>
      <w:r w:rsidRPr="00F720EF">
        <w:rPr>
          <w:rStyle w:val="StyleUnderline"/>
        </w:rPr>
        <w:t>While Tibetan spiritual leader Dalai Lama has long been reviled by Beijing as a dangerous “splittist,” his image was still displayed discreetly</w:t>
      </w:r>
      <w:r w:rsidRPr="00F720EF">
        <w:rPr>
          <w:sz w:val="14"/>
        </w:rPr>
        <w:t xml:space="preserve">. No longer. </w:t>
      </w:r>
      <w:r w:rsidRPr="00F720EF">
        <w:rPr>
          <w:rStyle w:val="StyleUnderline"/>
        </w:rPr>
        <w:t>The portrait of His Holiness that until recently adorned the main prayer hall at the Ganden Sumtseling Monastery has been removed</w:t>
      </w:r>
      <w:r w:rsidRPr="00F720EF">
        <w:rPr>
          <w:sz w:val="14"/>
        </w:rPr>
        <w:t xml:space="preserve">. In its place are </w:t>
      </w:r>
      <w:r w:rsidRPr="00F720EF">
        <w:rPr>
          <w:rStyle w:val="StyleUnderline"/>
        </w:rPr>
        <w:t xml:space="preserve">dozens of CCTV cameras and a mural urging the Tibetan people to </w:t>
      </w:r>
      <w:r w:rsidRPr="00F720EF">
        <w:rPr>
          <w:rStyle w:val="Emphasis"/>
        </w:rPr>
        <w:t>embrace Xi’s “China Dream</w:t>
      </w:r>
      <w:r w:rsidRPr="00F720EF">
        <w:rPr>
          <w:rStyle w:val="StyleUnderline"/>
        </w:rPr>
        <w:t>.”</w:t>
      </w:r>
    </w:p>
    <w:p w14:paraId="0E4F9723" w14:textId="77777777" w:rsidR="002B2FD6" w:rsidRPr="00F720EF" w:rsidRDefault="002B2FD6" w:rsidP="002B2FD6">
      <w:pPr>
        <w:rPr>
          <w:rStyle w:val="StyleUnderline"/>
        </w:rPr>
      </w:pPr>
      <w:r w:rsidRPr="00F720EF">
        <w:rPr>
          <w:rStyle w:val="StyleUnderline"/>
        </w:rPr>
        <w:t xml:space="preserve">Under Tibet party chief Wu Yingjie, there’s been a </w:t>
      </w:r>
      <w:r w:rsidRPr="00F720EF">
        <w:rPr>
          <w:rStyle w:val="Emphasis"/>
        </w:rPr>
        <w:t xml:space="preserve">renewed focus on separating “religion from life.” </w:t>
      </w:r>
      <w:r w:rsidRPr="00F720EF">
        <w:rPr>
          <w:sz w:val="14"/>
        </w:rPr>
        <w:t xml:space="preserve">Tibetan society is divided into a “grid system” of five to 10 households, each with a nominated representative responsible for political activities forced to keep track of individuals via an integrated electronic system. </w:t>
      </w:r>
      <w:r w:rsidRPr="00F720EF">
        <w:rPr>
          <w:rStyle w:val="StyleUnderline"/>
        </w:rPr>
        <w:t>Cadres are installed in every monastery or religious institution, while “convenience police posts” at road junctions track the populace</w:t>
      </w:r>
      <w:r w:rsidRPr="00F720EF">
        <w:rPr>
          <w:sz w:val="14"/>
        </w:rPr>
        <w:t xml:space="preserve">. Across Tibet, </w:t>
      </w:r>
      <w:r w:rsidRPr="00F720EF">
        <w:rPr>
          <w:rStyle w:val="StyleUnderline"/>
        </w:rPr>
        <w:t xml:space="preserve">“transformation through education” facilities </w:t>
      </w:r>
      <w:r w:rsidRPr="00F720EF">
        <w:rPr>
          <w:rStyle w:val="Emphasis"/>
        </w:rPr>
        <w:t>targeting monks and nuns for</w:t>
      </w:r>
      <w:r w:rsidRPr="00F720EF">
        <w:rPr>
          <w:rStyle w:val="StyleUnderline"/>
        </w:rPr>
        <w:t xml:space="preserve"> “</w:t>
      </w:r>
      <w:r w:rsidRPr="00F720EF">
        <w:rPr>
          <w:rStyle w:val="Emphasis"/>
        </w:rPr>
        <w:t>correction</w:t>
      </w:r>
      <w:r w:rsidRPr="00F720EF">
        <w:rPr>
          <w:rStyle w:val="StyleUnderline"/>
        </w:rPr>
        <w:t>” have produced </w:t>
      </w:r>
      <w:r w:rsidRPr="00F720EF">
        <w:rPr>
          <w:rStyle w:val="Emphasis"/>
        </w:rPr>
        <w:t>reports of torture</w:t>
      </w:r>
      <w:r w:rsidRPr="00F720EF">
        <w:rPr>
          <w:rStyle w:val="StyleUnderline"/>
        </w:rPr>
        <w:t xml:space="preserve"> and </w:t>
      </w:r>
      <w:r w:rsidRPr="00F720EF">
        <w:rPr>
          <w:rStyle w:val="Emphasis"/>
        </w:rPr>
        <w:t xml:space="preserve">sexual abuse </w:t>
      </w:r>
      <w:r w:rsidRPr="00F720EF">
        <w:rPr>
          <w:rStyle w:val="StyleUnderline"/>
        </w:rPr>
        <w:t xml:space="preserve">that </w:t>
      </w:r>
      <w:r w:rsidRPr="00F720EF">
        <w:rPr>
          <w:rStyle w:val="Emphasis"/>
        </w:rPr>
        <w:t>mirror</w:t>
      </w:r>
      <w:r w:rsidRPr="00F720EF">
        <w:rPr>
          <w:rStyle w:val="StyleUnderline"/>
        </w:rPr>
        <w:t xml:space="preserve"> </w:t>
      </w:r>
      <w:r w:rsidRPr="00F720EF">
        <w:rPr>
          <w:rStyle w:val="Emphasis"/>
        </w:rPr>
        <w:t>testimony from the Xinjiang camps</w:t>
      </w:r>
      <w:r w:rsidRPr="00F720EF">
        <w:rPr>
          <w:sz w:val="14"/>
        </w:rPr>
        <w:t xml:space="preserve">. </w:t>
      </w:r>
      <w:r w:rsidRPr="00F720EF">
        <w:rPr>
          <w:rStyle w:val="StyleUnderline"/>
        </w:rPr>
        <w:t xml:space="preserve">Inmates are forced to </w:t>
      </w:r>
      <w:r w:rsidRPr="00F720EF">
        <w:rPr>
          <w:rStyle w:val="Emphasis"/>
        </w:rPr>
        <w:t>denounce the Dalai Lama</w:t>
      </w:r>
      <w:r w:rsidRPr="00F720EF">
        <w:rPr>
          <w:rStyle w:val="StyleUnderline"/>
        </w:rPr>
        <w:t xml:space="preserve"> and </w:t>
      </w:r>
      <w:r w:rsidRPr="00F720EF">
        <w:rPr>
          <w:rStyle w:val="Emphasis"/>
        </w:rPr>
        <w:t>learn CCP propaganda</w:t>
      </w:r>
      <w:r w:rsidRPr="00F720EF">
        <w:rPr>
          <w:rStyle w:val="StyleUnderline"/>
        </w:rPr>
        <w:t xml:space="preserve"> by rote in a bid to obliterate memory of a time before party control.</w:t>
      </w:r>
    </w:p>
    <w:p w14:paraId="1E65CFAA" w14:textId="77777777" w:rsidR="002B2FD6" w:rsidRPr="00F720EF" w:rsidRDefault="002B2FD6" w:rsidP="002B2FD6">
      <w:pPr>
        <w:rPr>
          <w:sz w:val="14"/>
        </w:rPr>
      </w:pPr>
      <w:r w:rsidRPr="00F720EF">
        <w:rPr>
          <w:rStyle w:val="Emphasis"/>
        </w:rPr>
        <w:lastRenderedPageBreak/>
        <w:t>Muslims fare worse</w:t>
      </w:r>
      <w:r w:rsidRPr="00F720EF">
        <w:rPr>
          <w:sz w:val="14"/>
        </w:rPr>
        <w:t xml:space="preserve">. </w:t>
      </w:r>
      <w:r w:rsidRPr="00F720EF">
        <w:rPr>
          <w:rStyle w:val="StyleUnderline"/>
        </w:rPr>
        <w:t>The demolition or “rectification” of mosques and shrines is being ramped up across China,</w:t>
      </w:r>
      <w:r w:rsidRPr="00F720EF">
        <w:rPr>
          <w:sz w:val="14"/>
        </w:rPr>
        <w:t xml:space="preserve"> </w:t>
      </w:r>
      <w:r w:rsidRPr="00F720EF">
        <w:rPr>
          <w:rStyle w:val="StyleUnderline"/>
        </w:rPr>
        <w:t xml:space="preserve">with </w:t>
      </w:r>
      <w:r w:rsidRPr="00F720EF">
        <w:rPr>
          <w:rStyle w:val="Emphasis"/>
        </w:rPr>
        <w:t>16,000 damaged</w:t>
      </w:r>
      <w:r w:rsidRPr="00F720EF">
        <w:rPr>
          <w:rStyle w:val="StyleUnderline"/>
        </w:rPr>
        <w:t xml:space="preserve"> or </w:t>
      </w:r>
      <w:r w:rsidRPr="00F720EF">
        <w:rPr>
          <w:rStyle w:val="Emphasis"/>
        </w:rPr>
        <w:t>destroyed</w:t>
      </w:r>
      <w:r w:rsidRPr="00F720EF">
        <w:rPr>
          <w:rStyle w:val="StyleUnderline"/>
        </w:rPr>
        <w:t xml:space="preserve"> in Xinjiang alone</w:t>
      </w:r>
      <w:r w:rsidRPr="00F720EF">
        <w:rPr>
          <w:sz w:val="14"/>
        </w:rPr>
        <w:t xml:space="preserve">, according to the ASPI. </w:t>
      </w:r>
      <w:r w:rsidRPr="00F720EF">
        <w:rPr>
          <w:rStyle w:val="StyleUnderline"/>
        </w:rPr>
        <w:t>Cemeteries have also been bulldozed, leaving bone fragments protruding from the russet earth.</w:t>
      </w:r>
      <w:r w:rsidRPr="00F720EF">
        <w:rPr>
          <w:sz w:val="14"/>
        </w:rPr>
        <w:t xml:space="preserve"> In Linxia, Gansu province, a city once nicknamed Little Mecca, the elaborate dome and minarets of Tiejia mosque were demolished last year for seeming too “Arabic,” say locals, and the call to prayer forbidden as a “public nuisance.” </w:t>
      </w:r>
      <w:r w:rsidRPr="00F720EF">
        <w:rPr>
          <w:rStyle w:val="StyleUnderline"/>
        </w:rPr>
        <w:t xml:space="preserve">Although the elderly can still worship, </w:t>
      </w:r>
      <w:r w:rsidRPr="00F720EF">
        <w:rPr>
          <w:rStyle w:val="Emphasis"/>
        </w:rPr>
        <w:t>police bar children</w:t>
      </w:r>
      <w:r w:rsidRPr="00F720EF">
        <w:rPr>
          <w:rStyle w:val="StyleUnderline"/>
        </w:rPr>
        <w:t xml:space="preserve"> from </w:t>
      </w:r>
      <w:r w:rsidRPr="00F720EF">
        <w:rPr>
          <w:rStyle w:val="Emphasis"/>
        </w:rPr>
        <w:t>entering the mosque.</w:t>
      </w:r>
      <w:r w:rsidRPr="00F720EF">
        <w:rPr>
          <w:sz w:val="14"/>
        </w:rPr>
        <w:t xml:space="preserve"> In the Silk Road oasis town of Hotan, the main mosque has been razed and cabbages now grow in its place. “It’s a wretched thing,” says a passing neighbor.</w:t>
      </w:r>
    </w:p>
    <w:p w14:paraId="42DC7E34" w14:textId="77777777" w:rsidR="002B2FD6" w:rsidRPr="00F720EF" w:rsidRDefault="002B2FD6" w:rsidP="002B2FD6">
      <w:pPr>
        <w:rPr>
          <w:sz w:val="14"/>
        </w:rPr>
      </w:pPr>
      <w:r w:rsidRPr="00F720EF">
        <w:rPr>
          <w:sz w:val="14"/>
        </w:rPr>
        <w:t>China insists it is in fact committed to promoting ethnic culture, and says its minorities live better than ever before, with new roads, hospitals and opportunities. But PR is not Beijing’s strong suit; in early January, the Chinese embassy in the U.S. tweeted that Uighur women were “baby-making machines” before “emancipation” by CCP policies, prompting Twitter to suspend its account for dehumanizing content. Anyone who has taken an official trip to a minority region is familiar with the requisite dance performance by awkward locals as smug officials stand by.</w:t>
      </w:r>
    </w:p>
    <w:p w14:paraId="1FE27BBE" w14:textId="77777777" w:rsidR="002B2FD6" w:rsidRPr="00F720EF" w:rsidRDefault="002B2FD6" w:rsidP="002B2FD6">
      <w:pPr>
        <w:rPr>
          <w:sz w:val="14"/>
        </w:rPr>
      </w:pPr>
      <w:r w:rsidRPr="00F720EF">
        <w:rPr>
          <w:sz w:val="14"/>
        </w:rPr>
        <w:t xml:space="preserve">March brought the release of a state-produced musical set in Xinjiang (supposedly inspired by the Hollywood movie La La Land) portraying a romantic idyll where pretty girls frolic in meadows and accordion-playing heroes stand atop galloping horses. Completely absent is any reference to Islam or a suffocating security leviathan. </w:t>
      </w:r>
      <w:r w:rsidRPr="00F720EF">
        <w:rPr>
          <w:rStyle w:val="StyleUnderline"/>
        </w:rPr>
        <w:t xml:space="preserve">In Beijing’s eyes, </w:t>
      </w:r>
      <w:r w:rsidRPr="003A5B95">
        <w:rPr>
          <w:rStyle w:val="Emphasis"/>
          <w:highlight w:val="cyan"/>
        </w:rPr>
        <w:t>minorities must fall into neat stereotypes</w:t>
      </w:r>
      <w:r w:rsidRPr="00F720EF">
        <w:rPr>
          <w:rStyle w:val="Emphasis"/>
        </w:rPr>
        <w:t>: Uighurs are</w:t>
      </w:r>
      <w:r w:rsidRPr="00F720EF">
        <w:rPr>
          <w:rStyle w:val="StyleUnderline"/>
        </w:rPr>
        <w:t xml:space="preserve"> entertainers, pickpockets and </w:t>
      </w:r>
      <w:r w:rsidRPr="00F720EF">
        <w:rPr>
          <w:rStyle w:val="Emphasis"/>
        </w:rPr>
        <w:t>extremists</w:t>
      </w:r>
      <w:r w:rsidRPr="00F720EF">
        <w:rPr>
          <w:rStyle w:val="StyleUnderline"/>
        </w:rPr>
        <w:t xml:space="preserve">. </w:t>
      </w:r>
      <w:r w:rsidRPr="00F720EF">
        <w:rPr>
          <w:rStyle w:val="Emphasis"/>
        </w:rPr>
        <w:t>Tibetans</w:t>
      </w:r>
      <w:r w:rsidRPr="00F720EF">
        <w:rPr>
          <w:rStyle w:val="StyleUnderline"/>
        </w:rPr>
        <w:t xml:space="preserve"> </w:t>
      </w:r>
      <w:r w:rsidRPr="00F720EF">
        <w:rPr>
          <w:rStyle w:val="Emphasis"/>
        </w:rPr>
        <w:t>are</w:t>
      </w:r>
      <w:r w:rsidRPr="00F720EF">
        <w:rPr>
          <w:rStyle w:val="StyleUnderline"/>
        </w:rPr>
        <w:t xml:space="preserve"> ruddy-cheeked religious </w:t>
      </w:r>
      <w:r w:rsidRPr="00F720EF">
        <w:rPr>
          <w:rStyle w:val="Emphasis"/>
        </w:rPr>
        <w:t>fanatics</w:t>
      </w:r>
      <w:r w:rsidRPr="00F720EF">
        <w:rPr>
          <w:rStyle w:val="StyleUnderline"/>
        </w:rPr>
        <w:t xml:space="preserve">. </w:t>
      </w:r>
      <w:r w:rsidRPr="00F720EF">
        <w:rPr>
          <w:rStyle w:val="Emphasis"/>
        </w:rPr>
        <w:t>Mongolians</w:t>
      </w:r>
      <w:r w:rsidRPr="00F720EF">
        <w:rPr>
          <w:rStyle w:val="StyleUnderline"/>
        </w:rPr>
        <w:t xml:space="preserve"> </w:t>
      </w:r>
      <w:r w:rsidRPr="00F720EF">
        <w:rPr>
          <w:rStyle w:val="Emphasis"/>
        </w:rPr>
        <w:t>are</w:t>
      </w:r>
      <w:r w:rsidRPr="00F720EF">
        <w:rPr>
          <w:rStyle w:val="StyleUnderline"/>
        </w:rPr>
        <w:t xml:space="preserve"> </w:t>
      </w:r>
      <w:r w:rsidRPr="00F720EF">
        <w:rPr>
          <w:rStyle w:val="Emphasis"/>
        </w:rPr>
        <w:t>backward</w:t>
      </w:r>
      <w:r w:rsidRPr="00F720EF">
        <w:rPr>
          <w:rStyle w:val="StyleUnderline"/>
        </w:rPr>
        <w:t xml:space="preserve"> ger-dwelling </w:t>
      </w:r>
      <w:r w:rsidRPr="00F720EF">
        <w:rPr>
          <w:rStyle w:val="Emphasis"/>
        </w:rPr>
        <w:t>nomads</w:t>
      </w:r>
      <w:r w:rsidRPr="00F720EF">
        <w:rPr>
          <w:sz w:val="14"/>
        </w:rPr>
        <w:t xml:space="preserve">. </w:t>
      </w:r>
      <w:r w:rsidRPr="00F720EF">
        <w:rPr>
          <w:rStyle w:val="StyleUnderline"/>
        </w:rPr>
        <w:t>Each</w:t>
      </w:r>
      <w:r w:rsidRPr="00F720EF">
        <w:rPr>
          <w:sz w:val="14"/>
        </w:rPr>
        <w:t xml:space="preserve">, in their own way, </w:t>
      </w:r>
      <w:r w:rsidRPr="00F720EF">
        <w:rPr>
          <w:rStyle w:val="StyleUnderline"/>
        </w:rPr>
        <w:t>are retro-grade and requiring correction.</w:t>
      </w:r>
      <w:r w:rsidRPr="00F720EF">
        <w:rPr>
          <w:sz w:val="14"/>
        </w:rPr>
        <w:t xml:space="preserve"> And the party is panacea for all. “You cannot just put a few people dancing in front of the camera and say we are preserving their culture,” says Ilham. “They also showed people dancing and playing games in Nazi camps. Does that mean that crimes against humanity did not happen then?”</w:t>
      </w:r>
    </w:p>
    <w:p w14:paraId="4EB1DC3F" w14:textId="77777777" w:rsidR="002B2FD6" w:rsidRPr="00F720EF" w:rsidRDefault="002B2FD6" w:rsidP="002B2FD6">
      <w:pPr>
        <w:rPr>
          <w:sz w:val="14"/>
        </w:rPr>
      </w:pPr>
      <w:r w:rsidRPr="00F720EF">
        <w:rPr>
          <w:sz w:val="14"/>
        </w:rPr>
        <w:t>For a watching world, the question is how to hold China to account for its transgressions while accommodating another reality: its economy props up much of the world’s (and more so with the pandemic).</w:t>
      </w:r>
    </w:p>
    <w:p w14:paraId="185B4DE2" w14:textId="77777777" w:rsidR="002B2FD6" w:rsidRPr="00F720EF" w:rsidRDefault="002B2FD6" w:rsidP="002B2FD6">
      <w:pPr>
        <w:rPr>
          <w:sz w:val="14"/>
        </w:rPr>
      </w:pPr>
      <w:r w:rsidRPr="00F720EF">
        <w:rPr>
          <w:rStyle w:val="StyleUnderline"/>
        </w:rPr>
        <w:t xml:space="preserve">Action is only beginning. In March, </w:t>
      </w:r>
      <w:r w:rsidRPr="00F720EF">
        <w:rPr>
          <w:rStyle w:val="Emphasis"/>
        </w:rPr>
        <w:t>the U.S., E.U., U.K. and Canada</w:t>
      </w:r>
      <w:r w:rsidRPr="00F720EF">
        <w:rPr>
          <w:rStyle w:val="StyleUnderline"/>
        </w:rPr>
        <w:t xml:space="preserve"> </w:t>
      </w:r>
      <w:r w:rsidRPr="00F720EF">
        <w:rPr>
          <w:rStyle w:val="Emphasis"/>
        </w:rPr>
        <w:t>imposed sanctions</w:t>
      </w:r>
      <w:r w:rsidRPr="00F720EF">
        <w:rPr>
          <w:rStyle w:val="StyleUnderline"/>
        </w:rPr>
        <w:t xml:space="preserve"> on Chinese officials for abuses in Xinjiang</w:t>
      </w:r>
      <w:r w:rsidRPr="00F720EF">
        <w:rPr>
          <w:sz w:val="14"/>
        </w:rPr>
        <w:t xml:space="preserve"> (and Beijing retaliated in kind). In April, </w:t>
      </w:r>
      <w:r w:rsidRPr="00F720EF">
        <w:rPr>
          <w:rStyle w:val="StyleUnderline"/>
        </w:rPr>
        <w:t>Australia canceled two projects under Xi’s signature Belt and Road Initiative, and Italy is reconsidering its own participation.</w:t>
      </w:r>
      <w:r w:rsidRPr="00F720EF">
        <w:rPr>
          <w:sz w:val="14"/>
        </w:rPr>
        <w:t xml:space="preserve"> </w:t>
      </w:r>
      <w:r w:rsidRPr="00F720EF">
        <w:rPr>
          <w:rStyle w:val="StyleUnderline"/>
        </w:rPr>
        <w:t>Growing opposition globally to abuses in Xinjiang and elsewhere have spurred calls to boycott everything from Chinese-manufactured goods to Disney’s remake of Mulan.</w:t>
      </w:r>
      <w:r w:rsidRPr="00F720EF">
        <w:rPr>
          <w:sz w:val="14"/>
        </w:rPr>
        <w:t> Such moves have elicited petty reprisals from Beijing; after international firms like Nike and H&amp;M took steps to extricate their supply chains from Xinjiang’s cotton market, the latter’s logos were blurred in TV news reports and store locations purged from local map services.</w:t>
      </w:r>
    </w:p>
    <w:p w14:paraId="01C78749" w14:textId="77777777" w:rsidR="002B2FD6" w:rsidRPr="00F720EF" w:rsidRDefault="002B2FD6" w:rsidP="002B2FD6">
      <w:pPr>
        <w:rPr>
          <w:sz w:val="14"/>
        </w:rPr>
      </w:pPr>
      <w:r w:rsidRPr="00F720EF">
        <w:rPr>
          <w:rStyle w:val="StyleUnderline"/>
        </w:rPr>
        <w:t xml:space="preserve">U.N. High Commissioner for Human Rights Michelle Bachelet has been asking for access to Xinjiang since 2018. </w:t>
      </w:r>
      <w:r w:rsidRPr="00F720EF">
        <w:rPr>
          <w:sz w:val="14"/>
        </w:rPr>
        <w:t xml:space="preserve">In late February, </w:t>
      </w:r>
      <w:r w:rsidRPr="00F720EF">
        <w:rPr>
          <w:rStyle w:val="StyleUnderline"/>
        </w:rPr>
        <w:t>Beijing said it was discussing a visit, but no plans have been finalized</w:t>
      </w:r>
      <w:r w:rsidRPr="00F720EF">
        <w:rPr>
          <w:sz w:val="14"/>
        </w:rPr>
        <w:t>. There is reason for skepticism. The last U.N. rights chief to access Tibet was Mary Robinson in 1998. To date, U.N. experts have at least 19 outstanding visit requests to China. And the pandemic has provided China with a convenient excuse to delay and demur. Hobbled by China’s sway over the world body, democratic nations are finding other ways to act. “</w:t>
      </w:r>
      <w:r w:rsidRPr="00F720EF">
        <w:rPr>
          <w:rStyle w:val="StyleUnderline"/>
        </w:rPr>
        <w:t xml:space="preserve">The </w:t>
      </w:r>
      <w:r w:rsidRPr="00E05D63">
        <w:rPr>
          <w:rStyle w:val="StyleUnderline"/>
          <w:highlight w:val="cyan"/>
        </w:rPr>
        <w:t xml:space="preserve">PRC is a </w:t>
      </w:r>
      <w:r w:rsidRPr="00E05D63">
        <w:rPr>
          <w:rStyle w:val="Emphasis"/>
          <w:highlight w:val="cyan"/>
        </w:rPr>
        <w:t>totalitarian regime</w:t>
      </w:r>
      <w:r w:rsidRPr="00F720EF">
        <w:rPr>
          <w:rStyle w:val="StyleUnderline"/>
        </w:rPr>
        <w:t xml:space="preserve"> </w:t>
      </w:r>
      <w:r w:rsidRPr="00E05D63">
        <w:rPr>
          <w:rStyle w:val="StyleUnderline"/>
          <w:highlight w:val="cyan"/>
        </w:rPr>
        <w:t xml:space="preserve">that’s become more </w:t>
      </w:r>
      <w:r w:rsidRPr="00E05D63">
        <w:rPr>
          <w:rStyle w:val="Emphasis"/>
          <w:highlight w:val="cyan"/>
        </w:rPr>
        <w:t>internally</w:t>
      </w:r>
      <w:r w:rsidRPr="00E05D63">
        <w:rPr>
          <w:rStyle w:val="StyleUnderline"/>
          <w:highlight w:val="cyan"/>
        </w:rPr>
        <w:t xml:space="preserve"> </w:t>
      </w:r>
      <w:r w:rsidRPr="00E05D63">
        <w:rPr>
          <w:rStyle w:val="Emphasis"/>
          <w:highlight w:val="cyan"/>
        </w:rPr>
        <w:t>repressive</w:t>
      </w:r>
      <w:r w:rsidRPr="00F720EF">
        <w:rPr>
          <w:rStyle w:val="StyleUnderline"/>
        </w:rPr>
        <w:t xml:space="preserve"> </w:t>
      </w:r>
      <w:r w:rsidRPr="00E05D63">
        <w:rPr>
          <w:rStyle w:val="StyleUnderline"/>
          <w:highlight w:val="cyan"/>
        </w:rPr>
        <w:t xml:space="preserve">and </w:t>
      </w:r>
      <w:r w:rsidRPr="00E05D63">
        <w:rPr>
          <w:rStyle w:val="Emphasis"/>
          <w:highlight w:val="cyan"/>
        </w:rPr>
        <w:t>more externally aggressive</w:t>
      </w:r>
      <w:r w:rsidRPr="00E05D63">
        <w:rPr>
          <w:sz w:val="14"/>
        </w:rPr>
        <w:t>,”</w:t>
      </w:r>
      <w:r w:rsidRPr="00F720EF">
        <w:rPr>
          <w:sz w:val="14"/>
        </w:rPr>
        <w:t xml:space="preserve"> says Kevin Andrews, an Australian MP for the center-right Liberal Party and a former Cabinet Minister, who backed a parliamentary motion to condemn China’s abuses in Xinjiang. “</w:t>
      </w:r>
      <w:r w:rsidRPr="00F720EF">
        <w:rPr>
          <w:rStyle w:val="StyleUnderline"/>
        </w:rPr>
        <w:t>Multilateralism has its limitations,” says Andrews, meaning countries are increasingly forming smaller alliances to protest “what’s probably the most egregious example of human-rights abuses on a systematic basis in the world.</w:t>
      </w:r>
      <w:r w:rsidRPr="00F720EF">
        <w:rPr>
          <w:sz w:val="14"/>
        </w:rPr>
        <w:t>” The U.K., Australia and Canada have all recently changed visa rules to make it easier for Hong Kong citizens to claim asylum. Meanwhile, the Mongolian diaspora across Australasia, Japan, Europe and North America are uniting to form a World Mongol Congress, says Elbegdorj, “to protect our historical, cultural heritage and Mongolians as human beings” by offering free online courses.</w:t>
      </w:r>
    </w:p>
    <w:p w14:paraId="5E9DA720" w14:textId="77777777" w:rsidR="002B2FD6" w:rsidRPr="00F720EF" w:rsidRDefault="002B2FD6" w:rsidP="002B2FD6">
      <w:pPr>
        <w:rPr>
          <w:sz w:val="14"/>
        </w:rPr>
      </w:pPr>
      <w:r w:rsidRPr="00F720EF">
        <w:rPr>
          <w:sz w:val="14"/>
        </w:rPr>
        <w:t>Although President Donald Trump viewed the relationship with China purely through a competitive lens, his successor, President Joe Biden, has made it clear that China’s treatment of minorities will be a central issue in diplomatic relations. To become a world leader, China must “gain the confidence of other countries,” Biden said in February. “As long as they are engaged in activity that is contrary to basic human rights, it is going to be hard.”</w:t>
      </w:r>
    </w:p>
    <w:p w14:paraId="61216BE3" w14:textId="77777777" w:rsidR="002B2FD6" w:rsidRPr="00F720EF" w:rsidRDefault="002B2FD6" w:rsidP="002B2FD6">
      <w:pPr>
        <w:rPr>
          <w:sz w:val="14"/>
        </w:rPr>
      </w:pPr>
      <w:r w:rsidRPr="00F720EF">
        <w:rPr>
          <w:sz w:val="14"/>
        </w:rPr>
        <w:lastRenderedPageBreak/>
        <w:t>The U.S. Congress has also made its feelings clear, first by passing the Uyghur Human Rights Policy Act of 2019, which sanctioned Chinese officials and companies believed to be complicit in abuses. Then the bipartisan Uyghur Forced Labor Prevention Act, which makes it U.S. policy to assume all Xinjiang goods are tainted with forced labor unless proven otherwise, unanimously passed the House and is currently in the Senate. “The Chinese government and Communist Party continue to enrich themselves at the expense of Uighurs and other ethnic groups,” Republican Senator Marco Rubio, co-sponsor of both bills, tells TIME. “[I] urge fellow democracies to follow suit with similar legislation.”</w:t>
      </w:r>
    </w:p>
    <w:p w14:paraId="5A34DE92" w14:textId="77777777" w:rsidR="002B2FD6" w:rsidRPr="00F720EF" w:rsidRDefault="002B2FD6" w:rsidP="002B2FD6">
      <w:pPr>
        <w:rPr>
          <w:sz w:val="14"/>
        </w:rPr>
      </w:pPr>
      <w:r w:rsidRPr="00E05D63">
        <w:rPr>
          <w:rStyle w:val="StyleUnderline"/>
          <w:highlight w:val="cyan"/>
        </w:rPr>
        <w:t xml:space="preserve">U.S. allies are certainly feeling </w:t>
      </w:r>
      <w:r w:rsidRPr="00E05D63">
        <w:rPr>
          <w:rStyle w:val="Emphasis"/>
          <w:highlight w:val="cyan"/>
        </w:rPr>
        <w:t>emboldened</w:t>
      </w:r>
      <w:r w:rsidRPr="00F720EF">
        <w:rPr>
          <w:rStyle w:val="StyleUnderline"/>
        </w:rPr>
        <w:t>.</w:t>
      </w:r>
      <w:r w:rsidRPr="00F720EF">
        <w:rPr>
          <w:sz w:val="14"/>
        </w:rPr>
        <w:t xml:space="preserve"> In May, the G-7 group of leading economies stated it was “deeply concerned” by human-rights violations and abuses in Xinjiang, Tibet and Hong Kong. (China responded by saying it “strongly condemns” any “intervening in China’s internal affairs.”) In June, </w:t>
      </w:r>
      <w:r w:rsidRPr="00F720EF">
        <w:rPr>
          <w:rStyle w:val="StyleUnderline"/>
        </w:rPr>
        <w:t>a final communiqué by leaders of the 30-member NATO alliance said China’s “stated ambitions and assertive behaviour present systemic challenges to the rules-based international order.”</w:t>
      </w:r>
    </w:p>
    <w:p w14:paraId="394B7196" w14:textId="77777777" w:rsidR="002B2FD6" w:rsidRPr="00F720EF" w:rsidRDefault="002B2FD6" w:rsidP="002B2FD6">
      <w:pPr>
        <w:rPr>
          <w:sz w:val="14"/>
        </w:rPr>
      </w:pPr>
      <w:r w:rsidRPr="00F720EF">
        <w:rPr>
          <w:sz w:val="14"/>
        </w:rPr>
        <w:t>Dhondup Wangchen wants the world to pick a side. In 2007, as Beijing was preparing to host the Olympics for the first time, he picked up his camera and crisscrossed Tibet, emboldened by the government promises to protect human rights and press freedom that helped secure its bid. Wangchen gathered 40 hours of interview footage from 108 Tibetans discussing the upcoming Games, the Dalai Lama, political persecution and Han migration. The 24-minute film he produced, Leaving Fear Behind, landed him six years in a squalid prison, where he was “tortured day and night and kept in solitary confinement for over 86 days,” he tells TIME from exile in San Francisco. “China broke every one of its promises.”</w:t>
      </w:r>
    </w:p>
    <w:p w14:paraId="1E516C93" w14:textId="77777777" w:rsidR="002B2FD6" w:rsidRPr="00F720EF" w:rsidRDefault="002B2FD6" w:rsidP="002B2FD6">
      <w:pPr>
        <w:rPr>
          <w:sz w:val="14"/>
        </w:rPr>
      </w:pPr>
      <w:r w:rsidRPr="00F720EF">
        <w:rPr>
          <w:sz w:val="14"/>
        </w:rPr>
        <w:t>Today, Beijing is preparing to host the Olympics once again, further burnishing its image, though this time on its own terms. China no longer makes pledges to respect human rights according to international definitions, and secured the Winter Games without vowing to protect its minorities. Wangchen says any country participating at Beijing 2022 “will further embolden the CCP to commit all kinds of crimes against humanity without any consequences or accountability.” </w:t>
      </w:r>
    </w:p>
    <w:p w14:paraId="34BEF827" w14:textId="77777777" w:rsidR="002B2FD6" w:rsidRPr="00F720EF" w:rsidRDefault="002B2FD6" w:rsidP="002B2FD6">
      <w:pPr>
        <w:rPr>
          <w:sz w:val="14"/>
        </w:rPr>
      </w:pPr>
      <w:r w:rsidRPr="00F720EF">
        <w:rPr>
          <w:rStyle w:val="StyleUnderline"/>
        </w:rPr>
        <w:t xml:space="preserve">The </w:t>
      </w:r>
      <w:r w:rsidRPr="00E05D63">
        <w:rPr>
          <w:rStyle w:val="StyleUnderline"/>
          <w:highlight w:val="cyan"/>
        </w:rPr>
        <w:t>disconnect between ideals and reality grows only more stark</w:t>
      </w:r>
      <w:r w:rsidRPr="00F720EF">
        <w:rPr>
          <w:sz w:val="14"/>
        </w:rPr>
        <w:t>. In late 2020, a Pew Research report found that majorities in all 14 countries surveyed across Europe, North America and East Asia had a negative view of China. Meanwhile, speaking at a study session for top CCP cadres on May 31</w:t>
      </w:r>
      <w:r w:rsidRPr="00F720EF">
        <w:rPr>
          <w:rStyle w:val="StyleUnderline"/>
        </w:rPr>
        <w:t>, Xi emphasized the importance of presenting the image of a “credible, lovable and respectable China” that wants “nothing but the Chinese people’s well-being.” The irony, of course, is that document after document, testimony after testimony, indicates that the repression is ordered by Xi himself.</w:t>
      </w:r>
    </w:p>
    <w:p w14:paraId="1D42C537" w14:textId="77777777" w:rsidR="002B2FD6" w:rsidRPr="00F720EF" w:rsidRDefault="002B2FD6" w:rsidP="002B2FD6"/>
    <w:p w14:paraId="2E1EC450" w14:textId="158E42E0" w:rsidR="002B2FD6" w:rsidRPr="00564CD2" w:rsidRDefault="002B2FD6" w:rsidP="002B2FD6">
      <w:pPr>
        <w:pStyle w:val="Heading4"/>
      </w:pPr>
      <w:r>
        <w:t xml:space="preserve">China is a </w:t>
      </w:r>
      <w:r w:rsidRPr="00663C4A">
        <w:rPr>
          <w:u w:val="single"/>
        </w:rPr>
        <w:t>fascist</w:t>
      </w:r>
      <w:r>
        <w:t xml:space="preserve"> state that will invoke </w:t>
      </w:r>
      <w:r w:rsidRPr="00663C4A">
        <w:rPr>
          <w:u w:val="single"/>
        </w:rPr>
        <w:t>mass racism</w:t>
      </w:r>
      <w:r>
        <w:t xml:space="preserve"> and </w:t>
      </w:r>
      <w:r w:rsidRPr="00663C4A">
        <w:rPr>
          <w:u w:val="single"/>
        </w:rPr>
        <w:t>nationalism</w:t>
      </w:r>
      <w:r>
        <w:t xml:space="preserve"> following expansion. </w:t>
      </w:r>
    </w:p>
    <w:p w14:paraId="6D5E044E" w14:textId="77777777" w:rsidR="002B2FD6" w:rsidRDefault="002B2FD6" w:rsidP="002B2FD6">
      <w:r w:rsidRPr="00564CD2">
        <w:t xml:space="preserve">Melissa </w:t>
      </w:r>
      <w:r w:rsidRPr="00564CD2">
        <w:rPr>
          <w:rFonts w:eastAsiaTheme="majorEastAsia" w:cstheme="majorBidi"/>
          <w:b/>
          <w:iCs/>
          <w:sz w:val="26"/>
        </w:rPr>
        <w:t>Chan 22</w:t>
      </w:r>
      <w:r>
        <w:t xml:space="preserve">. </w:t>
      </w:r>
      <w:r w:rsidRPr="00564CD2">
        <w:t xml:space="preserve">Melissa Chan is an Emmy-nominated journalist based between Los Angeles and Berlin. She has reported everywhere from Cuba to Canada, Mongolia to Moscow, North and South Korea. These days she focuses on transnational issues, often involving China’s influence beyond its borders, as well as the rise of global authoritarianism and ebb of democracies. She is also currently writing a graphic novel, a speculative fiction, entitled YOU MUST TAKE PART IN REVOLUTION with Chinese Australian artist Badiucao, for publication in 2024. She has written for The New York Times where she was nominated for a Loeb Award — business journalism’s highest honor — and for The Atlantic, The Washington Post, Time, The Guardian, Foreign Policy, and more. As a contributor to the Vancouver-based Global Reporting Centre, she investigates the complexities of global trade and its costs on ordinary people. As a television journalist, she takes viewers on investigative journeys through long format news documentaries, including with the award-winning Fault Lines series. She has reported from Europe as a correspondent for VICE News Tonight, and also presents European broadcaster DW’s news program on Asia. From 2013 to 2016, she was a correspondent for Al Jazeera America, specializing in enterprise reporting particularly in the rural American West. This meant interviewing everyone from farmers to members of white nationalist militias. With Al Jazeera English, she served as China correspondent before her expulsion from the country for the channel's reports. Her work there received </w:t>
      </w:r>
      <w:r w:rsidRPr="00564CD2">
        <w:lastRenderedPageBreak/>
        <w:t>awards, including two Human Rights Press Awards from Amnesty International and a citation from the Overseas Press Club. She was listed in Foreign Policy’s Pacific Power Index, a list of 25 people shaping the future of US-China relations. Chan is a member of the British American Project, and a former term member at The Council on Foreign Relations. She was also a Knight Journalism Fellow at Stanford University, a Bosch Fellow in Berlin, and a Young Leader of The Council for the United States and Italy. She is a speaker / moderator, having led or participated in discussions at South by Southwest (SXSW), UNESCO, the Oslo Freedom Forum, the US State Department, on the invitation of the UN Special Rapporteur on the right to freedom of opinion and expression, at the Sydney Opera House, UC Berkeley’s Logan Symposium on Investigative Reporting, and more. A Phi Beta Kappa graduate of Yale University, she co-founded and was editor in chief of the Yale Journal of Human Rights. [Opinion China isn’t just ‘authoritarian’ any more. It’s scarier</w:t>
      </w:r>
      <w:r>
        <w:t xml:space="preserve">, The Washington Post, 1-31-22, </w:t>
      </w:r>
      <w:r w:rsidRPr="00564CD2">
        <w:t>https://www.washingtonpost.com/opinions/2022/01/31/china-authoritarian-fascism-totalitarian-uyghurs-surveillance/</w:t>
      </w:r>
    </w:p>
    <w:p w14:paraId="4AD81CF8" w14:textId="77777777" w:rsidR="002B2FD6" w:rsidRPr="00564CD2" w:rsidRDefault="002B2FD6" w:rsidP="002B2FD6">
      <w:pPr>
        <w:rPr>
          <w:rStyle w:val="StyleUnderline"/>
          <w:b/>
          <w:iCs/>
          <w:bdr w:val="single" w:sz="8" w:space="0" w:color="auto"/>
        </w:rPr>
      </w:pPr>
      <w:r w:rsidRPr="00564CD2">
        <w:rPr>
          <w:sz w:val="14"/>
        </w:rPr>
        <w:t xml:space="preserve">In 2009, when I began to more frequently describe China as “authoritarian” as a broadcast correspondent for Al Jazeera English, some editors pushed back, believing it was too much editorializing. We have since become more comfortable with regularly using the designation, in media coverage and beyond. </w:t>
      </w:r>
      <w:r w:rsidRPr="00564CD2">
        <w:rPr>
          <w:rStyle w:val="StyleUnderline"/>
        </w:rPr>
        <w:t>But as journalists and athletes head to Beijing for the Winter Olympics,</w:t>
      </w:r>
      <w:r w:rsidRPr="00564CD2">
        <w:rPr>
          <w:sz w:val="14"/>
        </w:rPr>
        <w:t xml:space="preserve"> </w:t>
      </w:r>
      <w:r w:rsidRPr="00564CD2">
        <w:rPr>
          <w:rStyle w:val="StyleUnderline"/>
        </w:rPr>
        <w:t xml:space="preserve">it may be time to reassess and consider calling the </w:t>
      </w:r>
      <w:r w:rsidRPr="006F76CB">
        <w:rPr>
          <w:rStyle w:val="StyleUnderline"/>
          <w:highlight w:val="cyan"/>
        </w:rPr>
        <w:t>Chinese state</w:t>
      </w:r>
      <w:r w:rsidRPr="00564CD2">
        <w:rPr>
          <w:rStyle w:val="StyleUnderline"/>
        </w:rPr>
        <w:t xml:space="preserve"> what it </w:t>
      </w:r>
      <w:r w:rsidRPr="006F76CB">
        <w:rPr>
          <w:rStyle w:val="StyleUnderline"/>
          <w:highlight w:val="cyan"/>
        </w:rPr>
        <w:t>is</w:t>
      </w:r>
      <w:r w:rsidRPr="00564CD2">
        <w:rPr>
          <w:rStyle w:val="StyleUnderline"/>
        </w:rPr>
        <w:t xml:space="preserve"> fast </w:t>
      </w:r>
      <w:r w:rsidRPr="006F76CB">
        <w:rPr>
          <w:rStyle w:val="StyleUnderline"/>
          <w:highlight w:val="cyan"/>
        </w:rPr>
        <w:t>becoming</w:t>
      </w:r>
      <w:r w:rsidRPr="00564CD2">
        <w:rPr>
          <w:rStyle w:val="StyleUnderline"/>
        </w:rPr>
        <w:t xml:space="preserve">: </w:t>
      </w:r>
      <w:r w:rsidRPr="006F76CB">
        <w:rPr>
          <w:rStyle w:val="Emphasis"/>
          <w:highlight w:val="cyan"/>
        </w:rPr>
        <w:t>a fascist one.</w:t>
      </w:r>
    </w:p>
    <w:p w14:paraId="5FDC4104" w14:textId="77777777" w:rsidR="002B2FD6" w:rsidRPr="00564CD2" w:rsidRDefault="002B2FD6" w:rsidP="002B2FD6">
      <w:pPr>
        <w:rPr>
          <w:sz w:val="14"/>
        </w:rPr>
      </w:pPr>
      <w:r w:rsidRPr="00564CD2">
        <w:rPr>
          <w:rStyle w:val="StyleUnderline"/>
        </w:rPr>
        <w:t>When the facts change, it’s time to change our minds</w:t>
      </w:r>
      <w:r w:rsidRPr="00564CD2">
        <w:rPr>
          <w:sz w:val="14"/>
        </w:rPr>
        <w:t xml:space="preserve"> — </w:t>
      </w:r>
      <w:r w:rsidRPr="00564CD2">
        <w:rPr>
          <w:rStyle w:val="Emphasis"/>
        </w:rPr>
        <w:t>and our language</w:t>
      </w:r>
      <w:r w:rsidRPr="00564CD2">
        <w:rPr>
          <w:sz w:val="14"/>
        </w:rPr>
        <w:t>. Ahead of the 2008 Summer Games in Beijing, international media knew China was authoritarian and described it as such when necessary, but entire articles concerning China’s political system were written without mentioning it. The government had issued regulations allowing the foreign press corps to travel freely around the country, a departure from years of tight control. And the people we met on these trips, many working as labor campaigners or rights lawyers, pointed the way to a new, transformative Chinese generation.</w:t>
      </w:r>
    </w:p>
    <w:p w14:paraId="1FB71803" w14:textId="77777777" w:rsidR="002B2FD6" w:rsidRPr="00564CD2" w:rsidRDefault="002B2FD6" w:rsidP="002B2FD6">
      <w:pPr>
        <w:rPr>
          <w:u w:val="single"/>
        </w:rPr>
      </w:pPr>
      <w:r w:rsidRPr="006F76CB">
        <w:rPr>
          <w:rStyle w:val="StyleUnderline"/>
          <w:highlight w:val="cyan"/>
        </w:rPr>
        <w:t>Authorities</w:t>
      </w:r>
      <w:r w:rsidRPr="00564CD2">
        <w:rPr>
          <w:rStyle w:val="StyleUnderline"/>
        </w:rPr>
        <w:t xml:space="preserve"> then </w:t>
      </w:r>
      <w:r w:rsidRPr="006F76CB">
        <w:rPr>
          <w:rStyle w:val="StyleUnderline"/>
          <w:highlight w:val="cyan"/>
        </w:rPr>
        <w:t xml:space="preserve">started </w:t>
      </w:r>
      <w:r w:rsidRPr="006F76CB">
        <w:rPr>
          <w:rStyle w:val="Emphasis"/>
          <w:highlight w:val="cyan"/>
        </w:rPr>
        <w:t>locking up the activists</w:t>
      </w:r>
      <w:r w:rsidRPr="00564CD2">
        <w:rPr>
          <w:rStyle w:val="StyleUnderline"/>
        </w:rPr>
        <w:t xml:space="preserve"> they once championed</w:t>
      </w:r>
      <w:r w:rsidRPr="00564CD2">
        <w:rPr>
          <w:sz w:val="14"/>
        </w:rPr>
        <w:t xml:space="preserve">. </w:t>
      </w:r>
      <w:r w:rsidRPr="00564CD2">
        <w:rPr>
          <w:rStyle w:val="StyleUnderline"/>
        </w:rPr>
        <w:t xml:space="preserve">The </w:t>
      </w:r>
      <w:r w:rsidRPr="006F76CB">
        <w:rPr>
          <w:rStyle w:val="StyleUnderline"/>
          <w:highlight w:val="cyan"/>
        </w:rPr>
        <w:t xml:space="preserve">country </w:t>
      </w:r>
      <w:r w:rsidRPr="006F76CB">
        <w:rPr>
          <w:rStyle w:val="Emphasis"/>
          <w:highlight w:val="cyan"/>
        </w:rPr>
        <w:t>decoupled from</w:t>
      </w:r>
      <w:r w:rsidRPr="00564CD2">
        <w:rPr>
          <w:rStyle w:val="StyleUnderline"/>
        </w:rPr>
        <w:t xml:space="preserve"> the world’s </w:t>
      </w:r>
      <w:r w:rsidRPr="006F76CB">
        <w:rPr>
          <w:rStyle w:val="Emphasis"/>
          <w:highlight w:val="cyan"/>
        </w:rPr>
        <w:t>popular social media</w:t>
      </w:r>
      <w:r w:rsidRPr="006F76CB">
        <w:rPr>
          <w:rStyle w:val="StyleUnderline"/>
          <w:highlight w:val="cyan"/>
        </w:rPr>
        <w:t xml:space="preserve"> platforms</w:t>
      </w:r>
      <w:r w:rsidRPr="00564CD2">
        <w:rPr>
          <w:rStyle w:val="StyleUnderline"/>
        </w:rPr>
        <w:t>, blocking Facebook, Google, Twitter and others.</w:t>
      </w:r>
      <w:r w:rsidRPr="00564CD2">
        <w:rPr>
          <w:sz w:val="14"/>
        </w:rPr>
        <w:t xml:space="preserve"> </w:t>
      </w:r>
      <w:r w:rsidRPr="00564CD2">
        <w:rPr>
          <w:rStyle w:val="StyleUnderline"/>
        </w:rPr>
        <w:t xml:space="preserve">Police began </w:t>
      </w:r>
      <w:r w:rsidRPr="006F76CB">
        <w:rPr>
          <w:rStyle w:val="StyleUnderline"/>
          <w:highlight w:val="cyan"/>
        </w:rPr>
        <w:t xml:space="preserve">aggressively </w:t>
      </w:r>
      <w:r w:rsidRPr="006F76CB">
        <w:rPr>
          <w:rStyle w:val="Emphasis"/>
          <w:highlight w:val="cyan"/>
        </w:rPr>
        <w:t>surveilling news teams</w:t>
      </w:r>
      <w:r w:rsidRPr="00564CD2">
        <w:rPr>
          <w:rStyle w:val="StyleUnderline"/>
        </w:rPr>
        <w:t>, sometimes waiting in cars at the airport before we even landed. My decision to regularly use “authoritarian” reflected that shift.</w:t>
      </w:r>
    </w:p>
    <w:p w14:paraId="4E20F199" w14:textId="77777777" w:rsidR="002B2FD6" w:rsidRPr="00564CD2" w:rsidRDefault="002B2FD6" w:rsidP="002B2FD6">
      <w:pPr>
        <w:rPr>
          <w:sz w:val="14"/>
        </w:rPr>
      </w:pPr>
      <w:r w:rsidRPr="00564CD2">
        <w:rPr>
          <w:sz w:val="14"/>
        </w:rPr>
        <w:t>Now, we should consider nomenclature once again.</w:t>
      </w:r>
    </w:p>
    <w:p w14:paraId="60E1517F" w14:textId="77777777" w:rsidR="002B2FD6" w:rsidRPr="00564CD2" w:rsidRDefault="002B2FD6" w:rsidP="002B2FD6">
      <w:pPr>
        <w:rPr>
          <w:rStyle w:val="StyleUnderline"/>
        </w:rPr>
      </w:pPr>
      <w:r w:rsidRPr="00564CD2">
        <w:rPr>
          <w:rStyle w:val="StyleUnderline"/>
        </w:rPr>
        <w:t>Some will argue the country’s communist foundation makes it fundamentally incompatible with fascism’s right-wing roots.</w:t>
      </w:r>
      <w:r w:rsidRPr="00564CD2">
        <w:rPr>
          <w:sz w:val="14"/>
        </w:rPr>
        <w:t xml:space="preserve"> </w:t>
      </w:r>
      <w:r w:rsidRPr="00564CD2">
        <w:rPr>
          <w:rStyle w:val="StyleUnderline"/>
        </w:rPr>
        <w:t xml:space="preserve">The respected </w:t>
      </w:r>
      <w:r w:rsidRPr="006F76CB">
        <w:rPr>
          <w:rStyle w:val="StyleUnderline"/>
          <w:highlight w:val="cyan"/>
        </w:rPr>
        <w:t>Chinese legal scholar</w:t>
      </w:r>
      <w:r w:rsidRPr="00564CD2">
        <w:rPr>
          <w:rStyle w:val="StyleUnderline"/>
        </w:rPr>
        <w:t xml:space="preserve"> Teng Biao </w:t>
      </w:r>
      <w:r w:rsidRPr="006F76CB">
        <w:rPr>
          <w:rStyle w:val="StyleUnderline"/>
          <w:highlight w:val="cyan"/>
        </w:rPr>
        <w:t xml:space="preserve">prefers calling the country </w:t>
      </w:r>
      <w:r w:rsidRPr="006F76CB">
        <w:rPr>
          <w:rStyle w:val="Emphasis"/>
          <w:highlight w:val="cyan"/>
        </w:rPr>
        <w:t>totalitarian</w:t>
      </w:r>
      <w:r w:rsidRPr="006F76CB">
        <w:rPr>
          <w:rStyle w:val="StyleUnderline"/>
          <w:highlight w:val="cyan"/>
        </w:rPr>
        <w:t>.</w:t>
      </w:r>
    </w:p>
    <w:p w14:paraId="3F0069F3" w14:textId="77777777" w:rsidR="002B2FD6" w:rsidRPr="00564CD2" w:rsidRDefault="002B2FD6" w:rsidP="002B2FD6">
      <w:pPr>
        <w:rPr>
          <w:u w:val="single"/>
        </w:rPr>
      </w:pPr>
      <w:r w:rsidRPr="00564CD2">
        <w:rPr>
          <w:rStyle w:val="StyleUnderline"/>
        </w:rPr>
        <w:t xml:space="preserve">But consider the hallmarks of fascism: </w:t>
      </w:r>
      <w:r w:rsidRPr="006F76CB">
        <w:rPr>
          <w:rStyle w:val="Emphasis"/>
          <w:highlight w:val="cyan"/>
        </w:rPr>
        <w:t>a surveillance state</w:t>
      </w:r>
      <w:r w:rsidRPr="00564CD2">
        <w:rPr>
          <w:rStyle w:val="StyleUnderline"/>
        </w:rPr>
        <w:t xml:space="preserve"> </w:t>
      </w:r>
      <w:r w:rsidRPr="006F76CB">
        <w:rPr>
          <w:rStyle w:val="StyleUnderline"/>
          <w:highlight w:val="cyan"/>
        </w:rPr>
        <w:t xml:space="preserve">with a </w:t>
      </w:r>
      <w:r w:rsidRPr="006F76CB">
        <w:rPr>
          <w:rStyle w:val="Emphasis"/>
          <w:highlight w:val="cyan"/>
        </w:rPr>
        <w:t>strongman invoking racism</w:t>
      </w:r>
      <w:r w:rsidRPr="00564CD2">
        <w:rPr>
          <w:rStyle w:val="StyleUnderline"/>
        </w:rPr>
        <w:t xml:space="preserve">, </w:t>
      </w:r>
      <w:r w:rsidRPr="006F76CB">
        <w:rPr>
          <w:rStyle w:val="Emphasis"/>
          <w:highlight w:val="cyan"/>
        </w:rPr>
        <w:t>nationalism</w:t>
      </w:r>
      <w:r w:rsidRPr="00564CD2">
        <w:rPr>
          <w:rStyle w:val="StyleUnderline"/>
        </w:rPr>
        <w:t xml:space="preserve"> and </w:t>
      </w:r>
      <w:r w:rsidRPr="00564CD2">
        <w:rPr>
          <w:rStyle w:val="Emphasis"/>
        </w:rPr>
        <w:t xml:space="preserve">traditional </w:t>
      </w:r>
      <w:r w:rsidRPr="006F76CB">
        <w:rPr>
          <w:rStyle w:val="Emphasis"/>
          <w:highlight w:val="cyan"/>
        </w:rPr>
        <w:t>family</w:t>
      </w:r>
      <w:r w:rsidRPr="006F76CB">
        <w:rPr>
          <w:rStyle w:val="StyleUnderline"/>
          <w:highlight w:val="cyan"/>
        </w:rPr>
        <w:t xml:space="preserve"> values at home</w:t>
      </w:r>
      <w:r w:rsidRPr="00564CD2">
        <w:rPr>
          <w:rStyle w:val="StyleUnderline"/>
        </w:rPr>
        <w:t xml:space="preserve">, </w:t>
      </w:r>
      <w:r w:rsidRPr="006F76CB">
        <w:rPr>
          <w:rStyle w:val="StyleUnderline"/>
          <w:highlight w:val="cyan"/>
        </w:rPr>
        <w:t xml:space="preserve">while </w:t>
      </w:r>
      <w:r w:rsidRPr="006F76CB">
        <w:rPr>
          <w:rStyle w:val="Emphasis"/>
          <w:highlight w:val="cyan"/>
        </w:rPr>
        <w:t>building up a military</w:t>
      </w:r>
      <w:r w:rsidRPr="00564CD2">
        <w:rPr>
          <w:rStyle w:val="StyleUnderline"/>
        </w:rPr>
        <w:t xml:space="preserve"> </w:t>
      </w:r>
      <w:r w:rsidRPr="006F76CB">
        <w:rPr>
          <w:rStyle w:val="StyleUnderline"/>
          <w:highlight w:val="cyan"/>
        </w:rPr>
        <w:t xml:space="preserve">for </w:t>
      </w:r>
      <w:r w:rsidRPr="006F76CB">
        <w:rPr>
          <w:rStyle w:val="Emphasis"/>
          <w:highlight w:val="cyan"/>
        </w:rPr>
        <w:t>expansion</w:t>
      </w:r>
      <w:r w:rsidRPr="00564CD2">
        <w:rPr>
          <w:rStyle w:val="Emphasis"/>
        </w:rPr>
        <w:t xml:space="preserve"> abroad</w:t>
      </w:r>
      <w:r w:rsidRPr="00564CD2">
        <w:rPr>
          <w:rStyle w:val="StyleUnderline"/>
        </w:rPr>
        <w:t>.</w:t>
      </w:r>
    </w:p>
    <w:p w14:paraId="0DED6FF0" w14:textId="77777777" w:rsidR="002B2FD6" w:rsidRPr="00564CD2" w:rsidRDefault="002B2FD6" w:rsidP="002B2FD6">
      <w:pPr>
        <w:rPr>
          <w:rStyle w:val="StyleUnderline"/>
          <w:b/>
          <w:iCs/>
          <w:bdr w:val="single" w:sz="8" w:space="0" w:color="auto"/>
        </w:rPr>
      </w:pPr>
      <w:r w:rsidRPr="00564CD2">
        <w:rPr>
          <w:rStyle w:val="StyleUnderline"/>
        </w:rPr>
        <w:t>Xi Jinping</w:t>
      </w:r>
      <w:r w:rsidRPr="00564CD2">
        <w:rPr>
          <w:sz w:val="14"/>
        </w:rPr>
        <w:t xml:space="preserve">, a leader who has elevated himself to the level of Mao Zedong, </w:t>
      </w:r>
      <w:r w:rsidRPr="00564CD2">
        <w:rPr>
          <w:rStyle w:val="StyleUnderline"/>
        </w:rPr>
        <w:t>has built a cult of personality around him, complete with portraits in public and private spaces</w:t>
      </w:r>
      <w:r w:rsidRPr="00564CD2">
        <w:rPr>
          <w:sz w:val="14"/>
        </w:rPr>
        <w:t xml:space="preserve">. </w:t>
      </w:r>
      <w:r w:rsidRPr="006F76CB">
        <w:rPr>
          <w:rStyle w:val="StyleUnderline"/>
          <w:highlight w:val="cyan"/>
        </w:rPr>
        <w:t xml:space="preserve">Propaganda recalls </w:t>
      </w:r>
      <w:r w:rsidRPr="006F76CB">
        <w:rPr>
          <w:rStyle w:val="Emphasis"/>
          <w:highlight w:val="cyan"/>
        </w:rPr>
        <w:t>China’s glorious history</w:t>
      </w:r>
      <w:r w:rsidRPr="00564CD2">
        <w:rPr>
          <w:rStyle w:val="StyleUnderline"/>
        </w:rPr>
        <w:t xml:space="preserve"> </w:t>
      </w:r>
      <w:r w:rsidRPr="006F76CB">
        <w:rPr>
          <w:rStyle w:val="StyleUnderline"/>
          <w:highlight w:val="cyan"/>
        </w:rPr>
        <w:t>while bewailing</w:t>
      </w:r>
      <w:r w:rsidRPr="00564CD2">
        <w:rPr>
          <w:rStyle w:val="StyleUnderline"/>
        </w:rPr>
        <w:t xml:space="preserve"> its </w:t>
      </w:r>
      <w:r w:rsidRPr="006F76CB">
        <w:rPr>
          <w:rStyle w:val="StyleUnderline"/>
          <w:highlight w:val="cyan"/>
        </w:rPr>
        <w:t xml:space="preserve">past treatment by Western </w:t>
      </w:r>
      <w:r w:rsidRPr="006F76CB">
        <w:rPr>
          <w:rStyle w:val="StyleUnderline"/>
        </w:rPr>
        <w:t>imperial</w:t>
      </w:r>
      <w:r w:rsidRPr="00564CD2">
        <w:rPr>
          <w:rStyle w:val="StyleUnderline"/>
        </w:rPr>
        <w:t xml:space="preserve"> </w:t>
      </w:r>
      <w:r w:rsidRPr="006F76CB">
        <w:rPr>
          <w:rStyle w:val="StyleUnderline"/>
          <w:highlight w:val="cyan"/>
        </w:rPr>
        <w:t>powers</w:t>
      </w:r>
      <w:r w:rsidRPr="00564CD2">
        <w:rPr>
          <w:rStyle w:val="StyleUnderline"/>
        </w:rPr>
        <w:t xml:space="preserve">, allowing Beijing to play both the </w:t>
      </w:r>
      <w:r w:rsidRPr="00564CD2">
        <w:rPr>
          <w:rStyle w:val="Emphasis"/>
        </w:rPr>
        <w:t>nationalism</w:t>
      </w:r>
      <w:r w:rsidRPr="00564CD2">
        <w:rPr>
          <w:rStyle w:val="StyleUnderline"/>
        </w:rPr>
        <w:t xml:space="preserve"> and </w:t>
      </w:r>
      <w:r w:rsidRPr="00564CD2">
        <w:rPr>
          <w:rStyle w:val="Emphasis"/>
        </w:rPr>
        <w:t>victim cards</w:t>
      </w:r>
      <w:r w:rsidRPr="00564CD2">
        <w:rPr>
          <w:sz w:val="14"/>
        </w:rPr>
        <w:t xml:space="preserve">. As a correspondent formerly based </w:t>
      </w:r>
      <w:r w:rsidRPr="00564CD2">
        <w:rPr>
          <w:sz w:val="14"/>
        </w:rPr>
        <w:lastRenderedPageBreak/>
        <w:t xml:space="preserve">in China and now writing from Berlin, </w:t>
      </w:r>
      <w:r w:rsidRPr="00564CD2">
        <w:rPr>
          <w:rStyle w:val="StyleUnderline"/>
        </w:rPr>
        <w:t xml:space="preserve">I find it difficult to ignore how much </w:t>
      </w:r>
      <w:r w:rsidRPr="006F76CB">
        <w:rPr>
          <w:rStyle w:val="Emphasis"/>
          <w:highlight w:val="cyan"/>
        </w:rPr>
        <w:t>China’s present echoes Germany’s past.</w:t>
      </w:r>
    </w:p>
    <w:p w14:paraId="68EC09CD" w14:textId="77777777" w:rsidR="002B2FD6" w:rsidRPr="00564CD2" w:rsidRDefault="002B2FD6" w:rsidP="002B2FD6">
      <w:pPr>
        <w:rPr>
          <w:sz w:val="14"/>
        </w:rPr>
      </w:pPr>
      <w:r w:rsidRPr="00564CD2">
        <w:rPr>
          <w:sz w:val="14"/>
        </w:rPr>
        <w:t xml:space="preserve">To right perceived wrongs, </w:t>
      </w:r>
      <w:r w:rsidRPr="006F76CB">
        <w:rPr>
          <w:rStyle w:val="StyleUnderline"/>
          <w:highlight w:val="cyan"/>
        </w:rPr>
        <w:t xml:space="preserve">Xi has a clear </w:t>
      </w:r>
      <w:r w:rsidRPr="006F76CB">
        <w:rPr>
          <w:rStyle w:val="Emphasis"/>
          <w:highlight w:val="cyan"/>
        </w:rPr>
        <w:t>revanchist agenda</w:t>
      </w:r>
      <w:r w:rsidRPr="00564CD2">
        <w:rPr>
          <w:sz w:val="14"/>
        </w:rPr>
        <w:t xml:space="preserve">. </w:t>
      </w:r>
      <w:r w:rsidRPr="00564CD2">
        <w:rPr>
          <w:rStyle w:val="Emphasis"/>
        </w:rPr>
        <w:t>Taiwan</w:t>
      </w:r>
      <w:r w:rsidRPr="00564CD2">
        <w:rPr>
          <w:rStyle w:val="StyleUnderline"/>
        </w:rPr>
        <w:t xml:space="preserve"> has become his </w:t>
      </w:r>
      <w:r w:rsidRPr="00564CD2">
        <w:rPr>
          <w:rStyle w:val="Emphasis"/>
        </w:rPr>
        <w:t>Alsace-Lorraine,</w:t>
      </w:r>
      <w:r w:rsidRPr="00564CD2">
        <w:rPr>
          <w:rStyle w:val="StyleUnderline"/>
        </w:rPr>
        <w:t xml:space="preserve"> the </w:t>
      </w:r>
      <w:r w:rsidRPr="00564CD2">
        <w:rPr>
          <w:rStyle w:val="Emphasis"/>
        </w:rPr>
        <w:t>Himalayan</w:t>
      </w:r>
      <w:r w:rsidRPr="00564CD2">
        <w:rPr>
          <w:rStyle w:val="StyleUnderline"/>
        </w:rPr>
        <w:t xml:space="preserve"> border with India his </w:t>
      </w:r>
      <w:r w:rsidRPr="00564CD2">
        <w:rPr>
          <w:rStyle w:val="Emphasis"/>
        </w:rPr>
        <w:t>Polish Corridor</w:t>
      </w:r>
      <w:r w:rsidRPr="00564CD2">
        <w:rPr>
          <w:rStyle w:val="StyleUnderline"/>
        </w:rPr>
        <w:t xml:space="preserve">, and </w:t>
      </w:r>
      <w:r w:rsidRPr="00564CD2">
        <w:rPr>
          <w:rStyle w:val="Emphasis"/>
        </w:rPr>
        <w:t>Hong Kong</w:t>
      </w:r>
      <w:r w:rsidRPr="00564CD2">
        <w:rPr>
          <w:rStyle w:val="StyleUnderline"/>
        </w:rPr>
        <w:t xml:space="preserve"> his </w:t>
      </w:r>
      <w:r w:rsidRPr="00564CD2">
        <w:rPr>
          <w:rStyle w:val="Emphasis"/>
        </w:rPr>
        <w:t>Sudetenland</w:t>
      </w:r>
      <w:r w:rsidRPr="00564CD2">
        <w:rPr>
          <w:sz w:val="14"/>
        </w:rPr>
        <w:t xml:space="preserve">. </w:t>
      </w:r>
      <w:r w:rsidRPr="00564CD2">
        <w:rPr>
          <w:rStyle w:val="StyleUnderline"/>
        </w:rPr>
        <w:t xml:space="preserve">With military or strong-arm tactics, he has made clear that moves to control these areas </w:t>
      </w:r>
      <w:r w:rsidRPr="00564CD2">
        <w:rPr>
          <w:rStyle w:val="Emphasis"/>
        </w:rPr>
        <w:t>are not off the table</w:t>
      </w:r>
      <w:r w:rsidRPr="00564CD2">
        <w:rPr>
          <w:sz w:val="14"/>
        </w:rPr>
        <w:t xml:space="preserve">. In addition, Beijing has reportedly moved into Bhutanese territory. </w:t>
      </w:r>
      <w:r w:rsidRPr="00564CD2">
        <w:rPr>
          <w:rStyle w:val="StyleUnderline"/>
        </w:rPr>
        <w:t>China also claims most of the South China Sea</w:t>
      </w:r>
      <w:r w:rsidRPr="00564CD2">
        <w:rPr>
          <w:sz w:val="14"/>
        </w:rPr>
        <w:t xml:space="preserve">, </w:t>
      </w:r>
      <w:r w:rsidRPr="00564CD2">
        <w:rPr>
          <w:rStyle w:val="StyleUnderline"/>
        </w:rPr>
        <w:t xml:space="preserve">where it has </w:t>
      </w:r>
      <w:r w:rsidRPr="00564CD2">
        <w:rPr>
          <w:rStyle w:val="Emphasis"/>
        </w:rPr>
        <w:t>built military outposts</w:t>
      </w:r>
      <w:r w:rsidRPr="00564CD2">
        <w:rPr>
          <w:rStyle w:val="StyleUnderline"/>
        </w:rPr>
        <w:t xml:space="preserve"> marked by its own “nine-dash line” that, on a map</w:t>
      </w:r>
      <w:r w:rsidRPr="00564CD2">
        <w:rPr>
          <w:sz w:val="14"/>
        </w:rPr>
        <w:t>, protrudes far beyond Chinese land borders in a Lebensraum-like expansion.</w:t>
      </w:r>
    </w:p>
    <w:p w14:paraId="4240DF7B" w14:textId="77777777" w:rsidR="002B2FD6" w:rsidRPr="00564CD2" w:rsidRDefault="002B2FD6" w:rsidP="002B2FD6">
      <w:pPr>
        <w:rPr>
          <w:sz w:val="14"/>
        </w:rPr>
      </w:pPr>
      <w:r w:rsidRPr="006F76CB">
        <w:rPr>
          <w:rStyle w:val="Emphasis"/>
          <w:highlight w:val="cyan"/>
        </w:rPr>
        <w:t>21st-century technology</w:t>
      </w:r>
      <w:r w:rsidRPr="00564CD2">
        <w:rPr>
          <w:rStyle w:val="StyleUnderline"/>
        </w:rPr>
        <w:t xml:space="preserve"> has </w:t>
      </w:r>
      <w:r w:rsidRPr="006F76CB">
        <w:rPr>
          <w:rStyle w:val="StyleUnderline"/>
          <w:highlight w:val="cyan"/>
        </w:rPr>
        <w:t>provided the Chinese</w:t>
      </w:r>
      <w:r w:rsidRPr="00564CD2">
        <w:rPr>
          <w:rStyle w:val="StyleUnderline"/>
        </w:rPr>
        <w:t xml:space="preserve"> Communist Party </w:t>
      </w:r>
      <w:r w:rsidRPr="006F76CB">
        <w:rPr>
          <w:rStyle w:val="Emphasis"/>
          <w:highlight w:val="cyan"/>
        </w:rPr>
        <w:t>surveillance capabilities</w:t>
      </w:r>
      <w:r w:rsidRPr="006F76CB">
        <w:rPr>
          <w:rStyle w:val="StyleUnderline"/>
          <w:highlight w:val="cyan"/>
        </w:rPr>
        <w:t xml:space="preserve"> that </w:t>
      </w:r>
      <w:r w:rsidRPr="006F76CB">
        <w:rPr>
          <w:rStyle w:val="StyleUnderline"/>
        </w:rPr>
        <w:t xml:space="preserve">20th-century </w:t>
      </w:r>
      <w:r w:rsidRPr="006F76CB">
        <w:rPr>
          <w:rStyle w:val="StyleUnderline"/>
          <w:highlight w:val="cyan"/>
        </w:rPr>
        <w:t>fascists could only dream of</w:t>
      </w:r>
      <w:r w:rsidRPr="006F76CB">
        <w:rPr>
          <w:sz w:val="14"/>
          <w:highlight w:val="cyan"/>
        </w:rPr>
        <w:t xml:space="preserve">. </w:t>
      </w:r>
      <w:r w:rsidRPr="006F76CB">
        <w:rPr>
          <w:rStyle w:val="Emphasis"/>
          <w:highlight w:val="cyan"/>
        </w:rPr>
        <w:t>Facial recognition</w:t>
      </w:r>
      <w:r w:rsidRPr="006F76CB">
        <w:rPr>
          <w:rStyle w:val="StyleUnderline"/>
          <w:highlight w:val="cyan"/>
        </w:rPr>
        <w:t xml:space="preserve"> cameras work </w:t>
      </w:r>
      <w:r w:rsidRPr="006F76CB">
        <w:rPr>
          <w:rStyle w:val="Emphasis"/>
          <w:highlight w:val="cyan"/>
        </w:rPr>
        <w:t>to track 1.4 billion people</w:t>
      </w:r>
      <w:r w:rsidRPr="00564CD2">
        <w:rPr>
          <w:rStyle w:val="Emphasis"/>
        </w:rPr>
        <w:t>,</w:t>
      </w:r>
      <w:r w:rsidRPr="00564CD2">
        <w:rPr>
          <w:rStyle w:val="StyleUnderline"/>
        </w:rPr>
        <w:t xml:space="preserve"> invading even public bathrooms to stop toilet paper theft</w:t>
      </w:r>
      <w:r w:rsidRPr="00564CD2">
        <w:rPr>
          <w:sz w:val="14"/>
        </w:rPr>
        <w:t xml:space="preserve">. </w:t>
      </w:r>
      <w:r w:rsidRPr="00564CD2">
        <w:rPr>
          <w:rStyle w:val="StyleUnderline"/>
        </w:rPr>
        <w:t xml:space="preserve">The </w:t>
      </w:r>
      <w:r w:rsidRPr="006F76CB">
        <w:rPr>
          <w:rStyle w:val="StyleUnderline"/>
          <w:highlight w:val="cyan"/>
        </w:rPr>
        <w:t>state</w:t>
      </w:r>
      <w:r w:rsidRPr="00564CD2">
        <w:rPr>
          <w:sz w:val="14"/>
        </w:rPr>
        <w:t xml:space="preserve">, </w:t>
      </w:r>
      <w:r w:rsidRPr="006F76CB">
        <w:rPr>
          <w:rStyle w:val="StyleUnderline"/>
          <w:highlight w:val="cyan"/>
        </w:rPr>
        <w:t xml:space="preserve">with </w:t>
      </w:r>
      <w:r w:rsidRPr="006F76CB">
        <w:rPr>
          <w:rStyle w:val="Emphasis"/>
          <w:highlight w:val="cyan"/>
        </w:rPr>
        <w:t>coordination</w:t>
      </w:r>
      <w:r w:rsidRPr="00564CD2">
        <w:rPr>
          <w:rStyle w:val="StyleUnderline"/>
        </w:rPr>
        <w:t xml:space="preserve"> from its </w:t>
      </w:r>
      <w:r w:rsidRPr="00564CD2">
        <w:rPr>
          <w:rStyle w:val="Emphasis"/>
        </w:rPr>
        <w:t>technology giants</w:t>
      </w:r>
      <w:r w:rsidRPr="00564CD2">
        <w:rPr>
          <w:rStyle w:val="StyleUnderline"/>
        </w:rPr>
        <w:t xml:space="preserve">, </w:t>
      </w:r>
      <w:r w:rsidRPr="006F76CB">
        <w:rPr>
          <w:rStyle w:val="Emphasis"/>
          <w:highlight w:val="cyan"/>
        </w:rPr>
        <w:t>controls</w:t>
      </w:r>
      <w:r w:rsidRPr="006F76CB">
        <w:rPr>
          <w:rStyle w:val="StyleUnderline"/>
          <w:highlight w:val="cyan"/>
        </w:rPr>
        <w:t xml:space="preserve"> and </w:t>
      </w:r>
      <w:r w:rsidRPr="006F76CB">
        <w:rPr>
          <w:rStyle w:val="Emphasis"/>
          <w:highlight w:val="cyan"/>
        </w:rPr>
        <w:t>tracks messages</w:t>
      </w:r>
      <w:r w:rsidRPr="00564CD2">
        <w:rPr>
          <w:rStyle w:val="StyleUnderline"/>
        </w:rPr>
        <w:t xml:space="preserve"> and </w:t>
      </w:r>
      <w:r w:rsidRPr="00564CD2">
        <w:rPr>
          <w:rStyle w:val="Emphasis"/>
        </w:rPr>
        <w:t>content shared</w:t>
      </w:r>
      <w:r w:rsidRPr="00564CD2">
        <w:rPr>
          <w:rStyle w:val="StyleUnderline"/>
        </w:rPr>
        <w:t xml:space="preserve"> </w:t>
      </w:r>
      <w:r w:rsidRPr="00564CD2">
        <w:rPr>
          <w:sz w:val="14"/>
        </w:rPr>
        <w:t>between smartphones.</w:t>
      </w:r>
    </w:p>
    <w:p w14:paraId="4DCA3BA3" w14:textId="77777777" w:rsidR="002B2FD6" w:rsidRPr="00564CD2" w:rsidRDefault="002B2FD6" w:rsidP="002B2FD6">
      <w:pPr>
        <w:rPr>
          <w:rStyle w:val="Emphasis"/>
        </w:rPr>
      </w:pPr>
      <w:r w:rsidRPr="00564CD2">
        <w:rPr>
          <w:rStyle w:val="StyleUnderline"/>
        </w:rPr>
        <w:t>No entity operates freely from the CCP</w:t>
      </w:r>
      <w:r w:rsidRPr="00564CD2">
        <w:rPr>
          <w:sz w:val="14"/>
        </w:rPr>
        <w:t xml:space="preserve">, </w:t>
      </w:r>
      <w:r w:rsidRPr="00564CD2">
        <w:rPr>
          <w:rStyle w:val="StyleUnderline"/>
        </w:rPr>
        <w:t xml:space="preserve">including these </w:t>
      </w:r>
      <w:r w:rsidRPr="00564CD2">
        <w:rPr>
          <w:rStyle w:val="Emphasis"/>
        </w:rPr>
        <w:t>technology champions</w:t>
      </w:r>
      <w:r w:rsidRPr="00564CD2">
        <w:rPr>
          <w:sz w:val="14"/>
        </w:rPr>
        <w:t xml:space="preserve">. </w:t>
      </w:r>
      <w:r w:rsidRPr="00564CD2">
        <w:rPr>
          <w:rStyle w:val="StyleUnderline"/>
        </w:rPr>
        <w:t>Companies may chase profit margins like other capitalist enterprises, but party officials step in when they see an overriding state interest.</w:t>
      </w:r>
      <w:r w:rsidRPr="00564CD2">
        <w:rPr>
          <w:sz w:val="14"/>
        </w:rPr>
        <w:t xml:space="preserve"> Those who fail to fall in line are felled — the most spectacular example being billionaire tech magnate Jack Ma, who disappeared for months after criticizing the country’s financial regulators. </w:t>
      </w:r>
      <w:r w:rsidRPr="00564CD2">
        <w:rPr>
          <w:rStyle w:val="StyleUnderline"/>
        </w:rPr>
        <w:t xml:space="preserve">Together with </w:t>
      </w:r>
      <w:r w:rsidRPr="006F76CB">
        <w:rPr>
          <w:rStyle w:val="StyleUnderline"/>
          <w:highlight w:val="cyan"/>
        </w:rPr>
        <w:t xml:space="preserve">Beijing’s </w:t>
      </w:r>
      <w:r w:rsidRPr="006F76CB">
        <w:rPr>
          <w:rStyle w:val="Emphasis"/>
          <w:highlight w:val="cyan"/>
        </w:rPr>
        <w:t>anti-union</w:t>
      </w:r>
      <w:r w:rsidRPr="006F76CB">
        <w:rPr>
          <w:rStyle w:val="StyleUnderline"/>
          <w:highlight w:val="cyan"/>
        </w:rPr>
        <w:t xml:space="preserve">, </w:t>
      </w:r>
      <w:r w:rsidRPr="006F76CB">
        <w:rPr>
          <w:rStyle w:val="Emphasis"/>
          <w:highlight w:val="cyan"/>
        </w:rPr>
        <w:t>anti-labor</w:t>
      </w:r>
      <w:r w:rsidRPr="00564CD2">
        <w:rPr>
          <w:rStyle w:val="StyleUnderline"/>
        </w:rPr>
        <w:t xml:space="preserve"> stance, the </w:t>
      </w:r>
      <w:r w:rsidRPr="006F76CB">
        <w:rPr>
          <w:rStyle w:val="StyleUnderline"/>
          <w:highlight w:val="cyan"/>
        </w:rPr>
        <w:t xml:space="preserve">Chinese </w:t>
      </w:r>
      <w:r w:rsidRPr="006F76CB">
        <w:rPr>
          <w:rStyle w:val="Emphasis"/>
          <w:highlight w:val="cyan"/>
        </w:rPr>
        <w:t>economy today</w:t>
      </w:r>
      <w:r w:rsidRPr="006F76CB">
        <w:rPr>
          <w:rStyle w:val="StyleUnderline"/>
          <w:highlight w:val="cyan"/>
        </w:rPr>
        <w:t xml:space="preserve"> recalls </w:t>
      </w:r>
      <w:r w:rsidRPr="006F76CB">
        <w:rPr>
          <w:rStyle w:val="Emphasis"/>
          <w:highlight w:val="cyan"/>
        </w:rPr>
        <w:t>Mussolini’s corporatist fascism.</w:t>
      </w:r>
    </w:p>
    <w:p w14:paraId="625EC0C4" w14:textId="77777777" w:rsidR="002B2FD6" w:rsidRPr="00564CD2" w:rsidRDefault="002B2FD6" w:rsidP="002B2FD6">
      <w:pPr>
        <w:rPr>
          <w:u w:val="single"/>
        </w:rPr>
      </w:pPr>
      <w:r w:rsidRPr="00564CD2">
        <w:rPr>
          <w:rStyle w:val="StyleUnderline"/>
        </w:rPr>
        <w:t xml:space="preserve">The </w:t>
      </w:r>
      <w:r w:rsidRPr="006F76CB">
        <w:rPr>
          <w:rStyle w:val="StyleUnderline"/>
          <w:highlight w:val="cyan"/>
        </w:rPr>
        <w:t>state</w:t>
      </w:r>
      <w:r w:rsidRPr="00564CD2">
        <w:rPr>
          <w:rStyle w:val="StyleUnderline"/>
        </w:rPr>
        <w:t xml:space="preserve"> has also </w:t>
      </w:r>
      <w:r w:rsidRPr="006F76CB">
        <w:rPr>
          <w:rStyle w:val="StyleUnderline"/>
          <w:highlight w:val="cyan"/>
        </w:rPr>
        <w:t xml:space="preserve">become fixated on </w:t>
      </w:r>
      <w:r w:rsidRPr="006F76CB">
        <w:rPr>
          <w:rStyle w:val="Emphasis"/>
          <w:highlight w:val="cyan"/>
        </w:rPr>
        <w:t>machismo</w:t>
      </w:r>
      <w:r w:rsidRPr="00564CD2">
        <w:rPr>
          <w:rStyle w:val="StyleUnderline"/>
        </w:rPr>
        <w:t>, another fascist obsession</w:t>
      </w:r>
      <w:r w:rsidRPr="00564CD2">
        <w:rPr>
          <w:sz w:val="14"/>
        </w:rPr>
        <w:t xml:space="preserve">. </w:t>
      </w:r>
      <w:r w:rsidRPr="006F76CB">
        <w:rPr>
          <w:rStyle w:val="StyleUnderline"/>
          <w:highlight w:val="cyan"/>
        </w:rPr>
        <w:t>It bans</w:t>
      </w:r>
      <w:r w:rsidRPr="00564CD2">
        <w:rPr>
          <w:rStyle w:val="StyleUnderline"/>
        </w:rPr>
        <w:t xml:space="preserve"> what it considers “</w:t>
      </w:r>
      <w:r w:rsidRPr="006F76CB">
        <w:rPr>
          <w:rStyle w:val="Emphasis"/>
          <w:highlight w:val="cyan"/>
        </w:rPr>
        <w:t>effeminate</w:t>
      </w:r>
      <w:r w:rsidRPr="006F76CB">
        <w:rPr>
          <w:rStyle w:val="StyleUnderline"/>
          <w:highlight w:val="cyan"/>
        </w:rPr>
        <w:t>” behavior</w:t>
      </w:r>
      <w:r w:rsidRPr="00564CD2">
        <w:rPr>
          <w:rStyle w:val="StyleUnderline"/>
        </w:rPr>
        <w:t xml:space="preserve">, which it </w:t>
      </w:r>
      <w:r w:rsidRPr="006F76CB">
        <w:rPr>
          <w:rStyle w:val="Emphasis"/>
          <w:highlight w:val="cyan"/>
        </w:rPr>
        <w:t>associates with the LGBTQ</w:t>
      </w:r>
      <w:r w:rsidRPr="006F76CB">
        <w:rPr>
          <w:rStyle w:val="StyleUnderline"/>
          <w:highlight w:val="cyan"/>
        </w:rPr>
        <w:t xml:space="preserve"> </w:t>
      </w:r>
      <w:r w:rsidRPr="006F76CB">
        <w:rPr>
          <w:rStyle w:val="StyleUnderline"/>
        </w:rPr>
        <w:t>community</w:t>
      </w:r>
      <w:r w:rsidRPr="00564CD2">
        <w:rPr>
          <w:rStyle w:val="StyleUnderline"/>
        </w:rPr>
        <w:t>, where activists have also faced increasing government reprisal.</w:t>
      </w:r>
      <w:r w:rsidRPr="00564CD2">
        <w:rPr>
          <w:sz w:val="14"/>
        </w:rPr>
        <w:t xml:space="preserve"> </w:t>
      </w:r>
      <w:r w:rsidRPr="00564CD2">
        <w:rPr>
          <w:rStyle w:val="StyleUnderline"/>
        </w:rPr>
        <w:t xml:space="preserve">It </w:t>
      </w:r>
      <w:r w:rsidRPr="00564CD2">
        <w:rPr>
          <w:rStyle w:val="Emphasis"/>
        </w:rPr>
        <w:t>exhorts</w:t>
      </w:r>
      <w:r w:rsidRPr="00564CD2">
        <w:rPr>
          <w:rStyle w:val="StyleUnderline"/>
        </w:rPr>
        <w:t xml:space="preserve"> men and women to procreate</w:t>
      </w:r>
      <w:r w:rsidRPr="00564CD2">
        <w:rPr>
          <w:sz w:val="14"/>
        </w:rPr>
        <w:t xml:space="preserve">, in a sharp reversal of Beijing’s decades-long one-child policy. </w:t>
      </w:r>
      <w:r w:rsidRPr="00564CD2">
        <w:rPr>
          <w:rStyle w:val="StyleUnderline"/>
        </w:rPr>
        <w:t xml:space="preserve">It has </w:t>
      </w:r>
      <w:r w:rsidRPr="006F76CB">
        <w:rPr>
          <w:rStyle w:val="Emphasis"/>
          <w:highlight w:val="cyan"/>
        </w:rPr>
        <w:t>invaded citizens’</w:t>
      </w:r>
      <w:r w:rsidRPr="00564CD2">
        <w:rPr>
          <w:rStyle w:val="StyleUnderline"/>
        </w:rPr>
        <w:t xml:space="preserve"> </w:t>
      </w:r>
      <w:r w:rsidRPr="006F76CB">
        <w:rPr>
          <w:rStyle w:val="StyleUnderline"/>
          <w:highlight w:val="cyan"/>
        </w:rPr>
        <w:t xml:space="preserve">most </w:t>
      </w:r>
      <w:r w:rsidRPr="006F76CB">
        <w:rPr>
          <w:rStyle w:val="Emphasis"/>
          <w:highlight w:val="cyan"/>
        </w:rPr>
        <w:t>private spheres</w:t>
      </w:r>
      <w:r w:rsidRPr="00564CD2">
        <w:rPr>
          <w:rStyle w:val="StyleUnderline"/>
        </w:rPr>
        <w:t xml:space="preserve"> to do so, even attempting to </w:t>
      </w:r>
      <w:r w:rsidRPr="006F76CB">
        <w:rPr>
          <w:rStyle w:val="Emphasis"/>
          <w:highlight w:val="cyan"/>
        </w:rPr>
        <w:t>bolster male virility</w:t>
      </w:r>
      <w:r w:rsidRPr="00564CD2">
        <w:rPr>
          <w:rStyle w:val="StyleUnderline"/>
        </w:rPr>
        <w:t xml:space="preserve"> </w:t>
      </w:r>
      <w:r w:rsidRPr="006F76CB">
        <w:rPr>
          <w:rStyle w:val="StyleUnderline"/>
          <w:highlight w:val="cyan"/>
        </w:rPr>
        <w:t xml:space="preserve">by </w:t>
      </w:r>
      <w:r w:rsidRPr="006F76CB">
        <w:rPr>
          <w:rStyle w:val="Emphasis"/>
          <w:highlight w:val="cyan"/>
        </w:rPr>
        <w:t>clamping down on vasectomies</w:t>
      </w:r>
      <w:r w:rsidRPr="00564CD2">
        <w:rPr>
          <w:rStyle w:val="StyleUnderline"/>
        </w:rPr>
        <w:t>.</w:t>
      </w:r>
    </w:p>
    <w:p w14:paraId="68161643" w14:textId="77777777" w:rsidR="002B2FD6" w:rsidRPr="00564CD2" w:rsidRDefault="002B2FD6" w:rsidP="002B2FD6">
      <w:pPr>
        <w:rPr>
          <w:sz w:val="14"/>
        </w:rPr>
      </w:pPr>
      <w:r w:rsidRPr="00564CD2">
        <w:rPr>
          <w:sz w:val="14"/>
        </w:rPr>
        <w:t xml:space="preserve">Critically, </w:t>
      </w:r>
      <w:r w:rsidRPr="00564CD2">
        <w:rPr>
          <w:rStyle w:val="StyleUnderline"/>
        </w:rPr>
        <w:t xml:space="preserve">Beijing targets </w:t>
      </w:r>
      <w:r w:rsidRPr="006F76CB">
        <w:rPr>
          <w:rStyle w:val="StyleUnderline"/>
          <w:highlight w:val="cyan"/>
        </w:rPr>
        <w:t>ethnic Han Chinese</w:t>
      </w:r>
      <w:r w:rsidRPr="00564CD2">
        <w:rPr>
          <w:rStyle w:val="StyleUnderline"/>
        </w:rPr>
        <w:t xml:space="preserve"> in this campaign</w:t>
      </w:r>
      <w:r w:rsidRPr="00564CD2">
        <w:rPr>
          <w:sz w:val="14"/>
        </w:rPr>
        <w:t xml:space="preserve"> — </w:t>
      </w:r>
      <w:r w:rsidRPr="006F76CB">
        <w:rPr>
          <w:rStyle w:val="StyleUnderline"/>
          <w:highlight w:val="cyan"/>
        </w:rPr>
        <w:t>in its eyes, the “</w:t>
      </w:r>
      <w:r w:rsidRPr="006F76CB">
        <w:rPr>
          <w:rStyle w:val="Emphasis"/>
          <w:highlight w:val="cyan"/>
        </w:rPr>
        <w:t>master race.”</w:t>
      </w:r>
      <w:r w:rsidRPr="00564CD2">
        <w:rPr>
          <w:rStyle w:val="Emphasis"/>
        </w:rPr>
        <w:t xml:space="preserve"> </w:t>
      </w:r>
      <w:r w:rsidRPr="006F76CB">
        <w:rPr>
          <w:rStyle w:val="Emphasis"/>
          <w:highlight w:val="cyan"/>
        </w:rPr>
        <w:t>Against</w:t>
      </w:r>
      <w:r w:rsidRPr="006F76CB">
        <w:rPr>
          <w:rStyle w:val="StyleUnderline"/>
          <w:highlight w:val="cyan"/>
        </w:rPr>
        <w:t xml:space="preserve"> </w:t>
      </w:r>
      <w:r w:rsidRPr="006F76CB">
        <w:rPr>
          <w:rStyle w:val="Emphasis"/>
          <w:highlight w:val="cyan"/>
        </w:rPr>
        <w:t>minorities</w:t>
      </w:r>
      <w:r w:rsidRPr="00564CD2">
        <w:rPr>
          <w:rStyle w:val="StyleUnderline"/>
        </w:rPr>
        <w:t>, most troublingly against Muslim Uyghurs</w:t>
      </w:r>
      <w:r w:rsidRPr="00564CD2">
        <w:rPr>
          <w:sz w:val="14"/>
        </w:rPr>
        <w:t xml:space="preserve">, </w:t>
      </w:r>
      <w:r w:rsidRPr="00564CD2">
        <w:rPr>
          <w:rStyle w:val="StyleUnderline"/>
        </w:rPr>
        <w:t xml:space="preserve">the </w:t>
      </w:r>
      <w:r w:rsidRPr="006F76CB">
        <w:rPr>
          <w:rStyle w:val="StyleUnderline"/>
          <w:highlight w:val="cyan"/>
        </w:rPr>
        <w:t xml:space="preserve">state has sought to </w:t>
      </w:r>
      <w:r w:rsidRPr="006F76CB">
        <w:rPr>
          <w:rStyle w:val="Emphasis"/>
          <w:highlight w:val="cyan"/>
        </w:rPr>
        <w:t>prevent births</w:t>
      </w:r>
      <w:r w:rsidRPr="00564CD2">
        <w:rPr>
          <w:rStyle w:val="StyleUnderline"/>
        </w:rPr>
        <w:t xml:space="preserve">, </w:t>
      </w:r>
      <w:r w:rsidRPr="006F76CB">
        <w:rPr>
          <w:rStyle w:val="StyleUnderline"/>
          <w:highlight w:val="cyan"/>
        </w:rPr>
        <w:t>including</w:t>
      </w:r>
      <w:r w:rsidRPr="00564CD2">
        <w:rPr>
          <w:rStyle w:val="StyleUnderline"/>
        </w:rPr>
        <w:t xml:space="preserve"> by using extreme measures such as </w:t>
      </w:r>
      <w:r w:rsidRPr="006F76CB">
        <w:rPr>
          <w:rStyle w:val="Emphasis"/>
          <w:highlight w:val="cyan"/>
        </w:rPr>
        <w:t>forced sterilization</w:t>
      </w:r>
      <w:r w:rsidRPr="00564CD2">
        <w:rPr>
          <w:rStyle w:val="StyleUnderline"/>
        </w:rPr>
        <w:t xml:space="preserve">. Its </w:t>
      </w:r>
      <w:r w:rsidRPr="00564CD2">
        <w:rPr>
          <w:rStyle w:val="Emphasis"/>
        </w:rPr>
        <w:t>treatment of Uyghurs</w:t>
      </w:r>
      <w:r w:rsidRPr="00564CD2">
        <w:rPr>
          <w:rStyle w:val="StyleUnderline"/>
        </w:rPr>
        <w:t xml:space="preserve">, not as citizens but rather </w:t>
      </w:r>
      <w:r w:rsidRPr="00564CD2">
        <w:rPr>
          <w:rStyle w:val="Emphasis"/>
        </w:rPr>
        <w:t>a problem to be dealt with</w:t>
      </w:r>
      <w:r w:rsidRPr="00564CD2">
        <w:rPr>
          <w:rStyle w:val="StyleUnderline"/>
        </w:rPr>
        <w:t xml:space="preserve">, has led to the </w:t>
      </w:r>
      <w:r w:rsidRPr="006F76CB">
        <w:rPr>
          <w:rStyle w:val="Emphasis"/>
          <w:highlight w:val="cyan"/>
        </w:rPr>
        <w:t>establishment of hundreds of reeducation camps</w:t>
      </w:r>
      <w:r w:rsidRPr="00564CD2">
        <w:rPr>
          <w:rStyle w:val="StyleUnderline"/>
        </w:rPr>
        <w:t xml:space="preserve"> that experts say constitute the </w:t>
      </w:r>
      <w:r w:rsidRPr="006F76CB">
        <w:rPr>
          <w:rStyle w:val="Emphasis"/>
          <w:highlight w:val="cyan"/>
        </w:rPr>
        <w:t>largest detention of ethnic and religious</w:t>
      </w:r>
      <w:r w:rsidRPr="006F76CB">
        <w:rPr>
          <w:rStyle w:val="StyleUnderline"/>
          <w:highlight w:val="cyan"/>
        </w:rPr>
        <w:t xml:space="preserve"> </w:t>
      </w:r>
      <w:r w:rsidRPr="006F76CB">
        <w:rPr>
          <w:rStyle w:val="Emphasis"/>
          <w:highlight w:val="cyan"/>
        </w:rPr>
        <w:t>minorities</w:t>
      </w:r>
      <w:r w:rsidRPr="00564CD2">
        <w:rPr>
          <w:rStyle w:val="StyleUnderline"/>
        </w:rPr>
        <w:t xml:space="preserve"> since World War II</w:t>
      </w:r>
      <w:r w:rsidRPr="00564CD2">
        <w:rPr>
          <w:sz w:val="14"/>
        </w:rPr>
        <w:t>. The legislatures of several democracies have called what’s happening genocide.</w:t>
      </w:r>
    </w:p>
    <w:p w14:paraId="3260FA3B" w14:textId="77777777" w:rsidR="002B2FD6" w:rsidRDefault="002B2FD6" w:rsidP="002B2FD6">
      <w:pPr>
        <w:rPr>
          <w:rStyle w:val="StyleUnderline"/>
        </w:rPr>
      </w:pPr>
      <w:r w:rsidRPr="00564CD2">
        <w:rPr>
          <w:rStyle w:val="StyleUnderline"/>
        </w:rPr>
        <w:t>Taken together, “authoritarian</w:t>
      </w:r>
      <w:r w:rsidRPr="00564CD2">
        <w:rPr>
          <w:sz w:val="14"/>
        </w:rPr>
        <w:t xml:space="preserve">” — used to also describe declining democratic states such as Hungary and Turkey — </w:t>
      </w:r>
      <w:r w:rsidRPr="00564CD2">
        <w:rPr>
          <w:rStyle w:val="StyleUnderline"/>
        </w:rPr>
        <w:t>hardly feels enough, nor does it feel accurate</w:t>
      </w:r>
      <w:r w:rsidRPr="00564CD2">
        <w:rPr>
          <w:sz w:val="14"/>
        </w:rPr>
        <w:t xml:space="preserve">. That is a disservice to the public. </w:t>
      </w:r>
      <w:r w:rsidRPr="00564CD2">
        <w:rPr>
          <w:rStyle w:val="StyleUnderline"/>
        </w:rPr>
        <w:t>Journalists, politicians and others should consider calling elements of the Chinese state fascistic, if they are not entirely comfortable describing the state writ large as fascist.</w:t>
      </w:r>
    </w:p>
    <w:p w14:paraId="39195EB4" w14:textId="77777777" w:rsidR="002B2FD6" w:rsidRDefault="002B2FD6" w:rsidP="002B2FD6">
      <w:pPr>
        <w:pStyle w:val="Heading4"/>
      </w:pPr>
      <w:r>
        <w:lastRenderedPageBreak/>
        <w:t xml:space="preserve">China’s growing influence is a </w:t>
      </w:r>
      <w:r w:rsidRPr="002B2FD6">
        <w:rPr>
          <w:u w:val="single"/>
        </w:rPr>
        <w:t>threat</w:t>
      </w:r>
      <w:r>
        <w:t xml:space="preserve"> to human rights </w:t>
      </w:r>
      <w:r w:rsidRPr="002B2FD6">
        <w:rPr>
          <w:u w:val="single"/>
        </w:rPr>
        <w:t>internationally</w:t>
      </w:r>
      <w:r>
        <w:t>.</w:t>
      </w:r>
    </w:p>
    <w:p w14:paraId="1D52E573" w14:textId="2F42BD37" w:rsidR="002B2FD6" w:rsidRPr="001945F9" w:rsidRDefault="002B2FD6" w:rsidP="002B2FD6">
      <w:r w:rsidRPr="001945F9">
        <w:t xml:space="preserve">Karen </w:t>
      </w:r>
      <w:r w:rsidRPr="001945F9">
        <w:rPr>
          <w:rFonts w:eastAsiaTheme="majorEastAsia" w:cstheme="majorBidi"/>
          <w:b/>
          <w:iCs/>
          <w:sz w:val="26"/>
        </w:rPr>
        <w:t>Gilchrist 23</w:t>
      </w:r>
      <w:r>
        <w:t xml:space="preserve">. </w:t>
      </w:r>
      <w:r w:rsidRPr="001945F9">
        <w:t>Gilchrist is a Correspondent for CNBC in London, covering breaking news, international politics and business stories.  She is also a regular contributor to CNBC’s digital video team, producing and fronting a series of short documentaries including on the war in Ukraine and its economic fallout, as well as appearing on TV and social channels.  Previously based in CNBC’s Singapore office, Karen was CNBC’s first Make It reporter for Asia Pacific, spearheading coverage across entrepreneurship, careers and personal finance.  She was the creator and host of CNBC Make It’s original digital video series, landing interviews with rising start-ups across the Asia Pacific region including Coupang, GoTo, Canva and Afterpay. The series also saw her make regular TV appearances on CNBC’s business day programming and social channels.  In addition to editorial coverage, Karen frequently moderates panels and interviews at major international events and conferences.  Prior to relocating to Singapore in 2018, Karen was a reporter in CNBC’s London office, where she covered European markets and business news.  Karen graduated with a B.A. Hons in English Language and Literature from the University of Liverpool. [China’s growing influence threatens to undermine global human rights, new research finds</w:t>
      </w:r>
      <w:r>
        <w:t xml:space="preserve">, CNBC, 3-29-23, </w:t>
      </w:r>
      <w:r w:rsidRPr="001945F9">
        <w:t>https://www.cnbc.com/2023/03/30/chinas-growing-influence-threatens-to-undermine-global-human-rights.html</w:t>
      </w:r>
    </w:p>
    <w:p w14:paraId="10394040" w14:textId="77777777" w:rsidR="002B2FD6" w:rsidRPr="001945F9" w:rsidRDefault="002B2FD6" w:rsidP="002B2FD6">
      <w:pPr>
        <w:rPr>
          <w:rStyle w:val="StyleUnderline"/>
        </w:rPr>
      </w:pPr>
      <w:r w:rsidRPr="007F4549">
        <w:rPr>
          <w:rStyle w:val="StyleUnderline"/>
          <w:highlight w:val="cyan"/>
        </w:rPr>
        <w:t>China’s</w:t>
      </w:r>
      <w:r w:rsidRPr="001945F9">
        <w:rPr>
          <w:rStyle w:val="StyleUnderline"/>
        </w:rPr>
        <w:t xml:space="preserve"> growing </w:t>
      </w:r>
      <w:r w:rsidRPr="007F4549">
        <w:rPr>
          <w:rStyle w:val="Emphasis"/>
          <w:highlight w:val="cyan"/>
        </w:rPr>
        <w:t>global influence</w:t>
      </w:r>
      <w:r w:rsidRPr="001945F9">
        <w:rPr>
          <w:rStyle w:val="StyleUnderline"/>
        </w:rPr>
        <w:t xml:space="preserve"> </w:t>
      </w:r>
      <w:r w:rsidRPr="007F4549">
        <w:rPr>
          <w:rStyle w:val="StyleUnderline"/>
          <w:highlight w:val="cyan"/>
        </w:rPr>
        <w:t xml:space="preserve">poses a </w:t>
      </w:r>
      <w:r w:rsidRPr="007F4549">
        <w:rPr>
          <w:rStyle w:val="Emphasis"/>
          <w:highlight w:val="cyan"/>
        </w:rPr>
        <w:t>serious threat</w:t>
      </w:r>
      <w:r w:rsidRPr="007F4549">
        <w:rPr>
          <w:rStyle w:val="StyleUnderline"/>
          <w:highlight w:val="cyan"/>
        </w:rPr>
        <w:t xml:space="preserve"> to</w:t>
      </w:r>
      <w:r w:rsidRPr="001945F9">
        <w:rPr>
          <w:rStyle w:val="StyleUnderline"/>
        </w:rPr>
        <w:t xml:space="preserve"> </w:t>
      </w:r>
      <w:r w:rsidRPr="007F4549">
        <w:rPr>
          <w:rStyle w:val="StyleUnderline"/>
          <w:highlight w:val="cyan"/>
        </w:rPr>
        <w:t>international</w:t>
      </w:r>
      <w:r w:rsidRPr="001945F9">
        <w:rPr>
          <w:rStyle w:val="StyleUnderline"/>
        </w:rPr>
        <w:t xml:space="preserve"> </w:t>
      </w:r>
      <w:r w:rsidRPr="007F4549">
        <w:rPr>
          <w:rStyle w:val="Emphasis"/>
          <w:highlight w:val="cyan"/>
        </w:rPr>
        <w:t>human rights</w:t>
      </w:r>
      <w:r w:rsidRPr="001945F9">
        <w:rPr>
          <w:sz w:val="14"/>
        </w:rPr>
        <w:t xml:space="preserve">, according to a new report, which suggests that </w:t>
      </w:r>
      <w:r w:rsidRPr="001945F9">
        <w:rPr>
          <w:rStyle w:val="StyleUnderline"/>
        </w:rPr>
        <w:t xml:space="preserve">the United Nations </w:t>
      </w:r>
      <w:r w:rsidRPr="007F4549">
        <w:rPr>
          <w:rStyle w:val="StyleUnderline"/>
          <w:highlight w:val="cyan"/>
        </w:rPr>
        <w:t>Human Rights Council</w:t>
      </w:r>
      <w:r w:rsidRPr="001945F9">
        <w:rPr>
          <w:sz w:val="14"/>
        </w:rPr>
        <w:t xml:space="preserve"> — the body established to safeguard such international protections — </w:t>
      </w:r>
      <w:r w:rsidRPr="007F4549">
        <w:rPr>
          <w:rStyle w:val="StyleUnderline"/>
          <w:highlight w:val="cyan"/>
        </w:rPr>
        <w:t xml:space="preserve">is </w:t>
      </w:r>
      <w:r w:rsidRPr="007F4549">
        <w:rPr>
          <w:rStyle w:val="Emphasis"/>
          <w:highlight w:val="cyan"/>
        </w:rPr>
        <w:t>failing to counter</w:t>
      </w:r>
      <w:r w:rsidRPr="001945F9">
        <w:rPr>
          <w:rStyle w:val="StyleUnderline"/>
        </w:rPr>
        <w:t xml:space="preserve"> the </w:t>
      </w:r>
      <w:r w:rsidRPr="007F4549">
        <w:rPr>
          <w:rStyle w:val="StyleUnderline"/>
          <w:highlight w:val="cyan"/>
        </w:rPr>
        <w:t>risks</w:t>
      </w:r>
      <w:r w:rsidRPr="001945F9">
        <w:rPr>
          <w:rStyle w:val="StyleUnderline"/>
        </w:rPr>
        <w:t>.</w:t>
      </w:r>
    </w:p>
    <w:p w14:paraId="7F62980F" w14:textId="77777777" w:rsidR="002B2FD6" w:rsidRPr="001945F9" w:rsidRDefault="002B2FD6" w:rsidP="002B2FD6">
      <w:pPr>
        <w:rPr>
          <w:sz w:val="14"/>
        </w:rPr>
      </w:pPr>
      <w:r w:rsidRPr="001945F9">
        <w:rPr>
          <w:sz w:val="14"/>
        </w:rPr>
        <w:t>The UNHRC is an inter-governmental body made up of 47 U.N. member states, which are elected on a three-year rotational basis with the stated aim of strengthening the “promotion and protection of human rights” globally.</w:t>
      </w:r>
    </w:p>
    <w:p w14:paraId="04707C3A" w14:textId="77777777" w:rsidR="002B2FD6" w:rsidRPr="001945F9" w:rsidRDefault="002B2FD6" w:rsidP="002B2FD6">
      <w:pPr>
        <w:rPr>
          <w:rStyle w:val="StyleUnderline"/>
        </w:rPr>
      </w:pPr>
      <w:r w:rsidRPr="001945F9">
        <w:rPr>
          <w:rStyle w:val="StyleUnderline"/>
        </w:rPr>
        <w:t>Yet research</w:t>
      </w:r>
      <w:r w:rsidRPr="001945F9">
        <w:rPr>
          <w:sz w:val="14"/>
        </w:rPr>
        <w:t xml:space="preserve"> released Thursday by risk and strategic consulting firm Verisk Maplecroft </w:t>
      </w:r>
      <w:r w:rsidRPr="001945F9">
        <w:rPr>
          <w:rStyle w:val="StyleUnderline"/>
        </w:rPr>
        <w:t>suggests that it has instead become a “</w:t>
      </w:r>
      <w:r w:rsidRPr="001945F9">
        <w:rPr>
          <w:rStyle w:val="Emphasis"/>
        </w:rPr>
        <w:t>battleground for competing standards</w:t>
      </w:r>
      <w:r w:rsidRPr="001945F9">
        <w:rPr>
          <w:rStyle w:val="StyleUnderline"/>
        </w:rPr>
        <w:t xml:space="preserve">,” with </w:t>
      </w:r>
      <w:r w:rsidRPr="007F4549">
        <w:rPr>
          <w:rStyle w:val="StyleUnderline"/>
          <w:highlight w:val="cyan"/>
        </w:rPr>
        <w:t>China</w:t>
      </w:r>
      <w:r w:rsidRPr="001945F9">
        <w:rPr>
          <w:rStyle w:val="StyleUnderline"/>
        </w:rPr>
        <w:t xml:space="preserve"> and allied member states </w:t>
      </w:r>
      <w:r w:rsidRPr="007F4549">
        <w:rPr>
          <w:rStyle w:val="StyleUnderline"/>
          <w:highlight w:val="cyan"/>
        </w:rPr>
        <w:t>showing signs of “</w:t>
      </w:r>
      <w:r w:rsidRPr="007F4549">
        <w:rPr>
          <w:rStyle w:val="Emphasis"/>
          <w:highlight w:val="cyan"/>
        </w:rPr>
        <w:t>watering down international action</w:t>
      </w:r>
      <w:r w:rsidRPr="001945F9">
        <w:rPr>
          <w:rStyle w:val="StyleUnderline"/>
        </w:rPr>
        <w:t xml:space="preserve">” </w:t>
      </w:r>
      <w:r w:rsidRPr="007F4549">
        <w:rPr>
          <w:rStyle w:val="StyleUnderline"/>
          <w:highlight w:val="cyan"/>
        </w:rPr>
        <w:t>and pushing their “</w:t>
      </w:r>
      <w:r w:rsidRPr="007F4549">
        <w:rPr>
          <w:rStyle w:val="Emphasis"/>
          <w:highlight w:val="cyan"/>
        </w:rPr>
        <w:t>own brand of human</w:t>
      </w:r>
      <w:r w:rsidRPr="007F4549">
        <w:rPr>
          <w:rStyle w:val="StyleUnderline"/>
          <w:highlight w:val="cyan"/>
        </w:rPr>
        <w:t xml:space="preserve"> </w:t>
      </w:r>
      <w:r w:rsidRPr="007F4549">
        <w:rPr>
          <w:rStyle w:val="Emphasis"/>
          <w:highlight w:val="cyan"/>
        </w:rPr>
        <w:t>rights</w:t>
      </w:r>
      <w:r w:rsidRPr="001945F9">
        <w:rPr>
          <w:rStyle w:val="StyleUnderline"/>
        </w:rPr>
        <w:t>.”</w:t>
      </w:r>
    </w:p>
    <w:p w14:paraId="6A5A6B73" w14:textId="77777777" w:rsidR="002B2FD6" w:rsidRPr="001945F9" w:rsidRDefault="002B2FD6" w:rsidP="002B2FD6">
      <w:pPr>
        <w:rPr>
          <w:rStyle w:val="StyleUnderline"/>
        </w:rPr>
      </w:pPr>
      <w:r w:rsidRPr="001945F9">
        <w:rPr>
          <w:sz w:val="14"/>
        </w:rPr>
        <w:t xml:space="preserve">Of particular note, </w:t>
      </w:r>
      <w:r w:rsidRPr="001945F9">
        <w:rPr>
          <w:rStyle w:val="StyleUnderline"/>
        </w:rPr>
        <w:t xml:space="preserve">it said that </w:t>
      </w:r>
      <w:r w:rsidRPr="007F4549">
        <w:rPr>
          <w:rStyle w:val="StyleUnderline"/>
          <w:highlight w:val="cyan"/>
        </w:rPr>
        <w:t>China</w:t>
      </w:r>
      <w:r w:rsidRPr="001945F9">
        <w:rPr>
          <w:rStyle w:val="StyleUnderline"/>
        </w:rPr>
        <w:t xml:space="preserve"> was </w:t>
      </w:r>
      <w:r w:rsidRPr="007F4549">
        <w:rPr>
          <w:rStyle w:val="StyleUnderline"/>
          <w:highlight w:val="cyan"/>
        </w:rPr>
        <w:t>pushing a</w:t>
      </w:r>
      <w:r w:rsidRPr="001945F9">
        <w:rPr>
          <w:rStyle w:val="StyleUnderline"/>
        </w:rPr>
        <w:t xml:space="preserve"> “</w:t>
      </w:r>
      <w:r w:rsidRPr="007F4549">
        <w:rPr>
          <w:rStyle w:val="StyleUnderline"/>
          <w:highlight w:val="cyan"/>
        </w:rPr>
        <w:t>statist ‘development first’ view of human rights</w:t>
      </w:r>
      <w:r w:rsidRPr="001945F9">
        <w:rPr>
          <w:rStyle w:val="StyleUnderline"/>
        </w:rPr>
        <w:t>” on council members and undermining individual freedoms by “</w:t>
      </w:r>
      <w:r w:rsidRPr="007F4549">
        <w:rPr>
          <w:rStyle w:val="Emphasis"/>
          <w:highlight w:val="cyan"/>
        </w:rPr>
        <w:t>emphasizing economic development</w:t>
      </w:r>
      <w:r w:rsidRPr="001945F9">
        <w:rPr>
          <w:rStyle w:val="Emphasis"/>
        </w:rPr>
        <w:t xml:space="preserve"> </w:t>
      </w:r>
      <w:r w:rsidRPr="007F4549">
        <w:rPr>
          <w:rStyle w:val="StyleUnderline"/>
          <w:highlight w:val="cyan"/>
        </w:rPr>
        <w:t>above</w:t>
      </w:r>
      <w:r w:rsidRPr="001945F9">
        <w:rPr>
          <w:rStyle w:val="StyleUnderline"/>
        </w:rPr>
        <w:t xml:space="preserve"> all other </w:t>
      </w:r>
      <w:r w:rsidRPr="007F4549">
        <w:rPr>
          <w:rStyle w:val="StyleUnderline"/>
          <w:highlight w:val="cyan"/>
        </w:rPr>
        <w:t>rights</w:t>
      </w:r>
      <w:r w:rsidRPr="001945F9">
        <w:rPr>
          <w:rStyle w:val="StyleUnderline"/>
        </w:rPr>
        <w:t>.”</w:t>
      </w:r>
    </w:p>
    <w:p w14:paraId="29D90554" w14:textId="77777777" w:rsidR="002B2FD6" w:rsidRPr="001945F9" w:rsidRDefault="002B2FD6" w:rsidP="002B2FD6">
      <w:pPr>
        <w:rPr>
          <w:sz w:val="14"/>
        </w:rPr>
      </w:pPr>
      <w:r w:rsidRPr="001945F9">
        <w:rPr>
          <w:sz w:val="14"/>
        </w:rPr>
        <w:t>China’s ministry of foreign affairs did not immediately respond to a CNBC request for comment on the findings.</w:t>
      </w:r>
    </w:p>
    <w:p w14:paraId="05AE263C" w14:textId="77777777" w:rsidR="002B2FD6" w:rsidRPr="001945F9" w:rsidRDefault="002B2FD6" w:rsidP="002B2FD6">
      <w:pPr>
        <w:rPr>
          <w:rStyle w:val="StyleUnderline"/>
        </w:rPr>
      </w:pPr>
      <w:r w:rsidRPr="001945F9">
        <w:rPr>
          <w:rStyle w:val="StyleUnderline"/>
        </w:rPr>
        <w:t>The research</w:t>
      </w:r>
      <w:r w:rsidRPr="001945F9">
        <w:rPr>
          <w:sz w:val="14"/>
        </w:rPr>
        <w:t xml:space="preserve">, part of the firm’s wider annual Human Rights Outlook, </w:t>
      </w:r>
      <w:r w:rsidRPr="001945F9">
        <w:rPr>
          <w:rStyle w:val="StyleUnderline"/>
        </w:rPr>
        <w:t>is based on quantitative data from sources including the U.N., the U.S. State Department and Human Rights Watch, as well as Verisk Maplecroft’s internal qualitative analysis.</w:t>
      </w:r>
    </w:p>
    <w:p w14:paraId="04FD808D" w14:textId="77777777" w:rsidR="002B2FD6" w:rsidRPr="001945F9" w:rsidRDefault="002B2FD6" w:rsidP="002B2FD6">
      <w:pPr>
        <w:rPr>
          <w:rStyle w:val="Emphasis"/>
        </w:rPr>
      </w:pPr>
      <w:r w:rsidRPr="001945F9">
        <w:rPr>
          <w:rStyle w:val="StyleUnderline"/>
        </w:rPr>
        <w:t xml:space="preserve">It also found that </w:t>
      </w:r>
      <w:r w:rsidRPr="007F4549">
        <w:rPr>
          <w:rStyle w:val="StyleUnderline"/>
          <w:highlight w:val="cyan"/>
        </w:rPr>
        <w:t xml:space="preserve">China is </w:t>
      </w:r>
      <w:r w:rsidRPr="007F4549">
        <w:rPr>
          <w:rStyle w:val="Emphasis"/>
          <w:highlight w:val="cyan"/>
        </w:rPr>
        <w:t>using its economic power</w:t>
      </w:r>
      <w:r w:rsidRPr="007F4549">
        <w:rPr>
          <w:rStyle w:val="StyleUnderline"/>
          <w:highlight w:val="cyan"/>
        </w:rPr>
        <w:t xml:space="preserve"> to </w:t>
      </w:r>
      <w:r w:rsidRPr="007F4549">
        <w:rPr>
          <w:rStyle w:val="Emphasis"/>
          <w:highlight w:val="cyan"/>
        </w:rPr>
        <w:t>sway council votes</w:t>
      </w:r>
      <w:r w:rsidRPr="001945F9">
        <w:rPr>
          <w:rStyle w:val="StyleUnderline"/>
        </w:rPr>
        <w:t>, with grantees of China’s “Belt &amp; Road Initiative”</w:t>
      </w:r>
      <w:r w:rsidRPr="001945F9">
        <w:rPr>
          <w:rStyle w:val="Emphasis"/>
        </w:rPr>
        <w:t>most susceptible to influence.</w:t>
      </w:r>
    </w:p>
    <w:p w14:paraId="0C394FE8" w14:textId="77777777" w:rsidR="002B2FD6" w:rsidRPr="001945F9" w:rsidRDefault="002B2FD6" w:rsidP="002B2FD6">
      <w:pPr>
        <w:rPr>
          <w:rStyle w:val="StyleUnderline"/>
        </w:rPr>
      </w:pPr>
      <w:r w:rsidRPr="001945F9">
        <w:rPr>
          <w:rStyle w:val="StyleUnderline"/>
        </w:rPr>
        <w:t xml:space="preserve">At least </w:t>
      </w:r>
      <w:r w:rsidRPr="007F4549">
        <w:rPr>
          <w:rStyle w:val="Emphasis"/>
          <w:highlight w:val="cyan"/>
        </w:rPr>
        <w:t>35 of the 47</w:t>
      </w:r>
      <w:r w:rsidRPr="001945F9">
        <w:rPr>
          <w:rStyle w:val="StyleUnderline"/>
        </w:rPr>
        <w:t xml:space="preserve"> UNHRC member states </w:t>
      </w:r>
      <w:r w:rsidRPr="007F4549">
        <w:rPr>
          <w:rStyle w:val="Emphasis"/>
          <w:highlight w:val="cyan"/>
        </w:rPr>
        <w:t>belong to the BRI</w:t>
      </w:r>
      <w:r w:rsidRPr="001945F9">
        <w:rPr>
          <w:sz w:val="14"/>
        </w:rPr>
        <w:t xml:space="preserve"> — </w:t>
      </w:r>
      <w:r w:rsidRPr="001945F9">
        <w:rPr>
          <w:rStyle w:val="StyleUnderline"/>
        </w:rPr>
        <w:t>China’s global infrastructure development project</w:t>
      </w:r>
      <w:r w:rsidRPr="001945F9">
        <w:rPr>
          <w:sz w:val="14"/>
        </w:rPr>
        <w:t xml:space="preserve"> — </w:t>
      </w:r>
      <w:r w:rsidRPr="001945F9">
        <w:rPr>
          <w:rStyle w:val="StyleUnderline"/>
        </w:rPr>
        <w:t>many of which are Asian or African countries with similar, or worse, scores on the company’s human rights indices, the study noted.</w:t>
      </w:r>
    </w:p>
    <w:p w14:paraId="0DBB30FB" w14:textId="77777777" w:rsidR="002B2FD6" w:rsidRPr="001945F9" w:rsidRDefault="002B2FD6" w:rsidP="002B2FD6">
      <w:pPr>
        <w:rPr>
          <w:sz w:val="14"/>
        </w:rPr>
      </w:pPr>
      <w:r w:rsidRPr="001945F9">
        <w:rPr>
          <w:sz w:val="14"/>
        </w:rPr>
        <w:lastRenderedPageBreak/>
        <w:t>UNHRC acting spokesperson, Pascal Sim, rejected the claims, stating that “no one state runs the council or dominates the agenda.”</w:t>
      </w:r>
    </w:p>
    <w:p w14:paraId="6152BB6A" w14:textId="77777777" w:rsidR="002B2FD6" w:rsidRPr="001945F9" w:rsidRDefault="002B2FD6" w:rsidP="002B2FD6">
      <w:pPr>
        <w:rPr>
          <w:sz w:val="14"/>
        </w:rPr>
      </w:pPr>
      <w:r w:rsidRPr="001945F9">
        <w:rPr>
          <w:sz w:val="14"/>
        </w:rPr>
        <w:t>“All states, big and small, have an equal voice and immense potential to inform and influence the action of this intergovernmental body charged with promoting and protecting human rights around the world,” Sim added in emailed comments to CNBC.</w:t>
      </w:r>
    </w:p>
    <w:p w14:paraId="3DECAE1F" w14:textId="77777777" w:rsidR="002B2FD6" w:rsidRPr="001945F9" w:rsidRDefault="002B2FD6" w:rsidP="002B2FD6">
      <w:pPr>
        <w:rPr>
          <w:sz w:val="14"/>
        </w:rPr>
      </w:pPr>
      <w:r w:rsidRPr="001945F9">
        <w:rPr>
          <w:sz w:val="14"/>
        </w:rPr>
        <w:t>Political maneuvering</w:t>
      </w:r>
    </w:p>
    <w:p w14:paraId="3BE0A238" w14:textId="77777777" w:rsidR="002B2FD6" w:rsidRPr="001945F9" w:rsidRDefault="002B2FD6" w:rsidP="002B2FD6">
      <w:pPr>
        <w:rPr>
          <w:sz w:val="14"/>
        </w:rPr>
      </w:pPr>
      <w:r w:rsidRPr="001945F9">
        <w:rPr>
          <w:sz w:val="14"/>
        </w:rPr>
        <w:t xml:space="preserve">Among its criticism, </w:t>
      </w:r>
      <w:r w:rsidRPr="001945F9">
        <w:rPr>
          <w:rStyle w:val="StyleUnderline"/>
        </w:rPr>
        <w:t xml:space="preserve">the </w:t>
      </w:r>
      <w:r w:rsidRPr="007F4549">
        <w:rPr>
          <w:rStyle w:val="StyleUnderline"/>
          <w:highlight w:val="cyan"/>
        </w:rPr>
        <w:t>report highlighted</w:t>
      </w:r>
      <w:r w:rsidRPr="001945F9">
        <w:rPr>
          <w:rStyle w:val="StyleUnderline"/>
        </w:rPr>
        <w:t xml:space="preserve"> </w:t>
      </w:r>
      <w:r w:rsidRPr="007F4549">
        <w:rPr>
          <w:rStyle w:val="StyleUnderline"/>
          <w:highlight w:val="cyan"/>
        </w:rPr>
        <w:t>China’s approach to civil and political rights</w:t>
      </w:r>
      <w:r w:rsidRPr="001945F9">
        <w:rPr>
          <w:sz w:val="14"/>
        </w:rPr>
        <w:t xml:space="preserve"> — </w:t>
      </w:r>
      <w:r w:rsidRPr="001945F9">
        <w:rPr>
          <w:rStyle w:val="StyleUnderline"/>
        </w:rPr>
        <w:t>and chiefly freedom of speech and expression</w:t>
      </w:r>
      <w:r w:rsidRPr="001945F9">
        <w:rPr>
          <w:sz w:val="14"/>
        </w:rPr>
        <w:t xml:space="preserve"> — </w:t>
      </w:r>
      <w:r w:rsidRPr="007F4549">
        <w:rPr>
          <w:rStyle w:val="StyleUnderline"/>
          <w:highlight w:val="cyan"/>
        </w:rPr>
        <w:t xml:space="preserve">as </w:t>
      </w:r>
      <w:r w:rsidRPr="007F4549">
        <w:rPr>
          <w:rStyle w:val="Emphasis"/>
          <w:highlight w:val="cyan"/>
        </w:rPr>
        <w:t>particularly concerning</w:t>
      </w:r>
      <w:r w:rsidRPr="001945F9">
        <w:rPr>
          <w:sz w:val="14"/>
        </w:rPr>
        <w:t>.</w:t>
      </w:r>
    </w:p>
    <w:p w14:paraId="33BC18B5" w14:textId="77777777" w:rsidR="002B2FD6" w:rsidRPr="001945F9" w:rsidRDefault="002B2FD6" w:rsidP="002B2FD6">
      <w:pPr>
        <w:rPr>
          <w:sz w:val="14"/>
        </w:rPr>
      </w:pPr>
      <w:r w:rsidRPr="001945F9">
        <w:rPr>
          <w:rStyle w:val="StyleUnderline"/>
        </w:rPr>
        <w:t xml:space="preserve">Such </w:t>
      </w:r>
      <w:r w:rsidRPr="007F4549">
        <w:rPr>
          <w:rStyle w:val="StyleUnderline"/>
          <w:highlight w:val="cyan"/>
        </w:rPr>
        <w:t>behavior was being echoed</w:t>
      </w:r>
      <w:r w:rsidRPr="001945F9">
        <w:rPr>
          <w:sz w:val="14"/>
        </w:rPr>
        <w:t xml:space="preserve"> by other UNHRC states, it said, </w:t>
      </w:r>
      <w:r w:rsidRPr="001945F9">
        <w:rPr>
          <w:rStyle w:val="StyleUnderline"/>
        </w:rPr>
        <w:t>with almost three-quarters</w:t>
      </w:r>
      <w:r w:rsidRPr="001945F9">
        <w:rPr>
          <w:sz w:val="14"/>
        </w:rPr>
        <w:t xml:space="preserve"> (70%) </w:t>
      </w:r>
      <w:r w:rsidRPr="001945F9">
        <w:rPr>
          <w:rStyle w:val="StyleUnderline"/>
        </w:rPr>
        <w:t xml:space="preserve">of current members </w:t>
      </w:r>
      <w:r w:rsidRPr="007F4549">
        <w:rPr>
          <w:rStyle w:val="StyleUnderline"/>
          <w:highlight w:val="cyan"/>
        </w:rPr>
        <w:t xml:space="preserve">ranking as </w:t>
      </w:r>
      <w:r w:rsidRPr="007F4549">
        <w:rPr>
          <w:rStyle w:val="Emphasis"/>
          <w:highlight w:val="cyan"/>
        </w:rPr>
        <w:t>high</w:t>
      </w:r>
      <w:r w:rsidRPr="007F4549">
        <w:rPr>
          <w:rStyle w:val="StyleUnderline"/>
          <w:highlight w:val="cyan"/>
        </w:rPr>
        <w:t xml:space="preserve"> or </w:t>
      </w:r>
      <w:r w:rsidRPr="007F4549">
        <w:rPr>
          <w:rStyle w:val="Emphasis"/>
          <w:highlight w:val="cyan"/>
        </w:rPr>
        <w:t>extreme risks</w:t>
      </w:r>
      <w:r w:rsidRPr="007F4549">
        <w:rPr>
          <w:rStyle w:val="StyleUnderline"/>
          <w:highlight w:val="cyan"/>
        </w:rPr>
        <w:t xml:space="preserve"> for </w:t>
      </w:r>
      <w:r w:rsidRPr="007F4549">
        <w:rPr>
          <w:rStyle w:val="Emphasis"/>
          <w:highlight w:val="cyan"/>
        </w:rPr>
        <w:t>such rights</w:t>
      </w:r>
      <w:r w:rsidRPr="001945F9">
        <w:rPr>
          <w:sz w:val="14"/>
        </w:rPr>
        <w:t xml:space="preserve">. </w:t>
      </w:r>
      <w:r w:rsidRPr="001945F9">
        <w:rPr>
          <w:rStyle w:val="StyleUnderline"/>
        </w:rPr>
        <w:t>Those include Eritrea, Somalia, Sudan, Pakistan and Bangladesh</w:t>
      </w:r>
      <w:r w:rsidRPr="001945F9">
        <w:rPr>
          <w:sz w:val="14"/>
        </w:rPr>
        <w:t>. Spokespersons for the respective governments did not immediately respond to CNBC requests for comment.</w:t>
      </w:r>
    </w:p>
    <w:p w14:paraId="520CB3D7" w14:textId="77777777" w:rsidR="002B2FD6" w:rsidRPr="001945F9" w:rsidRDefault="002B2FD6" w:rsidP="002B2FD6">
      <w:pPr>
        <w:rPr>
          <w:rStyle w:val="StyleUnderline"/>
        </w:rPr>
      </w:pPr>
      <w:r w:rsidRPr="001945F9">
        <w:rPr>
          <w:rStyle w:val="StyleUnderline"/>
        </w:rPr>
        <w:t xml:space="preserve">More than </w:t>
      </w:r>
      <w:r w:rsidRPr="007F4549">
        <w:rPr>
          <w:rStyle w:val="StyleUnderline"/>
          <w:highlight w:val="cyan"/>
        </w:rPr>
        <w:t>half of members also ranked similarly poorly across</w:t>
      </w:r>
      <w:r w:rsidRPr="001945F9">
        <w:rPr>
          <w:rStyle w:val="StyleUnderline"/>
        </w:rPr>
        <w:t xml:space="preserve"> the three other metrics the research </w:t>
      </w:r>
      <w:r w:rsidRPr="001945F9">
        <w:rPr>
          <w:rStyle w:val="Emphasis"/>
        </w:rPr>
        <w:t>deemed essential</w:t>
      </w:r>
      <w:r w:rsidRPr="001945F9">
        <w:rPr>
          <w:rStyle w:val="StyleUnderline"/>
        </w:rPr>
        <w:t xml:space="preserve"> for upholding humanitarian protections: </w:t>
      </w:r>
      <w:r w:rsidRPr="007F4549">
        <w:rPr>
          <w:rStyle w:val="Emphasis"/>
          <w:highlight w:val="cyan"/>
        </w:rPr>
        <w:t>labor rights</w:t>
      </w:r>
      <w:r w:rsidRPr="007F4549">
        <w:rPr>
          <w:rStyle w:val="StyleUnderline"/>
          <w:highlight w:val="cyan"/>
        </w:rPr>
        <w:t xml:space="preserve">, </w:t>
      </w:r>
      <w:r w:rsidRPr="007F4549">
        <w:rPr>
          <w:rStyle w:val="Emphasis"/>
          <w:highlight w:val="cyan"/>
        </w:rPr>
        <w:t xml:space="preserve">human security </w:t>
      </w:r>
      <w:r w:rsidRPr="007F4549">
        <w:rPr>
          <w:rStyle w:val="StyleUnderline"/>
          <w:highlight w:val="cyan"/>
        </w:rPr>
        <w:t xml:space="preserve">and </w:t>
      </w:r>
      <w:r w:rsidRPr="007F4549">
        <w:rPr>
          <w:rStyle w:val="Emphasis"/>
          <w:highlight w:val="cyan"/>
        </w:rPr>
        <w:t>human development</w:t>
      </w:r>
      <w:r w:rsidRPr="007F4549">
        <w:rPr>
          <w:rStyle w:val="StyleUnderline"/>
          <w:highlight w:val="cyan"/>
        </w:rPr>
        <w:t>.</w:t>
      </w:r>
    </w:p>
    <w:p w14:paraId="4C5C2203" w14:textId="77777777" w:rsidR="002B2FD6" w:rsidRPr="001945F9" w:rsidRDefault="002B2FD6" w:rsidP="002B2FD6">
      <w:pPr>
        <w:rPr>
          <w:rStyle w:val="StyleUnderline"/>
        </w:rPr>
      </w:pPr>
      <w:r w:rsidRPr="001945F9">
        <w:rPr>
          <w:rStyle w:val="StyleUnderline"/>
        </w:rPr>
        <w:t xml:space="preserve">Of the 30 members that rated as extreme or high risk for labor rights, 18 recorded </w:t>
      </w:r>
      <w:r w:rsidRPr="001945F9">
        <w:rPr>
          <w:rStyle w:val="Emphasis"/>
        </w:rPr>
        <w:t>a drop in their score</w:t>
      </w:r>
      <w:r w:rsidRPr="001945F9">
        <w:rPr>
          <w:rStyle w:val="StyleUnderline"/>
        </w:rPr>
        <w:t xml:space="preserve"> from 2017, 15 of which were BRI signatories.</w:t>
      </w:r>
    </w:p>
    <w:p w14:paraId="05919DF1" w14:textId="77777777" w:rsidR="002B2FD6" w:rsidRPr="001945F9" w:rsidRDefault="002B2FD6" w:rsidP="002B2FD6">
      <w:pPr>
        <w:rPr>
          <w:sz w:val="14"/>
        </w:rPr>
      </w:pPr>
      <w:r w:rsidRPr="001945F9">
        <w:rPr>
          <w:rStyle w:val="StyleUnderline"/>
        </w:rPr>
        <w:t xml:space="preserve">The </w:t>
      </w:r>
      <w:r w:rsidRPr="007F4549">
        <w:rPr>
          <w:rStyle w:val="StyleUnderline"/>
          <w:highlight w:val="cyan"/>
        </w:rPr>
        <w:t>report</w:t>
      </w:r>
      <w:r w:rsidRPr="001945F9">
        <w:rPr>
          <w:rStyle w:val="StyleUnderline"/>
        </w:rPr>
        <w:t xml:space="preserve"> also </w:t>
      </w:r>
      <w:r w:rsidRPr="007F4549">
        <w:rPr>
          <w:rStyle w:val="StyleUnderline"/>
          <w:highlight w:val="cyan"/>
        </w:rPr>
        <w:t>found that China was using increasingly</w:t>
      </w:r>
      <w:r w:rsidRPr="001945F9">
        <w:rPr>
          <w:rStyle w:val="StyleUnderline"/>
        </w:rPr>
        <w:t xml:space="preserve"> sophisticated </w:t>
      </w:r>
      <w:r w:rsidRPr="007F4549">
        <w:rPr>
          <w:rStyle w:val="StyleUnderline"/>
          <w:highlight w:val="cyan"/>
        </w:rPr>
        <w:t xml:space="preserve">maneuvering of key </w:t>
      </w:r>
      <w:r w:rsidRPr="007F4549">
        <w:rPr>
          <w:rStyle w:val="Emphasis"/>
          <w:highlight w:val="cyan"/>
        </w:rPr>
        <w:t>UNHRC mechanisms</w:t>
      </w:r>
      <w:r w:rsidRPr="007F4549">
        <w:rPr>
          <w:rStyle w:val="StyleUnderline"/>
          <w:highlight w:val="cyan"/>
        </w:rPr>
        <w:t xml:space="preserve"> to </w:t>
      </w:r>
      <w:r w:rsidRPr="007F4549">
        <w:rPr>
          <w:rStyle w:val="Emphasis"/>
          <w:highlight w:val="cyan"/>
        </w:rPr>
        <w:t>contain criticism</w:t>
      </w:r>
      <w:r w:rsidRPr="001945F9">
        <w:rPr>
          <w:sz w:val="14"/>
        </w:rPr>
        <w:t>, with states increasingly partaking in the whitewash of Beijing’s rights record.</w:t>
      </w:r>
    </w:p>
    <w:p w14:paraId="3E64D9A7" w14:textId="77777777" w:rsidR="002B2FD6" w:rsidRPr="001945F9" w:rsidRDefault="002B2FD6" w:rsidP="002B2FD6">
      <w:pPr>
        <w:rPr>
          <w:sz w:val="14"/>
        </w:rPr>
      </w:pPr>
      <w:r w:rsidRPr="001945F9">
        <w:rPr>
          <w:sz w:val="14"/>
        </w:rPr>
        <w:t>It said the most “astounding diplomatic victory” came with the rejection of a U.S.-proposed draft resolution on holding a debate on Xinjiang in October 2022, which was backed by Muslim-majority states and BRI signatories including Indonesia, the UAE and Qatar.</w:t>
      </w:r>
    </w:p>
    <w:p w14:paraId="3DFEB0DD" w14:textId="77777777" w:rsidR="002B2FD6" w:rsidRPr="001945F9" w:rsidRDefault="002B2FD6" w:rsidP="002B2FD6">
      <w:pPr>
        <w:rPr>
          <w:rStyle w:val="StyleUnderline"/>
        </w:rPr>
      </w:pPr>
      <w:r w:rsidRPr="001945F9">
        <w:rPr>
          <w:rStyle w:val="StyleUnderline"/>
        </w:rPr>
        <w:t xml:space="preserve">Human rights groups accuse Beijing of </w:t>
      </w:r>
      <w:r w:rsidRPr="001945F9">
        <w:rPr>
          <w:rStyle w:val="Emphasis"/>
        </w:rPr>
        <w:t>abuses against Uyghurs</w:t>
      </w:r>
      <w:r w:rsidRPr="001945F9">
        <w:rPr>
          <w:sz w:val="14"/>
        </w:rPr>
        <w:t>, a mainly Muslim ethnic minority group indigenous to the Xinjiang Uyghur Autonomous Region in Northwest China. </w:t>
      </w:r>
      <w:r w:rsidRPr="007F4549">
        <w:rPr>
          <w:rStyle w:val="StyleUnderline"/>
          <w:highlight w:val="cyan"/>
        </w:rPr>
        <w:t xml:space="preserve">The U.S. has accused China of </w:t>
      </w:r>
      <w:r w:rsidRPr="007F4549">
        <w:rPr>
          <w:rStyle w:val="Emphasis"/>
          <w:highlight w:val="cyan"/>
        </w:rPr>
        <w:t>committing genocide</w:t>
      </w:r>
      <w:r w:rsidRPr="007F4549">
        <w:rPr>
          <w:rStyle w:val="StyleUnderline"/>
          <w:highlight w:val="cyan"/>
        </w:rPr>
        <w:t>.</w:t>
      </w:r>
      <w:r w:rsidRPr="001945F9">
        <w:rPr>
          <w:sz w:val="14"/>
        </w:rPr>
        <w:t xml:space="preserve"> </w:t>
      </w:r>
      <w:r w:rsidRPr="001945F9">
        <w:rPr>
          <w:rStyle w:val="StyleUnderline"/>
        </w:rPr>
        <w:t>Beijing has vigorously denied it carries out any abuses.</w:t>
      </w:r>
    </w:p>
    <w:p w14:paraId="6ED3D5EA" w14:textId="77777777" w:rsidR="002B2FD6" w:rsidRPr="001945F9" w:rsidRDefault="002B2FD6" w:rsidP="002B2FD6">
      <w:pPr>
        <w:rPr>
          <w:rStyle w:val="StyleUnderline"/>
        </w:rPr>
      </w:pPr>
      <w:r w:rsidRPr="001945F9">
        <w:rPr>
          <w:rStyle w:val="StyleUnderline"/>
        </w:rPr>
        <w:t xml:space="preserve">The </w:t>
      </w:r>
      <w:r w:rsidRPr="007F4549">
        <w:rPr>
          <w:rStyle w:val="StyleUnderline"/>
          <w:highlight w:val="cyan"/>
        </w:rPr>
        <w:t>findings come at a time of heightened Western skepticism toward China</w:t>
      </w:r>
      <w:r w:rsidRPr="001945F9">
        <w:rPr>
          <w:rStyle w:val="StyleUnderline"/>
        </w:rPr>
        <w:t xml:space="preserve">, with U.S. and European allies raising various concerns </w:t>
      </w:r>
      <w:r w:rsidRPr="007F4549">
        <w:rPr>
          <w:rStyle w:val="StyleUnderline"/>
          <w:highlight w:val="cyan"/>
        </w:rPr>
        <w:t xml:space="preserve">ranging from the potential national </w:t>
      </w:r>
      <w:r w:rsidRPr="007F4549">
        <w:rPr>
          <w:rStyle w:val="Emphasis"/>
          <w:highlight w:val="cyan"/>
        </w:rPr>
        <w:t>security threats</w:t>
      </w:r>
      <w:r w:rsidRPr="007F4549">
        <w:rPr>
          <w:rStyle w:val="StyleUnderline"/>
          <w:highlight w:val="cyan"/>
        </w:rPr>
        <w:t xml:space="preserve"> posed by </w:t>
      </w:r>
      <w:r w:rsidRPr="007F4549">
        <w:rPr>
          <w:rStyle w:val="Emphasis"/>
          <w:highlight w:val="cyan"/>
        </w:rPr>
        <w:t>Chinese technology to Beijing’s alliance with Moscow</w:t>
      </w:r>
      <w:r w:rsidRPr="007F4549">
        <w:rPr>
          <w:rStyle w:val="StyleUnderline"/>
          <w:highlight w:val="cyan"/>
        </w:rPr>
        <w:t>.</w:t>
      </w:r>
    </w:p>
    <w:p w14:paraId="4FC264B9" w14:textId="77777777" w:rsidR="002B2FD6" w:rsidRPr="001945F9" w:rsidRDefault="002B2FD6" w:rsidP="002B2FD6">
      <w:pPr>
        <w:rPr>
          <w:sz w:val="14"/>
        </w:rPr>
      </w:pPr>
      <w:r w:rsidRPr="001945F9">
        <w:rPr>
          <w:sz w:val="14"/>
        </w:rPr>
        <w:t>“</w:t>
      </w:r>
      <w:r w:rsidRPr="007F4549">
        <w:rPr>
          <w:rStyle w:val="StyleUnderline"/>
          <w:highlight w:val="cyan"/>
        </w:rPr>
        <w:t xml:space="preserve">Beijing’s increasingly </w:t>
      </w:r>
      <w:r w:rsidRPr="007F4549">
        <w:rPr>
          <w:rStyle w:val="Emphasis"/>
          <w:highlight w:val="cyan"/>
        </w:rPr>
        <w:t>active role</w:t>
      </w:r>
      <w:r w:rsidRPr="001945F9">
        <w:rPr>
          <w:rStyle w:val="StyleUnderline"/>
        </w:rPr>
        <w:t xml:space="preserve"> in the international </w:t>
      </w:r>
      <w:r w:rsidRPr="007F4549">
        <w:rPr>
          <w:rStyle w:val="Emphasis"/>
          <w:highlight w:val="cyan"/>
        </w:rPr>
        <w:t>human rights system</w:t>
      </w:r>
      <w:r w:rsidRPr="007F4549">
        <w:rPr>
          <w:rStyle w:val="StyleUnderline"/>
          <w:highlight w:val="cyan"/>
        </w:rPr>
        <w:t xml:space="preserve"> comes at a </w:t>
      </w:r>
      <w:r w:rsidRPr="007F4549">
        <w:rPr>
          <w:rStyle w:val="Emphasis"/>
          <w:highlight w:val="cyan"/>
        </w:rPr>
        <w:t>precarious</w:t>
      </w:r>
      <w:r w:rsidRPr="001945F9">
        <w:rPr>
          <w:rStyle w:val="StyleUnderline"/>
        </w:rPr>
        <w:t xml:space="preserve"> </w:t>
      </w:r>
      <w:r w:rsidRPr="007F4549">
        <w:rPr>
          <w:rStyle w:val="StyleUnderline"/>
          <w:highlight w:val="cyan"/>
        </w:rPr>
        <w:t xml:space="preserve">period of </w:t>
      </w:r>
      <w:r w:rsidRPr="007F4549">
        <w:rPr>
          <w:rStyle w:val="Emphasis"/>
          <w:highlight w:val="cyan"/>
        </w:rPr>
        <w:t>global democratic</w:t>
      </w:r>
      <w:r w:rsidRPr="007F4549">
        <w:rPr>
          <w:rStyle w:val="StyleUnderline"/>
          <w:highlight w:val="cyan"/>
        </w:rPr>
        <w:t xml:space="preserve"> </w:t>
      </w:r>
      <w:r w:rsidRPr="007F4549">
        <w:rPr>
          <w:rStyle w:val="Emphasis"/>
          <w:highlight w:val="cyan"/>
        </w:rPr>
        <w:t>deterioration</w:t>
      </w:r>
      <w:r w:rsidRPr="001945F9">
        <w:rPr>
          <w:rStyle w:val="StyleUnderline"/>
        </w:rPr>
        <w:t xml:space="preserve">, </w:t>
      </w:r>
      <w:r w:rsidRPr="007F4549">
        <w:rPr>
          <w:rStyle w:val="Emphasis"/>
          <w:highlight w:val="cyan"/>
        </w:rPr>
        <w:t>economic slowdown</w:t>
      </w:r>
      <w:r w:rsidRPr="001945F9">
        <w:rPr>
          <w:rStyle w:val="StyleUnderline"/>
        </w:rPr>
        <w:t xml:space="preserve"> and </w:t>
      </w:r>
      <w:r w:rsidRPr="007F4549">
        <w:rPr>
          <w:rStyle w:val="Emphasis"/>
          <w:highlight w:val="cyan"/>
        </w:rPr>
        <w:t>severe geopolitical polarization</w:t>
      </w:r>
      <w:r w:rsidRPr="001945F9">
        <w:rPr>
          <w:rStyle w:val="StyleUnderline"/>
        </w:rPr>
        <w:t xml:space="preserve"> </w:t>
      </w:r>
      <w:r w:rsidRPr="001945F9">
        <w:rPr>
          <w:sz w:val="14"/>
        </w:rPr>
        <w:t xml:space="preserve">— </w:t>
      </w:r>
      <w:r w:rsidRPr="001945F9">
        <w:rPr>
          <w:rStyle w:val="StyleUnderline"/>
        </w:rPr>
        <w:t xml:space="preserve">all with </w:t>
      </w:r>
      <w:r w:rsidRPr="001945F9">
        <w:rPr>
          <w:rStyle w:val="Emphasis"/>
        </w:rPr>
        <w:t>knock-on</w:t>
      </w:r>
      <w:r w:rsidRPr="001945F9">
        <w:rPr>
          <w:rStyle w:val="StyleUnderline"/>
        </w:rPr>
        <w:t xml:space="preserve"> effects on </w:t>
      </w:r>
      <w:r w:rsidRPr="001945F9">
        <w:rPr>
          <w:rStyle w:val="Emphasis"/>
        </w:rPr>
        <w:t>human rights</w:t>
      </w:r>
      <w:r w:rsidRPr="001945F9">
        <w:rPr>
          <w:sz w:val="14"/>
        </w:rPr>
        <w:t>,” Sofia Nazalya, senior human rights analyst at Verisk Maplecroft and the report’s author, said.</w:t>
      </w:r>
    </w:p>
    <w:p w14:paraId="6F9EEAA4" w14:textId="77777777" w:rsidR="002B2FD6" w:rsidRDefault="002B2FD6" w:rsidP="002B2FD6">
      <w:pPr>
        <w:rPr>
          <w:sz w:val="14"/>
        </w:rPr>
      </w:pPr>
      <w:r w:rsidRPr="001945F9">
        <w:rPr>
          <w:sz w:val="14"/>
        </w:rPr>
        <w:t>“</w:t>
      </w:r>
      <w:r w:rsidRPr="001945F9">
        <w:rPr>
          <w:rStyle w:val="StyleUnderline"/>
        </w:rPr>
        <w:t xml:space="preserve">The </w:t>
      </w:r>
      <w:r w:rsidRPr="007F4549">
        <w:rPr>
          <w:rStyle w:val="StyleUnderline"/>
          <w:highlight w:val="cyan"/>
        </w:rPr>
        <w:t xml:space="preserve">upshot is that </w:t>
      </w:r>
      <w:r w:rsidRPr="007F4549">
        <w:rPr>
          <w:rStyle w:val="Emphasis"/>
          <w:highlight w:val="cyan"/>
        </w:rPr>
        <w:t>international human rights</w:t>
      </w:r>
      <w:r w:rsidRPr="001945F9">
        <w:rPr>
          <w:rStyle w:val="Emphasis"/>
        </w:rPr>
        <w:t xml:space="preserve"> </w:t>
      </w:r>
      <w:r w:rsidRPr="007F4549">
        <w:rPr>
          <w:rStyle w:val="Emphasis"/>
          <w:highlight w:val="cyan"/>
        </w:rPr>
        <w:t>norms</w:t>
      </w:r>
      <w:r w:rsidRPr="001945F9">
        <w:rPr>
          <w:rStyle w:val="StyleUnderline"/>
        </w:rPr>
        <w:t xml:space="preserve"> may </w:t>
      </w:r>
      <w:r w:rsidRPr="007F4549">
        <w:rPr>
          <w:rStyle w:val="Emphasis"/>
          <w:highlight w:val="cyan"/>
        </w:rPr>
        <w:t>weaken</w:t>
      </w:r>
      <w:r w:rsidRPr="001945F9">
        <w:rPr>
          <w:rStyle w:val="StyleUnderline"/>
        </w:rPr>
        <w:t xml:space="preserve"> </w:t>
      </w:r>
      <w:r w:rsidRPr="007F4549">
        <w:rPr>
          <w:rStyle w:val="StyleUnderline"/>
          <w:highlight w:val="cyan"/>
        </w:rPr>
        <w:t xml:space="preserve">at the expense of </w:t>
      </w:r>
      <w:r w:rsidRPr="007F4549">
        <w:rPr>
          <w:rStyle w:val="Emphasis"/>
          <w:highlight w:val="cyan"/>
        </w:rPr>
        <w:t>vulnerable</w:t>
      </w:r>
      <w:r w:rsidRPr="001945F9">
        <w:rPr>
          <w:rStyle w:val="Emphasis"/>
        </w:rPr>
        <w:t xml:space="preserve"> </w:t>
      </w:r>
      <w:r w:rsidRPr="007F4549">
        <w:rPr>
          <w:rStyle w:val="Emphasis"/>
          <w:highlight w:val="cyan"/>
        </w:rPr>
        <w:t>populations</w:t>
      </w:r>
      <w:r w:rsidRPr="001945F9">
        <w:rPr>
          <w:rStyle w:val="StyleUnderline"/>
        </w:rPr>
        <w:t xml:space="preserve">, </w:t>
      </w:r>
      <w:r w:rsidRPr="001945F9">
        <w:rPr>
          <w:sz w:val="14"/>
        </w:rPr>
        <w:t>while businesses will have to navigate and decode competing, and often conflicting, views on what constitutes an abuse and what doesn’t from the Council itself.”</w:t>
      </w:r>
    </w:p>
    <w:p w14:paraId="33860FD0" w14:textId="77777777" w:rsidR="002B2FD6" w:rsidRDefault="002B2FD6" w:rsidP="002B2FD6">
      <w:pPr>
        <w:rPr>
          <w:rStyle w:val="StyleUnderline"/>
        </w:rPr>
      </w:pPr>
    </w:p>
    <w:p w14:paraId="3B2F9706" w14:textId="399D79E2" w:rsidR="00B210F2" w:rsidRPr="00970422" w:rsidRDefault="00B210F2" w:rsidP="00B210F2">
      <w:pPr>
        <w:pStyle w:val="Heading4"/>
        <w:rPr>
          <w:rFonts w:cs="Arial"/>
        </w:rPr>
      </w:pPr>
      <w:r w:rsidRPr="00970422">
        <w:rPr>
          <w:rFonts w:cs="Arial"/>
        </w:rPr>
        <w:t xml:space="preserve">Weak </w:t>
      </w:r>
      <w:r w:rsidRPr="00970422">
        <w:rPr>
          <w:rFonts w:cs="Arial"/>
          <w:u w:val="single"/>
        </w:rPr>
        <w:t>American deterrence</w:t>
      </w:r>
      <w:r w:rsidRPr="00970422">
        <w:rPr>
          <w:rFonts w:cs="Arial"/>
        </w:rPr>
        <w:t xml:space="preserve"> in Asia green lights </w:t>
      </w:r>
      <w:r w:rsidRPr="00970422">
        <w:rPr>
          <w:rFonts w:cs="Arial"/>
          <w:u w:val="single"/>
        </w:rPr>
        <w:t>Chinese authoritarian</w:t>
      </w:r>
      <w:r w:rsidRPr="00970422">
        <w:rPr>
          <w:rFonts w:cs="Arial"/>
        </w:rPr>
        <w:t xml:space="preserve"> crackdowns in Hong Kong, Taiwan, and beyond.</w:t>
      </w:r>
    </w:p>
    <w:p w14:paraId="2BC18C42" w14:textId="77777777" w:rsidR="00B210F2" w:rsidRPr="00970422" w:rsidRDefault="00B210F2" w:rsidP="00B210F2">
      <w:r w:rsidRPr="00970422">
        <w:t xml:space="preserve">Michael </w:t>
      </w:r>
      <w:r w:rsidRPr="00970422">
        <w:rPr>
          <w:rStyle w:val="Style13ptBold"/>
        </w:rPr>
        <w:t>Green &amp;</w:t>
      </w:r>
      <w:r w:rsidRPr="00970422">
        <w:t xml:space="preserve"> Evan </w:t>
      </w:r>
      <w:r w:rsidRPr="00970422">
        <w:rPr>
          <w:rStyle w:val="Style13ptBold"/>
        </w:rPr>
        <w:t>Medeiros 20</w:t>
      </w:r>
      <w:r w:rsidRPr="00970422">
        <w:t xml:space="preserve">. **Michael Green, Professor of Asian Studies at Georgetown University’s School of Foreign Service and Senior Vice President for Asia </w:t>
      </w:r>
      <w:r w:rsidRPr="00970422">
        <w:lastRenderedPageBreak/>
        <w:t>at the Center for Strategic and International Studies, served as Senior Director for Asian Affairs at the National Security Council in 2004–5. **Evan Medeiros, Professor of Asian Studies at Georgetown University’s School of Foreign Service, served as Senior Director for Asian Affairs at the National Security Council from 2013 to 2015. “Is Taiwan the Next Hong Kong? China Tests the Limits of Impunity” Foreign Affairs. 08-08-2020. https://www.foreignaffairs.com/articles/east-asia/2020-07-08/taiwan-next-hong-kong</w:t>
      </w:r>
    </w:p>
    <w:p w14:paraId="3B2E99F7" w14:textId="77777777" w:rsidR="00B210F2" w:rsidRDefault="00B210F2" w:rsidP="00B210F2">
      <w:pPr>
        <w:rPr>
          <w:sz w:val="12"/>
        </w:rPr>
      </w:pPr>
      <w:r w:rsidRPr="00970422">
        <w:rPr>
          <w:u w:val="single"/>
        </w:rPr>
        <w:t>Pro-</w:t>
      </w:r>
      <w:r w:rsidRPr="00970422">
        <w:rPr>
          <w:highlight w:val="cyan"/>
          <w:u w:val="single"/>
        </w:rPr>
        <w:t>democracy protests</w:t>
      </w:r>
      <w:r w:rsidRPr="00970422">
        <w:rPr>
          <w:sz w:val="12"/>
        </w:rPr>
        <w:t xml:space="preserve"> have </w:t>
      </w:r>
      <w:r w:rsidRPr="00970422">
        <w:rPr>
          <w:highlight w:val="cyan"/>
          <w:u w:val="single"/>
        </w:rPr>
        <w:t>rocked Hong Kong</w:t>
      </w:r>
      <w:r w:rsidRPr="00970422">
        <w:rPr>
          <w:sz w:val="12"/>
        </w:rPr>
        <w:t xml:space="preserve"> for more than a year. Now, </w:t>
      </w:r>
      <w:r w:rsidRPr="00970422">
        <w:rPr>
          <w:highlight w:val="cyan"/>
          <w:u w:val="single"/>
        </w:rPr>
        <w:t>China</w:t>
      </w:r>
      <w:r w:rsidRPr="00970422">
        <w:rPr>
          <w:u w:val="single"/>
        </w:rPr>
        <w:t xml:space="preserve"> has </w:t>
      </w:r>
      <w:r w:rsidRPr="00970422">
        <w:rPr>
          <w:highlight w:val="cyan"/>
          <w:u w:val="single"/>
        </w:rPr>
        <w:t>imposed a draconian national security law</w:t>
      </w:r>
      <w:r w:rsidRPr="00970422">
        <w:rPr>
          <w:u w:val="single"/>
        </w:rPr>
        <w:t xml:space="preserve"> that will </w:t>
      </w:r>
      <w:r w:rsidRPr="00970422">
        <w:rPr>
          <w:rStyle w:val="Emphasis"/>
        </w:rPr>
        <w:t>undermine the territory’s autonomy</w:t>
      </w:r>
      <w:r w:rsidRPr="00970422">
        <w:rPr>
          <w:sz w:val="12"/>
        </w:rPr>
        <w:t xml:space="preserve"> and, by extension, its identity. The new law is a profound tragedy for the people of Hong Kong, but unfortunately, there is little the international community can do to halt its implementation. The administration of U.S. President Donald Trump has suggested that it will dial up pressure on Hong Kong’s government. But doing so risks hurting Hong Kong’s economy more than Beijing’s and accelerating the territory’s absorption into southern China. Some analysts have therefore counseled U.S. restraint, arguing that a softer touch could encourage Beijing to moderate its implementation of the law and avoid making the situation worse. But there are larger issues at stake. U.S. policymakers must consider more than Hong Kong when formulating their response. </w:t>
      </w:r>
      <w:r w:rsidRPr="00970422">
        <w:rPr>
          <w:u w:val="single"/>
        </w:rPr>
        <w:t xml:space="preserve">A </w:t>
      </w:r>
      <w:r w:rsidRPr="00970422">
        <w:rPr>
          <w:rStyle w:val="Emphasis"/>
          <w:highlight w:val="cyan"/>
        </w:rPr>
        <w:t>tepid U.S. reaction could leave Beijing with the impression</w:t>
      </w:r>
      <w:r w:rsidRPr="00970422">
        <w:rPr>
          <w:rStyle w:val="Emphasis"/>
        </w:rPr>
        <w:t xml:space="preserve"> that </w:t>
      </w:r>
      <w:r w:rsidRPr="00970422">
        <w:rPr>
          <w:rStyle w:val="Emphasis"/>
          <w:highlight w:val="cyan"/>
        </w:rPr>
        <w:t>it can proceed</w:t>
      </w:r>
      <w:r w:rsidRPr="00970422">
        <w:rPr>
          <w:u w:val="single"/>
        </w:rPr>
        <w:t xml:space="preserve"> with relative impunity on other contentious issues in Asia.</w:t>
      </w:r>
      <w:r w:rsidRPr="00970422">
        <w:rPr>
          <w:sz w:val="12"/>
        </w:rPr>
        <w:t xml:space="preserve"> The shadow of Taiwan looms large in this context. </w:t>
      </w:r>
      <w:r w:rsidRPr="00970422">
        <w:rPr>
          <w:highlight w:val="cyan"/>
          <w:u w:val="single"/>
        </w:rPr>
        <w:t>Unless the U</w:t>
      </w:r>
      <w:r w:rsidRPr="00970422">
        <w:rPr>
          <w:u w:val="single"/>
        </w:rPr>
        <w:t xml:space="preserve">nited </w:t>
      </w:r>
      <w:r w:rsidRPr="00970422">
        <w:rPr>
          <w:highlight w:val="cyan"/>
          <w:u w:val="single"/>
        </w:rPr>
        <w:t>S</w:t>
      </w:r>
      <w:r w:rsidRPr="00970422">
        <w:rPr>
          <w:u w:val="single"/>
        </w:rPr>
        <w:t xml:space="preserve">tates </w:t>
      </w:r>
      <w:r w:rsidRPr="00970422">
        <w:rPr>
          <w:rStyle w:val="Emphasis"/>
          <w:highlight w:val="cyan"/>
        </w:rPr>
        <w:t>demonstrates</w:t>
      </w:r>
      <w:r w:rsidRPr="00970422">
        <w:rPr>
          <w:rStyle w:val="Emphasis"/>
        </w:rPr>
        <w:t xml:space="preserve"> the </w:t>
      </w:r>
      <w:r w:rsidRPr="00970422">
        <w:rPr>
          <w:rStyle w:val="Emphasis"/>
          <w:highlight w:val="cyan"/>
        </w:rPr>
        <w:t>resolve</w:t>
      </w:r>
      <w:r w:rsidRPr="00970422">
        <w:rPr>
          <w:rStyle w:val="Emphasis"/>
        </w:rPr>
        <w:t xml:space="preserve"> and ability </w:t>
      </w:r>
      <w:r w:rsidRPr="00970422">
        <w:rPr>
          <w:rStyle w:val="Emphasis"/>
          <w:highlight w:val="cyan"/>
        </w:rPr>
        <w:t>to resist Chinese</w:t>
      </w:r>
      <w:r w:rsidRPr="00970422">
        <w:rPr>
          <w:rStyle w:val="Emphasis"/>
        </w:rPr>
        <w:t xml:space="preserve"> coercion and </w:t>
      </w:r>
      <w:r w:rsidRPr="00970422">
        <w:rPr>
          <w:rStyle w:val="Emphasis"/>
          <w:highlight w:val="cyan"/>
        </w:rPr>
        <w:t>aggression</w:t>
      </w:r>
      <w:r w:rsidRPr="00970422">
        <w:rPr>
          <w:rStyle w:val="Emphasis"/>
        </w:rPr>
        <w:t>,</w:t>
      </w:r>
      <w:r w:rsidRPr="00970422">
        <w:rPr>
          <w:u w:val="single"/>
        </w:rPr>
        <w:t xml:space="preserve"> China’s </w:t>
      </w:r>
      <w:r w:rsidRPr="00970422">
        <w:rPr>
          <w:highlight w:val="cyan"/>
          <w:u w:val="single"/>
        </w:rPr>
        <w:t>leaders may</w:t>
      </w:r>
      <w:r w:rsidRPr="00970422">
        <w:rPr>
          <w:u w:val="single"/>
        </w:rPr>
        <w:t xml:space="preserve"> eventually </w:t>
      </w:r>
      <w:r w:rsidRPr="00970422">
        <w:rPr>
          <w:highlight w:val="cyan"/>
          <w:u w:val="single"/>
        </w:rPr>
        <w:t>conclude</w:t>
      </w:r>
      <w:r w:rsidRPr="00970422">
        <w:rPr>
          <w:u w:val="single"/>
        </w:rPr>
        <w:t xml:space="preserve"> that the risks and the </w:t>
      </w:r>
      <w:r w:rsidRPr="00970422">
        <w:rPr>
          <w:rStyle w:val="Emphasis"/>
          <w:highlight w:val="cyan"/>
        </w:rPr>
        <w:t>costs of</w:t>
      </w:r>
      <w:r w:rsidRPr="00970422">
        <w:rPr>
          <w:rStyle w:val="Emphasis"/>
        </w:rPr>
        <w:t xml:space="preserve"> future </w:t>
      </w:r>
      <w:r w:rsidRPr="00970422">
        <w:rPr>
          <w:rStyle w:val="Emphasis"/>
          <w:highlight w:val="cyan"/>
        </w:rPr>
        <w:t>military action against Taiwan are low</w:t>
      </w:r>
      <w:r w:rsidRPr="00970422">
        <w:rPr>
          <w:sz w:val="12"/>
        </w:rPr>
        <w:t xml:space="preserve">—or at least tolerable. There isn’t a straight line from Hong Kong to Taiwan, of course. A Chinese assault on the island is neither imminent nor inevitable. But </w:t>
      </w:r>
      <w:r w:rsidRPr="00970422">
        <w:rPr>
          <w:u w:val="single"/>
        </w:rPr>
        <w:t>Beijing’s recent actions in Hong Kong</w:t>
      </w:r>
      <w:r w:rsidRPr="00970422">
        <w:rPr>
          <w:sz w:val="12"/>
        </w:rPr>
        <w:t>—and elsewhere in Asia—</w:t>
      </w:r>
      <w:r w:rsidRPr="00970422">
        <w:rPr>
          <w:u w:val="single"/>
        </w:rPr>
        <w:t xml:space="preserve">raise worrying questions about its evolving objectives and increasing willingness to </w:t>
      </w:r>
      <w:r w:rsidRPr="00970422">
        <w:rPr>
          <w:rStyle w:val="Emphasis"/>
        </w:rPr>
        <w:t>use coercive tactics to achieve them</w:t>
      </w:r>
      <w:r w:rsidRPr="00970422">
        <w:rPr>
          <w:b/>
          <w:bCs/>
          <w:u w:val="single"/>
        </w:rPr>
        <w:t xml:space="preserve">. </w:t>
      </w:r>
      <w:r w:rsidRPr="00970422">
        <w:rPr>
          <w:sz w:val="12"/>
        </w:rPr>
        <w:t xml:space="preserve">In short, </w:t>
      </w:r>
      <w:r w:rsidRPr="00970422">
        <w:rPr>
          <w:highlight w:val="cyan"/>
          <w:u w:val="single"/>
        </w:rPr>
        <w:t>the U</w:t>
      </w:r>
      <w:r w:rsidRPr="00970422">
        <w:rPr>
          <w:u w:val="single"/>
        </w:rPr>
        <w:t xml:space="preserve">nited </w:t>
      </w:r>
      <w:r w:rsidRPr="00970422">
        <w:rPr>
          <w:highlight w:val="cyan"/>
          <w:u w:val="single"/>
        </w:rPr>
        <w:t>S</w:t>
      </w:r>
      <w:r w:rsidRPr="00970422">
        <w:rPr>
          <w:u w:val="single"/>
        </w:rPr>
        <w:t xml:space="preserve">tates </w:t>
      </w:r>
      <w:r w:rsidRPr="00970422">
        <w:rPr>
          <w:highlight w:val="cyan"/>
          <w:u w:val="single"/>
        </w:rPr>
        <w:t>must be careful</w:t>
      </w:r>
      <w:r w:rsidRPr="00970422">
        <w:rPr>
          <w:u w:val="single"/>
        </w:rPr>
        <w:t xml:space="preserve"> not to play a narrow game on Hong Kong </w:t>
      </w:r>
      <w:r w:rsidRPr="00970422">
        <w:rPr>
          <w:highlight w:val="cyan"/>
          <w:u w:val="single"/>
        </w:rPr>
        <w:t>when Beijing is positioning itself for</w:t>
      </w:r>
      <w:r w:rsidRPr="00970422">
        <w:rPr>
          <w:u w:val="single"/>
        </w:rPr>
        <w:t xml:space="preserve"> a </w:t>
      </w:r>
      <w:r w:rsidRPr="00970422">
        <w:rPr>
          <w:rStyle w:val="Emphasis"/>
          <w:highlight w:val="cyan"/>
        </w:rPr>
        <w:t>broader competition for the future of Asia</w:t>
      </w:r>
      <w:r w:rsidRPr="00970422">
        <w:rPr>
          <w:b/>
          <w:bCs/>
          <w:u w:val="single"/>
        </w:rPr>
        <w:t xml:space="preserve">. </w:t>
      </w:r>
      <w:r w:rsidRPr="00970422">
        <w:rPr>
          <w:sz w:val="12"/>
        </w:rPr>
        <w:t xml:space="preserve">WIDENING THE ASIA APERTURE Under President Xi Jinping, China has become much more tolerant of friction in international affairs than it once was and much bolder about using coercion to advance Chinese interests—often at the expense of the United States and other powers, such as Japan and India. In recent months, </w:t>
      </w:r>
      <w:r w:rsidRPr="00970422">
        <w:rPr>
          <w:u w:val="single"/>
        </w:rPr>
        <w:t>China</w:t>
      </w:r>
      <w:r w:rsidRPr="00970422">
        <w:rPr>
          <w:sz w:val="12"/>
        </w:rPr>
        <w:t xml:space="preserve"> has </w:t>
      </w:r>
      <w:r w:rsidRPr="00970422">
        <w:rPr>
          <w:u w:val="single"/>
        </w:rPr>
        <w:t xml:space="preserve">increased its military and paramilitary </w:t>
      </w:r>
      <w:r w:rsidRPr="00970422">
        <w:rPr>
          <w:rStyle w:val="Emphasis"/>
        </w:rPr>
        <w:t>pressure on neighboring countries</w:t>
      </w:r>
      <w:r w:rsidRPr="00970422">
        <w:rPr>
          <w:u w:val="single"/>
        </w:rPr>
        <w:t xml:space="preserve"> with which it has territorial disputes, including India, Japan, Vietnam, Malaysia, and Indonesia.</w:t>
      </w:r>
      <w:r w:rsidRPr="00970422">
        <w:rPr>
          <w:sz w:val="12"/>
        </w:rPr>
        <w:t xml:space="preserve"> Whether these aggressive maneuvers were intended to remind the world of </w:t>
      </w:r>
      <w:r w:rsidRPr="00970422">
        <w:rPr>
          <w:u w:val="single"/>
        </w:rPr>
        <w:t>China’s resolve</w:t>
      </w:r>
      <w:r w:rsidRPr="00970422">
        <w:rPr>
          <w:sz w:val="12"/>
        </w:rPr>
        <w:t xml:space="preserve"> or to capitalize on the distraction caused by the coronavirus pandemic, they </w:t>
      </w:r>
      <w:r w:rsidRPr="00970422">
        <w:rPr>
          <w:u w:val="single"/>
        </w:rPr>
        <w:t xml:space="preserve">offer a </w:t>
      </w:r>
      <w:r w:rsidRPr="00970422">
        <w:rPr>
          <w:rStyle w:val="Emphasis"/>
        </w:rPr>
        <w:t>stark reminder</w:t>
      </w:r>
      <w:r w:rsidRPr="00970422">
        <w:rPr>
          <w:u w:val="single"/>
        </w:rPr>
        <w:t xml:space="preserve"> of Xi’s appetite for risk, tolerance for conflict, and desire to assert territorial claims.</w:t>
      </w:r>
      <w:r w:rsidRPr="00970422">
        <w:rPr>
          <w:sz w:val="12"/>
        </w:rPr>
        <w:t xml:space="preserve"> Recent history reveals that the international system is vulnerable to this kind of creeping irredentism. When Russian President Vladimir Putin decided to invade Ukraine and annex Crimea in 2014, he was drawing on lessons from his 2008 invasion of Georgia. The latter created a permissive environment for the former: the Georgia invasion cost Russia little and drew only weak international condemnation. Taiwan and Ukraine occupy very different geopolitical contexts, but just as Putin factored the U.S. response to Russian actions in Georgia into his decision to invade Ukraine, China’s leaders will factor the U.S. response to the Hong Kong security law into their decisions about future aggression in Asia. Given how little Beijing’s crackdown in Hong Kong has cost it to date, we are concerned that Beijing will draw the wrong conclusions about the costs of future coercion against Taiwan. Hong Kong and Taiwan have more in common than many analysts appreciate, both in the view of Beijing and in the sentiments of their citizens. The </w:t>
      </w:r>
      <w:r w:rsidRPr="00970422">
        <w:rPr>
          <w:u w:val="single"/>
        </w:rPr>
        <w:t>protests that have raged in Hong Kong</w:t>
      </w:r>
      <w:r w:rsidRPr="00970422">
        <w:rPr>
          <w:sz w:val="12"/>
        </w:rPr>
        <w:t xml:space="preserve"> for the last year </w:t>
      </w:r>
      <w:r w:rsidRPr="00970422">
        <w:rPr>
          <w:u w:val="single"/>
        </w:rPr>
        <w:t>resonated deeply with</w:t>
      </w:r>
      <w:r w:rsidRPr="00970422">
        <w:rPr>
          <w:sz w:val="12"/>
        </w:rPr>
        <w:t xml:space="preserve"> the people and the </w:t>
      </w:r>
      <w:r w:rsidRPr="00970422">
        <w:rPr>
          <w:u w:val="single"/>
        </w:rPr>
        <w:t>leadership in Taiwan.</w:t>
      </w:r>
      <w:r w:rsidRPr="00970422">
        <w:rPr>
          <w:sz w:val="12"/>
        </w:rPr>
        <w:t xml:space="preserve"> Taiwanese citizens sent protective gear to the protesters in Hong Kong, and Taiwanese President Tsai Ing-wen won reelection in January in part because she voiced support for Hong Kong’s pro-democracy movement. In a rare bipartisan move, her ruling Democratic Progressive Party, the opposition Kuomintang, and other parties jointly expressed “regret and severe condemnation” of Beijing’s national security law. </w:t>
      </w:r>
      <w:r w:rsidRPr="00970422">
        <w:rPr>
          <w:u w:val="single"/>
        </w:rPr>
        <w:t>Taiwanese officials</w:t>
      </w:r>
      <w:r w:rsidRPr="00970422">
        <w:rPr>
          <w:sz w:val="12"/>
        </w:rPr>
        <w:t xml:space="preserve"> have also </w:t>
      </w:r>
      <w:r w:rsidRPr="00970422">
        <w:rPr>
          <w:u w:val="single"/>
        </w:rPr>
        <w:t>pledged to provide refuge to Hong Kong residents fleeing Chinese repression</w:t>
      </w:r>
      <w:r w:rsidRPr="00970422">
        <w:rPr>
          <w:sz w:val="12"/>
        </w:rPr>
        <w:t xml:space="preserve">, and some Hong Kongers appear to have taken them up on the offer. According to news reports, the number of Hong Kong residents who moved to Taiwan in the first four months of 2020 was up 150 percent from the same period last year. The democracy movement that has so united the citizens of Hong Kong and Taiwan has allies in other parts of Asia as well. A social media movement known as the Milk Tea Alliance—a reference to the sweet milk tea popular in East Asia—has brought together activists in Hong Kong, Taiwan, and Thailand who are critical of Chinese nationalist netizens and who oppose Beijing’s new national security law. Recently, the Milk Tea Alliance spread to the Philippines, where some citizens have joined the online movement to voice concerns about Chinese aggression in the South China Sea. But what </w:t>
      </w:r>
      <w:r w:rsidRPr="00970422">
        <w:rPr>
          <w:u w:val="single"/>
        </w:rPr>
        <w:t>many in Hong Kong, Taiwan, and other Asian countries see as online mobilization in support of universal democratic norms, Beijing sees as a dangerous movement</w:t>
      </w:r>
      <w:r w:rsidRPr="00970422">
        <w:rPr>
          <w:sz w:val="12"/>
        </w:rPr>
        <w:t xml:space="preserve"> of “splittists” who seek to undermine China’s sovereignty, keep China permanently divided, spread Western values, and contain China in Asia. Indeed, Chinese authorities regularly blame “external hostile forces” for the protests in Hong Kong—and for the movement’s resonance in Taiwan and elsewhere. TAIWAN AND CHINESE ANXIETY </w:t>
      </w:r>
      <w:r w:rsidRPr="00970422">
        <w:rPr>
          <w:highlight w:val="cyan"/>
          <w:u w:val="single"/>
        </w:rPr>
        <w:t>China’s leaders</w:t>
      </w:r>
      <w:r w:rsidRPr="00970422">
        <w:rPr>
          <w:sz w:val="12"/>
        </w:rPr>
        <w:t xml:space="preserve"> have always </w:t>
      </w:r>
      <w:r w:rsidRPr="00970422">
        <w:rPr>
          <w:u w:val="single"/>
        </w:rPr>
        <w:t xml:space="preserve">maintained that they are </w:t>
      </w:r>
      <w:r w:rsidRPr="00970422">
        <w:rPr>
          <w:rStyle w:val="Emphasis"/>
          <w:highlight w:val="cyan"/>
        </w:rPr>
        <w:t>prepared to use force</w:t>
      </w:r>
      <w:r w:rsidRPr="00970422">
        <w:rPr>
          <w:rStyle w:val="Emphasis"/>
        </w:rPr>
        <w:t xml:space="preserve"> over Taiwan</w:t>
      </w:r>
      <w:r w:rsidRPr="00970422">
        <w:rPr>
          <w:sz w:val="12"/>
        </w:rPr>
        <w:t xml:space="preserve">—either to prevent the island’s de jure independence or to compel its unification with the mainland. But </w:t>
      </w:r>
      <w:r w:rsidRPr="00970422">
        <w:rPr>
          <w:u w:val="single"/>
        </w:rPr>
        <w:t xml:space="preserve">Xi has taken a progressively harder line on </w:t>
      </w:r>
      <w:r w:rsidRPr="00970422">
        <w:rPr>
          <w:u w:val="single"/>
        </w:rPr>
        <w:lastRenderedPageBreak/>
        <w:t>Taiwan</w:t>
      </w:r>
      <w:r w:rsidRPr="00970422">
        <w:rPr>
          <w:sz w:val="12"/>
        </w:rPr>
        <w:t xml:space="preserve">, in word as well as deed. At the 19th Party Congress in 2017, he declared that reunification was linked to his “China Dream” of national rejuvenation. Since then, he has twice stated that the separation of mainland China and Taiwan “should not be passed down generation after generation.” And in his most recent speech focused solely on Taiwan, in January 2019, he said that “our country must be reunified, and will surely be reunified.” Even more ominous, Chinese Premier Li Keqiang omitted the term “peaceful” in front of “unification”—previously standard in official communications about Taiwan—in his annual opening speech to the National People’s Congress in May. A few days later, State Councilor and Foreign Minister Wang Yi did the same in his speech to the congress. As a former head of the State Council’s Taiwan Affairs Office, Wang was well aware of the significance of this rhetorical change. By the end of the NPC’s two-week session, “peaceful reunification” was back in the final version of Li’s work report approved by the congress—along with unconvincing explanations for its initial absence having to do with poor bureaucratic coordination. In addition to hardening its rhetoric against Taiwan, China has sought to isolate the island diplomatically. In the last five years, Beijing has poached seven of Taipei’s formal allies, leaving only 15 countries that recognize Taiwan as an independent country. At the height of the coronavirus pandemic in May, China even excluded Taiwan from the annual meeting of the World Health Assembly in Geneva, despite the island’s global leadership in containing and mitigating COVID-19. At the same time, </w:t>
      </w:r>
      <w:r w:rsidRPr="00970422">
        <w:rPr>
          <w:u w:val="single"/>
        </w:rPr>
        <w:t xml:space="preserve">China has </w:t>
      </w:r>
      <w:r w:rsidRPr="00970422">
        <w:rPr>
          <w:b/>
          <w:bCs/>
          <w:u w:val="single"/>
        </w:rPr>
        <w:t>ramped up military pressure on Taiwan</w:t>
      </w:r>
      <w:r w:rsidRPr="00970422">
        <w:rPr>
          <w:u w:val="single"/>
        </w:rPr>
        <w:t>. Its air force and navy have conducted more than ten transits and military exercises near the island</w:t>
      </w:r>
      <w:r w:rsidRPr="00970422">
        <w:rPr>
          <w:sz w:val="12"/>
        </w:rPr>
        <w:t xml:space="preserve"> since mid-January, including an increasing number of deliberate incursions into Taiwan’s airspace, according to research by Bonnie S. Glaser and Matthew P. Funaiole of the Center for Strategic and International Studies. In March 2019, China’s air force sent two advanced fighter jets over the centerline of the Taiwan Strait for the first time in 20 years. Since then, it has sent an increasing number of aircraft across the centerline. China’s strategic bombers have also circumnavigated the island multiple times in recent months, while other Chinese aircraft have crossed the Miyako Strait between Taiwan and Japan. All of these maneuvers were intended to intimidate Taiwan by demonstrating Beijing’s readiness to use force at a moment’s notice. </w:t>
      </w:r>
      <w:r w:rsidRPr="00970422">
        <w:rPr>
          <w:u w:val="single"/>
        </w:rPr>
        <w:t>There is little Tsai can do to convince China to dial back the diplomatic and military pressure short of accepting its unilateral definition of “one China” and its “one country, two systems” model</w:t>
      </w:r>
      <w:r w:rsidRPr="00970422">
        <w:rPr>
          <w:sz w:val="12"/>
        </w:rPr>
        <w:t xml:space="preserve">, both of which are now wholly discredited by what has happened in Hong Kong. In the worldview of China’s leaders, Tsai’s commitment to Taiwanese independence, her perceived efforts at “de-Sinification” on the island, and the growing connections between Taiwan, Hong Kong, and the democratic world more broadly all legitimize China’s saber rattling—and perhaps, eventually, its use of force. Xi appears to have made up his mind about Tsai—wrongly but perhaps conclusively. He and other Chinese leaders are still weighing the costs and benefits of a harder line on Taiwan as they take the measure of U.S. and international willpower—which is why the U.S. response to the Hong Kong law matters so much. (edited) CHANGING BEIJING’S CALCULUS </w:t>
      </w:r>
      <w:r w:rsidRPr="00970422">
        <w:rPr>
          <w:highlight w:val="cyan"/>
          <w:u w:val="single"/>
        </w:rPr>
        <w:t xml:space="preserve">To deter Beijing </w:t>
      </w:r>
      <w:r w:rsidRPr="00970422">
        <w:rPr>
          <w:u w:val="single"/>
        </w:rPr>
        <w:t xml:space="preserve">from further aggression, </w:t>
      </w:r>
      <w:r w:rsidRPr="00970422">
        <w:rPr>
          <w:rStyle w:val="Emphasis"/>
          <w:highlight w:val="cyan"/>
        </w:rPr>
        <w:t>the U</w:t>
      </w:r>
      <w:r w:rsidRPr="00970422">
        <w:rPr>
          <w:rStyle w:val="Emphasis"/>
        </w:rPr>
        <w:t xml:space="preserve">nited </w:t>
      </w:r>
      <w:r w:rsidRPr="00970422">
        <w:rPr>
          <w:rStyle w:val="Emphasis"/>
          <w:highlight w:val="cyan"/>
        </w:rPr>
        <w:t>S</w:t>
      </w:r>
      <w:r w:rsidRPr="00970422">
        <w:rPr>
          <w:rStyle w:val="Emphasis"/>
        </w:rPr>
        <w:t xml:space="preserve">tates </w:t>
      </w:r>
      <w:r w:rsidRPr="00970422">
        <w:rPr>
          <w:rStyle w:val="Emphasis"/>
          <w:highlight w:val="cyan"/>
        </w:rPr>
        <w:t>must make clear</w:t>
      </w:r>
      <w:r w:rsidRPr="00970422">
        <w:rPr>
          <w:rStyle w:val="Emphasis"/>
        </w:rPr>
        <w:t xml:space="preserve"> that </w:t>
      </w:r>
      <w:r w:rsidRPr="00970422">
        <w:rPr>
          <w:rStyle w:val="Emphasis"/>
          <w:highlight w:val="cyan"/>
        </w:rPr>
        <w:t>there will be consequences</w:t>
      </w:r>
      <w:r w:rsidRPr="00970422">
        <w:rPr>
          <w:u w:val="single"/>
        </w:rPr>
        <w:t xml:space="preserve"> for the national security law</w:t>
      </w:r>
      <w:r w:rsidRPr="00970422">
        <w:rPr>
          <w:sz w:val="12"/>
        </w:rPr>
        <w:t xml:space="preserve">, particularly if Beijing uses it to justify the arrest or rendition of journalists, peaceful activists, or political candidates in Hong Kong. The U.S. Congress has passed bipartisan legislation authorizing the Trump administration to deny visas and impose other targeted sanctions against those directly involved in the crackdown on Hong Kong, and the Trump administration has indicated a readiness to implement these measures. Targeted sanctions won’t be cost-free for U.S.-Chinese relations or for the people of Hong Kong, but the United States can limit the collateral damage by implementing them incrementally, proportionately, and in concert with other powers. The Trump administration will need to start by improving its coordination with European and Asian allies. It has issued symbolically important joint statements on Hong Kong, first with Australia, Canada, and the United Kingdom and then with the G-7. But much more diplomacy is needed to broaden that coalition and coordinate pressure on Beijing. That so few Asian governments have criticized China’s new law is deeply worrisome, as is the European Union’s initial pledge that it will merely “follow developments closely.” But before Washington can rally its European and Asian allies behind a unified message on Hong Kong, it will have to stop kicking them. Trump’s unilateral withdrawal of troops from NATO, his extreme demands for payment from Tokyo and Seoul, his threats to pull troops out of South Korea, and his disinterest in the G-7 and other groupings have pushed these allies away at a time when they would ordinarily be open to U.S. leadership. These actions have also telegraphed vulnerability, disunity, and lack of resolve among Western allies to Beijing. But China is creating more favorable conditions for U.S.-led diplomacy on Hong Kong. Beijing’s so-called wolf warrior diplomacy, aimed at intimidating countries critical of its handling of the pandemic, combined with its recent aggression on territorial issues has alienated much of the world. The United States should seize this opportunity to make Hong Kong a diplomatic priority. In the lead-up to the Legislative Council elections in Hong Kong in September, Washington should lead the G-7, the Association of Southeast Asian Nations, the European Union, and the so-called Quad of the United States, Japan, Australia, and India in joint statements and actions warning Beijing against arresting political candidates it dislikes. The United States and its European and Asian allies should also consider offering Hong Kong citizens residency and a path to citizenship, just as the United Kingdom has done. And if the situation in Hong Kong deteriorates—owing to arrests of candidates in the September elections, for instance—the United States should consider sanctioning the Chinese officials responsible. Such measures won’t restore Hong Kong’s autonomy in the near term, but they could discourage overt acts of repression and help shape Beijing’s thinking about Taiwan. </w:t>
      </w:r>
      <w:r w:rsidRPr="00970422">
        <w:rPr>
          <w:u w:val="single"/>
        </w:rPr>
        <w:t xml:space="preserve">Staving off Chinese aggression, whether in Taiwan or elsewhere in Asia, however, </w:t>
      </w:r>
      <w:r w:rsidRPr="00970422">
        <w:rPr>
          <w:rStyle w:val="Emphasis"/>
        </w:rPr>
        <w:t xml:space="preserve">will also </w:t>
      </w:r>
      <w:r w:rsidRPr="00970422">
        <w:rPr>
          <w:rStyle w:val="Emphasis"/>
          <w:highlight w:val="cyan"/>
        </w:rPr>
        <w:t>require</w:t>
      </w:r>
      <w:r w:rsidRPr="00970422">
        <w:rPr>
          <w:rStyle w:val="Emphasis"/>
        </w:rPr>
        <w:t xml:space="preserve"> the </w:t>
      </w:r>
      <w:r w:rsidRPr="00970422">
        <w:rPr>
          <w:rStyle w:val="Emphasis"/>
          <w:highlight w:val="cyan"/>
        </w:rPr>
        <w:t>U</w:t>
      </w:r>
      <w:r w:rsidRPr="00970422">
        <w:rPr>
          <w:rStyle w:val="Emphasis"/>
        </w:rPr>
        <w:t xml:space="preserve">nited </w:t>
      </w:r>
      <w:r w:rsidRPr="00970422">
        <w:rPr>
          <w:rStyle w:val="Emphasis"/>
          <w:highlight w:val="cyan"/>
        </w:rPr>
        <w:t>S</w:t>
      </w:r>
      <w:r w:rsidRPr="00970422">
        <w:rPr>
          <w:rStyle w:val="Emphasis"/>
        </w:rPr>
        <w:t xml:space="preserve">tates </w:t>
      </w:r>
      <w:r w:rsidRPr="00970422">
        <w:rPr>
          <w:rStyle w:val="Emphasis"/>
          <w:highlight w:val="cyan"/>
        </w:rPr>
        <w:t>to get serious about military deterrence</w:t>
      </w:r>
      <w:r w:rsidRPr="00970422">
        <w:rPr>
          <w:rStyle w:val="Emphasis"/>
        </w:rPr>
        <w:t xml:space="preserve"> </w:t>
      </w:r>
      <w:r w:rsidRPr="00970422">
        <w:rPr>
          <w:u w:val="single"/>
        </w:rPr>
        <w:t>in the western Pacific.</w:t>
      </w:r>
      <w:r w:rsidRPr="00970422">
        <w:rPr>
          <w:sz w:val="12"/>
        </w:rPr>
        <w:t xml:space="preserve"> Over the last two decades, </w:t>
      </w:r>
      <w:r w:rsidRPr="00970422">
        <w:rPr>
          <w:u w:val="single"/>
        </w:rPr>
        <w:t xml:space="preserve">the People’s Liberation Army (PLA) has made advances that seriously </w:t>
      </w:r>
      <w:r w:rsidRPr="00970422">
        <w:rPr>
          <w:b/>
          <w:bCs/>
          <w:u w:val="single"/>
        </w:rPr>
        <w:t xml:space="preserve">eroded U.S. military power </w:t>
      </w:r>
      <w:r w:rsidRPr="00970422">
        <w:rPr>
          <w:u w:val="single"/>
        </w:rPr>
        <w:t>in the western Pacific, especially around Taiwan.</w:t>
      </w:r>
      <w:r w:rsidRPr="00970422">
        <w:rPr>
          <w:sz w:val="12"/>
        </w:rPr>
        <w:t xml:space="preserve"> Recent operations by two U.S. carrier battle groups in the South China Sea were important demonstrations of willpower, but capacity matters, too. As former Deputy Secretary of Defense Robert Work has written, </w:t>
      </w:r>
      <w:r w:rsidRPr="00970422">
        <w:rPr>
          <w:u w:val="single"/>
        </w:rPr>
        <w:t>the U.S. military</w:t>
      </w:r>
      <w:r w:rsidRPr="00970422">
        <w:rPr>
          <w:sz w:val="12"/>
        </w:rPr>
        <w:t xml:space="preserve"> now </w:t>
      </w:r>
      <w:r w:rsidRPr="00970422">
        <w:rPr>
          <w:highlight w:val="cyan"/>
          <w:u w:val="single"/>
        </w:rPr>
        <w:t>faces</w:t>
      </w:r>
      <w:r w:rsidRPr="00970422">
        <w:rPr>
          <w:u w:val="single"/>
        </w:rPr>
        <w:t xml:space="preserve"> the </w:t>
      </w:r>
      <w:r w:rsidRPr="00970422">
        <w:rPr>
          <w:highlight w:val="cyan"/>
          <w:u w:val="single"/>
        </w:rPr>
        <w:t xml:space="preserve">prospect of </w:t>
      </w:r>
      <w:r w:rsidRPr="00970422">
        <w:rPr>
          <w:rStyle w:val="Emphasis"/>
          <w:highlight w:val="cyan"/>
        </w:rPr>
        <w:t>losing a fight with China in defense of Taiwan</w:t>
      </w:r>
      <w:r w:rsidRPr="00970422">
        <w:rPr>
          <w:b/>
          <w:bCs/>
          <w:u w:val="single"/>
        </w:rPr>
        <w:t>.</w:t>
      </w:r>
      <w:r w:rsidRPr="00970422">
        <w:rPr>
          <w:sz w:val="12"/>
        </w:rPr>
        <w:t xml:space="preserve"> The Pentagon has focused on building large platforms, such as aircraft carriers and big-deck amphibious ships, but such facilities don’t effectively deter China’s anti-access/area-denial capabilities. </w:t>
      </w:r>
      <w:r w:rsidRPr="00970422">
        <w:rPr>
          <w:highlight w:val="cyan"/>
          <w:u w:val="single"/>
        </w:rPr>
        <w:t>The U</w:t>
      </w:r>
      <w:r w:rsidRPr="00970422">
        <w:rPr>
          <w:u w:val="single"/>
        </w:rPr>
        <w:t xml:space="preserve">nited </w:t>
      </w:r>
      <w:r w:rsidRPr="00970422">
        <w:rPr>
          <w:highlight w:val="cyan"/>
          <w:u w:val="single"/>
        </w:rPr>
        <w:t>S</w:t>
      </w:r>
      <w:r w:rsidRPr="00970422">
        <w:rPr>
          <w:u w:val="single"/>
        </w:rPr>
        <w:t xml:space="preserve">tates </w:t>
      </w:r>
      <w:r w:rsidRPr="00970422">
        <w:rPr>
          <w:rStyle w:val="Emphasis"/>
          <w:highlight w:val="cyan"/>
        </w:rPr>
        <w:t>needs to rethink</w:t>
      </w:r>
      <w:r w:rsidRPr="00970422">
        <w:rPr>
          <w:rStyle w:val="Emphasis"/>
        </w:rPr>
        <w:t xml:space="preserve"> its </w:t>
      </w:r>
      <w:r w:rsidRPr="00970422">
        <w:rPr>
          <w:rStyle w:val="Emphasis"/>
          <w:highlight w:val="cyan"/>
        </w:rPr>
        <w:t>forward-basing posture</w:t>
      </w:r>
      <w:r w:rsidRPr="00970422">
        <w:rPr>
          <w:rStyle w:val="Emphasis"/>
        </w:rPr>
        <w:t>, increase its cooperation and interoperability</w:t>
      </w:r>
      <w:r w:rsidRPr="00970422">
        <w:rPr>
          <w:u w:val="single"/>
        </w:rPr>
        <w:t xml:space="preserve"> with allies such as Japan, and </w:t>
      </w:r>
      <w:r w:rsidRPr="00970422">
        <w:rPr>
          <w:highlight w:val="cyan"/>
          <w:u w:val="single"/>
        </w:rPr>
        <w:t>improve its ability to fight in highly contested environments</w:t>
      </w:r>
      <w:r w:rsidRPr="00970422">
        <w:rPr>
          <w:u w:val="single"/>
        </w:rPr>
        <w:t>, including through greater use of unmanned systems.</w:t>
      </w:r>
      <w:r w:rsidRPr="00970422">
        <w:rPr>
          <w:sz w:val="12"/>
        </w:rPr>
        <w:t xml:space="preserve"> The House and Senate Armed Services Committees have proposed a Pacific Deterrence Initiative that would go a long way toward restoring the United States’ competitive edge in these areas. The U.S. Congress should fund the initiative and hold the Pentagon accountable for its timely implementation. </w:t>
      </w:r>
    </w:p>
    <w:p w14:paraId="227435D7" w14:textId="77777777" w:rsidR="005017A5" w:rsidRDefault="005017A5" w:rsidP="005017A5">
      <w:pPr>
        <w:pStyle w:val="Heading4"/>
      </w:pPr>
      <w:r>
        <w:lastRenderedPageBreak/>
        <w:t xml:space="preserve">Chinese </w:t>
      </w:r>
      <w:r w:rsidRPr="00EF7E2D">
        <w:rPr>
          <w:u w:val="single"/>
        </w:rPr>
        <w:t>authoritarian</w:t>
      </w:r>
      <w:r>
        <w:t xml:space="preserve"> hegemony is the </w:t>
      </w:r>
      <w:r w:rsidRPr="00EF7E2D">
        <w:rPr>
          <w:u w:val="single"/>
        </w:rPr>
        <w:t>only alternative</w:t>
      </w:r>
      <w:r>
        <w:t xml:space="preserve"> to US </w:t>
      </w:r>
      <w:r w:rsidRPr="00EF7E2D">
        <w:rPr>
          <w:u w:val="single"/>
        </w:rPr>
        <w:t>democratic</w:t>
      </w:r>
      <w:r>
        <w:t xml:space="preserve"> hegemony and </w:t>
      </w:r>
      <w:r w:rsidRPr="00EF7E2D">
        <w:rPr>
          <w:u w:val="single"/>
        </w:rPr>
        <w:t>it’s worse</w:t>
      </w:r>
      <w:r>
        <w:t xml:space="preserve"> – CCP’s </w:t>
      </w:r>
      <w:r w:rsidRPr="00EF7E2D">
        <w:rPr>
          <w:u w:val="single"/>
        </w:rPr>
        <w:t>strictly regulated</w:t>
      </w:r>
      <w:r>
        <w:t xml:space="preserve"> politics, treatment of ethnic minorities, censorship prove. </w:t>
      </w:r>
    </w:p>
    <w:p w14:paraId="5F424D40" w14:textId="77777777" w:rsidR="005017A5" w:rsidRDefault="005017A5" w:rsidP="005017A5">
      <w:r>
        <w:t xml:space="preserve">Vijay </w:t>
      </w:r>
      <w:r w:rsidRPr="00171CC6">
        <w:rPr>
          <w:rStyle w:val="Style13ptBold"/>
        </w:rPr>
        <w:t>Gokhale</w:t>
      </w:r>
      <w:r>
        <w:t xml:space="preserve"> </w:t>
      </w:r>
      <w:r w:rsidRPr="00171CC6">
        <w:rPr>
          <w:rStyle w:val="Style13ptBold"/>
        </w:rPr>
        <w:t>22</w:t>
      </w:r>
      <w:r>
        <w:t>. N</w:t>
      </w:r>
      <w:r w:rsidRPr="00171CC6">
        <w:t>onresident senior fellow at Carnegie India and the former foreign secretary of India.</w:t>
      </w:r>
      <w:r>
        <w:t xml:space="preserve"> “</w:t>
      </w:r>
      <w:r w:rsidRPr="00171CC6">
        <w:t>Chinese Authoritarianism and the Global Order</w:t>
      </w:r>
      <w:r>
        <w:t xml:space="preserve">.” American Purpose. 4/4/22. </w:t>
      </w:r>
      <w:r w:rsidRPr="00171CC6">
        <w:t>https://www.americanpurpose.com/articles/chinese-authoritarianism-and-the-global-order/</w:t>
      </w:r>
    </w:p>
    <w:p w14:paraId="0D9A696B" w14:textId="77777777" w:rsidR="005017A5" w:rsidRPr="00273FA4" w:rsidRDefault="005017A5" w:rsidP="005017A5">
      <w:pPr>
        <w:rPr>
          <w:rStyle w:val="Emphasis"/>
        </w:rPr>
      </w:pPr>
      <w:r w:rsidRPr="00F54BB8">
        <w:rPr>
          <w:sz w:val="16"/>
        </w:rPr>
        <w:t xml:space="preserve">Leader of the world’s most populous state, Chinese President Xi Jinping, is fond of speaking about how our world is undergoing once-in-a-century major changes. To a world exhausted by the pandemic and the ensuing economic dislocation, his 2022 Davos address offered a soothing vision of “the right way forward for humanity,” in which the global community will prosper by “choosing dialogue over confrontation, inclusiveness over exclusion and standing against all forms of unilateralism, protectionism, hegemony or power politics.” Similarly for the </w:t>
      </w:r>
      <w:r w:rsidRPr="00171CC6">
        <w:rPr>
          <w:rStyle w:val="StyleUnderline"/>
        </w:rPr>
        <w:t>Chinese Communist Party (</w:t>
      </w:r>
      <w:r w:rsidRPr="00F54BB8">
        <w:rPr>
          <w:rStyle w:val="Emphasis"/>
          <w:highlight w:val="cyan"/>
        </w:rPr>
        <w:t>CCP</w:t>
      </w:r>
      <w:r w:rsidRPr="00171CC6">
        <w:rPr>
          <w:rStyle w:val="StyleUnderline"/>
        </w:rPr>
        <w:t>)</w:t>
      </w:r>
      <w:r w:rsidRPr="00F54BB8">
        <w:rPr>
          <w:sz w:val="16"/>
        </w:rPr>
        <w:t xml:space="preserve">—as it </w:t>
      </w:r>
      <w:r w:rsidRPr="00171CC6">
        <w:rPr>
          <w:rStyle w:val="StyleUnderline"/>
        </w:rPr>
        <w:t xml:space="preserve">embarks on its second century and </w:t>
      </w:r>
      <w:r w:rsidRPr="00F54BB8">
        <w:rPr>
          <w:rStyle w:val="Emphasis"/>
          <w:highlight w:val="cyan"/>
        </w:rPr>
        <w:t xml:space="preserve">moves closer </w:t>
      </w:r>
      <w:r w:rsidRPr="00F54BB8">
        <w:rPr>
          <w:rStyle w:val="StyleUnderline"/>
          <w:highlight w:val="cyan"/>
        </w:rPr>
        <w:t xml:space="preserve">to the center of the </w:t>
      </w:r>
      <w:r w:rsidRPr="00F54BB8">
        <w:rPr>
          <w:rStyle w:val="Emphasis"/>
          <w:highlight w:val="cyan"/>
        </w:rPr>
        <w:t>world stage</w:t>
      </w:r>
      <w:r w:rsidRPr="00F54BB8">
        <w:rPr>
          <w:sz w:val="16"/>
        </w:rPr>
        <w:t>—</w:t>
      </w:r>
      <w:r w:rsidRPr="00273FA4">
        <w:rPr>
          <w:rStyle w:val="StyleUnderline"/>
        </w:rPr>
        <w:t>its</w:t>
      </w:r>
      <w:r w:rsidRPr="00F54BB8">
        <w:rPr>
          <w:sz w:val="16"/>
        </w:rPr>
        <w:t xml:space="preserve"> ostensible </w:t>
      </w:r>
      <w:r w:rsidRPr="00273FA4">
        <w:rPr>
          <w:rStyle w:val="StyleUnderline"/>
        </w:rPr>
        <w:t xml:space="preserve">pledge is to “promote the shared </w:t>
      </w:r>
      <w:r w:rsidRPr="00273FA4">
        <w:rPr>
          <w:rStyle w:val="Emphasis"/>
        </w:rPr>
        <w:t>human values</w:t>
      </w:r>
      <w:r w:rsidRPr="00F54BB8">
        <w:rPr>
          <w:sz w:val="16"/>
        </w:rPr>
        <w:t xml:space="preserve"> of peace, development, fairness, justice, democracy and freedom” in cooperation with “all progressive forces around the world.” And yet for each of these claims made to a global audience, </w:t>
      </w:r>
      <w:r w:rsidRPr="00273FA4">
        <w:rPr>
          <w:rStyle w:val="StyleUnderline"/>
        </w:rPr>
        <w:t xml:space="preserve">the activities of the Communist Party inside China tell a </w:t>
      </w:r>
      <w:r w:rsidRPr="00273FA4">
        <w:rPr>
          <w:rStyle w:val="Emphasis"/>
        </w:rPr>
        <w:t>different story.</w:t>
      </w:r>
    </w:p>
    <w:p w14:paraId="77CAE730" w14:textId="77777777" w:rsidR="005017A5" w:rsidRPr="00273FA4" w:rsidRDefault="005017A5" w:rsidP="005017A5">
      <w:pPr>
        <w:rPr>
          <w:rStyle w:val="StyleUnderline"/>
        </w:rPr>
      </w:pPr>
      <w:r w:rsidRPr="00273FA4">
        <w:rPr>
          <w:rStyle w:val="StyleUnderline"/>
        </w:rPr>
        <w:t xml:space="preserve">Over the past decade, </w:t>
      </w:r>
      <w:r w:rsidRPr="00F54BB8">
        <w:rPr>
          <w:rStyle w:val="Emphasis"/>
          <w:highlight w:val="cyan"/>
        </w:rPr>
        <w:t>China</w:t>
      </w:r>
      <w:r w:rsidRPr="00273FA4">
        <w:rPr>
          <w:rStyle w:val="StyleUnderline"/>
        </w:rPr>
        <w:t xml:space="preserve"> has </w:t>
      </w:r>
      <w:r w:rsidRPr="00F54BB8">
        <w:rPr>
          <w:rStyle w:val="StyleUnderline"/>
          <w:highlight w:val="cyan"/>
        </w:rPr>
        <w:t>become</w:t>
      </w:r>
      <w:r w:rsidRPr="00273FA4">
        <w:rPr>
          <w:rStyle w:val="StyleUnderline"/>
        </w:rPr>
        <w:t xml:space="preserve"> </w:t>
      </w:r>
      <w:r w:rsidRPr="00273FA4">
        <w:rPr>
          <w:rStyle w:val="Emphasis"/>
        </w:rPr>
        <w:t>less democratic</w:t>
      </w:r>
      <w:r w:rsidRPr="00273FA4">
        <w:rPr>
          <w:rStyle w:val="StyleUnderline"/>
        </w:rPr>
        <w:t xml:space="preserve"> and </w:t>
      </w:r>
      <w:r w:rsidRPr="00273FA4">
        <w:rPr>
          <w:rStyle w:val="Emphasis"/>
        </w:rPr>
        <w:t>free</w:t>
      </w:r>
      <w:r w:rsidRPr="00273FA4">
        <w:rPr>
          <w:rStyle w:val="StyleUnderline"/>
        </w:rPr>
        <w:t xml:space="preserve">; it is </w:t>
      </w:r>
      <w:r w:rsidRPr="00F54BB8">
        <w:rPr>
          <w:rStyle w:val="StyleUnderline"/>
          <w:highlight w:val="cyan"/>
        </w:rPr>
        <w:t>now</w:t>
      </w:r>
      <w:r w:rsidRPr="00273FA4">
        <w:rPr>
          <w:rStyle w:val="StyleUnderline"/>
        </w:rPr>
        <w:t xml:space="preserve"> </w:t>
      </w:r>
      <w:r w:rsidRPr="00F54BB8">
        <w:rPr>
          <w:rStyle w:val="StyleUnderline"/>
          <w:highlight w:val="cyan"/>
        </w:rPr>
        <w:t>more</w:t>
      </w:r>
      <w:r w:rsidRPr="00F54BB8">
        <w:rPr>
          <w:sz w:val="16"/>
        </w:rPr>
        <w:t xml:space="preserve">, rather than less, </w:t>
      </w:r>
      <w:r w:rsidRPr="00F54BB8">
        <w:rPr>
          <w:rStyle w:val="Emphasis"/>
          <w:highlight w:val="cyan"/>
        </w:rPr>
        <w:t>authoritarian</w:t>
      </w:r>
      <w:r w:rsidRPr="00F54BB8">
        <w:rPr>
          <w:sz w:val="16"/>
        </w:rPr>
        <w:t xml:space="preserve">. The </w:t>
      </w:r>
      <w:r w:rsidRPr="00273FA4">
        <w:rPr>
          <w:rStyle w:val="StyleUnderline"/>
        </w:rPr>
        <w:t>CCP has dismissed</w:t>
      </w:r>
      <w:r w:rsidRPr="00F54BB8">
        <w:rPr>
          <w:sz w:val="16"/>
        </w:rPr>
        <w:t xml:space="preserve"> the idea of </w:t>
      </w:r>
      <w:r w:rsidRPr="00273FA4">
        <w:rPr>
          <w:rStyle w:val="StyleUnderline"/>
        </w:rPr>
        <w:t xml:space="preserve">universal values and freedoms </w:t>
      </w:r>
      <w:r w:rsidRPr="00F54BB8">
        <w:rPr>
          <w:sz w:val="16"/>
        </w:rPr>
        <w:t xml:space="preserve">as a Western effort to dominate the world. </w:t>
      </w:r>
      <w:r w:rsidRPr="00273FA4">
        <w:rPr>
          <w:rStyle w:val="StyleUnderline"/>
        </w:rPr>
        <w:t>It has constitutionally subordinated all institutions of the state to the Party’s will</w:t>
      </w:r>
      <w:r w:rsidRPr="00F54BB8">
        <w:rPr>
          <w:sz w:val="16"/>
        </w:rPr>
        <w:t xml:space="preserve">. The very idea of the rule of law, so fundamental in open societies, has been contorted to suit </w:t>
      </w:r>
      <w:r w:rsidRPr="00273FA4">
        <w:rPr>
          <w:rStyle w:val="StyleUnderline"/>
        </w:rPr>
        <w:t>“</w:t>
      </w:r>
      <w:r w:rsidRPr="00F54BB8">
        <w:rPr>
          <w:rStyle w:val="StyleUnderline"/>
          <w:highlight w:val="cyan"/>
        </w:rPr>
        <w:t>Chinese conditions</w:t>
      </w:r>
      <w:r w:rsidRPr="00273FA4">
        <w:rPr>
          <w:rStyle w:val="StyleUnderline"/>
        </w:rPr>
        <w:t>”</w:t>
      </w:r>
      <w:r w:rsidRPr="00F54BB8">
        <w:rPr>
          <w:sz w:val="16"/>
        </w:rPr>
        <w:t xml:space="preserve"> (yifa zhiguo) in order to </w:t>
      </w:r>
      <w:r w:rsidRPr="00F54BB8">
        <w:rPr>
          <w:rStyle w:val="StyleUnderline"/>
          <w:highlight w:val="cyan"/>
        </w:rPr>
        <w:t>fortify</w:t>
      </w:r>
      <w:r w:rsidRPr="00273FA4">
        <w:rPr>
          <w:rStyle w:val="StyleUnderline"/>
        </w:rPr>
        <w:t xml:space="preserve"> and legitimize the Party’s </w:t>
      </w:r>
      <w:r w:rsidRPr="00F54BB8">
        <w:rPr>
          <w:rStyle w:val="StyleUnderline"/>
          <w:highlight w:val="cyan"/>
        </w:rPr>
        <w:t>leadership</w:t>
      </w:r>
      <w:r w:rsidRPr="00273FA4">
        <w:rPr>
          <w:rStyle w:val="StyleUnderline"/>
        </w:rPr>
        <w:t xml:space="preserve"> </w:t>
      </w:r>
      <w:r w:rsidRPr="00F54BB8">
        <w:rPr>
          <w:rStyle w:val="StyleUnderline"/>
          <w:highlight w:val="cyan"/>
        </w:rPr>
        <w:t>over</w:t>
      </w:r>
      <w:r w:rsidRPr="00273FA4">
        <w:rPr>
          <w:rStyle w:val="StyleUnderline"/>
        </w:rPr>
        <w:t xml:space="preserve"> the </w:t>
      </w:r>
      <w:r w:rsidRPr="00F54BB8">
        <w:rPr>
          <w:rStyle w:val="Emphasis"/>
          <w:highlight w:val="cyan"/>
        </w:rPr>
        <w:t>media</w:t>
      </w:r>
      <w:r w:rsidRPr="00273FA4">
        <w:rPr>
          <w:rStyle w:val="StyleUnderline"/>
        </w:rPr>
        <w:t xml:space="preserve">, the </w:t>
      </w:r>
      <w:r w:rsidRPr="00F54BB8">
        <w:rPr>
          <w:rStyle w:val="Emphasis"/>
          <w:highlight w:val="cyan"/>
        </w:rPr>
        <w:t>justice system</w:t>
      </w:r>
      <w:r w:rsidRPr="00273FA4">
        <w:rPr>
          <w:rStyle w:val="StyleUnderline"/>
        </w:rPr>
        <w:t xml:space="preserve">, </w:t>
      </w:r>
      <w:r w:rsidRPr="00F54BB8">
        <w:rPr>
          <w:rStyle w:val="StyleUnderline"/>
          <w:highlight w:val="cyan"/>
        </w:rPr>
        <w:t>and</w:t>
      </w:r>
      <w:r w:rsidRPr="00273FA4">
        <w:rPr>
          <w:rStyle w:val="StyleUnderline"/>
        </w:rPr>
        <w:t xml:space="preserve"> even the </w:t>
      </w:r>
      <w:r w:rsidRPr="00273FA4">
        <w:rPr>
          <w:rStyle w:val="Emphasis"/>
        </w:rPr>
        <w:t>basic right</w:t>
      </w:r>
      <w:r w:rsidRPr="00273FA4">
        <w:rPr>
          <w:rStyle w:val="StyleUnderline"/>
        </w:rPr>
        <w:t xml:space="preserve"> to </w:t>
      </w:r>
      <w:r w:rsidRPr="00F54BB8">
        <w:rPr>
          <w:rStyle w:val="Emphasis"/>
          <w:highlight w:val="cyan"/>
        </w:rPr>
        <w:t>privacy</w:t>
      </w:r>
      <w:r w:rsidRPr="00273FA4">
        <w:rPr>
          <w:rStyle w:val="StyleUnderline"/>
        </w:rPr>
        <w:t>.</w:t>
      </w:r>
    </w:p>
    <w:p w14:paraId="3E141AEB" w14:textId="77777777" w:rsidR="005017A5" w:rsidRPr="00F54BB8" w:rsidRDefault="005017A5" w:rsidP="005017A5">
      <w:pPr>
        <w:rPr>
          <w:sz w:val="16"/>
        </w:rPr>
      </w:pPr>
      <w:r w:rsidRPr="00F54BB8">
        <w:rPr>
          <w:sz w:val="16"/>
        </w:rPr>
        <w:t xml:space="preserve">Since 1978, the CCP has allowed for limited freedoms, albeit within the basic framework of Chinese communism. This has been rapidly reversed under President Xi. Entire sections of the Party’s rules on collective leadership and of opposition to personal arbitrary rule have been eliminated. In the name of restoring the moral authority to govern, the </w:t>
      </w:r>
      <w:r w:rsidRPr="00273FA4">
        <w:rPr>
          <w:rStyle w:val="StyleUnderline"/>
        </w:rPr>
        <w:t>Party</w:t>
      </w:r>
      <w:r w:rsidRPr="00F54BB8">
        <w:rPr>
          <w:sz w:val="16"/>
        </w:rPr>
        <w:t xml:space="preserve"> has been “handcuffed” and </w:t>
      </w:r>
      <w:r w:rsidRPr="00273FA4">
        <w:rPr>
          <w:rStyle w:val="StyleUnderline"/>
        </w:rPr>
        <w:t>led into a “</w:t>
      </w:r>
      <w:r w:rsidRPr="00F54BB8">
        <w:rPr>
          <w:rStyle w:val="Emphasis"/>
        </w:rPr>
        <w:t>cage of institutions”</w:t>
      </w:r>
      <w:r w:rsidRPr="00273FA4">
        <w:rPr>
          <w:rStyle w:val="StyleUnderline"/>
        </w:rPr>
        <w:t xml:space="preserve"> that shows </w:t>
      </w:r>
      <w:r w:rsidRPr="00F54BB8">
        <w:rPr>
          <w:rStyle w:val="Emphasis"/>
        </w:rPr>
        <w:t>no tolerance</w:t>
      </w:r>
      <w:r w:rsidRPr="00273FA4">
        <w:rPr>
          <w:rStyle w:val="StyleUnderline"/>
        </w:rPr>
        <w:t xml:space="preserve"> for </w:t>
      </w:r>
      <w:r w:rsidRPr="00F54BB8">
        <w:rPr>
          <w:rStyle w:val="Emphasis"/>
        </w:rPr>
        <w:t>dissent</w:t>
      </w:r>
      <w:r w:rsidRPr="00273FA4">
        <w:rPr>
          <w:rStyle w:val="StyleUnderline"/>
        </w:rPr>
        <w:t>.</w:t>
      </w:r>
      <w:r w:rsidRPr="00F54BB8">
        <w:rPr>
          <w:sz w:val="16"/>
        </w:rPr>
        <w:t xml:space="preserve"> With the elevation of Xi Jinping Thought to the level of almost religious doctrine that the entire country is now required by law to draw upon for guidance, </w:t>
      </w:r>
      <w:r w:rsidRPr="00273FA4">
        <w:rPr>
          <w:rStyle w:val="StyleUnderline"/>
        </w:rPr>
        <w:t>China has become more authoritarian</w:t>
      </w:r>
      <w:r w:rsidRPr="00F54BB8">
        <w:rPr>
          <w:sz w:val="16"/>
        </w:rPr>
        <w:t xml:space="preserve"> than at any time since Mao Zedong’s death in 1976.</w:t>
      </w:r>
    </w:p>
    <w:p w14:paraId="2459743A" w14:textId="77777777" w:rsidR="005017A5" w:rsidRPr="00F54BB8" w:rsidRDefault="005017A5" w:rsidP="005017A5">
      <w:pPr>
        <w:rPr>
          <w:sz w:val="16"/>
        </w:rPr>
      </w:pPr>
      <w:r w:rsidRPr="00F54BB8">
        <w:rPr>
          <w:sz w:val="16"/>
        </w:rPr>
        <w:t xml:space="preserve">The </w:t>
      </w:r>
      <w:r w:rsidRPr="00F54BB8">
        <w:rPr>
          <w:rStyle w:val="StyleUnderline"/>
          <w:highlight w:val="cyan"/>
        </w:rPr>
        <w:t>CCP</w:t>
      </w:r>
      <w:r w:rsidRPr="00273FA4">
        <w:rPr>
          <w:rStyle w:val="StyleUnderline"/>
        </w:rPr>
        <w:t xml:space="preserve"> is </w:t>
      </w:r>
      <w:r w:rsidRPr="00F54BB8">
        <w:rPr>
          <w:rStyle w:val="StyleUnderline"/>
          <w:highlight w:val="cyan"/>
        </w:rPr>
        <w:t>seeking</w:t>
      </w:r>
      <w:r w:rsidRPr="00273FA4">
        <w:rPr>
          <w:rStyle w:val="StyleUnderline"/>
        </w:rPr>
        <w:t xml:space="preserve"> </w:t>
      </w:r>
      <w:r w:rsidRPr="00F54BB8">
        <w:rPr>
          <w:rStyle w:val="StyleUnderline"/>
          <w:highlight w:val="cyan"/>
        </w:rPr>
        <w:t>to</w:t>
      </w:r>
      <w:r w:rsidRPr="00273FA4">
        <w:rPr>
          <w:rStyle w:val="StyleUnderline"/>
        </w:rPr>
        <w:t xml:space="preserve"> </w:t>
      </w:r>
      <w:r w:rsidRPr="00F54BB8">
        <w:rPr>
          <w:rStyle w:val="StyleUnderline"/>
          <w:highlight w:val="cyan"/>
        </w:rPr>
        <w:t>define</w:t>
      </w:r>
      <w:r w:rsidRPr="00273FA4">
        <w:rPr>
          <w:rStyle w:val="StyleUnderline"/>
        </w:rPr>
        <w:t xml:space="preserve"> the rules of </w:t>
      </w:r>
      <w:r w:rsidRPr="00F54BB8">
        <w:rPr>
          <w:rStyle w:val="StyleUnderline"/>
          <w:highlight w:val="cyan"/>
        </w:rPr>
        <w:t>global engagement</w:t>
      </w:r>
      <w:r w:rsidRPr="00273FA4">
        <w:rPr>
          <w:rStyle w:val="StyleUnderline"/>
        </w:rPr>
        <w:t xml:space="preserve"> </w:t>
      </w:r>
      <w:r w:rsidRPr="00F54BB8">
        <w:rPr>
          <w:rStyle w:val="StyleUnderline"/>
          <w:highlight w:val="cyan"/>
        </w:rPr>
        <w:t>with China at the world’s center</w:t>
      </w:r>
      <w:r w:rsidRPr="00F54BB8">
        <w:rPr>
          <w:sz w:val="16"/>
        </w:rPr>
        <w:t xml:space="preserve">, in similar fashion to President Xi’s own centrality within the Communist Party. When China speaks about advancing with unstoppable momentum toward rejuvenation, it is seeking to create an international narrative that will be steered and, over time, even controlled by China. </w:t>
      </w:r>
      <w:r w:rsidRPr="00273FA4">
        <w:rPr>
          <w:rStyle w:val="StyleUnderline"/>
        </w:rPr>
        <w:t xml:space="preserve">The </w:t>
      </w:r>
      <w:r w:rsidRPr="00F54BB8">
        <w:rPr>
          <w:rStyle w:val="Emphasis"/>
          <w:highlight w:val="cyan"/>
        </w:rPr>
        <w:t>B</w:t>
      </w:r>
      <w:r w:rsidRPr="00273FA4">
        <w:rPr>
          <w:rStyle w:val="StyleUnderline"/>
        </w:rPr>
        <w:t xml:space="preserve">elt and </w:t>
      </w:r>
      <w:r w:rsidRPr="00F54BB8">
        <w:rPr>
          <w:rStyle w:val="Emphasis"/>
          <w:highlight w:val="cyan"/>
        </w:rPr>
        <w:t>R</w:t>
      </w:r>
      <w:r w:rsidRPr="00273FA4">
        <w:rPr>
          <w:rStyle w:val="StyleUnderline"/>
        </w:rPr>
        <w:t xml:space="preserve">oad </w:t>
      </w:r>
      <w:r w:rsidRPr="00F54BB8">
        <w:rPr>
          <w:rStyle w:val="Emphasis"/>
          <w:highlight w:val="cyan"/>
        </w:rPr>
        <w:t>I</w:t>
      </w:r>
      <w:r w:rsidRPr="00F54BB8">
        <w:rPr>
          <w:rStyle w:val="StyleUnderline"/>
        </w:rPr>
        <w:t xml:space="preserve">nitiative </w:t>
      </w:r>
      <w:r w:rsidRPr="00F54BB8">
        <w:rPr>
          <w:sz w:val="16"/>
        </w:rPr>
        <w:t xml:space="preserve">that China claims is intended for mutual benefit is a unilateral and non-consensual set of arrangements that </w:t>
      </w:r>
      <w:r w:rsidRPr="00F54BB8">
        <w:rPr>
          <w:rStyle w:val="StyleUnderline"/>
          <w:highlight w:val="cyan"/>
        </w:rPr>
        <w:t>requires</w:t>
      </w:r>
      <w:r w:rsidRPr="00273FA4">
        <w:rPr>
          <w:rStyle w:val="StyleUnderline"/>
        </w:rPr>
        <w:t xml:space="preserve"> the </w:t>
      </w:r>
      <w:r w:rsidRPr="00F54BB8">
        <w:rPr>
          <w:rStyle w:val="StyleUnderline"/>
          <w:highlight w:val="cyan"/>
        </w:rPr>
        <w:t>recipients</w:t>
      </w:r>
      <w:r w:rsidRPr="00273FA4">
        <w:rPr>
          <w:rStyle w:val="StyleUnderline"/>
        </w:rPr>
        <w:t xml:space="preserve"> of its largesse </w:t>
      </w:r>
      <w:r w:rsidRPr="00F54BB8">
        <w:rPr>
          <w:rStyle w:val="StyleUnderline"/>
          <w:highlight w:val="cyan"/>
        </w:rPr>
        <w:t xml:space="preserve">to </w:t>
      </w:r>
      <w:r w:rsidRPr="00F54BB8">
        <w:rPr>
          <w:rStyle w:val="Emphasis"/>
          <w:highlight w:val="cyan"/>
        </w:rPr>
        <w:t>accept unquestioningly</w:t>
      </w:r>
      <w:r w:rsidRPr="00273FA4">
        <w:rPr>
          <w:rStyle w:val="StyleUnderline"/>
        </w:rPr>
        <w:t xml:space="preserve"> the specifications, standards, and business practices of </w:t>
      </w:r>
      <w:r w:rsidRPr="00F54BB8">
        <w:rPr>
          <w:rStyle w:val="StyleUnderline"/>
          <w:highlight w:val="cyan"/>
        </w:rPr>
        <w:t>Chinese</w:t>
      </w:r>
      <w:r w:rsidRPr="00273FA4">
        <w:rPr>
          <w:rStyle w:val="StyleUnderline"/>
        </w:rPr>
        <w:t xml:space="preserve"> </w:t>
      </w:r>
      <w:r w:rsidRPr="00F54BB8">
        <w:rPr>
          <w:rStyle w:val="StyleUnderline"/>
          <w:highlight w:val="cyan"/>
        </w:rPr>
        <w:t>companies</w:t>
      </w:r>
      <w:r w:rsidRPr="00F54BB8">
        <w:rPr>
          <w:sz w:val="16"/>
        </w:rPr>
        <w:t>. China has silenced any criticism of its methods when projects are subsequently found to be overpriced or poorly executed, and it has not hesitated to dictate political terms when its core interests are involved.</w:t>
      </w:r>
    </w:p>
    <w:p w14:paraId="16CC9A28" w14:textId="77777777" w:rsidR="005017A5" w:rsidRPr="00F54BB8" w:rsidRDefault="005017A5" w:rsidP="005017A5">
      <w:pPr>
        <w:rPr>
          <w:sz w:val="16"/>
        </w:rPr>
      </w:pPr>
      <w:r w:rsidRPr="00F54BB8">
        <w:rPr>
          <w:sz w:val="16"/>
        </w:rPr>
        <w:t xml:space="preserve">The Party’s </w:t>
      </w:r>
      <w:r w:rsidRPr="00273FA4">
        <w:rPr>
          <w:rStyle w:val="StyleUnderline"/>
        </w:rPr>
        <w:t xml:space="preserve">belief that it can shape </w:t>
      </w:r>
      <w:r w:rsidRPr="00F54BB8">
        <w:rPr>
          <w:rStyle w:val="Emphasis"/>
        </w:rPr>
        <w:t>global arrangements</w:t>
      </w:r>
      <w:r w:rsidRPr="00273FA4">
        <w:rPr>
          <w:rStyle w:val="StyleUnderline"/>
        </w:rPr>
        <w:t xml:space="preserve"> in line with its own </w:t>
      </w:r>
      <w:r w:rsidRPr="00F54BB8">
        <w:rPr>
          <w:rStyle w:val="Emphasis"/>
        </w:rPr>
        <w:t>authoritarian</w:t>
      </w:r>
      <w:r w:rsidRPr="00273FA4">
        <w:rPr>
          <w:rStyle w:val="StyleUnderline"/>
        </w:rPr>
        <w:t xml:space="preserve"> </w:t>
      </w:r>
      <w:r w:rsidRPr="00F54BB8">
        <w:rPr>
          <w:rStyle w:val="Emphasis"/>
        </w:rPr>
        <w:t>imperatives</w:t>
      </w:r>
      <w:r w:rsidRPr="00F54BB8">
        <w:rPr>
          <w:sz w:val="16"/>
        </w:rPr>
        <w:t xml:space="preserve"> </w:t>
      </w:r>
      <w:r w:rsidRPr="00F54BB8">
        <w:rPr>
          <w:rStyle w:val="StyleUnderline"/>
        </w:rPr>
        <w:t>has been reinforced by</w:t>
      </w:r>
      <w:r w:rsidRPr="00F54BB8">
        <w:rPr>
          <w:sz w:val="16"/>
        </w:rPr>
        <w:t xml:space="preserve"> its assessment of the pandemic’s impact around the world. According to the CCP, </w:t>
      </w:r>
      <w:r w:rsidRPr="00F54BB8">
        <w:rPr>
          <w:rStyle w:val="StyleUnderline"/>
        </w:rPr>
        <w:t>the once-in-a-century pandemic</w:t>
      </w:r>
      <w:r w:rsidRPr="00F54BB8">
        <w:rPr>
          <w:sz w:val="16"/>
        </w:rPr>
        <w:t xml:space="preserve"> has exposed both the faltering leadership of the United States </w:t>
      </w:r>
      <w:r w:rsidRPr="00F54BB8">
        <w:rPr>
          <w:sz w:val="16"/>
        </w:rPr>
        <w:lastRenderedPageBreak/>
        <w:t>and the failing capacities of the world’s democracies. The Party feels that it can put to rest, once and for all, the idea that democracy and universal values are the best guarantors of global development and prosperity.</w:t>
      </w:r>
    </w:p>
    <w:p w14:paraId="4242B624" w14:textId="77777777" w:rsidR="005017A5" w:rsidRPr="00F54BB8" w:rsidRDefault="005017A5" w:rsidP="005017A5">
      <w:pPr>
        <w:rPr>
          <w:sz w:val="16"/>
        </w:rPr>
      </w:pPr>
      <w:r w:rsidRPr="00F54BB8">
        <w:rPr>
          <w:sz w:val="16"/>
        </w:rPr>
        <w:t>In order to fully appreciate the likely global impact of Chinese behavior, it is essential to bear in mind that the Chinese state is merely the outer shell for the Chinese Communist Party’s rule, and that China always acts in the concrete interests of the Party, namely, regime survival and absolute leadership. Those interests are well served abroad by creating a positive brand for itself while also dampening criticism of its behavior in many parts of the world. Since the failed Soviet experiment has stifled any desire in the Chinese leadership to finance communism abroad, and its own political model (socialism with Chinese characteristics) is, by definition, exclusive and difficult to replicate as a global standard, the CCP uses fuzzy concepts such as “China Dream” and “Community of Shared Future for Mankind” to pursue its real intentions.</w:t>
      </w:r>
    </w:p>
    <w:p w14:paraId="1452531B" w14:textId="77777777" w:rsidR="005017A5" w:rsidRPr="00F54BB8" w:rsidRDefault="005017A5" w:rsidP="005017A5">
      <w:pPr>
        <w:rPr>
          <w:sz w:val="16"/>
        </w:rPr>
      </w:pPr>
      <w:r w:rsidRPr="00F54BB8">
        <w:rPr>
          <w:sz w:val="16"/>
        </w:rPr>
        <w:t xml:space="preserve">China’s leaders are not seeking to create a new international order, but rather to bend the global order to their will. </w:t>
      </w:r>
      <w:r w:rsidRPr="00F54BB8">
        <w:rPr>
          <w:rStyle w:val="StyleUnderline"/>
        </w:rPr>
        <w:t>If they are able to</w:t>
      </w:r>
      <w:r w:rsidRPr="00F54BB8">
        <w:rPr>
          <w:sz w:val="16"/>
        </w:rPr>
        <w:t xml:space="preserve"> do so by </w:t>
      </w:r>
      <w:r w:rsidRPr="00F54BB8">
        <w:rPr>
          <w:rStyle w:val="StyleUnderline"/>
        </w:rPr>
        <w:t>discredit</w:t>
      </w:r>
      <w:r w:rsidRPr="00F54BB8">
        <w:rPr>
          <w:sz w:val="16"/>
        </w:rPr>
        <w:t>ing t</w:t>
      </w:r>
      <w:r w:rsidRPr="00F54BB8">
        <w:rPr>
          <w:rStyle w:val="StyleUnderline"/>
        </w:rPr>
        <w:t>he idea of democracy as a Western political principle in international relations</w:t>
      </w:r>
      <w:r w:rsidRPr="00F54BB8">
        <w:rPr>
          <w:sz w:val="16"/>
        </w:rPr>
        <w:t xml:space="preserve">, thus dividing “the West and the rest,” </w:t>
      </w:r>
      <w:r w:rsidRPr="00F54BB8">
        <w:rPr>
          <w:rStyle w:val="StyleUnderline"/>
        </w:rPr>
        <w:t>they will succeed in making the world a safer place for authoritarianism</w:t>
      </w:r>
      <w:r w:rsidRPr="00F54BB8">
        <w:rPr>
          <w:sz w:val="16"/>
        </w:rPr>
        <w:t xml:space="preserve">. </w:t>
      </w:r>
      <w:r w:rsidRPr="00F54BB8">
        <w:rPr>
          <w:rStyle w:val="StyleUnderline"/>
        </w:rPr>
        <w:t xml:space="preserve">An </w:t>
      </w:r>
      <w:r w:rsidRPr="00F54BB8">
        <w:rPr>
          <w:rStyle w:val="Emphasis"/>
          <w:highlight w:val="cyan"/>
        </w:rPr>
        <w:t>international system</w:t>
      </w:r>
      <w:r w:rsidRPr="00F54BB8">
        <w:rPr>
          <w:rStyle w:val="StyleUnderline"/>
        </w:rPr>
        <w:t xml:space="preserve"> </w:t>
      </w:r>
      <w:r w:rsidRPr="00F54BB8">
        <w:rPr>
          <w:rStyle w:val="StyleUnderline"/>
          <w:highlight w:val="cyan"/>
        </w:rPr>
        <w:t>that is</w:t>
      </w:r>
      <w:r w:rsidRPr="00F54BB8">
        <w:rPr>
          <w:rStyle w:val="StyleUnderline"/>
        </w:rPr>
        <w:t xml:space="preserve"> less democratic and </w:t>
      </w:r>
      <w:r w:rsidRPr="00F54BB8">
        <w:rPr>
          <w:rStyle w:val="Emphasis"/>
          <w:highlight w:val="cyan"/>
        </w:rPr>
        <w:t>more authoritarian</w:t>
      </w:r>
      <w:r w:rsidRPr="00F54BB8">
        <w:rPr>
          <w:rStyle w:val="StyleUnderline"/>
        </w:rPr>
        <w:t xml:space="preserve"> </w:t>
      </w:r>
      <w:r w:rsidRPr="00F54BB8">
        <w:rPr>
          <w:rStyle w:val="StyleUnderline"/>
          <w:highlight w:val="cyan"/>
        </w:rPr>
        <w:t>would automatically place</w:t>
      </w:r>
      <w:r w:rsidRPr="00F54BB8">
        <w:rPr>
          <w:rStyle w:val="StyleUnderline"/>
        </w:rPr>
        <w:t xml:space="preserve"> </w:t>
      </w:r>
      <w:r w:rsidRPr="00F54BB8">
        <w:rPr>
          <w:rStyle w:val="Emphasis"/>
          <w:highlight w:val="cyan"/>
        </w:rPr>
        <w:t>China</w:t>
      </w:r>
      <w:r w:rsidRPr="00F54BB8">
        <w:rPr>
          <w:rStyle w:val="StyleUnderline"/>
        </w:rPr>
        <w:t xml:space="preserve"> </w:t>
      </w:r>
      <w:r w:rsidRPr="00F54BB8">
        <w:rPr>
          <w:rStyle w:val="StyleUnderline"/>
          <w:highlight w:val="cyan"/>
        </w:rPr>
        <w:t xml:space="preserve">at the </w:t>
      </w:r>
      <w:r w:rsidRPr="00F54BB8">
        <w:rPr>
          <w:rStyle w:val="Emphasis"/>
          <w:highlight w:val="cyan"/>
        </w:rPr>
        <w:t>center</w:t>
      </w:r>
      <w:r w:rsidRPr="00F54BB8">
        <w:rPr>
          <w:rStyle w:val="StyleUnderline"/>
        </w:rPr>
        <w:t xml:space="preserve"> of the world’s stage</w:t>
      </w:r>
      <w:r w:rsidRPr="00F54BB8">
        <w:rPr>
          <w:sz w:val="16"/>
        </w:rPr>
        <w:t xml:space="preserve"> to achieve the China Dream that the Party propagates in the name of the people. Russia’s military action in </w:t>
      </w:r>
      <w:r w:rsidRPr="00F54BB8">
        <w:rPr>
          <w:rStyle w:val="StyleUnderline"/>
        </w:rPr>
        <w:t>Ukraine</w:t>
      </w:r>
      <w:r w:rsidRPr="00F54BB8">
        <w:rPr>
          <w:sz w:val="16"/>
        </w:rPr>
        <w:t xml:space="preserve"> and the NATO response might, possibly, </w:t>
      </w:r>
      <w:r w:rsidRPr="00F54BB8">
        <w:rPr>
          <w:rStyle w:val="StyleUnderline"/>
        </w:rPr>
        <w:t>lead China to double down</w:t>
      </w:r>
      <w:r w:rsidRPr="00F54BB8">
        <w:rPr>
          <w:sz w:val="16"/>
        </w:rPr>
        <w:t xml:space="preserve"> on the view that the West seems determined to maintain its hegemony by weakening alternative political systems, and cause the Chinese to step up their efforts to propagate the idea that nations can better enjoy economic development by adopting the Chinese model.</w:t>
      </w:r>
    </w:p>
    <w:p w14:paraId="354AE5FC" w14:textId="77777777" w:rsidR="005017A5" w:rsidRPr="00F54BB8" w:rsidRDefault="005017A5" w:rsidP="005017A5">
      <w:pPr>
        <w:rPr>
          <w:sz w:val="16"/>
        </w:rPr>
      </w:pPr>
      <w:r w:rsidRPr="00F54BB8">
        <w:rPr>
          <w:sz w:val="16"/>
        </w:rPr>
        <w:t xml:space="preserve">It is, therefore, </w:t>
      </w:r>
      <w:r w:rsidRPr="00F54BB8">
        <w:rPr>
          <w:rStyle w:val="StyleUnderline"/>
        </w:rPr>
        <w:t>important for those who believe in democracy and the rule of law to hold up a mirror to China in order for others to see the Chinese Communist Party’s true face</w:t>
      </w:r>
      <w:r w:rsidRPr="00F54BB8">
        <w:rPr>
          <w:sz w:val="16"/>
        </w:rPr>
        <w:t xml:space="preserve">. Internationally, China makes appeals for the democratization of global order, while </w:t>
      </w:r>
      <w:r w:rsidRPr="00F54BB8">
        <w:rPr>
          <w:rStyle w:val="StyleUnderline"/>
          <w:highlight w:val="cyan"/>
        </w:rPr>
        <w:t xml:space="preserve">inside </w:t>
      </w:r>
      <w:r w:rsidRPr="00F54BB8">
        <w:rPr>
          <w:rStyle w:val="Emphasis"/>
          <w:highlight w:val="cyan"/>
        </w:rPr>
        <w:t>China political participation</w:t>
      </w:r>
      <w:r w:rsidRPr="00F54BB8">
        <w:rPr>
          <w:rStyle w:val="StyleUnderline"/>
          <w:highlight w:val="cyan"/>
        </w:rPr>
        <w:t xml:space="preserve"> is </w:t>
      </w:r>
      <w:r w:rsidRPr="00F54BB8">
        <w:rPr>
          <w:rStyle w:val="Emphasis"/>
          <w:highlight w:val="cyan"/>
        </w:rPr>
        <w:t>straitjacketed</w:t>
      </w:r>
      <w:r w:rsidRPr="00F54BB8">
        <w:rPr>
          <w:rStyle w:val="StyleUnderline"/>
        </w:rPr>
        <w:t xml:space="preserve"> </w:t>
      </w:r>
      <w:r w:rsidRPr="00F54BB8">
        <w:rPr>
          <w:rStyle w:val="StyleUnderline"/>
          <w:highlight w:val="cyan"/>
        </w:rPr>
        <w:t>and</w:t>
      </w:r>
      <w:r w:rsidRPr="00F54BB8">
        <w:rPr>
          <w:rStyle w:val="StyleUnderline"/>
        </w:rPr>
        <w:t xml:space="preserve"> political </w:t>
      </w:r>
      <w:r w:rsidRPr="00F54BB8">
        <w:rPr>
          <w:rStyle w:val="StyleUnderline"/>
          <w:highlight w:val="cyan"/>
        </w:rPr>
        <w:t>discourse</w:t>
      </w:r>
      <w:r w:rsidRPr="00F54BB8">
        <w:rPr>
          <w:rStyle w:val="StyleUnderline"/>
        </w:rPr>
        <w:t xml:space="preserve"> is </w:t>
      </w:r>
      <w:r w:rsidRPr="00F54BB8">
        <w:rPr>
          <w:rStyle w:val="Emphasis"/>
          <w:highlight w:val="cyan"/>
        </w:rPr>
        <w:t>strictly regulated</w:t>
      </w:r>
      <w:r w:rsidRPr="00F54BB8">
        <w:rPr>
          <w:rStyle w:val="StyleUnderline"/>
        </w:rPr>
        <w:t xml:space="preserve"> within a thin band of acceptable ideas</w:t>
      </w:r>
      <w:r w:rsidRPr="00F54BB8">
        <w:rPr>
          <w:sz w:val="16"/>
        </w:rPr>
        <w:t>. The CCP is the sole determinant for what constitutes legitimate political expression.</w:t>
      </w:r>
    </w:p>
    <w:p w14:paraId="1565D0B6" w14:textId="77777777" w:rsidR="005017A5" w:rsidRPr="00F54BB8" w:rsidRDefault="005017A5" w:rsidP="005017A5">
      <w:pPr>
        <w:rPr>
          <w:sz w:val="16"/>
        </w:rPr>
      </w:pPr>
      <w:r w:rsidRPr="00F54BB8">
        <w:rPr>
          <w:sz w:val="16"/>
        </w:rPr>
        <w:t xml:space="preserve">Internationally, </w:t>
      </w:r>
      <w:r w:rsidRPr="00F54BB8">
        <w:rPr>
          <w:rStyle w:val="StyleUnderline"/>
        </w:rPr>
        <w:t>China</w:t>
      </w:r>
      <w:r w:rsidRPr="00F54BB8">
        <w:rPr>
          <w:sz w:val="16"/>
        </w:rPr>
        <w:t xml:space="preserve"> speaks of inclusiveness and rejects exclusion; </w:t>
      </w:r>
      <w:r w:rsidRPr="00F54BB8">
        <w:rPr>
          <w:rStyle w:val="Emphasis"/>
        </w:rPr>
        <w:t>internally</w:t>
      </w:r>
      <w:r w:rsidRPr="00F54BB8">
        <w:rPr>
          <w:sz w:val="16"/>
        </w:rPr>
        <w:t xml:space="preserve">, it </w:t>
      </w:r>
      <w:r w:rsidRPr="00F54BB8">
        <w:rPr>
          <w:rStyle w:val="StyleUnderline"/>
        </w:rPr>
        <w:t xml:space="preserve">is </w:t>
      </w:r>
      <w:r w:rsidRPr="00F54BB8">
        <w:rPr>
          <w:rStyle w:val="StyleUnderline"/>
          <w:highlight w:val="cyan"/>
        </w:rPr>
        <w:t>intensifying efforts to “</w:t>
      </w:r>
      <w:r w:rsidRPr="00F54BB8">
        <w:rPr>
          <w:rStyle w:val="Emphasis"/>
          <w:highlight w:val="cyan"/>
        </w:rPr>
        <w:t>Sinicize</w:t>
      </w:r>
      <w:r w:rsidRPr="00F54BB8">
        <w:rPr>
          <w:rStyle w:val="StyleUnderline"/>
        </w:rPr>
        <w:t xml:space="preserve">” the culture and faith of </w:t>
      </w:r>
      <w:r w:rsidRPr="00F54BB8">
        <w:rPr>
          <w:rStyle w:val="Emphasis"/>
          <w:highlight w:val="cyan"/>
        </w:rPr>
        <w:t>ethnic minorities</w:t>
      </w:r>
      <w:r w:rsidRPr="00F54BB8">
        <w:rPr>
          <w:sz w:val="16"/>
        </w:rPr>
        <w:t xml:space="preserve">. While speaking of openness and transparency in international behavior, </w:t>
      </w:r>
      <w:r w:rsidRPr="00F54BB8">
        <w:rPr>
          <w:rStyle w:val="StyleUnderline"/>
        </w:rPr>
        <w:t xml:space="preserve">the CCP is </w:t>
      </w:r>
      <w:r w:rsidRPr="00F54BB8">
        <w:rPr>
          <w:rStyle w:val="StyleUnderline"/>
          <w:highlight w:val="cyan"/>
        </w:rPr>
        <w:t xml:space="preserve">building </w:t>
      </w:r>
      <w:r w:rsidRPr="00F54BB8">
        <w:rPr>
          <w:rStyle w:val="Emphasis"/>
          <w:highlight w:val="cyan"/>
        </w:rPr>
        <w:t>virtual walls</w:t>
      </w:r>
      <w:r w:rsidRPr="00F54BB8">
        <w:rPr>
          <w:rStyle w:val="StyleUnderline"/>
          <w:highlight w:val="cyan"/>
        </w:rPr>
        <w:t xml:space="preserve"> to control</w:t>
      </w:r>
      <w:r w:rsidRPr="00F54BB8">
        <w:rPr>
          <w:rStyle w:val="StyleUnderline"/>
        </w:rPr>
        <w:t xml:space="preserve"> the cross-border flow of people and information.</w:t>
      </w:r>
      <w:r w:rsidRPr="00F54BB8">
        <w:rPr>
          <w:sz w:val="16"/>
        </w:rPr>
        <w:t xml:space="preserve"> It claims it will never seek hegemony in the future even as it continues to use its economic muscle to stifle the voices of countries that do not subscribe to the Chinese view of things.</w:t>
      </w:r>
    </w:p>
    <w:p w14:paraId="7E0499A0" w14:textId="77777777" w:rsidR="005017A5" w:rsidRPr="00F54BB8" w:rsidRDefault="005017A5" w:rsidP="005017A5">
      <w:pPr>
        <w:rPr>
          <w:sz w:val="16"/>
        </w:rPr>
      </w:pPr>
      <w:r w:rsidRPr="00F54BB8">
        <w:rPr>
          <w:sz w:val="16"/>
        </w:rPr>
        <w:t xml:space="preserve">The </w:t>
      </w:r>
      <w:r w:rsidRPr="00F54BB8">
        <w:rPr>
          <w:rStyle w:val="StyleUnderline"/>
        </w:rPr>
        <w:t>first signs</w:t>
      </w:r>
      <w:r w:rsidRPr="00F54BB8">
        <w:rPr>
          <w:sz w:val="16"/>
        </w:rPr>
        <w:t xml:space="preserve"> of Chinese authoritarianism being propagated abroad </w:t>
      </w:r>
      <w:r w:rsidRPr="00F54BB8">
        <w:rPr>
          <w:rStyle w:val="StyleUnderline"/>
        </w:rPr>
        <w:t>are already visible</w:t>
      </w:r>
      <w:r w:rsidRPr="00F54BB8">
        <w:rPr>
          <w:sz w:val="16"/>
        </w:rPr>
        <w:t xml:space="preserve">. </w:t>
      </w:r>
      <w:r w:rsidRPr="00F54BB8">
        <w:rPr>
          <w:rStyle w:val="Emphasis"/>
        </w:rPr>
        <w:t>Foreign media</w:t>
      </w:r>
      <w:r w:rsidRPr="00F54BB8">
        <w:rPr>
          <w:sz w:val="16"/>
        </w:rPr>
        <w:t xml:space="preserve"> in China is being pressured to desist from any negative reporting or risk expulsion. </w:t>
      </w:r>
      <w:r w:rsidRPr="00F54BB8">
        <w:rPr>
          <w:rStyle w:val="Emphasis"/>
        </w:rPr>
        <w:t>Businesses</w:t>
      </w:r>
      <w:r w:rsidRPr="00F54BB8">
        <w:rPr>
          <w:sz w:val="16"/>
        </w:rPr>
        <w:t xml:space="preserve"> are regularly coerced into aligning with Chinese narratives on pain of losing opportunities. Overseas Chinese </w:t>
      </w:r>
      <w:r w:rsidRPr="00F54BB8">
        <w:rPr>
          <w:rStyle w:val="Emphasis"/>
        </w:rPr>
        <w:t>students</w:t>
      </w:r>
      <w:r w:rsidRPr="00F54BB8">
        <w:rPr>
          <w:sz w:val="16"/>
        </w:rPr>
        <w:t xml:space="preserve"> and </w:t>
      </w:r>
      <w:r w:rsidRPr="00F54BB8">
        <w:rPr>
          <w:rStyle w:val="Emphasis"/>
        </w:rPr>
        <w:t>academics</w:t>
      </w:r>
      <w:r w:rsidRPr="00F54BB8">
        <w:rPr>
          <w:sz w:val="16"/>
        </w:rPr>
        <w:t xml:space="preserve"> are sought out to be silenced or enrolled into United Front work in the Chinese communities abroad. The </w:t>
      </w:r>
      <w:r w:rsidRPr="00F54BB8">
        <w:rPr>
          <w:rStyle w:val="Emphasis"/>
        </w:rPr>
        <w:t>entertainment</w:t>
      </w:r>
      <w:r w:rsidRPr="00F54BB8">
        <w:rPr>
          <w:sz w:val="16"/>
        </w:rPr>
        <w:t xml:space="preserve"> industry, including Hollywood, is increasingly cornered into portraying only the narratives that China wants. Elected foreign </w:t>
      </w:r>
      <w:r w:rsidRPr="00F54BB8">
        <w:rPr>
          <w:rStyle w:val="Emphasis"/>
        </w:rPr>
        <w:t>legislators</w:t>
      </w:r>
      <w:r w:rsidRPr="00F54BB8">
        <w:rPr>
          <w:rStyle w:val="StyleUnderline"/>
        </w:rPr>
        <w:t xml:space="preserve"> and public </w:t>
      </w:r>
      <w:r w:rsidRPr="00F54BB8">
        <w:rPr>
          <w:rStyle w:val="Emphasis"/>
        </w:rPr>
        <w:t>officials</w:t>
      </w:r>
      <w:r w:rsidRPr="00F54BB8">
        <w:rPr>
          <w:rStyle w:val="StyleUnderline"/>
        </w:rPr>
        <w:t xml:space="preserve"> are being told to align with Chinese interests</w:t>
      </w:r>
      <w:r w:rsidRPr="00F54BB8">
        <w:rPr>
          <w:sz w:val="16"/>
        </w:rPr>
        <w:t>, or else the communities they represent will face the consequences.</w:t>
      </w:r>
    </w:p>
    <w:p w14:paraId="11868238" w14:textId="77777777" w:rsidR="005017A5" w:rsidRDefault="005017A5" w:rsidP="005017A5">
      <w:pPr>
        <w:rPr>
          <w:sz w:val="16"/>
        </w:rPr>
      </w:pPr>
      <w:r w:rsidRPr="00F54BB8">
        <w:rPr>
          <w:sz w:val="16"/>
        </w:rPr>
        <w:t xml:space="preserve">The </w:t>
      </w:r>
      <w:r w:rsidRPr="00F54BB8">
        <w:rPr>
          <w:rStyle w:val="StyleUnderline"/>
          <w:highlight w:val="cyan"/>
        </w:rPr>
        <w:t xml:space="preserve">international community should </w:t>
      </w:r>
      <w:r w:rsidRPr="00F54BB8">
        <w:rPr>
          <w:rStyle w:val="Emphasis"/>
          <w:highlight w:val="cyan"/>
        </w:rPr>
        <w:t>carefully consider</w:t>
      </w:r>
      <w:r w:rsidRPr="00F54BB8">
        <w:rPr>
          <w:rStyle w:val="StyleUnderline"/>
        </w:rPr>
        <w:t xml:space="preserve"> </w:t>
      </w:r>
      <w:r w:rsidRPr="00F54BB8">
        <w:rPr>
          <w:rStyle w:val="StyleUnderline"/>
          <w:highlight w:val="cyan"/>
        </w:rPr>
        <w:t>whether</w:t>
      </w:r>
      <w:r w:rsidRPr="00F54BB8">
        <w:rPr>
          <w:rStyle w:val="StyleUnderline"/>
        </w:rPr>
        <w:t xml:space="preserve"> the </w:t>
      </w:r>
      <w:r w:rsidRPr="00F54BB8">
        <w:rPr>
          <w:rStyle w:val="Emphasis"/>
          <w:highlight w:val="cyan"/>
        </w:rPr>
        <w:t>CCP’s</w:t>
      </w:r>
      <w:r w:rsidRPr="00F54BB8">
        <w:rPr>
          <w:rStyle w:val="StyleUnderline"/>
          <w:highlight w:val="cyan"/>
        </w:rPr>
        <w:t xml:space="preserve"> behavior</w:t>
      </w:r>
      <w:r w:rsidRPr="00F54BB8">
        <w:rPr>
          <w:sz w:val="16"/>
        </w:rPr>
        <w:t xml:space="preserve">, whether within China or abroad, </w:t>
      </w:r>
      <w:r w:rsidRPr="00F54BB8">
        <w:rPr>
          <w:rStyle w:val="StyleUnderline"/>
          <w:highlight w:val="cyan"/>
        </w:rPr>
        <w:t>bodes</w:t>
      </w:r>
      <w:r w:rsidRPr="00F54BB8">
        <w:rPr>
          <w:rStyle w:val="StyleUnderline"/>
        </w:rPr>
        <w:t xml:space="preserve"> well </w:t>
      </w:r>
      <w:r w:rsidRPr="00F54BB8">
        <w:rPr>
          <w:rStyle w:val="StyleUnderline"/>
          <w:highlight w:val="cyan"/>
        </w:rPr>
        <w:t xml:space="preserve">for a </w:t>
      </w:r>
      <w:r w:rsidRPr="00F54BB8">
        <w:rPr>
          <w:rStyle w:val="Emphasis"/>
          <w:highlight w:val="cyan"/>
        </w:rPr>
        <w:t>more representative</w:t>
      </w:r>
      <w:r w:rsidRPr="00F54BB8">
        <w:rPr>
          <w:rStyle w:val="StyleUnderline"/>
          <w:highlight w:val="cyan"/>
        </w:rPr>
        <w:t xml:space="preserve"> and </w:t>
      </w:r>
      <w:r w:rsidRPr="00F54BB8">
        <w:rPr>
          <w:rStyle w:val="Emphasis"/>
          <w:highlight w:val="cyan"/>
        </w:rPr>
        <w:t>democratic global order</w:t>
      </w:r>
      <w:r w:rsidRPr="00F54BB8">
        <w:rPr>
          <w:sz w:val="16"/>
        </w:rPr>
        <w:t xml:space="preserve"> in which genuine differences of opinion and diverse ideas are respected. China’s president declared at Davos this year that history is moving forward. Inside China, the CCP seems to be moving in reverse gear. There is every to think that what happens domestically will find reflection in the manner in which China conducts its international business in the future.</w:t>
      </w:r>
    </w:p>
    <w:p w14:paraId="0E7BF721" w14:textId="61EED851" w:rsidR="005017A5" w:rsidRDefault="005017A5" w:rsidP="005017A5">
      <w:pPr>
        <w:pStyle w:val="Heading4"/>
      </w:pPr>
      <w:r>
        <w:lastRenderedPageBreak/>
        <w:t xml:space="preserve">China is revisionist and </w:t>
      </w:r>
      <w:r w:rsidRPr="00C3649D">
        <w:rPr>
          <w:u w:val="single"/>
        </w:rPr>
        <w:t>it’s worse</w:t>
      </w:r>
      <w:r>
        <w:t xml:space="preserve">. The </w:t>
      </w:r>
      <w:r w:rsidRPr="00C3649D">
        <w:rPr>
          <w:u w:val="single"/>
        </w:rPr>
        <w:t>expansion</w:t>
      </w:r>
      <w:r>
        <w:t xml:space="preserve"> of </w:t>
      </w:r>
      <w:r w:rsidRPr="00C3649D">
        <w:rPr>
          <w:u w:val="single"/>
        </w:rPr>
        <w:t>surveillance</w:t>
      </w:r>
      <w:r>
        <w:t xml:space="preserve"> tech could be the </w:t>
      </w:r>
      <w:r w:rsidRPr="00C3649D">
        <w:rPr>
          <w:u w:val="single"/>
        </w:rPr>
        <w:t>death</w:t>
      </w:r>
      <w:r>
        <w:t xml:space="preserve"> of liberal democracy </w:t>
      </w:r>
      <w:r w:rsidRPr="00C3649D">
        <w:rPr>
          <w:u w:val="single"/>
        </w:rPr>
        <w:t>as we know it</w:t>
      </w:r>
      <w:r>
        <w:t xml:space="preserve">.  </w:t>
      </w:r>
    </w:p>
    <w:p w14:paraId="44C4566C" w14:textId="77777777" w:rsidR="005017A5" w:rsidRDefault="005017A5" w:rsidP="005017A5">
      <w:r>
        <w:t xml:space="preserve">Adrian </w:t>
      </w:r>
      <w:r w:rsidRPr="00C3649D">
        <w:rPr>
          <w:rStyle w:val="Style13ptBold"/>
        </w:rPr>
        <w:t>Kreutz</w:t>
      </w:r>
      <w:r>
        <w:t xml:space="preserve"> </w:t>
      </w:r>
      <w:r w:rsidRPr="00C3649D">
        <w:rPr>
          <w:rStyle w:val="Style13ptBold"/>
        </w:rPr>
        <w:t>20</w:t>
      </w:r>
      <w:r>
        <w:t>. Teaching Fellow at the University of Tübingen</w:t>
      </w:r>
      <w:r w:rsidRPr="00C3649D">
        <w:t xml:space="preserve"> and is a Research Assistant at the University of Amsterdam.</w:t>
      </w:r>
      <w:r>
        <w:t xml:space="preserve"> “</w:t>
      </w:r>
      <w:r w:rsidRPr="00C3649D">
        <w:t>Globalized Authoritarianism: The Expansion of the Chinese Surveillance Apparatus</w:t>
      </w:r>
      <w:r>
        <w:t xml:space="preserve">.” E-International Relations. 4/3/20. </w:t>
      </w:r>
      <w:r w:rsidRPr="00C3649D">
        <w:t>https://www.e-ir.info/2020/04/03/globalized-authoritarianism-the-expansion-of-the-chinese-surveillance-apparatus/</w:t>
      </w:r>
    </w:p>
    <w:p w14:paraId="3B34583C" w14:textId="77777777" w:rsidR="005017A5" w:rsidRPr="00C3649D" w:rsidRDefault="005017A5" w:rsidP="005017A5">
      <w:pPr>
        <w:rPr>
          <w:sz w:val="16"/>
        </w:rPr>
      </w:pPr>
      <w:r w:rsidRPr="00C3649D">
        <w:rPr>
          <w:rStyle w:val="StyleUnderline"/>
        </w:rPr>
        <w:t xml:space="preserve">The </w:t>
      </w:r>
      <w:r w:rsidRPr="00C3649D">
        <w:rPr>
          <w:rStyle w:val="Emphasis"/>
          <w:highlight w:val="cyan"/>
        </w:rPr>
        <w:t>Chinese Surveillance Model</w:t>
      </w:r>
      <w:r w:rsidRPr="00C3649D">
        <w:rPr>
          <w:rStyle w:val="StyleUnderline"/>
          <w:highlight w:val="cyan"/>
        </w:rPr>
        <w:t xml:space="preserve"> is </w:t>
      </w:r>
      <w:r w:rsidRPr="00C3649D">
        <w:rPr>
          <w:rStyle w:val="Emphasis"/>
          <w:highlight w:val="cyan"/>
        </w:rPr>
        <w:t>Expanding</w:t>
      </w:r>
      <w:r w:rsidRPr="00C3649D">
        <w:rPr>
          <w:sz w:val="16"/>
        </w:rPr>
        <w:t>…</w:t>
      </w:r>
    </w:p>
    <w:p w14:paraId="6229B7F5" w14:textId="77777777" w:rsidR="005017A5" w:rsidRPr="00C3649D" w:rsidRDefault="005017A5" w:rsidP="005017A5">
      <w:pPr>
        <w:rPr>
          <w:sz w:val="16"/>
        </w:rPr>
      </w:pPr>
      <w:r w:rsidRPr="00C3649D">
        <w:rPr>
          <w:rStyle w:val="StyleUnderline"/>
        </w:rPr>
        <w:t>Scholars</w:t>
      </w:r>
      <w:r w:rsidRPr="00C3649D">
        <w:rPr>
          <w:sz w:val="16"/>
        </w:rPr>
        <w:t xml:space="preserve"> of the Chinese security apparatus </w:t>
      </w:r>
      <w:r w:rsidRPr="00C3649D">
        <w:rPr>
          <w:rStyle w:val="StyleUnderline"/>
        </w:rPr>
        <w:t>univocally affirm</w:t>
      </w:r>
      <w:r w:rsidRPr="00C3649D">
        <w:rPr>
          <w:sz w:val="16"/>
        </w:rPr>
        <w:t xml:space="preserve"> </w:t>
      </w:r>
      <w:r w:rsidRPr="00C3649D">
        <w:rPr>
          <w:rStyle w:val="StyleUnderline"/>
        </w:rPr>
        <w:t>that</w:t>
      </w:r>
      <w:r w:rsidRPr="00C3649D">
        <w:rPr>
          <w:sz w:val="16"/>
        </w:rPr>
        <w:t xml:space="preserve"> the </w:t>
      </w:r>
      <w:r w:rsidRPr="00C3649D">
        <w:rPr>
          <w:rStyle w:val="Emphasis"/>
        </w:rPr>
        <w:t>MSRI</w:t>
      </w:r>
      <w:r w:rsidRPr="00C3649D">
        <w:rPr>
          <w:sz w:val="16"/>
        </w:rPr>
        <w:t xml:space="preserve"> has </w:t>
      </w:r>
      <w:r w:rsidRPr="00C3649D">
        <w:rPr>
          <w:rStyle w:val="StyleUnderline"/>
        </w:rPr>
        <w:t xml:space="preserve">led to modifications of the </w:t>
      </w:r>
      <w:r w:rsidRPr="00C3649D">
        <w:rPr>
          <w:rStyle w:val="Emphasis"/>
        </w:rPr>
        <w:t>global</w:t>
      </w:r>
      <w:r w:rsidRPr="00C3649D">
        <w:rPr>
          <w:rStyle w:val="StyleUnderline"/>
        </w:rPr>
        <w:t xml:space="preserve"> </w:t>
      </w:r>
      <w:r w:rsidRPr="00C3649D">
        <w:rPr>
          <w:rStyle w:val="Emphasis"/>
        </w:rPr>
        <w:t>security</w:t>
      </w:r>
      <w:r w:rsidRPr="00C3649D">
        <w:rPr>
          <w:rStyle w:val="StyleUnderline"/>
        </w:rPr>
        <w:t>-architecture</w:t>
      </w:r>
      <w:r w:rsidRPr="00C3649D">
        <w:rPr>
          <w:sz w:val="16"/>
        </w:rPr>
        <w:t xml:space="preserve"> (cf. Ghiasy et al, 2018). The GPPI report on that issue (2018:3) says that “</w:t>
      </w:r>
      <w:r w:rsidRPr="00C3649D">
        <w:rPr>
          <w:rStyle w:val="StyleUnderline"/>
          <w:highlight w:val="cyan"/>
        </w:rPr>
        <w:t>China’s</w:t>
      </w:r>
      <w:r w:rsidRPr="00C3649D">
        <w:rPr>
          <w:rStyle w:val="StyleUnderline"/>
        </w:rPr>
        <w:t xml:space="preserve"> political model</w:t>
      </w:r>
      <w:r w:rsidRPr="00C3649D">
        <w:rPr>
          <w:sz w:val="16"/>
        </w:rPr>
        <w:t xml:space="preserve"> is </w:t>
      </w:r>
      <w:r w:rsidRPr="00C3649D">
        <w:rPr>
          <w:rStyle w:val="StyleUnderline"/>
        </w:rPr>
        <w:t>based</w:t>
      </w:r>
      <w:r w:rsidRPr="00C3649D">
        <w:rPr>
          <w:sz w:val="16"/>
        </w:rPr>
        <w:t xml:space="preserve"> </w:t>
      </w:r>
      <w:r w:rsidRPr="00C3649D">
        <w:rPr>
          <w:rStyle w:val="StyleUnderline"/>
        </w:rPr>
        <w:t>on</w:t>
      </w:r>
      <w:r w:rsidRPr="00C3649D">
        <w:rPr>
          <w:sz w:val="16"/>
        </w:rPr>
        <w:t xml:space="preserve"> an </w:t>
      </w:r>
      <w:r w:rsidRPr="00C3649D">
        <w:rPr>
          <w:rStyle w:val="Emphasis"/>
          <w:highlight w:val="cyan"/>
        </w:rPr>
        <w:t>authoritarian</w:t>
      </w:r>
      <w:r w:rsidRPr="00C3649D">
        <w:rPr>
          <w:rStyle w:val="StyleUnderline"/>
          <w:highlight w:val="cyan"/>
        </w:rPr>
        <w:t xml:space="preserve"> regime</w:t>
      </w:r>
      <w:r w:rsidRPr="00C3649D">
        <w:rPr>
          <w:sz w:val="16"/>
        </w:rPr>
        <w:t xml:space="preserve"> intent on strengthening a deeply illiberal surveillance state </w:t>
      </w:r>
      <w:r w:rsidRPr="00C3649D">
        <w:rPr>
          <w:rStyle w:val="StyleUnderline"/>
        </w:rPr>
        <w:t xml:space="preserve">at home while also </w:t>
      </w:r>
      <w:r w:rsidRPr="00C3649D">
        <w:rPr>
          <w:rStyle w:val="Emphasis"/>
          <w:highlight w:val="cyan"/>
        </w:rPr>
        <w:t>exporting</w:t>
      </w:r>
      <w:r w:rsidRPr="00C3649D">
        <w:rPr>
          <w:sz w:val="16"/>
        </w:rPr>
        <w:t xml:space="preserve"> (…) its (…) </w:t>
      </w:r>
      <w:r w:rsidRPr="00C3649D">
        <w:rPr>
          <w:rStyle w:val="Emphasis"/>
        </w:rPr>
        <w:t xml:space="preserve">model </w:t>
      </w:r>
      <w:r w:rsidRPr="00C3649D">
        <w:rPr>
          <w:rStyle w:val="Emphasis"/>
          <w:highlight w:val="cyan"/>
        </w:rPr>
        <w:t>abroad</w:t>
      </w:r>
      <w:r w:rsidRPr="00C3649D">
        <w:rPr>
          <w:sz w:val="16"/>
        </w:rPr>
        <w:t xml:space="preserve">.” The </w:t>
      </w:r>
      <w:r w:rsidRPr="00C3649D">
        <w:rPr>
          <w:rStyle w:val="StyleUnderline"/>
        </w:rPr>
        <w:t>Chinese surveillance-apparatus</w:t>
      </w:r>
      <w:r w:rsidRPr="00C3649D">
        <w:rPr>
          <w:sz w:val="16"/>
        </w:rPr>
        <w:t xml:space="preserve">, sometimes referred to as </w:t>
      </w:r>
      <w:r w:rsidRPr="00C3649D">
        <w:rPr>
          <w:rStyle w:val="Emphasis"/>
        </w:rPr>
        <w:t>the ‘</w:t>
      </w:r>
      <w:r w:rsidRPr="00C3649D">
        <w:rPr>
          <w:rStyle w:val="Emphasis"/>
          <w:highlight w:val="cyan"/>
        </w:rPr>
        <w:t>Great Firewall of China’</w:t>
      </w:r>
      <w:r w:rsidRPr="00C3649D">
        <w:rPr>
          <w:sz w:val="16"/>
        </w:rPr>
        <w:t xml:space="preserve">, is indeed </w:t>
      </w:r>
      <w:r w:rsidRPr="00C3649D">
        <w:rPr>
          <w:rStyle w:val="StyleUnderline"/>
          <w:highlight w:val="cyan"/>
        </w:rPr>
        <w:t>expanding</w:t>
      </w:r>
      <w:r w:rsidRPr="00C3649D">
        <w:rPr>
          <w:rStyle w:val="StyleUnderline"/>
        </w:rPr>
        <w:t xml:space="preserve"> to the scenes of the silk road initiative, as well as to illiberal regimes beyond the BRI</w:t>
      </w:r>
      <w:r w:rsidRPr="00C3649D">
        <w:rPr>
          <w:sz w:val="16"/>
        </w:rPr>
        <w:t xml:space="preserve">. According to Plyakova &amp; Meserole (2019:1), </w:t>
      </w:r>
      <w:r w:rsidRPr="00C3649D">
        <w:rPr>
          <w:rStyle w:val="StyleUnderline"/>
          <w:highlight w:val="cyan"/>
        </w:rPr>
        <w:t>China</w:t>
      </w:r>
      <w:r w:rsidRPr="00C3649D">
        <w:rPr>
          <w:sz w:val="16"/>
        </w:rPr>
        <w:t xml:space="preserve"> has </w:t>
      </w:r>
      <w:r w:rsidRPr="00C3649D">
        <w:rPr>
          <w:rStyle w:val="Emphasis"/>
          <w:highlight w:val="cyan"/>
        </w:rPr>
        <w:t>exported</w:t>
      </w:r>
      <w:r w:rsidRPr="00C3649D">
        <w:rPr>
          <w:sz w:val="16"/>
          <w:highlight w:val="cyan"/>
        </w:rPr>
        <w:t xml:space="preserve"> </w:t>
      </w:r>
      <w:r w:rsidRPr="00C3649D">
        <w:rPr>
          <w:rStyle w:val="StyleUnderline"/>
          <w:highlight w:val="cyan"/>
        </w:rPr>
        <w:t>surveillance</w:t>
      </w:r>
      <w:r w:rsidRPr="00C3649D">
        <w:rPr>
          <w:sz w:val="16"/>
        </w:rPr>
        <w:t xml:space="preserve"> and monitoring </w:t>
      </w:r>
      <w:r w:rsidRPr="00C3649D">
        <w:rPr>
          <w:rStyle w:val="StyleUnderline"/>
        </w:rPr>
        <w:t>systems</w:t>
      </w:r>
      <w:r w:rsidRPr="00C3649D">
        <w:rPr>
          <w:sz w:val="16"/>
        </w:rPr>
        <w:t xml:space="preserve"> </w:t>
      </w:r>
      <w:r w:rsidRPr="00C3649D">
        <w:rPr>
          <w:rStyle w:val="StyleUnderline"/>
          <w:highlight w:val="cyan"/>
        </w:rPr>
        <w:t xml:space="preserve">to at least </w:t>
      </w:r>
      <w:r w:rsidRPr="00C3649D">
        <w:rPr>
          <w:rStyle w:val="Emphasis"/>
          <w:highlight w:val="cyan"/>
        </w:rPr>
        <w:t>18</w:t>
      </w:r>
      <w:r w:rsidRPr="00C3649D">
        <w:rPr>
          <w:rStyle w:val="StyleUnderline"/>
          <w:highlight w:val="cyan"/>
        </w:rPr>
        <w:t xml:space="preserve"> countries</w:t>
      </w:r>
      <w:r w:rsidRPr="00C3649D">
        <w:rPr>
          <w:sz w:val="16"/>
        </w:rPr>
        <w:t xml:space="preserve">, as of 2019. To pick an example, in the context of the pipeline investments in Thailand the </w:t>
      </w:r>
      <w:r w:rsidRPr="00C3649D">
        <w:rPr>
          <w:rStyle w:val="StyleUnderline"/>
          <w:highlight w:val="cyan"/>
        </w:rPr>
        <w:t>Chinese</w:t>
      </w:r>
      <w:r w:rsidRPr="00C3649D">
        <w:rPr>
          <w:sz w:val="16"/>
          <w:highlight w:val="cyan"/>
        </w:rPr>
        <w:t xml:space="preserve"> </w:t>
      </w:r>
      <w:r w:rsidRPr="00C3649D">
        <w:rPr>
          <w:rStyle w:val="StyleUnderline"/>
          <w:highlight w:val="cyan"/>
        </w:rPr>
        <w:t>government</w:t>
      </w:r>
      <w:r w:rsidRPr="00C3649D">
        <w:rPr>
          <w:rStyle w:val="StyleUnderline"/>
        </w:rPr>
        <w:t xml:space="preserve"> invested US$53</w:t>
      </w:r>
      <w:r w:rsidRPr="00C3649D">
        <w:rPr>
          <w:sz w:val="16"/>
        </w:rPr>
        <w:t xml:space="preserve"> million together with Alibaba and Huawei in the ‘smart city project’ </w:t>
      </w:r>
      <w:r w:rsidRPr="00C3649D">
        <w:rPr>
          <w:rStyle w:val="StyleUnderline"/>
        </w:rPr>
        <w:t xml:space="preserve">which </w:t>
      </w:r>
      <w:r w:rsidRPr="00C3649D">
        <w:rPr>
          <w:rStyle w:val="StyleUnderline"/>
          <w:highlight w:val="cyan"/>
        </w:rPr>
        <w:t>digitalises</w:t>
      </w:r>
      <w:r w:rsidRPr="00C3649D">
        <w:rPr>
          <w:sz w:val="16"/>
        </w:rPr>
        <w:t xml:space="preserve"> Bangkok’s transportation system and, by means of the latter, </w:t>
      </w:r>
      <w:r w:rsidRPr="00C3649D">
        <w:rPr>
          <w:rStyle w:val="Emphasis"/>
          <w:highlight w:val="cyan"/>
        </w:rPr>
        <w:t>Bangkok’s</w:t>
      </w:r>
      <w:r w:rsidRPr="00C3649D">
        <w:rPr>
          <w:rStyle w:val="StyleUnderline"/>
        </w:rPr>
        <w:t xml:space="preserve"> </w:t>
      </w:r>
      <w:r w:rsidRPr="00C3649D">
        <w:rPr>
          <w:rStyle w:val="StyleUnderline"/>
          <w:highlight w:val="cyan"/>
        </w:rPr>
        <w:t>security</w:t>
      </w:r>
      <w:r w:rsidRPr="00C3649D">
        <w:rPr>
          <w:rStyle w:val="StyleUnderline"/>
        </w:rPr>
        <w:t xml:space="preserve"> structure</w:t>
      </w:r>
      <w:r w:rsidRPr="00C3649D">
        <w:rPr>
          <w:sz w:val="16"/>
        </w:rPr>
        <w:t xml:space="preserve">, too (cf. Schmidt &amp; Natnicha, 2019). Even more severe is </w:t>
      </w:r>
      <w:r w:rsidRPr="00C3649D">
        <w:rPr>
          <w:rStyle w:val="StyleUnderline"/>
        </w:rPr>
        <w:t xml:space="preserve">China’s impact on </w:t>
      </w:r>
      <w:r w:rsidRPr="00C3649D">
        <w:rPr>
          <w:rStyle w:val="Emphasis"/>
          <w:highlight w:val="cyan"/>
        </w:rPr>
        <w:t>Ethiopia</w:t>
      </w:r>
      <w:r w:rsidRPr="00C3649D">
        <w:rPr>
          <w:sz w:val="16"/>
        </w:rPr>
        <w:t>, where the China-led Information Network Security Agency (</w:t>
      </w:r>
      <w:r w:rsidRPr="00C3649D">
        <w:rPr>
          <w:rStyle w:val="StyleUnderline"/>
        </w:rPr>
        <w:t>INSA</w:t>
      </w:r>
      <w:r w:rsidRPr="00C3649D">
        <w:rPr>
          <w:sz w:val="16"/>
        </w:rPr>
        <w:t xml:space="preserve">) </w:t>
      </w:r>
      <w:r w:rsidRPr="00C3649D">
        <w:rPr>
          <w:rStyle w:val="StyleUnderline"/>
        </w:rPr>
        <w:t xml:space="preserve">monopolized the surveillance of the country’s entire </w:t>
      </w:r>
      <w:r w:rsidRPr="00C3649D">
        <w:rPr>
          <w:rStyle w:val="StyleUnderline"/>
          <w:highlight w:val="cyan"/>
        </w:rPr>
        <w:t>telecommunication system</w:t>
      </w:r>
      <w:r w:rsidRPr="00C3649D">
        <w:rPr>
          <w:sz w:val="16"/>
        </w:rPr>
        <w:t xml:space="preserve"> (cf. Gagliardone, 2014). Both projects, in Bangkok and Ethiopia, are connected to the BRI. Beyond the silk road, </w:t>
      </w:r>
      <w:r w:rsidRPr="00C3649D">
        <w:rPr>
          <w:rStyle w:val="Emphasis"/>
        </w:rPr>
        <w:t>illiberal</w:t>
      </w:r>
      <w:r w:rsidRPr="00C3649D">
        <w:rPr>
          <w:rStyle w:val="StyleUnderline"/>
        </w:rPr>
        <w:t xml:space="preserve"> regimes consult China’s security experts as well</w:t>
      </w:r>
      <w:r w:rsidRPr="00C3649D">
        <w:rPr>
          <w:sz w:val="16"/>
        </w:rPr>
        <w:t xml:space="preserve">: The Maduro regime in </w:t>
      </w:r>
      <w:r w:rsidRPr="00C3649D">
        <w:rPr>
          <w:rStyle w:val="Emphasis"/>
          <w:highlight w:val="cyan"/>
        </w:rPr>
        <w:t>Venezuela</w:t>
      </w:r>
      <w:r w:rsidRPr="00C3649D">
        <w:rPr>
          <w:sz w:val="16"/>
        </w:rPr>
        <w:t xml:space="preserve">, for instance, has consolidated the INSA to </w:t>
      </w:r>
      <w:r w:rsidRPr="00C3649D">
        <w:rPr>
          <w:rStyle w:val="StyleUnderline"/>
          <w:highlight w:val="cyan"/>
        </w:rPr>
        <w:t>create a “fatherland database</w:t>
      </w:r>
      <w:r w:rsidRPr="00C3649D">
        <w:rPr>
          <w:rStyle w:val="StyleUnderline"/>
        </w:rPr>
        <w:t>” that tracks</w:t>
      </w:r>
      <w:r w:rsidRPr="00C3649D">
        <w:rPr>
          <w:sz w:val="16"/>
        </w:rPr>
        <w:t xml:space="preserve"> monetary transactions of individuals beside other </w:t>
      </w:r>
      <w:r w:rsidRPr="00C3649D">
        <w:rPr>
          <w:rStyle w:val="StyleUnderline"/>
        </w:rPr>
        <w:t>personal data</w:t>
      </w:r>
      <w:r w:rsidRPr="00C3649D">
        <w:rPr>
          <w:sz w:val="16"/>
        </w:rPr>
        <w:t xml:space="preserve"> (cf. Playakova &amp; Meserole, ibid.). Hence, </w:t>
      </w:r>
      <w:r w:rsidRPr="00C3649D">
        <w:rPr>
          <w:rStyle w:val="StyleUnderline"/>
          <w:highlight w:val="cyan"/>
        </w:rPr>
        <w:t>there is no doubt</w:t>
      </w:r>
      <w:r w:rsidRPr="00C3649D">
        <w:rPr>
          <w:rStyle w:val="StyleUnderline"/>
        </w:rPr>
        <w:t xml:space="preserve"> that </w:t>
      </w:r>
      <w:r w:rsidRPr="00C3649D">
        <w:rPr>
          <w:rStyle w:val="StyleUnderline"/>
          <w:highlight w:val="cyan"/>
        </w:rPr>
        <w:t xml:space="preserve">China’s security model is </w:t>
      </w:r>
      <w:r w:rsidRPr="00C3649D">
        <w:rPr>
          <w:rStyle w:val="Emphasis"/>
          <w:highlight w:val="cyan"/>
        </w:rPr>
        <w:t>expanding</w:t>
      </w:r>
      <w:r w:rsidRPr="00C3649D">
        <w:rPr>
          <w:sz w:val="16"/>
        </w:rPr>
        <w:t xml:space="preserve"> alongside the “spatial fix” in the form of the MSRI, and </w:t>
      </w:r>
      <w:r w:rsidRPr="00C3649D">
        <w:rPr>
          <w:rStyle w:val="Emphasis"/>
          <w:highlight w:val="cyan"/>
        </w:rPr>
        <w:t>beyond</w:t>
      </w:r>
      <w:r w:rsidRPr="00C3649D">
        <w:rPr>
          <w:sz w:val="16"/>
        </w:rPr>
        <w:t>.</w:t>
      </w:r>
    </w:p>
    <w:p w14:paraId="75831AC0" w14:textId="77777777" w:rsidR="005017A5" w:rsidRPr="00C3649D" w:rsidRDefault="005017A5" w:rsidP="005017A5">
      <w:pPr>
        <w:rPr>
          <w:sz w:val="16"/>
        </w:rPr>
      </w:pPr>
      <w:r w:rsidRPr="00C3649D">
        <w:rPr>
          <w:sz w:val="16"/>
        </w:rPr>
        <w:t>Conclusion</w:t>
      </w:r>
    </w:p>
    <w:p w14:paraId="41A63568" w14:textId="77777777" w:rsidR="005017A5" w:rsidRPr="00C3649D" w:rsidRDefault="005017A5" w:rsidP="005017A5">
      <w:pPr>
        <w:rPr>
          <w:sz w:val="16"/>
        </w:rPr>
      </w:pPr>
      <w:r w:rsidRPr="00C3649D">
        <w:rPr>
          <w:sz w:val="16"/>
        </w:rPr>
        <w:t xml:space="preserve">The expansion hypothesis says that </w:t>
      </w:r>
      <w:r w:rsidRPr="00C3649D">
        <w:rPr>
          <w:rStyle w:val="StyleUnderline"/>
          <w:highlight w:val="cyan"/>
        </w:rPr>
        <w:t xml:space="preserve">China seeks to expand its </w:t>
      </w:r>
      <w:r w:rsidRPr="00C3649D">
        <w:rPr>
          <w:rStyle w:val="Emphasis"/>
          <w:highlight w:val="cyan"/>
        </w:rPr>
        <w:t>authoritarian governance</w:t>
      </w:r>
      <w:r w:rsidRPr="00C3649D">
        <w:rPr>
          <w:rStyle w:val="StyleUnderline"/>
          <w:highlight w:val="cyan"/>
        </w:rPr>
        <w:t xml:space="preserve"> mode </w:t>
      </w:r>
      <w:r w:rsidRPr="00C3649D">
        <w:rPr>
          <w:rStyle w:val="Emphasis"/>
          <w:highlight w:val="cyan"/>
        </w:rPr>
        <w:t>around the globe</w:t>
      </w:r>
      <w:r w:rsidRPr="00C3649D">
        <w:rPr>
          <w:rStyle w:val="StyleUnderline"/>
        </w:rPr>
        <w:t>.</w:t>
      </w:r>
      <w:r w:rsidRPr="00C3649D">
        <w:rPr>
          <w:sz w:val="16"/>
        </w:rPr>
        <w:t xml:space="preserve"> I have scrutinised this proposition. I have provided a theoretical fundament from which to assess whether or not we witness a shift in global hegemony towards a Pax Sinica, which I take to be a necessary condition for the truth of the expansion hypothesis. According to the cited authors, a </w:t>
      </w:r>
      <w:r w:rsidRPr="00C3649D">
        <w:rPr>
          <w:rStyle w:val="Emphasis"/>
          <w:highlight w:val="cyan"/>
        </w:rPr>
        <w:t>transformation</w:t>
      </w:r>
      <w:r w:rsidRPr="00C3649D">
        <w:rPr>
          <w:rStyle w:val="StyleUnderline"/>
        </w:rPr>
        <w:t xml:space="preserve"> </w:t>
      </w:r>
      <w:r w:rsidRPr="00C3649D">
        <w:rPr>
          <w:rStyle w:val="StyleUnderline"/>
          <w:highlight w:val="cyan"/>
        </w:rPr>
        <w:t>of</w:t>
      </w:r>
      <w:r w:rsidRPr="00C3649D">
        <w:rPr>
          <w:rStyle w:val="StyleUnderline"/>
        </w:rPr>
        <w:t xml:space="preserve"> global </w:t>
      </w:r>
      <w:r w:rsidRPr="00C3649D">
        <w:rPr>
          <w:rStyle w:val="Emphasis"/>
          <w:highlight w:val="cyan"/>
        </w:rPr>
        <w:t>hegemony</w:t>
      </w:r>
      <w:r w:rsidRPr="00C3649D">
        <w:rPr>
          <w:rStyle w:val="StyleUnderline"/>
        </w:rPr>
        <w:t xml:space="preserve"> is indeed </w:t>
      </w:r>
      <w:r w:rsidRPr="00C3649D">
        <w:rPr>
          <w:rStyle w:val="Emphasis"/>
          <w:highlight w:val="cyan"/>
        </w:rPr>
        <w:t>observable</w:t>
      </w:r>
      <w:r w:rsidRPr="00C3649D">
        <w:rPr>
          <w:sz w:val="16"/>
        </w:rPr>
        <w:t xml:space="preserve">. I have argued that any support for the expansion hypothesis which rests on the factor of economic dominance alone lacks robustness. </w:t>
      </w:r>
      <w:r w:rsidRPr="00C3649D">
        <w:rPr>
          <w:rStyle w:val="StyleUnderline"/>
        </w:rPr>
        <w:t xml:space="preserve">Material expansion of an </w:t>
      </w:r>
      <w:r w:rsidRPr="00C3649D">
        <w:rPr>
          <w:rStyle w:val="Emphasis"/>
        </w:rPr>
        <w:t>authoritarian</w:t>
      </w:r>
      <w:r w:rsidRPr="00C3649D">
        <w:rPr>
          <w:rStyle w:val="StyleUnderline"/>
        </w:rPr>
        <w:t xml:space="preserve"> means</w:t>
      </w:r>
      <w:r w:rsidRPr="00C3649D">
        <w:rPr>
          <w:sz w:val="16"/>
        </w:rPr>
        <w:t>, such as</w:t>
      </w:r>
      <w:r w:rsidRPr="00C3649D">
        <w:rPr>
          <w:rStyle w:val="StyleUnderline"/>
        </w:rPr>
        <w:t xml:space="preserve"> </w:t>
      </w:r>
      <w:r w:rsidRPr="00C3649D">
        <w:rPr>
          <w:rStyle w:val="Emphasis"/>
        </w:rPr>
        <w:t>surveillance</w:t>
      </w:r>
      <w:r w:rsidRPr="00C3649D">
        <w:rPr>
          <w:rStyle w:val="StyleUnderline"/>
        </w:rPr>
        <w:t xml:space="preserve"> </w:t>
      </w:r>
      <w:r w:rsidRPr="00C3649D">
        <w:rPr>
          <w:rStyle w:val="Emphasis"/>
        </w:rPr>
        <w:t>technology</w:t>
      </w:r>
      <w:r w:rsidRPr="00C3649D">
        <w:rPr>
          <w:sz w:val="16"/>
        </w:rPr>
        <w:t xml:space="preserve">, on the other hand, is a far more robust indicator than dominance in financial transactions. Indeed, I take it that the </w:t>
      </w:r>
      <w:r w:rsidRPr="00C3649D">
        <w:rPr>
          <w:rStyle w:val="Emphasis"/>
          <w:highlight w:val="cyan"/>
        </w:rPr>
        <w:t>expansion hypothesis</w:t>
      </w:r>
      <w:r w:rsidRPr="00C3649D">
        <w:rPr>
          <w:sz w:val="16"/>
        </w:rPr>
        <w:t xml:space="preserve"> can be </w:t>
      </w:r>
      <w:r w:rsidRPr="00C3649D">
        <w:rPr>
          <w:rStyle w:val="StyleUnderline"/>
          <w:highlight w:val="cyan"/>
        </w:rPr>
        <w:t>verified</w:t>
      </w:r>
      <w:r w:rsidRPr="00C3649D">
        <w:rPr>
          <w:sz w:val="16"/>
        </w:rPr>
        <w:t xml:space="preserve"> </w:t>
      </w:r>
      <w:r w:rsidRPr="00C3649D">
        <w:rPr>
          <w:rStyle w:val="StyleUnderline"/>
          <w:highlight w:val="cyan"/>
        </w:rPr>
        <w:t>by</w:t>
      </w:r>
      <w:r w:rsidRPr="00C3649D">
        <w:rPr>
          <w:sz w:val="16"/>
        </w:rPr>
        <w:t xml:space="preserve"> reference to the </w:t>
      </w:r>
      <w:r w:rsidRPr="00C3649D">
        <w:rPr>
          <w:rStyle w:val="StyleUnderline"/>
          <w:highlight w:val="cyan"/>
        </w:rPr>
        <w:t>expansion</w:t>
      </w:r>
      <w:r w:rsidRPr="00C3649D">
        <w:rPr>
          <w:rStyle w:val="StyleUnderline"/>
        </w:rPr>
        <w:t xml:space="preserve"> </w:t>
      </w:r>
      <w:r w:rsidRPr="00C3649D">
        <w:rPr>
          <w:rStyle w:val="StyleUnderline"/>
          <w:highlight w:val="cyan"/>
        </w:rPr>
        <w:t>of</w:t>
      </w:r>
      <w:r w:rsidRPr="00C3649D">
        <w:rPr>
          <w:rStyle w:val="StyleUnderline"/>
        </w:rPr>
        <w:t xml:space="preserve"> the </w:t>
      </w:r>
      <w:r w:rsidRPr="00C3649D">
        <w:rPr>
          <w:rStyle w:val="StyleUnderline"/>
          <w:highlight w:val="cyan"/>
        </w:rPr>
        <w:t>Chinese</w:t>
      </w:r>
      <w:r w:rsidRPr="00C3649D">
        <w:rPr>
          <w:rStyle w:val="StyleUnderline"/>
        </w:rPr>
        <w:t xml:space="preserve"> </w:t>
      </w:r>
      <w:r w:rsidRPr="00C3649D">
        <w:rPr>
          <w:rStyle w:val="StyleUnderline"/>
          <w:highlight w:val="cyan"/>
        </w:rPr>
        <w:t>surveillance</w:t>
      </w:r>
      <w:r w:rsidRPr="00C3649D">
        <w:rPr>
          <w:rStyle w:val="StyleUnderline"/>
        </w:rPr>
        <w:t xml:space="preserve"> </w:t>
      </w:r>
      <w:r w:rsidRPr="00C3649D">
        <w:rPr>
          <w:rStyle w:val="StyleUnderline"/>
          <w:highlight w:val="cyan"/>
        </w:rPr>
        <w:t>tech</w:t>
      </w:r>
      <w:r w:rsidRPr="00C3649D">
        <w:rPr>
          <w:rStyle w:val="StyleUnderline"/>
        </w:rPr>
        <w:t>nology</w:t>
      </w:r>
      <w:r w:rsidRPr="00C3649D">
        <w:rPr>
          <w:sz w:val="16"/>
        </w:rPr>
        <w:t xml:space="preserve">, </w:t>
      </w:r>
      <w:r w:rsidRPr="00C3649D">
        <w:rPr>
          <w:rStyle w:val="StyleUnderline"/>
          <w:highlight w:val="cyan"/>
        </w:rPr>
        <w:t>which is</w:t>
      </w:r>
      <w:r w:rsidRPr="00C3649D">
        <w:rPr>
          <w:sz w:val="16"/>
        </w:rPr>
        <w:t xml:space="preserve">, through cycles of accumulation of illiberal practices, </w:t>
      </w:r>
      <w:r w:rsidRPr="00C3649D">
        <w:rPr>
          <w:rStyle w:val="StyleUnderline"/>
          <w:highlight w:val="cyan"/>
        </w:rPr>
        <w:t xml:space="preserve">a </w:t>
      </w:r>
      <w:r w:rsidRPr="00C3649D">
        <w:rPr>
          <w:rStyle w:val="Emphasis"/>
          <w:highlight w:val="cyan"/>
        </w:rPr>
        <w:t>direct threat</w:t>
      </w:r>
      <w:r w:rsidRPr="00C3649D">
        <w:rPr>
          <w:rStyle w:val="StyleUnderline"/>
          <w:highlight w:val="cyan"/>
        </w:rPr>
        <w:t xml:space="preserve"> to liberal </w:t>
      </w:r>
      <w:r w:rsidRPr="00C3649D">
        <w:rPr>
          <w:rStyle w:val="Emphasis"/>
          <w:highlight w:val="cyan"/>
        </w:rPr>
        <w:t>democracy</w:t>
      </w:r>
      <w:r w:rsidRPr="00C3649D">
        <w:rPr>
          <w:sz w:val="16"/>
        </w:rPr>
        <w:t xml:space="preserve">. “What is so troubling…” say Plyakova &amp; Meserole (2019:5) “…is </w:t>
      </w:r>
      <w:r w:rsidRPr="00C3649D">
        <w:rPr>
          <w:rStyle w:val="StyleUnderline"/>
        </w:rPr>
        <w:t xml:space="preserve">not just the tech-driven </w:t>
      </w:r>
      <w:r w:rsidRPr="00C3649D">
        <w:rPr>
          <w:rStyle w:val="Emphasis"/>
        </w:rPr>
        <w:t>mass detentions</w:t>
      </w:r>
      <w:r w:rsidRPr="00C3649D">
        <w:rPr>
          <w:rStyle w:val="StyleUnderline"/>
        </w:rPr>
        <w:t xml:space="preserve"> and human </w:t>
      </w:r>
      <w:r w:rsidRPr="00C3649D">
        <w:rPr>
          <w:rStyle w:val="Emphasis"/>
        </w:rPr>
        <w:t>rights violations</w:t>
      </w:r>
      <w:r w:rsidRPr="00C3649D">
        <w:rPr>
          <w:sz w:val="16"/>
        </w:rPr>
        <w:t xml:space="preserve">. </w:t>
      </w:r>
      <w:r w:rsidRPr="00C3649D">
        <w:rPr>
          <w:rStyle w:val="StyleUnderline"/>
        </w:rPr>
        <w:t xml:space="preserve">It’s the prospect that Beijing will sell the technologies it has pioneered (…) </w:t>
      </w:r>
      <w:r w:rsidRPr="00C3649D">
        <w:rPr>
          <w:rStyle w:val="Emphasis"/>
        </w:rPr>
        <w:t>abroad</w:t>
      </w:r>
      <w:r w:rsidRPr="00C3649D">
        <w:rPr>
          <w:rStyle w:val="StyleUnderline"/>
        </w:rPr>
        <w:t>.”</w:t>
      </w:r>
    </w:p>
    <w:p w14:paraId="6E6B38F0" w14:textId="77777777" w:rsidR="005017A5" w:rsidRPr="00970422" w:rsidRDefault="005017A5" w:rsidP="00B210F2">
      <w:pPr>
        <w:rPr>
          <w:sz w:val="12"/>
        </w:rPr>
      </w:pPr>
    </w:p>
    <w:p w14:paraId="70DA483B" w14:textId="77777777" w:rsidR="00BE2CF3" w:rsidRDefault="00BE2CF3" w:rsidP="00BE2CF3">
      <w:pPr>
        <w:pStyle w:val="Heading4"/>
      </w:pPr>
      <w:r>
        <w:t>China’s increasing anti-American rhetoric points to their challenge to the international order</w:t>
      </w:r>
    </w:p>
    <w:p w14:paraId="01120137" w14:textId="77777777" w:rsidR="00BE2CF3" w:rsidRPr="00593524" w:rsidRDefault="00BE2CF3" w:rsidP="00BE2CF3">
      <w:pPr>
        <w:rPr>
          <w:rStyle w:val="Style13ptBold"/>
        </w:rPr>
      </w:pPr>
      <w:r w:rsidRPr="00884D0D">
        <w:rPr>
          <w:rStyle w:val="Style13ptBold"/>
          <w:b w:val="0"/>
          <w:sz w:val="21"/>
          <w:szCs w:val="18"/>
        </w:rPr>
        <w:t>Josh</w:t>
      </w:r>
      <w:r w:rsidRPr="00884D0D">
        <w:rPr>
          <w:rStyle w:val="Style13ptBold"/>
          <w:sz w:val="21"/>
          <w:szCs w:val="18"/>
        </w:rPr>
        <w:t xml:space="preserve"> </w:t>
      </w:r>
      <w:r>
        <w:rPr>
          <w:rStyle w:val="Style13ptBold"/>
        </w:rPr>
        <w:t xml:space="preserve">Rogin 23. </w:t>
      </w:r>
      <w:r w:rsidRPr="00884D0D">
        <w:rPr>
          <w:rStyle w:val="Style13ptBold"/>
          <w:b w:val="0"/>
          <w:sz w:val="21"/>
          <w:szCs w:val="18"/>
        </w:rPr>
        <w:t xml:space="preserve">B.A. in International Affairs from George Washington University, Columnist for the Global Opinions section of the Washington Post and a political analyst with CNN. “China isn’t acting like it want to improve relations with the U.S.” 06/07/2023. https://www.washingtonpost.com/opinions/2023/06/07/china-rhetoric-action-united-states-confrontation/ </w:t>
      </w:r>
    </w:p>
    <w:p w14:paraId="2AC53F2C" w14:textId="77777777" w:rsidR="00BE2CF3" w:rsidRPr="00CB2791" w:rsidRDefault="00BE2CF3" w:rsidP="00BE2CF3">
      <w:pPr>
        <w:rPr>
          <w:sz w:val="16"/>
        </w:rPr>
      </w:pPr>
      <w:r w:rsidRPr="00CB2791">
        <w:rPr>
          <w:sz w:val="16"/>
        </w:rPr>
        <w:t xml:space="preserve">The </w:t>
      </w:r>
      <w:r w:rsidRPr="009A2CCD">
        <w:rPr>
          <w:rStyle w:val="StyleUnderline"/>
          <w:highlight w:val="cyan"/>
        </w:rPr>
        <w:t>Biden</w:t>
      </w:r>
      <w:r w:rsidRPr="00C1070E">
        <w:rPr>
          <w:rStyle w:val="StyleUnderline"/>
        </w:rPr>
        <w:t xml:space="preserve"> admin</w:t>
      </w:r>
      <w:r w:rsidRPr="00CB2791">
        <w:rPr>
          <w:sz w:val="16"/>
        </w:rPr>
        <w:t xml:space="preserve">istration is </w:t>
      </w:r>
      <w:r w:rsidRPr="009A2CCD">
        <w:rPr>
          <w:rStyle w:val="StyleUnderline"/>
          <w:highlight w:val="cyan"/>
        </w:rPr>
        <w:t>trying to</w:t>
      </w:r>
      <w:r w:rsidRPr="00C1070E">
        <w:rPr>
          <w:rStyle w:val="StyleUnderline"/>
        </w:rPr>
        <w:t xml:space="preserve"> reduce tensions</w:t>
      </w:r>
      <w:r w:rsidRPr="00CB2791">
        <w:rPr>
          <w:sz w:val="16"/>
        </w:rPr>
        <w:t xml:space="preserve"> with China and “</w:t>
      </w:r>
      <w:r w:rsidRPr="009A2CCD">
        <w:rPr>
          <w:rStyle w:val="Emphasis"/>
          <w:highlight w:val="cyan"/>
        </w:rPr>
        <w:t>put a floor</w:t>
      </w:r>
      <w:r w:rsidRPr="00CB2791">
        <w:rPr>
          <w:sz w:val="16"/>
        </w:rPr>
        <w:t xml:space="preserve">” </w:t>
      </w:r>
      <w:r w:rsidRPr="009A2CCD">
        <w:rPr>
          <w:rStyle w:val="StyleUnderline"/>
          <w:highlight w:val="cyan"/>
        </w:rPr>
        <w:t>under</w:t>
      </w:r>
      <w:r w:rsidRPr="00C1070E">
        <w:rPr>
          <w:rStyle w:val="StyleUnderline"/>
        </w:rPr>
        <w:t xml:space="preserve"> the relationship.</w:t>
      </w:r>
      <w:r w:rsidRPr="00CB2791">
        <w:rPr>
          <w:sz w:val="16"/>
        </w:rPr>
        <w:t xml:space="preserve"> Although </w:t>
      </w:r>
      <w:r w:rsidRPr="009A2CCD">
        <w:rPr>
          <w:rStyle w:val="StyleUnderline"/>
          <w:highlight w:val="cyan"/>
        </w:rPr>
        <w:t>China</w:t>
      </w:r>
      <w:r w:rsidRPr="00C1070E">
        <w:rPr>
          <w:rStyle w:val="StyleUnderline"/>
        </w:rPr>
        <w:t>’s leaders</w:t>
      </w:r>
      <w:r w:rsidRPr="00CB2791">
        <w:rPr>
          <w:sz w:val="16"/>
        </w:rPr>
        <w:t xml:space="preserve"> </w:t>
      </w:r>
      <w:r w:rsidRPr="00C1070E">
        <w:rPr>
          <w:rStyle w:val="StyleUnderline"/>
        </w:rPr>
        <w:t>profess to want the same</w:t>
      </w:r>
      <w:r w:rsidRPr="00CB2791">
        <w:rPr>
          <w:sz w:val="16"/>
        </w:rPr>
        <w:t xml:space="preserve"> end, their </w:t>
      </w:r>
      <w:r w:rsidRPr="009A2CCD">
        <w:rPr>
          <w:rStyle w:val="StyleUnderline"/>
          <w:highlight w:val="cyan"/>
        </w:rPr>
        <w:t>actions</w:t>
      </w:r>
      <w:r w:rsidRPr="00C1070E">
        <w:rPr>
          <w:rStyle w:val="StyleUnderline"/>
        </w:rPr>
        <w:t xml:space="preserve"> tell a </w:t>
      </w:r>
      <w:r w:rsidRPr="009A2CCD">
        <w:rPr>
          <w:rStyle w:val="Emphasis"/>
          <w:highlight w:val="cyan"/>
        </w:rPr>
        <w:t>different story</w:t>
      </w:r>
      <w:r w:rsidRPr="00CB2791">
        <w:rPr>
          <w:sz w:val="16"/>
        </w:rPr>
        <w:t xml:space="preserve">. This </w:t>
      </w:r>
      <w:r w:rsidRPr="00C1070E">
        <w:rPr>
          <w:rStyle w:val="StyleUnderline"/>
        </w:rPr>
        <w:t>gap</w:t>
      </w:r>
      <w:r w:rsidRPr="00CB2791">
        <w:rPr>
          <w:sz w:val="16"/>
        </w:rPr>
        <w:t xml:space="preserve"> between what China says and does </w:t>
      </w:r>
      <w:r w:rsidRPr="00C1070E">
        <w:rPr>
          <w:rStyle w:val="StyleUnderline"/>
        </w:rPr>
        <w:t>is widening</w:t>
      </w:r>
      <w:r w:rsidRPr="00CB2791">
        <w:rPr>
          <w:sz w:val="16"/>
        </w:rPr>
        <w:t xml:space="preserve">, </w:t>
      </w:r>
      <w:r w:rsidRPr="009A2CCD">
        <w:rPr>
          <w:rStyle w:val="StyleUnderline"/>
          <w:highlight w:val="cyan"/>
        </w:rPr>
        <w:t>presenting</w:t>
      </w:r>
      <w:r w:rsidRPr="00CB2791">
        <w:rPr>
          <w:sz w:val="16"/>
        </w:rPr>
        <w:t xml:space="preserve"> a </w:t>
      </w:r>
      <w:r w:rsidRPr="009A2CCD">
        <w:rPr>
          <w:rStyle w:val="StyleUnderline"/>
          <w:highlight w:val="cyan"/>
        </w:rPr>
        <w:t>vexing probl</w:t>
      </w:r>
      <w:r w:rsidRPr="00C1070E">
        <w:rPr>
          <w:rStyle w:val="StyleUnderline"/>
        </w:rPr>
        <w:t>em</w:t>
      </w:r>
      <w:r w:rsidRPr="00CB2791">
        <w:rPr>
          <w:sz w:val="16"/>
        </w:rPr>
        <w:t xml:space="preserve"> for the United States.</w:t>
      </w:r>
    </w:p>
    <w:p w14:paraId="6C154A8F" w14:textId="77777777" w:rsidR="00BE2CF3" w:rsidRPr="00C1070E" w:rsidRDefault="00BE2CF3" w:rsidP="00BE2CF3">
      <w:pPr>
        <w:rPr>
          <w:rStyle w:val="StyleUnderline"/>
        </w:rPr>
      </w:pPr>
      <w:r w:rsidRPr="00CB2791">
        <w:rPr>
          <w:sz w:val="16"/>
        </w:rPr>
        <w:t xml:space="preserve">The </w:t>
      </w:r>
      <w:r w:rsidRPr="009A2CCD">
        <w:rPr>
          <w:rStyle w:val="StyleUnderline"/>
          <w:highlight w:val="cyan"/>
        </w:rPr>
        <w:t>Biden</w:t>
      </w:r>
      <w:r w:rsidRPr="00CB2791">
        <w:rPr>
          <w:sz w:val="16"/>
        </w:rPr>
        <w:t xml:space="preserve"> team is </w:t>
      </w:r>
      <w:r w:rsidRPr="00C1070E">
        <w:rPr>
          <w:rStyle w:val="StyleUnderline"/>
        </w:rPr>
        <w:t xml:space="preserve">busily </w:t>
      </w:r>
      <w:r w:rsidRPr="009A2CCD">
        <w:rPr>
          <w:rStyle w:val="StyleUnderline"/>
          <w:highlight w:val="cyan"/>
        </w:rPr>
        <w:t>engaging</w:t>
      </w:r>
      <w:r w:rsidRPr="009A2CCD">
        <w:rPr>
          <w:sz w:val="16"/>
          <w:highlight w:val="cyan"/>
        </w:rPr>
        <w:t xml:space="preserve"> </w:t>
      </w:r>
      <w:r w:rsidRPr="009A2CCD">
        <w:rPr>
          <w:rStyle w:val="StyleUnderline"/>
          <w:highlight w:val="cyan"/>
        </w:rPr>
        <w:t>with</w:t>
      </w:r>
      <w:r w:rsidRPr="00CB2791">
        <w:rPr>
          <w:sz w:val="16"/>
        </w:rPr>
        <w:t xml:space="preserve"> Chinese government officials in pursuit of a </w:t>
      </w:r>
      <w:r w:rsidRPr="00C1070E">
        <w:rPr>
          <w:rStyle w:val="StyleUnderline"/>
        </w:rPr>
        <w:t>follow-up meeting</w:t>
      </w:r>
      <w:r w:rsidRPr="00CB2791">
        <w:rPr>
          <w:sz w:val="16"/>
        </w:rPr>
        <w:t xml:space="preserve"> between President Biden and Chinese leader </w:t>
      </w:r>
      <w:r w:rsidRPr="009A2CCD">
        <w:rPr>
          <w:rStyle w:val="StyleUnderline"/>
          <w:highlight w:val="cyan"/>
        </w:rPr>
        <w:t>Xi</w:t>
      </w:r>
      <w:r w:rsidRPr="00C1070E">
        <w:rPr>
          <w:rStyle w:val="StyleUnderline"/>
        </w:rPr>
        <w:t xml:space="preserve"> </w:t>
      </w:r>
      <w:r w:rsidRPr="00CB2791">
        <w:rPr>
          <w:sz w:val="16"/>
        </w:rPr>
        <w:t xml:space="preserve">Jinping </w:t>
      </w:r>
      <w:r w:rsidRPr="009A2CCD">
        <w:rPr>
          <w:rStyle w:val="StyleUnderline"/>
          <w:highlight w:val="cyan"/>
        </w:rPr>
        <w:t>after</w:t>
      </w:r>
      <w:r w:rsidRPr="00CB2791">
        <w:rPr>
          <w:sz w:val="16"/>
        </w:rPr>
        <w:t xml:space="preserve"> their </w:t>
      </w:r>
      <w:r w:rsidRPr="00C1070E">
        <w:rPr>
          <w:rStyle w:val="StyleUnderline"/>
        </w:rPr>
        <w:t xml:space="preserve">summit in Bali, Indonesia, in </w:t>
      </w:r>
      <w:r w:rsidRPr="009A2CCD">
        <w:rPr>
          <w:rStyle w:val="StyleUnderline"/>
          <w:highlight w:val="cyan"/>
        </w:rPr>
        <w:t>November</w:t>
      </w:r>
      <w:r w:rsidRPr="00CB2791">
        <w:rPr>
          <w:sz w:val="16"/>
        </w:rPr>
        <w:t xml:space="preserve">. The </w:t>
      </w:r>
      <w:r w:rsidRPr="00C1070E">
        <w:rPr>
          <w:rStyle w:val="StyleUnderline"/>
        </w:rPr>
        <w:t>goal</w:t>
      </w:r>
      <w:r w:rsidRPr="00CB2791">
        <w:rPr>
          <w:sz w:val="16"/>
        </w:rPr>
        <w:t xml:space="preserve">, as national security adviser Jake </w:t>
      </w:r>
      <w:r w:rsidRPr="00C1070E">
        <w:rPr>
          <w:rStyle w:val="StyleUnderline"/>
        </w:rPr>
        <w:t>Sullivan said</w:t>
      </w:r>
      <w:r w:rsidRPr="00CB2791">
        <w:rPr>
          <w:sz w:val="16"/>
        </w:rPr>
        <w:t xml:space="preserve"> on CNN on Sunday, is “</w:t>
      </w:r>
      <w:r w:rsidRPr="009A2CCD">
        <w:rPr>
          <w:rStyle w:val="StyleUnderline"/>
          <w:highlight w:val="cyan"/>
        </w:rPr>
        <w:t>to manage</w:t>
      </w:r>
      <w:r w:rsidRPr="00C1070E">
        <w:rPr>
          <w:rStyle w:val="StyleUnderline"/>
        </w:rPr>
        <w:t xml:space="preserve"> the competition </w:t>
      </w:r>
      <w:r w:rsidRPr="009A2CCD">
        <w:rPr>
          <w:rStyle w:val="StyleUnderline"/>
          <w:highlight w:val="cyan"/>
        </w:rPr>
        <w:t>responsibly</w:t>
      </w:r>
      <w:r w:rsidRPr="00CB2791">
        <w:rPr>
          <w:sz w:val="16"/>
        </w:rPr>
        <w:t xml:space="preserve">, to </w:t>
      </w:r>
      <w:r w:rsidRPr="009A2CCD">
        <w:rPr>
          <w:rStyle w:val="StyleUnderline"/>
          <w:highlight w:val="cyan"/>
        </w:rPr>
        <w:t>ensure</w:t>
      </w:r>
      <w:r w:rsidRPr="00CB2791">
        <w:rPr>
          <w:sz w:val="16"/>
        </w:rPr>
        <w:t xml:space="preserve"> that </w:t>
      </w:r>
      <w:r w:rsidRPr="009A2CCD">
        <w:rPr>
          <w:rStyle w:val="StyleUnderline"/>
          <w:highlight w:val="cyan"/>
        </w:rPr>
        <w:t xml:space="preserve">competition does not </w:t>
      </w:r>
      <w:r w:rsidRPr="009A2CCD">
        <w:rPr>
          <w:rStyle w:val="Emphasis"/>
          <w:highlight w:val="cyan"/>
        </w:rPr>
        <w:t>become conflict</w:t>
      </w:r>
      <w:r w:rsidRPr="00CB2791">
        <w:rPr>
          <w:sz w:val="16"/>
        </w:rPr>
        <w:t xml:space="preserve">.” But </w:t>
      </w:r>
      <w:r w:rsidRPr="00C1070E">
        <w:rPr>
          <w:rStyle w:val="StyleUnderline"/>
        </w:rPr>
        <w:t xml:space="preserve">there are </w:t>
      </w:r>
      <w:r w:rsidRPr="0057607B">
        <w:rPr>
          <w:rStyle w:val="StyleUnderline"/>
          <w:highlight w:val="cyan"/>
        </w:rPr>
        <w:t>mounting signs</w:t>
      </w:r>
      <w:r w:rsidRPr="00CB2791">
        <w:rPr>
          <w:sz w:val="16"/>
        </w:rPr>
        <w:t xml:space="preserve"> that </w:t>
      </w:r>
      <w:r w:rsidRPr="0057607B">
        <w:rPr>
          <w:rStyle w:val="StyleUnderline"/>
          <w:highlight w:val="cyan"/>
        </w:rPr>
        <w:t>China</w:t>
      </w:r>
      <w:r w:rsidRPr="00C1070E">
        <w:rPr>
          <w:rStyle w:val="StyleUnderline"/>
        </w:rPr>
        <w:t>’s leaders are</w:t>
      </w:r>
      <w:r w:rsidRPr="00CB2791">
        <w:rPr>
          <w:sz w:val="16"/>
        </w:rPr>
        <w:t xml:space="preserve"> </w:t>
      </w:r>
      <w:r w:rsidRPr="0057607B">
        <w:rPr>
          <w:rStyle w:val="Emphasis"/>
          <w:highlight w:val="cyan"/>
        </w:rPr>
        <w:t>uninterested</w:t>
      </w:r>
      <w:r w:rsidRPr="00CB2791">
        <w:rPr>
          <w:sz w:val="16"/>
        </w:rPr>
        <w:t xml:space="preserve"> in </w:t>
      </w:r>
      <w:r w:rsidRPr="00C1070E">
        <w:rPr>
          <w:rStyle w:val="StyleUnderline"/>
        </w:rPr>
        <w:t>improving</w:t>
      </w:r>
      <w:r w:rsidRPr="00CB2791">
        <w:rPr>
          <w:sz w:val="16"/>
        </w:rPr>
        <w:t xml:space="preserve"> U.S.-China relations at the moment — and </w:t>
      </w:r>
      <w:r w:rsidRPr="00C1070E">
        <w:rPr>
          <w:rStyle w:val="StyleUnderline"/>
        </w:rPr>
        <w:t xml:space="preserve">might </w:t>
      </w:r>
      <w:r w:rsidRPr="0057607B">
        <w:rPr>
          <w:rStyle w:val="Emphasis"/>
          <w:highlight w:val="cyan"/>
        </w:rPr>
        <w:t>see benefits</w:t>
      </w:r>
      <w:r w:rsidRPr="0057607B">
        <w:rPr>
          <w:rStyle w:val="StyleUnderline"/>
          <w:highlight w:val="cyan"/>
        </w:rPr>
        <w:t xml:space="preserve"> in</w:t>
      </w:r>
      <w:r w:rsidRPr="00C1070E">
        <w:rPr>
          <w:rStyle w:val="StyleUnderline"/>
        </w:rPr>
        <w:t xml:space="preserve"> </w:t>
      </w:r>
      <w:r w:rsidRPr="00C1070E">
        <w:rPr>
          <w:rStyle w:val="Emphasis"/>
        </w:rPr>
        <w:t xml:space="preserve">ramping up </w:t>
      </w:r>
      <w:r w:rsidRPr="0057607B">
        <w:rPr>
          <w:rStyle w:val="Emphasis"/>
          <w:highlight w:val="cyan"/>
        </w:rPr>
        <w:t>tensions</w:t>
      </w:r>
      <w:r w:rsidRPr="00C1070E">
        <w:rPr>
          <w:rStyle w:val="StyleUnderline"/>
        </w:rPr>
        <w:t>.</w:t>
      </w:r>
    </w:p>
    <w:p w14:paraId="07DA318C" w14:textId="77777777" w:rsidR="00BE2CF3" w:rsidRPr="00CB2791" w:rsidRDefault="00BE2CF3" w:rsidP="00BE2CF3">
      <w:pPr>
        <w:rPr>
          <w:sz w:val="16"/>
        </w:rPr>
      </w:pPr>
      <w:r w:rsidRPr="00CB2791">
        <w:rPr>
          <w:sz w:val="16"/>
        </w:rPr>
        <w:t xml:space="preserve">This </w:t>
      </w:r>
      <w:r w:rsidRPr="00884E55">
        <w:rPr>
          <w:rStyle w:val="StyleUnderline"/>
        </w:rPr>
        <w:t>dynamic</w:t>
      </w:r>
      <w:r w:rsidRPr="00CB2791">
        <w:rPr>
          <w:sz w:val="16"/>
        </w:rPr>
        <w:t xml:space="preserve"> was on </w:t>
      </w:r>
      <w:r w:rsidRPr="00884E55">
        <w:rPr>
          <w:rStyle w:val="StyleUnderline"/>
        </w:rPr>
        <w:t>full display last weekend</w:t>
      </w:r>
      <w:r w:rsidRPr="00CB2791">
        <w:rPr>
          <w:sz w:val="16"/>
        </w:rPr>
        <w:t xml:space="preserve"> at a major international conference in Singapore. In a sophisticated if not convincing speech, China’s defense minister, Gen. Li </w:t>
      </w:r>
      <w:r w:rsidRPr="0057607B">
        <w:rPr>
          <w:rStyle w:val="Emphasis"/>
          <w:highlight w:val="cyan"/>
        </w:rPr>
        <w:t>Shangfu</w:t>
      </w:r>
      <w:r w:rsidRPr="0057607B">
        <w:rPr>
          <w:sz w:val="16"/>
          <w:highlight w:val="cyan"/>
        </w:rPr>
        <w:t xml:space="preserve">, </w:t>
      </w:r>
      <w:r w:rsidRPr="0057607B">
        <w:rPr>
          <w:rStyle w:val="StyleUnderline"/>
          <w:highlight w:val="cyan"/>
        </w:rPr>
        <w:t>attacked</w:t>
      </w:r>
      <w:r w:rsidRPr="00884E55">
        <w:rPr>
          <w:rStyle w:val="StyleUnderline"/>
        </w:rPr>
        <w:t xml:space="preserve"> the</w:t>
      </w:r>
      <w:r w:rsidRPr="00CB2791">
        <w:rPr>
          <w:sz w:val="16"/>
        </w:rPr>
        <w:t xml:space="preserve"> </w:t>
      </w:r>
      <w:r w:rsidRPr="0057607B">
        <w:rPr>
          <w:rStyle w:val="Emphasis"/>
          <w:highlight w:val="cyan"/>
        </w:rPr>
        <w:t>U</w:t>
      </w:r>
      <w:r w:rsidRPr="00CB2791">
        <w:rPr>
          <w:rStyle w:val="StyleUnderline"/>
          <w:sz w:val="16"/>
        </w:rPr>
        <w:t>n</w:t>
      </w:r>
      <w:r w:rsidRPr="00CB2791">
        <w:rPr>
          <w:sz w:val="16"/>
        </w:rPr>
        <w:t xml:space="preserve">ited </w:t>
      </w:r>
      <w:r w:rsidRPr="0057607B">
        <w:rPr>
          <w:rStyle w:val="Emphasis"/>
          <w:highlight w:val="cyan"/>
        </w:rPr>
        <w:t>S</w:t>
      </w:r>
      <w:r w:rsidRPr="00CB2791">
        <w:rPr>
          <w:sz w:val="16"/>
        </w:rPr>
        <w:t xml:space="preserve">tates (which he repeatedly referred to with the phrase “some country”) </w:t>
      </w:r>
      <w:r w:rsidRPr="0057607B">
        <w:rPr>
          <w:rStyle w:val="StyleUnderline"/>
          <w:highlight w:val="cyan"/>
        </w:rPr>
        <w:t>as the</w:t>
      </w:r>
      <w:r w:rsidRPr="00884E55">
        <w:rPr>
          <w:rStyle w:val="StyleUnderline"/>
        </w:rPr>
        <w:t xml:space="preserve"> </w:t>
      </w:r>
      <w:r w:rsidRPr="0057607B">
        <w:rPr>
          <w:rStyle w:val="StyleUnderline"/>
          <w:highlight w:val="cyan"/>
        </w:rPr>
        <w:t>source of all the world’s ills</w:t>
      </w:r>
      <w:r w:rsidRPr="00CB2791">
        <w:rPr>
          <w:sz w:val="16"/>
        </w:rPr>
        <w:t xml:space="preserve">, while </w:t>
      </w:r>
      <w:r w:rsidRPr="00884E55">
        <w:rPr>
          <w:rStyle w:val="StyleUnderline"/>
        </w:rPr>
        <w:t>presenting</w:t>
      </w:r>
      <w:r w:rsidRPr="00CB2791">
        <w:rPr>
          <w:sz w:val="16"/>
        </w:rPr>
        <w:t xml:space="preserve"> </w:t>
      </w:r>
      <w:r w:rsidRPr="00884E55">
        <w:rPr>
          <w:rStyle w:val="StyleUnderline"/>
        </w:rPr>
        <w:t>China</w:t>
      </w:r>
      <w:r w:rsidRPr="00CB2791">
        <w:rPr>
          <w:sz w:val="16"/>
        </w:rPr>
        <w:t xml:space="preserve"> as a </w:t>
      </w:r>
      <w:r w:rsidRPr="00884E55">
        <w:rPr>
          <w:rStyle w:val="StyleUnderline"/>
        </w:rPr>
        <w:t>more reasonable alternative regional power</w:t>
      </w:r>
      <w:r w:rsidRPr="00CB2791">
        <w:rPr>
          <w:sz w:val="16"/>
        </w:rPr>
        <w:t>.</w:t>
      </w:r>
    </w:p>
    <w:p w14:paraId="58AB7EC8" w14:textId="77777777" w:rsidR="00BE2CF3" w:rsidRPr="00CB2791" w:rsidRDefault="00BE2CF3" w:rsidP="00BE2CF3">
      <w:pPr>
        <w:rPr>
          <w:sz w:val="16"/>
        </w:rPr>
      </w:pPr>
      <w:r w:rsidRPr="00CB2791">
        <w:rPr>
          <w:sz w:val="16"/>
        </w:rPr>
        <w:t>“</w:t>
      </w:r>
      <w:r w:rsidRPr="00884E55">
        <w:rPr>
          <w:rStyle w:val="StyleUnderline"/>
        </w:rPr>
        <w:t>We practice multilateralism</w:t>
      </w:r>
      <w:r w:rsidRPr="00CB2791">
        <w:rPr>
          <w:sz w:val="16"/>
        </w:rPr>
        <w:t xml:space="preserve"> and </w:t>
      </w:r>
      <w:r w:rsidRPr="00884E55">
        <w:rPr>
          <w:rStyle w:val="StyleUnderline"/>
        </w:rPr>
        <w:t>pursue win-win cooperation</w:t>
      </w:r>
      <w:r w:rsidRPr="00CB2791">
        <w:rPr>
          <w:sz w:val="16"/>
        </w:rPr>
        <w:t xml:space="preserve">. </w:t>
      </w:r>
      <w:r w:rsidRPr="00884E55">
        <w:rPr>
          <w:rStyle w:val="StyleUnderline"/>
        </w:rPr>
        <w:t>Some countries</w:t>
      </w:r>
      <w:r w:rsidRPr="00CB2791">
        <w:rPr>
          <w:sz w:val="16"/>
        </w:rPr>
        <w:t xml:space="preserve">, however, </w:t>
      </w:r>
      <w:r w:rsidRPr="00884E55">
        <w:rPr>
          <w:rStyle w:val="StyleUnderline"/>
        </w:rPr>
        <w:t>take</w:t>
      </w:r>
      <w:r w:rsidRPr="00CB2791">
        <w:rPr>
          <w:sz w:val="16"/>
        </w:rPr>
        <w:t xml:space="preserve"> a </w:t>
      </w:r>
      <w:r w:rsidRPr="00884E55">
        <w:rPr>
          <w:rStyle w:val="StyleUnderline"/>
        </w:rPr>
        <w:t>selective</w:t>
      </w:r>
      <w:r w:rsidRPr="00CB2791">
        <w:rPr>
          <w:sz w:val="16"/>
        </w:rPr>
        <w:t xml:space="preserve"> </w:t>
      </w:r>
      <w:r w:rsidRPr="00884E55">
        <w:rPr>
          <w:rStyle w:val="StyleUnderline"/>
        </w:rPr>
        <w:t>approach</w:t>
      </w:r>
      <w:r w:rsidRPr="00CB2791">
        <w:rPr>
          <w:sz w:val="16"/>
        </w:rPr>
        <w:t xml:space="preserve"> to rules and international laws,” he told the IISS Shangri-La Dialogue, later adding, “Some country has willfully interfered in other countries’ internal affairs and matters ... and </w:t>
      </w:r>
      <w:r w:rsidRPr="00884E55">
        <w:rPr>
          <w:rStyle w:val="StyleUnderline"/>
        </w:rPr>
        <w:t>frequently resorted to unilateral</w:t>
      </w:r>
      <w:r w:rsidRPr="00CB2791">
        <w:rPr>
          <w:sz w:val="16"/>
        </w:rPr>
        <w:t xml:space="preserve"> </w:t>
      </w:r>
      <w:r w:rsidRPr="00884E55">
        <w:rPr>
          <w:rStyle w:val="StyleUnderline"/>
        </w:rPr>
        <w:t>sanctions</w:t>
      </w:r>
      <w:r w:rsidRPr="00CB2791">
        <w:rPr>
          <w:sz w:val="16"/>
        </w:rPr>
        <w:t xml:space="preserve">, </w:t>
      </w:r>
      <w:r w:rsidRPr="00884E55">
        <w:rPr>
          <w:rStyle w:val="StyleUnderline"/>
        </w:rPr>
        <w:t>incursion with force</w:t>
      </w:r>
      <w:r w:rsidRPr="00CB2791">
        <w:rPr>
          <w:sz w:val="16"/>
        </w:rPr>
        <w:t>.”</w:t>
      </w:r>
    </w:p>
    <w:p w14:paraId="462B9DF7" w14:textId="77777777" w:rsidR="00BE2CF3" w:rsidRPr="00CB2791" w:rsidRDefault="00BE2CF3" w:rsidP="00BE2CF3">
      <w:pPr>
        <w:rPr>
          <w:sz w:val="16"/>
        </w:rPr>
      </w:pPr>
      <w:r w:rsidRPr="00884E55">
        <w:rPr>
          <w:rStyle w:val="StyleUnderline"/>
        </w:rPr>
        <w:t>Li</w:t>
      </w:r>
      <w:r w:rsidRPr="00CB2791">
        <w:rPr>
          <w:sz w:val="16"/>
        </w:rPr>
        <w:t xml:space="preserve">, who is </w:t>
      </w:r>
      <w:r w:rsidRPr="0057607B">
        <w:rPr>
          <w:rStyle w:val="Emphasis"/>
          <w:highlight w:val="cyan"/>
        </w:rPr>
        <w:t>under</w:t>
      </w:r>
      <w:r w:rsidRPr="00884E55">
        <w:rPr>
          <w:rStyle w:val="Emphasis"/>
        </w:rPr>
        <w:t xml:space="preserve"> U.S. </w:t>
      </w:r>
      <w:r w:rsidRPr="0057607B">
        <w:rPr>
          <w:rStyle w:val="Emphasis"/>
          <w:highlight w:val="cyan"/>
        </w:rPr>
        <w:t>sanctions</w:t>
      </w:r>
      <w:r w:rsidRPr="00CB2791">
        <w:rPr>
          <w:sz w:val="16"/>
        </w:rPr>
        <w:t xml:space="preserve">, </w:t>
      </w:r>
      <w:r w:rsidRPr="0057607B">
        <w:rPr>
          <w:rStyle w:val="StyleUnderline"/>
          <w:highlight w:val="cyan"/>
        </w:rPr>
        <w:t>accused</w:t>
      </w:r>
      <w:r w:rsidRPr="00CB2791">
        <w:rPr>
          <w:sz w:val="16"/>
        </w:rPr>
        <w:t xml:space="preserve"> the </w:t>
      </w:r>
      <w:r w:rsidRPr="0057607B">
        <w:rPr>
          <w:rStyle w:val="Emphasis"/>
          <w:highlight w:val="cyan"/>
        </w:rPr>
        <w:t>U</w:t>
      </w:r>
      <w:r w:rsidRPr="00CB2791">
        <w:rPr>
          <w:sz w:val="16"/>
        </w:rPr>
        <w:t xml:space="preserve">nited </w:t>
      </w:r>
      <w:r w:rsidRPr="0057607B">
        <w:rPr>
          <w:rStyle w:val="Emphasis"/>
          <w:highlight w:val="cyan"/>
        </w:rPr>
        <w:t>S</w:t>
      </w:r>
      <w:r w:rsidRPr="00CB2791">
        <w:rPr>
          <w:sz w:val="16"/>
        </w:rPr>
        <w:t>tates of everything from “</w:t>
      </w:r>
      <w:r w:rsidRPr="00884E55">
        <w:rPr>
          <w:rStyle w:val="StyleUnderline"/>
        </w:rPr>
        <w:t>hegemony of navigation</w:t>
      </w:r>
      <w:r w:rsidRPr="00CB2791">
        <w:rPr>
          <w:sz w:val="16"/>
        </w:rPr>
        <w:t>” to “</w:t>
      </w:r>
      <w:r w:rsidRPr="00884E55">
        <w:rPr>
          <w:rStyle w:val="StyleUnderline"/>
        </w:rPr>
        <w:t>sowing discord</w:t>
      </w:r>
      <w:r w:rsidRPr="00CB2791">
        <w:rPr>
          <w:sz w:val="16"/>
        </w:rPr>
        <w:t xml:space="preserve"> among us and </w:t>
      </w:r>
      <w:r w:rsidRPr="0057607B">
        <w:rPr>
          <w:rStyle w:val="StyleUnderline"/>
          <w:highlight w:val="cyan"/>
        </w:rPr>
        <w:t>fanning the flame</w:t>
      </w:r>
      <w:r w:rsidRPr="00CB2791">
        <w:rPr>
          <w:sz w:val="16"/>
        </w:rPr>
        <w:t xml:space="preserve">” of </w:t>
      </w:r>
      <w:r w:rsidRPr="00884E55">
        <w:rPr>
          <w:rStyle w:val="StyleUnderline"/>
        </w:rPr>
        <w:t>chaos and instability</w:t>
      </w:r>
      <w:r w:rsidRPr="00CB2791">
        <w:rPr>
          <w:sz w:val="16"/>
        </w:rPr>
        <w:t xml:space="preserve">. </w:t>
      </w:r>
      <w:r w:rsidRPr="0057607B">
        <w:rPr>
          <w:rStyle w:val="Emphasis"/>
        </w:rPr>
        <w:t>China</w:t>
      </w:r>
      <w:r w:rsidRPr="0057607B">
        <w:rPr>
          <w:sz w:val="16"/>
        </w:rPr>
        <w:t xml:space="preserve">, </w:t>
      </w:r>
      <w:r w:rsidRPr="0057607B">
        <w:rPr>
          <w:rStyle w:val="StyleUnderline"/>
        </w:rPr>
        <w:t>he said</w:t>
      </w:r>
      <w:r w:rsidRPr="00CB2791">
        <w:rPr>
          <w:sz w:val="16"/>
        </w:rPr>
        <w:t xml:space="preserve">, offered </w:t>
      </w:r>
      <w:r w:rsidRPr="00884E55">
        <w:rPr>
          <w:rStyle w:val="Emphasis"/>
        </w:rPr>
        <w:t>peace</w:t>
      </w:r>
      <w:r w:rsidRPr="00CB2791">
        <w:rPr>
          <w:sz w:val="16"/>
        </w:rPr>
        <w:t xml:space="preserve">, </w:t>
      </w:r>
      <w:r w:rsidRPr="00884E55">
        <w:rPr>
          <w:rStyle w:val="Emphasis"/>
        </w:rPr>
        <w:t>stability</w:t>
      </w:r>
      <w:r w:rsidRPr="00CB2791">
        <w:rPr>
          <w:sz w:val="16"/>
        </w:rPr>
        <w:t xml:space="preserve">, </w:t>
      </w:r>
      <w:r w:rsidRPr="00884E55">
        <w:rPr>
          <w:rStyle w:val="Emphasis"/>
        </w:rPr>
        <w:t>cooperation</w:t>
      </w:r>
      <w:r w:rsidRPr="00CB2791">
        <w:rPr>
          <w:sz w:val="16"/>
        </w:rPr>
        <w:t xml:space="preserve"> and protection </w:t>
      </w:r>
      <w:r w:rsidRPr="00884E55">
        <w:rPr>
          <w:rStyle w:val="StyleUnderline"/>
        </w:rPr>
        <w:t xml:space="preserve">from the </w:t>
      </w:r>
      <w:r w:rsidRPr="00884E55">
        <w:rPr>
          <w:rStyle w:val="Emphasis"/>
        </w:rPr>
        <w:t>evil Americans</w:t>
      </w:r>
      <w:r w:rsidRPr="00CB2791">
        <w:rPr>
          <w:sz w:val="16"/>
        </w:rPr>
        <w:t>.</w:t>
      </w:r>
    </w:p>
    <w:p w14:paraId="1257E85F" w14:textId="77777777" w:rsidR="00BE2CF3" w:rsidRPr="00CB2791" w:rsidRDefault="00BE2CF3" w:rsidP="00BE2CF3">
      <w:pPr>
        <w:rPr>
          <w:sz w:val="16"/>
        </w:rPr>
      </w:pPr>
      <w:r w:rsidRPr="00CB2791">
        <w:rPr>
          <w:sz w:val="16"/>
        </w:rPr>
        <w:t>“As the lyrics of a well-known Chinese song goes, when friends visit us, we welcome them with fine wine. When jackals or wolves come, we will face them with shotguns,” he said.</w:t>
      </w:r>
    </w:p>
    <w:p w14:paraId="517A3D9B" w14:textId="77777777" w:rsidR="00BE2CF3" w:rsidRPr="00CB2791" w:rsidRDefault="00BE2CF3" w:rsidP="00BE2CF3">
      <w:pPr>
        <w:rPr>
          <w:rStyle w:val="StyleUnderline"/>
        </w:rPr>
      </w:pPr>
      <w:r w:rsidRPr="00CB2791">
        <w:rPr>
          <w:sz w:val="16"/>
        </w:rPr>
        <w:t xml:space="preserve">Several attendees told me </w:t>
      </w:r>
      <w:r w:rsidRPr="0057607B">
        <w:rPr>
          <w:rStyle w:val="StyleUnderline"/>
          <w:highlight w:val="cyan"/>
        </w:rPr>
        <w:t>Li’s presentation</w:t>
      </w:r>
      <w:r w:rsidRPr="00CB2791">
        <w:rPr>
          <w:sz w:val="16"/>
        </w:rPr>
        <w:t xml:space="preserve"> to Asian countries </w:t>
      </w:r>
      <w:r w:rsidRPr="0057607B">
        <w:rPr>
          <w:rStyle w:val="StyleUnderline"/>
          <w:highlight w:val="cyan"/>
        </w:rPr>
        <w:t>of China</w:t>
      </w:r>
      <w:r w:rsidRPr="00CB2791">
        <w:rPr>
          <w:rStyle w:val="StyleUnderline"/>
        </w:rPr>
        <w:t xml:space="preserve"> as a </w:t>
      </w:r>
      <w:r w:rsidRPr="0057607B">
        <w:rPr>
          <w:rStyle w:val="Emphasis"/>
          <w:highlight w:val="cyan"/>
        </w:rPr>
        <w:t>benign</w:t>
      </w:r>
      <w:r w:rsidRPr="00CB2791">
        <w:rPr>
          <w:sz w:val="16"/>
        </w:rPr>
        <w:t xml:space="preserve"> and </w:t>
      </w:r>
      <w:r w:rsidRPr="0057607B">
        <w:rPr>
          <w:rStyle w:val="Emphasis"/>
          <w:highlight w:val="cyan"/>
        </w:rPr>
        <w:t>benevolent</w:t>
      </w:r>
      <w:r w:rsidRPr="00CB2791">
        <w:rPr>
          <w:rStyle w:val="StyleUnderline"/>
        </w:rPr>
        <w:t xml:space="preserve"> power</w:t>
      </w:r>
      <w:r w:rsidRPr="00CB2791">
        <w:rPr>
          <w:sz w:val="16"/>
        </w:rPr>
        <w:t xml:space="preserve"> is </w:t>
      </w:r>
      <w:r w:rsidRPr="0057607B">
        <w:rPr>
          <w:rStyle w:val="Emphasis"/>
          <w:highlight w:val="cyan"/>
        </w:rPr>
        <w:t>undermined</w:t>
      </w:r>
      <w:r w:rsidRPr="00CB2791">
        <w:rPr>
          <w:sz w:val="16"/>
        </w:rPr>
        <w:t xml:space="preserve"> by his </w:t>
      </w:r>
      <w:r w:rsidRPr="0057607B">
        <w:rPr>
          <w:rStyle w:val="Emphasis"/>
        </w:rPr>
        <w:t xml:space="preserve">country’s </w:t>
      </w:r>
      <w:r w:rsidRPr="0057607B">
        <w:rPr>
          <w:rStyle w:val="Emphasis"/>
          <w:highlight w:val="cyan"/>
        </w:rPr>
        <w:t>actions</w:t>
      </w:r>
      <w:r w:rsidRPr="00CB2791">
        <w:rPr>
          <w:sz w:val="16"/>
        </w:rPr>
        <w:t xml:space="preserve"> around the region. For example, Li </w:t>
      </w:r>
      <w:r w:rsidRPr="0057607B">
        <w:rPr>
          <w:rStyle w:val="StyleUnderline"/>
          <w:highlight w:val="cyan"/>
        </w:rPr>
        <w:t>claimed</w:t>
      </w:r>
      <w:r w:rsidRPr="00CB2791">
        <w:rPr>
          <w:rStyle w:val="StyleUnderline"/>
        </w:rPr>
        <w:t xml:space="preserve"> that China was </w:t>
      </w:r>
      <w:r w:rsidRPr="0057607B">
        <w:rPr>
          <w:rStyle w:val="StyleUnderline"/>
          <w:highlight w:val="cyan"/>
        </w:rPr>
        <w:t>committed</w:t>
      </w:r>
      <w:r w:rsidRPr="00CB2791">
        <w:rPr>
          <w:sz w:val="16"/>
        </w:rPr>
        <w:t xml:space="preserve"> to </w:t>
      </w:r>
      <w:r w:rsidRPr="0057607B">
        <w:rPr>
          <w:rStyle w:val="StyleUnderline"/>
          <w:highlight w:val="cyan"/>
        </w:rPr>
        <w:t>resolving maritime disputes</w:t>
      </w:r>
      <w:r w:rsidRPr="00CB2791">
        <w:rPr>
          <w:sz w:val="16"/>
        </w:rPr>
        <w:t xml:space="preserve"> “in a peaceful manner through negotiations and consultation.” </w:t>
      </w:r>
      <w:r w:rsidRPr="0057607B">
        <w:rPr>
          <w:rStyle w:val="StyleUnderline"/>
          <w:highlight w:val="cyan"/>
        </w:rPr>
        <w:t>The day before</w:t>
      </w:r>
      <w:r w:rsidRPr="00CB2791">
        <w:rPr>
          <w:sz w:val="16"/>
        </w:rPr>
        <w:t xml:space="preserve">, a </w:t>
      </w:r>
      <w:r w:rsidRPr="00CB2791">
        <w:rPr>
          <w:rStyle w:val="StyleUnderline"/>
        </w:rPr>
        <w:t xml:space="preserve">Chinese </w:t>
      </w:r>
      <w:r w:rsidRPr="0057607B">
        <w:rPr>
          <w:rStyle w:val="StyleUnderline"/>
          <w:highlight w:val="cyan"/>
        </w:rPr>
        <w:t>warship</w:t>
      </w:r>
      <w:r w:rsidRPr="00CB2791">
        <w:rPr>
          <w:sz w:val="16"/>
        </w:rPr>
        <w:t xml:space="preserve"> had </w:t>
      </w:r>
      <w:r w:rsidRPr="0057607B">
        <w:rPr>
          <w:rStyle w:val="StyleUnderline"/>
          <w:highlight w:val="cyan"/>
        </w:rPr>
        <w:t>conducted</w:t>
      </w:r>
      <w:r w:rsidRPr="00CB2791">
        <w:rPr>
          <w:sz w:val="16"/>
        </w:rPr>
        <w:t xml:space="preserve"> a </w:t>
      </w:r>
      <w:r w:rsidRPr="0057607B">
        <w:rPr>
          <w:rStyle w:val="Emphasis"/>
          <w:highlight w:val="cyan"/>
        </w:rPr>
        <w:t>dangerous maneuver</w:t>
      </w:r>
      <w:r w:rsidRPr="00CB2791">
        <w:rPr>
          <w:sz w:val="16"/>
        </w:rPr>
        <w:t xml:space="preserve"> that almost </w:t>
      </w:r>
      <w:r w:rsidRPr="00CB2791">
        <w:rPr>
          <w:rStyle w:val="StyleUnderline"/>
        </w:rPr>
        <w:t>caused a collision</w:t>
      </w:r>
      <w:r w:rsidRPr="00CB2791">
        <w:rPr>
          <w:sz w:val="16"/>
        </w:rPr>
        <w:t xml:space="preserve"> with a U</w:t>
      </w:r>
      <w:r w:rsidRPr="00CB2791">
        <w:rPr>
          <w:rStyle w:val="StyleUnderline"/>
        </w:rPr>
        <w:t>.S. ship transiting</w:t>
      </w:r>
      <w:r w:rsidRPr="00CB2791">
        <w:rPr>
          <w:sz w:val="16"/>
        </w:rPr>
        <w:t xml:space="preserve"> the </w:t>
      </w:r>
      <w:r w:rsidRPr="00CB2791">
        <w:rPr>
          <w:rStyle w:val="StyleUnderline"/>
        </w:rPr>
        <w:t>Taiwan Strait.</w:t>
      </w:r>
    </w:p>
    <w:p w14:paraId="599A4CE2" w14:textId="77777777" w:rsidR="00BE2CF3" w:rsidRPr="00CB2791" w:rsidRDefault="00BE2CF3" w:rsidP="00BE2CF3">
      <w:pPr>
        <w:rPr>
          <w:sz w:val="16"/>
        </w:rPr>
      </w:pPr>
      <w:r w:rsidRPr="00CB2791">
        <w:rPr>
          <w:sz w:val="16"/>
        </w:rPr>
        <w:t>Pressed for an explanation, Li defended the action. He warned the U.S. military to stay far away from China’s shores and “mind your own business.”</w:t>
      </w:r>
    </w:p>
    <w:p w14:paraId="0F845152" w14:textId="77777777" w:rsidR="00BE2CF3" w:rsidRPr="00CB2791" w:rsidRDefault="00BE2CF3" w:rsidP="00BE2CF3">
      <w:pPr>
        <w:rPr>
          <w:sz w:val="16"/>
        </w:rPr>
      </w:pPr>
      <w:r w:rsidRPr="00CB2791">
        <w:rPr>
          <w:sz w:val="16"/>
        </w:rPr>
        <w:lastRenderedPageBreak/>
        <w:t>In another contradiction, Li said “only enhancing dialogue and communication … will ensure stability in our region” — but he refused to meet with Defense Secretary Lloyd Austin, who was also at the conference. Li was happy to meet with many other foreign officials, but he would only shake hands with his U.S. counterpart.</w:t>
      </w:r>
    </w:p>
    <w:p w14:paraId="62307ABF" w14:textId="77777777" w:rsidR="00BE2CF3" w:rsidRPr="00CB2791" w:rsidRDefault="00BE2CF3" w:rsidP="00BE2CF3">
      <w:pPr>
        <w:rPr>
          <w:sz w:val="16"/>
        </w:rPr>
      </w:pPr>
      <w:r w:rsidRPr="00CB2791">
        <w:rPr>
          <w:sz w:val="16"/>
        </w:rPr>
        <w:t xml:space="preserve">To be sure, </w:t>
      </w:r>
      <w:r w:rsidRPr="0057607B">
        <w:rPr>
          <w:rStyle w:val="StyleUnderline"/>
          <w:highlight w:val="cyan"/>
        </w:rPr>
        <w:t>many leaders</w:t>
      </w:r>
      <w:r w:rsidRPr="00CB2791">
        <w:rPr>
          <w:rStyle w:val="StyleUnderline"/>
        </w:rPr>
        <w:t xml:space="preserve"> in Asia </w:t>
      </w:r>
      <w:r w:rsidRPr="0057607B">
        <w:rPr>
          <w:rStyle w:val="StyleUnderline"/>
          <w:highlight w:val="cyan"/>
        </w:rPr>
        <w:t>might be sympathetic</w:t>
      </w:r>
      <w:r w:rsidRPr="00CB2791">
        <w:rPr>
          <w:sz w:val="16"/>
        </w:rPr>
        <w:t xml:space="preserve"> to </w:t>
      </w:r>
      <w:r w:rsidRPr="00CB2791">
        <w:rPr>
          <w:rStyle w:val="StyleUnderline"/>
        </w:rPr>
        <w:t>China’s pitch as an alternative power</w:t>
      </w:r>
      <w:r w:rsidRPr="00CB2791">
        <w:rPr>
          <w:sz w:val="16"/>
        </w:rPr>
        <w:t xml:space="preserve"> — or at least willing to overlook its contradictions in favor of the benefits of partnership with China.</w:t>
      </w:r>
    </w:p>
    <w:p w14:paraId="78E1E7EC" w14:textId="77777777" w:rsidR="00BE2CF3" w:rsidRPr="00CB2791" w:rsidRDefault="00BE2CF3" w:rsidP="00BE2CF3">
      <w:pPr>
        <w:rPr>
          <w:sz w:val="16"/>
        </w:rPr>
      </w:pPr>
      <w:r w:rsidRPr="00CB2791">
        <w:rPr>
          <w:sz w:val="16"/>
        </w:rPr>
        <w:t xml:space="preserve">“The </w:t>
      </w:r>
      <w:r w:rsidRPr="0057607B">
        <w:rPr>
          <w:rStyle w:val="StyleUnderline"/>
          <w:highlight w:val="cyan"/>
        </w:rPr>
        <w:t>contradiction</w:t>
      </w:r>
      <w:r w:rsidRPr="00CB2791">
        <w:rPr>
          <w:rStyle w:val="StyleUnderline"/>
        </w:rPr>
        <w:t xml:space="preserve"> of the Chinese </w:t>
      </w:r>
      <w:r w:rsidRPr="0057607B">
        <w:rPr>
          <w:rStyle w:val="StyleUnderline"/>
          <w:highlight w:val="cyan"/>
        </w:rPr>
        <w:t>position</w:t>
      </w:r>
      <w:r w:rsidRPr="00CB2791">
        <w:rPr>
          <w:sz w:val="16"/>
        </w:rPr>
        <w:t xml:space="preserve"> is </w:t>
      </w:r>
      <w:r w:rsidRPr="00CB2791">
        <w:rPr>
          <w:rStyle w:val="StyleUnderline"/>
        </w:rPr>
        <w:t xml:space="preserve">claiming to </w:t>
      </w:r>
      <w:r w:rsidRPr="0057607B">
        <w:rPr>
          <w:rStyle w:val="StyleUnderline"/>
          <w:highlight w:val="cyan"/>
        </w:rPr>
        <w:t>uphold</w:t>
      </w:r>
      <w:r w:rsidRPr="00CB2791">
        <w:rPr>
          <w:rStyle w:val="StyleUnderline"/>
        </w:rPr>
        <w:t xml:space="preserve"> a form of the international </w:t>
      </w:r>
      <w:r w:rsidRPr="0057607B">
        <w:rPr>
          <w:rStyle w:val="StyleUnderline"/>
          <w:highlight w:val="cyan"/>
        </w:rPr>
        <w:t>order</w:t>
      </w:r>
      <w:r w:rsidRPr="00CB2791">
        <w:rPr>
          <w:sz w:val="16"/>
        </w:rPr>
        <w:t xml:space="preserve">, while </w:t>
      </w:r>
      <w:r w:rsidRPr="00CB2791">
        <w:rPr>
          <w:rStyle w:val="StyleUnderline"/>
        </w:rPr>
        <w:t>not doing so in practice</w:t>
      </w:r>
      <w:r w:rsidRPr="00CB2791">
        <w:rPr>
          <w:sz w:val="16"/>
        </w:rPr>
        <w:t xml:space="preserve"> and heavily hinting they don’t want to do it in theory either,” said James Crabtree, executive director of IISS-Asia. “This </w:t>
      </w:r>
      <w:r w:rsidRPr="0057607B">
        <w:rPr>
          <w:rStyle w:val="StyleUnderline"/>
          <w:highlight w:val="cyan"/>
        </w:rPr>
        <w:t>vexes</w:t>
      </w:r>
      <w:r w:rsidRPr="00CB2791">
        <w:rPr>
          <w:rStyle w:val="StyleUnderline"/>
        </w:rPr>
        <w:t xml:space="preserve"> Western </w:t>
      </w:r>
      <w:r w:rsidRPr="0057607B">
        <w:rPr>
          <w:rStyle w:val="StyleUnderline"/>
          <w:highlight w:val="cyan"/>
        </w:rPr>
        <w:t>observers</w:t>
      </w:r>
      <w:r w:rsidRPr="00CB2791">
        <w:rPr>
          <w:sz w:val="16"/>
        </w:rPr>
        <w:t xml:space="preserve"> but </w:t>
      </w:r>
      <w:r w:rsidRPr="00CB2791">
        <w:rPr>
          <w:rStyle w:val="StyleUnderline"/>
        </w:rPr>
        <w:t>might not bother everyone in the region</w:t>
      </w:r>
      <w:r w:rsidRPr="00CB2791">
        <w:rPr>
          <w:sz w:val="16"/>
        </w:rPr>
        <w:t>.”</w:t>
      </w:r>
    </w:p>
    <w:p w14:paraId="0D8B3037" w14:textId="77777777" w:rsidR="00BE2CF3" w:rsidRPr="00CB2791" w:rsidRDefault="00BE2CF3" w:rsidP="00BE2CF3">
      <w:pPr>
        <w:rPr>
          <w:sz w:val="16"/>
        </w:rPr>
      </w:pPr>
      <w:r w:rsidRPr="00CB2791">
        <w:rPr>
          <w:sz w:val="16"/>
        </w:rPr>
        <w:t xml:space="preserve">But </w:t>
      </w:r>
      <w:r w:rsidRPr="00CB2791">
        <w:rPr>
          <w:rStyle w:val="StyleUnderline"/>
        </w:rPr>
        <w:t>some Asian leaders</w:t>
      </w:r>
      <w:r w:rsidRPr="00CB2791">
        <w:rPr>
          <w:sz w:val="16"/>
        </w:rPr>
        <w:t xml:space="preserve"> at the conference </w:t>
      </w:r>
      <w:r w:rsidRPr="00CB2791">
        <w:rPr>
          <w:rStyle w:val="StyleUnderline"/>
        </w:rPr>
        <w:t>bristled at Li’s claim</w:t>
      </w:r>
      <w:r w:rsidRPr="00CB2791">
        <w:rPr>
          <w:sz w:val="16"/>
        </w:rPr>
        <w:t xml:space="preserve">s that </w:t>
      </w:r>
      <w:r w:rsidRPr="00CB2791">
        <w:rPr>
          <w:rStyle w:val="StyleUnderline"/>
        </w:rPr>
        <w:t>Beijing promises to resolve regional issues</w:t>
      </w:r>
      <w:r w:rsidRPr="00CB2791">
        <w:rPr>
          <w:sz w:val="16"/>
        </w:rPr>
        <w:t xml:space="preserve"> through talking. </w:t>
      </w:r>
      <w:r w:rsidRPr="00CB2791">
        <w:rPr>
          <w:rStyle w:val="StyleUnderline"/>
        </w:rPr>
        <w:t xml:space="preserve">Many </w:t>
      </w:r>
      <w:r w:rsidRPr="0057607B">
        <w:rPr>
          <w:rStyle w:val="StyleUnderline"/>
          <w:highlight w:val="cyan"/>
        </w:rPr>
        <w:t>countries see</w:t>
      </w:r>
      <w:r w:rsidRPr="00CB2791">
        <w:rPr>
          <w:rStyle w:val="StyleUnderline"/>
        </w:rPr>
        <w:t xml:space="preserve"> China’s </w:t>
      </w:r>
      <w:r w:rsidRPr="0057607B">
        <w:rPr>
          <w:rStyle w:val="StyleUnderline"/>
          <w:highlight w:val="cyan"/>
        </w:rPr>
        <w:t>policies in</w:t>
      </w:r>
      <w:r w:rsidRPr="00CB2791">
        <w:rPr>
          <w:sz w:val="16"/>
        </w:rPr>
        <w:t xml:space="preserve"> the </w:t>
      </w:r>
      <w:r w:rsidRPr="0057607B">
        <w:rPr>
          <w:rStyle w:val="Emphasis"/>
          <w:highlight w:val="cyan"/>
        </w:rPr>
        <w:t>S</w:t>
      </w:r>
      <w:r w:rsidRPr="00CB2791">
        <w:rPr>
          <w:sz w:val="16"/>
        </w:rPr>
        <w:t xml:space="preserve">outh </w:t>
      </w:r>
      <w:r w:rsidRPr="0057607B">
        <w:rPr>
          <w:rStyle w:val="Emphasis"/>
          <w:highlight w:val="cyan"/>
        </w:rPr>
        <w:t>C</w:t>
      </w:r>
      <w:r w:rsidRPr="00CB2791">
        <w:rPr>
          <w:sz w:val="16"/>
        </w:rPr>
        <w:t xml:space="preserve">hina </w:t>
      </w:r>
      <w:r w:rsidRPr="0057607B">
        <w:rPr>
          <w:rStyle w:val="Emphasis"/>
          <w:highlight w:val="cyan"/>
        </w:rPr>
        <w:t>S</w:t>
      </w:r>
      <w:r w:rsidRPr="00CB2791">
        <w:rPr>
          <w:sz w:val="16"/>
        </w:rPr>
        <w:t xml:space="preserve">ea as </w:t>
      </w:r>
      <w:r w:rsidRPr="0057607B">
        <w:rPr>
          <w:rStyle w:val="Emphasis"/>
          <w:highlight w:val="cyan"/>
        </w:rPr>
        <w:t>aggressive</w:t>
      </w:r>
      <w:r w:rsidRPr="00CB2791">
        <w:rPr>
          <w:sz w:val="16"/>
        </w:rPr>
        <w:t>, not constructive. Philippines coast guard spokesman Jay Tarriela confronted Li, pointing out that “while China is talking about dialogue, its actions show confrontation.”</w:t>
      </w:r>
    </w:p>
    <w:p w14:paraId="2FC55B9D" w14:textId="77777777" w:rsidR="00BE2CF3" w:rsidRPr="00CB2791" w:rsidRDefault="00BE2CF3" w:rsidP="00BE2CF3">
      <w:pPr>
        <w:rPr>
          <w:sz w:val="16"/>
        </w:rPr>
      </w:pPr>
      <w:r w:rsidRPr="00CB2791">
        <w:rPr>
          <w:sz w:val="16"/>
        </w:rPr>
        <w:t xml:space="preserve">The fact that </w:t>
      </w:r>
      <w:r w:rsidRPr="0057607B">
        <w:rPr>
          <w:rStyle w:val="StyleUnderline"/>
          <w:highlight w:val="cyan"/>
        </w:rPr>
        <w:t>Beijing is ramping up its anti-U.S. rhetoric</w:t>
      </w:r>
      <w:r w:rsidRPr="00CB2791">
        <w:rPr>
          <w:sz w:val="16"/>
        </w:rPr>
        <w:t xml:space="preserve"> while </w:t>
      </w:r>
      <w:r w:rsidRPr="00CB2791">
        <w:rPr>
          <w:rStyle w:val="Emphasis"/>
        </w:rPr>
        <w:t>doubling down</w:t>
      </w:r>
      <w:r w:rsidRPr="00CB2791">
        <w:rPr>
          <w:sz w:val="16"/>
        </w:rPr>
        <w:t xml:space="preserve"> on its bad behavior is </w:t>
      </w:r>
      <w:r w:rsidRPr="00CB2791">
        <w:rPr>
          <w:rStyle w:val="Emphasis"/>
        </w:rPr>
        <w:t>ominous</w:t>
      </w:r>
      <w:r w:rsidRPr="00CB2791">
        <w:rPr>
          <w:sz w:val="16"/>
        </w:rPr>
        <w:t xml:space="preserve">. Bonnie Glaser, managing director of the German Marshall Fund’s Indo-Pacific program, told me that Li’s speech was </w:t>
      </w:r>
      <w:r w:rsidRPr="00CB2791">
        <w:rPr>
          <w:rStyle w:val="StyleUnderline"/>
        </w:rPr>
        <w:t>essentially a message</w:t>
      </w:r>
      <w:r w:rsidRPr="00CB2791">
        <w:rPr>
          <w:sz w:val="16"/>
        </w:rPr>
        <w:t xml:space="preserve"> that </w:t>
      </w:r>
      <w:r w:rsidRPr="00CB2791">
        <w:rPr>
          <w:rStyle w:val="StyleUnderline"/>
        </w:rPr>
        <w:t>China wants</w:t>
      </w:r>
      <w:r w:rsidRPr="00CB2791">
        <w:rPr>
          <w:sz w:val="16"/>
        </w:rPr>
        <w:t xml:space="preserve"> the </w:t>
      </w:r>
      <w:r w:rsidRPr="00CB2791">
        <w:rPr>
          <w:rStyle w:val="Emphasis"/>
        </w:rPr>
        <w:t>U</w:t>
      </w:r>
      <w:r w:rsidRPr="00CB2791">
        <w:rPr>
          <w:sz w:val="16"/>
        </w:rPr>
        <w:t xml:space="preserve">nited </w:t>
      </w:r>
      <w:r w:rsidRPr="00CB2791">
        <w:rPr>
          <w:rStyle w:val="Emphasis"/>
        </w:rPr>
        <w:t>S</w:t>
      </w:r>
      <w:r w:rsidRPr="00CB2791">
        <w:rPr>
          <w:sz w:val="16"/>
        </w:rPr>
        <w:t xml:space="preserve">tates to </w:t>
      </w:r>
      <w:r w:rsidRPr="00CB2791">
        <w:rPr>
          <w:rStyle w:val="StyleUnderline"/>
        </w:rPr>
        <w:t>leave the region</w:t>
      </w:r>
      <w:r w:rsidRPr="00CB2791">
        <w:rPr>
          <w:sz w:val="16"/>
        </w:rPr>
        <w:t xml:space="preserve">, </w:t>
      </w:r>
      <w:r w:rsidRPr="00CB2791">
        <w:rPr>
          <w:rStyle w:val="Emphasis"/>
        </w:rPr>
        <w:t>not a sign</w:t>
      </w:r>
      <w:r w:rsidRPr="00CB2791">
        <w:rPr>
          <w:sz w:val="16"/>
        </w:rPr>
        <w:t xml:space="preserve"> Beijing wants </w:t>
      </w:r>
      <w:r w:rsidRPr="00CB2791">
        <w:rPr>
          <w:rStyle w:val="StyleUnderline"/>
        </w:rPr>
        <w:t>to</w:t>
      </w:r>
      <w:r w:rsidRPr="00CB2791">
        <w:rPr>
          <w:sz w:val="16"/>
        </w:rPr>
        <w:t xml:space="preserve"> work to </w:t>
      </w:r>
      <w:r w:rsidRPr="00CB2791">
        <w:rPr>
          <w:rStyle w:val="Emphasis"/>
        </w:rPr>
        <w:t>stabilize</w:t>
      </w:r>
      <w:r w:rsidRPr="00CB2791">
        <w:rPr>
          <w:sz w:val="16"/>
        </w:rPr>
        <w:t xml:space="preserve"> the relationship.</w:t>
      </w:r>
    </w:p>
    <w:p w14:paraId="41586143" w14:textId="77777777" w:rsidR="00BE2CF3" w:rsidRPr="00CB2791" w:rsidRDefault="00BE2CF3" w:rsidP="00BE2CF3">
      <w:pPr>
        <w:rPr>
          <w:sz w:val="16"/>
        </w:rPr>
      </w:pPr>
      <w:r w:rsidRPr="00CB2791">
        <w:rPr>
          <w:sz w:val="16"/>
        </w:rPr>
        <w:t xml:space="preserve">“The </w:t>
      </w:r>
      <w:r w:rsidRPr="00CB2791">
        <w:rPr>
          <w:rStyle w:val="StyleUnderline"/>
        </w:rPr>
        <w:t>Chinese</w:t>
      </w:r>
      <w:r w:rsidRPr="00CB2791">
        <w:rPr>
          <w:sz w:val="16"/>
        </w:rPr>
        <w:t xml:space="preserve"> have </w:t>
      </w:r>
      <w:r w:rsidRPr="00CB2791">
        <w:rPr>
          <w:rStyle w:val="StyleUnderline"/>
        </w:rPr>
        <w:t>made it pretty clear</w:t>
      </w:r>
      <w:r w:rsidRPr="00CB2791">
        <w:rPr>
          <w:sz w:val="16"/>
        </w:rPr>
        <w:t xml:space="preserve"> that they </w:t>
      </w:r>
      <w:r w:rsidRPr="00CB2791">
        <w:rPr>
          <w:rStyle w:val="StyleUnderline"/>
        </w:rPr>
        <w:t xml:space="preserve">believe the presence of risk </w:t>
      </w:r>
      <w:r w:rsidRPr="00CB2791">
        <w:rPr>
          <w:sz w:val="16"/>
        </w:rPr>
        <w:t xml:space="preserve">will </w:t>
      </w:r>
      <w:r w:rsidRPr="00CB2791">
        <w:rPr>
          <w:rStyle w:val="StyleUnderline"/>
        </w:rPr>
        <w:t>induce caution</w:t>
      </w:r>
      <w:r w:rsidRPr="00CB2791">
        <w:rPr>
          <w:sz w:val="16"/>
        </w:rPr>
        <w:t xml:space="preserve"> in U.S. behavior so </w:t>
      </w:r>
      <w:r w:rsidRPr="00CB2791">
        <w:rPr>
          <w:rStyle w:val="StyleUnderline"/>
        </w:rPr>
        <w:t>they won’t talk to us</w:t>
      </w:r>
      <w:r w:rsidRPr="00CB2791">
        <w:rPr>
          <w:sz w:val="16"/>
        </w:rPr>
        <w:t xml:space="preserve"> about </w:t>
      </w:r>
      <w:r w:rsidRPr="00CB2791">
        <w:rPr>
          <w:rStyle w:val="Emphasis"/>
        </w:rPr>
        <w:t>risk reduction</w:t>
      </w:r>
      <w:r w:rsidRPr="00CB2791">
        <w:rPr>
          <w:sz w:val="16"/>
        </w:rPr>
        <w:t xml:space="preserve">,” she said. “They are going to </w:t>
      </w:r>
      <w:r w:rsidRPr="00CB2791">
        <w:rPr>
          <w:rStyle w:val="StyleUnderline"/>
        </w:rPr>
        <w:t>keep increasing the risk</w:t>
      </w:r>
      <w:r w:rsidRPr="00CB2791">
        <w:rPr>
          <w:sz w:val="16"/>
        </w:rPr>
        <w:t>. That may temporarily induce caution, but they are not going to drive the U.S. out of the region.”</w:t>
      </w:r>
    </w:p>
    <w:p w14:paraId="76982F43" w14:textId="77777777" w:rsidR="00BE2CF3" w:rsidRPr="00CB2791" w:rsidRDefault="00BE2CF3" w:rsidP="00BE2CF3">
      <w:pPr>
        <w:rPr>
          <w:sz w:val="16"/>
        </w:rPr>
      </w:pPr>
      <w:r w:rsidRPr="00CB2791">
        <w:rPr>
          <w:sz w:val="16"/>
        </w:rPr>
        <w:t xml:space="preserve">In other words, </w:t>
      </w:r>
      <w:r w:rsidRPr="00CB2791">
        <w:rPr>
          <w:rStyle w:val="StyleUnderline"/>
        </w:rPr>
        <w:t xml:space="preserve">Beijing’s </w:t>
      </w:r>
      <w:r w:rsidRPr="0057607B">
        <w:rPr>
          <w:rStyle w:val="StyleUnderline"/>
          <w:highlight w:val="cyan"/>
        </w:rPr>
        <w:t>demands</w:t>
      </w:r>
      <w:r w:rsidRPr="00CB2791">
        <w:rPr>
          <w:sz w:val="16"/>
        </w:rPr>
        <w:t xml:space="preserve"> for </w:t>
      </w:r>
      <w:r w:rsidRPr="0057607B">
        <w:rPr>
          <w:rStyle w:val="StyleUnderline"/>
          <w:highlight w:val="cyan"/>
        </w:rPr>
        <w:t>maintaining</w:t>
      </w:r>
      <w:r w:rsidRPr="00CB2791">
        <w:rPr>
          <w:rStyle w:val="StyleUnderline"/>
        </w:rPr>
        <w:t xml:space="preserve"> a smooth U.S.-China </w:t>
      </w:r>
      <w:r w:rsidRPr="0057607B">
        <w:rPr>
          <w:rStyle w:val="StyleUnderline"/>
          <w:highlight w:val="cyan"/>
        </w:rPr>
        <w:t>relationship</w:t>
      </w:r>
      <w:r w:rsidRPr="00CB2791">
        <w:rPr>
          <w:sz w:val="16"/>
        </w:rPr>
        <w:t xml:space="preserve"> are </w:t>
      </w:r>
      <w:r w:rsidRPr="00CB2791">
        <w:rPr>
          <w:rStyle w:val="StyleUnderline"/>
        </w:rPr>
        <w:t xml:space="preserve">now </w:t>
      </w:r>
      <w:r w:rsidRPr="0057607B">
        <w:rPr>
          <w:rStyle w:val="Emphasis"/>
          <w:highlight w:val="cyan"/>
        </w:rPr>
        <w:t>so extreme</w:t>
      </w:r>
      <w:r w:rsidRPr="00CB2791">
        <w:rPr>
          <w:sz w:val="16"/>
        </w:rPr>
        <w:t xml:space="preserve"> that there’s </w:t>
      </w:r>
      <w:r w:rsidRPr="00CB2791">
        <w:rPr>
          <w:rStyle w:val="StyleUnderline"/>
        </w:rPr>
        <w:t>no way any U.S. administration</w:t>
      </w:r>
      <w:r w:rsidRPr="00CB2791">
        <w:rPr>
          <w:sz w:val="16"/>
        </w:rPr>
        <w:t xml:space="preserve"> </w:t>
      </w:r>
      <w:r w:rsidRPr="00CB2791">
        <w:rPr>
          <w:rStyle w:val="StyleUnderline"/>
        </w:rPr>
        <w:t>could give in to them</w:t>
      </w:r>
      <w:r w:rsidRPr="00CB2791">
        <w:rPr>
          <w:sz w:val="16"/>
        </w:rPr>
        <w:t xml:space="preserve">. That would </w:t>
      </w:r>
      <w:r w:rsidRPr="0057607B">
        <w:rPr>
          <w:rStyle w:val="StyleUnderline"/>
          <w:highlight w:val="cyan"/>
        </w:rPr>
        <w:t>require</w:t>
      </w:r>
      <w:r w:rsidRPr="00CB2791">
        <w:rPr>
          <w:sz w:val="16"/>
        </w:rPr>
        <w:t xml:space="preserve"> the </w:t>
      </w:r>
      <w:r w:rsidRPr="00CB2791">
        <w:rPr>
          <w:rStyle w:val="Emphasis"/>
        </w:rPr>
        <w:t>U</w:t>
      </w:r>
      <w:r w:rsidRPr="00CB2791">
        <w:rPr>
          <w:sz w:val="16"/>
        </w:rPr>
        <w:t xml:space="preserve">nited </w:t>
      </w:r>
      <w:r w:rsidRPr="00CB2791">
        <w:rPr>
          <w:rStyle w:val="Emphasis"/>
        </w:rPr>
        <w:t>S</w:t>
      </w:r>
      <w:r w:rsidRPr="00CB2791">
        <w:rPr>
          <w:sz w:val="16"/>
        </w:rPr>
        <w:t xml:space="preserve">tates to </w:t>
      </w:r>
      <w:r w:rsidRPr="0057607B">
        <w:rPr>
          <w:rStyle w:val="Emphasis"/>
          <w:highlight w:val="cyan"/>
        </w:rPr>
        <w:t>abandon</w:t>
      </w:r>
      <w:r w:rsidRPr="0057607B">
        <w:rPr>
          <w:sz w:val="16"/>
          <w:highlight w:val="cyan"/>
        </w:rPr>
        <w:t xml:space="preserve"> </w:t>
      </w:r>
      <w:r w:rsidRPr="0057607B">
        <w:rPr>
          <w:rStyle w:val="Emphasis"/>
          <w:highlight w:val="cyan"/>
        </w:rPr>
        <w:t>Taiwan</w:t>
      </w:r>
      <w:r w:rsidRPr="00CB2791">
        <w:rPr>
          <w:sz w:val="16"/>
        </w:rPr>
        <w:t xml:space="preserve">, </w:t>
      </w:r>
      <w:r w:rsidRPr="0057607B">
        <w:rPr>
          <w:rStyle w:val="Emphasis"/>
          <w:highlight w:val="cyan"/>
        </w:rPr>
        <w:t>forget</w:t>
      </w:r>
      <w:r w:rsidRPr="00CB2791">
        <w:rPr>
          <w:sz w:val="16"/>
        </w:rPr>
        <w:t xml:space="preserve"> about the </w:t>
      </w:r>
      <w:r w:rsidRPr="0057607B">
        <w:rPr>
          <w:rStyle w:val="Emphasis"/>
          <w:highlight w:val="cyan"/>
        </w:rPr>
        <w:t>Uyghur genocide</w:t>
      </w:r>
      <w:r w:rsidRPr="00CB2791">
        <w:rPr>
          <w:sz w:val="16"/>
        </w:rPr>
        <w:t xml:space="preserve"> and </w:t>
      </w:r>
      <w:r w:rsidRPr="0057607B">
        <w:rPr>
          <w:rStyle w:val="Emphasis"/>
          <w:highlight w:val="cyan"/>
        </w:rPr>
        <w:t>halt efforts</w:t>
      </w:r>
      <w:r w:rsidRPr="00CB2791">
        <w:rPr>
          <w:sz w:val="16"/>
        </w:rPr>
        <w:t xml:space="preserve"> to </w:t>
      </w:r>
      <w:r w:rsidRPr="0057607B">
        <w:rPr>
          <w:rStyle w:val="Emphasis"/>
          <w:highlight w:val="cyan"/>
        </w:rPr>
        <w:t>stop</w:t>
      </w:r>
      <w:r w:rsidRPr="00CB2791">
        <w:rPr>
          <w:sz w:val="16"/>
        </w:rPr>
        <w:t xml:space="preserve"> China’s </w:t>
      </w:r>
      <w:r w:rsidRPr="00CB2791">
        <w:rPr>
          <w:rStyle w:val="Emphasis"/>
        </w:rPr>
        <w:t xml:space="preserve">unfair </w:t>
      </w:r>
      <w:r w:rsidRPr="0057607B">
        <w:rPr>
          <w:rStyle w:val="Emphasis"/>
          <w:highlight w:val="cyan"/>
        </w:rPr>
        <w:t>trade practices</w:t>
      </w:r>
      <w:r w:rsidRPr="00CB2791">
        <w:rPr>
          <w:sz w:val="16"/>
        </w:rPr>
        <w:t>, for a start.</w:t>
      </w:r>
    </w:p>
    <w:p w14:paraId="475A1B12" w14:textId="77777777" w:rsidR="00BE2CF3" w:rsidRPr="00CB2791" w:rsidRDefault="00BE2CF3" w:rsidP="00BE2CF3">
      <w:pPr>
        <w:rPr>
          <w:sz w:val="16"/>
        </w:rPr>
      </w:pPr>
      <w:r w:rsidRPr="00CB2791">
        <w:rPr>
          <w:sz w:val="16"/>
        </w:rPr>
        <w:t>There are some signs the Biden administration is trying to minimize confrontation with China on these issues — to entice Beijing back into high-level dialogue. Seeking meaningful engagement with China’s leaders is always a good idea, but it is not as important as winning the competition and maintaining U.S. leadership in Asia.</w:t>
      </w:r>
    </w:p>
    <w:p w14:paraId="66CD5395" w14:textId="77777777" w:rsidR="00BE2CF3" w:rsidRPr="00593524" w:rsidRDefault="00BE2CF3" w:rsidP="00BE2CF3">
      <w:r w:rsidRPr="00CB2791">
        <w:rPr>
          <w:sz w:val="16"/>
        </w:rPr>
        <w:t xml:space="preserve">The </w:t>
      </w:r>
      <w:r w:rsidRPr="00CB2791">
        <w:rPr>
          <w:rStyle w:val="StyleUnderline"/>
        </w:rPr>
        <w:t>best the administration</w:t>
      </w:r>
      <w:r w:rsidRPr="00CB2791">
        <w:rPr>
          <w:sz w:val="16"/>
        </w:rPr>
        <w:t xml:space="preserve"> </w:t>
      </w:r>
      <w:r w:rsidRPr="00CB2791">
        <w:rPr>
          <w:rStyle w:val="Emphasis"/>
        </w:rPr>
        <w:t xml:space="preserve">can do </w:t>
      </w:r>
      <w:r w:rsidRPr="00CB2791">
        <w:rPr>
          <w:sz w:val="16"/>
        </w:rPr>
        <w:t xml:space="preserve">under these circumstances is </w:t>
      </w:r>
      <w:r w:rsidRPr="00CB2791">
        <w:rPr>
          <w:rStyle w:val="Emphasis"/>
        </w:rPr>
        <w:t>bolster its alliances</w:t>
      </w:r>
      <w:r w:rsidRPr="00CB2791">
        <w:rPr>
          <w:sz w:val="16"/>
        </w:rPr>
        <w:t xml:space="preserve">, stay active and present in Asia, </w:t>
      </w:r>
      <w:r w:rsidRPr="00CB2791">
        <w:rPr>
          <w:rStyle w:val="StyleUnderline"/>
        </w:rPr>
        <w:t>stand up for American interests and values</w:t>
      </w:r>
      <w:r w:rsidRPr="00CB2791">
        <w:rPr>
          <w:sz w:val="16"/>
        </w:rPr>
        <w:t xml:space="preserve">, and </w:t>
      </w:r>
      <w:r w:rsidRPr="00CB2791">
        <w:rPr>
          <w:rStyle w:val="StyleUnderline"/>
        </w:rPr>
        <w:t>leave the door open for Beijing</w:t>
      </w:r>
      <w:r w:rsidRPr="00CB2791">
        <w:rPr>
          <w:sz w:val="16"/>
        </w:rPr>
        <w:t xml:space="preserve">. But </w:t>
      </w:r>
      <w:r w:rsidRPr="00CB2791">
        <w:rPr>
          <w:rStyle w:val="Emphasis"/>
        </w:rPr>
        <w:t>it takes two to tango</w:t>
      </w:r>
      <w:r>
        <w:t>, and China’s stance indicates that things will likely get worse before they get better.</w:t>
      </w:r>
    </w:p>
    <w:p w14:paraId="600AD950" w14:textId="77777777" w:rsidR="00BE2CF3" w:rsidRPr="00580EED" w:rsidRDefault="00BE2CF3" w:rsidP="00BE2CF3">
      <w:pPr>
        <w:pStyle w:val="Heading4"/>
        <w:rPr>
          <w:rStyle w:val="Style13ptBold"/>
          <w:b/>
          <w:bCs w:val="0"/>
        </w:rPr>
      </w:pPr>
      <w:r>
        <w:rPr>
          <w:rStyle w:val="Style13ptBold"/>
          <w:b/>
          <w:bCs w:val="0"/>
        </w:rPr>
        <w:t xml:space="preserve">Chinese </w:t>
      </w:r>
      <w:r w:rsidRPr="00BE2CF3">
        <w:rPr>
          <w:rStyle w:val="Style13ptBold"/>
          <w:b/>
          <w:bCs w:val="0"/>
          <w:u w:val="single"/>
        </w:rPr>
        <w:t>initiatives</w:t>
      </w:r>
      <w:r>
        <w:rPr>
          <w:rStyle w:val="Style13ptBold"/>
          <w:b/>
          <w:bCs w:val="0"/>
        </w:rPr>
        <w:t xml:space="preserve"> and U.S. </w:t>
      </w:r>
      <w:r w:rsidRPr="00BE2CF3">
        <w:rPr>
          <w:rStyle w:val="Style13ptBold"/>
          <w:b/>
          <w:bCs w:val="0"/>
          <w:u w:val="single"/>
        </w:rPr>
        <w:t>hegemonic fatigue</w:t>
      </w:r>
      <w:r>
        <w:rPr>
          <w:rStyle w:val="Style13ptBold"/>
          <w:b/>
          <w:bCs w:val="0"/>
        </w:rPr>
        <w:t xml:space="preserve"> sets the world on the </w:t>
      </w:r>
      <w:r w:rsidRPr="00BE2CF3">
        <w:rPr>
          <w:rStyle w:val="Style13ptBold"/>
          <w:b/>
          <w:bCs w:val="0"/>
          <w:u w:val="single"/>
        </w:rPr>
        <w:t>verge</w:t>
      </w:r>
      <w:r>
        <w:rPr>
          <w:rStyle w:val="Style13ptBold"/>
          <w:b/>
          <w:bCs w:val="0"/>
        </w:rPr>
        <w:t xml:space="preserve"> of multipolar </w:t>
      </w:r>
      <w:r>
        <w:rPr>
          <w:rStyle w:val="Style13ptBold"/>
          <w:b/>
          <w:bCs w:val="0"/>
          <w:i/>
          <w:iCs/>
        </w:rPr>
        <w:t>dis</w:t>
      </w:r>
      <w:r>
        <w:rPr>
          <w:rStyle w:val="Style13ptBold"/>
          <w:b/>
          <w:bCs w:val="0"/>
        </w:rPr>
        <w:t>order</w:t>
      </w:r>
    </w:p>
    <w:p w14:paraId="1B3FB4AC" w14:textId="77777777" w:rsidR="00BE2CF3" w:rsidRPr="00E05C35" w:rsidRDefault="00BE2CF3" w:rsidP="00BE2CF3">
      <w:pPr>
        <w:rPr>
          <w:rStyle w:val="Style13ptBold"/>
        </w:rPr>
      </w:pPr>
      <w:r w:rsidRPr="00E05C35">
        <w:rPr>
          <w:rStyle w:val="Style13ptBold"/>
          <w:b w:val="0"/>
          <w:sz w:val="21"/>
          <w:szCs w:val="18"/>
        </w:rPr>
        <w:t>Hans-Georg</w:t>
      </w:r>
      <w:r w:rsidRPr="00E05C35">
        <w:rPr>
          <w:rStyle w:val="Style13ptBold"/>
          <w:sz w:val="21"/>
          <w:szCs w:val="18"/>
        </w:rPr>
        <w:t xml:space="preserve"> </w:t>
      </w:r>
      <w:r w:rsidRPr="00E05C35">
        <w:rPr>
          <w:rStyle w:val="Style13ptBold"/>
        </w:rPr>
        <w:t xml:space="preserve">Betz 21. </w:t>
      </w:r>
      <w:r w:rsidRPr="00E05C35">
        <w:rPr>
          <w:rStyle w:val="Style13ptBold"/>
          <w:b w:val="0"/>
          <w:sz w:val="21"/>
          <w:szCs w:val="18"/>
        </w:rPr>
        <w:t>retired adjunct professor of political science from the University of Zurich. Before coming to Zurich, he taught at various universities in North America, including Johns Hopkins University's School for Advanced International Studies (SAIS) in Washington, DC, and York University in Toronto. He is the author of several books and numerous articles and book chapters on radical right-wing populism. He holds a PhD in Political Science from MIT. “Uncertain Times in a World Without American Hegemony.” 11/21/21. https://www.fairobserver.com/region/north_america/hans-georg-betz-international-order-great-powers-american-hegemony-china-news-12512/</w:t>
      </w:r>
    </w:p>
    <w:p w14:paraId="7602DF75" w14:textId="77777777" w:rsidR="00BE2CF3" w:rsidRPr="008058DC" w:rsidRDefault="00BE2CF3" w:rsidP="00BE2CF3">
      <w:pPr>
        <w:rPr>
          <w:sz w:val="16"/>
        </w:rPr>
      </w:pPr>
      <w:r w:rsidRPr="00A20545">
        <w:rPr>
          <w:rStyle w:val="StyleUnderline"/>
        </w:rPr>
        <w:lastRenderedPageBreak/>
        <w:t xml:space="preserve">The </w:t>
      </w:r>
      <w:r w:rsidRPr="001E2A33">
        <w:rPr>
          <w:rStyle w:val="StyleUnderline"/>
          <w:highlight w:val="cyan"/>
        </w:rPr>
        <w:t>international order</w:t>
      </w:r>
      <w:r w:rsidRPr="00A20545">
        <w:rPr>
          <w:rStyle w:val="StyleUnderline"/>
        </w:rPr>
        <w:t xml:space="preserve"> is </w:t>
      </w:r>
      <w:r w:rsidRPr="001E2A33">
        <w:rPr>
          <w:rStyle w:val="StyleUnderline"/>
          <w:highlight w:val="cyan"/>
        </w:rPr>
        <w:t xml:space="preserve">in </w:t>
      </w:r>
      <w:r w:rsidRPr="001E2A33">
        <w:rPr>
          <w:rStyle w:val="Emphasis"/>
          <w:highlight w:val="cyan"/>
        </w:rPr>
        <w:t>deep trouble</w:t>
      </w:r>
      <w:r w:rsidRPr="008058DC">
        <w:rPr>
          <w:sz w:val="16"/>
        </w:rPr>
        <w:t xml:space="preserve">, and </w:t>
      </w:r>
      <w:r w:rsidRPr="00A20545">
        <w:rPr>
          <w:rStyle w:val="StyleUnderline"/>
        </w:rPr>
        <w:t xml:space="preserve">not only </w:t>
      </w:r>
      <w:r w:rsidRPr="001E2A33">
        <w:rPr>
          <w:rStyle w:val="StyleUnderline"/>
          <w:highlight w:val="cyan"/>
        </w:rPr>
        <w:t>since</w:t>
      </w:r>
      <w:r w:rsidRPr="008058DC">
        <w:rPr>
          <w:sz w:val="16"/>
        </w:rPr>
        <w:t xml:space="preserve"> the onslaught of the </w:t>
      </w:r>
      <w:r w:rsidRPr="001E2A33">
        <w:rPr>
          <w:rStyle w:val="StyleUnderline"/>
          <w:highlight w:val="cyan"/>
        </w:rPr>
        <w:t>COVID</w:t>
      </w:r>
      <w:r w:rsidRPr="00A20545">
        <w:rPr>
          <w:rStyle w:val="StyleUnderline"/>
        </w:rPr>
        <w:t>-19 pandemic</w:t>
      </w:r>
      <w:r w:rsidRPr="008058DC">
        <w:rPr>
          <w:sz w:val="16"/>
        </w:rPr>
        <w:t xml:space="preserve">. </w:t>
      </w:r>
      <w:r w:rsidRPr="00A20545">
        <w:rPr>
          <w:rStyle w:val="StyleUnderline"/>
        </w:rPr>
        <w:t>This is not how things were supposed to turn out</w:t>
      </w:r>
      <w:r w:rsidRPr="008058DC">
        <w:rPr>
          <w:sz w:val="16"/>
        </w:rPr>
        <w:t xml:space="preserve">. The </w:t>
      </w:r>
      <w:r w:rsidRPr="00596A37">
        <w:rPr>
          <w:rStyle w:val="StyleUnderline"/>
          <w:highlight w:val="cyan"/>
        </w:rPr>
        <w:t>collapse of</w:t>
      </w:r>
      <w:r w:rsidRPr="00A20545">
        <w:rPr>
          <w:rStyle w:val="StyleUnderline"/>
        </w:rPr>
        <w:t xml:space="preserve"> the “evil empire</w:t>
      </w:r>
      <w:r w:rsidRPr="008058DC">
        <w:rPr>
          <w:sz w:val="16"/>
        </w:rPr>
        <w:t xml:space="preserve">,” the </w:t>
      </w:r>
      <w:r w:rsidRPr="00A20545">
        <w:rPr>
          <w:rStyle w:val="StyleUnderline"/>
        </w:rPr>
        <w:t xml:space="preserve">end of </w:t>
      </w:r>
      <w:r w:rsidRPr="00596A37">
        <w:rPr>
          <w:rStyle w:val="StyleUnderline"/>
          <w:highlight w:val="cyan"/>
        </w:rPr>
        <w:t>the Cold War</w:t>
      </w:r>
      <w:r w:rsidRPr="008058DC">
        <w:rPr>
          <w:sz w:val="16"/>
        </w:rPr>
        <w:t xml:space="preserve"> and the </w:t>
      </w:r>
      <w:r w:rsidRPr="00A20545">
        <w:rPr>
          <w:rStyle w:val="StyleUnderline"/>
        </w:rPr>
        <w:t>integration of</w:t>
      </w:r>
      <w:r w:rsidRPr="008058DC">
        <w:rPr>
          <w:sz w:val="16"/>
        </w:rPr>
        <w:t xml:space="preserve"> Central and Eastern </w:t>
      </w:r>
      <w:r w:rsidRPr="00A20545">
        <w:rPr>
          <w:rStyle w:val="StyleUnderline"/>
        </w:rPr>
        <w:t>Europe</w:t>
      </w:r>
      <w:r w:rsidRPr="008058DC">
        <w:rPr>
          <w:sz w:val="16"/>
        </w:rPr>
        <w:t xml:space="preserve"> into the EU were </w:t>
      </w:r>
      <w:r w:rsidRPr="00A20545">
        <w:rPr>
          <w:rStyle w:val="StyleUnderline"/>
        </w:rPr>
        <w:t>supposed to bring</w:t>
      </w:r>
      <w:r w:rsidRPr="008058DC">
        <w:rPr>
          <w:sz w:val="16"/>
        </w:rPr>
        <w:t xml:space="preserve"> about a </w:t>
      </w:r>
      <w:r w:rsidRPr="00A20545">
        <w:rPr>
          <w:rStyle w:val="StyleUnderline"/>
        </w:rPr>
        <w:t>new era of stability</w:t>
      </w:r>
      <w:r w:rsidRPr="008058DC">
        <w:rPr>
          <w:sz w:val="16"/>
        </w:rPr>
        <w:t xml:space="preserve"> and </w:t>
      </w:r>
      <w:r w:rsidRPr="00A20545">
        <w:rPr>
          <w:rStyle w:val="StyleUnderline"/>
        </w:rPr>
        <w:t>prosperity</w:t>
      </w:r>
      <w:r w:rsidRPr="008058DC">
        <w:rPr>
          <w:sz w:val="16"/>
        </w:rPr>
        <w:t xml:space="preserve">, the latter </w:t>
      </w:r>
      <w:r w:rsidRPr="00A20545">
        <w:rPr>
          <w:rStyle w:val="Emphasis"/>
        </w:rPr>
        <w:t>epitomized</w:t>
      </w:r>
      <w:r w:rsidRPr="008058DC">
        <w:rPr>
          <w:sz w:val="16"/>
        </w:rPr>
        <w:t xml:space="preserve"> most </w:t>
      </w:r>
      <w:r w:rsidRPr="00A20545">
        <w:rPr>
          <w:rStyle w:val="StyleUnderline"/>
        </w:rPr>
        <w:t xml:space="preserve">prominently by China’s </w:t>
      </w:r>
      <w:r w:rsidRPr="00A20545">
        <w:rPr>
          <w:rStyle w:val="Emphasis"/>
        </w:rPr>
        <w:t>embrace</w:t>
      </w:r>
      <w:r w:rsidRPr="00A20545">
        <w:rPr>
          <w:rStyle w:val="StyleUnderline"/>
        </w:rPr>
        <w:t xml:space="preserve"> of the market</w:t>
      </w:r>
      <w:r w:rsidRPr="008058DC">
        <w:rPr>
          <w:sz w:val="16"/>
        </w:rPr>
        <w:t>.</w:t>
      </w:r>
    </w:p>
    <w:p w14:paraId="67437573" w14:textId="77777777" w:rsidR="00BE2CF3" w:rsidRPr="008058DC" w:rsidRDefault="00BE2CF3" w:rsidP="00BE2CF3">
      <w:pPr>
        <w:rPr>
          <w:sz w:val="16"/>
        </w:rPr>
      </w:pPr>
      <w:r w:rsidRPr="00580EED">
        <w:rPr>
          <w:rStyle w:val="StyleUnderline"/>
          <w:highlight w:val="cyan"/>
        </w:rPr>
        <w:t>Liberalism</w:t>
      </w:r>
      <w:r w:rsidRPr="008058DC">
        <w:rPr>
          <w:sz w:val="16"/>
        </w:rPr>
        <w:t xml:space="preserve"> was </w:t>
      </w:r>
      <w:r w:rsidRPr="00580EED">
        <w:rPr>
          <w:rStyle w:val="StyleUnderline"/>
          <w:highlight w:val="cyan"/>
        </w:rPr>
        <w:t>supposed to reign supreme</w:t>
      </w:r>
      <w:r w:rsidRPr="008058DC">
        <w:rPr>
          <w:sz w:val="16"/>
        </w:rPr>
        <w:t xml:space="preserve">. In the grand battle of ideas, </w:t>
      </w:r>
      <w:r w:rsidRPr="00580EED">
        <w:rPr>
          <w:rStyle w:val="Emphasis"/>
          <w:highlight w:val="cyan"/>
        </w:rPr>
        <w:t>Marx had lost out</w:t>
      </w:r>
      <w:r w:rsidRPr="00580EED">
        <w:rPr>
          <w:sz w:val="16"/>
          <w:highlight w:val="cyan"/>
        </w:rPr>
        <w:t>,</w:t>
      </w:r>
      <w:r w:rsidRPr="008058DC">
        <w:rPr>
          <w:sz w:val="16"/>
        </w:rPr>
        <w:t xml:space="preserve"> </w:t>
      </w:r>
      <w:r w:rsidRPr="00580EED">
        <w:rPr>
          <w:rStyle w:val="Emphasis"/>
          <w:highlight w:val="cyan"/>
        </w:rPr>
        <w:t>Hegel had won</w:t>
      </w:r>
      <w:r w:rsidRPr="008058DC">
        <w:rPr>
          <w:sz w:val="16"/>
        </w:rPr>
        <w:t xml:space="preserve"> — </w:t>
      </w:r>
      <w:r w:rsidRPr="00A20545">
        <w:rPr>
          <w:rStyle w:val="StyleUnderline"/>
        </w:rPr>
        <w:t>or so</w:t>
      </w:r>
      <w:r w:rsidRPr="008058DC">
        <w:rPr>
          <w:sz w:val="16"/>
        </w:rPr>
        <w:t xml:space="preserve"> his American acolyte, Francis </w:t>
      </w:r>
      <w:r w:rsidRPr="00A20545">
        <w:rPr>
          <w:rStyle w:val="StyleUnderline"/>
        </w:rPr>
        <w:t>Fukuyama</w:t>
      </w:r>
      <w:r w:rsidRPr="008058DC">
        <w:rPr>
          <w:sz w:val="16"/>
        </w:rPr>
        <w:t xml:space="preserve">, claimed. Fukuyama </w:t>
      </w:r>
      <w:r w:rsidRPr="00A20545">
        <w:rPr>
          <w:rStyle w:val="StyleUnderline"/>
        </w:rPr>
        <w:t xml:space="preserve">proclaimed that </w:t>
      </w:r>
      <w:r w:rsidRPr="00580EED">
        <w:rPr>
          <w:rStyle w:val="StyleUnderline"/>
          <w:highlight w:val="cyan"/>
        </w:rPr>
        <w:t>the “</w:t>
      </w:r>
      <w:r w:rsidRPr="00580EED">
        <w:rPr>
          <w:rStyle w:val="Emphasis"/>
          <w:highlight w:val="cyan"/>
        </w:rPr>
        <w:t>end of history</w:t>
      </w:r>
      <w:r w:rsidRPr="008058DC">
        <w:rPr>
          <w:sz w:val="16"/>
        </w:rPr>
        <w:t xml:space="preserve">” was </w:t>
      </w:r>
      <w:r w:rsidRPr="00580EED">
        <w:rPr>
          <w:rStyle w:val="StyleUnderline"/>
          <w:highlight w:val="cyan"/>
        </w:rPr>
        <w:t>at hand</w:t>
      </w:r>
      <w:r w:rsidRPr="008058DC">
        <w:rPr>
          <w:sz w:val="16"/>
        </w:rPr>
        <w:t>, and the cognoscenti and would-be cognoscenti on both sides of the Atlantic enthusiastically applauded.</w:t>
      </w:r>
    </w:p>
    <w:p w14:paraId="21FDB6FD" w14:textId="77777777" w:rsidR="00BE2CF3" w:rsidRPr="008058DC" w:rsidRDefault="00BE2CF3" w:rsidP="00BE2CF3">
      <w:pPr>
        <w:rPr>
          <w:sz w:val="16"/>
        </w:rPr>
      </w:pPr>
      <w:r w:rsidRPr="00A20545">
        <w:rPr>
          <w:rStyle w:val="StyleUnderline"/>
        </w:rPr>
        <w:t xml:space="preserve">Three decades later, the </w:t>
      </w:r>
      <w:r w:rsidRPr="00580EED">
        <w:rPr>
          <w:rStyle w:val="StyleUnderline"/>
          <w:highlight w:val="cyan"/>
        </w:rPr>
        <w:t>world is in disarray</w:t>
      </w:r>
      <w:r w:rsidRPr="008058DC">
        <w:rPr>
          <w:sz w:val="16"/>
        </w:rPr>
        <w:t xml:space="preserve">. The attacks of </w:t>
      </w:r>
      <w:r w:rsidRPr="00580EED">
        <w:rPr>
          <w:rStyle w:val="StyleUnderline"/>
          <w:highlight w:val="cyan"/>
        </w:rPr>
        <w:t>September 11</w:t>
      </w:r>
      <w:r w:rsidRPr="008058DC">
        <w:rPr>
          <w:sz w:val="16"/>
        </w:rPr>
        <w:t xml:space="preserve"> were a </w:t>
      </w:r>
      <w:r w:rsidRPr="00A20545">
        <w:rPr>
          <w:rStyle w:val="StyleUnderline"/>
        </w:rPr>
        <w:t>drastic reminder</w:t>
      </w:r>
      <w:r w:rsidRPr="008058DC">
        <w:rPr>
          <w:sz w:val="16"/>
        </w:rPr>
        <w:t xml:space="preserve"> that </w:t>
      </w:r>
      <w:r w:rsidRPr="00A20545">
        <w:rPr>
          <w:rStyle w:val="StyleUnderline"/>
        </w:rPr>
        <w:t>not everybody was sold on Fukuyama’s</w:t>
      </w:r>
      <w:r w:rsidRPr="008058DC">
        <w:rPr>
          <w:sz w:val="16"/>
        </w:rPr>
        <w:t xml:space="preserve"> </w:t>
      </w:r>
      <w:r w:rsidRPr="00A20545">
        <w:rPr>
          <w:rStyle w:val="Emphasis"/>
        </w:rPr>
        <w:t>utopia</w:t>
      </w:r>
      <w:r w:rsidRPr="008058DC">
        <w:rPr>
          <w:sz w:val="16"/>
        </w:rPr>
        <w:t xml:space="preserve">. The </w:t>
      </w:r>
      <w:r w:rsidRPr="00580EED">
        <w:rPr>
          <w:rStyle w:val="Emphasis"/>
          <w:highlight w:val="cyan"/>
        </w:rPr>
        <w:t>financial crisis</w:t>
      </w:r>
      <w:r w:rsidRPr="008058DC">
        <w:rPr>
          <w:sz w:val="16"/>
        </w:rPr>
        <w:t xml:space="preserve"> that followed the collapse of Lehman Brothers and, with it, the </w:t>
      </w:r>
      <w:r w:rsidRPr="00A20545">
        <w:rPr>
          <w:rStyle w:val="Emphasis"/>
        </w:rPr>
        <w:t>house of cards</w:t>
      </w:r>
      <w:r w:rsidRPr="008058DC">
        <w:rPr>
          <w:sz w:val="16"/>
        </w:rPr>
        <w:t xml:space="preserve"> built on a derivatives market that had </w:t>
      </w:r>
      <w:r w:rsidRPr="00A20545">
        <w:rPr>
          <w:rStyle w:val="Emphasis"/>
        </w:rPr>
        <w:t>spun out of control</w:t>
      </w:r>
      <w:r w:rsidRPr="008058DC">
        <w:rPr>
          <w:sz w:val="16"/>
        </w:rPr>
        <w:t xml:space="preserve"> exposed the </w:t>
      </w:r>
      <w:r w:rsidRPr="00580EED">
        <w:rPr>
          <w:rStyle w:val="Emphasis"/>
          <w:highlight w:val="cyan"/>
        </w:rPr>
        <w:t>irrationality</w:t>
      </w:r>
      <w:r w:rsidRPr="008058DC">
        <w:rPr>
          <w:sz w:val="16"/>
        </w:rPr>
        <w:t xml:space="preserve"> of </w:t>
      </w:r>
      <w:r w:rsidRPr="00A20545">
        <w:rPr>
          <w:rStyle w:val="Emphasis"/>
        </w:rPr>
        <w:t>rational behavior</w:t>
      </w:r>
      <w:r w:rsidRPr="008058DC">
        <w:rPr>
          <w:sz w:val="16"/>
        </w:rPr>
        <w:t xml:space="preserve"> — taking more and more risks simply because everybody else did so. Finally, </w:t>
      </w:r>
      <w:r w:rsidRPr="00580EED">
        <w:rPr>
          <w:rStyle w:val="Emphasis"/>
          <w:highlight w:val="cyan"/>
        </w:rPr>
        <w:t>COVID</w:t>
      </w:r>
      <w:r w:rsidRPr="008058DC">
        <w:rPr>
          <w:sz w:val="16"/>
        </w:rPr>
        <w:t xml:space="preserve">-19 has </w:t>
      </w:r>
      <w:r w:rsidRPr="00A20545">
        <w:rPr>
          <w:rStyle w:val="Emphasis"/>
        </w:rPr>
        <w:t>demonstrated</w:t>
      </w:r>
      <w:r w:rsidRPr="008058DC">
        <w:rPr>
          <w:sz w:val="16"/>
        </w:rPr>
        <w:t xml:space="preserve"> how </w:t>
      </w:r>
      <w:r w:rsidRPr="00A20545">
        <w:rPr>
          <w:rStyle w:val="StyleUnderline"/>
        </w:rPr>
        <w:t>quickly the beautiful world of ever-expanding consumer choices</w:t>
      </w:r>
      <w:r w:rsidRPr="008058DC">
        <w:rPr>
          <w:sz w:val="16"/>
        </w:rPr>
        <w:t xml:space="preserve">, </w:t>
      </w:r>
      <w:r w:rsidRPr="00A20545">
        <w:rPr>
          <w:rStyle w:val="StyleUnderline"/>
        </w:rPr>
        <w:t>sustained by cheap labor</w:t>
      </w:r>
      <w:r w:rsidRPr="008058DC">
        <w:rPr>
          <w:sz w:val="16"/>
        </w:rPr>
        <w:t xml:space="preserve"> in remote parts of the world, </w:t>
      </w:r>
      <w:r w:rsidRPr="00A20545">
        <w:rPr>
          <w:rStyle w:val="StyleUnderline"/>
        </w:rPr>
        <w:t>can grind to a screeching halt</w:t>
      </w:r>
      <w:r w:rsidRPr="008058DC">
        <w:rPr>
          <w:sz w:val="16"/>
        </w:rPr>
        <w:t>.</w:t>
      </w:r>
    </w:p>
    <w:p w14:paraId="1D61C534" w14:textId="77777777" w:rsidR="00BE2CF3" w:rsidRPr="008058DC" w:rsidRDefault="00BE2CF3" w:rsidP="00BE2CF3">
      <w:pPr>
        <w:rPr>
          <w:sz w:val="16"/>
        </w:rPr>
      </w:pPr>
      <w:r w:rsidRPr="008058DC">
        <w:rPr>
          <w:sz w:val="16"/>
        </w:rPr>
        <w:t>Benign Hegemon</w:t>
      </w:r>
    </w:p>
    <w:p w14:paraId="4AD725B2" w14:textId="77777777" w:rsidR="00BE2CF3" w:rsidRPr="008058DC" w:rsidRDefault="00BE2CF3" w:rsidP="00BE2CF3">
      <w:pPr>
        <w:rPr>
          <w:sz w:val="16"/>
        </w:rPr>
      </w:pPr>
      <w:r w:rsidRPr="008058DC">
        <w:rPr>
          <w:sz w:val="16"/>
        </w:rPr>
        <w:t xml:space="preserve">It is </w:t>
      </w:r>
      <w:r w:rsidRPr="00A20545">
        <w:rPr>
          <w:rStyle w:val="StyleUnderline"/>
        </w:rPr>
        <w:t>too early to tell</w:t>
      </w:r>
      <w:r w:rsidRPr="008058DC">
        <w:rPr>
          <w:sz w:val="16"/>
        </w:rPr>
        <w:t xml:space="preserve"> </w:t>
      </w:r>
      <w:r w:rsidRPr="00A20545">
        <w:rPr>
          <w:rStyle w:val="StyleUnderline"/>
        </w:rPr>
        <w:t>whether</w:t>
      </w:r>
      <w:r w:rsidRPr="008058DC">
        <w:rPr>
          <w:sz w:val="16"/>
        </w:rPr>
        <w:t xml:space="preserve"> or not global </w:t>
      </w:r>
      <w:r w:rsidRPr="00A20545">
        <w:rPr>
          <w:rStyle w:val="StyleUnderline"/>
        </w:rPr>
        <w:t>turbulences have reached a point of no return</w:t>
      </w:r>
      <w:r w:rsidRPr="008058DC">
        <w:rPr>
          <w:sz w:val="16"/>
        </w:rPr>
        <w:t xml:space="preserve">. </w:t>
      </w:r>
      <w:r w:rsidRPr="00A20545">
        <w:rPr>
          <w:rStyle w:val="StyleUnderline"/>
        </w:rPr>
        <w:t>The prospects are not great</w:t>
      </w:r>
      <w:r w:rsidRPr="008058DC">
        <w:rPr>
          <w:sz w:val="16"/>
        </w:rPr>
        <w:t xml:space="preserve">, and that has a lot to do with the United States. </w:t>
      </w:r>
      <w:r w:rsidRPr="00A20545">
        <w:rPr>
          <w:rStyle w:val="StyleUnderline"/>
        </w:rPr>
        <w:t xml:space="preserve">There is a </w:t>
      </w:r>
      <w:r w:rsidRPr="00580EED">
        <w:rPr>
          <w:rStyle w:val="StyleUnderline"/>
          <w:highlight w:val="cyan"/>
        </w:rPr>
        <w:t>strong sense</w:t>
      </w:r>
      <w:r w:rsidRPr="008058DC">
        <w:rPr>
          <w:sz w:val="16"/>
        </w:rPr>
        <w:t xml:space="preserve"> that </w:t>
      </w:r>
      <w:r w:rsidRPr="00580EED">
        <w:rPr>
          <w:rStyle w:val="StyleUnderline"/>
          <w:highlight w:val="cyan"/>
        </w:rPr>
        <w:t>America’s hegemonic position</w:t>
      </w:r>
      <w:r w:rsidRPr="008058DC">
        <w:rPr>
          <w:sz w:val="16"/>
        </w:rPr>
        <w:t xml:space="preserve">, which it assumed after World War II, </w:t>
      </w:r>
      <w:r w:rsidRPr="00580EED">
        <w:rPr>
          <w:rStyle w:val="Emphasis"/>
          <w:highlight w:val="cyan"/>
        </w:rPr>
        <w:t>is on the wane</w:t>
      </w:r>
      <w:r w:rsidRPr="008058DC">
        <w:rPr>
          <w:sz w:val="16"/>
        </w:rPr>
        <w:t xml:space="preserve"> and, with it, </w:t>
      </w:r>
      <w:r w:rsidRPr="00A20545">
        <w:rPr>
          <w:rStyle w:val="StyleUnderline"/>
        </w:rPr>
        <w:t xml:space="preserve">the country’s “commitment to </w:t>
      </w:r>
      <w:r w:rsidRPr="008058DC">
        <w:rPr>
          <w:sz w:val="16"/>
        </w:rPr>
        <w:t xml:space="preserve">promoting a liberal </w:t>
      </w:r>
      <w:r w:rsidRPr="00A20545">
        <w:rPr>
          <w:rStyle w:val="StyleUnderline"/>
        </w:rPr>
        <w:t>international order</w:t>
      </w:r>
      <w:r w:rsidRPr="008058DC">
        <w:rPr>
          <w:sz w:val="16"/>
        </w:rPr>
        <w:t xml:space="preserve">.” Or, perhaps, the United States </w:t>
      </w:r>
      <w:r w:rsidRPr="00580EED">
        <w:rPr>
          <w:rStyle w:val="StyleUnderline"/>
          <w:highlight w:val="cyan"/>
        </w:rPr>
        <w:t>suffers from</w:t>
      </w:r>
      <w:r w:rsidRPr="00A20545">
        <w:rPr>
          <w:rStyle w:val="StyleUnderline"/>
        </w:rPr>
        <w:t xml:space="preserve"> a severe case</w:t>
      </w:r>
      <w:r w:rsidRPr="008058DC">
        <w:rPr>
          <w:sz w:val="16"/>
        </w:rPr>
        <w:t xml:space="preserve"> of “</w:t>
      </w:r>
      <w:r w:rsidRPr="00580EED">
        <w:rPr>
          <w:rStyle w:val="Emphasis"/>
          <w:highlight w:val="cyan"/>
        </w:rPr>
        <w:t>leadership fatigue</w:t>
      </w:r>
      <w:r w:rsidRPr="008058DC">
        <w:rPr>
          <w:sz w:val="16"/>
        </w:rPr>
        <w:t xml:space="preserve">” and </w:t>
      </w:r>
      <w:r w:rsidRPr="00A20545">
        <w:rPr>
          <w:rStyle w:val="StyleUnderline"/>
        </w:rPr>
        <w:t>no longer wants</w:t>
      </w:r>
      <w:r w:rsidRPr="008058DC">
        <w:rPr>
          <w:sz w:val="16"/>
        </w:rPr>
        <w:t xml:space="preserve"> to play </w:t>
      </w:r>
      <w:r w:rsidRPr="00A20545">
        <w:rPr>
          <w:rStyle w:val="StyleUnderline"/>
        </w:rPr>
        <w:t>the role of the “</w:t>
      </w:r>
      <w:r w:rsidRPr="00A20545">
        <w:rPr>
          <w:rStyle w:val="Emphasis"/>
        </w:rPr>
        <w:t>benign hegemon</w:t>
      </w:r>
      <w:r w:rsidRPr="008058DC">
        <w:rPr>
          <w:sz w:val="16"/>
        </w:rPr>
        <w:t>.”</w:t>
      </w:r>
    </w:p>
    <w:p w14:paraId="3ACDF448" w14:textId="77777777" w:rsidR="00BE2CF3" w:rsidRPr="008058DC" w:rsidRDefault="00BE2CF3" w:rsidP="00BE2CF3">
      <w:pPr>
        <w:rPr>
          <w:sz w:val="16"/>
        </w:rPr>
      </w:pPr>
      <w:r w:rsidRPr="008058DC">
        <w:rPr>
          <w:sz w:val="16"/>
        </w:rPr>
        <w:t>The notion of the benign hegemon is derived from hegemonic stability theory, popular among some experts in international relations. The theory posits that order and stability in world affairs crucially depend on a Great Power capable of sustaining them and willing to do so. As Stephen Kobrin, of the Wharton School, has recently put it, “A stable, open economy requires a hegemon, a dominant power who can provide some of the necessary public goods, absorb costs, and order the system.”</w:t>
      </w:r>
    </w:p>
    <w:p w14:paraId="0A21471A" w14:textId="77777777" w:rsidR="00BE2CF3" w:rsidRPr="008058DC" w:rsidRDefault="00BE2CF3" w:rsidP="00BE2CF3">
      <w:pPr>
        <w:rPr>
          <w:sz w:val="16"/>
        </w:rPr>
      </w:pPr>
      <w:r w:rsidRPr="008058DC">
        <w:rPr>
          <w:sz w:val="16"/>
        </w:rPr>
        <w:t>Although this pertains particularly to international economic relations, it can be applied to other areas, such as international security. Order and stability require, among other things, that the hegemonic power formulate and underwrite the rules that define and govern the interactions between states in the international system. This was the case in the second half of the 19th century when Great Britain assumed this role, providing and guaranteeing global public goods such as free trade, capital mobility and the British pound, backed up by the gold standard, as the global reserve currency.</w:t>
      </w:r>
    </w:p>
    <w:p w14:paraId="39B154DC" w14:textId="77777777" w:rsidR="00BE2CF3" w:rsidRPr="008058DC" w:rsidRDefault="00BE2CF3" w:rsidP="00BE2CF3">
      <w:pPr>
        <w:rPr>
          <w:sz w:val="16"/>
        </w:rPr>
      </w:pPr>
      <w:r w:rsidRPr="008058DC">
        <w:rPr>
          <w:sz w:val="16"/>
        </w:rPr>
        <w:t>The system came to an end with World War I. The conflict left Britain weakened and largely unable to reassume its prewar role. The interwar period was characterized by turmoil and crises, paving the way for the rise of autocratic regimes, committed to establishing a new order on the ruins of the old one. They accomplished the latter, but the new order was not theirs to create. The new hegemonic power that emerged from the war was not Hitler’s Germany but the United States, which filled the void left by an exhausted Great Britain.</w:t>
      </w:r>
    </w:p>
    <w:p w14:paraId="63116066" w14:textId="77777777" w:rsidR="00BE2CF3" w:rsidRPr="008058DC" w:rsidRDefault="00BE2CF3" w:rsidP="00BE2CF3">
      <w:pPr>
        <w:rPr>
          <w:sz w:val="16"/>
        </w:rPr>
      </w:pPr>
      <w:r w:rsidRPr="008058DC">
        <w:rPr>
          <w:sz w:val="16"/>
        </w:rPr>
        <w:t>This was anything but a natural transition. In fact, for most of the interwar period, the United States had refused to get entangled in international affairs. America’s retreat from internationalism after World War I was epitomized by Congress’s refusal to join the League of Nations — and that despite the fact that the league had been the brainchild of US President Woodrow Wilson.</w:t>
      </w:r>
    </w:p>
    <w:p w14:paraId="2CAC1926" w14:textId="77777777" w:rsidR="00BE2CF3" w:rsidRPr="008058DC" w:rsidRDefault="00BE2CF3" w:rsidP="00BE2CF3">
      <w:pPr>
        <w:rPr>
          <w:sz w:val="16"/>
        </w:rPr>
      </w:pPr>
      <w:r w:rsidRPr="008058DC">
        <w:rPr>
          <w:sz w:val="16"/>
        </w:rPr>
        <w:t xml:space="preserve">Isolationism went hand in hand with protectionism. Throughout the 19th century and way into the beginning of the 20th, the United States boasted some of the highest tariffs in the world. The culmination was the infamous Smoot-Hawley Tariff Act of 1930, which had a devastating impact on international trade and contributed to the Great Depression. It was not </w:t>
      </w:r>
      <w:r w:rsidRPr="008058DC">
        <w:rPr>
          <w:sz w:val="16"/>
        </w:rPr>
        <w:lastRenderedPageBreak/>
        <w:t>until the United States entered the war against Nazi Germany that it assumed the role commensurate to its position as the economically and militarily by far strongest power in the world.</w:t>
      </w:r>
    </w:p>
    <w:p w14:paraId="614D9674" w14:textId="77777777" w:rsidR="00BE2CF3" w:rsidRPr="008058DC" w:rsidRDefault="00BE2CF3" w:rsidP="00BE2CF3">
      <w:pPr>
        <w:rPr>
          <w:sz w:val="16"/>
        </w:rPr>
      </w:pPr>
      <w:r w:rsidRPr="008058DC">
        <w:rPr>
          <w:sz w:val="16"/>
        </w:rPr>
        <w:t>Alternative Options</w:t>
      </w:r>
    </w:p>
    <w:p w14:paraId="7891BD33" w14:textId="77777777" w:rsidR="00BE2CF3" w:rsidRPr="008058DC" w:rsidRDefault="00BE2CF3" w:rsidP="00BE2CF3">
      <w:pPr>
        <w:rPr>
          <w:sz w:val="16"/>
        </w:rPr>
      </w:pPr>
      <w:r w:rsidRPr="008058DC">
        <w:rPr>
          <w:sz w:val="16"/>
        </w:rPr>
        <w:t xml:space="preserve">The </w:t>
      </w:r>
      <w:r w:rsidRPr="00580EED">
        <w:rPr>
          <w:rStyle w:val="Emphasis"/>
          <w:highlight w:val="cyan"/>
        </w:rPr>
        <w:t>failure</w:t>
      </w:r>
      <w:r w:rsidRPr="008058DC">
        <w:rPr>
          <w:sz w:val="16"/>
        </w:rPr>
        <w:t xml:space="preserve"> of the most recent </w:t>
      </w:r>
      <w:r w:rsidRPr="00580EED">
        <w:rPr>
          <w:rStyle w:val="Emphasis"/>
          <w:highlight w:val="cyan"/>
        </w:rPr>
        <w:t>G20</w:t>
      </w:r>
      <w:r w:rsidRPr="00D378E0">
        <w:rPr>
          <w:rStyle w:val="StyleUnderline"/>
        </w:rPr>
        <w:t xml:space="preserve"> meeting</w:t>
      </w:r>
      <w:r w:rsidRPr="008058DC">
        <w:rPr>
          <w:sz w:val="16"/>
        </w:rPr>
        <w:t xml:space="preserve"> in Rome </w:t>
      </w:r>
      <w:r w:rsidRPr="00D378E0">
        <w:rPr>
          <w:rStyle w:val="StyleUnderline"/>
        </w:rPr>
        <w:t xml:space="preserve">to </w:t>
      </w:r>
      <w:r w:rsidRPr="00580EED">
        <w:rPr>
          <w:rStyle w:val="StyleUnderline"/>
          <w:highlight w:val="cyan"/>
        </w:rPr>
        <w:t>arrive</w:t>
      </w:r>
      <w:r w:rsidRPr="008058DC">
        <w:rPr>
          <w:sz w:val="16"/>
        </w:rPr>
        <w:t xml:space="preserve"> at a </w:t>
      </w:r>
      <w:r w:rsidRPr="00D378E0">
        <w:rPr>
          <w:rStyle w:val="StyleUnderline"/>
        </w:rPr>
        <w:t xml:space="preserve">meaningful common </w:t>
      </w:r>
      <w:r w:rsidRPr="00580EED">
        <w:rPr>
          <w:rStyle w:val="StyleUnderline"/>
          <w:highlight w:val="cyan"/>
        </w:rPr>
        <w:t>position on global warming</w:t>
      </w:r>
      <w:r w:rsidRPr="008058DC">
        <w:rPr>
          <w:sz w:val="16"/>
        </w:rPr>
        <w:t xml:space="preserve"> and climate change ahead of the COP26 in Glasgow is </w:t>
      </w:r>
      <w:r w:rsidRPr="00D378E0">
        <w:rPr>
          <w:rStyle w:val="StyleUnderline"/>
        </w:rPr>
        <w:t xml:space="preserve">further </w:t>
      </w:r>
      <w:r w:rsidRPr="00580EED">
        <w:rPr>
          <w:rStyle w:val="StyleUnderline"/>
          <w:highlight w:val="cyan"/>
        </w:rPr>
        <w:t>proof</w:t>
      </w:r>
      <w:r w:rsidRPr="008058DC">
        <w:rPr>
          <w:sz w:val="16"/>
        </w:rPr>
        <w:t xml:space="preserve"> that </w:t>
      </w:r>
      <w:r w:rsidRPr="00D378E0">
        <w:rPr>
          <w:rStyle w:val="StyleUnderline"/>
        </w:rPr>
        <w:t xml:space="preserve">the </w:t>
      </w:r>
      <w:r w:rsidRPr="00580EED">
        <w:rPr>
          <w:rStyle w:val="Emphasis"/>
          <w:highlight w:val="cyan"/>
        </w:rPr>
        <w:t>U</w:t>
      </w:r>
      <w:r w:rsidRPr="00D378E0">
        <w:rPr>
          <w:rStyle w:val="StyleUnderline"/>
        </w:rPr>
        <w:t xml:space="preserve">nited </w:t>
      </w:r>
      <w:r w:rsidRPr="00580EED">
        <w:rPr>
          <w:rStyle w:val="Emphasis"/>
          <w:highlight w:val="cyan"/>
        </w:rPr>
        <w:t>S</w:t>
      </w:r>
      <w:r w:rsidRPr="00D378E0">
        <w:rPr>
          <w:rStyle w:val="StyleUnderline"/>
        </w:rPr>
        <w:t xml:space="preserve">tates is </w:t>
      </w:r>
      <w:r w:rsidRPr="00580EED">
        <w:rPr>
          <w:rStyle w:val="StyleUnderline"/>
          <w:highlight w:val="cyan"/>
        </w:rPr>
        <w:t>no longer</w:t>
      </w:r>
      <w:r w:rsidRPr="008058DC">
        <w:rPr>
          <w:sz w:val="16"/>
        </w:rPr>
        <w:t xml:space="preserve"> in a </w:t>
      </w:r>
      <w:r w:rsidRPr="00D378E0">
        <w:rPr>
          <w:rStyle w:val="StyleUnderline"/>
        </w:rPr>
        <w:t xml:space="preserve">position to </w:t>
      </w:r>
      <w:r w:rsidRPr="00580EED">
        <w:rPr>
          <w:rStyle w:val="StyleUnderline"/>
          <w:highlight w:val="cyan"/>
        </w:rPr>
        <w:t>fill this role</w:t>
      </w:r>
      <w:r w:rsidRPr="008058DC">
        <w:rPr>
          <w:sz w:val="16"/>
        </w:rPr>
        <w:t xml:space="preserve">. </w:t>
      </w:r>
      <w:r w:rsidRPr="00D378E0">
        <w:rPr>
          <w:rStyle w:val="StyleUnderline"/>
        </w:rPr>
        <w:t>Instead of leading</w:t>
      </w:r>
      <w:r w:rsidRPr="008058DC">
        <w:rPr>
          <w:sz w:val="16"/>
        </w:rPr>
        <w:t xml:space="preserve">, President Joe </w:t>
      </w:r>
      <w:r w:rsidRPr="00580EED">
        <w:rPr>
          <w:rStyle w:val="StyleUnderline"/>
          <w:highlight w:val="cyan"/>
        </w:rPr>
        <w:t>Biden</w:t>
      </w:r>
      <w:r w:rsidRPr="00580EED">
        <w:rPr>
          <w:sz w:val="16"/>
          <w:highlight w:val="cyan"/>
        </w:rPr>
        <w:t xml:space="preserve"> </w:t>
      </w:r>
      <w:r w:rsidRPr="00580EED">
        <w:rPr>
          <w:rStyle w:val="StyleUnderline"/>
          <w:highlight w:val="cyan"/>
        </w:rPr>
        <w:t>blamed China and Russia</w:t>
      </w:r>
      <w:r w:rsidRPr="00580EED">
        <w:rPr>
          <w:sz w:val="16"/>
          <w:highlight w:val="cyan"/>
        </w:rPr>
        <w:t xml:space="preserve"> “</w:t>
      </w:r>
      <w:r w:rsidRPr="008058DC">
        <w:rPr>
          <w:sz w:val="16"/>
        </w:rPr>
        <w:t xml:space="preserve">for any disappointment over the level of commitment by G20 leaders to fight climate change.” This is not to deny that Biden has a point. But </w:t>
      </w:r>
      <w:r w:rsidRPr="00D378E0">
        <w:rPr>
          <w:rStyle w:val="StyleUnderline"/>
        </w:rPr>
        <w:t>given the enormity</w:t>
      </w:r>
      <w:r w:rsidRPr="008058DC">
        <w:rPr>
          <w:sz w:val="16"/>
        </w:rPr>
        <w:t xml:space="preserve"> of the impact </w:t>
      </w:r>
      <w:r w:rsidRPr="00D378E0">
        <w:rPr>
          <w:rStyle w:val="StyleUnderline"/>
        </w:rPr>
        <w:t>climate change</w:t>
      </w:r>
      <w:r w:rsidRPr="008058DC">
        <w:rPr>
          <w:sz w:val="16"/>
        </w:rPr>
        <w:t xml:space="preserve"> is </w:t>
      </w:r>
      <w:r w:rsidRPr="00D378E0">
        <w:rPr>
          <w:rStyle w:val="StyleUnderline"/>
        </w:rPr>
        <w:t>bound to have</w:t>
      </w:r>
      <w:r w:rsidRPr="008058DC">
        <w:rPr>
          <w:sz w:val="16"/>
        </w:rPr>
        <w:t xml:space="preserve"> on the natural environment and life on this planet, it is </w:t>
      </w:r>
      <w:r w:rsidRPr="00D378E0">
        <w:rPr>
          <w:rStyle w:val="StyleUnderline"/>
        </w:rPr>
        <w:t xml:space="preserve">little more than an exercise in </w:t>
      </w:r>
      <w:r w:rsidRPr="00580EED">
        <w:rPr>
          <w:rStyle w:val="StyleUnderline"/>
          <w:highlight w:val="cyan"/>
        </w:rPr>
        <w:t>passing responsibility</w:t>
      </w:r>
      <w:r w:rsidRPr="008058DC">
        <w:rPr>
          <w:sz w:val="16"/>
        </w:rPr>
        <w:t>.</w:t>
      </w:r>
    </w:p>
    <w:p w14:paraId="0A143E4C" w14:textId="77777777" w:rsidR="00BE2CF3" w:rsidRPr="008058DC" w:rsidRDefault="00BE2CF3" w:rsidP="00BE2CF3">
      <w:pPr>
        <w:rPr>
          <w:sz w:val="16"/>
        </w:rPr>
      </w:pPr>
      <w:r w:rsidRPr="008058DC">
        <w:rPr>
          <w:sz w:val="16"/>
        </w:rPr>
        <w:t xml:space="preserve">Biden’s remark, however, </w:t>
      </w:r>
      <w:r w:rsidRPr="00D378E0">
        <w:rPr>
          <w:rStyle w:val="StyleUnderline"/>
        </w:rPr>
        <w:t xml:space="preserve">does address a </w:t>
      </w:r>
      <w:r w:rsidRPr="008C2FCE">
        <w:rPr>
          <w:rStyle w:val="Emphasis"/>
        </w:rPr>
        <w:t>serious</w:t>
      </w:r>
      <w:r w:rsidRPr="00D378E0">
        <w:rPr>
          <w:rStyle w:val="StyleUnderline"/>
        </w:rPr>
        <w:t xml:space="preserve"> issue</w:t>
      </w:r>
      <w:r w:rsidRPr="008058DC">
        <w:rPr>
          <w:sz w:val="16"/>
        </w:rPr>
        <w:t xml:space="preserve">, </w:t>
      </w:r>
      <w:r w:rsidRPr="00D378E0">
        <w:rPr>
          <w:rStyle w:val="StyleUnderline"/>
        </w:rPr>
        <w:t>namely</w:t>
      </w:r>
      <w:r w:rsidRPr="008058DC">
        <w:rPr>
          <w:sz w:val="16"/>
        </w:rPr>
        <w:t xml:space="preserve"> the </w:t>
      </w:r>
      <w:r w:rsidRPr="00580EED">
        <w:rPr>
          <w:rStyle w:val="Emphasis"/>
        </w:rPr>
        <w:t xml:space="preserve">role of </w:t>
      </w:r>
      <w:r w:rsidRPr="00580EED">
        <w:rPr>
          <w:rStyle w:val="Emphasis"/>
          <w:highlight w:val="cyan"/>
        </w:rPr>
        <w:t>China</w:t>
      </w:r>
      <w:r w:rsidRPr="008058DC">
        <w:rPr>
          <w:sz w:val="16"/>
        </w:rPr>
        <w:t xml:space="preserve"> in a </w:t>
      </w:r>
      <w:r w:rsidRPr="00D378E0">
        <w:rPr>
          <w:rStyle w:val="StyleUnderline"/>
        </w:rPr>
        <w:t>rapidly changing world</w:t>
      </w:r>
      <w:r w:rsidRPr="008058DC">
        <w:rPr>
          <w:sz w:val="16"/>
        </w:rPr>
        <w:t xml:space="preserve">. A few weeks ago, </w:t>
      </w:r>
      <w:r w:rsidRPr="00D378E0">
        <w:rPr>
          <w:rStyle w:val="StyleUnderline"/>
        </w:rPr>
        <w:t>Chinese coal</w:t>
      </w:r>
      <w:r w:rsidRPr="008058DC">
        <w:rPr>
          <w:sz w:val="16"/>
        </w:rPr>
        <w:t xml:space="preserve"> </w:t>
      </w:r>
      <w:r w:rsidRPr="00580EED">
        <w:rPr>
          <w:rStyle w:val="StyleUnderline"/>
          <w:highlight w:val="cyan"/>
        </w:rPr>
        <w:t>production</w:t>
      </w:r>
      <w:r w:rsidRPr="008058DC">
        <w:rPr>
          <w:sz w:val="16"/>
        </w:rPr>
        <w:t xml:space="preserve"> reached </w:t>
      </w:r>
      <w:r w:rsidRPr="00D378E0">
        <w:rPr>
          <w:rStyle w:val="StyleUnderline"/>
        </w:rPr>
        <w:t xml:space="preserve">new </w:t>
      </w:r>
      <w:r w:rsidRPr="00580EED">
        <w:rPr>
          <w:rStyle w:val="Emphasis"/>
          <w:highlight w:val="cyan"/>
        </w:rPr>
        <w:t>historic highs</w:t>
      </w:r>
      <w:r w:rsidRPr="008058DC">
        <w:rPr>
          <w:sz w:val="16"/>
        </w:rPr>
        <w:t xml:space="preserve">, amounting to an </w:t>
      </w:r>
      <w:r w:rsidRPr="00D378E0">
        <w:rPr>
          <w:rStyle w:val="StyleUnderline"/>
        </w:rPr>
        <w:t>estimated 4 billion tons for this year</w:t>
      </w:r>
      <w:r w:rsidRPr="008058DC">
        <w:rPr>
          <w:sz w:val="16"/>
        </w:rPr>
        <w:t xml:space="preserve">. </w:t>
      </w:r>
      <w:r w:rsidRPr="00580EED">
        <w:rPr>
          <w:rStyle w:val="StyleUnderline"/>
          <w:highlight w:val="cyan"/>
        </w:rPr>
        <w:t>Accelerated</w:t>
      </w:r>
      <w:r w:rsidRPr="008058DC">
        <w:rPr>
          <w:sz w:val="16"/>
        </w:rPr>
        <w:t xml:space="preserve"> coal </w:t>
      </w:r>
      <w:r w:rsidRPr="00580EED">
        <w:rPr>
          <w:rStyle w:val="StyleUnderline"/>
          <w:highlight w:val="cyan"/>
        </w:rPr>
        <w:t>production</w:t>
      </w:r>
      <w:r w:rsidRPr="00D378E0">
        <w:rPr>
          <w:rStyle w:val="StyleUnderline"/>
        </w:rPr>
        <w:t xml:space="preserve"> is supposed</w:t>
      </w:r>
      <w:r w:rsidRPr="008058DC">
        <w:rPr>
          <w:sz w:val="16"/>
        </w:rPr>
        <w:t xml:space="preserve"> to </w:t>
      </w:r>
      <w:r w:rsidRPr="00580EED">
        <w:rPr>
          <w:rStyle w:val="Emphasis"/>
          <w:highlight w:val="cyan"/>
        </w:rPr>
        <w:t>alleviate</w:t>
      </w:r>
      <w:r w:rsidRPr="00D378E0">
        <w:rPr>
          <w:rStyle w:val="StyleUnderline"/>
        </w:rPr>
        <w:t xml:space="preserve"> energy </w:t>
      </w:r>
      <w:r w:rsidRPr="00580EED">
        <w:rPr>
          <w:rStyle w:val="Emphasis"/>
          <w:highlight w:val="cyan"/>
        </w:rPr>
        <w:t>shortages</w:t>
      </w:r>
      <w:r w:rsidRPr="008058DC">
        <w:rPr>
          <w:sz w:val="16"/>
        </w:rPr>
        <w:t xml:space="preserve"> that have </w:t>
      </w:r>
      <w:r w:rsidRPr="00D378E0">
        <w:rPr>
          <w:rStyle w:val="StyleUnderline"/>
        </w:rPr>
        <w:t xml:space="preserve">threatened to </w:t>
      </w:r>
      <w:r w:rsidRPr="00580EED">
        <w:rPr>
          <w:rStyle w:val="Emphasis"/>
          <w:highlight w:val="cyan"/>
        </w:rPr>
        <w:t>slow</w:t>
      </w:r>
      <w:r w:rsidRPr="00D378E0">
        <w:rPr>
          <w:rStyle w:val="StyleUnderline"/>
        </w:rPr>
        <w:t xml:space="preserve"> down the country’s </w:t>
      </w:r>
      <w:r w:rsidRPr="00580EED">
        <w:rPr>
          <w:rStyle w:val="Emphasis"/>
          <w:highlight w:val="cyan"/>
        </w:rPr>
        <w:t>growth</w:t>
      </w:r>
      <w:r w:rsidRPr="008058DC">
        <w:rPr>
          <w:sz w:val="16"/>
        </w:rPr>
        <w:t xml:space="preserve">. </w:t>
      </w:r>
      <w:r w:rsidRPr="00D378E0">
        <w:rPr>
          <w:rStyle w:val="StyleUnderline"/>
        </w:rPr>
        <w:t>Unfortunately</w:t>
      </w:r>
      <w:r w:rsidRPr="008058DC">
        <w:rPr>
          <w:sz w:val="16"/>
        </w:rPr>
        <w:t xml:space="preserve">, emissions-wise, </w:t>
      </w:r>
      <w:r w:rsidRPr="00D378E0">
        <w:rPr>
          <w:rStyle w:val="StyleUnderline"/>
        </w:rPr>
        <w:t>coal happens to be one of</w:t>
      </w:r>
      <w:r w:rsidRPr="008058DC">
        <w:rPr>
          <w:sz w:val="16"/>
        </w:rPr>
        <w:t xml:space="preserve"> the </w:t>
      </w:r>
      <w:r w:rsidRPr="00D378E0">
        <w:rPr>
          <w:rStyle w:val="StyleUnderline"/>
        </w:rPr>
        <w:t>worst sources of energy</w:t>
      </w:r>
      <w:r w:rsidRPr="008058DC">
        <w:rPr>
          <w:sz w:val="16"/>
        </w:rPr>
        <w:t>.</w:t>
      </w:r>
    </w:p>
    <w:p w14:paraId="45A6AB52" w14:textId="77777777" w:rsidR="00BE2CF3" w:rsidRPr="008058DC" w:rsidRDefault="00BE2CF3" w:rsidP="00BE2CF3">
      <w:pPr>
        <w:rPr>
          <w:sz w:val="16"/>
        </w:rPr>
      </w:pPr>
      <w:r w:rsidRPr="008058DC">
        <w:rPr>
          <w:sz w:val="16"/>
        </w:rPr>
        <w:t xml:space="preserve">A new study on the impact of carbon dioxide emissions on coastal areas predicts catastrophic devastation as a result of rising sea levels for some of the world’s megacities, particularly in India, Indonesia, Vietnam and China — all major coal consumers. Given the concentration of China’s population in a string of coastal cities, one might assume that it has a particular interest in combating climate change. In theory, this would entail an active involvement in global governance, a proposition that China has been more than reluctant to embrace, presumably because it would entail directly challenging the United States.  </w:t>
      </w:r>
    </w:p>
    <w:p w14:paraId="26074E18" w14:textId="77777777" w:rsidR="00BE2CF3" w:rsidRPr="008058DC" w:rsidRDefault="00BE2CF3" w:rsidP="00BE2CF3">
      <w:pPr>
        <w:rPr>
          <w:sz w:val="16"/>
        </w:rPr>
      </w:pPr>
      <w:r w:rsidRPr="008058DC">
        <w:rPr>
          <w:sz w:val="16"/>
        </w:rPr>
        <w:t xml:space="preserve">At the same time, however, </w:t>
      </w:r>
      <w:r w:rsidRPr="00580EED">
        <w:rPr>
          <w:rStyle w:val="StyleUnderline"/>
          <w:highlight w:val="cyan"/>
        </w:rPr>
        <w:t>China</w:t>
      </w:r>
      <w:r w:rsidRPr="008058DC">
        <w:rPr>
          <w:sz w:val="16"/>
        </w:rPr>
        <w:t xml:space="preserve"> has </w:t>
      </w:r>
      <w:r w:rsidRPr="00580EED">
        <w:rPr>
          <w:rStyle w:val="Emphasis"/>
          <w:highlight w:val="cyan"/>
        </w:rPr>
        <w:t>launched</w:t>
      </w:r>
      <w:r w:rsidRPr="008058DC">
        <w:rPr>
          <w:rStyle w:val="StyleUnderline"/>
        </w:rPr>
        <w:t xml:space="preserve"> major </w:t>
      </w:r>
      <w:r w:rsidRPr="00580EED">
        <w:rPr>
          <w:rStyle w:val="Emphasis"/>
          <w:highlight w:val="cyan"/>
        </w:rPr>
        <w:t>initiatives</w:t>
      </w:r>
      <w:r w:rsidRPr="008058DC">
        <w:rPr>
          <w:sz w:val="16"/>
        </w:rPr>
        <w:t xml:space="preserve">, such as the foundation of the </w:t>
      </w:r>
      <w:r w:rsidRPr="008058DC">
        <w:rPr>
          <w:rStyle w:val="StyleUnderline"/>
        </w:rPr>
        <w:t>Asian Infrastructure Investment Bank</w:t>
      </w:r>
      <w:r w:rsidRPr="008058DC">
        <w:rPr>
          <w:sz w:val="16"/>
        </w:rPr>
        <w:t xml:space="preserve"> and particularly the </w:t>
      </w:r>
      <w:r w:rsidRPr="008058DC">
        <w:rPr>
          <w:rStyle w:val="StyleUnderline"/>
        </w:rPr>
        <w:t xml:space="preserve">One Belt, </w:t>
      </w:r>
      <w:r w:rsidRPr="00580EED">
        <w:rPr>
          <w:rStyle w:val="StyleUnderline"/>
        </w:rPr>
        <w:t>One Road initiative</w:t>
      </w:r>
      <w:r w:rsidRPr="008058DC">
        <w:rPr>
          <w:sz w:val="16"/>
        </w:rPr>
        <w:t xml:space="preserve">. Together </w:t>
      </w:r>
      <w:r w:rsidRPr="008058DC">
        <w:rPr>
          <w:rStyle w:val="StyleUnderline"/>
        </w:rPr>
        <w:t xml:space="preserve">with China’s massive </w:t>
      </w:r>
      <w:r w:rsidRPr="00580EED">
        <w:rPr>
          <w:rStyle w:val="Emphasis"/>
          <w:highlight w:val="cyan"/>
        </w:rPr>
        <w:t>engagement</w:t>
      </w:r>
      <w:r w:rsidRPr="00580EED">
        <w:rPr>
          <w:rStyle w:val="StyleUnderline"/>
          <w:highlight w:val="cyan"/>
        </w:rPr>
        <w:t xml:space="preserve"> in Africa</w:t>
      </w:r>
      <w:r w:rsidRPr="008058DC">
        <w:rPr>
          <w:rStyle w:val="StyleUnderline"/>
        </w:rPr>
        <w:t>,</w:t>
      </w:r>
      <w:r w:rsidRPr="008058DC">
        <w:rPr>
          <w:sz w:val="16"/>
        </w:rPr>
        <w:t xml:space="preserve"> these </w:t>
      </w:r>
      <w:r w:rsidRPr="008058DC">
        <w:rPr>
          <w:rStyle w:val="StyleUnderline"/>
        </w:rPr>
        <w:t xml:space="preserve">projects </w:t>
      </w:r>
      <w:r w:rsidRPr="00580EED">
        <w:rPr>
          <w:rStyle w:val="StyleUnderline"/>
          <w:highlight w:val="cyan"/>
        </w:rPr>
        <w:t>leave the impression</w:t>
      </w:r>
      <w:r w:rsidRPr="008058DC">
        <w:rPr>
          <w:sz w:val="16"/>
        </w:rPr>
        <w:t xml:space="preserve"> that they are </w:t>
      </w:r>
      <w:r w:rsidRPr="008058DC">
        <w:rPr>
          <w:rStyle w:val="StyleUnderline"/>
        </w:rPr>
        <w:t xml:space="preserve">part of a comprehensive </w:t>
      </w:r>
      <w:r w:rsidRPr="00580EED">
        <w:rPr>
          <w:rStyle w:val="StyleUnderline"/>
          <w:highlight w:val="cyan"/>
        </w:rPr>
        <w:t>drive</w:t>
      </w:r>
      <w:r w:rsidRPr="008058DC">
        <w:rPr>
          <w:rStyle w:val="StyleUnderline"/>
        </w:rPr>
        <w:t xml:space="preserve"> </w:t>
      </w:r>
      <w:r w:rsidRPr="008058DC">
        <w:rPr>
          <w:sz w:val="16"/>
        </w:rPr>
        <w:t xml:space="preserve">designed </w:t>
      </w:r>
      <w:r w:rsidRPr="00580EED">
        <w:rPr>
          <w:rStyle w:val="StyleUnderline"/>
          <w:highlight w:val="cyan"/>
        </w:rPr>
        <w:t>to</w:t>
      </w:r>
      <w:r w:rsidRPr="008058DC">
        <w:rPr>
          <w:rStyle w:val="StyleUnderline"/>
        </w:rPr>
        <w:t xml:space="preserve"> establish</w:t>
      </w:r>
      <w:r w:rsidRPr="008058DC">
        <w:rPr>
          <w:sz w:val="16"/>
        </w:rPr>
        <w:t xml:space="preserve"> China as </w:t>
      </w:r>
      <w:r w:rsidRPr="008058DC">
        <w:rPr>
          <w:rStyle w:val="StyleUnderline"/>
        </w:rPr>
        <w:t xml:space="preserve">an </w:t>
      </w:r>
      <w:r w:rsidRPr="00580EED">
        <w:rPr>
          <w:rStyle w:val="Emphasis"/>
          <w:highlight w:val="cyan"/>
        </w:rPr>
        <w:t>alternative</w:t>
      </w:r>
      <w:r w:rsidRPr="008058DC">
        <w:rPr>
          <w:rStyle w:val="StyleUnderline"/>
        </w:rPr>
        <w:t xml:space="preserve"> to the United States</w:t>
      </w:r>
      <w:r w:rsidRPr="008058DC">
        <w:rPr>
          <w:sz w:val="16"/>
        </w:rPr>
        <w:t>.</w:t>
      </w:r>
    </w:p>
    <w:p w14:paraId="014BB861" w14:textId="77777777" w:rsidR="00BE2CF3" w:rsidRPr="008058DC" w:rsidRDefault="00BE2CF3" w:rsidP="00BE2CF3">
      <w:pPr>
        <w:rPr>
          <w:sz w:val="16"/>
        </w:rPr>
      </w:pPr>
      <w:r w:rsidRPr="008058DC">
        <w:rPr>
          <w:sz w:val="16"/>
        </w:rPr>
        <w:t xml:space="preserve">This might </w:t>
      </w:r>
      <w:r w:rsidRPr="00580EED">
        <w:rPr>
          <w:rStyle w:val="StyleUnderline"/>
          <w:highlight w:val="cyan"/>
        </w:rPr>
        <w:t>herald</w:t>
      </w:r>
      <w:r w:rsidRPr="008058DC">
        <w:rPr>
          <w:rStyle w:val="StyleUnderline"/>
        </w:rPr>
        <w:t xml:space="preserve"> the emergence of a new system,</w:t>
      </w:r>
      <w:r w:rsidRPr="008058DC">
        <w:rPr>
          <w:sz w:val="16"/>
        </w:rPr>
        <w:t xml:space="preserve"> </w:t>
      </w:r>
      <w:r w:rsidRPr="008058DC">
        <w:rPr>
          <w:rStyle w:val="StyleUnderline"/>
        </w:rPr>
        <w:t>no longer dominated by one power</w:t>
      </w:r>
      <w:r w:rsidRPr="008058DC">
        <w:rPr>
          <w:sz w:val="16"/>
        </w:rPr>
        <w:t xml:space="preserve"> but </w:t>
      </w:r>
      <w:r w:rsidRPr="00580EED">
        <w:rPr>
          <w:rStyle w:val="Emphasis"/>
          <w:highlight w:val="cyan"/>
        </w:rPr>
        <w:t>multipolar</w:t>
      </w:r>
      <w:r w:rsidRPr="008058DC">
        <w:rPr>
          <w:sz w:val="16"/>
        </w:rPr>
        <w:t xml:space="preserve">, and certainly very different from the one established after World War II. For, as Princeton’s John Ikenberry has noted a few years ago, “there is no liberal internationalism without American and western hegemony — and that age is ending.” </w:t>
      </w:r>
      <w:r w:rsidRPr="008058DC">
        <w:rPr>
          <w:rStyle w:val="StyleUnderline"/>
        </w:rPr>
        <w:t xml:space="preserve">With the </w:t>
      </w:r>
      <w:r w:rsidRPr="00580EED">
        <w:rPr>
          <w:rStyle w:val="Emphasis"/>
          <w:highlight w:val="cyan"/>
        </w:rPr>
        <w:t>decline</w:t>
      </w:r>
      <w:r w:rsidRPr="00580EED">
        <w:rPr>
          <w:rStyle w:val="StyleUnderline"/>
          <w:highlight w:val="cyan"/>
        </w:rPr>
        <w:t xml:space="preserve"> of the United States</w:t>
      </w:r>
      <w:r w:rsidRPr="008058DC">
        <w:rPr>
          <w:sz w:val="16"/>
        </w:rPr>
        <w:t xml:space="preserve"> and </w:t>
      </w:r>
      <w:r w:rsidRPr="008058DC">
        <w:rPr>
          <w:rStyle w:val="StyleUnderline"/>
        </w:rPr>
        <w:t xml:space="preserve">the </w:t>
      </w:r>
      <w:r w:rsidRPr="00580EED">
        <w:rPr>
          <w:rStyle w:val="StyleUnderline"/>
          <w:highlight w:val="cyan"/>
        </w:rPr>
        <w:t xml:space="preserve">parallel </w:t>
      </w:r>
      <w:r w:rsidRPr="00580EED">
        <w:rPr>
          <w:rStyle w:val="Emphasis"/>
          <w:highlight w:val="cyan"/>
        </w:rPr>
        <w:t>rise</w:t>
      </w:r>
      <w:r w:rsidRPr="008058DC">
        <w:rPr>
          <w:rStyle w:val="StyleUnderline"/>
        </w:rPr>
        <w:t xml:space="preserve"> of </w:t>
      </w:r>
      <w:r w:rsidRPr="00580EED">
        <w:rPr>
          <w:rStyle w:val="StyleUnderline"/>
          <w:highlight w:val="cyan"/>
        </w:rPr>
        <w:t>China</w:t>
      </w:r>
      <w:r w:rsidRPr="008058DC">
        <w:rPr>
          <w:sz w:val="16"/>
        </w:rPr>
        <w:t xml:space="preserve">, </w:t>
      </w:r>
      <w:r w:rsidRPr="008C2FCE">
        <w:rPr>
          <w:rStyle w:val="Emphasis"/>
        </w:rPr>
        <w:t>countries</w:t>
      </w:r>
      <w:r w:rsidRPr="008058DC">
        <w:rPr>
          <w:sz w:val="16"/>
        </w:rPr>
        <w:t xml:space="preserve"> have the </w:t>
      </w:r>
      <w:r w:rsidRPr="008058DC">
        <w:rPr>
          <w:rStyle w:val="StyleUnderline"/>
        </w:rPr>
        <w:t>option</w:t>
      </w:r>
      <w:r w:rsidRPr="008058DC">
        <w:rPr>
          <w:sz w:val="16"/>
        </w:rPr>
        <w:t xml:space="preserve"> to “</w:t>
      </w:r>
      <w:r w:rsidRPr="00580EED">
        <w:rPr>
          <w:rStyle w:val="Emphasis"/>
          <w:highlight w:val="cyan"/>
        </w:rPr>
        <w:t>seek</w:t>
      </w:r>
      <w:r w:rsidRPr="00580EED">
        <w:rPr>
          <w:rStyle w:val="StyleUnderline"/>
          <w:highlight w:val="cyan"/>
        </w:rPr>
        <w:t xml:space="preserve"> alternative </w:t>
      </w:r>
      <w:r w:rsidRPr="00580EED">
        <w:rPr>
          <w:rStyle w:val="Emphasis"/>
          <w:highlight w:val="cyan"/>
        </w:rPr>
        <w:t>patrons</w:t>
      </w:r>
      <w:r w:rsidRPr="008058DC">
        <w:rPr>
          <w:sz w:val="16"/>
        </w:rPr>
        <w:t xml:space="preserve"> </w:t>
      </w:r>
      <w:r w:rsidRPr="008058DC">
        <w:rPr>
          <w:rStyle w:val="StyleUnderline"/>
        </w:rPr>
        <w:t xml:space="preserve">rather </w:t>
      </w:r>
      <w:r w:rsidRPr="00580EED">
        <w:rPr>
          <w:rStyle w:val="StyleUnderline"/>
          <w:highlight w:val="cyan"/>
        </w:rPr>
        <w:t>than remain dependent</w:t>
      </w:r>
      <w:r w:rsidRPr="008058DC">
        <w:rPr>
          <w:sz w:val="16"/>
        </w:rPr>
        <w:t xml:space="preserve"> on </w:t>
      </w:r>
      <w:r w:rsidRPr="008058DC">
        <w:rPr>
          <w:rStyle w:val="StyleUnderline"/>
        </w:rPr>
        <w:t>Western largess and support</w:t>
      </w:r>
      <w:r w:rsidRPr="008058DC">
        <w:rPr>
          <w:sz w:val="16"/>
        </w:rPr>
        <w:t>.”</w:t>
      </w:r>
    </w:p>
    <w:p w14:paraId="50ED038E" w14:textId="77777777" w:rsidR="00BE2CF3" w:rsidRPr="008058DC" w:rsidRDefault="00BE2CF3" w:rsidP="00BE2CF3">
      <w:pPr>
        <w:rPr>
          <w:sz w:val="16"/>
        </w:rPr>
      </w:pPr>
      <w:r w:rsidRPr="008058DC">
        <w:rPr>
          <w:sz w:val="16"/>
        </w:rPr>
        <w:t xml:space="preserve">The </w:t>
      </w:r>
      <w:r w:rsidRPr="008058DC">
        <w:rPr>
          <w:rStyle w:val="StyleUnderline"/>
        </w:rPr>
        <w:t xml:space="preserve">end </w:t>
      </w:r>
      <w:r w:rsidRPr="00580EED">
        <w:rPr>
          <w:rStyle w:val="StyleUnderline"/>
          <w:highlight w:val="cyan"/>
        </w:rPr>
        <w:t>result</w:t>
      </w:r>
      <w:r w:rsidRPr="008058DC">
        <w:rPr>
          <w:sz w:val="16"/>
        </w:rPr>
        <w:t xml:space="preserve"> might very well </w:t>
      </w:r>
      <w:r w:rsidRPr="008058DC">
        <w:rPr>
          <w:rStyle w:val="StyleUnderline"/>
        </w:rPr>
        <w:t xml:space="preserve">be </w:t>
      </w:r>
      <w:r w:rsidRPr="00580EED">
        <w:rPr>
          <w:rStyle w:val="StyleUnderline"/>
          <w:highlight w:val="cyan"/>
        </w:rPr>
        <w:t xml:space="preserve">a </w:t>
      </w:r>
      <w:r w:rsidRPr="00580EED">
        <w:rPr>
          <w:rStyle w:val="Emphasis"/>
          <w:highlight w:val="cyan"/>
        </w:rPr>
        <w:t>bifurcated</w:t>
      </w:r>
      <w:r w:rsidRPr="00580EED">
        <w:rPr>
          <w:rStyle w:val="StyleUnderline"/>
          <w:highlight w:val="cyan"/>
        </w:rPr>
        <w:t xml:space="preserve"> world </w:t>
      </w:r>
      <w:r w:rsidRPr="00580EED">
        <w:rPr>
          <w:rStyle w:val="Emphasis"/>
          <w:highlight w:val="cyan"/>
        </w:rPr>
        <w:t>order</w:t>
      </w:r>
      <w:r w:rsidRPr="008058DC">
        <w:rPr>
          <w:sz w:val="16"/>
        </w:rPr>
        <w:t xml:space="preserve">, on the </w:t>
      </w:r>
      <w:r w:rsidRPr="00580EED">
        <w:rPr>
          <w:rStyle w:val="StyleUnderline"/>
          <w:highlight w:val="cyan"/>
        </w:rPr>
        <w:t xml:space="preserve">heels of a period </w:t>
      </w:r>
      <w:r w:rsidRPr="00580EED">
        <w:rPr>
          <w:rStyle w:val="Emphasis"/>
          <w:highlight w:val="cyan"/>
        </w:rPr>
        <w:t>of instability</w:t>
      </w:r>
      <w:r w:rsidRPr="00580EED">
        <w:rPr>
          <w:rStyle w:val="StyleUnderline"/>
          <w:highlight w:val="cyan"/>
        </w:rPr>
        <w:t xml:space="preserve"> and turmo</w:t>
      </w:r>
      <w:r w:rsidRPr="008058DC">
        <w:rPr>
          <w:rStyle w:val="StyleUnderline"/>
        </w:rPr>
        <w:t>il</w:t>
      </w:r>
      <w:r w:rsidRPr="008058DC">
        <w:rPr>
          <w:sz w:val="16"/>
        </w:rPr>
        <w:t xml:space="preserve">, or what Ian Bremmer and Nouriel Roubini have called a “G-Zero” world, one </w:t>
      </w:r>
      <w:r w:rsidRPr="00580EED">
        <w:rPr>
          <w:rStyle w:val="Emphasis"/>
          <w:highlight w:val="cyan"/>
        </w:rPr>
        <w:t>without</w:t>
      </w:r>
      <w:r w:rsidRPr="008058DC">
        <w:rPr>
          <w:rStyle w:val="StyleUnderline"/>
        </w:rPr>
        <w:t xml:space="preserve"> clear </w:t>
      </w:r>
      <w:r w:rsidRPr="00580EED">
        <w:rPr>
          <w:rStyle w:val="Emphasis"/>
          <w:highlight w:val="cyan"/>
        </w:rPr>
        <w:t>leadership</w:t>
      </w:r>
      <w:r w:rsidRPr="008058DC">
        <w:rPr>
          <w:rStyle w:val="StyleUnderline"/>
        </w:rPr>
        <w:t xml:space="preserve"> and global </w:t>
      </w:r>
      <w:r w:rsidRPr="00580EED">
        <w:rPr>
          <w:rStyle w:val="StyleUnderline"/>
          <w:highlight w:val="cyan"/>
        </w:rPr>
        <w:t>cooperation</w:t>
      </w:r>
      <w:r w:rsidRPr="008058DC">
        <w:rPr>
          <w:sz w:val="16"/>
        </w:rPr>
        <w:t xml:space="preserve">. </w:t>
      </w:r>
      <w:r w:rsidRPr="008058DC">
        <w:rPr>
          <w:rStyle w:val="StyleUnderline"/>
        </w:rPr>
        <w:t>Bifurcation</w:t>
      </w:r>
      <w:r w:rsidRPr="008058DC">
        <w:rPr>
          <w:sz w:val="16"/>
        </w:rPr>
        <w:t xml:space="preserve"> means the coexistence of competing systems that follow fundamentally different rules. This can </w:t>
      </w:r>
      <w:r w:rsidRPr="008058DC">
        <w:rPr>
          <w:rStyle w:val="StyleUnderline"/>
        </w:rPr>
        <w:t>already be observed in the realm of economic governance</w:t>
      </w:r>
      <w:r w:rsidRPr="008058DC">
        <w:rPr>
          <w:sz w:val="16"/>
        </w:rPr>
        <w:t>.</w:t>
      </w:r>
    </w:p>
    <w:p w14:paraId="2FAE3FC5" w14:textId="77777777" w:rsidR="00BE2CF3" w:rsidRPr="008058DC" w:rsidRDefault="00BE2CF3" w:rsidP="00BE2CF3">
      <w:pPr>
        <w:rPr>
          <w:sz w:val="16"/>
        </w:rPr>
      </w:pPr>
      <w:r w:rsidRPr="008058DC">
        <w:rPr>
          <w:sz w:val="16"/>
        </w:rPr>
        <w:t xml:space="preserve">Olga Petricevic and David Teece have recently warned of a “noticeable defiance of the principles of classical economic liberalism and the rule-of-law” by Russia and China. The </w:t>
      </w:r>
      <w:r w:rsidRPr="008058DC">
        <w:rPr>
          <w:rStyle w:val="StyleUnderline"/>
        </w:rPr>
        <w:t>Chinese</w:t>
      </w:r>
      <w:r w:rsidRPr="008058DC">
        <w:rPr>
          <w:sz w:val="16"/>
        </w:rPr>
        <w:t xml:space="preserve"> “</w:t>
      </w:r>
      <w:r w:rsidRPr="008058DC">
        <w:rPr>
          <w:rStyle w:val="StyleUnderline"/>
        </w:rPr>
        <w:t>alternative model of governance</w:t>
      </w:r>
      <w:r w:rsidRPr="008058DC">
        <w:rPr>
          <w:sz w:val="16"/>
        </w:rPr>
        <w:t xml:space="preserve">,” they note, “is </w:t>
      </w:r>
      <w:r w:rsidRPr="00351EBD">
        <w:rPr>
          <w:rStyle w:val="Emphasis"/>
        </w:rPr>
        <w:t>deploying</w:t>
      </w:r>
      <w:r w:rsidRPr="008058DC">
        <w:rPr>
          <w:rStyle w:val="StyleUnderline"/>
        </w:rPr>
        <w:t xml:space="preserve"> coordinated </w:t>
      </w:r>
      <w:r w:rsidRPr="00351EBD">
        <w:rPr>
          <w:rStyle w:val="Emphasis"/>
        </w:rPr>
        <w:t>protectionist</w:t>
      </w:r>
      <w:r w:rsidRPr="008058DC">
        <w:rPr>
          <w:rStyle w:val="StyleUnderline"/>
        </w:rPr>
        <w:t xml:space="preserve"> trade</w:t>
      </w:r>
      <w:r w:rsidRPr="008058DC">
        <w:rPr>
          <w:sz w:val="16"/>
        </w:rPr>
        <w:t xml:space="preserve"> and investment policies and government intervention </w:t>
      </w:r>
      <w:r w:rsidRPr="008058DC">
        <w:rPr>
          <w:rStyle w:val="StyleUnderline"/>
        </w:rPr>
        <w:t>aimed at accessing</w:t>
      </w:r>
      <w:r w:rsidRPr="008058DC">
        <w:rPr>
          <w:sz w:val="16"/>
        </w:rPr>
        <w:t xml:space="preserve"> and </w:t>
      </w:r>
      <w:r w:rsidRPr="00EC1273">
        <w:rPr>
          <w:rStyle w:val="Emphasis"/>
        </w:rPr>
        <w:t>acquiring</w:t>
      </w:r>
      <w:r w:rsidRPr="008058DC">
        <w:rPr>
          <w:rStyle w:val="StyleUnderline"/>
        </w:rPr>
        <w:t xml:space="preserve"> foreign intellectual </w:t>
      </w:r>
      <w:r w:rsidRPr="00EC1273">
        <w:rPr>
          <w:rStyle w:val="Emphasis"/>
        </w:rPr>
        <w:t>property</w:t>
      </w:r>
      <w:r w:rsidRPr="008058DC">
        <w:rPr>
          <w:sz w:val="16"/>
        </w:rPr>
        <w:t xml:space="preserve">, thereby </w:t>
      </w:r>
      <w:r w:rsidRPr="008058DC">
        <w:rPr>
          <w:rStyle w:val="StyleUnderline"/>
        </w:rPr>
        <w:t>influencing</w:t>
      </w:r>
      <w:r w:rsidRPr="008058DC">
        <w:rPr>
          <w:sz w:val="16"/>
        </w:rPr>
        <w:t xml:space="preserve"> the global </w:t>
      </w:r>
      <w:r w:rsidRPr="008058DC">
        <w:rPr>
          <w:rStyle w:val="StyleUnderline"/>
        </w:rPr>
        <w:t>economic and innovation system</w:t>
      </w:r>
      <w:r w:rsidRPr="008058DC">
        <w:rPr>
          <w:sz w:val="16"/>
        </w:rPr>
        <w:t xml:space="preserve">.” Its </w:t>
      </w:r>
      <w:r w:rsidRPr="008058DC">
        <w:rPr>
          <w:rStyle w:val="StyleUnderline"/>
        </w:rPr>
        <w:t>success</w:t>
      </w:r>
      <w:r w:rsidRPr="008058DC">
        <w:rPr>
          <w:sz w:val="16"/>
        </w:rPr>
        <w:t xml:space="preserve"> is </w:t>
      </w:r>
      <w:r w:rsidRPr="008058DC">
        <w:rPr>
          <w:rStyle w:val="StyleUnderline"/>
        </w:rPr>
        <w:t xml:space="preserve">likely to inspire </w:t>
      </w:r>
      <w:r w:rsidRPr="008058DC">
        <w:rPr>
          <w:rStyle w:val="StyleUnderline"/>
        </w:rPr>
        <w:lastRenderedPageBreak/>
        <w:t>imitation and attempts</w:t>
      </w:r>
      <w:r w:rsidRPr="008058DC">
        <w:rPr>
          <w:sz w:val="16"/>
        </w:rPr>
        <w:t xml:space="preserve"> to </w:t>
      </w:r>
      <w:r w:rsidRPr="008058DC">
        <w:rPr>
          <w:rStyle w:val="StyleUnderline"/>
        </w:rPr>
        <w:t>jump on the bandwagon</w:t>
      </w:r>
      <w:r w:rsidRPr="008058DC">
        <w:rPr>
          <w:sz w:val="16"/>
        </w:rPr>
        <w:t xml:space="preserve">, </w:t>
      </w:r>
      <w:r w:rsidRPr="008058DC">
        <w:rPr>
          <w:rStyle w:val="StyleUnderline"/>
        </w:rPr>
        <w:t>resulting</w:t>
      </w:r>
      <w:r w:rsidRPr="008058DC">
        <w:rPr>
          <w:sz w:val="16"/>
        </w:rPr>
        <w:t xml:space="preserve"> not only in </w:t>
      </w:r>
      <w:r w:rsidRPr="008058DC">
        <w:rPr>
          <w:rStyle w:val="StyleUnderline"/>
        </w:rPr>
        <w:t>bifurcation</w:t>
      </w:r>
      <w:r w:rsidRPr="008058DC">
        <w:rPr>
          <w:sz w:val="16"/>
        </w:rPr>
        <w:t xml:space="preserve"> but in </w:t>
      </w:r>
      <w:r w:rsidRPr="00580EED">
        <w:rPr>
          <w:rStyle w:val="Emphasis"/>
          <w:highlight w:val="cyan"/>
        </w:rPr>
        <w:t>polarization</w:t>
      </w:r>
      <w:r w:rsidRPr="00580EED">
        <w:rPr>
          <w:rStyle w:val="StyleUnderline"/>
          <w:highlight w:val="cyan"/>
        </w:rPr>
        <w:t xml:space="preserve"> reminiscent of the </w:t>
      </w:r>
      <w:r w:rsidRPr="00580EED">
        <w:rPr>
          <w:rStyle w:val="Emphasis"/>
          <w:highlight w:val="cyan"/>
        </w:rPr>
        <w:t xml:space="preserve">Cold War </w:t>
      </w:r>
      <w:r w:rsidRPr="00580EED">
        <w:rPr>
          <w:rStyle w:val="StyleUnderline"/>
          <w:highlight w:val="cyan"/>
        </w:rPr>
        <w:t>period</w:t>
      </w:r>
      <w:r w:rsidRPr="00580EED">
        <w:rPr>
          <w:sz w:val="16"/>
          <w:highlight w:val="cyan"/>
        </w:rPr>
        <w:t>.</w:t>
      </w:r>
    </w:p>
    <w:p w14:paraId="33CDB87B" w14:textId="04DF0CB6" w:rsidR="002B2FD6" w:rsidRDefault="002B2FD6" w:rsidP="002B2FD6">
      <w:pPr>
        <w:pStyle w:val="Heading4"/>
      </w:pPr>
      <w:r>
        <w:t xml:space="preserve">China’s Han-centric view </w:t>
      </w:r>
      <w:r w:rsidRPr="002B2FD6">
        <w:rPr>
          <w:u w:val="single"/>
        </w:rPr>
        <w:t>historically</w:t>
      </w:r>
      <w:r>
        <w:t xml:space="preserve"> discriminates and </w:t>
      </w:r>
      <w:r w:rsidRPr="002B2FD6">
        <w:rPr>
          <w:u w:val="single"/>
        </w:rPr>
        <w:t>scapegoats</w:t>
      </w:r>
      <w:r>
        <w:t xml:space="preserve"> the Black community. </w:t>
      </w:r>
    </w:p>
    <w:p w14:paraId="762B1FB2" w14:textId="77777777" w:rsidR="002B2FD6" w:rsidRPr="00CB017C" w:rsidRDefault="002B2FD6" w:rsidP="002B2FD6">
      <w:pPr>
        <w:rPr>
          <w:rStyle w:val="StyleUnderline"/>
        </w:rPr>
      </w:pPr>
      <w:r w:rsidRPr="00CB017C">
        <w:t xml:space="preserve">Anwar </w:t>
      </w:r>
      <w:r w:rsidRPr="00CB017C">
        <w:rPr>
          <w:rFonts w:eastAsiaTheme="majorEastAsia" w:cstheme="majorBidi"/>
          <w:b/>
          <w:iCs/>
          <w:sz w:val="26"/>
        </w:rPr>
        <w:t>Ouassini et al. 22</w:t>
      </w:r>
      <w:r w:rsidRPr="00CB017C">
        <w:t xml:space="preserve"> Dr. Anwar Ouassini is an Associate Professor of Sociology and Criminal Justice. His research interests include political sociology, sociology of religion, and comparative criminal justice systems. He is currently working on projects that explore the intersection of race and religious identities in the Arab World, the relationship between civil society, social movements, and democratic development in West Africa, and Criminal Justice Reform in the Maghreb. Dr. Ouassini teaches courses in Sociological Theory, Theories of Justice, Contemporary Issues in Criminal Justice, and Sociology of Culture. Mostafa Amini Data Scientist and Researcher Harvard Medical School As a social scientist, my research lies at the intersection of computational methods and applications that span multiple knowledge domains, including religion, law, race, and medicine. I focus on the dynamics underlying collective systems, the perpetuation of knowledge, and the nature of knowing. Furthermore, I am interested in the results of such abstractions, such as the output of societal custom and culture, the subsequent perception of innovation and technology, the connection between epistemology and social institutions, and the role of speech and text in informing such dynamics. My current emphasis, utilizing machine learning and information-extraction techniques, is observing the role that societal custom – in its formal and informal capacity – has on perceptions of religious law, theology, cognition, and other modes of thinking.   I use an array of methodological approaches, including automated text analysis &amp; natural language processing; machine learning and neural networks; non-parametric and parametric techniques; survey design and analysis; and multiple forms of qualitative tools. I have published on various topics, some of which include police brutality from a transnational perspective; assessing anti-Black sentiments in China; indigenous, transnational expression through language and text; sociopolitical considerations of African national security; the role of culture and Islamic societal custom on political institutions and civil society; and the development of cultural models, drawing from multiple social and religious traditions, to inform real-world applications.   I received my undergraduate degrees from the University of New Mexico and my graduate degree from the University of Chicago. I’m currently conducting work utilizing artificial intelligence in the realm of diversity inclusion at Harvard Medical School, where I hold the position of a data scientist. Nabil Ouassini Prairie View A&amp;M University | PVAMU · Justice Studies Doctor of Philosophy [#ChinaMustexplain: Global Tweets, COVID-19, and Anti-Black Racism in China, National Library of Medicine, 3-3-2022, https://www.ncbi.nlm.nih.gov/pmc/articles/PMC8914295/#bibr15-0034644621992687</w:t>
      </w:r>
    </w:p>
    <w:p w14:paraId="6F6BE7C6" w14:textId="77777777" w:rsidR="002B2FD6" w:rsidRPr="00062067" w:rsidRDefault="002B2FD6" w:rsidP="002B2FD6">
      <w:pPr>
        <w:rPr>
          <w:sz w:val="14"/>
        </w:rPr>
      </w:pPr>
      <w:r w:rsidRPr="00790D94">
        <w:rPr>
          <w:rStyle w:val="StyleUnderline"/>
        </w:rPr>
        <w:t>One of the dire outcomes of the emergence of COVID-19 has been the glaring racial and ethnic disparities that have defined the course of the spread of the virus</w:t>
      </w:r>
      <w:r w:rsidRPr="00062067">
        <w:rPr>
          <w:sz w:val="14"/>
        </w:rPr>
        <w:t xml:space="preserve">. </w:t>
      </w:r>
      <w:r w:rsidRPr="00790D94">
        <w:rPr>
          <w:rStyle w:val="StyleUnderline"/>
        </w:rPr>
        <w:t>This has been true for</w:t>
      </w:r>
      <w:r w:rsidRPr="00062067">
        <w:rPr>
          <w:sz w:val="14"/>
        </w:rPr>
        <w:t xml:space="preserve"> all communities of color across the global system, including in </w:t>
      </w:r>
      <w:r w:rsidRPr="00790D94">
        <w:rPr>
          <w:rStyle w:val="Emphasis"/>
        </w:rPr>
        <w:t>China</w:t>
      </w:r>
      <w:r w:rsidRPr="00062067">
        <w:rPr>
          <w:sz w:val="14"/>
        </w:rPr>
        <w:t xml:space="preserve">, </w:t>
      </w:r>
      <w:r w:rsidRPr="00790D94">
        <w:rPr>
          <w:rStyle w:val="StyleUnderline"/>
        </w:rPr>
        <w:t xml:space="preserve">where the </w:t>
      </w:r>
      <w:r w:rsidRPr="00790D94">
        <w:rPr>
          <w:rStyle w:val="Emphasis"/>
        </w:rPr>
        <w:t>Han majority</w:t>
      </w:r>
      <w:r w:rsidRPr="00790D94">
        <w:rPr>
          <w:rStyle w:val="StyleUnderline"/>
        </w:rPr>
        <w:t xml:space="preserve"> has systematically </w:t>
      </w:r>
      <w:r w:rsidRPr="00790D94">
        <w:rPr>
          <w:rStyle w:val="Emphasis"/>
        </w:rPr>
        <w:t>targeted</w:t>
      </w:r>
      <w:r w:rsidRPr="00790D94">
        <w:rPr>
          <w:rStyle w:val="StyleUnderline"/>
        </w:rPr>
        <w:t xml:space="preserve"> the </w:t>
      </w:r>
      <w:r w:rsidRPr="00790D94">
        <w:rPr>
          <w:rStyle w:val="Emphasis"/>
        </w:rPr>
        <w:t>Black community</w:t>
      </w:r>
      <w:r w:rsidRPr="00790D94">
        <w:rPr>
          <w:rStyle w:val="StyleUnderline"/>
        </w:rPr>
        <w:t xml:space="preserve"> as being </w:t>
      </w:r>
      <w:r w:rsidRPr="00790D94">
        <w:rPr>
          <w:rStyle w:val="Emphasis"/>
        </w:rPr>
        <w:t>super-spreaders of COVID-19</w:t>
      </w:r>
      <w:r w:rsidRPr="00062067">
        <w:rPr>
          <w:sz w:val="14"/>
        </w:rPr>
        <w:t xml:space="preserve">. </w:t>
      </w:r>
      <w:r w:rsidRPr="00790D94">
        <w:rPr>
          <w:rStyle w:val="StyleUnderline"/>
        </w:rPr>
        <w:t>As a recent migrant-minority community in China, the Black experience has been defined by vulgar racism, exploitation, and stigmatization</w:t>
      </w:r>
      <w:r w:rsidRPr="00062067">
        <w:rPr>
          <w:sz w:val="14"/>
        </w:rPr>
        <w:t xml:space="preserve">. This is not surprising, as </w:t>
      </w:r>
      <w:r w:rsidRPr="00790D94">
        <w:rPr>
          <w:rStyle w:val="Emphasis"/>
        </w:rPr>
        <w:t xml:space="preserve">anti-black </w:t>
      </w:r>
      <w:r w:rsidRPr="00790D94">
        <w:rPr>
          <w:rStyle w:val="Emphasis"/>
        </w:rPr>
        <w:lastRenderedPageBreak/>
        <w:t>racism</w:t>
      </w:r>
      <w:r w:rsidRPr="00790D94">
        <w:rPr>
          <w:rStyle w:val="StyleUnderline"/>
        </w:rPr>
        <w:t xml:space="preserve"> in China is embedded in Han-minzu racialist ideologies, which perceive Blackness as occupying the bottom of the racial totem pole</w:t>
      </w:r>
      <w:r w:rsidRPr="00062067">
        <w:rPr>
          <w:sz w:val="14"/>
        </w:rPr>
        <w:t xml:space="preserve"> (Dikötter, 1992; 1997). In the context of COVID-19, </w:t>
      </w:r>
      <w:r w:rsidRPr="00790D94">
        <w:rPr>
          <w:rStyle w:val="StyleUnderline"/>
        </w:rPr>
        <w:t>the Black community in China was again a target of multiple racial projects (</w:t>
      </w:r>
      <w:r w:rsidRPr="00062067">
        <w:rPr>
          <w:sz w:val="14"/>
        </w:rPr>
        <w:t xml:space="preserve">Omi &amp; Winant, 1994) </w:t>
      </w:r>
      <w:r w:rsidRPr="00790D94">
        <w:rPr>
          <w:rStyle w:val="StyleUnderline"/>
        </w:rPr>
        <w:t>that sought to label their bodies as diseased and physical presence as a threat to the viability and safety of the Han majority</w:t>
      </w:r>
      <w:r w:rsidRPr="00062067">
        <w:rPr>
          <w:sz w:val="14"/>
        </w:rPr>
        <w:t>. The resulting actions led to wholescale banning of Black individuals from entering restaurants, engaging in business transactions, seeking medical attention in hospitals, renting apartments, and were forced into government-sanctioned quarantines (Marsh, 2020).</w:t>
      </w:r>
    </w:p>
    <w:p w14:paraId="19A7775D" w14:textId="77777777" w:rsidR="002B2FD6" w:rsidRPr="00062067" w:rsidRDefault="002B2FD6" w:rsidP="002B2FD6">
      <w:pPr>
        <w:rPr>
          <w:sz w:val="14"/>
        </w:rPr>
      </w:pPr>
      <w:r w:rsidRPr="00790D94">
        <w:rPr>
          <w:rStyle w:val="StyleUnderline"/>
        </w:rPr>
        <w:t>One response to this discrimination manifested on</w:t>
      </w:r>
      <w:r w:rsidRPr="00062067">
        <w:rPr>
          <w:sz w:val="14"/>
        </w:rPr>
        <w:t xml:space="preserve"> the social media platform, </w:t>
      </w:r>
      <w:r w:rsidRPr="00790D94">
        <w:rPr>
          <w:rStyle w:val="StyleUnderline"/>
        </w:rPr>
        <w:t>Twitter</w:t>
      </w:r>
      <w:r w:rsidRPr="00062067">
        <w:rPr>
          <w:sz w:val="14"/>
        </w:rPr>
        <w:t xml:space="preserve">, </w:t>
      </w:r>
      <w:r w:rsidRPr="00790D94">
        <w:rPr>
          <w:rStyle w:val="StyleUnderline"/>
        </w:rPr>
        <w:t xml:space="preserve">which was used by the victims of the targeted attacks and activists alike to expose how the </w:t>
      </w:r>
      <w:r w:rsidRPr="00E05D63">
        <w:rPr>
          <w:rStyle w:val="Emphasis"/>
          <w:highlight w:val="cyan"/>
        </w:rPr>
        <w:t>Chinese government</w:t>
      </w:r>
      <w:r w:rsidRPr="00790D94">
        <w:rPr>
          <w:rStyle w:val="StyleUnderline"/>
        </w:rPr>
        <w:t xml:space="preserve"> </w:t>
      </w:r>
      <w:r w:rsidRPr="00E05D63">
        <w:rPr>
          <w:rStyle w:val="StyleUnderline"/>
          <w:highlight w:val="cyan"/>
        </w:rPr>
        <w:t>is</w:t>
      </w:r>
      <w:r w:rsidRPr="00790D94">
        <w:rPr>
          <w:rStyle w:val="StyleUnderline"/>
        </w:rPr>
        <w:t xml:space="preserve"> </w:t>
      </w:r>
      <w:r w:rsidRPr="00E05D63">
        <w:rPr>
          <w:rStyle w:val="Emphasis"/>
          <w:highlight w:val="cyan"/>
        </w:rPr>
        <w:t>systematically facilitating discriminatory policies</w:t>
      </w:r>
      <w:r w:rsidRPr="00790D94">
        <w:rPr>
          <w:rStyle w:val="StyleUnderline"/>
        </w:rPr>
        <w:t xml:space="preserve"> </w:t>
      </w:r>
      <w:r w:rsidRPr="00E05D63">
        <w:rPr>
          <w:rStyle w:val="StyleUnderline"/>
          <w:highlight w:val="cyan"/>
        </w:rPr>
        <w:t xml:space="preserve">against </w:t>
      </w:r>
      <w:r w:rsidRPr="00E05D63">
        <w:rPr>
          <w:rStyle w:val="Emphasis"/>
          <w:highlight w:val="cyan"/>
        </w:rPr>
        <w:t>Black migrants</w:t>
      </w:r>
      <w:r w:rsidRPr="00790D94">
        <w:rPr>
          <w:rStyle w:val="Emphasis"/>
        </w:rPr>
        <w:t xml:space="preserve"> </w:t>
      </w:r>
      <w:r w:rsidRPr="00E05D63">
        <w:rPr>
          <w:rStyle w:val="Emphasis"/>
          <w:highlight w:val="cyan"/>
        </w:rPr>
        <w:t>in China</w:t>
      </w:r>
      <w:r w:rsidRPr="00E05D63">
        <w:rPr>
          <w:sz w:val="14"/>
          <w:highlight w:val="cyan"/>
        </w:rPr>
        <w:t>.</w:t>
      </w:r>
      <w:r w:rsidRPr="00062067">
        <w:rPr>
          <w:sz w:val="14"/>
        </w:rPr>
        <w:t xml:space="preserve"> The online mobilization has generated a tremendous outcry across Africa and the global community to hold China accountable. These online Twitter posts have not only framed the racialized experiences of Black migrants to the world but also produced simultaneous global responses to their lived reality in China under COVID-19. What overall themes can we derive from these public conversations on Twitter regarding anti-Black racism in China? How have the grievances of the Black community been framed in response to heightened Han racism in the context of COVID-19? In the present paper, we attempt to answer these questions by exploring how global Twitter mobilized awareness regarding anti-Black racism in China. We first discuss the history of African migration to China and then discuss the Han racial ideologies that are driving the anti-Black racism. We then discuss the topics that emerge as a result of our analysis of tweets using the natural language processing (NLP) technique of latent Dirichlet allocation (LDA) to extract the underlying topics of the analyzed tweets. Finally, we conclude with a brief discussion on anti-Black racism, COVID-19, and the future of the Black community in China.</w:t>
      </w:r>
    </w:p>
    <w:p w14:paraId="489AFBEF" w14:textId="77777777" w:rsidR="002B2FD6" w:rsidRPr="00062067" w:rsidRDefault="002B2FD6" w:rsidP="002B2FD6">
      <w:pPr>
        <w:rPr>
          <w:sz w:val="14"/>
        </w:rPr>
      </w:pPr>
      <w:r w:rsidRPr="00062067">
        <w:rPr>
          <w:sz w:val="14"/>
        </w:rPr>
        <w:t>Go to:</w:t>
      </w:r>
    </w:p>
    <w:p w14:paraId="7CBFCECC" w14:textId="77777777" w:rsidR="002B2FD6" w:rsidRPr="00062067" w:rsidRDefault="002B2FD6" w:rsidP="002B2FD6">
      <w:pPr>
        <w:rPr>
          <w:sz w:val="14"/>
        </w:rPr>
      </w:pPr>
      <w:r w:rsidRPr="00062067">
        <w:rPr>
          <w:sz w:val="14"/>
        </w:rPr>
        <w:t>Understanding Black Migration to China</w:t>
      </w:r>
    </w:p>
    <w:p w14:paraId="656D532E" w14:textId="77777777" w:rsidR="002B2FD6" w:rsidRPr="00062067" w:rsidRDefault="002B2FD6" w:rsidP="002B2FD6">
      <w:pPr>
        <w:rPr>
          <w:sz w:val="14"/>
        </w:rPr>
      </w:pPr>
      <w:r w:rsidRPr="00062067">
        <w:rPr>
          <w:sz w:val="14"/>
        </w:rPr>
        <w:t>Various countries in Africa and China initiated diplomatic relations within the first decades of the People’s Republic of China's (PRC’s) founding. During this early period, Mao's republic supported African liberation and communist movements that resisted colonial rule to gain independence. However, the Chinese accelerated their relations with African states in 1955, only after China actively pursued political allies to create an international united front against Western capitalist nations (Kanza, 1975). In the 1955 Asian-African Conference, the Chinese government sought to solidify relations with Africa through policies that would be mutually beneficial, promote peaceful coexistence, and mount a firm opposition to colonialism (Shinn &amp; Eisenman, 2012). The Afro-Asian People's Solidarity Organization conferences in 1957 and 1960 further enhanced the relationship (Shinn, 2019). The PRC continued an anti-American, anti-capitalist, and anti-Western foreign policy outlook until the 1970s when the Communist Party gradually deserted certain ideological positions for those that were more pragmatic. It was the time that Mao met American President Richard Nixon to normalize Chinese-American relations to gain international support for admission into the United Nations, a permanent seat at the UN Security Council, a One-China policy in Taiwan, and support its opposition to the Soviet Union. African states played a crucial role in their ardent backing of these policies. As Deng Xiaoping initiated the open-door policy, China increased trade, investment, and cooperation with African states that switched from war and revolution to peace and development (Shinn, 2019). Prior to Xiaoping, the only Africans visible in China were diplomats but China's economic and diplomatic shift attracted a significant number of African students to Chinese schools and universities.</w:t>
      </w:r>
    </w:p>
    <w:p w14:paraId="2E1CFB48" w14:textId="77777777" w:rsidR="002B2FD6" w:rsidRPr="00062067" w:rsidRDefault="002B2FD6" w:rsidP="002B2FD6">
      <w:pPr>
        <w:rPr>
          <w:sz w:val="14"/>
        </w:rPr>
      </w:pPr>
      <w:r w:rsidRPr="00062067">
        <w:rPr>
          <w:sz w:val="14"/>
        </w:rPr>
        <w:t>China's increased economic growth in the late 1990s forever changed African-Chinese relations. Along with the diplomats and students, merchants, entrepreneurs, and businesses from Africa started moving to China. The 1997 Asian financial crisis opened economic prospects for many Africans (Bodomo, 2012) and was further amplified by the Forum on China-Africa Cooperation conference in 2000. Chinese accession to the World Trade Organization in 2001 transformed the global market as Chinese industrialization, trade liberalization, and the embrace of economic globalization intensified the African-Chinese relationship (Shafaeddin, 2002). Part of China's global economic strategies required the migration of business investors from different parts of the world to China and foreign economic policies focused on acquiring resources and selling Chinese products and goods to diverse markets. In the African context, African-Chinese trade exports reached 1.26 billion in 1992, however, since 2009, China has become Africa's largest trading partner with the value reaching $192 billion in 2019 (SAIS-CARI, 2020). The Chinese imported cotton, manganese, oil, gas, and mineral resources from Africa. According to the Institute of Developing Economies (2020), China is also involved in infrastructure projects in 35 African countries. Military cooperation between the Chinese and numerous African countries has become stronger as the PRC uses its military to consolidate its interests. Consequently, African-Chinese trade has brought an estimated 1 to 2 million Chinese migrants to numerous states across the continent (Bodomo, 2020; French, 2014; Park, 2016).</w:t>
      </w:r>
    </w:p>
    <w:p w14:paraId="28E0BE64" w14:textId="77777777" w:rsidR="002B2FD6" w:rsidRPr="00062067" w:rsidRDefault="002B2FD6" w:rsidP="002B2FD6">
      <w:pPr>
        <w:rPr>
          <w:sz w:val="14"/>
        </w:rPr>
      </w:pPr>
      <w:r w:rsidRPr="00062067">
        <w:rPr>
          <w:sz w:val="14"/>
        </w:rPr>
        <w:t>China has also become a significant migration destination for Africans. Bodomo (2020) estimates that there are around 500,000 Africans who currently live and work in China and identifies several categories of migrants that often overlap: Short- and long-term students, professionals, diplomats, and official representatives, as well as short- and long-term traders. The increase of African migrants in China is due to several factors. Many Africans are no longer looking north as immigration policies constrict legal forms of migration to the Americas and Europe. Therefore, many Africans focused on South-South migration to the Arab Gulf and Southeast Asia. China’s growing economy and substantially cheaper cost of living made it an even more common migration destination. The notable trend in African migration to China is the increased presence of traders who are currently the largest migrant category (Bodomo, 2020). Since the 2000s, major manufacturing cities such as Guangzhou have areas designated as “Chocolate City” by the locals. The continued presence of Africans in China is producing new racialized tensions exerted by the Han majority against the Black minority population. This Han racism is increasingly defining the lived experiences of the vulnerable Black migrant population in China. However, these experiences in the age of social media are also producing a global response wherein the Black migrant community in China is able to connect and raise awareness in their home nations in Africa and abroad to express their grievances and mobilize a response from within and outside the Chinese State.</w:t>
      </w:r>
    </w:p>
    <w:p w14:paraId="50F4D5DF" w14:textId="77777777" w:rsidR="002B2FD6" w:rsidRPr="00062067" w:rsidRDefault="002B2FD6" w:rsidP="002B2FD6">
      <w:pPr>
        <w:rPr>
          <w:sz w:val="14"/>
        </w:rPr>
      </w:pPr>
      <w:r w:rsidRPr="00062067">
        <w:rPr>
          <w:sz w:val="14"/>
        </w:rPr>
        <w:lastRenderedPageBreak/>
        <w:t>Go to:</w:t>
      </w:r>
    </w:p>
    <w:p w14:paraId="5BBDBA28" w14:textId="77777777" w:rsidR="002B2FD6" w:rsidRPr="00062067" w:rsidRDefault="002B2FD6" w:rsidP="002B2FD6">
      <w:pPr>
        <w:rPr>
          <w:sz w:val="14"/>
        </w:rPr>
      </w:pPr>
      <w:r w:rsidRPr="00062067">
        <w:rPr>
          <w:sz w:val="14"/>
        </w:rPr>
        <w:t>Chinese Racism Towards the Black Community</w:t>
      </w:r>
    </w:p>
    <w:p w14:paraId="189B6AD3" w14:textId="77777777" w:rsidR="002B2FD6" w:rsidRPr="00062067" w:rsidRDefault="002B2FD6" w:rsidP="002B2FD6">
      <w:pPr>
        <w:rPr>
          <w:sz w:val="14"/>
        </w:rPr>
      </w:pPr>
      <w:r w:rsidRPr="00790D94">
        <w:rPr>
          <w:rStyle w:val="StyleUnderline"/>
        </w:rPr>
        <w:t>To understand the vulgar racism experienced by Black migrants in China</w:t>
      </w:r>
      <w:r w:rsidRPr="00062067">
        <w:rPr>
          <w:sz w:val="14"/>
        </w:rPr>
        <w:t xml:space="preserve">, </w:t>
      </w:r>
      <w:r w:rsidRPr="00790D94">
        <w:rPr>
          <w:rStyle w:val="StyleUnderline"/>
        </w:rPr>
        <w:t>one must delve into Chinese conceptions of race and racial identity</w:t>
      </w:r>
      <w:r w:rsidRPr="00062067">
        <w:rPr>
          <w:sz w:val="14"/>
        </w:rPr>
        <w:t xml:space="preserve">. While many scholars have promulgated the perspective that racial projects only have European origins (Omi &amp; Winant, 1994), </w:t>
      </w:r>
      <w:r w:rsidRPr="00790D94">
        <w:rPr>
          <w:rStyle w:val="StyleUnderline"/>
        </w:rPr>
        <w:t xml:space="preserve">the </w:t>
      </w:r>
      <w:r w:rsidRPr="00E05D63">
        <w:rPr>
          <w:rStyle w:val="StyleUnderline"/>
          <w:highlight w:val="cyan"/>
        </w:rPr>
        <w:t>reality is that the experience of the Black community</w:t>
      </w:r>
      <w:r w:rsidRPr="00790D94">
        <w:rPr>
          <w:rStyle w:val="StyleUnderline"/>
        </w:rPr>
        <w:t xml:space="preserve"> in China in the context of COVID-19 </w:t>
      </w:r>
      <w:r w:rsidRPr="00E05D63">
        <w:rPr>
          <w:rStyle w:val="StyleUnderline"/>
          <w:highlight w:val="cyan"/>
        </w:rPr>
        <w:t xml:space="preserve">is a reflection of a </w:t>
      </w:r>
      <w:r w:rsidRPr="00E05D63">
        <w:rPr>
          <w:rStyle w:val="Emphasis"/>
          <w:highlight w:val="cyan"/>
        </w:rPr>
        <w:t>deeply embedded racial project</w:t>
      </w:r>
      <w:r w:rsidRPr="00790D94">
        <w:rPr>
          <w:rStyle w:val="StyleUnderline"/>
        </w:rPr>
        <w:t xml:space="preserve"> </w:t>
      </w:r>
      <w:r w:rsidRPr="00E05D63">
        <w:rPr>
          <w:rStyle w:val="StyleUnderline"/>
          <w:highlight w:val="cyan"/>
        </w:rPr>
        <w:t xml:space="preserve">in which </w:t>
      </w:r>
      <w:r w:rsidRPr="00E05D63">
        <w:rPr>
          <w:rStyle w:val="Emphasis"/>
          <w:highlight w:val="cyan"/>
        </w:rPr>
        <w:t>Han Chinese</w:t>
      </w:r>
      <w:r w:rsidRPr="00E05D63">
        <w:rPr>
          <w:rStyle w:val="StyleUnderline"/>
          <w:highlight w:val="cyan"/>
        </w:rPr>
        <w:t xml:space="preserve"> are</w:t>
      </w:r>
      <w:r w:rsidRPr="00790D94">
        <w:rPr>
          <w:rStyle w:val="StyleUnderline"/>
        </w:rPr>
        <w:t xml:space="preserve"> </w:t>
      </w:r>
      <w:r w:rsidRPr="00E05D63">
        <w:rPr>
          <w:rStyle w:val="StyleUnderline"/>
          <w:highlight w:val="cyan"/>
        </w:rPr>
        <w:t>believed to be</w:t>
      </w:r>
      <w:r w:rsidRPr="00790D94">
        <w:rPr>
          <w:rStyle w:val="StyleUnderline"/>
        </w:rPr>
        <w:t xml:space="preserve"> </w:t>
      </w:r>
      <w:r w:rsidRPr="00E05D63">
        <w:rPr>
          <w:rStyle w:val="Emphasis"/>
          <w:highlight w:val="cyan"/>
        </w:rPr>
        <w:t>culturally and racially superior</w:t>
      </w:r>
      <w:r w:rsidRPr="00790D94">
        <w:rPr>
          <w:rStyle w:val="StyleUnderline"/>
        </w:rPr>
        <w:t xml:space="preserve"> to other </w:t>
      </w:r>
      <w:r w:rsidRPr="00790D94">
        <w:rPr>
          <w:rStyle w:val="Emphasis"/>
        </w:rPr>
        <w:t>ethnic minorities</w:t>
      </w:r>
      <w:r w:rsidRPr="00790D94">
        <w:rPr>
          <w:rStyle w:val="StyleUnderline"/>
        </w:rPr>
        <w:t xml:space="preserve"> in China</w:t>
      </w:r>
      <w:r w:rsidRPr="00062067">
        <w:rPr>
          <w:sz w:val="14"/>
        </w:rPr>
        <w:t xml:space="preserve">, </w:t>
      </w:r>
      <w:r w:rsidRPr="00790D94">
        <w:rPr>
          <w:rStyle w:val="StyleUnderline"/>
        </w:rPr>
        <w:t xml:space="preserve">including the </w:t>
      </w:r>
      <w:r w:rsidRPr="00790D94">
        <w:rPr>
          <w:rStyle w:val="Emphasis"/>
        </w:rPr>
        <w:t>Black migrant</w:t>
      </w:r>
      <w:r w:rsidRPr="00790D94">
        <w:rPr>
          <w:rStyle w:val="StyleUnderline"/>
        </w:rPr>
        <w:t xml:space="preserve"> community</w:t>
      </w:r>
      <w:r w:rsidRPr="00062067">
        <w:rPr>
          <w:sz w:val="14"/>
        </w:rPr>
        <w:t xml:space="preserve"> (Dikötter, 1992). </w:t>
      </w:r>
      <w:r w:rsidRPr="00790D94">
        <w:rPr>
          <w:rStyle w:val="StyleUnderline"/>
        </w:rPr>
        <w:t xml:space="preserve">The </w:t>
      </w:r>
      <w:r w:rsidRPr="00E05D63">
        <w:rPr>
          <w:rStyle w:val="StyleUnderline"/>
        </w:rPr>
        <w:t>term</w:t>
      </w:r>
      <w:r w:rsidRPr="00790D94">
        <w:rPr>
          <w:rStyle w:val="StyleUnderline"/>
        </w:rPr>
        <w:t xml:space="preserve"> often utilized by the Chinese state to describe ethnicity and nationality is the concept of “</w:t>
      </w:r>
      <w:r w:rsidRPr="00E05D63">
        <w:rPr>
          <w:rStyle w:val="Emphasis"/>
          <w:highlight w:val="cyan"/>
        </w:rPr>
        <w:t>minzu</w:t>
      </w:r>
      <w:r w:rsidRPr="00790D94">
        <w:rPr>
          <w:rStyle w:val="StyleUnderline"/>
        </w:rPr>
        <w:t>,”</w:t>
      </w:r>
      <w:r w:rsidRPr="00062067">
        <w:rPr>
          <w:sz w:val="14"/>
        </w:rPr>
        <w:t xml:space="preserve"> </w:t>
      </w:r>
      <w:r w:rsidRPr="00790D94">
        <w:rPr>
          <w:rStyle w:val="StyleUnderline"/>
        </w:rPr>
        <w:t xml:space="preserve">which is essentially defined by the </w:t>
      </w:r>
      <w:r w:rsidRPr="00790D94">
        <w:rPr>
          <w:rStyle w:val="Emphasis"/>
        </w:rPr>
        <w:t>homogeneity</w:t>
      </w:r>
      <w:r w:rsidRPr="00790D94">
        <w:rPr>
          <w:rStyle w:val="StyleUnderline"/>
        </w:rPr>
        <w:t xml:space="preserve"> of a given group of people who may have a </w:t>
      </w:r>
      <w:r w:rsidRPr="00790D94">
        <w:rPr>
          <w:rStyle w:val="Emphasis"/>
        </w:rPr>
        <w:t>shared history, culture</w:t>
      </w:r>
      <w:r w:rsidRPr="00790D94">
        <w:rPr>
          <w:rStyle w:val="StyleUnderline"/>
        </w:rPr>
        <w:t xml:space="preserve">, </w:t>
      </w:r>
      <w:r w:rsidRPr="00790D94">
        <w:rPr>
          <w:rStyle w:val="Emphasis"/>
        </w:rPr>
        <w:t>ancestral bloodline</w:t>
      </w:r>
      <w:r w:rsidRPr="00062067">
        <w:rPr>
          <w:sz w:val="14"/>
        </w:rPr>
        <w:t xml:space="preserve"> (Dikötter, 1992; Joniak-Lüthi, 2015, P. 121). </w:t>
      </w:r>
      <w:r w:rsidRPr="00790D94">
        <w:rPr>
          <w:rStyle w:val="StyleUnderline"/>
        </w:rPr>
        <w:t xml:space="preserve">Sun Yat-sen, the father of modern China, </w:t>
      </w:r>
      <w:r w:rsidRPr="00E05D63">
        <w:rPr>
          <w:rStyle w:val="StyleUnderline"/>
          <w:highlight w:val="cyan"/>
        </w:rPr>
        <w:t>advanced this belief</w:t>
      </w:r>
      <w:r w:rsidRPr="00790D94">
        <w:rPr>
          <w:rStyle w:val="StyleUnderline"/>
        </w:rPr>
        <w:t xml:space="preserve"> </w:t>
      </w:r>
      <w:r w:rsidRPr="00E05D63">
        <w:rPr>
          <w:rStyle w:val="StyleUnderline"/>
          <w:highlight w:val="cyan"/>
        </w:rPr>
        <w:t>in endowing the Han majority with superior racial</w:t>
      </w:r>
      <w:r w:rsidRPr="00790D94">
        <w:rPr>
          <w:rStyle w:val="StyleUnderline"/>
        </w:rPr>
        <w:t xml:space="preserve"> </w:t>
      </w:r>
      <w:r w:rsidRPr="00E05D63">
        <w:rPr>
          <w:rStyle w:val="StyleUnderline"/>
          <w:highlight w:val="cyan"/>
        </w:rPr>
        <w:t>qualities</w:t>
      </w:r>
      <w:r w:rsidRPr="00790D94">
        <w:rPr>
          <w:rStyle w:val="StyleUnderline"/>
        </w:rPr>
        <w:t xml:space="preserve"> </w:t>
      </w:r>
      <w:r w:rsidRPr="00E05D63">
        <w:rPr>
          <w:rStyle w:val="StyleUnderline"/>
          <w:highlight w:val="cyan"/>
        </w:rPr>
        <w:t>by stating</w:t>
      </w:r>
      <w:r w:rsidRPr="00790D94">
        <w:rPr>
          <w:rStyle w:val="StyleUnderline"/>
        </w:rPr>
        <w:t xml:space="preserve"> that, “…the </w:t>
      </w:r>
      <w:r w:rsidRPr="00E05D63">
        <w:rPr>
          <w:rStyle w:val="StyleUnderline"/>
          <w:highlight w:val="cyan"/>
        </w:rPr>
        <w:t xml:space="preserve">greatest force is </w:t>
      </w:r>
      <w:r w:rsidRPr="00E05D63">
        <w:rPr>
          <w:rStyle w:val="Emphasis"/>
          <w:highlight w:val="cyan"/>
        </w:rPr>
        <w:t>common blood</w:t>
      </w:r>
      <w:r w:rsidRPr="00062067">
        <w:rPr>
          <w:sz w:val="14"/>
        </w:rPr>
        <w:t xml:space="preserve">. The Chinese belong to the yellow race because they come from the bloodstock of the yellow race. </w:t>
      </w:r>
      <w:r w:rsidRPr="00790D94">
        <w:rPr>
          <w:rStyle w:val="StyleUnderline"/>
        </w:rPr>
        <w:t>The</w:t>
      </w:r>
      <w:r w:rsidRPr="00062067">
        <w:rPr>
          <w:sz w:val="14"/>
        </w:rPr>
        <w:t xml:space="preserve"> </w:t>
      </w:r>
      <w:r w:rsidRPr="00790D94">
        <w:rPr>
          <w:rStyle w:val="StyleUnderline"/>
        </w:rPr>
        <w:t xml:space="preserve">blood of ancestors is transmitted by heredity down through the </w:t>
      </w:r>
      <w:r w:rsidRPr="00790D94">
        <w:rPr>
          <w:rStyle w:val="Emphasis"/>
        </w:rPr>
        <w:t>race</w:t>
      </w:r>
      <w:r w:rsidRPr="00790D94">
        <w:rPr>
          <w:rStyle w:val="StyleUnderline"/>
        </w:rPr>
        <w:t xml:space="preserve">, making </w:t>
      </w:r>
      <w:r w:rsidRPr="00790D94">
        <w:rPr>
          <w:rStyle w:val="Emphasis"/>
        </w:rPr>
        <w:t>blood kinship</w:t>
      </w:r>
      <w:r w:rsidRPr="00790D94">
        <w:rPr>
          <w:rStyle w:val="StyleUnderline"/>
        </w:rPr>
        <w:t xml:space="preserve"> a </w:t>
      </w:r>
      <w:r w:rsidRPr="00790D94">
        <w:rPr>
          <w:rStyle w:val="Emphasis"/>
        </w:rPr>
        <w:t xml:space="preserve">powerful force” </w:t>
      </w:r>
      <w:r w:rsidRPr="00062067">
        <w:rPr>
          <w:sz w:val="14"/>
        </w:rPr>
        <w:t>(Dikötter, 1997, p. 4).</w:t>
      </w:r>
    </w:p>
    <w:p w14:paraId="1D5DCF69" w14:textId="77777777" w:rsidR="002B2FD6" w:rsidRPr="00062067" w:rsidRDefault="002B2FD6" w:rsidP="002B2FD6">
      <w:pPr>
        <w:rPr>
          <w:sz w:val="14"/>
        </w:rPr>
      </w:pPr>
      <w:r w:rsidRPr="00790D94">
        <w:rPr>
          <w:rStyle w:val="StyleUnderline"/>
        </w:rPr>
        <w:t xml:space="preserve">This racialized conception of group difference has been utilized by previous empires through to the </w:t>
      </w:r>
      <w:r w:rsidRPr="00062067">
        <w:rPr>
          <w:sz w:val="14"/>
        </w:rPr>
        <w:t>Chinese Communist Party (</w:t>
      </w:r>
      <w:r w:rsidRPr="00790D94">
        <w:rPr>
          <w:rStyle w:val="Emphasis"/>
        </w:rPr>
        <w:t>CCP</w:t>
      </w:r>
      <w:r w:rsidRPr="00062067">
        <w:rPr>
          <w:sz w:val="14"/>
        </w:rPr>
        <w:t xml:space="preserve">) </w:t>
      </w:r>
      <w:r w:rsidRPr="00790D94">
        <w:rPr>
          <w:rStyle w:val="StyleUnderline"/>
        </w:rPr>
        <w:t xml:space="preserve">in the contemporary context to </w:t>
      </w:r>
      <w:r w:rsidRPr="00790D94">
        <w:rPr>
          <w:rStyle w:val="Emphasis"/>
        </w:rPr>
        <w:t>racially “Sinicize</w:t>
      </w:r>
      <w:r w:rsidRPr="00790D94">
        <w:rPr>
          <w:rStyle w:val="StyleUnderline"/>
        </w:rPr>
        <w:t xml:space="preserve">” all officially recognized minzu's towards a </w:t>
      </w:r>
      <w:r w:rsidRPr="00790D94">
        <w:rPr>
          <w:rStyle w:val="Emphasis"/>
        </w:rPr>
        <w:t>Han racial</w:t>
      </w:r>
      <w:r w:rsidRPr="00790D94">
        <w:rPr>
          <w:rStyle w:val="StyleUnderline"/>
        </w:rPr>
        <w:t xml:space="preserve"> and </w:t>
      </w:r>
      <w:r w:rsidRPr="00790D94">
        <w:rPr>
          <w:rStyle w:val="Emphasis"/>
        </w:rPr>
        <w:t>ethnic identity</w:t>
      </w:r>
      <w:r w:rsidRPr="00062067">
        <w:rPr>
          <w:sz w:val="14"/>
        </w:rPr>
        <w:t xml:space="preserve"> (Dikötter, 1992; Joniak-Lüthi, 2015). </w:t>
      </w:r>
      <w:r w:rsidRPr="00790D94">
        <w:rPr>
          <w:rStyle w:val="StyleUnderline"/>
        </w:rPr>
        <w:t xml:space="preserve">The emphasis on the </w:t>
      </w:r>
      <w:r w:rsidRPr="00790D94">
        <w:rPr>
          <w:rStyle w:val="Emphasis"/>
        </w:rPr>
        <w:t>supremacy of Han Chinese culture</w:t>
      </w:r>
      <w:r w:rsidRPr="00790D94">
        <w:rPr>
          <w:rStyle w:val="StyleUnderline"/>
        </w:rPr>
        <w:t xml:space="preserve"> and </w:t>
      </w:r>
      <w:r w:rsidRPr="00790D94">
        <w:rPr>
          <w:rStyle w:val="Emphasis"/>
        </w:rPr>
        <w:t>race</w:t>
      </w:r>
      <w:r w:rsidRPr="00790D94">
        <w:rPr>
          <w:rStyle w:val="StyleUnderline"/>
        </w:rPr>
        <w:t xml:space="preserve"> is framed on the </w:t>
      </w:r>
      <w:r w:rsidRPr="00790D94">
        <w:rPr>
          <w:rStyle w:val="Emphasis"/>
        </w:rPr>
        <w:t>Othering</w:t>
      </w:r>
      <w:r w:rsidRPr="00790D94">
        <w:rPr>
          <w:rStyle w:val="StyleUnderline"/>
        </w:rPr>
        <w:t xml:space="preserve"> of </w:t>
      </w:r>
      <w:r w:rsidRPr="00790D94">
        <w:rPr>
          <w:rStyle w:val="Emphasis"/>
        </w:rPr>
        <w:t>both non-Han, and non-European communities</w:t>
      </w:r>
      <w:r w:rsidRPr="00790D94">
        <w:rPr>
          <w:rStyle w:val="StyleUnderline"/>
        </w:rPr>
        <w:t xml:space="preserve"> as </w:t>
      </w:r>
      <w:r w:rsidRPr="00790D94">
        <w:rPr>
          <w:rStyle w:val="Emphasis"/>
        </w:rPr>
        <w:t>barbarians needing civilizing drawing</w:t>
      </w:r>
      <w:r w:rsidRPr="00790D94">
        <w:rPr>
          <w:rStyle w:val="StyleUnderline"/>
        </w:rPr>
        <w:t>, on their imagined “</w:t>
      </w:r>
      <w:r w:rsidRPr="00790D94">
        <w:rPr>
          <w:rStyle w:val="Emphasis"/>
        </w:rPr>
        <w:t>history</w:t>
      </w:r>
      <w:r w:rsidRPr="00790D94">
        <w:rPr>
          <w:rStyle w:val="StyleUnderline"/>
        </w:rPr>
        <w:t xml:space="preserve">, </w:t>
      </w:r>
      <w:r w:rsidRPr="00790D94">
        <w:rPr>
          <w:rStyle w:val="Emphasis"/>
        </w:rPr>
        <w:t>blood</w:t>
      </w:r>
      <w:r w:rsidRPr="00790D94">
        <w:rPr>
          <w:rStyle w:val="StyleUnderline"/>
        </w:rPr>
        <w:t xml:space="preserve">, </w:t>
      </w:r>
      <w:r w:rsidRPr="00790D94">
        <w:rPr>
          <w:rStyle w:val="Emphasis"/>
        </w:rPr>
        <w:t>ancestors</w:t>
      </w:r>
      <w:r w:rsidRPr="00790D94">
        <w:rPr>
          <w:rStyle w:val="StyleUnderline"/>
        </w:rPr>
        <w:t xml:space="preserve">, </w:t>
      </w:r>
      <w:r w:rsidRPr="00790D94">
        <w:rPr>
          <w:rStyle w:val="Emphasis"/>
        </w:rPr>
        <w:t>culture</w:t>
      </w:r>
      <w:r w:rsidRPr="00790D94">
        <w:rPr>
          <w:rStyle w:val="StyleUnderline"/>
        </w:rPr>
        <w:t xml:space="preserve">, </w:t>
      </w:r>
      <w:r w:rsidRPr="00790D94">
        <w:rPr>
          <w:rStyle w:val="Emphasis"/>
        </w:rPr>
        <w:t>land</w:t>
      </w:r>
      <w:r w:rsidRPr="00790D94">
        <w:rPr>
          <w:rStyle w:val="StyleUnderline"/>
        </w:rPr>
        <w:t xml:space="preserve">, and </w:t>
      </w:r>
      <w:r w:rsidRPr="00790D94">
        <w:rPr>
          <w:rStyle w:val="Emphasis"/>
        </w:rPr>
        <w:t>minzu</w:t>
      </w:r>
      <w:r w:rsidRPr="00790D94">
        <w:rPr>
          <w:rStyle w:val="StyleUnderline"/>
        </w:rPr>
        <w:t xml:space="preserve"> character</w:t>
      </w:r>
      <w:r w:rsidRPr="00062067">
        <w:rPr>
          <w:sz w:val="14"/>
        </w:rPr>
        <w:t xml:space="preserve">” (Joniak-Lüthi, 2015, p. 121). </w:t>
      </w:r>
      <w:r w:rsidRPr="00E05D63">
        <w:rPr>
          <w:rStyle w:val="StyleUnderline"/>
          <w:highlight w:val="cyan"/>
        </w:rPr>
        <w:t>Even chairman Mao critiqued this ideological framework by coining it “</w:t>
      </w:r>
      <w:r w:rsidRPr="00E05D63">
        <w:rPr>
          <w:rStyle w:val="Emphasis"/>
          <w:highlight w:val="cyan"/>
        </w:rPr>
        <w:t>Han chauvinism</w:t>
      </w:r>
      <w:r w:rsidRPr="00790D94">
        <w:rPr>
          <w:rStyle w:val="StyleUnderline"/>
        </w:rPr>
        <w:t xml:space="preserve">” </w:t>
      </w:r>
      <w:r w:rsidRPr="00E05D63">
        <w:rPr>
          <w:rStyle w:val="StyleUnderline"/>
          <w:highlight w:val="cyan"/>
        </w:rPr>
        <w:t>to describe</w:t>
      </w:r>
      <w:r w:rsidRPr="00790D94">
        <w:rPr>
          <w:rStyle w:val="StyleUnderline"/>
        </w:rPr>
        <w:t xml:space="preserve"> the </w:t>
      </w:r>
      <w:r w:rsidRPr="00E05D63">
        <w:rPr>
          <w:rStyle w:val="Emphasis"/>
          <w:highlight w:val="cyan"/>
        </w:rPr>
        <w:t>blatant racism</w:t>
      </w:r>
      <w:r w:rsidRPr="00790D94">
        <w:rPr>
          <w:rStyle w:val="StyleUnderline"/>
        </w:rPr>
        <w:t xml:space="preserve"> and </w:t>
      </w:r>
      <w:r w:rsidRPr="00790D94">
        <w:rPr>
          <w:rStyle w:val="Emphasis"/>
        </w:rPr>
        <w:t>discrimination</w:t>
      </w:r>
      <w:r w:rsidRPr="00790D94">
        <w:rPr>
          <w:rStyle w:val="StyleUnderline"/>
        </w:rPr>
        <w:t xml:space="preserve"> </w:t>
      </w:r>
      <w:r w:rsidRPr="00E05D63">
        <w:rPr>
          <w:rStyle w:val="StyleUnderline"/>
          <w:highlight w:val="cyan"/>
        </w:rPr>
        <w:t>toward</w:t>
      </w:r>
      <w:r w:rsidRPr="00790D94">
        <w:rPr>
          <w:rStyle w:val="StyleUnderline"/>
        </w:rPr>
        <w:t xml:space="preserve"> other </w:t>
      </w:r>
      <w:r w:rsidRPr="00E05D63">
        <w:rPr>
          <w:rStyle w:val="Emphasis"/>
          <w:highlight w:val="cyan"/>
        </w:rPr>
        <w:t>ethnic minorities</w:t>
      </w:r>
      <w:r w:rsidRPr="00062067">
        <w:rPr>
          <w:sz w:val="14"/>
        </w:rPr>
        <w:t xml:space="preserve"> (Dikötter, 1992). </w:t>
      </w:r>
      <w:r w:rsidRPr="00790D94">
        <w:rPr>
          <w:rStyle w:val="StyleUnderline"/>
        </w:rPr>
        <w:t xml:space="preserve">This </w:t>
      </w:r>
      <w:r w:rsidRPr="00790D94">
        <w:rPr>
          <w:rStyle w:val="Emphasis"/>
        </w:rPr>
        <w:t xml:space="preserve">racial-ideological framework </w:t>
      </w:r>
      <w:r w:rsidRPr="00790D94">
        <w:rPr>
          <w:rStyle w:val="StyleUnderline"/>
        </w:rPr>
        <w:t xml:space="preserve">of </w:t>
      </w:r>
      <w:r w:rsidRPr="00790D94">
        <w:rPr>
          <w:rStyle w:val="Emphasis"/>
        </w:rPr>
        <w:t>Han superiority</w:t>
      </w:r>
      <w:r w:rsidRPr="00790D94">
        <w:rPr>
          <w:rStyle w:val="StyleUnderline"/>
        </w:rPr>
        <w:t xml:space="preserve"> can also be seen </w:t>
      </w:r>
      <w:r w:rsidRPr="00790D94">
        <w:rPr>
          <w:rStyle w:val="Emphasis"/>
        </w:rPr>
        <w:t>manifested</w:t>
      </w:r>
      <w:r w:rsidRPr="00790D94">
        <w:rPr>
          <w:rStyle w:val="StyleUnderline"/>
        </w:rPr>
        <w:t xml:space="preserve"> contemporaneously as the bedrock of the </w:t>
      </w:r>
      <w:r w:rsidRPr="00790D94">
        <w:rPr>
          <w:rStyle w:val="Emphasis"/>
        </w:rPr>
        <w:t>current CCP genocidal campaigns against</w:t>
      </w:r>
      <w:r w:rsidRPr="00790D94">
        <w:rPr>
          <w:rStyle w:val="StyleUnderline"/>
        </w:rPr>
        <w:t xml:space="preserve"> the </w:t>
      </w:r>
      <w:r w:rsidRPr="00790D94">
        <w:rPr>
          <w:rStyle w:val="Emphasis"/>
        </w:rPr>
        <w:t>Uyghurs</w:t>
      </w:r>
      <w:r w:rsidRPr="00790D94">
        <w:rPr>
          <w:rStyle w:val="StyleUnderline"/>
        </w:rPr>
        <w:t xml:space="preserve"> in the Xinjiang province to cleanse Uyghur culture and identity and forcibly assimilate the Uyghur minzu into second class citizens</w:t>
      </w:r>
      <w:r w:rsidRPr="00062067">
        <w:rPr>
          <w:sz w:val="14"/>
        </w:rPr>
        <w:t xml:space="preserve"> (Buckley &amp; Ramzy, 2020; Finnegan, 2020; Roberts, 2020). </w:t>
      </w:r>
      <w:r w:rsidRPr="00790D94">
        <w:rPr>
          <w:rStyle w:val="StyleUnderline"/>
        </w:rPr>
        <w:t xml:space="preserve">This </w:t>
      </w:r>
      <w:r w:rsidRPr="00E05D63">
        <w:rPr>
          <w:rStyle w:val="Emphasis"/>
          <w:highlight w:val="cyan"/>
        </w:rPr>
        <w:t>same</w:t>
      </w:r>
      <w:r w:rsidRPr="00E05D63">
        <w:rPr>
          <w:rStyle w:val="StyleUnderline"/>
          <w:highlight w:val="cyan"/>
        </w:rPr>
        <w:t xml:space="preserve"> racial-ideological</w:t>
      </w:r>
      <w:r w:rsidRPr="00790D94">
        <w:rPr>
          <w:rStyle w:val="StyleUnderline"/>
        </w:rPr>
        <w:t xml:space="preserve"> </w:t>
      </w:r>
      <w:r w:rsidRPr="00E05D63">
        <w:rPr>
          <w:rStyle w:val="Emphasis"/>
          <w:highlight w:val="cyan"/>
        </w:rPr>
        <w:t>framework</w:t>
      </w:r>
      <w:r w:rsidRPr="00790D94">
        <w:rPr>
          <w:rStyle w:val="StyleUnderline"/>
        </w:rPr>
        <w:t xml:space="preserve"> has also </w:t>
      </w:r>
      <w:r w:rsidRPr="00E05D63">
        <w:rPr>
          <w:rStyle w:val="StyleUnderline"/>
          <w:highlight w:val="cyan"/>
        </w:rPr>
        <w:t xml:space="preserve">been the </w:t>
      </w:r>
      <w:r w:rsidRPr="00E05D63">
        <w:rPr>
          <w:rStyle w:val="Emphasis"/>
          <w:highlight w:val="cyan"/>
        </w:rPr>
        <w:t>backdrop of the anti-Black racism</w:t>
      </w:r>
      <w:r w:rsidRPr="00790D94">
        <w:rPr>
          <w:rStyle w:val="StyleUnderline"/>
        </w:rPr>
        <w:t xml:space="preserve"> that has undermined the presence of Black people in China since their early migrations and is currently defining their attitudes in the COVID-19 era</w:t>
      </w:r>
      <w:r w:rsidRPr="00062067">
        <w:rPr>
          <w:sz w:val="14"/>
        </w:rPr>
        <w:t>. Starting back in 1986, African students marched in Beijing against racism, and again in 1989, around 2,000 Chinese students boycotted classes to protest Han student’s physical attacks on Black students for an African man dating a Chinese woman (Marsh, 2020).</w:t>
      </w:r>
    </w:p>
    <w:p w14:paraId="32EAAFCF" w14:textId="77777777" w:rsidR="002B2FD6" w:rsidRPr="00062067" w:rsidRDefault="002B2FD6" w:rsidP="002B2FD6">
      <w:pPr>
        <w:rPr>
          <w:sz w:val="14"/>
        </w:rPr>
      </w:pPr>
      <w:r w:rsidRPr="00790D94">
        <w:rPr>
          <w:rStyle w:val="StyleUnderline"/>
        </w:rPr>
        <w:t xml:space="preserve">The </w:t>
      </w:r>
      <w:r w:rsidRPr="00E05D63">
        <w:rPr>
          <w:rStyle w:val="Emphasis"/>
          <w:highlight w:val="cyan"/>
        </w:rPr>
        <w:t>racial thinking</w:t>
      </w:r>
      <w:r w:rsidRPr="00790D94">
        <w:rPr>
          <w:rStyle w:val="StyleUnderline"/>
        </w:rPr>
        <w:t xml:space="preserve"> that </w:t>
      </w:r>
      <w:r w:rsidRPr="00E05D63">
        <w:rPr>
          <w:rStyle w:val="StyleUnderline"/>
          <w:highlight w:val="cyan"/>
        </w:rPr>
        <w:t>spurred</w:t>
      </w:r>
      <w:r w:rsidRPr="00790D94">
        <w:rPr>
          <w:rStyle w:val="StyleUnderline"/>
        </w:rPr>
        <w:t xml:space="preserve"> the viral </w:t>
      </w:r>
      <w:r w:rsidRPr="00E05D63">
        <w:rPr>
          <w:rStyle w:val="StyleUnderline"/>
          <w:highlight w:val="cyan"/>
        </w:rPr>
        <w:t>news</w:t>
      </w:r>
      <w:r w:rsidRPr="00790D94">
        <w:rPr>
          <w:rStyle w:val="StyleUnderline"/>
        </w:rPr>
        <w:t xml:space="preserve"> items and </w:t>
      </w:r>
      <w:r w:rsidRPr="00E05D63">
        <w:rPr>
          <w:rStyle w:val="StyleUnderline"/>
          <w:highlight w:val="cyan"/>
        </w:rPr>
        <w:t>video</w:t>
      </w:r>
      <w:r w:rsidRPr="00790D94">
        <w:rPr>
          <w:rStyle w:val="StyleUnderline"/>
        </w:rPr>
        <w:t xml:space="preserve"> tweets </w:t>
      </w:r>
      <w:r w:rsidRPr="00E05D63">
        <w:rPr>
          <w:rStyle w:val="StyleUnderline"/>
          <w:highlight w:val="cyan"/>
        </w:rPr>
        <w:t xml:space="preserve">showing </w:t>
      </w:r>
      <w:r w:rsidRPr="00E05D63">
        <w:rPr>
          <w:rStyle w:val="Emphasis"/>
          <w:highlight w:val="cyan"/>
        </w:rPr>
        <w:t>Black people being</w:t>
      </w:r>
      <w:r w:rsidRPr="00E05D63">
        <w:rPr>
          <w:rStyle w:val="StyleUnderline"/>
          <w:highlight w:val="cyan"/>
        </w:rPr>
        <w:t xml:space="preserve"> </w:t>
      </w:r>
      <w:r w:rsidRPr="00E05D63">
        <w:rPr>
          <w:rStyle w:val="Emphasis"/>
          <w:highlight w:val="cyan"/>
        </w:rPr>
        <w:t>kicked out</w:t>
      </w:r>
      <w:r w:rsidRPr="00E05D63">
        <w:rPr>
          <w:rStyle w:val="StyleUnderline"/>
          <w:highlight w:val="cyan"/>
        </w:rPr>
        <w:t xml:space="preserve"> of</w:t>
      </w:r>
      <w:r w:rsidRPr="00790D94">
        <w:rPr>
          <w:rStyle w:val="StyleUnderline"/>
        </w:rPr>
        <w:t xml:space="preserve"> their </w:t>
      </w:r>
      <w:r w:rsidRPr="00E05D63">
        <w:rPr>
          <w:rStyle w:val="StyleUnderline"/>
          <w:highlight w:val="cyan"/>
        </w:rPr>
        <w:t>apartments</w:t>
      </w:r>
      <w:r w:rsidRPr="00790D94">
        <w:rPr>
          <w:rStyle w:val="StyleUnderline"/>
        </w:rPr>
        <w:t xml:space="preserve">, </w:t>
      </w:r>
      <w:r w:rsidRPr="00E05D63">
        <w:rPr>
          <w:rStyle w:val="Emphasis"/>
          <w:highlight w:val="cyan"/>
        </w:rPr>
        <w:t>not allowed</w:t>
      </w:r>
      <w:r w:rsidRPr="00E05D63">
        <w:rPr>
          <w:rStyle w:val="StyleUnderline"/>
          <w:highlight w:val="cyan"/>
        </w:rPr>
        <w:t xml:space="preserve"> </w:t>
      </w:r>
      <w:r w:rsidRPr="00E05D63">
        <w:rPr>
          <w:rStyle w:val="Emphasis"/>
          <w:highlight w:val="cyan"/>
        </w:rPr>
        <w:t>into stores</w:t>
      </w:r>
      <w:r w:rsidRPr="00790D94">
        <w:rPr>
          <w:rStyle w:val="StyleUnderline"/>
        </w:rPr>
        <w:t xml:space="preserve">, </w:t>
      </w:r>
      <w:r w:rsidRPr="00E05D63">
        <w:rPr>
          <w:rStyle w:val="Emphasis"/>
          <w:highlight w:val="cyan"/>
        </w:rPr>
        <w:t>restaurants</w:t>
      </w:r>
      <w:r w:rsidRPr="00790D94">
        <w:rPr>
          <w:rStyle w:val="StyleUnderline"/>
        </w:rPr>
        <w:t xml:space="preserve">, and </w:t>
      </w:r>
      <w:r w:rsidRPr="00E05D63">
        <w:rPr>
          <w:rStyle w:val="Emphasis"/>
          <w:highlight w:val="cyan"/>
        </w:rPr>
        <w:t>hospitals</w:t>
      </w:r>
      <w:r w:rsidRPr="00790D94">
        <w:rPr>
          <w:rStyle w:val="StyleUnderline"/>
        </w:rPr>
        <w:t xml:space="preserve">, and </w:t>
      </w:r>
      <w:r w:rsidRPr="00E05D63">
        <w:rPr>
          <w:rStyle w:val="StyleUnderline"/>
          <w:highlight w:val="cyan"/>
        </w:rPr>
        <w:t xml:space="preserve">forcibly </w:t>
      </w:r>
      <w:r w:rsidRPr="00E05D63">
        <w:rPr>
          <w:rStyle w:val="Emphasis"/>
          <w:highlight w:val="cyan"/>
        </w:rPr>
        <w:t>targeted for quarantine</w:t>
      </w:r>
      <w:r w:rsidRPr="00790D94">
        <w:rPr>
          <w:rStyle w:val="StyleUnderline"/>
        </w:rPr>
        <w:t xml:space="preserve"> is one </w:t>
      </w:r>
      <w:r w:rsidRPr="00E05D63">
        <w:rPr>
          <w:rStyle w:val="StyleUnderline"/>
          <w:highlight w:val="cyan"/>
        </w:rPr>
        <w:t xml:space="preserve">that is embedded in </w:t>
      </w:r>
      <w:r w:rsidRPr="00E05D63">
        <w:rPr>
          <w:rStyle w:val="Emphasis"/>
          <w:highlight w:val="cyan"/>
        </w:rPr>
        <w:t>Han racial ideologies</w:t>
      </w:r>
      <w:r w:rsidRPr="00790D94">
        <w:rPr>
          <w:rStyle w:val="StyleUnderline"/>
        </w:rPr>
        <w:t xml:space="preserve"> that ultimately </w:t>
      </w:r>
      <w:r w:rsidRPr="00E05D63">
        <w:rPr>
          <w:rStyle w:val="StyleUnderline"/>
          <w:highlight w:val="cyan"/>
        </w:rPr>
        <w:t xml:space="preserve">view Black people as </w:t>
      </w:r>
      <w:r w:rsidRPr="00E05D63">
        <w:rPr>
          <w:rStyle w:val="Emphasis"/>
          <w:highlight w:val="cyan"/>
        </w:rPr>
        <w:t>inferior and disease-ridden</w:t>
      </w:r>
      <w:r w:rsidRPr="00062067">
        <w:rPr>
          <w:sz w:val="14"/>
        </w:rPr>
        <w:t xml:space="preserve"> (Dikötter, 1992). </w:t>
      </w:r>
      <w:r w:rsidRPr="00790D94">
        <w:rPr>
          <w:rStyle w:val="StyleUnderline"/>
        </w:rPr>
        <w:t xml:space="preserve">Even </w:t>
      </w:r>
      <w:r w:rsidRPr="00E05D63">
        <w:rPr>
          <w:rStyle w:val="StyleUnderline"/>
          <w:highlight w:val="cyan"/>
        </w:rPr>
        <w:t xml:space="preserve">symbolic </w:t>
      </w:r>
      <w:r w:rsidRPr="00E05D63">
        <w:rPr>
          <w:rStyle w:val="Emphasis"/>
          <w:highlight w:val="cyan"/>
        </w:rPr>
        <w:t>Blackness</w:t>
      </w:r>
      <w:r w:rsidRPr="00E05D63">
        <w:rPr>
          <w:rStyle w:val="StyleUnderline"/>
          <w:highlight w:val="cyan"/>
        </w:rPr>
        <w:t xml:space="preserve"> in Han culture</w:t>
      </w:r>
      <w:r w:rsidRPr="00790D94">
        <w:rPr>
          <w:rStyle w:val="StyleUnderline"/>
        </w:rPr>
        <w:t xml:space="preserve"> </w:t>
      </w:r>
      <w:r w:rsidRPr="00E05D63">
        <w:rPr>
          <w:rStyle w:val="StyleUnderline"/>
          <w:highlight w:val="cyan"/>
        </w:rPr>
        <w:t>reflects</w:t>
      </w:r>
      <w:r w:rsidRPr="00790D94">
        <w:rPr>
          <w:rStyle w:val="StyleUnderline"/>
        </w:rPr>
        <w:t xml:space="preserve"> the identifier of </w:t>
      </w:r>
      <w:r w:rsidRPr="00790D94">
        <w:rPr>
          <w:rStyle w:val="Emphasis"/>
        </w:rPr>
        <w:t xml:space="preserve">the </w:t>
      </w:r>
      <w:r w:rsidRPr="00E05D63">
        <w:rPr>
          <w:rStyle w:val="Emphasis"/>
          <w:highlight w:val="cyan"/>
        </w:rPr>
        <w:t>labor class</w:t>
      </w:r>
      <w:r w:rsidRPr="00790D94">
        <w:rPr>
          <w:rStyle w:val="StyleUnderline"/>
        </w:rPr>
        <w:t xml:space="preserve"> </w:t>
      </w:r>
      <w:r w:rsidRPr="00E05D63">
        <w:rPr>
          <w:rStyle w:val="StyleUnderline"/>
          <w:highlight w:val="cyan"/>
        </w:rPr>
        <w:t>who are</w:t>
      </w:r>
      <w:r w:rsidRPr="00790D94">
        <w:rPr>
          <w:rStyle w:val="StyleUnderline"/>
        </w:rPr>
        <w:t xml:space="preserve"> </w:t>
      </w:r>
      <w:r w:rsidRPr="00E05D63">
        <w:rPr>
          <w:rStyle w:val="StyleUnderline"/>
          <w:highlight w:val="cyan"/>
        </w:rPr>
        <w:t>labeled</w:t>
      </w:r>
      <w:r w:rsidRPr="00790D94">
        <w:rPr>
          <w:rStyle w:val="StyleUnderline"/>
        </w:rPr>
        <w:t xml:space="preserve"> colloquially, “</w:t>
      </w:r>
      <w:r w:rsidRPr="00E05D63">
        <w:rPr>
          <w:rStyle w:val="Emphasis"/>
          <w:highlight w:val="cyan"/>
        </w:rPr>
        <w:t>black-headed people</w:t>
      </w:r>
      <w:r w:rsidRPr="00E05D63">
        <w:rPr>
          <w:sz w:val="14"/>
          <w:highlight w:val="cyan"/>
        </w:rPr>
        <w:t>” (</w:t>
      </w:r>
      <w:r w:rsidRPr="00062067">
        <w:rPr>
          <w:sz w:val="14"/>
        </w:rPr>
        <w:t xml:space="preserve">Dikötter, 1992, p. 11). </w:t>
      </w:r>
      <w:r w:rsidRPr="00172FD8">
        <w:rPr>
          <w:rStyle w:val="StyleUnderline"/>
        </w:rPr>
        <w:t xml:space="preserve">The </w:t>
      </w:r>
      <w:r w:rsidRPr="00E05D63">
        <w:rPr>
          <w:rStyle w:val="Emphasis"/>
          <w:highlight w:val="cyan"/>
        </w:rPr>
        <w:lastRenderedPageBreak/>
        <w:t>negative portrayal of the Black community</w:t>
      </w:r>
      <w:r w:rsidRPr="00172FD8">
        <w:rPr>
          <w:rStyle w:val="StyleUnderline"/>
        </w:rPr>
        <w:t xml:space="preserve"> is </w:t>
      </w:r>
      <w:r w:rsidRPr="00E05D63">
        <w:rPr>
          <w:rStyle w:val="StyleUnderline"/>
          <w:highlight w:val="cyan"/>
        </w:rPr>
        <w:t>sourced</w:t>
      </w:r>
      <w:r w:rsidRPr="00172FD8">
        <w:rPr>
          <w:rStyle w:val="StyleUnderline"/>
        </w:rPr>
        <w:t xml:space="preserve"> </w:t>
      </w:r>
      <w:r w:rsidRPr="00E05D63">
        <w:rPr>
          <w:rStyle w:val="StyleUnderline"/>
          <w:highlight w:val="cyan"/>
        </w:rPr>
        <w:t>in</w:t>
      </w:r>
      <w:r w:rsidRPr="00172FD8">
        <w:rPr>
          <w:rStyle w:val="StyleUnderline"/>
        </w:rPr>
        <w:t xml:space="preserve"> a larger </w:t>
      </w:r>
      <w:r w:rsidRPr="00E05D63">
        <w:rPr>
          <w:rStyle w:val="StyleUnderline"/>
          <w:highlight w:val="cyan"/>
        </w:rPr>
        <w:t>history where they were targeted</w:t>
      </w:r>
      <w:r w:rsidRPr="00172FD8">
        <w:rPr>
          <w:rStyle w:val="StyleUnderline"/>
        </w:rPr>
        <w:t xml:space="preserve"> and racialized in previous epidemics in fact, “</w:t>
      </w:r>
      <w:r w:rsidRPr="00E05D63">
        <w:rPr>
          <w:rStyle w:val="Emphasis"/>
          <w:highlight w:val="cyan"/>
        </w:rPr>
        <w:t>race-making of people</w:t>
      </w:r>
      <w:r w:rsidRPr="00E05D63">
        <w:rPr>
          <w:rStyle w:val="StyleUnderline"/>
          <w:highlight w:val="cyan"/>
        </w:rPr>
        <w:t xml:space="preserve">, </w:t>
      </w:r>
      <w:r w:rsidRPr="00E05D63">
        <w:rPr>
          <w:rStyle w:val="Emphasis"/>
          <w:highlight w:val="cyan"/>
        </w:rPr>
        <w:t>viruses</w:t>
      </w:r>
      <w:r w:rsidRPr="00172FD8">
        <w:rPr>
          <w:rStyle w:val="StyleUnderline"/>
        </w:rPr>
        <w:t xml:space="preserve">, </w:t>
      </w:r>
      <w:r w:rsidRPr="00E05D63">
        <w:rPr>
          <w:rStyle w:val="StyleUnderline"/>
          <w:highlight w:val="cyan"/>
        </w:rPr>
        <w:t>and</w:t>
      </w:r>
      <w:r w:rsidRPr="00172FD8">
        <w:rPr>
          <w:rStyle w:val="StyleUnderline"/>
        </w:rPr>
        <w:t xml:space="preserve"> the places they share became a powerful means by which Chinese public health professionals made sense of </w:t>
      </w:r>
      <w:r w:rsidRPr="00172FD8">
        <w:rPr>
          <w:rStyle w:val="Emphasis"/>
        </w:rPr>
        <w:t xml:space="preserve">infectious </w:t>
      </w:r>
      <w:r w:rsidRPr="00E05D63">
        <w:rPr>
          <w:rStyle w:val="Emphasis"/>
          <w:highlight w:val="cyan"/>
        </w:rPr>
        <w:t>disease</w:t>
      </w:r>
      <w:r w:rsidRPr="00172FD8">
        <w:rPr>
          <w:rStyle w:val="StyleUnderline"/>
        </w:rPr>
        <w:t>”</w:t>
      </w:r>
      <w:r w:rsidRPr="00062067">
        <w:rPr>
          <w:sz w:val="14"/>
        </w:rPr>
        <w:t xml:space="preserve"> (Mason, 2015, p. 2). </w:t>
      </w:r>
      <w:r w:rsidRPr="00172FD8">
        <w:rPr>
          <w:rStyle w:val="StyleUnderline"/>
        </w:rPr>
        <w:t xml:space="preserve">At the </w:t>
      </w:r>
      <w:r w:rsidRPr="00E05D63">
        <w:rPr>
          <w:rStyle w:val="StyleUnderline"/>
          <w:highlight w:val="cyan"/>
        </w:rPr>
        <w:t>height of</w:t>
      </w:r>
      <w:r w:rsidRPr="00172FD8">
        <w:rPr>
          <w:rStyle w:val="StyleUnderline"/>
        </w:rPr>
        <w:t xml:space="preserve"> the </w:t>
      </w:r>
      <w:r w:rsidRPr="00E05D63">
        <w:rPr>
          <w:rStyle w:val="StyleUnderline"/>
          <w:highlight w:val="cyan"/>
        </w:rPr>
        <w:t xml:space="preserve">HIV-AIDS epidemic, </w:t>
      </w:r>
      <w:r w:rsidRPr="00E05D63">
        <w:rPr>
          <w:rStyle w:val="Emphasis"/>
          <w:highlight w:val="cyan"/>
        </w:rPr>
        <w:t>African students</w:t>
      </w:r>
      <w:r w:rsidRPr="00E05D63">
        <w:rPr>
          <w:rStyle w:val="StyleUnderline"/>
          <w:highlight w:val="cyan"/>
        </w:rPr>
        <w:t xml:space="preserve"> were </w:t>
      </w:r>
      <w:r w:rsidRPr="00E05D63">
        <w:rPr>
          <w:rStyle w:val="Emphasis"/>
          <w:highlight w:val="cyan"/>
        </w:rPr>
        <w:t>singled out</w:t>
      </w:r>
      <w:r w:rsidRPr="00172FD8">
        <w:rPr>
          <w:rStyle w:val="StyleUnderline"/>
        </w:rPr>
        <w:t xml:space="preserve"> as carriers of the disease as they “</w:t>
      </w:r>
      <w:r w:rsidRPr="00172FD8">
        <w:rPr>
          <w:rStyle w:val="Emphasis"/>
        </w:rPr>
        <w:t>originated</w:t>
      </w:r>
      <w:r w:rsidRPr="00172FD8">
        <w:rPr>
          <w:rStyle w:val="StyleUnderline"/>
        </w:rPr>
        <w:t xml:space="preserve">” from </w:t>
      </w:r>
      <w:r w:rsidRPr="00172FD8">
        <w:rPr>
          <w:rStyle w:val="Emphasis"/>
        </w:rPr>
        <w:t>primitive societies</w:t>
      </w:r>
      <w:r w:rsidRPr="00172FD8">
        <w:rPr>
          <w:rStyle w:val="StyleUnderline"/>
        </w:rPr>
        <w:t xml:space="preserve"> whose “lack of moral fiber, in contrast to the virtues of socialism with </w:t>
      </w:r>
      <w:r w:rsidRPr="00172FD8">
        <w:rPr>
          <w:rStyle w:val="Emphasis"/>
        </w:rPr>
        <w:t>Chinese characteristics</w:t>
      </w:r>
      <w:r w:rsidRPr="00062067">
        <w:rPr>
          <w:sz w:val="14"/>
        </w:rPr>
        <w:t xml:space="preserve">” (Dikötter, 1997, p. 27). However, in contrast, </w:t>
      </w:r>
      <w:r w:rsidRPr="00172FD8">
        <w:rPr>
          <w:rStyle w:val="StyleUnderline"/>
        </w:rPr>
        <w:t xml:space="preserve">the </w:t>
      </w:r>
      <w:r w:rsidRPr="00172FD8">
        <w:rPr>
          <w:rStyle w:val="Emphasis"/>
        </w:rPr>
        <w:t>white race</w:t>
      </w:r>
      <w:r w:rsidRPr="00172FD8">
        <w:rPr>
          <w:rStyle w:val="StyleUnderline"/>
        </w:rPr>
        <w:t xml:space="preserve"> were “seen as </w:t>
      </w:r>
      <w:r w:rsidRPr="00172FD8">
        <w:rPr>
          <w:rStyle w:val="Emphasis"/>
        </w:rPr>
        <w:t>contributors</w:t>
      </w:r>
      <w:r w:rsidRPr="00172FD8">
        <w:rPr>
          <w:rStyle w:val="StyleUnderline"/>
        </w:rPr>
        <w:t xml:space="preserve"> to China's development, while Africans were viewed as uncultured suppliants”</w:t>
      </w:r>
      <w:r w:rsidRPr="00062067">
        <w:rPr>
          <w:sz w:val="14"/>
        </w:rPr>
        <w:t xml:space="preserve"> (Sautman, 1994, p. 424). </w:t>
      </w:r>
      <w:r w:rsidRPr="00172FD8">
        <w:rPr>
          <w:rStyle w:val="StyleUnderline"/>
        </w:rPr>
        <w:t xml:space="preserve">This </w:t>
      </w:r>
      <w:r w:rsidRPr="00E05D63">
        <w:rPr>
          <w:rStyle w:val="StyleUnderline"/>
          <w:highlight w:val="cyan"/>
        </w:rPr>
        <w:t xml:space="preserve">also shapes </w:t>
      </w:r>
      <w:r w:rsidRPr="00E05D63">
        <w:rPr>
          <w:rStyle w:val="Emphasis"/>
          <w:highlight w:val="cyan"/>
        </w:rPr>
        <w:t>Chinese H</w:t>
      </w:r>
      <w:r w:rsidRPr="00E05D63">
        <w:rPr>
          <w:rStyle w:val="StyleUnderline"/>
          <w:highlight w:val="cyan"/>
        </w:rPr>
        <w:t xml:space="preserve">an </w:t>
      </w:r>
      <w:r w:rsidRPr="00E05D63">
        <w:rPr>
          <w:rStyle w:val="Emphasis"/>
          <w:highlight w:val="cyan"/>
        </w:rPr>
        <w:t>perceptions</w:t>
      </w:r>
      <w:r w:rsidRPr="00172FD8">
        <w:rPr>
          <w:rStyle w:val="StyleUnderline"/>
        </w:rPr>
        <w:t xml:space="preserve"> </w:t>
      </w:r>
      <w:r w:rsidRPr="00E05D63">
        <w:rPr>
          <w:rStyle w:val="StyleUnderline"/>
          <w:highlight w:val="cyan"/>
        </w:rPr>
        <w:t>of</w:t>
      </w:r>
      <w:r w:rsidRPr="00172FD8">
        <w:rPr>
          <w:rStyle w:val="StyleUnderline"/>
        </w:rPr>
        <w:t xml:space="preserve"> the </w:t>
      </w:r>
      <w:r w:rsidRPr="00E05D63">
        <w:rPr>
          <w:rStyle w:val="Emphasis"/>
          <w:highlight w:val="cyan"/>
        </w:rPr>
        <w:t>African continent</w:t>
      </w:r>
      <w:r w:rsidRPr="00172FD8">
        <w:rPr>
          <w:rStyle w:val="StyleUnderline"/>
        </w:rPr>
        <w:t xml:space="preserve"> and </w:t>
      </w:r>
      <w:r w:rsidRPr="00E05D63">
        <w:rPr>
          <w:rStyle w:val="Emphasis"/>
          <w:highlight w:val="cyan"/>
        </w:rPr>
        <w:t>Black racial identity</w:t>
      </w:r>
      <w:r w:rsidRPr="00172FD8">
        <w:rPr>
          <w:rStyle w:val="StyleUnderline"/>
        </w:rPr>
        <w:t xml:space="preserve"> in which they view themselves not as exploiters, but in their </w:t>
      </w:r>
      <w:r w:rsidRPr="00172FD8">
        <w:rPr>
          <w:rStyle w:val="Emphasis"/>
        </w:rPr>
        <w:t>ethnocentrism, as benevolent</w:t>
      </w:r>
      <w:r w:rsidRPr="00172FD8">
        <w:rPr>
          <w:rStyle w:val="StyleUnderline"/>
        </w:rPr>
        <w:t xml:space="preserve"> </w:t>
      </w:r>
      <w:r w:rsidRPr="00172FD8">
        <w:rPr>
          <w:rStyle w:val="Emphasis"/>
        </w:rPr>
        <w:t>actors</w:t>
      </w:r>
      <w:r w:rsidRPr="00172FD8">
        <w:rPr>
          <w:rStyle w:val="StyleUnderline"/>
        </w:rPr>
        <w:t xml:space="preserve"> in a global racial hierarchy led by the “</w:t>
      </w:r>
      <w:r w:rsidRPr="00172FD8">
        <w:rPr>
          <w:rStyle w:val="Emphasis"/>
        </w:rPr>
        <w:t>superior” European and American white race</w:t>
      </w:r>
      <w:r w:rsidRPr="00062067">
        <w:rPr>
          <w:sz w:val="14"/>
        </w:rPr>
        <w:t xml:space="preserve"> (Dikötter, 1992; 1997). In their examination of the well-being of African-Black migrants, </w:t>
      </w:r>
      <w:r w:rsidRPr="00172FD8">
        <w:rPr>
          <w:rStyle w:val="StyleUnderline"/>
        </w:rPr>
        <w:t>Amoah</w:t>
      </w:r>
      <w:r w:rsidRPr="00062067">
        <w:rPr>
          <w:sz w:val="14"/>
        </w:rPr>
        <w:t xml:space="preserve"> et al. (2020) </w:t>
      </w:r>
      <w:r w:rsidRPr="00172FD8">
        <w:rPr>
          <w:rStyle w:val="StyleUnderline"/>
        </w:rPr>
        <w:t xml:space="preserve">found that </w:t>
      </w:r>
      <w:r w:rsidRPr="00E05D63">
        <w:rPr>
          <w:rStyle w:val="Emphasis"/>
          <w:highlight w:val="cyan"/>
        </w:rPr>
        <w:t>negative Chinese attitudes</w:t>
      </w:r>
      <w:r w:rsidRPr="00E05D63">
        <w:rPr>
          <w:rStyle w:val="StyleUnderline"/>
          <w:highlight w:val="cyan"/>
        </w:rPr>
        <w:t xml:space="preserve"> caused </w:t>
      </w:r>
      <w:r w:rsidRPr="00E05D63">
        <w:rPr>
          <w:rStyle w:val="Emphasis"/>
          <w:highlight w:val="cyan"/>
        </w:rPr>
        <w:t>psychological distress</w:t>
      </w:r>
      <w:r w:rsidRPr="00E05D63">
        <w:rPr>
          <w:rStyle w:val="StyleUnderline"/>
          <w:highlight w:val="cyan"/>
        </w:rPr>
        <w:t xml:space="preserve"> on Africans</w:t>
      </w:r>
      <w:r w:rsidRPr="00172FD8">
        <w:rPr>
          <w:rStyle w:val="StyleUnderline"/>
        </w:rPr>
        <w:t xml:space="preserve"> through the </w:t>
      </w:r>
      <w:r w:rsidRPr="00172FD8">
        <w:rPr>
          <w:rStyle w:val="Emphasis"/>
        </w:rPr>
        <w:t>confusion</w:t>
      </w:r>
      <w:r w:rsidRPr="00172FD8">
        <w:rPr>
          <w:rStyle w:val="StyleUnderline"/>
        </w:rPr>
        <w:t xml:space="preserve"> of their </w:t>
      </w:r>
      <w:r w:rsidRPr="00172FD8">
        <w:rPr>
          <w:rStyle w:val="Emphasis"/>
        </w:rPr>
        <w:t>personal and social identity</w:t>
      </w:r>
      <w:r w:rsidRPr="00172FD8">
        <w:rPr>
          <w:rStyle w:val="StyleUnderline"/>
        </w:rPr>
        <w:t xml:space="preserve"> as black people, </w:t>
      </w:r>
      <w:r w:rsidRPr="00172FD8">
        <w:rPr>
          <w:rStyle w:val="Emphasis"/>
        </w:rPr>
        <w:t>discrimination</w:t>
      </w:r>
      <w:r w:rsidRPr="00172FD8">
        <w:rPr>
          <w:rStyle w:val="StyleUnderline"/>
        </w:rPr>
        <w:t xml:space="preserve">, and in the struggle to form </w:t>
      </w:r>
      <w:r w:rsidRPr="00172FD8">
        <w:rPr>
          <w:rStyle w:val="Emphasis"/>
        </w:rPr>
        <w:t>enduring relationships</w:t>
      </w:r>
      <w:r w:rsidRPr="00172FD8">
        <w:rPr>
          <w:rStyle w:val="StyleUnderline"/>
        </w:rPr>
        <w:t xml:space="preserve"> with the locals</w:t>
      </w:r>
      <w:r w:rsidRPr="00062067">
        <w:rPr>
          <w:sz w:val="14"/>
        </w:rPr>
        <w:t xml:space="preserve">. </w:t>
      </w:r>
      <w:r w:rsidRPr="00172FD8">
        <w:rPr>
          <w:rStyle w:val="StyleUnderline"/>
        </w:rPr>
        <w:t xml:space="preserve">They also found that </w:t>
      </w:r>
      <w:r w:rsidRPr="00E05D63">
        <w:rPr>
          <w:rStyle w:val="StyleUnderline"/>
          <w:highlight w:val="cyan"/>
        </w:rPr>
        <w:t>the media</w:t>
      </w:r>
      <w:r w:rsidRPr="00172FD8">
        <w:rPr>
          <w:rStyle w:val="StyleUnderline"/>
        </w:rPr>
        <w:t xml:space="preserve"> has also </w:t>
      </w:r>
      <w:r w:rsidRPr="00E05D63">
        <w:rPr>
          <w:rStyle w:val="StyleUnderline"/>
          <w:highlight w:val="cyan"/>
        </w:rPr>
        <w:t>contributed</w:t>
      </w:r>
      <w:r w:rsidRPr="00172FD8">
        <w:rPr>
          <w:rStyle w:val="StyleUnderline"/>
        </w:rPr>
        <w:t xml:space="preserve"> </w:t>
      </w:r>
      <w:r w:rsidRPr="00E05D63">
        <w:rPr>
          <w:rStyle w:val="StyleUnderline"/>
          <w:highlight w:val="cyan"/>
        </w:rPr>
        <w:t>to these negative attitudes</w:t>
      </w:r>
      <w:r w:rsidRPr="00172FD8">
        <w:rPr>
          <w:rStyle w:val="StyleUnderline"/>
        </w:rPr>
        <w:t xml:space="preserve"> by </w:t>
      </w:r>
      <w:r w:rsidRPr="00E05D63">
        <w:rPr>
          <w:rStyle w:val="StyleUnderline"/>
          <w:highlight w:val="cyan"/>
        </w:rPr>
        <w:t>highlighting</w:t>
      </w:r>
      <w:r w:rsidRPr="00172FD8">
        <w:rPr>
          <w:rStyle w:val="StyleUnderline"/>
        </w:rPr>
        <w:t xml:space="preserve"> news </w:t>
      </w:r>
      <w:r w:rsidRPr="00E05D63">
        <w:rPr>
          <w:rStyle w:val="StyleUnderline"/>
          <w:highlight w:val="cyan"/>
        </w:rPr>
        <w:t xml:space="preserve">reports on </w:t>
      </w:r>
      <w:r w:rsidRPr="00E05D63">
        <w:rPr>
          <w:rStyle w:val="Emphasis"/>
          <w:highlight w:val="cyan"/>
        </w:rPr>
        <w:t>drugs</w:t>
      </w:r>
      <w:r w:rsidRPr="00E05D63">
        <w:rPr>
          <w:rStyle w:val="StyleUnderline"/>
          <w:highlight w:val="cyan"/>
        </w:rPr>
        <w:t xml:space="preserve">, </w:t>
      </w:r>
      <w:r w:rsidRPr="00E05D63">
        <w:rPr>
          <w:rStyle w:val="Emphasis"/>
          <w:highlight w:val="cyan"/>
        </w:rPr>
        <w:t>AIDs</w:t>
      </w:r>
      <w:r w:rsidRPr="00E05D63">
        <w:rPr>
          <w:rStyle w:val="StyleUnderline"/>
          <w:highlight w:val="cyan"/>
        </w:rPr>
        <w:t xml:space="preserve">, </w:t>
      </w:r>
      <w:r w:rsidRPr="00E05D63">
        <w:rPr>
          <w:rStyle w:val="Emphasis"/>
          <w:highlight w:val="cyan"/>
        </w:rPr>
        <w:t>illegal immigration</w:t>
      </w:r>
      <w:r w:rsidRPr="00E05D63">
        <w:rPr>
          <w:rStyle w:val="StyleUnderline"/>
          <w:highlight w:val="cyan"/>
        </w:rPr>
        <w:t xml:space="preserve">, </w:t>
      </w:r>
      <w:r w:rsidRPr="00E05D63">
        <w:rPr>
          <w:rStyle w:val="Emphasis"/>
          <w:highlight w:val="cyan"/>
        </w:rPr>
        <w:t>crime</w:t>
      </w:r>
      <w:r w:rsidRPr="00E05D63">
        <w:rPr>
          <w:rStyle w:val="StyleUnderline"/>
          <w:highlight w:val="cyan"/>
        </w:rPr>
        <w:t xml:space="preserve">, </w:t>
      </w:r>
      <w:r w:rsidRPr="00E05D63">
        <w:rPr>
          <w:rStyle w:val="Emphasis"/>
          <w:highlight w:val="cyan"/>
        </w:rPr>
        <w:t>fraud</w:t>
      </w:r>
      <w:r w:rsidRPr="00172FD8">
        <w:rPr>
          <w:rStyle w:val="StyleUnderline"/>
        </w:rPr>
        <w:t xml:space="preserve">, and other </w:t>
      </w:r>
      <w:r w:rsidRPr="00E05D63">
        <w:rPr>
          <w:rStyle w:val="StyleUnderline"/>
          <w:highlight w:val="cyan"/>
        </w:rPr>
        <w:t xml:space="preserve">offenses when </w:t>
      </w:r>
      <w:r w:rsidRPr="00E05D63">
        <w:rPr>
          <w:rStyle w:val="Emphasis"/>
          <w:highlight w:val="cyan"/>
        </w:rPr>
        <w:t>mentioning African migrants</w:t>
      </w:r>
      <w:r w:rsidRPr="00062067">
        <w:rPr>
          <w:sz w:val="14"/>
        </w:rPr>
        <w:t xml:space="preserve"> (Li, Ma &amp; Xue, 2009).</w:t>
      </w:r>
    </w:p>
    <w:p w14:paraId="706768AB" w14:textId="77777777" w:rsidR="002B2FD6" w:rsidRPr="00062067" w:rsidRDefault="002B2FD6" w:rsidP="002B2FD6">
      <w:pPr>
        <w:rPr>
          <w:sz w:val="14"/>
        </w:rPr>
      </w:pPr>
      <w:r w:rsidRPr="00E05D63">
        <w:rPr>
          <w:rStyle w:val="StyleUnderline"/>
        </w:rPr>
        <w:t xml:space="preserve">In the context of COVID-19, </w:t>
      </w:r>
      <w:r w:rsidRPr="00E05D63">
        <w:rPr>
          <w:rStyle w:val="Emphasis"/>
        </w:rPr>
        <w:t>previous racial projects</w:t>
      </w:r>
      <w:r w:rsidRPr="00E05D63">
        <w:rPr>
          <w:rStyle w:val="StyleUnderline"/>
        </w:rPr>
        <w:t xml:space="preserve"> that identified the </w:t>
      </w:r>
      <w:r w:rsidRPr="00E05D63">
        <w:rPr>
          <w:rStyle w:val="Emphasis"/>
        </w:rPr>
        <w:t>Black community</w:t>
      </w:r>
      <w:r w:rsidRPr="00E05D63">
        <w:rPr>
          <w:rStyle w:val="StyleUnderline"/>
        </w:rPr>
        <w:t xml:space="preserve"> with the propensity </w:t>
      </w:r>
      <w:r w:rsidRPr="00E05D63">
        <w:rPr>
          <w:rStyle w:val="Emphasis"/>
        </w:rPr>
        <w:t>toward disease and violence</w:t>
      </w:r>
      <w:r w:rsidRPr="00E05D63">
        <w:rPr>
          <w:rStyle w:val="StyleUnderline"/>
        </w:rPr>
        <w:t xml:space="preserve"> were mobilized as they targeted the Black community as the source for the </w:t>
      </w:r>
      <w:r w:rsidRPr="00E05D63">
        <w:rPr>
          <w:rStyle w:val="Emphasis"/>
        </w:rPr>
        <w:t>spread of the virus</w:t>
      </w:r>
      <w:r w:rsidRPr="00E05D63">
        <w:rPr>
          <w:rStyle w:val="StyleUnderline"/>
        </w:rPr>
        <w:t xml:space="preserve"> and a </w:t>
      </w:r>
      <w:r w:rsidRPr="00E05D63">
        <w:rPr>
          <w:rStyle w:val="Emphasis"/>
        </w:rPr>
        <w:t>public health threat</w:t>
      </w:r>
      <w:r w:rsidRPr="00E05D63">
        <w:rPr>
          <w:rStyle w:val="StyleUnderline"/>
        </w:rPr>
        <w:t xml:space="preserve"> in Guangzhou and other cities</w:t>
      </w:r>
      <w:r w:rsidRPr="00172FD8">
        <w:rPr>
          <w:rStyle w:val="StyleUnderline"/>
        </w:rPr>
        <w:t xml:space="preserve"> with large Black minorities</w:t>
      </w:r>
      <w:r w:rsidRPr="00062067">
        <w:rPr>
          <w:sz w:val="14"/>
        </w:rPr>
        <w:t xml:space="preserve"> (Marsh, 2020). </w:t>
      </w:r>
      <w:r w:rsidRPr="00172FD8">
        <w:rPr>
          <w:rStyle w:val="StyleUnderline"/>
        </w:rPr>
        <w:t xml:space="preserve">The turning point in the global media's attention on </w:t>
      </w:r>
      <w:r w:rsidRPr="00172FD8">
        <w:rPr>
          <w:rStyle w:val="Emphasis"/>
        </w:rPr>
        <w:t>anti-Black racism</w:t>
      </w:r>
      <w:r w:rsidRPr="00172FD8">
        <w:rPr>
          <w:rStyle w:val="StyleUnderline"/>
        </w:rPr>
        <w:t xml:space="preserve"> in China was the viral post of a local McDonald's restaurant hanging a sign in the front door stating, “we’ve been informed that from now on </w:t>
      </w:r>
      <w:r w:rsidRPr="00E05D63">
        <w:rPr>
          <w:rStyle w:val="Emphasis"/>
          <w:highlight w:val="cyan"/>
        </w:rPr>
        <w:t>black people are not allowed to enter the restaurant</w:t>
      </w:r>
      <w:r w:rsidRPr="00172FD8">
        <w:rPr>
          <w:rStyle w:val="StyleUnderline"/>
        </w:rPr>
        <w:t>. For the sake of your health consciously notify the local police for medical isolation, please understand the inconvenience caused”</w:t>
      </w:r>
      <w:r w:rsidRPr="00062067">
        <w:rPr>
          <w:sz w:val="14"/>
        </w:rPr>
        <w:t xml:space="preserve"> (Deabler, 2020). </w:t>
      </w:r>
      <w:r w:rsidRPr="00E05D63">
        <w:rPr>
          <w:rStyle w:val="StyleUnderline"/>
          <w:highlight w:val="cyan"/>
        </w:rPr>
        <w:t xml:space="preserve">Such an act showed the </w:t>
      </w:r>
      <w:r w:rsidRPr="00E05D63">
        <w:rPr>
          <w:rStyle w:val="Emphasis"/>
          <w:highlight w:val="cyan"/>
        </w:rPr>
        <w:t>normalization of discriminatory</w:t>
      </w:r>
      <w:r w:rsidRPr="00E05D63">
        <w:rPr>
          <w:rStyle w:val="StyleUnderline"/>
          <w:highlight w:val="cyan"/>
        </w:rPr>
        <w:t xml:space="preserve"> </w:t>
      </w:r>
      <w:r w:rsidRPr="00E05D63">
        <w:rPr>
          <w:rStyle w:val="Emphasis"/>
          <w:highlight w:val="cyan"/>
        </w:rPr>
        <w:t>behavior</w:t>
      </w:r>
      <w:r w:rsidRPr="00172FD8">
        <w:rPr>
          <w:rStyle w:val="StyleUnderline"/>
        </w:rPr>
        <w:t xml:space="preserve"> </w:t>
      </w:r>
      <w:r w:rsidRPr="00E05D63">
        <w:rPr>
          <w:rStyle w:val="StyleUnderline"/>
          <w:highlight w:val="cyan"/>
        </w:rPr>
        <w:t>in</w:t>
      </w:r>
      <w:r w:rsidRPr="00172FD8">
        <w:rPr>
          <w:rStyle w:val="StyleUnderline"/>
        </w:rPr>
        <w:t xml:space="preserve"> contemporary China, </w:t>
      </w:r>
      <w:r w:rsidRPr="00E05D63">
        <w:rPr>
          <w:rStyle w:val="StyleUnderline"/>
          <w:highlight w:val="cyan"/>
        </w:rPr>
        <w:t xml:space="preserve">where </w:t>
      </w:r>
      <w:r w:rsidRPr="00E05D63">
        <w:rPr>
          <w:rStyle w:val="Emphasis"/>
          <w:highlight w:val="cyan"/>
        </w:rPr>
        <w:t>Han owned stores</w:t>
      </w:r>
      <w:r w:rsidRPr="00E05D63">
        <w:rPr>
          <w:rStyle w:val="StyleUnderline"/>
          <w:highlight w:val="cyan"/>
        </w:rPr>
        <w:t xml:space="preserve"> often hang signs </w:t>
      </w:r>
      <w:r w:rsidRPr="00E05D63">
        <w:rPr>
          <w:rStyle w:val="Emphasis"/>
          <w:highlight w:val="cyan"/>
        </w:rPr>
        <w:t>banning</w:t>
      </w:r>
      <w:r w:rsidRPr="00E05D63">
        <w:rPr>
          <w:rStyle w:val="StyleUnderline"/>
          <w:highlight w:val="cyan"/>
        </w:rPr>
        <w:t xml:space="preserve"> the entrance of Blacks</w:t>
      </w:r>
      <w:r w:rsidRPr="00172FD8">
        <w:rPr>
          <w:rStyle w:val="StyleUnderline"/>
        </w:rPr>
        <w:t xml:space="preserve">, </w:t>
      </w:r>
      <w:r w:rsidRPr="00E05D63">
        <w:rPr>
          <w:rStyle w:val="StyleUnderline"/>
          <w:highlight w:val="cyan"/>
        </w:rPr>
        <w:t>Uyghurs</w:t>
      </w:r>
      <w:r w:rsidRPr="00172FD8">
        <w:rPr>
          <w:rStyle w:val="StyleUnderline"/>
        </w:rPr>
        <w:t xml:space="preserve">, </w:t>
      </w:r>
      <w:r w:rsidRPr="00E05D63">
        <w:rPr>
          <w:rStyle w:val="StyleUnderline"/>
          <w:highlight w:val="cyan"/>
        </w:rPr>
        <w:t>and</w:t>
      </w:r>
      <w:r w:rsidRPr="00172FD8">
        <w:rPr>
          <w:rStyle w:val="StyleUnderline"/>
        </w:rPr>
        <w:t xml:space="preserve"> other </w:t>
      </w:r>
      <w:r w:rsidRPr="00E05D63">
        <w:rPr>
          <w:rStyle w:val="Emphasis"/>
          <w:highlight w:val="cyan"/>
        </w:rPr>
        <w:t>minorities</w:t>
      </w:r>
      <w:r w:rsidRPr="00062067">
        <w:rPr>
          <w:sz w:val="14"/>
        </w:rPr>
        <w:t>. The viral global reactions to the Black community's online posts produced tremendous outrage on Twitter and mainstream new media outlets. Leading to several African nations raising concerns with Chinese ambassadors and tweeting their grievances to the public (Asiedu &amp; Kazeem, 2020).</w:t>
      </w:r>
    </w:p>
    <w:p w14:paraId="4931E737" w14:textId="77777777" w:rsidR="005017A5" w:rsidRDefault="005017A5" w:rsidP="005017A5">
      <w:pPr>
        <w:pStyle w:val="Heading4"/>
      </w:pPr>
      <w:r>
        <w:t xml:space="preserve">A China led order would </w:t>
      </w:r>
      <w:r w:rsidRPr="005017A5">
        <w:rPr>
          <w:u w:val="single"/>
        </w:rPr>
        <w:t>suppress</w:t>
      </w:r>
      <w:r>
        <w:t xml:space="preserve"> political and religious freedom while </w:t>
      </w:r>
      <w:r w:rsidRPr="005017A5">
        <w:rPr>
          <w:u w:val="single"/>
        </w:rPr>
        <w:t>promoting</w:t>
      </w:r>
      <w:r>
        <w:t xml:space="preserve"> constant AI powered </w:t>
      </w:r>
      <w:r w:rsidRPr="005017A5">
        <w:rPr>
          <w:u w:val="single"/>
        </w:rPr>
        <w:t>surveillance</w:t>
      </w:r>
      <w:r>
        <w:t>.</w:t>
      </w:r>
    </w:p>
    <w:p w14:paraId="1A800A51" w14:textId="77777777" w:rsidR="005017A5" w:rsidRPr="00C30D8F" w:rsidRDefault="005017A5" w:rsidP="005017A5">
      <w:r w:rsidRPr="00C30D8F">
        <w:t xml:space="preserve">Ross </w:t>
      </w:r>
      <w:r w:rsidRPr="00C30D8F">
        <w:rPr>
          <w:rFonts w:eastAsiaTheme="majorEastAsia" w:cstheme="majorBidi"/>
          <w:b/>
          <w:iCs/>
          <w:sz w:val="26"/>
        </w:rPr>
        <w:t>Andersen 18</w:t>
      </w:r>
      <w:r w:rsidRPr="00C30D8F">
        <w:t xml:space="preserve"> Ross Andersen is a senior editor at The Atlantic, where he oversees the science, technology, and health sections. Prior to joining The Atlantic in 2015, he was the deputy editor of Aeon magazine, and before that, he was the science editor of the Los Angeles Review of Books. In addition to his work as an editor, Andersen is known for his award-winning feature essays, which straddle philosophy, </w:t>
      </w:r>
      <w:r w:rsidRPr="00C30D8F">
        <w:lastRenderedPageBreak/>
        <w:t>technology, science, history, and the arts. [THE PANOPTICON IS ALREADY HERE, The Atlantic, https://www.theatlantic.com/magazine/archive/2020/09/china-ai-surveillance/614197/</w:t>
      </w:r>
      <w:r>
        <w:t>, 7-29-20</w:t>
      </w:r>
      <w:r w:rsidRPr="00C30D8F">
        <w:t xml:space="preserve">] </w:t>
      </w:r>
    </w:p>
    <w:p w14:paraId="3D187707" w14:textId="77777777" w:rsidR="005017A5" w:rsidRPr="00C30D8F" w:rsidRDefault="005017A5" w:rsidP="005017A5">
      <w:pPr>
        <w:rPr>
          <w:sz w:val="14"/>
        </w:rPr>
      </w:pPr>
      <w:r w:rsidRPr="00C30D8F">
        <w:rPr>
          <w:sz w:val="14"/>
        </w:rPr>
        <w:t xml:space="preserve">Northwest of Beijing’s Forbidden City, outside the Third Ring Road, </w:t>
      </w:r>
      <w:r w:rsidRPr="00C30D8F">
        <w:rPr>
          <w:rStyle w:val="StyleUnderline"/>
        </w:rPr>
        <w:t xml:space="preserve">the Chinese Academy of Sciences has spent </w:t>
      </w:r>
      <w:r w:rsidRPr="00C30D8F">
        <w:rPr>
          <w:rStyle w:val="Emphasis"/>
        </w:rPr>
        <w:t>seven decades</w:t>
      </w:r>
      <w:r w:rsidRPr="00C30D8F">
        <w:rPr>
          <w:sz w:val="14"/>
        </w:rPr>
        <w:t xml:space="preserve"> </w:t>
      </w:r>
      <w:r w:rsidRPr="00C30D8F">
        <w:rPr>
          <w:rStyle w:val="StyleUnderline"/>
        </w:rPr>
        <w:t xml:space="preserve">building a campus of </w:t>
      </w:r>
      <w:r w:rsidRPr="00C30D8F">
        <w:rPr>
          <w:rStyle w:val="Emphasis"/>
        </w:rPr>
        <w:t>national laboratories</w:t>
      </w:r>
      <w:r w:rsidRPr="00C30D8F">
        <w:rPr>
          <w:sz w:val="14"/>
        </w:rPr>
        <w:t xml:space="preserve">. </w:t>
      </w:r>
      <w:r w:rsidRPr="00C30D8F">
        <w:rPr>
          <w:rStyle w:val="StyleUnderline"/>
        </w:rPr>
        <w:t xml:space="preserve">Near its center is the Institute of </w:t>
      </w:r>
      <w:r w:rsidRPr="00C30D8F">
        <w:rPr>
          <w:rStyle w:val="Emphasis"/>
        </w:rPr>
        <w:t>Automation</w:t>
      </w:r>
      <w:r w:rsidRPr="00C30D8F">
        <w:rPr>
          <w:sz w:val="14"/>
        </w:rPr>
        <w:t>, a sleek silvery-blue building surrounded by camera-studded poles</w:t>
      </w:r>
      <w:r w:rsidRPr="00C30D8F">
        <w:rPr>
          <w:rStyle w:val="StyleUnderline"/>
        </w:rPr>
        <w:t>. The institute is a basic research facility</w:t>
      </w:r>
      <w:r w:rsidRPr="00C30D8F">
        <w:rPr>
          <w:sz w:val="14"/>
        </w:rPr>
        <w:t xml:space="preserve">. </w:t>
      </w:r>
      <w:r w:rsidRPr="00C30D8F">
        <w:rPr>
          <w:rStyle w:val="StyleUnderline"/>
        </w:rPr>
        <w:t>Its computer scientists inquire into artificial intelligence’s fundamental mysteries.</w:t>
      </w:r>
      <w:r w:rsidRPr="00C30D8F">
        <w:rPr>
          <w:sz w:val="14"/>
        </w:rPr>
        <w:t xml:space="preserve"> </w:t>
      </w:r>
      <w:r w:rsidRPr="00C30D8F">
        <w:rPr>
          <w:rStyle w:val="StyleUnderline"/>
        </w:rPr>
        <w:t>Their more practical innovations—iris recognition, cloud-based speech synthesis—are spun off to Chinese tech giants, AI start-ups, and, in some cases, the People’s Liberation Army</w:t>
      </w:r>
      <w:r w:rsidRPr="00C30D8F">
        <w:rPr>
          <w:sz w:val="14"/>
        </w:rPr>
        <w:t>.</w:t>
      </w:r>
    </w:p>
    <w:p w14:paraId="6E9B2AD2" w14:textId="77777777" w:rsidR="005017A5" w:rsidRPr="00C30D8F" w:rsidRDefault="005017A5" w:rsidP="005017A5">
      <w:pPr>
        <w:rPr>
          <w:sz w:val="14"/>
        </w:rPr>
      </w:pPr>
      <w:r w:rsidRPr="00C30D8F">
        <w:rPr>
          <w:sz w:val="14"/>
        </w:rPr>
        <w:t xml:space="preserve">I visited the institute on a rainy morning in the summer of 2019. China’s best and brightest were still shuffling in post-commute, dressed casually in basketball shorts or yoga pants, AirPods nestled in their ears. In my pocket, </w:t>
      </w:r>
      <w:r w:rsidRPr="00C30D8F">
        <w:rPr>
          <w:rStyle w:val="StyleUnderline"/>
        </w:rPr>
        <w:t>I had a burner phone</w:t>
      </w:r>
      <w:r w:rsidRPr="00C30D8F">
        <w:rPr>
          <w:sz w:val="14"/>
        </w:rPr>
        <w:t>; in my backpack, a computer wiped free of data—</w:t>
      </w:r>
      <w:r w:rsidRPr="00C30D8F">
        <w:rPr>
          <w:rStyle w:val="Emphasis"/>
        </w:rPr>
        <w:t>standard precautions</w:t>
      </w:r>
      <w:r w:rsidRPr="00C30D8F">
        <w:rPr>
          <w:sz w:val="14"/>
        </w:rPr>
        <w:t xml:space="preserve"> </w:t>
      </w:r>
      <w:r w:rsidRPr="00C30D8F">
        <w:rPr>
          <w:rStyle w:val="StyleUnderline"/>
        </w:rPr>
        <w:t>for Western journalists in China</w:t>
      </w:r>
      <w:r w:rsidRPr="00C30D8F">
        <w:rPr>
          <w:sz w:val="14"/>
        </w:rPr>
        <w:t xml:space="preserve">. </w:t>
      </w:r>
      <w:r w:rsidRPr="00C30D8F">
        <w:rPr>
          <w:rStyle w:val="StyleUnderline"/>
        </w:rPr>
        <w:t xml:space="preserve">To visit China on sensitive business is to risk being barraged with </w:t>
      </w:r>
      <w:r w:rsidRPr="00C30D8F">
        <w:rPr>
          <w:rStyle w:val="Emphasis"/>
        </w:rPr>
        <w:t>cyberattacks</w:t>
      </w:r>
      <w:r w:rsidRPr="00C30D8F">
        <w:rPr>
          <w:rStyle w:val="StyleUnderline"/>
        </w:rPr>
        <w:t xml:space="preserve"> and </w:t>
      </w:r>
      <w:r w:rsidRPr="00C30D8F">
        <w:rPr>
          <w:rStyle w:val="Emphasis"/>
        </w:rPr>
        <w:t>malware</w:t>
      </w:r>
      <w:r w:rsidRPr="00C30D8F">
        <w:rPr>
          <w:rStyle w:val="StyleUnderline"/>
        </w:rPr>
        <w:t xml:space="preserve">. In 2019, Belgian officials on a trade mission noticed that their </w:t>
      </w:r>
      <w:r w:rsidRPr="00C30D8F">
        <w:rPr>
          <w:rStyle w:val="Emphasis"/>
        </w:rPr>
        <w:t>mobile data</w:t>
      </w:r>
      <w:r w:rsidRPr="00C30D8F">
        <w:rPr>
          <w:rStyle w:val="StyleUnderline"/>
        </w:rPr>
        <w:t xml:space="preserve"> were being </w:t>
      </w:r>
      <w:r w:rsidRPr="00C30D8F">
        <w:rPr>
          <w:rStyle w:val="Emphasis"/>
        </w:rPr>
        <w:t>intercepted</w:t>
      </w:r>
      <w:r w:rsidRPr="00C30D8F">
        <w:rPr>
          <w:rStyle w:val="StyleUnderline"/>
        </w:rPr>
        <w:t xml:space="preserve"> by pop-up antennae </w:t>
      </w:r>
      <w:r w:rsidRPr="00C30D8F">
        <w:rPr>
          <w:sz w:val="14"/>
        </w:rPr>
        <w:t>outside their Beijing hotel.</w:t>
      </w:r>
    </w:p>
    <w:p w14:paraId="51C6ADFA" w14:textId="77777777" w:rsidR="005017A5" w:rsidRPr="00C30D8F" w:rsidRDefault="005017A5" w:rsidP="005017A5">
      <w:pPr>
        <w:rPr>
          <w:sz w:val="14"/>
        </w:rPr>
      </w:pPr>
      <w:r w:rsidRPr="00C30D8F">
        <w:rPr>
          <w:sz w:val="14"/>
        </w:rPr>
        <w:t>After clearing the institute’s security, I was told to wait in a lobby monitored by cameras. On its walls were posters of China’s most consequential postwar leaders. Mao Zedong loomed large in his characteristic four-pocket suit. He looked serene, as though satisfied with having freed China from the Western yoke. Next to him was a fuzzy black-and-white shot of Deng Xiaoping visiting the institute in his later years, after his economic reforms had set China on a course to reclaim its traditional global role as a great power.</w:t>
      </w:r>
    </w:p>
    <w:p w14:paraId="4E0D3B0B" w14:textId="77777777" w:rsidR="005017A5" w:rsidRPr="00C30D8F" w:rsidRDefault="005017A5" w:rsidP="005017A5">
      <w:pPr>
        <w:rPr>
          <w:rStyle w:val="StyleUnderline"/>
        </w:rPr>
      </w:pPr>
      <w:r w:rsidRPr="00C30D8F">
        <w:rPr>
          <w:sz w:val="14"/>
        </w:rPr>
        <w:t>The lobby’s most prominent poster depicted Xi Jinping in a crisp black suit. China’s current president and the general secretary of its Communist Party has taken a keen interest in the institute. Its work is part of a grand AI strategy that Xi has laid out in a series of speeches akin to those John F. Kennedy used to train America’s techno-scientific sights on the moon</w:t>
      </w:r>
      <w:r w:rsidRPr="00C30D8F">
        <w:rPr>
          <w:rStyle w:val="StyleUnderline"/>
        </w:rPr>
        <w:t xml:space="preserve">. </w:t>
      </w:r>
      <w:r w:rsidRPr="00C30D8F">
        <w:rPr>
          <w:rStyle w:val="StyleUnderline"/>
          <w:highlight w:val="cyan"/>
        </w:rPr>
        <w:t>Xi has said</w:t>
      </w:r>
      <w:r w:rsidRPr="00C30D8F">
        <w:rPr>
          <w:rStyle w:val="StyleUnderline"/>
        </w:rPr>
        <w:t xml:space="preserve"> that </w:t>
      </w:r>
      <w:r w:rsidRPr="00C30D8F">
        <w:rPr>
          <w:rStyle w:val="StyleUnderline"/>
          <w:highlight w:val="cyan"/>
        </w:rPr>
        <w:t>he wants China</w:t>
      </w:r>
      <w:r w:rsidRPr="00C30D8F">
        <w:rPr>
          <w:rStyle w:val="StyleUnderline"/>
        </w:rPr>
        <w:t xml:space="preserve">, by year’s end, to be </w:t>
      </w:r>
      <w:r w:rsidRPr="00C30D8F">
        <w:rPr>
          <w:rStyle w:val="Emphasis"/>
        </w:rPr>
        <w:t>competitive</w:t>
      </w:r>
      <w:r w:rsidRPr="00C30D8F">
        <w:rPr>
          <w:rStyle w:val="StyleUnderline"/>
        </w:rPr>
        <w:t xml:space="preserve"> with the world’s </w:t>
      </w:r>
      <w:r w:rsidRPr="00C30D8F">
        <w:rPr>
          <w:rStyle w:val="Emphasis"/>
        </w:rPr>
        <w:t>AI leaders</w:t>
      </w:r>
      <w:r w:rsidRPr="00C30D8F">
        <w:rPr>
          <w:sz w:val="14"/>
        </w:rPr>
        <w:t xml:space="preserve">, a benchmark the country has arguably already reached. </w:t>
      </w:r>
      <w:r w:rsidRPr="00C30D8F">
        <w:rPr>
          <w:rStyle w:val="StyleUnderline"/>
        </w:rPr>
        <w:t xml:space="preserve">And he wants China </w:t>
      </w:r>
      <w:r w:rsidRPr="00C30D8F">
        <w:rPr>
          <w:rStyle w:val="StyleUnderline"/>
          <w:highlight w:val="cyan"/>
        </w:rPr>
        <w:t xml:space="preserve">to achieve </w:t>
      </w:r>
      <w:r w:rsidRPr="00C30D8F">
        <w:rPr>
          <w:rStyle w:val="Emphasis"/>
          <w:highlight w:val="cyan"/>
        </w:rPr>
        <w:t>AI supremacy</w:t>
      </w:r>
      <w:r w:rsidRPr="00C30D8F">
        <w:rPr>
          <w:rStyle w:val="StyleUnderline"/>
        </w:rPr>
        <w:t xml:space="preserve"> by </w:t>
      </w:r>
      <w:r w:rsidRPr="00C30D8F">
        <w:rPr>
          <w:rStyle w:val="Emphasis"/>
        </w:rPr>
        <w:t>2030</w:t>
      </w:r>
      <w:r w:rsidRPr="00C30D8F">
        <w:rPr>
          <w:rStyle w:val="StyleUnderline"/>
        </w:rPr>
        <w:t>.</w:t>
      </w:r>
    </w:p>
    <w:p w14:paraId="6C9EEC0F" w14:textId="77777777" w:rsidR="005017A5" w:rsidRPr="00C30D8F" w:rsidRDefault="005017A5" w:rsidP="005017A5">
      <w:pPr>
        <w:rPr>
          <w:rStyle w:val="StyleUnderline"/>
        </w:rPr>
      </w:pPr>
      <w:r w:rsidRPr="00C30D8F">
        <w:rPr>
          <w:rStyle w:val="StyleUnderline"/>
        </w:rPr>
        <w:t xml:space="preserve">Xi’s pronouncements on AI have a </w:t>
      </w:r>
      <w:r w:rsidRPr="00C30D8F">
        <w:rPr>
          <w:rStyle w:val="Emphasis"/>
        </w:rPr>
        <w:t>sinister edge.</w:t>
      </w:r>
      <w:r w:rsidRPr="00C30D8F">
        <w:rPr>
          <w:sz w:val="14"/>
        </w:rPr>
        <w:t xml:space="preserve"> Artificial intelligence has applications in nearly every human domain, from the instant translation of spoken language to early viral-outbreak detection. But </w:t>
      </w:r>
      <w:r w:rsidRPr="00C30D8F">
        <w:rPr>
          <w:rStyle w:val="StyleUnderline"/>
          <w:highlight w:val="cyan"/>
        </w:rPr>
        <w:t>Xi</w:t>
      </w:r>
      <w:r w:rsidRPr="00C30D8F">
        <w:rPr>
          <w:rStyle w:val="StyleUnderline"/>
        </w:rPr>
        <w:t xml:space="preserve"> also </w:t>
      </w:r>
      <w:r w:rsidRPr="00C30D8F">
        <w:rPr>
          <w:rStyle w:val="StyleUnderline"/>
          <w:highlight w:val="cyan"/>
        </w:rPr>
        <w:t>wants to use AI’s</w:t>
      </w:r>
      <w:r w:rsidRPr="00C30D8F">
        <w:rPr>
          <w:rStyle w:val="StyleUnderline"/>
        </w:rPr>
        <w:t xml:space="preserve"> awesome analytical </w:t>
      </w:r>
      <w:r w:rsidRPr="00C30D8F">
        <w:rPr>
          <w:rStyle w:val="StyleUnderline"/>
          <w:highlight w:val="cyan"/>
        </w:rPr>
        <w:t>powers</w:t>
      </w:r>
      <w:r w:rsidRPr="00C30D8F">
        <w:rPr>
          <w:rStyle w:val="StyleUnderline"/>
        </w:rPr>
        <w:t xml:space="preserve"> </w:t>
      </w:r>
      <w:r w:rsidRPr="00C30D8F">
        <w:rPr>
          <w:rStyle w:val="StyleUnderline"/>
          <w:highlight w:val="cyan"/>
        </w:rPr>
        <w:t>to push</w:t>
      </w:r>
      <w:r w:rsidRPr="00C30D8F">
        <w:rPr>
          <w:rStyle w:val="StyleUnderline"/>
        </w:rPr>
        <w:t xml:space="preserve"> China to the </w:t>
      </w:r>
      <w:r w:rsidRPr="00C30D8F">
        <w:rPr>
          <w:rStyle w:val="Emphasis"/>
        </w:rPr>
        <w:t>cutting edge</w:t>
      </w:r>
      <w:r w:rsidRPr="00C30D8F">
        <w:rPr>
          <w:rStyle w:val="StyleUnderline"/>
        </w:rPr>
        <w:t xml:space="preserve"> of </w:t>
      </w:r>
      <w:r w:rsidRPr="00C30D8F">
        <w:rPr>
          <w:rStyle w:val="Emphasis"/>
          <w:highlight w:val="cyan"/>
        </w:rPr>
        <w:t>surveillance</w:t>
      </w:r>
      <w:r w:rsidRPr="00C30D8F">
        <w:rPr>
          <w:sz w:val="14"/>
        </w:rPr>
        <w:t xml:space="preserve">. </w:t>
      </w:r>
      <w:r w:rsidRPr="00C30D8F">
        <w:rPr>
          <w:rStyle w:val="StyleUnderline"/>
        </w:rPr>
        <w:t xml:space="preserve">He wants to build </w:t>
      </w:r>
      <w:r w:rsidRPr="00C30D8F">
        <w:rPr>
          <w:rStyle w:val="StyleUnderline"/>
          <w:highlight w:val="cyan"/>
        </w:rPr>
        <w:t xml:space="preserve">an </w:t>
      </w:r>
      <w:r w:rsidRPr="00C30D8F">
        <w:rPr>
          <w:rStyle w:val="Emphasis"/>
          <w:highlight w:val="cyan"/>
        </w:rPr>
        <w:t>all-seeing digital system</w:t>
      </w:r>
      <w:r w:rsidRPr="00C30D8F">
        <w:rPr>
          <w:rStyle w:val="StyleUnderline"/>
        </w:rPr>
        <w:t xml:space="preserve"> </w:t>
      </w:r>
      <w:r w:rsidRPr="00C30D8F">
        <w:rPr>
          <w:rStyle w:val="StyleUnderline"/>
          <w:highlight w:val="cyan"/>
        </w:rPr>
        <w:t xml:space="preserve">of </w:t>
      </w:r>
      <w:r w:rsidRPr="00C30D8F">
        <w:rPr>
          <w:rStyle w:val="Emphasis"/>
          <w:highlight w:val="cyan"/>
        </w:rPr>
        <w:t>social control,</w:t>
      </w:r>
      <w:r w:rsidRPr="00C30D8F">
        <w:rPr>
          <w:rStyle w:val="StyleUnderline"/>
        </w:rPr>
        <w:t xml:space="preserve"> </w:t>
      </w:r>
      <w:r w:rsidRPr="00C30D8F">
        <w:rPr>
          <w:rStyle w:val="StyleUnderline"/>
          <w:highlight w:val="cyan"/>
        </w:rPr>
        <w:t xml:space="preserve">patrolled by </w:t>
      </w:r>
      <w:r w:rsidRPr="00C30D8F">
        <w:rPr>
          <w:rStyle w:val="Emphasis"/>
          <w:highlight w:val="cyan"/>
        </w:rPr>
        <w:t>precog algorithms</w:t>
      </w:r>
      <w:r w:rsidRPr="00C30D8F">
        <w:rPr>
          <w:rStyle w:val="StyleUnderline"/>
        </w:rPr>
        <w:t xml:space="preserve"> that </w:t>
      </w:r>
      <w:r w:rsidRPr="00C30D8F">
        <w:rPr>
          <w:rStyle w:val="Emphasis"/>
        </w:rPr>
        <w:t>identify</w:t>
      </w:r>
      <w:r w:rsidRPr="00C30D8F">
        <w:rPr>
          <w:rStyle w:val="StyleUnderline"/>
        </w:rPr>
        <w:t xml:space="preserve"> potential </w:t>
      </w:r>
      <w:r w:rsidRPr="00C30D8F">
        <w:rPr>
          <w:rStyle w:val="Emphasis"/>
        </w:rPr>
        <w:t>dissenters</w:t>
      </w:r>
      <w:r w:rsidRPr="00C30D8F">
        <w:rPr>
          <w:rStyle w:val="StyleUnderline"/>
        </w:rPr>
        <w:t xml:space="preserve"> in real time.</w:t>
      </w:r>
    </w:p>
    <w:p w14:paraId="27D2FE33" w14:textId="77777777" w:rsidR="005017A5" w:rsidRPr="00C30D8F" w:rsidRDefault="005017A5" w:rsidP="005017A5">
      <w:pPr>
        <w:rPr>
          <w:sz w:val="14"/>
        </w:rPr>
      </w:pPr>
      <w:r w:rsidRPr="00C30D8F">
        <w:rPr>
          <w:rStyle w:val="StyleUnderline"/>
        </w:rPr>
        <w:t xml:space="preserve">China’s government has a </w:t>
      </w:r>
      <w:r w:rsidRPr="00C30D8F">
        <w:rPr>
          <w:rStyle w:val="Emphasis"/>
        </w:rPr>
        <w:t>history</w:t>
      </w:r>
      <w:r w:rsidRPr="00C30D8F">
        <w:rPr>
          <w:rStyle w:val="StyleUnderline"/>
        </w:rPr>
        <w:t xml:space="preserve"> of using major historical events to </w:t>
      </w:r>
      <w:r w:rsidRPr="00C30D8F">
        <w:rPr>
          <w:rStyle w:val="Emphasis"/>
        </w:rPr>
        <w:t>introduce</w:t>
      </w:r>
      <w:r w:rsidRPr="00C30D8F">
        <w:rPr>
          <w:rStyle w:val="StyleUnderline"/>
        </w:rPr>
        <w:t xml:space="preserve"> and embed </w:t>
      </w:r>
      <w:r w:rsidRPr="00C30D8F">
        <w:rPr>
          <w:rStyle w:val="Emphasis"/>
        </w:rPr>
        <w:t>surveillance measures</w:t>
      </w:r>
      <w:r w:rsidRPr="00C30D8F">
        <w:rPr>
          <w:sz w:val="14"/>
        </w:rPr>
        <w:t xml:space="preserve">. In the run-up to the 2008 Olympics in Beijing, </w:t>
      </w:r>
      <w:r w:rsidRPr="00C30D8F">
        <w:rPr>
          <w:rStyle w:val="StyleUnderline"/>
          <w:highlight w:val="cyan"/>
        </w:rPr>
        <w:t>Chinese security services</w:t>
      </w:r>
      <w:r w:rsidRPr="00C30D8F">
        <w:rPr>
          <w:rStyle w:val="StyleUnderline"/>
        </w:rPr>
        <w:t xml:space="preserve"> </w:t>
      </w:r>
      <w:r w:rsidRPr="00C30D8F">
        <w:rPr>
          <w:rStyle w:val="StyleUnderline"/>
          <w:highlight w:val="cyan"/>
        </w:rPr>
        <w:t>achieved</w:t>
      </w:r>
      <w:r w:rsidRPr="00C30D8F">
        <w:rPr>
          <w:rStyle w:val="StyleUnderline"/>
        </w:rPr>
        <w:t xml:space="preserve"> a new </w:t>
      </w:r>
      <w:r w:rsidRPr="00C30D8F">
        <w:rPr>
          <w:rStyle w:val="Emphasis"/>
          <w:highlight w:val="cyan"/>
        </w:rPr>
        <w:t>level of control</w:t>
      </w:r>
      <w:r w:rsidRPr="00C30D8F">
        <w:rPr>
          <w:rStyle w:val="StyleUnderline"/>
        </w:rPr>
        <w:t xml:space="preserve"> </w:t>
      </w:r>
      <w:r w:rsidRPr="00C30D8F">
        <w:rPr>
          <w:rStyle w:val="StyleUnderline"/>
          <w:highlight w:val="cyan"/>
        </w:rPr>
        <w:t>over</w:t>
      </w:r>
      <w:r w:rsidRPr="00C30D8F">
        <w:rPr>
          <w:rStyle w:val="StyleUnderline"/>
        </w:rPr>
        <w:t xml:space="preserve"> </w:t>
      </w:r>
      <w:r w:rsidRPr="00C30D8F">
        <w:rPr>
          <w:rStyle w:val="StyleUnderline"/>
          <w:highlight w:val="cyan"/>
        </w:rPr>
        <w:t>the</w:t>
      </w:r>
      <w:r w:rsidRPr="00C30D8F">
        <w:rPr>
          <w:rStyle w:val="StyleUnderline"/>
        </w:rPr>
        <w:t xml:space="preserve"> </w:t>
      </w:r>
      <w:r w:rsidRPr="00C30D8F">
        <w:rPr>
          <w:rStyle w:val="Emphasis"/>
        </w:rPr>
        <w:t xml:space="preserve">country’s </w:t>
      </w:r>
      <w:r w:rsidRPr="00C30D8F">
        <w:rPr>
          <w:rStyle w:val="Emphasis"/>
          <w:highlight w:val="cyan"/>
        </w:rPr>
        <w:t>internet</w:t>
      </w:r>
      <w:r w:rsidRPr="00C30D8F">
        <w:rPr>
          <w:sz w:val="14"/>
        </w:rPr>
        <w:t xml:space="preserve">. During China’s coronavirus outbreak, </w:t>
      </w:r>
      <w:r w:rsidRPr="00C30D8F">
        <w:rPr>
          <w:rStyle w:val="StyleUnderline"/>
          <w:highlight w:val="cyan"/>
        </w:rPr>
        <w:t>Xi’s government</w:t>
      </w:r>
      <w:r w:rsidRPr="00C30D8F">
        <w:rPr>
          <w:rStyle w:val="StyleUnderline"/>
        </w:rPr>
        <w:t xml:space="preserve"> </w:t>
      </w:r>
      <w:r w:rsidRPr="00C30D8F">
        <w:rPr>
          <w:rStyle w:val="Emphasis"/>
          <w:highlight w:val="cyan"/>
        </w:rPr>
        <w:t>leaned</w:t>
      </w:r>
      <w:r w:rsidRPr="00C30D8F">
        <w:rPr>
          <w:rStyle w:val="StyleUnderline"/>
          <w:highlight w:val="cyan"/>
        </w:rPr>
        <w:t xml:space="preserve"> </w:t>
      </w:r>
      <w:r w:rsidRPr="00C30D8F">
        <w:rPr>
          <w:rStyle w:val="Emphasis"/>
          <w:highlight w:val="cyan"/>
        </w:rPr>
        <w:t>hard</w:t>
      </w:r>
      <w:r w:rsidRPr="00C30D8F">
        <w:rPr>
          <w:rStyle w:val="StyleUnderline"/>
        </w:rPr>
        <w:t xml:space="preserve"> </w:t>
      </w:r>
      <w:r w:rsidRPr="00C30D8F">
        <w:rPr>
          <w:rStyle w:val="StyleUnderline"/>
          <w:highlight w:val="cyan"/>
        </w:rPr>
        <w:t>on</w:t>
      </w:r>
      <w:r w:rsidRPr="00C30D8F">
        <w:rPr>
          <w:rStyle w:val="StyleUnderline"/>
        </w:rPr>
        <w:t xml:space="preserve"> private companies in </w:t>
      </w:r>
      <w:r w:rsidRPr="00C30D8F">
        <w:rPr>
          <w:rStyle w:val="Emphasis"/>
          <w:highlight w:val="cyan"/>
        </w:rPr>
        <w:t>possession</w:t>
      </w:r>
      <w:r w:rsidRPr="00C30D8F">
        <w:rPr>
          <w:rStyle w:val="StyleUnderline"/>
          <w:highlight w:val="cyan"/>
        </w:rPr>
        <w:t xml:space="preserve"> of </w:t>
      </w:r>
      <w:r w:rsidRPr="00C30D8F">
        <w:rPr>
          <w:rStyle w:val="StyleUnderline"/>
        </w:rPr>
        <w:t xml:space="preserve">sensitive </w:t>
      </w:r>
      <w:r w:rsidRPr="00C30D8F">
        <w:rPr>
          <w:rStyle w:val="Emphasis"/>
          <w:highlight w:val="cyan"/>
        </w:rPr>
        <w:t>personal data</w:t>
      </w:r>
      <w:r w:rsidRPr="00C30D8F">
        <w:rPr>
          <w:sz w:val="14"/>
        </w:rPr>
        <w:t>. Any emergency data-sharing arrangements made behind closed doors during the pandemic could become permanent.</w:t>
      </w:r>
    </w:p>
    <w:p w14:paraId="646EC304" w14:textId="77777777" w:rsidR="005017A5" w:rsidRPr="00C30D8F" w:rsidRDefault="005017A5" w:rsidP="005017A5">
      <w:pPr>
        <w:rPr>
          <w:rStyle w:val="StyleUnderline"/>
        </w:rPr>
      </w:pPr>
      <w:r w:rsidRPr="00C30D8F">
        <w:rPr>
          <w:rStyle w:val="StyleUnderline"/>
          <w:highlight w:val="cyan"/>
        </w:rPr>
        <w:t>China</w:t>
      </w:r>
      <w:r w:rsidRPr="00C30D8F">
        <w:rPr>
          <w:rStyle w:val="StyleUnderline"/>
        </w:rPr>
        <w:t xml:space="preserve"> already </w:t>
      </w:r>
      <w:r w:rsidRPr="00C30D8F">
        <w:rPr>
          <w:rStyle w:val="StyleUnderline"/>
          <w:highlight w:val="cyan"/>
        </w:rPr>
        <w:t xml:space="preserve">has hundreds of </w:t>
      </w:r>
      <w:r w:rsidRPr="00C30D8F">
        <w:rPr>
          <w:rStyle w:val="Emphasis"/>
          <w:highlight w:val="cyan"/>
        </w:rPr>
        <w:t>millions of surveillance</w:t>
      </w:r>
      <w:r w:rsidRPr="00C30D8F">
        <w:rPr>
          <w:rStyle w:val="StyleUnderline"/>
          <w:highlight w:val="cyan"/>
        </w:rPr>
        <w:t xml:space="preserve"> </w:t>
      </w:r>
      <w:r w:rsidRPr="00C30D8F">
        <w:rPr>
          <w:rStyle w:val="Emphasis"/>
          <w:highlight w:val="cyan"/>
        </w:rPr>
        <w:t>cameras</w:t>
      </w:r>
      <w:r w:rsidRPr="00C30D8F">
        <w:rPr>
          <w:rStyle w:val="StyleUnderline"/>
        </w:rPr>
        <w:t xml:space="preserve"> in place</w:t>
      </w:r>
      <w:r w:rsidRPr="00C30D8F">
        <w:rPr>
          <w:sz w:val="14"/>
        </w:rPr>
        <w:t xml:space="preserve">. </w:t>
      </w:r>
      <w:r w:rsidRPr="00C30D8F">
        <w:rPr>
          <w:rStyle w:val="StyleUnderline"/>
          <w:highlight w:val="cyan"/>
        </w:rPr>
        <w:t>Xi</w:t>
      </w:r>
      <w:r w:rsidRPr="00C30D8F">
        <w:rPr>
          <w:rStyle w:val="StyleUnderline"/>
        </w:rPr>
        <w:t xml:space="preserve">’s government </w:t>
      </w:r>
      <w:r w:rsidRPr="00C30D8F">
        <w:rPr>
          <w:rStyle w:val="StyleUnderline"/>
          <w:highlight w:val="cyan"/>
        </w:rPr>
        <w:t xml:space="preserve">hopes to </w:t>
      </w:r>
      <w:r w:rsidRPr="00C30D8F">
        <w:rPr>
          <w:rStyle w:val="StyleUnderline"/>
        </w:rPr>
        <w:t xml:space="preserve">soon </w:t>
      </w:r>
      <w:r w:rsidRPr="00C30D8F">
        <w:rPr>
          <w:rStyle w:val="StyleUnderline"/>
          <w:highlight w:val="cyan"/>
        </w:rPr>
        <w:t>achieve</w:t>
      </w:r>
      <w:r w:rsidRPr="00C30D8F">
        <w:rPr>
          <w:rStyle w:val="StyleUnderline"/>
        </w:rPr>
        <w:t xml:space="preserve"> </w:t>
      </w:r>
      <w:r w:rsidRPr="00C30D8F">
        <w:rPr>
          <w:rStyle w:val="Emphasis"/>
        </w:rPr>
        <w:t xml:space="preserve">full </w:t>
      </w:r>
      <w:r w:rsidRPr="00C30D8F">
        <w:rPr>
          <w:rStyle w:val="Emphasis"/>
          <w:highlight w:val="cyan"/>
        </w:rPr>
        <w:t>video coverage</w:t>
      </w:r>
      <w:r w:rsidRPr="00C30D8F">
        <w:rPr>
          <w:rStyle w:val="StyleUnderline"/>
          <w:highlight w:val="cyan"/>
        </w:rPr>
        <w:t xml:space="preserve"> of </w:t>
      </w:r>
      <w:r w:rsidRPr="00C30D8F">
        <w:rPr>
          <w:rStyle w:val="Emphasis"/>
          <w:highlight w:val="cyan"/>
        </w:rPr>
        <w:t>key public areas.</w:t>
      </w:r>
      <w:r w:rsidRPr="00C30D8F">
        <w:rPr>
          <w:rStyle w:val="Emphasis"/>
        </w:rPr>
        <w:t xml:space="preserve"> </w:t>
      </w:r>
      <w:r w:rsidRPr="00C30D8F">
        <w:rPr>
          <w:rStyle w:val="StyleUnderline"/>
        </w:rPr>
        <w:t xml:space="preserve">Much of the footage collected by China’s cameras is </w:t>
      </w:r>
      <w:r w:rsidRPr="00C30D8F">
        <w:rPr>
          <w:rStyle w:val="Emphasis"/>
        </w:rPr>
        <w:t>parsed by algorithms</w:t>
      </w:r>
      <w:r w:rsidRPr="00C30D8F">
        <w:rPr>
          <w:rStyle w:val="StyleUnderline"/>
        </w:rPr>
        <w:t xml:space="preserve"> for </w:t>
      </w:r>
      <w:r w:rsidRPr="00C30D8F">
        <w:rPr>
          <w:rStyle w:val="Emphasis"/>
        </w:rPr>
        <w:t>security threats</w:t>
      </w:r>
      <w:r w:rsidRPr="00C30D8F">
        <w:rPr>
          <w:rStyle w:val="StyleUnderline"/>
        </w:rPr>
        <w:t xml:space="preserve"> of one kind or another</w:t>
      </w:r>
      <w:r w:rsidRPr="00C30D8F">
        <w:rPr>
          <w:sz w:val="14"/>
        </w:rPr>
        <w:t xml:space="preserve">. In the near future, </w:t>
      </w:r>
      <w:r w:rsidRPr="00C30D8F">
        <w:rPr>
          <w:rStyle w:val="StyleUnderline"/>
          <w:highlight w:val="cyan"/>
        </w:rPr>
        <w:t>every person</w:t>
      </w:r>
      <w:r w:rsidRPr="00C30D8F">
        <w:rPr>
          <w:rStyle w:val="StyleUnderline"/>
        </w:rPr>
        <w:t xml:space="preserve"> who enters a public space could be </w:t>
      </w:r>
      <w:r w:rsidRPr="00C30D8F">
        <w:rPr>
          <w:rStyle w:val="Emphasis"/>
          <w:highlight w:val="cyan"/>
        </w:rPr>
        <w:t>identified</w:t>
      </w:r>
      <w:r w:rsidRPr="00C30D8F">
        <w:rPr>
          <w:sz w:val="14"/>
        </w:rPr>
        <w:t xml:space="preserve">, instantly, </w:t>
      </w:r>
      <w:r w:rsidRPr="00C30D8F">
        <w:rPr>
          <w:rStyle w:val="Emphasis"/>
          <w:highlight w:val="cyan"/>
        </w:rPr>
        <w:t>by AI</w:t>
      </w:r>
      <w:r w:rsidRPr="00C30D8F">
        <w:rPr>
          <w:rStyle w:val="Emphasis"/>
        </w:rPr>
        <w:t xml:space="preserve"> </w:t>
      </w:r>
      <w:r w:rsidRPr="00C30D8F">
        <w:rPr>
          <w:rStyle w:val="StyleUnderline"/>
          <w:highlight w:val="cyan"/>
        </w:rPr>
        <w:t>matching them to</w:t>
      </w:r>
      <w:r w:rsidRPr="00C30D8F">
        <w:rPr>
          <w:rStyle w:val="StyleUnderline"/>
        </w:rPr>
        <w:t xml:space="preserve"> an ocean of </w:t>
      </w:r>
      <w:r w:rsidRPr="00C30D8F">
        <w:rPr>
          <w:rStyle w:val="Emphasis"/>
          <w:highlight w:val="cyan"/>
        </w:rPr>
        <w:t>personal data</w:t>
      </w:r>
      <w:r w:rsidRPr="00C30D8F">
        <w:rPr>
          <w:sz w:val="14"/>
        </w:rPr>
        <w:t xml:space="preserve">, </w:t>
      </w:r>
      <w:r w:rsidRPr="00C30D8F">
        <w:rPr>
          <w:rStyle w:val="StyleUnderline"/>
        </w:rPr>
        <w:lastRenderedPageBreak/>
        <w:t xml:space="preserve">including their </w:t>
      </w:r>
      <w:r w:rsidRPr="00C30D8F">
        <w:rPr>
          <w:rStyle w:val="Emphasis"/>
        </w:rPr>
        <w:t>every text communication</w:t>
      </w:r>
      <w:r w:rsidRPr="00C30D8F">
        <w:rPr>
          <w:rStyle w:val="StyleUnderline"/>
        </w:rPr>
        <w:t xml:space="preserve">, and their </w:t>
      </w:r>
      <w:r w:rsidRPr="00C30D8F">
        <w:rPr>
          <w:rStyle w:val="Emphasis"/>
        </w:rPr>
        <w:t>body’s</w:t>
      </w:r>
      <w:r w:rsidRPr="00C30D8F">
        <w:rPr>
          <w:rStyle w:val="StyleUnderline"/>
        </w:rPr>
        <w:t xml:space="preserve"> one-of-a-kind protein-construction schema</w:t>
      </w:r>
      <w:r w:rsidRPr="00C30D8F">
        <w:rPr>
          <w:sz w:val="14"/>
        </w:rPr>
        <w:t xml:space="preserve">. In time, algorithms will be able to string together data points from a broad range of sources—travel records, friends and associates, reading habits, purchases—to predict political resistance before it happens. </w:t>
      </w:r>
      <w:r w:rsidRPr="00C30D8F">
        <w:rPr>
          <w:rStyle w:val="StyleUnderline"/>
        </w:rPr>
        <w:t xml:space="preserve">China’s government could soon achieve an </w:t>
      </w:r>
      <w:r w:rsidRPr="00C30D8F">
        <w:rPr>
          <w:rStyle w:val="Emphasis"/>
        </w:rPr>
        <w:t>unprecedented political stranglehold</w:t>
      </w:r>
      <w:r w:rsidRPr="00C30D8F">
        <w:rPr>
          <w:rStyle w:val="StyleUnderline"/>
        </w:rPr>
        <w:t xml:space="preserve"> on more than 1 billion people.</w:t>
      </w:r>
    </w:p>
    <w:p w14:paraId="083C5E27" w14:textId="77777777" w:rsidR="005017A5" w:rsidRPr="00C30D8F" w:rsidRDefault="005017A5" w:rsidP="005017A5">
      <w:pPr>
        <w:rPr>
          <w:sz w:val="14"/>
        </w:rPr>
      </w:pPr>
      <w:r w:rsidRPr="00C30D8F">
        <w:rPr>
          <w:rStyle w:val="StyleUnderline"/>
        </w:rPr>
        <w:t xml:space="preserve">Xi wants to use </w:t>
      </w:r>
      <w:r w:rsidRPr="00C30D8F">
        <w:rPr>
          <w:rStyle w:val="Emphasis"/>
        </w:rPr>
        <w:t>artificial intelligence</w:t>
      </w:r>
      <w:r w:rsidRPr="00C30D8F">
        <w:rPr>
          <w:rStyle w:val="StyleUnderline"/>
        </w:rPr>
        <w:t xml:space="preserve"> to build a </w:t>
      </w:r>
      <w:r w:rsidRPr="00C30D8F">
        <w:rPr>
          <w:rStyle w:val="Emphasis"/>
        </w:rPr>
        <w:t>digital system</w:t>
      </w:r>
      <w:r w:rsidRPr="00C30D8F">
        <w:rPr>
          <w:rStyle w:val="StyleUnderline"/>
        </w:rPr>
        <w:t xml:space="preserve"> of </w:t>
      </w:r>
      <w:r w:rsidRPr="00C30D8F">
        <w:rPr>
          <w:rStyle w:val="Emphasis"/>
        </w:rPr>
        <w:t>social control</w:t>
      </w:r>
      <w:r w:rsidRPr="00C30D8F">
        <w:rPr>
          <w:sz w:val="14"/>
        </w:rPr>
        <w:t xml:space="preserve">, </w:t>
      </w:r>
      <w:r w:rsidRPr="00C30D8F">
        <w:rPr>
          <w:rStyle w:val="StyleUnderline"/>
        </w:rPr>
        <w:t>patrolled by precog algorithms that identify dissenters in real time.</w:t>
      </w:r>
    </w:p>
    <w:p w14:paraId="0EF4AEA6" w14:textId="77777777" w:rsidR="005017A5" w:rsidRPr="00C30D8F" w:rsidRDefault="005017A5" w:rsidP="005017A5">
      <w:pPr>
        <w:rPr>
          <w:rStyle w:val="StyleUnderline"/>
        </w:rPr>
      </w:pPr>
      <w:r w:rsidRPr="00C30D8F">
        <w:rPr>
          <w:sz w:val="14"/>
        </w:rPr>
        <w:t xml:space="preserve">Early in the coronavirus outbreak, </w:t>
      </w:r>
      <w:r w:rsidRPr="00C30D8F">
        <w:rPr>
          <w:rStyle w:val="StyleUnderline"/>
        </w:rPr>
        <w:t xml:space="preserve">China’s citizens were subjected to a form of risk scoring. An algorithm </w:t>
      </w:r>
      <w:r w:rsidRPr="00C30D8F">
        <w:rPr>
          <w:rStyle w:val="Emphasis"/>
        </w:rPr>
        <w:t>assigned</w:t>
      </w:r>
      <w:r w:rsidRPr="00C30D8F">
        <w:rPr>
          <w:rStyle w:val="StyleUnderline"/>
        </w:rPr>
        <w:t xml:space="preserve"> </w:t>
      </w:r>
      <w:r w:rsidRPr="00C30D8F">
        <w:rPr>
          <w:rStyle w:val="Emphasis"/>
        </w:rPr>
        <w:t>people a color</w:t>
      </w:r>
      <w:r w:rsidRPr="00C30D8F">
        <w:rPr>
          <w:rStyle w:val="StyleUnderline"/>
        </w:rPr>
        <w:t xml:space="preserve"> code—green, yellow, or red—that </w:t>
      </w:r>
      <w:r w:rsidRPr="00C30D8F">
        <w:rPr>
          <w:rStyle w:val="Emphasis"/>
        </w:rPr>
        <w:t>determined their ability</w:t>
      </w:r>
      <w:r w:rsidRPr="00C30D8F">
        <w:rPr>
          <w:rStyle w:val="StyleUnderline"/>
        </w:rPr>
        <w:t xml:space="preserve"> to take transit or </w:t>
      </w:r>
      <w:r w:rsidRPr="00C30D8F">
        <w:rPr>
          <w:rStyle w:val="Emphasis"/>
        </w:rPr>
        <w:t>enter buildings</w:t>
      </w:r>
      <w:r w:rsidRPr="00C30D8F">
        <w:rPr>
          <w:rStyle w:val="StyleUnderline"/>
        </w:rPr>
        <w:t xml:space="preserve"> in China’s megacities</w:t>
      </w:r>
      <w:r w:rsidRPr="00C30D8F">
        <w:rPr>
          <w:sz w:val="14"/>
        </w:rPr>
        <w:t xml:space="preserve">. </w:t>
      </w:r>
      <w:r w:rsidRPr="00C30D8F">
        <w:rPr>
          <w:rStyle w:val="StyleUnderline"/>
        </w:rPr>
        <w:t xml:space="preserve">In a sophisticated digital system of social control, codes like these could be used to </w:t>
      </w:r>
      <w:r w:rsidRPr="00C30D8F">
        <w:rPr>
          <w:rStyle w:val="Emphasis"/>
        </w:rPr>
        <w:t>score a person’s perceived</w:t>
      </w:r>
      <w:r w:rsidRPr="00C30D8F">
        <w:rPr>
          <w:rStyle w:val="StyleUnderline"/>
        </w:rPr>
        <w:t xml:space="preserve"> </w:t>
      </w:r>
      <w:r w:rsidRPr="00C30D8F">
        <w:rPr>
          <w:rStyle w:val="Emphasis"/>
        </w:rPr>
        <w:t>political pliancy</w:t>
      </w:r>
      <w:r w:rsidRPr="00C30D8F">
        <w:rPr>
          <w:rStyle w:val="StyleUnderline"/>
        </w:rPr>
        <w:t xml:space="preserve"> </w:t>
      </w:r>
      <w:r w:rsidRPr="00C30D8F">
        <w:rPr>
          <w:sz w:val="14"/>
        </w:rPr>
        <w:t>as well</w:t>
      </w:r>
      <w:r w:rsidRPr="00C30D8F">
        <w:rPr>
          <w:rStyle w:val="StyleUnderline"/>
        </w:rPr>
        <w:t>.</w:t>
      </w:r>
    </w:p>
    <w:p w14:paraId="5BDCDDC9" w14:textId="77777777" w:rsidR="005017A5" w:rsidRPr="00C30D8F" w:rsidRDefault="005017A5" w:rsidP="005017A5">
      <w:pPr>
        <w:rPr>
          <w:rStyle w:val="StyleUnderline"/>
        </w:rPr>
      </w:pPr>
      <w:r w:rsidRPr="00C30D8F">
        <w:rPr>
          <w:rStyle w:val="StyleUnderline"/>
        </w:rPr>
        <w:t xml:space="preserve">A </w:t>
      </w:r>
      <w:r w:rsidRPr="00C30D8F">
        <w:rPr>
          <w:rStyle w:val="StyleUnderline"/>
          <w:highlight w:val="cyan"/>
        </w:rPr>
        <w:t>crude version</w:t>
      </w:r>
      <w:r w:rsidRPr="00C30D8F">
        <w:rPr>
          <w:rStyle w:val="StyleUnderline"/>
        </w:rPr>
        <w:t xml:space="preserve"> of such a system </w:t>
      </w:r>
      <w:r w:rsidRPr="00C30D8F">
        <w:rPr>
          <w:rStyle w:val="StyleUnderline"/>
          <w:highlight w:val="cyan"/>
        </w:rPr>
        <w:t>is</w:t>
      </w:r>
      <w:r w:rsidRPr="00C30D8F">
        <w:rPr>
          <w:sz w:val="14"/>
        </w:rPr>
        <w:t xml:space="preserve"> already in operation </w:t>
      </w:r>
      <w:r w:rsidRPr="00C30D8F">
        <w:rPr>
          <w:rStyle w:val="StyleUnderline"/>
          <w:highlight w:val="cyan"/>
        </w:rPr>
        <w:t>in</w:t>
      </w:r>
      <w:r w:rsidRPr="00C30D8F">
        <w:rPr>
          <w:sz w:val="14"/>
        </w:rPr>
        <w:t xml:space="preserve"> China’s northwestern territory of </w:t>
      </w:r>
      <w:r w:rsidRPr="00C30D8F">
        <w:rPr>
          <w:rStyle w:val="StyleUnderline"/>
          <w:highlight w:val="cyan"/>
        </w:rPr>
        <w:t>Xinjiang</w:t>
      </w:r>
      <w:r w:rsidRPr="00C30D8F">
        <w:rPr>
          <w:sz w:val="14"/>
        </w:rPr>
        <w:t xml:space="preserve">, </w:t>
      </w:r>
      <w:r w:rsidRPr="00C30D8F">
        <w:rPr>
          <w:rStyle w:val="StyleUnderline"/>
          <w:highlight w:val="cyan"/>
        </w:rPr>
        <w:t>where</w:t>
      </w:r>
      <w:r w:rsidRPr="00C30D8F">
        <w:rPr>
          <w:sz w:val="14"/>
        </w:rPr>
        <w:t xml:space="preserve"> more than </w:t>
      </w:r>
      <w:r w:rsidRPr="00C30D8F">
        <w:rPr>
          <w:rStyle w:val="StyleUnderline"/>
        </w:rPr>
        <w:t xml:space="preserve">1 </w:t>
      </w:r>
      <w:r w:rsidRPr="00C30D8F">
        <w:rPr>
          <w:rStyle w:val="StyleUnderline"/>
          <w:highlight w:val="cyan"/>
        </w:rPr>
        <w:t>million</w:t>
      </w:r>
      <w:r w:rsidRPr="00C30D8F">
        <w:rPr>
          <w:sz w:val="14"/>
          <w:highlight w:val="cyan"/>
        </w:rPr>
        <w:t xml:space="preserve"> </w:t>
      </w:r>
      <w:r w:rsidRPr="00C30D8F">
        <w:rPr>
          <w:rStyle w:val="Emphasis"/>
          <w:highlight w:val="cyan"/>
        </w:rPr>
        <w:t>Muslim Uighurs</w:t>
      </w:r>
      <w:r w:rsidRPr="00C30D8F">
        <w:rPr>
          <w:sz w:val="14"/>
        </w:rPr>
        <w:t xml:space="preserve"> </w:t>
      </w:r>
      <w:r w:rsidRPr="00C30D8F">
        <w:rPr>
          <w:rStyle w:val="StyleUnderline"/>
          <w:highlight w:val="cyan"/>
        </w:rPr>
        <w:t xml:space="preserve">have been </w:t>
      </w:r>
      <w:r w:rsidRPr="00C30D8F">
        <w:rPr>
          <w:rStyle w:val="Emphasis"/>
          <w:highlight w:val="cyan"/>
        </w:rPr>
        <w:t>imprisoned</w:t>
      </w:r>
      <w:r w:rsidRPr="00C30D8F">
        <w:rPr>
          <w:sz w:val="14"/>
        </w:rPr>
        <w:t xml:space="preserve">, </w:t>
      </w:r>
      <w:r w:rsidRPr="00C30D8F">
        <w:rPr>
          <w:rStyle w:val="StyleUnderline"/>
        </w:rPr>
        <w:t xml:space="preserve">the largest internment of an ethnic-religious minority since the fall of the </w:t>
      </w:r>
      <w:r w:rsidRPr="00C30D8F">
        <w:rPr>
          <w:rStyle w:val="Emphasis"/>
        </w:rPr>
        <w:t>Third Reich</w:t>
      </w:r>
      <w:r w:rsidRPr="00C30D8F">
        <w:rPr>
          <w:sz w:val="14"/>
        </w:rPr>
        <w:t xml:space="preserve">. </w:t>
      </w:r>
      <w:r w:rsidRPr="00C30D8F">
        <w:rPr>
          <w:rStyle w:val="StyleUnderline"/>
          <w:highlight w:val="cyan"/>
        </w:rPr>
        <w:t>Once Xi perfects</w:t>
      </w:r>
      <w:r w:rsidRPr="00C30D8F">
        <w:rPr>
          <w:rStyle w:val="StyleUnderline"/>
        </w:rPr>
        <w:t xml:space="preserve"> </w:t>
      </w:r>
      <w:r w:rsidRPr="00C30D8F">
        <w:rPr>
          <w:rStyle w:val="StyleUnderline"/>
          <w:highlight w:val="cyan"/>
        </w:rPr>
        <w:t>this system</w:t>
      </w:r>
      <w:r w:rsidRPr="00C30D8F">
        <w:rPr>
          <w:rStyle w:val="StyleUnderline"/>
        </w:rPr>
        <w:t xml:space="preserve"> </w:t>
      </w:r>
      <w:r w:rsidRPr="00C30D8F">
        <w:rPr>
          <w:sz w:val="14"/>
        </w:rPr>
        <w:t xml:space="preserve">in Xinjiang, </w:t>
      </w:r>
      <w:r w:rsidRPr="00C30D8F">
        <w:rPr>
          <w:rStyle w:val="Emphasis"/>
        </w:rPr>
        <w:t>no technological limitations</w:t>
      </w:r>
      <w:r w:rsidRPr="00C30D8F">
        <w:rPr>
          <w:rStyle w:val="StyleUnderline"/>
        </w:rPr>
        <w:t xml:space="preserve"> will prevent him from </w:t>
      </w:r>
      <w:r w:rsidRPr="00C30D8F">
        <w:rPr>
          <w:rStyle w:val="Emphasis"/>
        </w:rPr>
        <w:t>extending AI surveillance</w:t>
      </w:r>
      <w:r w:rsidRPr="00C30D8F">
        <w:rPr>
          <w:rStyle w:val="StyleUnderline"/>
        </w:rPr>
        <w:t xml:space="preserve"> across China</w:t>
      </w:r>
      <w:r w:rsidRPr="00C30D8F">
        <w:rPr>
          <w:sz w:val="14"/>
        </w:rPr>
        <w:t xml:space="preserve">. </w:t>
      </w:r>
      <w:r w:rsidRPr="00C30D8F">
        <w:rPr>
          <w:rStyle w:val="StyleUnderline"/>
        </w:rPr>
        <w:t xml:space="preserve">He could also </w:t>
      </w:r>
      <w:r w:rsidRPr="00C30D8F">
        <w:rPr>
          <w:rStyle w:val="Emphasis"/>
        </w:rPr>
        <w:t>export it beyond</w:t>
      </w:r>
      <w:r w:rsidRPr="00C30D8F">
        <w:rPr>
          <w:rStyle w:val="StyleUnderline"/>
        </w:rPr>
        <w:t xml:space="preserve"> the country’s </w:t>
      </w:r>
      <w:r w:rsidRPr="00C30D8F">
        <w:rPr>
          <w:rStyle w:val="Emphasis"/>
        </w:rPr>
        <w:t>borders</w:t>
      </w:r>
      <w:r w:rsidRPr="00C30D8F">
        <w:rPr>
          <w:rStyle w:val="StyleUnderline"/>
        </w:rPr>
        <w:t xml:space="preserve">, </w:t>
      </w:r>
      <w:r w:rsidRPr="00C30D8F">
        <w:rPr>
          <w:rStyle w:val="Emphasis"/>
        </w:rPr>
        <w:t>entrenching</w:t>
      </w:r>
      <w:r w:rsidRPr="00C30D8F">
        <w:rPr>
          <w:rStyle w:val="StyleUnderline"/>
        </w:rPr>
        <w:t xml:space="preserve"> the </w:t>
      </w:r>
      <w:r w:rsidRPr="00C30D8F">
        <w:rPr>
          <w:rStyle w:val="Emphasis"/>
        </w:rPr>
        <w:t>power</w:t>
      </w:r>
      <w:r w:rsidRPr="00C30D8F">
        <w:rPr>
          <w:rStyle w:val="StyleUnderline"/>
        </w:rPr>
        <w:t xml:space="preserve"> of a whole generation </w:t>
      </w:r>
      <w:r w:rsidRPr="00C30D8F">
        <w:rPr>
          <w:rStyle w:val="Emphasis"/>
        </w:rPr>
        <w:t>of autocrats</w:t>
      </w:r>
      <w:r w:rsidRPr="00C30D8F">
        <w:rPr>
          <w:rStyle w:val="StyleUnderline"/>
        </w:rPr>
        <w:t>.</w:t>
      </w:r>
    </w:p>
    <w:p w14:paraId="43354CCC" w14:textId="77777777" w:rsidR="005017A5" w:rsidRPr="00C30D8F" w:rsidRDefault="005017A5" w:rsidP="005017A5">
      <w:pPr>
        <w:rPr>
          <w:sz w:val="14"/>
        </w:rPr>
      </w:pPr>
      <w:r w:rsidRPr="00C30D8F">
        <w:rPr>
          <w:sz w:val="14"/>
        </w:rPr>
        <w:t>China has recently embarked on a number of ambitious infrastructure projects abroad—megacity construction, high-speed rail networks, not to mention the country’s much-vaunted Belt and Road Initiative. But these won’t reshape history like China’s digital infrastructure, which could shift the balance of power between the individual and the state worldwide.</w:t>
      </w:r>
    </w:p>
    <w:p w14:paraId="6ED013B6" w14:textId="77777777" w:rsidR="005017A5" w:rsidRPr="00C30D8F" w:rsidRDefault="005017A5" w:rsidP="005017A5">
      <w:pPr>
        <w:rPr>
          <w:sz w:val="14"/>
        </w:rPr>
      </w:pPr>
      <w:r w:rsidRPr="00C30D8F">
        <w:rPr>
          <w:sz w:val="14"/>
        </w:rPr>
        <w:t>American policy makers from across the political spectrum are concerned about this scenario. Michael Kratsios, the former Peter Thiel acolyte whom Donald Trump picked to be the U.S. government’s chief technology officer, told me that technological leadership from democratic nations has “never been more imperative” and that “</w:t>
      </w:r>
      <w:r w:rsidRPr="00C30D8F">
        <w:rPr>
          <w:rStyle w:val="StyleUnderline"/>
        </w:rPr>
        <w:t xml:space="preserve">if we want to make sure that Western values are baked into the technologies of the future, we need to make sure we’re </w:t>
      </w:r>
      <w:r w:rsidRPr="00C30D8F">
        <w:rPr>
          <w:rStyle w:val="Emphasis"/>
        </w:rPr>
        <w:t>leading</w:t>
      </w:r>
      <w:r w:rsidRPr="00C30D8F">
        <w:rPr>
          <w:rStyle w:val="StyleUnderline"/>
        </w:rPr>
        <w:t xml:space="preserve"> in those </w:t>
      </w:r>
      <w:r w:rsidRPr="00C30D8F">
        <w:rPr>
          <w:rStyle w:val="Emphasis"/>
        </w:rPr>
        <w:t>technologies</w:t>
      </w:r>
      <w:r w:rsidRPr="00C30D8F">
        <w:rPr>
          <w:sz w:val="14"/>
        </w:rPr>
        <w:t>.”</w:t>
      </w:r>
    </w:p>
    <w:p w14:paraId="3F9112A5" w14:textId="77777777" w:rsidR="005017A5" w:rsidRPr="00C30D8F" w:rsidRDefault="005017A5" w:rsidP="005017A5">
      <w:pPr>
        <w:rPr>
          <w:rStyle w:val="StyleUnderline"/>
        </w:rPr>
      </w:pPr>
      <w:r w:rsidRPr="00C30D8F">
        <w:rPr>
          <w:sz w:val="14"/>
        </w:rPr>
        <w:t xml:space="preserve">Despite China’s considerable strides, industry analysts expect America to retain its current AI lead for another decade at least. But this is cold comfort: </w:t>
      </w:r>
      <w:r w:rsidRPr="00C30D8F">
        <w:rPr>
          <w:rStyle w:val="StyleUnderline"/>
          <w:highlight w:val="cyan"/>
        </w:rPr>
        <w:t>China is</w:t>
      </w:r>
      <w:r w:rsidRPr="00C30D8F">
        <w:rPr>
          <w:rStyle w:val="StyleUnderline"/>
        </w:rPr>
        <w:t xml:space="preserve"> already developing </w:t>
      </w:r>
      <w:r w:rsidRPr="00C30D8F">
        <w:rPr>
          <w:rStyle w:val="Emphasis"/>
          <w:highlight w:val="cyan"/>
        </w:rPr>
        <w:t>powerful new surveillance</w:t>
      </w:r>
      <w:r w:rsidRPr="00C30D8F">
        <w:rPr>
          <w:rStyle w:val="StyleUnderline"/>
        </w:rPr>
        <w:t xml:space="preserve"> tools, </w:t>
      </w:r>
      <w:r w:rsidRPr="00C30D8F">
        <w:rPr>
          <w:rStyle w:val="StyleUnderline"/>
          <w:highlight w:val="cyan"/>
        </w:rPr>
        <w:t xml:space="preserve">and </w:t>
      </w:r>
      <w:r w:rsidRPr="00C30D8F">
        <w:rPr>
          <w:rStyle w:val="Emphasis"/>
          <w:highlight w:val="cyan"/>
        </w:rPr>
        <w:t>exporting them</w:t>
      </w:r>
      <w:r w:rsidRPr="00C30D8F">
        <w:rPr>
          <w:rStyle w:val="StyleUnderline"/>
        </w:rPr>
        <w:t xml:space="preserve"> </w:t>
      </w:r>
      <w:r w:rsidRPr="00C30D8F">
        <w:rPr>
          <w:rStyle w:val="StyleUnderline"/>
          <w:highlight w:val="cyan"/>
        </w:rPr>
        <w:t>to</w:t>
      </w:r>
      <w:r w:rsidRPr="00C30D8F">
        <w:rPr>
          <w:rStyle w:val="StyleUnderline"/>
        </w:rPr>
        <w:t xml:space="preserve"> dozens of </w:t>
      </w:r>
      <w:r w:rsidRPr="00C30D8F">
        <w:rPr>
          <w:rStyle w:val="StyleUnderline"/>
          <w:highlight w:val="cyan"/>
        </w:rPr>
        <w:t xml:space="preserve">the </w:t>
      </w:r>
      <w:r w:rsidRPr="00C30D8F">
        <w:rPr>
          <w:rStyle w:val="Emphasis"/>
          <w:highlight w:val="cyan"/>
        </w:rPr>
        <w:t>world’s</w:t>
      </w:r>
      <w:r w:rsidRPr="00C30D8F">
        <w:rPr>
          <w:rStyle w:val="Emphasis"/>
        </w:rPr>
        <w:t xml:space="preserve"> actual</w:t>
      </w:r>
      <w:r w:rsidRPr="00C30D8F">
        <w:rPr>
          <w:rStyle w:val="StyleUnderline"/>
        </w:rPr>
        <w:t xml:space="preserve"> and would-be </w:t>
      </w:r>
      <w:r w:rsidRPr="00C30D8F">
        <w:rPr>
          <w:rStyle w:val="Emphasis"/>
          <w:highlight w:val="cyan"/>
        </w:rPr>
        <w:t>autocracies</w:t>
      </w:r>
      <w:r w:rsidRPr="00C30D8F">
        <w:rPr>
          <w:sz w:val="14"/>
        </w:rPr>
        <w:t xml:space="preserve">. Over the next few years, </w:t>
      </w:r>
      <w:r w:rsidRPr="00C30D8F">
        <w:rPr>
          <w:rStyle w:val="StyleUnderline"/>
        </w:rPr>
        <w:t xml:space="preserve">those technologies will be </w:t>
      </w:r>
      <w:r w:rsidRPr="00C30D8F">
        <w:rPr>
          <w:rStyle w:val="Emphasis"/>
        </w:rPr>
        <w:t>refined</w:t>
      </w:r>
      <w:r w:rsidRPr="00C30D8F">
        <w:rPr>
          <w:rStyle w:val="StyleUnderline"/>
        </w:rPr>
        <w:t xml:space="preserve"> and </w:t>
      </w:r>
      <w:r w:rsidRPr="00C30D8F">
        <w:rPr>
          <w:rStyle w:val="Emphasis"/>
        </w:rPr>
        <w:t>integrated</w:t>
      </w:r>
      <w:r w:rsidRPr="00C30D8F">
        <w:rPr>
          <w:rStyle w:val="StyleUnderline"/>
        </w:rPr>
        <w:t xml:space="preserve"> into </w:t>
      </w:r>
      <w:r w:rsidRPr="00C30D8F">
        <w:rPr>
          <w:rStyle w:val="Emphasis"/>
        </w:rPr>
        <w:t>all-encompassing surveillance</w:t>
      </w:r>
      <w:r w:rsidRPr="00C30D8F">
        <w:rPr>
          <w:rStyle w:val="StyleUnderline"/>
        </w:rPr>
        <w:t xml:space="preserve"> systems that </w:t>
      </w:r>
      <w:r w:rsidRPr="00C30D8F">
        <w:rPr>
          <w:rStyle w:val="Emphasis"/>
        </w:rPr>
        <w:t>dictators</w:t>
      </w:r>
      <w:r w:rsidRPr="00C30D8F">
        <w:rPr>
          <w:rStyle w:val="StyleUnderline"/>
        </w:rPr>
        <w:t xml:space="preserve"> can </w:t>
      </w:r>
      <w:r w:rsidRPr="00C30D8F">
        <w:rPr>
          <w:rStyle w:val="Emphasis"/>
        </w:rPr>
        <w:t>plug and play</w:t>
      </w:r>
      <w:r w:rsidRPr="00C30D8F">
        <w:rPr>
          <w:rStyle w:val="StyleUnderline"/>
        </w:rPr>
        <w:t>.</w:t>
      </w:r>
    </w:p>
    <w:p w14:paraId="3B852294" w14:textId="77777777" w:rsidR="005017A5" w:rsidRPr="00C30D8F" w:rsidRDefault="005017A5" w:rsidP="005017A5">
      <w:pPr>
        <w:rPr>
          <w:sz w:val="14"/>
        </w:rPr>
      </w:pPr>
      <w:r w:rsidRPr="00C30D8F">
        <w:rPr>
          <w:rStyle w:val="StyleUnderline"/>
        </w:rPr>
        <w:t xml:space="preserve">The emergence of an AI-powered authoritarian bloc led by China could warp the geopolitics of this century. It </w:t>
      </w:r>
      <w:r w:rsidRPr="00C30D8F">
        <w:rPr>
          <w:rStyle w:val="StyleUnderline"/>
          <w:highlight w:val="cyan"/>
        </w:rPr>
        <w:t xml:space="preserve">could prevent </w:t>
      </w:r>
      <w:r w:rsidRPr="00C30D8F">
        <w:rPr>
          <w:rStyle w:val="Emphasis"/>
          <w:highlight w:val="cyan"/>
        </w:rPr>
        <w:t>billions of people</w:t>
      </w:r>
      <w:r w:rsidRPr="00C30D8F">
        <w:rPr>
          <w:rStyle w:val="StyleUnderline"/>
        </w:rPr>
        <w:t xml:space="preserve">, </w:t>
      </w:r>
      <w:r w:rsidRPr="00C30D8F">
        <w:rPr>
          <w:sz w:val="14"/>
        </w:rPr>
        <w:t>across large swaths of the globe</w:t>
      </w:r>
      <w:r w:rsidRPr="00C30D8F">
        <w:rPr>
          <w:rStyle w:val="StyleUnderline"/>
        </w:rPr>
        <w:t xml:space="preserve">, </w:t>
      </w:r>
      <w:r w:rsidRPr="00C30D8F">
        <w:rPr>
          <w:rStyle w:val="StyleUnderline"/>
          <w:highlight w:val="cyan"/>
        </w:rPr>
        <w:t xml:space="preserve">from </w:t>
      </w:r>
      <w:r w:rsidRPr="00C30D8F">
        <w:rPr>
          <w:rStyle w:val="Emphasis"/>
        </w:rPr>
        <w:t xml:space="preserve">ever </w:t>
      </w:r>
      <w:r w:rsidRPr="00C30D8F">
        <w:rPr>
          <w:rStyle w:val="Emphasis"/>
          <w:highlight w:val="cyan"/>
        </w:rPr>
        <w:t>securing</w:t>
      </w:r>
      <w:r w:rsidRPr="00C30D8F">
        <w:rPr>
          <w:rStyle w:val="StyleUnderline"/>
        </w:rPr>
        <w:t xml:space="preserve"> any measure of </w:t>
      </w:r>
      <w:r w:rsidRPr="00C30D8F">
        <w:rPr>
          <w:rStyle w:val="Emphasis"/>
          <w:highlight w:val="cyan"/>
        </w:rPr>
        <w:t>political freedom</w:t>
      </w:r>
      <w:r w:rsidRPr="00C30D8F">
        <w:rPr>
          <w:rStyle w:val="StyleUnderline"/>
          <w:highlight w:val="cyan"/>
        </w:rPr>
        <w:t xml:space="preserve">. </w:t>
      </w:r>
      <w:r w:rsidRPr="00C30D8F">
        <w:rPr>
          <w:sz w:val="14"/>
        </w:rPr>
        <w:t>And whatever the pretensions of American policy makers, only China’s citizens can stop it. I’d come to Beijing to look for some sign that they might.</w:t>
      </w:r>
    </w:p>
    <w:p w14:paraId="7D8C4B0C" w14:textId="77777777" w:rsidR="005017A5" w:rsidRPr="00C30D8F" w:rsidRDefault="005017A5" w:rsidP="005017A5">
      <w:pPr>
        <w:rPr>
          <w:sz w:val="14"/>
        </w:rPr>
      </w:pPr>
      <w:r w:rsidRPr="00C30D8F">
        <w:rPr>
          <w:sz w:val="14"/>
        </w:rPr>
        <w:t>This techno-political moment has been long in the making. China has spent all but a few centuries of its 5,000-year history at the vanguard of information technology. Along with Sumer and Mesoamerica, it was one of three places where writing was independently invented, allowing information to be stored outside the human brain. In the second century a.d., the Chinese invented paper. This cheap, bindable information-storage technology allowed data—Silk Road trade records, military communiqués, correspondence among elites—to crisscross the empire on horses bred for speed by steppe nomads beyond the Great Wall. Data began to circulate even faster a few centuries later, when Tang-dynasty artisans perfected woodblock printing, a mass-information technology that helped administer a huge and growing state.</w:t>
      </w:r>
    </w:p>
    <w:p w14:paraId="0A280FE9" w14:textId="77777777" w:rsidR="005017A5" w:rsidRPr="00C30D8F" w:rsidRDefault="005017A5" w:rsidP="005017A5">
      <w:pPr>
        <w:rPr>
          <w:sz w:val="14"/>
        </w:rPr>
      </w:pPr>
      <w:r w:rsidRPr="00C30D8F">
        <w:rPr>
          <w:sz w:val="14"/>
        </w:rPr>
        <w:lastRenderedPageBreak/>
        <w:t>As rulers of some of the world’s largest complex social organizations, ancient Chinese emperors well understood the relationship between information flows and power, and the value of surveillance. During the 11th century, a Song-dynasty emperor realized that China’s elegant walled cities had become too numerous to be monitored from Beijing, so he deputized locals to police them. A few decades before the digital era’s dawn, Chiang Kai-shek made use of this self-policing tradition, asking citizens to watch for dissidents in their midst, so that communist rebellions could be stamped out in their infancy. When Mao took over, he arranged cities into grids, making each square its own work unit, where local spies kept “sharp eyes” out for counterrevolutionary behavior, no matter how trivial. During the initial coronavirus outbreak, Chinese social-media apps promoted hotlines where people could report those suspected of hiding symptoms.</w:t>
      </w:r>
    </w:p>
    <w:p w14:paraId="3DF71D8F" w14:textId="77777777" w:rsidR="005017A5" w:rsidRPr="00C30D8F" w:rsidRDefault="005017A5" w:rsidP="005017A5">
      <w:pPr>
        <w:rPr>
          <w:rStyle w:val="StyleUnderline"/>
        </w:rPr>
      </w:pPr>
      <w:r w:rsidRPr="00C30D8F">
        <w:rPr>
          <w:sz w:val="14"/>
        </w:rPr>
        <w:t xml:space="preserve">Xi has appropriated the phrase sharp eyes, with all its historical resonances, as his chosen name for the AI-powered surveillance cameras that will soon span China. </w:t>
      </w:r>
      <w:r w:rsidRPr="00C30D8F">
        <w:rPr>
          <w:rStyle w:val="StyleUnderline"/>
        </w:rPr>
        <w:t xml:space="preserve">With AI, Xi can build history’s </w:t>
      </w:r>
      <w:r w:rsidRPr="00C30D8F">
        <w:rPr>
          <w:rStyle w:val="Emphasis"/>
        </w:rPr>
        <w:t>most oppressive authoritarian apparatus,</w:t>
      </w:r>
      <w:r w:rsidRPr="00C30D8F">
        <w:rPr>
          <w:rStyle w:val="StyleUnderline"/>
        </w:rPr>
        <w:t xml:space="preserve"> without the manpower Mao needed to keep information about dissent flowing to a single, centralized node</w:t>
      </w:r>
      <w:r w:rsidRPr="00C30D8F">
        <w:rPr>
          <w:sz w:val="14"/>
        </w:rPr>
        <w:t xml:space="preserve">. </w:t>
      </w:r>
      <w:r w:rsidRPr="00C30D8F">
        <w:rPr>
          <w:rStyle w:val="StyleUnderline"/>
        </w:rPr>
        <w:t>In China’s most prominent AI start-ups—SenseTime, CloudWalk, Megvii, Hikvision, iFlytek, Meiya Pico—</w:t>
      </w:r>
      <w:r w:rsidRPr="00C30D8F">
        <w:rPr>
          <w:rStyle w:val="StyleUnderline"/>
          <w:highlight w:val="cyan"/>
        </w:rPr>
        <w:t xml:space="preserve">Xi has found </w:t>
      </w:r>
      <w:r w:rsidRPr="00C30D8F">
        <w:rPr>
          <w:rStyle w:val="Emphasis"/>
          <w:highlight w:val="cyan"/>
        </w:rPr>
        <w:t>willing commercial partners</w:t>
      </w:r>
      <w:r w:rsidRPr="00C30D8F">
        <w:rPr>
          <w:sz w:val="14"/>
          <w:highlight w:val="cyan"/>
        </w:rPr>
        <w:t>.</w:t>
      </w:r>
      <w:r w:rsidRPr="00C30D8F">
        <w:rPr>
          <w:sz w:val="14"/>
        </w:rPr>
        <w:t xml:space="preserve"> </w:t>
      </w:r>
      <w:r w:rsidRPr="00C30D8F">
        <w:rPr>
          <w:rStyle w:val="StyleUnderline"/>
          <w:highlight w:val="cyan"/>
        </w:rPr>
        <w:t>And</w:t>
      </w:r>
      <w:r w:rsidRPr="00C30D8F">
        <w:rPr>
          <w:rStyle w:val="StyleUnderline"/>
        </w:rPr>
        <w:t xml:space="preserve"> </w:t>
      </w:r>
      <w:r w:rsidRPr="00C30D8F">
        <w:rPr>
          <w:rStyle w:val="StyleUnderline"/>
          <w:highlight w:val="cyan"/>
        </w:rPr>
        <w:t xml:space="preserve">in </w:t>
      </w:r>
      <w:r w:rsidRPr="00C30D8F">
        <w:rPr>
          <w:rStyle w:val="Emphasis"/>
          <w:highlight w:val="cyan"/>
        </w:rPr>
        <w:t>Xinjiang’s</w:t>
      </w:r>
      <w:r w:rsidRPr="00C30D8F">
        <w:rPr>
          <w:rStyle w:val="Emphasis"/>
        </w:rPr>
        <w:t xml:space="preserve"> </w:t>
      </w:r>
      <w:r w:rsidRPr="00C30D8F">
        <w:rPr>
          <w:rStyle w:val="Emphasis"/>
          <w:highlight w:val="cyan"/>
        </w:rPr>
        <w:t>Muslim minority</w:t>
      </w:r>
      <w:r w:rsidRPr="00C30D8F">
        <w:rPr>
          <w:rStyle w:val="StyleUnderline"/>
        </w:rPr>
        <w:t xml:space="preserve">, </w:t>
      </w:r>
      <w:r w:rsidRPr="00C30D8F">
        <w:rPr>
          <w:rStyle w:val="StyleUnderline"/>
          <w:highlight w:val="cyan"/>
        </w:rPr>
        <w:t>he</w:t>
      </w:r>
      <w:r w:rsidRPr="00C30D8F">
        <w:rPr>
          <w:rStyle w:val="StyleUnderline"/>
        </w:rPr>
        <w:t xml:space="preserve"> has </w:t>
      </w:r>
      <w:r w:rsidRPr="00C30D8F">
        <w:rPr>
          <w:rStyle w:val="StyleUnderline"/>
          <w:highlight w:val="cyan"/>
        </w:rPr>
        <w:t xml:space="preserve">found his </w:t>
      </w:r>
      <w:r w:rsidRPr="00C30D8F">
        <w:rPr>
          <w:rStyle w:val="Emphasis"/>
          <w:highlight w:val="cyan"/>
        </w:rPr>
        <w:t>test population</w:t>
      </w:r>
      <w:r w:rsidRPr="00C30D8F">
        <w:rPr>
          <w:rStyle w:val="StyleUnderline"/>
        </w:rPr>
        <w:t>.</w:t>
      </w:r>
    </w:p>
    <w:p w14:paraId="4C35CE77" w14:textId="77777777" w:rsidR="005017A5" w:rsidRPr="00C30D8F" w:rsidRDefault="005017A5" w:rsidP="005017A5">
      <w:pPr>
        <w:rPr>
          <w:rStyle w:val="StyleUnderline"/>
        </w:rPr>
      </w:pPr>
      <w:r w:rsidRPr="00C30D8F">
        <w:rPr>
          <w:rStyle w:val="StyleUnderline"/>
        </w:rPr>
        <w:t xml:space="preserve">The </w:t>
      </w:r>
      <w:r w:rsidRPr="00C30D8F">
        <w:rPr>
          <w:rStyle w:val="StyleUnderline"/>
          <w:highlight w:val="cyan"/>
        </w:rPr>
        <w:t>C</w:t>
      </w:r>
      <w:r w:rsidRPr="00C30D8F">
        <w:rPr>
          <w:rStyle w:val="StyleUnderline"/>
        </w:rPr>
        <w:t xml:space="preserve">hinese </w:t>
      </w:r>
      <w:r w:rsidRPr="00C30D8F">
        <w:rPr>
          <w:rStyle w:val="StyleUnderline"/>
          <w:highlight w:val="cyan"/>
        </w:rPr>
        <w:t>C</w:t>
      </w:r>
      <w:r w:rsidRPr="00C30D8F">
        <w:rPr>
          <w:rStyle w:val="StyleUnderline"/>
        </w:rPr>
        <w:t xml:space="preserve">ommunist </w:t>
      </w:r>
      <w:r w:rsidRPr="00C30D8F">
        <w:rPr>
          <w:rStyle w:val="StyleUnderline"/>
          <w:highlight w:val="cyan"/>
        </w:rPr>
        <w:t>P</w:t>
      </w:r>
      <w:r w:rsidRPr="00C30D8F">
        <w:rPr>
          <w:rStyle w:val="StyleUnderline"/>
        </w:rPr>
        <w:t xml:space="preserve">arty has long </w:t>
      </w:r>
      <w:r w:rsidRPr="00C30D8F">
        <w:rPr>
          <w:rStyle w:val="StyleUnderline"/>
          <w:highlight w:val="cyan"/>
        </w:rPr>
        <w:t xml:space="preserve">been </w:t>
      </w:r>
      <w:r w:rsidRPr="00C30D8F">
        <w:rPr>
          <w:rStyle w:val="Emphasis"/>
          <w:highlight w:val="cyan"/>
        </w:rPr>
        <w:t>suspicious of religion</w:t>
      </w:r>
      <w:r w:rsidRPr="00C30D8F">
        <w:rPr>
          <w:sz w:val="14"/>
        </w:rPr>
        <w:t xml:space="preserve">, and not just as a result of Marxist influence. Only a century and a half ago—yesterday, in the memory of a 5,000-year-old civilization—Hong Xiuquan, a quasi-Christian mystic converted by Western missionaries, launched the Taiping Rebellion, an apocalyptic 14-year campaign that may have killed more people than the First World War. </w:t>
      </w:r>
      <w:r w:rsidRPr="00C30D8F">
        <w:rPr>
          <w:rStyle w:val="StyleUnderline"/>
        </w:rPr>
        <w:t xml:space="preserve">Today, in China’s single-party political system, </w:t>
      </w:r>
      <w:r w:rsidRPr="00C30D8F">
        <w:rPr>
          <w:rStyle w:val="Emphasis"/>
          <w:highlight w:val="cyan"/>
        </w:rPr>
        <w:t>religion</w:t>
      </w:r>
      <w:r w:rsidRPr="00C30D8F">
        <w:rPr>
          <w:rStyle w:val="StyleUnderline"/>
          <w:highlight w:val="cyan"/>
        </w:rPr>
        <w:t xml:space="preserve"> is an </w:t>
      </w:r>
      <w:r w:rsidRPr="00C30D8F">
        <w:rPr>
          <w:rStyle w:val="Emphasis"/>
          <w:highlight w:val="cyan"/>
        </w:rPr>
        <w:t>alternative</w:t>
      </w:r>
      <w:r w:rsidRPr="00C30D8F">
        <w:rPr>
          <w:rStyle w:val="StyleUnderline"/>
        </w:rPr>
        <w:t xml:space="preserve"> source of ultimate </w:t>
      </w:r>
      <w:r w:rsidRPr="00C30D8F">
        <w:rPr>
          <w:rStyle w:val="Emphasis"/>
          <w:highlight w:val="cyan"/>
        </w:rPr>
        <w:t>authority</w:t>
      </w:r>
      <w:r w:rsidRPr="00C30D8F">
        <w:rPr>
          <w:rStyle w:val="StyleUnderline"/>
        </w:rPr>
        <w:t xml:space="preserve">, </w:t>
      </w:r>
      <w:r w:rsidRPr="00C30D8F">
        <w:rPr>
          <w:rStyle w:val="StyleUnderline"/>
          <w:highlight w:val="cyan"/>
        </w:rPr>
        <w:t>which means it must be</w:t>
      </w:r>
      <w:r w:rsidRPr="00C30D8F">
        <w:rPr>
          <w:rStyle w:val="StyleUnderline"/>
        </w:rPr>
        <w:t xml:space="preserve"> </w:t>
      </w:r>
      <w:r w:rsidRPr="00C30D8F">
        <w:rPr>
          <w:rStyle w:val="Emphasis"/>
          <w:highlight w:val="cyan"/>
        </w:rPr>
        <w:t>co-opted or destroyed</w:t>
      </w:r>
      <w:r w:rsidRPr="00C30D8F">
        <w:rPr>
          <w:rStyle w:val="StyleUnderline"/>
        </w:rPr>
        <w:t>.</w:t>
      </w:r>
    </w:p>
    <w:p w14:paraId="473E8B10" w14:textId="77777777" w:rsidR="005017A5" w:rsidRPr="00C30D8F" w:rsidRDefault="005017A5" w:rsidP="005017A5">
      <w:pPr>
        <w:rPr>
          <w:rStyle w:val="Emphasis"/>
        </w:rPr>
      </w:pPr>
      <w:r w:rsidRPr="00C30D8F">
        <w:rPr>
          <w:sz w:val="14"/>
        </w:rPr>
        <w:t xml:space="preserve">By 2009, </w:t>
      </w:r>
      <w:r w:rsidRPr="00C30D8F">
        <w:rPr>
          <w:rStyle w:val="StyleUnderline"/>
          <w:highlight w:val="cyan"/>
        </w:rPr>
        <w:t>China’s Uighurs</w:t>
      </w:r>
      <w:r w:rsidRPr="00C30D8F">
        <w:rPr>
          <w:rStyle w:val="StyleUnderline"/>
        </w:rPr>
        <w:t xml:space="preserve"> had </w:t>
      </w:r>
      <w:r w:rsidRPr="00C30D8F">
        <w:rPr>
          <w:rStyle w:val="StyleUnderline"/>
          <w:highlight w:val="cyan"/>
        </w:rPr>
        <w:t>become</w:t>
      </w:r>
      <w:r w:rsidRPr="00C30D8F">
        <w:rPr>
          <w:rStyle w:val="StyleUnderline"/>
        </w:rPr>
        <w:t xml:space="preserve"> </w:t>
      </w:r>
      <w:r w:rsidRPr="00C30D8F">
        <w:rPr>
          <w:rStyle w:val="StyleUnderline"/>
          <w:highlight w:val="cyan"/>
        </w:rPr>
        <w:t>weary</w:t>
      </w:r>
      <w:r w:rsidRPr="00C30D8F">
        <w:rPr>
          <w:rStyle w:val="StyleUnderline"/>
        </w:rPr>
        <w:t xml:space="preserve"> </w:t>
      </w:r>
      <w:r w:rsidRPr="00C30D8F">
        <w:rPr>
          <w:rStyle w:val="StyleUnderline"/>
          <w:highlight w:val="cyan"/>
        </w:rPr>
        <w:t xml:space="preserve">after decades of </w:t>
      </w:r>
      <w:r w:rsidRPr="00C30D8F">
        <w:rPr>
          <w:rStyle w:val="Emphasis"/>
          <w:highlight w:val="cyan"/>
        </w:rPr>
        <w:t>discrimination</w:t>
      </w:r>
      <w:r w:rsidRPr="00C30D8F">
        <w:rPr>
          <w:rStyle w:val="StyleUnderline"/>
          <w:highlight w:val="cyan"/>
        </w:rPr>
        <w:t xml:space="preserve"> and </w:t>
      </w:r>
      <w:r w:rsidRPr="00C30D8F">
        <w:rPr>
          <w:rStyle w:val="Emphasis"/>
          <w:highlight w:val="cyan"/>
        </w:rPr>
        <w:t>land</w:t>
      </w:r>
      <w:r w:rsidRPr="00C30D8F">
        <w:rPr>
          <w:rStyle w:val="StyleUnderline"/>
          <w:highlight w:val="cyan"/>
        </w:rPr>
        <w:t xml:space="preserve"> </w:t>
      </w:r>
      <w:r w:rsidRPr="00C30D8F">
        <w:rPr>
          <w:rStyle w:val="Emphasis"/>
          <w:highlight w:val="cyan"/>
        </w:rPr>
        <w:t>confiscation</w:t>
      </w:r>
      <w:r w:rsidRPr="00C30D8F">
        <w:rPr>
          <w:sz w:val="14"/>
        </w:rPr>
        <w:t xml:space="preserve">. They launched mass protests and a smattering of suicide attacks against Chinese police. In 2014, Xi cracked down, directing Xinjiang’s provincial government to destroy mosques and reduce Uighur neighborhoods to rubble. </w:t>
      </w:r>
      <w:r w:rsidRPr="00C30D8F">
        <w:rPr>
          <w:rStyle w:val="StyleUnderline"/>
        </w:rPr>
        <w:t xml:space="preserve">More than 1 million </w:t>
      </w:r>
      <w:r w:rsidRPr="00C30D8F">
        <w:rPr>
          <w:rStyle w:val="StyleUnderline"/>
          <w:highlight w:val="cyan"/>
        </w:rPr>
        <w:t xml:space="preserve">Uighurs were disappeared into </w:t>
      </w:r>
      <w:r w:rsidRPr="00C30D8F">
        <w:rPr>
          <w:rStyle w:val="Emphasis"/>
          <w:highlight w:val="cyan"/>
        </w:rPr>
        <w:t>concentration</w:t>
      </w:r>
      <w:r w:rsidRPr="00C30D8F">
        <w:rPr>
          <w:rStyle w:val="Emphasis"/>
        </w:rPr>
        <w:t xml:space="preserve"> </w:t>
      </w:r>
      <w:r w:rsidRPr="00C30D8F">
        <w:rPr>
          <w:rStyle w:val="Emphasis"/>
          <w:highlight w:val="cyan"/>
        </w:rPr>
        <w:t>camps</w:t>
      </w:r>
      <w:r w:rsidRPr="00C30D8F">
        <w:rPr>
          <w:rStyle w:val="Emphasis"/>
        </w:rPr>
        <w:t>.</w:t>
      </w:r>
      <w:r w:rsidRPr="00C30D8F">
        <w:rPr>
          <w:rStyle w:val="StyleUnderline"/>
        </w:rPr>
        <w:t xml:space="preserve"> Many were </w:t>
      </w:r>
      <w:r w:rsidRPr="00C30D8F">
        <w:rPr>
          <w:rStyle w:val="StyleUnderline"/>
          <w:highlight w:val="cyan"/>
        </w:rPr>
        <w:t>tortured</w:t>
      </w:r>
      <w:r w:rsidRPr="00C30D8F">
        <w:rPr>
          <w:rStyle w:val="StyleUnderline"/>
        </w:rPr>
        <w:t xml:space="preserve"> </w:t>
      </w:r>
      <w:r w:rsidRPr="00C30D8F">
        <w:rPr>
          <w:rStyle w:val="StyleUnderline"/>
          <w:highlight w:val="cyan"/>
        </w:rPr>
        <w:t>and</w:t>
      </w:r>
      <w:r w:rsidRPr="00C30D8F">
        <w:rPr>
          <w:rStyle w:val="StyleUnderline"/>
        </w:rPr>
        <w:t xml:space="preserve"> </w:t>
      </w:r>
      <w:r w:rsidRPr="00C30D8F">
        <w:rPr>
          <w:rStyle w:val="StyleUnderline"/>
          <w:highlight w:val="cyan"/>
        </w:rPr>
        <w:t xml:space="preserve">made to perform </w:t>
      </w:r>
      <w:r w:rsidRPr="00C30D8F">
        <w:rPr>
          <w:rStyle w:val="Emphasis"/>
          <w:highlight w:val="cyan"/>
        </w:rPr>
        <w:t>slave labor</w:t>
      </w:r>
      <w:r w:rsidRPr="00C30D8F">
        <w:rPr>
          <w:rStyle w:val="StyleUnderline"/>
        </w:rPr>
        <w:t>.</w:t>
      </w:r>
    </w:p>
    <w:p w14:paraId="4569CADD" w14:textId="77777777" w:rsidR="005017A5" w:rsidRPr="00C30D8F" w:rsidRDefault="005017A5" w:rsidP="005017A5">
      <w:pPr>
        <w:rPr>
          <w:sz w:val="14"/>
        </w:rPr>
      </w:pPr>
      <w:r w:rsidRPr="00C30D8F">
        <w:rPr>
          <w:rStyle w:val="StyleUnderline"/>
          <w:highlight w:val="cyan"/>
        </w:rPr>
        <w:t>Uighurs</w:t>
      </w:r>
      <w:r w:rsidRPr="00C30D8F">
        <w:rPr>
          <w:rStyle w:val="StyleUnderline"/>
        </w:rPr>
        <w:t xml:space="preserve"> who were </w:t>
      </w:r>
      <w:r w:rsidRPr="00C30D8F">
        <w:rPr>
          <w:rStyle w:val="Emphasis"/>
        </w:rPr>
        <w:t>spared</w:t>
      </w:r>
      <w:r w:rsidRPr="00C30D8F">
        <w:rPr>
          <w:rStyle w:val="StyleUnderline"/>
        </w:rPr>
        <w:t xml:space="preserve"> the </w:t>
      </w:r>
      <w:r w:rsidRPr="00C30D8F">
        <w:rPr>
          <w:rStyle w:val="Emphasis"/>
        </w:rPr>
        <w:t>camps</w:t>
      </w:r>
      <w:r w:rsidRPr="00C30D8F">
        <w:rPr>
          <w:rStyle w:val="StyleUnderline"/>
        </w:rPr>
        <w:t xml:space="preserve"> now </w:t>
      </w:r>
      <w:r w:rsidRPr="00C30D8F">
        <w:rPr>
          <w:rStyle w:val="StyleUnderline"/>
          <w:highlight w:val="cyan"/>
        </w:rPr>
        <w:t xml:space="preserve">make up the most </w:t>
      </w:r>
      <w:r w:rsidRPr="00C30D8F">
        <w:rPr>
          <w:rStyle w:val="Emphasis"/>
          <w:highlight w:val="cyan"/>
        </w:rPr>
        <w:t>intensely surveilled population</w:t>
      </w:r>
      <w:r w:rsidRPr="00C30D8F">
        <w:rPr>
          <w:rStyle w:val="StyleUnderline"/>
        </w:rPr>
        <w:t xml:space="preserve"> on Earth</w:t>
      </w:r>
      <w:r w:rsidRPr="00C30D8F">
        <w:rPr>
          <w:sz w:val="14"/>
        </w:rPr>
        <w:t>. Not all of the surveillance is digital. The Chinese government has moved thousands of Han Chinese “big brothers and sisters” into homes in Xinjiang’s ancient Silk Road cities, to monitor Uighurs’ forced assimilation to mainstream Chinese culture. They eat meals with the family, and some “big brothers” sleep in the same bed as the wives of detained Uighur men.</w:t>
      </w:r>
    </w:p>
    <w:p w14:paraId="06986943" w14:textId="77777777" w:rsidR="005017A5" w:rsidRPr="00C30D8F" w:rsidRDefault="005017A5" w:rsidP="005017A5">
      <w:pPr>
        <w:rPr>
          <w:rStyle w:val="StyleUnderline"/>
        </w:rPr>
      </w:pPr>
      <w:r w:rsidRPr="00C30D8F">
        <w:rPr>
          <w:sz w:val="14"/>
        </w:rPr>
        <w:t xml:space="preserve">Meanwhile, </w:t>
      </w:r>
      <w:r w:rsidRPr="00C30D8F">
        <w:rPr>
          <w:rStyle w:val="StyleUnderline"/>
        </w:rPr>
        <w:t>AI-</w:t>
      </w:r>
      <w:r w:rsidRPr="00C30D8F">
        <w:rPr>
          <w:rStyle w:val="StyleUnderline"/>
          <w:highlight w:val="cyan"/>
        </w:rPr>
        <w:t xml:space="preserve">powered sensors lurk </w:t>
      </w:r>
      <w:r w:rsidRPr="00C30D8F">
        <w:rPr>
          <w:rStyle w:val="Emphasis"/>
          <w:highlight w:val="cyan"/>
        </w:rPr>
        <w:t>everywhere</w:t>
      </w:r>
      <w:r w:rsidRPr="00C30D8F">
        <w:rPr>
          <w:sz w:val="14"/>
        </w:rPr>
        <w:t xml:space="preserve">, </w:t>
      </w:r>
      <w:r w:rsidRPr="00C30D8F">
        <w:rPr>
          <w:rStyle w:val="StyleUnderline"/>
        </w:rPr>
        <w:t xml:space="preserve">including in Uighurs’ </w:t>
      </w:r>
      <w:r w:rsidRPr="00C30D8F">
        <w:rPr>
          <w:rStyle w:val="Emphasis"/>
        </w:rPr>
        <w:t>purses</w:t>
      </w:r>
      <w:r w:rsidRPr="00C30D8F">
        <w:rPr>
          <w:rStyle w:val="StyleUnderline"/>
        </w:rPr>
        <w:t xml:space="preserve"> and </w:t>
      </w:r>
      <w:r w:rsidRPr="00C30D8F">
        <w:rPr>
          <w:rStyle w:val="Emphasis"/>
        </w:rPr>
        <w:t>pants pockets</w:t>
      </w:r>
      <w:r w:rsidRPr="00C30D8F">
        <w:rPr>
          <w:rStyle w:val="StyleUnderline"/>
        </w:rPr>
        <w:t>.</w:t>
      </w:r>
      <w:r w:rsidRPr="00C30D8F">
        <w:rPr>
          <w:sz w:val="14"/>
        </w:rPr>
        <w:t xml:space="preserve"> According to the anthropologist Darren Byler, </w:t>
      </w:r>
      <w:r w:rsidRPr="00C30D8F">
        <w:rPr>
          <w:rStyle w:val="StyleUnderline"/>
        </w:rPr>
        <w:t>some Uighurs buried their mobile phones containing Islamic materials, or even froze their data cards into dumplings for safekeeping, when Xi’s campaign of cultural erasure reached full tilt</w:t>
      </w:r>
      <w:r w:rsidRPr="00C30D8F">
        <w:rPr>
          <w:sz w:val="14"/>
        </w:rPr>
        <w:t xml:space="preserve">. But police have since forced them to install nanny apps on their new phones. The apps use algorithms to hunt for “ideological viruses” day and night. </w:t>
      </w:r>
      <w:r w:rsidRPr="00C30D8F">
        <w:rPr>
          <w:rStyle w:val="StyleUnderline"/>
          <w:highlight w:val="cyan"/>
        </w:rPr>
        <w:t xml:space="preserve">They can </w:t>
      </w:r>
      <w:r w:rsidRPr="00C30D8F">
        <w:rPr>
          <w:rStyle w:val="Emphasis"/>
          <w:highlight w:val="cyan"/>
        </w:rPr>
        <w:t>scan chat logs</w:t>
      </w:r>
      <w:r w:rsidRPr="00C30D8F">
        <w:rPr>
          <w:rStyle w:val="StyleUnderline"/>
        </w:rPr>
        <w:t xml:space="preserve"> for Quran verses, and </w:t>
      </w:r>
      <w:r w:rsidRPr="00C30D8F">
        <w:rPr>
          <w:rStyle w:val="Emphasis"/>
          <w:highlight w:val="cyan"/>
        </w:rPr>
        <w:t>look for Arabic</w:t>
      </w:r>
      <w:r w:rsidRPr="00C30D8F">
        <w:rPr>
          <w:rStyle w:val="StyleUnderline"/>
          <w:highlight w:val="cyan"/>
        </w:rPr>
        <w:t xml:space="preserve"> </w:t>
      </w:r>
      <w:r w:rsidRPr="00C30D8F">
        <w:rPr>
          <w:rStyle w:val="Emphasis"/>
          <w:highlight w:val="cyan"/>
        </w:rPr>
        <w:t>script</w:t>
      </w:r>
      <w:r w:rsidRPr="00C30D8F">
        <w:rPr>
          <w:rStyle w:val="StyleUnderline"/>
        </w:rPr>
        <w:t xml:space="preserve"> in memes and other image files.</w:t>
      </w:r>
    </w:p>
    <w:p w14:paraId="200AF52D" w14:textId="77777777" w:rsidR="005017A5" w:rsidRPr="00C30D8F" w:rsidRDefault="005017A5" w:rsidP="005017A5">
      <w:pPr>
        <w:rPr>
          <w:sz w:val="14"/>
        </w:rPr>
      </w:pPr>
      <w:r w:rsidRPr="00C30D8F">
        <w:rPr>
          <w:sz w:val="14"/>
        </w:rPr>
        <w:t xml:space="preserve">Uighurs can’t use the usual work-arounds. </w:t>
      </w:r>
      <w:r w:rsidRPr="00C30D8F">
        <w:rPr>
          <w:rStyle w:val="StyleUnderline"/>
        </w:rPr>
        <w:t xml:space="preserve">Installing a VPN would likely invite an investigation, so they can’t download WhatsApp or any other prohibited encrypted-chat software. Purchasing prayer rugs online, storing digital copies of Muslim books, and downloading sermons from a favorite imam are all </w:t>
      </w:r>
      <w:r w:rsidRPr="00C30D8F">
        <w:rPr>
          <w:rStyle w:val="Emphasis"/>
        </w:rPr>
        <w:t>risky activities</w:t>
      </w:r>
      <w:r w:rsidRPr="00C30D8F">
        <w:rPr>
          <w:sz w:val="14"/>
        </w:rPr>
        <w:t>. If a Uighur were to use WeChat’s payment system to make a donation to a mosque, authorities might take note.</w:t>
      </w:r>
    </w:p>
    <w:p w14:paraId="5F6C7DE9" w14:textId="77777777" w:rsidR="005017A5" w:rsidRPr="00C30D8F" w:rsidRDefault="005017A5" w:rsidP="005017A5">
      <w:pPr>
        <w:rPr>
          <w:sz w:val="14"/>
        </w:rPr>
      </w:pPr>
      <w:r w:rsidRPr="00C30D8F">
        <w:rPr>
          <w:sz w:val="14"/>
        </w:rPr>
        <w:t xml:space="preserve">The nanny apps work in tandem with the police, who spot-check phones at checkpoints, scrolling through recent calls and texts. Even an innocent digital association—being in a group text with a recent mosque attendee, for instance—could result in detention. Staying off social media altogether is no solution, because digital inactivity itself can raise suspicions. The police are required to note when Uighurs deviate from any of their normal behavior patterns. Their database wants to know if Uighurs start leaving their home through the back door instead </w:t>
      </w:r>
      <w:r w:rsidRPr="00C30D8F">
        <w:rPr>
          <w:sz w:val="14"/>
        </w:rPr>
        <w:lastRenderedPageBreak/>
        <w:t>of the front. It wants to know if they spend less time talking to neighbors than they used to. Electricity use is monitored by an algorithm for unusual use, which could indicate an unregistered resident.</w:t>
      </w:r>
    </w:p>
    <w:p w14:paraId="6027472F" w14:textId="77777777" w:rsidR="005017A5" w:rsidRPr="00C30D8F" w:rsidRDefault="005017A5" w:rsidP="005017A5">
      <w:pPr>
        <w:rPr>
          <w:sz w:val="14"/>
        </w:rPr>
      </w:pPr>
      <w:r w:rsidRPr="00C30D8F">
        <w:rPr>
          <w:rStyle w:val="StyleUnderline"/>
        </w:rPr>
        <w:t>Uighurs can travel only a few blocks before encountering a checkpoint outfitted with one of Xinjiang’s hundreds of thousands of surveillance cameras</w:t>
      </w:r>
      <w:r w:rsidRPr="00C30D8F">
        <w:rPr>
          <w:sz w:val="14"/>
        </w:rPr>
        <w:t xml:space="preserve">. </w:t>
      </w:r>
      <w:r w:rsidRPr="00C30D8F">
        <w:rPr>
          <w:rStyle w:val="StyleUnderline"/>
        </w:rPr>
        <w:t>Footage from the cameras is processed by algorithms that match faces with snapshots taken by police at “health checks.”</w:t>
      </w:r>
      <w:r w:rsidRPr="00C30D8F">
        <w:rPr>
          <w:sz w:val="14"/>
        </w:rPr>
        <w:t xml:space="preserve"> At these checks, </w:t>
      </w:r>
      <w:r w:rsidRPr="00C30D8F">
        <w:rPr>
          <w:rStyle w:val="StyleUnderline"/>
          <w:highlight w:val="cyan"/>
        </w:rPr>
        <w:t>police</w:t>
      </w:r>
      <w:r w:rsidRPr="00C30D8F">
        <w:rPr>
          <w:rStyle w:val="StyleUnderline"/>
        </w:rPr>
        <w:t xml:space="preserve"> </w:t>
      </w:r>
      <w:r w:rsidRPr="00C30D8F">
        <w:rPr>
          <w:rStyle w:val="StyleUnderline"/>
          <w:highlight w:val="cyan"/>
        </w:rPr>
        <w:t>extract</w:t>
      </w:r>
      <w:r w:rsidRPr="00C30D8F">
        <w:rPr>
          <w:rStyle w:val="StyleUnderline"/>
        </w:rPr>
        <w:t xml:space="preserve"> all the data they can from Uighurs’ bodies. They measure </w:t>
      </w:r>
      <w:r w:rsidRPr="00C30D8F">
        <w:rPr>
          <w:rStyle w:val="Emphasis"/>
          <w:highlight w:val="cyan"/>
        </w:rPr>
        <w:t>height</w:t>
      </w:r>
      <w:r w:rsidRPr="00C30D8F">
        <w:rPr>
          <w:rStyle w:val="StyleUnderline"/>
        </w:rPr>
        <w:t xml:space="preserve"> and take a </w:t>
      </w:r>
      <w:r w:rsidRPr="00C30D8F">
        <w:rPr>
          <w:rStyle w:val="Emphasis"/>
          <w:highlight w:val="cyan"/>
        </w:rPr>
        <w:t>blood</w:t>
      </w:r>
      <w:r w:rsidRPr="00C30D8F">
        <w:rPr>
          <w:rStyle w:val="Emphasis"/>
        </w:rPr>
        <w:t xml:space="preserve"> sample</w:t>
      </w:r>
      <w:r w:rsidRPr="00C30D8F">
        <w:rPr>
          <w:rStyle w:val="StyleUnderline"/>
        </w:rPr>
        <w:t xml:space="preserve">. They record </w:t>
      </w:r>
      <w:r w:rsidRPr="00C30D8F">
        <w:rPr>
          <w:rStyle w:val="Emphasis"/>
          <w:highlight w:val="cyan"/>
        </w:rPr>
        <w:t>voices</w:t>
      </w:r>
      <w:r w:rsidRPr="00C30D8F">
        <w:rPr>
          <w:rStyle w:val="StyleUnderline"/>
        </w:rPr>
        <w:t xml:space="preserve"> and swab </w:t>
      </w:r>
      <w:r w:rsidRPr="00C30D8F">
        <w:rPr>
          <w:rStyle w:val="Emphasis"/>
          <w:highlight w:val="cyan"/>
        </w:rPr>
        <w:t>DNA</w:t>
      </w:r>
      <w:r w:rsidRPr="00C30D8F">
        <w:rPr>
          <w:rStyle w:val="StyleUnderline"/>
        </w:rPr>
        <w:t xml:space="preserve">. </w:t>
      </w:r>
      <w:r w:rsidRPr="00C30D8F">
        <w:rPr>
          <w:sz w:val="14"/>
        </w:rPr>
        <w:t>Some Uighurs have even been forced to participate in experiments that mine genetic data, to see how DNA produces distinctly Uighurlike chins and ears. Police will likely use the pandemic as a pretext to take still more data from Uighur bodies.</w:t>
      </w:r>
    </w:p>
    <w:p w14:paraId="5DE2B35C" w14:textId="77777777" w:rsidR="005017A5" w:rsidRPr="00C30D8F" w:rsidRDefault="005017A5" w:rsidP="005017A5">
      <w:pPr>
        <w:rPr>
          <w:sz w:val="14"/>
        </w:rPr>
      </w:pPr>
      <w:r w:rsidRPr="00C30D8F">
        <w:rPr>
          <w:rStyle w:val="StyleUnderline"/>
        </w:rPr>
        <w:t xml:space="preserve">Uighur women are also made to </w:t>
      </w:r>
      <w:r w:rsidRPr="00C30D8F">
        <w:rPr>
          <w:rStyle w:val="Emphasis"/>
        </w:rPr>
        <w:t xml:space="preserve">endure </w:t>
      </w:r>
      <w:r w:rsidRPr="00C30D8F">
        <w:rPr>
          <w:rStyle w:val="Emphasis"/>
          <w:highlight w:val="cyan"/>
        </w:rPr>
        <w:t>pregnancy checks</w:t>
      </w:r>
      <w:r w:rsidRPr="00C30D8F">
        <w:rPr>
          <w:sz w:val="14"/>
        </w:rPr>
        <w:t xml:space="preserve">. </w:t>
      </w:r>
      <w:r w:rsidRPr="00C30D8F">
        <w:rPr>
          <w:rStyle w:val="StyleUnderline"/>
        </w:rPr>
        <w:t xml:space="preserve">Some are </w:t>
      </w:r>
      <w:r w:rsidRPr="00C30D8F">
        <w:rPr>
          <w:rStyle w:val="StyleUnderline"/>
          <w:highlight w:val="cyan"/>
        </w:rPr>
        <w:t xml:space="preserve">forced to have </w:t>
      </w:r>
      <w:r w:rsidRPr="00C30D8F">
        <w:rPr>
          <w:rStyle w:val="Emphasis"/>
          <w:highlight w:val="cyan"/>
        </w:rPr>
        <w:t>abortions</w:t>
      </w:r>
      <w:r w:rsidRPr="00C30D8F">
        <w:rPr>
          <w:rStyle w:val="StyleUnderline"/>
        </w:rPr>
        <w:t>, or get an IUD inserted</w:t>
      </w:r>
      <w:r w:rsidRPr="00C30D8F">
        <w:rPr>
          <w:sz w:val="14"/>
        </w:rPr>
        <w:t>. Others are sterilized by the state. Police are known to rip unauthorized children away from their parents, who are then detained. Such measures have reduced the birthrate in some regions of Xinjiang more than 60 percent in three years.</w:t>
      </w:r>
    </w:p>
    <w:p w14:paraId="5D07AFBB" w14:textId="77777777" w:rsidR="005017A5" w:rsidRPr="00C30D8F" w:rsidRDefault="005017A5" w:rsidP="005017A5">
      <w:pPr>
        <w:rPr>
          <w:sz w:val="14"/>
        </w:rPr>
      </w:pPr>
      <w:r w:rsidRPr="00C30D8F">
        <w:rPr>
          <w:rStyle w:val="StyleUnderline"/>
        </w:rPr>
        <w:t>When Uighurs reach the edge of their neighborhood, an automated system takes note</w:t>
      </w:r>
      <w:r w:rsidRPr="00C30D8F">
        <w:rPr>
          <w:sz w:val="14"/>
        </w:rPr>
        <w:t>. The same system tracks them as they move through smaller checkpoints, at banks, parks, and schools. When they pump gas, the system can determine whether they are the car’s owner. At the city’s perimeter, they’re forced to exit their cars, so their face and ID card can be scanned again.</w:t>
      </w:r>
    </w:p>
    <w:p w14:paraId="0AED7493" w14:textId="77777777" w:rsidR="005017A5" w:rsidRPr="00C30D8F" w:rsidRDefault="005017A5" w:rsidP="005017A5">
      <w:pPr>
        <w:rPr>
          <w:sz w:val="14"/>
        </w:rPr>
      </w:pPr>
      <w:r w:rsidRPr="00C30D8F">
        <w:rPr>
          <w:rStyle w:val="StyleUnderline"/>
        </w:rPr>
        <w:t>The lucky Uighurs who are able to travel abroad—many have had their passports confiscated—are advised to return quickly.</w:t>
      </w:r>
      <w:r w:rsidRPr="00C30D8F">
        <w:rPr>
          <w:sz w:val="14"/>
        </w:rPr>
        <w:t xml:space="preserve"> If they do not, police interrogators are dispatched to the doorsteps of their relatives and friends. Not that going abroad is any kind of escape: In a chilling glimpse at how a future authoritarian bloc might function, Xi’s strongman allies—even those in Muslim-majority countries such as Egypt—have been more than happy to arrest and deport Uighurs back to the open-air prison that is Xinjiang.</w:t>
      </w:r>
    </w:p>
    <w:p w14:paraId="529DE47F" w14:textId="77777777" w:rsidR="005017A5" w:rsidRPr="00C30D8F" w:rsidRDefault="005017A5" w:rsidP="005017A5">
      <w:pPr>
        <w:rPr>
          <w:rStyle w:val="Emphasis"/>
        </w:rPr>
      </w:pPr>
      <w:r w:rsidRPr="00C30D8F">
        <w:rPr>
          <w:rStyle w:val="StyleUnderline"/>
          <w:highlight w:val="cyan"/>
        </w:rPr>
        <w:t>Xi</w:t>
      </w:r>
      <w:r w:rsidRPr="00C30D8F">
        <w:rPr>
          <w:rStyle w:val="StyleUnderline"/>
        </w:rPr>
        <w:t xml:space="preserve"> seems to have </w:t>
      </w:r>
      <w:r w:rsidRPr="00C30D8F">
        <w:rPr>
          <w:rStyle w:val="Emphasis"/>
          <w:highlight w:val="cyan"/>
        </w:rPr>
        <w:t>used Xinjiang</w:t>
      </w:r>
      <w:r w:rsidRPr="00C30D8F">
        <w:rPr>
          <w:rStyle w:val="StyleUnderline"/>
          <w:highlight w:val="cyan"/>
        </w:rPr>
        <w:t xml:space="preserve"> as a </w:t>
      </w:r>
      <w:r w:rsidRPr="00C30D8F">
        <w:rPr>
          <w:rStyle w:val="Emphasis"/>
          <w:highlight w:val="cyan"/>
        </w:rPr>
        <w:t>laboratory</w:t>
      </w:r>
      <w:r w:rsidRPr="00C30D8F">
        <w:rPr>
          <w:rStyle w:val="StyleUnderline"/>
        </w:rPr>
        <w:t xml:space="preserve"> </w:t>
      </w:r>
      <w:r w:rsidRPr="00C30D8F">
        <w:rPr>
          <w:rStyle w:val="StyleUnderline"/>
          <w:highlight w:val="cyan"/>
        </w:rPr>
        <w:t>to</w:t>
      </w:r>
      <w:r w:rsidRPr="00C30D8F">
        <w:rPr>
          <w:rStyle w:val="StyleUnderline"/>
        </w:rPr>
        <w:t xml:space="preserve"> fine-</w:t>
      </w:r>
      <w:r w:rsidRPr="00C30D8F">
        <w:rPr>
          <w:rStyle w:val="StyleUnderline"/>
          <w:highlight w:val="cyan"/>
        </w:rPr>
        <w:t xml:space="preserve">tune the </w:t>
      </w:r>
      <w:r w:rsidRPr="00C30D8F">
        <w:rPr>
          <w:rStyle w:val="Emphasis"/>
          <w:highlight w:val="cyan"/>
        </w:rPr>
        <w:t>sensory</w:t>
      </w:r>
      <w:r w:rsidRPr="00C30D8F">
        <w:rPr>
          <w:rStyle w:val="StyleUnderline"/>
        </w:rPr>
        <w:t xml:space="preserve"> and </w:t>
      </w:r>
      <w:r w:rsidRPr="00C30D8F">
        <w:rPr>
          <w:rStyle w:val="Emphasis"/>
          <w:highlight w:val="cyan"/>
        </w:rPr>
        <w:t>analytical powers</w:t>
      </w:r>
      <w:r w:rsidRPr="00C30D8F">
        <w:rPr>
          <w:rStyle w:val="StyleUnderline"/>
        </w:rPr>
        <w:t xml:space="preserve"> </w:t>
      </w:r>
      <w:r w:rsidRPr="00C30D8F">
        <w:rPr>
          <w:rStyle w:val="StyleUnderline"/>
          <w:highlight w:val="cyan"/>
        </w:rPr>
        <w:t xml:space="preserve">of his </w:t>
      </w:r>
      <w:r w:rsidRPr="00C30D8F">
        <w:rPr>
          <w:rStyle w:val="Emphasis"/>
          <w:highlight w:val="cyan"/>
        </w:rPr>
        <w:t>new digital panopticon</w:t>
      </w:r>
      <w:r w:rsidRPr="00C30D8F">
        <w:rPr>
          <w:rStyle w:val="StyleUnderline"/>
        </w:rPr>
        <w:t xml:space="preserve"> before expanding its reach across the mainland</w:t>
      </w:r>
      <w:r w:rsidRPr="00C30D8F">
        <w:rPr>
          <w:sz w:val="14"/>
        </w:rPr>
        <w:t xml:space="preserve">. CETC, the state-owned company that built much of Xinjiang’s surveillance system, now boasts of pilot projects in Zhejiang, Guangdong, and Shenzhen. </w:t>
      </w:r>
      <w:r w:rsidRPr="00C30D8F">
        <w:rPr>
          <w:rStyle w:val="StyleUnderline"/>
          <w:highlight w:val="cyan"/>
        </w:rPr>
        <w:t>These are meant to lay “</w:t>
      </w:r>
      <w:r w:rsidRPr="00C30D8F">
        <w:rPr>
          <w:rStyle w:val="Emphasis"/>
          <w:highlight w:val="cyan"/>
        </w:rPr>
        <w:t>a robust</w:t>
      </w:r>
      <w:r w:rsidRPr="00C30D8F">
        <w:rPr>
          <w:rStyle w:val="Emphasis"/>
        </w:rPr>
        <w:t xml:space="preserve"> </w:t>
      </w:r>
      <w:r w:rsidRPr="00C30D8F">
        <w:rPr>
          <w:rStyle w:val="Emphasis"/>
          <w:highlight w:val="cyan"/>
        </w:rPr>
        <w:t>foundation</w:t>
      </w:r>
      <w:r w:rsidRPr="00C30D8F">
        <w:rPr>
          <w:rStyle w:val="StyleUnderline"/>
        </w:rPr>
        <w:t xml:space="preserve"> for a </w:t>
      </w:r>
      <w:r w:rsidRPr="00C30D8F">
        <w:rPr>
          <w:rStyle w:val="Emphasis"/>
          <w:highlight w:val="cyan"/>
        </w:rPr>
        <w:t>nationwide rollout</w:t>
      </w:r>
      <w:r w:rsidRPr="00C30D8F">
        <w:rPr>
          <w:rStyle w:val="StyleUnderline"/>
        </w:rPr>
        <w:t xml:space="preserve">,” according to the company, and they represent </w:t>
      </w:r>
      <w:r w:rsidRPr="00C30D8F">
        <w:rPr>
          <w:rStyle w:val="Emphasis"/>
        </w:rPr>
        <w:t>only one piece</w:t>
      </w:r>
      <w:r w:rsidRPr="00C30D8F">
        <w:rPr>
          <w:rStyle w:val="StyleUnderline"/>
        </w:rPr>
        <w:t xml:space="preserve"> of China’s coalescing mega</w:t>
      </w:r>
      <w:r w:rsidRPr="00C30D8F">
        <w:rPr>
          <w:rStyle w:val="Emphasis"/>
        </w:rPr>
        <w:t>-network of human-monitoring technology.</w:t>
      </w:r>
    </w:p>
    <w:p w14:paraId="0E53C5B7" w14:textId="77777777" w:rsidR="005017A5" w:rsidRPr="00C30D8F" w:rsidRDefault="005017A5" w:rsidP="005017A5">
      <w:pPr>
        <w:rPr>
          <w:sz w:val="14"/>
        </w:rPr>
      </w:pPr>
      <w:r w:rsidRPr="00C30D8F">
        <w:rPr>
          <w:rStyle w:val="StyleUnderline"/>
        </w:rPr>
        <w:t>China is an ideal setting for an experiment in total surveillance</w:t>
      </w:r>
      <w:r w:rsidRPr="00C30D8F">
        <w:rPr>
          <w:sz w:val="14"/>
        </w:rPr>
        <w:t>. Its population is extremely online. The country is home to more than 1 billion mobile phones, all chock-full of sophisticated sensors. Each one logs search-engine queries, websites visited, and mobile payments, which are ubiquitous. When I used a chip-based credit card to buy coffee in Beijing’s hip Sanlitun neighborhood, people glared as if I’d written a check.</w:t>
      </w:r>
    </w:p>
    <w:p w14:paraId="3ED4AE56" w14:textId="77777777" w:rsidR="005017A5" w:rsidRPr="00C30D8F" w:rsidRDefault="005017A5" w:rsidP="005017A5">
      <w:pPr>
        <w:rPr>
          <w:rStyle w:val="StyleUnderline"/>
        </w:rPr>
      </w:pPr>
      <w:r w:rsidRPr="00C30D8F">
        <w:rPr>
          <w:rStyle w:val="StyleUnderline"/>
        </w:rPr>
        <w:t>All of these data points can be time-stamped and geo-tagged.</w:t>
      </w:r>
      <w:r w:rsidRPr="00C30D8F">
        <w:rPr>
          <w:sz w:val="14"/>
        </w:rPr>
        <w:t xml:space="preserve"> And because a new regulation requires telecom firms to scan the face of anyone who signs up for cellphone services, </w:t>
      </w:r>
      <w:r w:rsidRPr="00C30D8F">
        <w:rPr>
          <w:rStyle w:val="StyleUnderline"/>
        </w:rPr>
        <w:t>phones’ data can now be attached to a specific person’s face</w:t>
      </w:r>
      <w:r w:rsidRPr="00C30D8F">
        <w:rPr>
          <w:sz w:val="14"/>
        </w:rPr>
        <w:t xml:space="preserve">. SenseTime, which helped build Xinjiang’s surveillance state, recently bragged that its software can identify people wearing masks. Another company, Hanwang, claims that its facial-recognition technology can recognize mask wearers 95 percent of the time. China’s personal-data harvest even reaps from citizens who lack phones. </w:t>
      </w:r>
      <w:r w:rsidRPr="00C30D8F">
        <w:rPr>
          <w:rStyle w:val="StyleUnderline"/>
        </w:rPr>
        <w:t>Out in the countryside, villagers line up to have their faces scanned, from multiple angles, by private firms in exchange for cookware.</w:t>
      </w:r>
    </w:p>
    <w:p w14:paraId="0030DD35" w14:textId="77777777" w:rsidR="005017A5" w:rsidRPr="00C30D8F" w:rsidRDefault="005017A5" w:rsidP="005017A5">
      <w:pPr>
        <w:rPr>
          <w:rStyle w:val="StyleUnderline"/>
        </w:rPr>
      </w:pPr>
      <w:r w:rsidRPr="00C30D8F">
        <w:rPr>
          <w:rStyle w:val="StyleUnderline"/>
        </w:rPr>
        <w:t xml:space="preserve">An </w:t>
      </w:r>
      <w:r w:rsidRPr="00C30D8F">
        <w:rPr>
          <w:rStyle w:val="StyleUnderline"/>
          <w:highlight w:val="cyan"/>
        </w:rPr>
        <w:t>authoritarian state</w:t>
      </w:r>
      <w:r w:rsidRPr="00C30D8F">
        <w:rPr>
          <w:rStyle w:val="StyleUnderline"/>
        </w:rPr>
        <w:t xml:space="preserve"> </w:t>
      </w:r>
      <w:r w:rsidRPr="00C30D8F">
        <w:rPr>
          <w:rStyle w:val="StyleUnderline"/>
          <w:highlight w:val="cyan"/>
        </w:rPr>
        <w:t>with</w:t>
      </w:r>
      <w:r w:rsidRPr="00C30D8F">
        <w:rPr>
          <w:rStyle w:val="StyleUnderline"/>
        </w:rPr>
        <w:t xml:space="preserve"> enough processing </w:t>
      </w:r>
      <w:r w:rsidRPr="00C30D8F">
        <w:rPr>
          <w:rStyle w:val="StyleUnderline"/>
          <w:highlight w:val="cyan"/>
        </w:rPr>
        <w:t xml:space="preserve">power could </w:t>
      </w:r>
      <w:r w:rsidRPr="00C30D8F">
        <w:rPr>
          <w:rStyle w:val="Emphasis"/>
          <w:highlight w:val="cyan"/>
        </w:rPr>
        <w:t>feed</w:t>
      </w:r>
      <w:r w:rsidRPr="00C30D8F">
        <w:rPr>
          <w:rStyle w:val="StyleUnderline"/>
        </w:rPr>
        <w:t xml:space="preserve"> every blip of a </w:t>
      </w:r>
      <w:r w:rsidRPr="00C30D8F">
        <w:rPr>
          <w:rStyle w:val="StyleUnderline"/>
          <w:highlight w:val="cyan"/>
        </w:rPr>
        <w:t xml:space="preserve">citizen’s </w:t>
      </w:r>
      <w:r w:rsidRPr="00C30D8F">
        <w:rPr>
          <w:rStyle w:val="Emphasis"/>
          <w:highlight w:val="cyan"/>
        </w:rPr>
        <w:t>neural activity</w:t>
      </w:r>
      <w:r w:rsidRPr="00C30D8F">
        <w:rPr>
          <w:rStyle w:val="StyleUnderline"/>
        </w:rPr>
        <w:t xml:space="preserve"> </w:t>
      </w:r>
      <w:r w:rsidRPr="00C30D8F">
        <w:rPr>
          <w:rStyle w:val="StyleUnderline"/>
          <w:highlight w:val="cyan"/>
        </w:rPr>
        <w:t>into a</w:t>
      </w:r>
      <w:r w:rsidRPr="00C30D8F">
        <w:rPr>
          <w:rStyle w:val="StyleUnderline"/>
        </w:rPr>
        <w:t xml:space="preserve"> </w:t>
      </w:r>
      <w:r w:rsidRPr="00C30D8F">
        <w:rPr>
          <w:rStyle w:val="Emphasis"/>
        </w:rPr>
        <w:t xml:space="preserve">government </w:t>
      </w:r>
      <w:r w:rsidRPr="00C30D8F">
        <w:rPr>
          <w:rStyle w:val="Emphasis"/>
          <w:highlight w:val="cyan"/>
        </w:rPr>
        <w:t>database</w:t>
      </w:r>
      <w:r w:rsidRPr="00C30D8F">
        <w:rPr>
          <w:rStyle w:val="StyleUnderline"/>
        </w:rPr>
        <w:t>.</w:t>
      </w:r>
    </w:p>
    <w:p w14:paraId="6DA2E410" w14:textId="77777777" w:rsidR="005017A5" w:rsidRPr="00C30D8F" w:rsidRDefault="005017A5" w:rsidP="005017A5">
      <w:pPr>
        <w:rPr>
          <w:sz w:val="14"/>
        </w:rPr>
      </w:pPr>
      <w:r w:rsidRPr="00C30D8F">
        <w:rPr>
          <w:sz w:val="14"/>
        </w:rPr>
        <w:t xml:space="preserve">Until recently, it was difficult to imagine how China could integrate all of these data into a single surveillance system, but no longer. In 2018, </w:t>
      </w:r>
      <w:r w:rsidRPr="00C30D8F">
        <w:rPr>
          <w:rStyle w:val="StyleUnderline"/>
        </w:rPr>
        <w:t>a cybersecurity activist hacked into a facial-recognition system that appeared to be connected to the government and was synthesizing a surprising combination of data streams.</w:t>
      </w:r>
      <w:r w:rsidRPr="00C30D8F">
        <w:rPr>
          <w:sz w:val="14"/>
        </w:rPr>
        <w:t xml:space="preserve"> </w:t>
      </w:r>
      <w:r w:rsidRPr="00C30D8F">
        <w:rPr>
          <w:rStyle w:val="StyleUnderline"/>
        </w:rPr>
        <w:t xml:space="preserve">The system was </w:t>
      </w:r>
      <w:r w:rsidRPr="00C30D8F">
        <w:rPr>
          <w:rStyle w:val="StyleUnderline"/>
          <w:highlight w:val="cyan"/>
        </w:rPr>
        <w:t xml:space="preserve">capable of </w:t>
      </w:r>
      <w:r w:rsidRPr="00C30D8F">
        <w:rPr>
          <w:rStyle w:val="Emphasis"/>
          <w:highlight w:val="cyan"/>
        </w:rPr>
        <w:t>detecting</w:t>
      </w:r>
      <w:r w:rsidRPr="00C30D8F">
        <w:rPr>
          <w:rStyle w:val="Emphasis"/>
        </w:rPr>
        <w:t xml:space="preserve"> Uighurs</w:t>
      </w:r>
      <w:r w:rsidRPr="00C30D8F">
        <w:rPr>
          <w:rStyle w:val="StyleUnderline"/>
        </w:rPr>
        <w:t xml:space="preserve"> by their </w:t>
      </w:r>
      <w:r w:rsidRPr="00C30D8F">
        <w:rPr>
          <w:rStyle w:val="Emphasis"/>
          <w:highlight w:val="cyan"/>
        </w:rPr>
        <w:t>ethnic features</w:t>
      </w:r>
      <w:r w:rsidRPr="00C30D8F">
        <w:rPr>
          <w:rStyle w:val="StyleUnderline"/>
        </w:rPr>
        <w:t xml:space="preserve">, and </w:t>
      </w:r>
      <w:r w:rsidRPr="00C30D8F">
        <w:rPr>
          <w:rStyle w:val="StyleUnderline"/>
        </w:rPr>
        <w:lastRenderedPageBreak/>
        <w:t xml:space="preserve">it could tell whether </w:t>
      </w:r>
      <w:r w:rsidRPr="00C30D8F">
        <w:rPr>
          <w:rStyle w:val="Emphasis"/>
        </w:rPr>
        <w:t>people’s eyes</w:t>
      </w:r>
      <w:r w:rsidRPr="00C30D8F">
        <w:rPr>
          <w:rStyle w:val="StyleUnderline"/>
        </w:rPr>
        <w:t xml:space="preserve"> or </w:t>
      </w:r>
      <w:r w:rsidRPr="00C30D8F">
        <w:rPr>
          <w:rStyle w:val="Emphasis"/>
        </w:rPr>
        <w:t>mouth were open</w:t>
      </w:r>
      <w:r w:rsidRPr="00C30D8F">
        <w:rPr>
          <w:rStyle w:val="StyleUnderline"/>
        </w:rPr>
        <w:t xml:space="preserve">, whether they were </w:t>
      </w:r>
      <w:r w:rsidRPr="00C30D8F">
        <w:rPr>
          <w:rStyle w:val="Emphasis"/>
        </w:rPr>
        <w:t>smiling</w:t>
      </w:r>
      <w:r w:rsidRPr="00C30D8F">
        <w:rPr>
          <w:rStyle w:val="StyleUnderline"/>
        </w:rPr>
        <w:t xml:space="preserve">, whether they had a </w:t>
      </w:r>
      <w:r w:rsidRPr="00C30D8F">
        <w:rPr>
          <w:rStyle w:val="Emphasis"/>
        </w:rPr>
        <w:t>beard</w:t>
      </w:r>
      <w:r w:rsidRPr="00C30D8F">
        <w:rPr>
          <w:rStyle w:val="StyleUnderline"/>
        </w:rPr>
        <w:t xml:space="preserve">, and whether they were </w:t>
      </w:r>
      <w:r w:rsidRPr="00C30D8F">
        <w:rPr>
          <w:rStyle w:val="Emphasis"/>
        </w:rPr>
        <w:t>wearing sunglasses</w:t>
      </w:r>
      <w:r w:rsidRPr="00C30D8F">
        <w:rPr>
          <w:sz w:val="14"/>
        </w:rPr>
        <w:t xml:space="preserve">. </w:t>
      </w:r>
      <w:r w:rsidRPr="00C30D8F">
        <w:rPr>
          <w:rStyle w:val="StyleUnderline"/>
        </w:rPr>
        <w:t xml:space="preserve">It logged the </w:t>
      </w:r>
      <w:r w:rsidRPr="00C30D8F">
        <w:rPr>
          <w:rStyle w:val="Emphasis"/>
          <w:highlight w:val="cyan"/>
        </w:rPr>
        <w:t>date, time</w:t>
      </w:r>
      <w:r w:rsidRPr="00C30D8F">
        <w:rPr>
          <w:rStyle w:val="StyleUnderline"/>
        </w:rPr>
        <w:t xml:space="preserve">, </w:t>
      </w:r>
      <w:r w:rsidRPr="00C30D8F">
        <w:rPr>
          <w:rStyle w:val="StyleUnderline"/>
          <w:highlight w:val="cyan"/>
        </w:rPr>
        <w:t xml:space="preserve">and </w:t>
      </w:r>
      <w:r w:rsidRPr="00C30D8F">
        <w:rPr>
          <w:rStyle w:val="Emphasis"/>
          <w:highlight w:val="cyan"/>
        </w:rPr>
        <w:t>serial</w:t>
      </w:r>
      <w:r w:rsidRPr="00C30D8F">
        <w:rPr>
          <w:rStyle w:val="StyleUnderline"/>
          <w:highlight w:val="cyan"/>
        </w:rPr>
        <w:t xml:space="preserve"> </w:t>
      </w:r>
      <w:r w:rsidRPr="00C30D8F">
        <w:rPr>
          <w:rStyle w:val="Emphasis"/>
          <w:highlight w:val="cyan"/>
        </w:rPr>
        <w:t>numbers</w:t>
      </w:r>
      <w:r w:rsidRPr="00C30D8F">
        <w:rPr>
          <w:sz w:val="14"/>
        </w:rPr>
        <w:t>—all traceable to individual users—</w:t>
      </w:r>
      <w:r w:rsidRPr="00C30D8F">
        <w:rPr>
          <w:rStyle w:val="StyleUnderline"/>
        </w:rPr>
        <w:t>of Wi-Fi-enabled phones that passed within its</w:t>
      </w:r>
      <w:r w:rsidRPr="00C30D8F">
        <w:rPr>
          <w:sz w:val="14"/>
        </w:rPr>
        <w:t xml:space="preserve"> </w:t>
      </w:r>
      <w:r w:rsidRPr="00C30D8F">
        <w:rPr>
          <w:rStyle w:val="StyleUnderline"/>
        </w:rPr>
        <w:t>reach</w:t>
      </w:r>
      <w:r w:rsidRPr="00C30D8F">
        <w:rPr>
          <w:sz w:val="14"/>
        </w:rPr>
        <w:t>. It was hosted by Alibaba and made reference to City Brain, an AI-powered software platform that China’s government has tasked the company with building.</w:t>
      </w:r>
    </w:p>
    <w:p w14:paraId="1D14214B" w14:textId="77777777" w:rsidR="005017A5" w:rsidRPr="00C30D8F" w:rsidRDefault="005017A5" w:rsidP="005017A5">
      <w:pPr>
        <w:rPr>
          <w:sz w:val="14"/>
        </w:rPr>
      </w:pPr>
      <w:r w:rsidRPr="00C30D8F">
        <w:rPr>
          <w:rStyle w:val="StyleUnderline"/>
        </w:rPr>
        <w:t>City Brain is</w:t>
      </w:r>
      <w:r w:rsidRPr="00C30D8F">
        <w:rPr>
          <w:sz w:val="14"/>
        </w:rPr>
        <w:t xml:space="preserve">, as the name suggests, </w:t>
      </w:r>
      <w:r w:rsidRPr="00C30D8F">
        <w:rPr>
          <w:rStyle w:val="StyleUnderline"/>
        </w:rPr>
        <w:t>a kind of automated nerve center, capable of synthesizing data streams from a multitude of sensors distributed throughout an urban environment</w:t>
      </w:r>
      <w:r w:rsidRPr="00C30D8F">
        <w:rPr>
          <w:sz w:val="14"/>
        </w:rPr>
        <w:t>. Many of its proposed uses are benign technocratic functions. Its algorithms could, for instance, count people and cars, to help with red-light timing and subway-line planning. Data from sensor-laden trash cans could make waste pickup more timely and efficient.</w:t>
      </w:r>
    </w:p>
    <w:p w14:paraId="284DF644" w14:textId="77777777" w:rsidR="005017A5" w:rsidRPr="00C30D8F" w:rsidRDefault="005017A5" w:rsidP="005017A5">
      <w:pPr>
        <w:rPr>
          <w:sz w:val="14"/>
        </w:rPr>
      </w:pPr>
      <w:r w:rsidRPr="00C30D8F">
        <w:rPr>
          <w:sz w:val="14"/>
        </w:rPr>
        <w:t>But City Brain and its successor technologies will also enable new forms of integrated surveillance. Some of these will enjoy broad public support: City Brain could be trained to spot lost children, or luggage abandoned by tourists or terrorists. It could flag loiterers, or homeless people, or rioters. Anyone in any kind of danger could summon help by waving a hand in a distinctive way that would be instantly recognized by ever-vigilant computer vision. Earpiece-wearing police officers could be directed to the scene by an AI voice assistant.</w:t>
      </w:r>
    </w:p>
    <w:p w14:paraId="51ED5523" w14:textId="77777777" w:rsidR="005017A5" w:rsidRPr="00C30D8F" w:rsidRDefault="005017A5" w:rsidP="005017A5">
      <w:pPr>
        <w:rPr>
          <w:sz w:val="14"/>
        </w:rPr>
      </w:pPr>
      <w:r w:rsidRPr="00C30D8F">
        <w:rPr>
          <w:sz w:val="14"/>
        </w:rPr>
        <w:t>City Brain would be especially useful in a pandemic. (One of Alibaba’s sister companies created the app that color-coded citizens’ disease risk, while silently sending their health and travel data to police.) As Beijing’s outbreak spread, some malls and restaurants in the city began scanning potential customers’ phones, pulling data from mobile carriers to see whether they’d recently traveled. Mobile carriers also sent municipal governments lists of people who had come to their city from Wuhan, where the coronavirus was first detected. And Chinese AI companies began making networked facial-recognition helmets for police, with built-in infrared fever detectors, capable of sending data to the government. City Brain could automate these processes, or integrate its data streams.</w:t>
      </w:r>
    </w:p>
    <w:p w14:paraId="18E7EFAB" w14:textId="77777777" w:rsidR="005017A5" w:rsidRPr="00C30D8F" w:rsidRDefault="005017A5" w:rsidP="005017A5">
      <w:pPr>
        <w:rPr>
          <w:sz w:val="14"/>
        </w:rPr>
      </w:pPr>
      <w:r w:rsidRPr="00C30D8F">
        <w:rPr>
          <w:sz w:val="14"/>
        </w:rPr>
        <w:t>Even China’s most complex AI systems are still brittle. City Brain hasn’t yet fully integrated its range of surveillance capabilities, and its ancestor systems have suffered some embarrassing performance issues: In 2018, one of the government’s AI-powered cameras mistook a face on the side of a city bus for a jaywalker. But the software is getting better, and there’s no technical reason it can’t be implemented on a mass scale.</w:t>
      </w:r>
    </w:p>
    <w:p w14:paraId="14E21F55" w14:textId="77777777" w:rsidR="005017A5" w:rsidRPr="00C30D8F" w:rsidRDefault="005017A5" w:rsidP="005017A5">
      <w:pPr>
        <w:rPr>
          <w:sz w:val="14"/>
        </w:rPr>
      </w:pPr>
      <w:r w:rsidRPr="00C30D8F">
        <w:rPr>
          <w:sz w:val="14"/>
        </w:rPr>
        <w:t>The data streams that could be fed into a City Brain–like system are essentially unlimited. In addition to footage from the 1.9 million facial-recognition cameras that the Chinese telecom firm China Tower is installing in cooperation with SenseTime, City Brain could absorb feeds from cameras fastened to lampposts and hanging above street corners. It could make use of the cameras that Chinese police hide in traffic cones, and those strapped to officers, both uniformed and plainclothes. The state could force retailers to provide data from in-store cameras, which can now detect the direction of your gaze across a shelf, and which could soon see around corners by reading shadows. Precious little public space would be unwatched.</w:t>
      </w:r>
    </w:p>
    <w:p w14:paraId="41D8B9CC" w14:textId="77777777" w:rsidR="005017A5" w:rsidRPr="00C30D8F" w:rsidRDefault="005017A5" w:rsidP="005017A5">
      <w:pPr>
        <w:rPr>
          <w:rStyle w:val="StyleUnderline"/>
        </w:rPr>
      </w:pPr>
      <w:r w:rsidRPr="00C30D8F">
        <w:rPr>
          <w:sz w:val="14"/>
        </w:rPr>
        <w:t xml:space="preserve">America’s police departments have begun to avail themselves of footage from Amazon’s home-security cameras. In their more innocent applications, these cameras adorn doorbells, but many are also aimed at neighbors’ houses. </w:t>
      </w:r>
      <w:r w:rsidRPr="00C30D8F">
        <w:rPr>
          <w:rStyle w:val="StyleUnderline"/>
          <w:highlight w:val="cyan"/>
        </w:rPr>
        <w:t xml:space="preserve">China’s government could </w:t>
      </w:r>
      <w:r w:rsidRPr="00C30D8F">
        <w:rPr>
          <w:rStyle w:val="Emphasis"/>
          <w:highlight w:val="cyan"/>
        </w:rPr>
        <w:t>harvest footage</w:t>
      </w:r>
      <w:r w:rsidRPr="00C30D8F">
        <w:rPr>
          <w:rStyle w:val="StyleUnderline"/>
        </w:rPr>
        <w:t xml:space="preserve"> </w:t>
      </w:r>
      <w:r w:rsidRPr="00C30D8F">
        <w:rPr>
          <w:rStyle w:val="StyleUnderline"/>
          <w:highlight w:val="cyan"/>
        </w:rPr>
        <w:t>from</w:t>
      </w:r>
      <w:r w:rsidRPr="00C30D8F">
        <w:rPr>
          <w:sz w:val="14"/>
        </w:rPr>
        <w:t xml:space="preserve"> equivalent </w:t>
      </w:r>
      <w:r w:rsidRPr="00C30D8F">
        <w:rPr>
          <w:rStyle w:val="Emphasis"/>
          <w:highlight w:val="cyan"/>
        </w:rPr>
        <w:t>Chinese products</w:t>
      </w:r>
      <w:r w:rsidRPr="00C30D8F">
        <w:rPr>
          <w:sz w:val="14"/>
        </w:rPr>
        <w:t xml:space="preserve">. They </w:t>
      </w:r>
      <w:r w:rsidRPr="00C30D8F">
        <w:rPr>
          <w:rStyle w:val="StyleUnderline"/>
        </w:rPr>
        <w:t>could tap the cameras attached to ride-share cars, or the self-driving vehicles that may soon replace them: Automated vehicles will be covered in a whole host of sensors</w:t>
      </w:r>
      <w:r w:rsidRPr="00C30D8F">
        <w:rPr>
          <w:sz w:val="14"/>
        </w:rPr>
        <w:t xml:space="preserve">, including some that will take in information much richer than 2-D video. Data from a massive fleet of them could be stitched together, and supplemented by other City Brain streams, to produce a 3-D model of the city that’s updated second by second. Each refresh could log every human’s location within the model. </w:t>
      </w:r>
      <w:r w:rsidRPr="00C30D8F">
        <w:rPr>
          <w:rStyle w:val="StyleUnderline"/>
        </w:rPr>
        <w:t xml:space="preserve">Such a system would make </w:t>
      </w:r>
      <w:r w:rsidRPr="00C30D8F">
        <w:rPr>
          <w:rStyle w:val="Emphasis"/>
        </w:rPr>
        <w:t>unidentified faces</w:t>
      </w:r>
      <w:r w:rsidRPr="00C30D8F">
        <w:rPr>
          <w:rStyle w:val="StyleUnderline"/>
        </w:rPr>
        <w:t xml:space="preserve"> a </w:t>
      </w:r>
      <w:r w:rsidRPr="00C30D8F">
        <w:rPr>
          <w:rStyle w:val="Emphasis"/>
        </w:rPr>
        <w:t>priority</w:t>
      </w:r>
      <w:r w:rsidRPr="00C30D8F">
        <w:rPr>
          <w:rStyle w:val="StyleUnderline"/>
        </w:rPr>
        <w:t xml:space="preserve">, perhaps by </w:t>
      </w:r>
      <w:r w:rsidRPr="00C30D8F">
        <w:rPr>
          <w:rStyle w:val="Emphasis"/>
          <w:highlight w:val="cyan"/>
        </w:rPr>
        <w:t>sending drone swarms</w:t>
      </w:r>
      <w:r w:rsidRPr="00C30D8F">
        <w:rPr>
          <w:rStyle w:val="StyleUnderline"/>
          <w:highlight w:val="cyan"/>
        </w:rPr>
        <w:t xml:space="preserve"> to </w:t>
      </w:r>
      <w:r w:rsidRPr="00C30D8F">
        <w:rPr>
          <w:rStyle w:val="Emphasis"/>
          <w:highlight w:val="cyan"/>
        </w:rPr>
        <w:t>secure</w:t>
      </w:r>
      <w:r w:rsidRPr="00C30D8F">
        <w:rPr>
          <w:rStyle w:val="StyleUnderline"/>
        </w:rPr>
        <w:t xml:space="preserve"> a positive </w:t>
      </w:r>
      <w:r w:rsidRPr="00C30D8F">
        <w:rPr>
          <w:rStyle w:val="Emphasis"/>
          <w:highlight w:val="cyan"/>
        </w:rPr>
        <w:t>ID</w:t>
      </w:r>
      <w:r w:rsidRPr="00C30D8F">
        <w:rPr>
          <w:rStyle w:val="StyleUnderline"/>
        </w:rPr>
        <w:t>.</w:t>
      </w:r>
    </w:p>
    <w:p w14:paraId="325CB09C" w14:textId="77777777" w:rsidR="005017A5" w:rsidRPr="00C30D8F" w:rsidRDefault="005017A5" w:rsidP="005017A5">
      <w:pPr>
        <w:rPr>
          <w:sz w:val="14"/>
        </w:rPr>
      </w:pPr>
      <w:r w:rsidRPr="00C30D8F">
        <w:rPr>
          <w:sz w:val="14"/>
        </w:rPr>
        <w:t>The model’s data could be time-synced to audio from any networked device with a microphone, including smart speakers, smartwatches, and less obvious Internet of Things devices like smart mattresses, smart diapers, and smart sex toys. All of these sources could coalesce into a multitrack, location-specific audio mix that could be parsed by polyglot algorithms capable of interpreting words spoken in thousands of tongues. This mix would be useful to security services, especially in places without cameras: China’s iFlytek is perfecting a technology that can recognize individuals by their “voiceprint.”</w:t>
      </w:r>
    </w:p>
    <w:p w14:paraId="28F020EC" w14:textId="77777777" w:rsidR="005017A5" w:rsidRPr="00C30D8F" w:rsidRDefault="005017A5" w:rsidP="005017A5">
      <w:pPr>
        <w:rPr>
          <w:sz w:val="14"/>
        </w:rPr>
      </w:pPr>
      <w:r w:rsidRPr="00C30D8F">
        <w:rPr>
          <w:sz w:val="14"/>
        </w:rPr>
        <w:t>In the decades to come, City Brain or its successor systems may even be able to read unspoken thoughts. Drones can already be controlled by helmets that sense and transmit neural signals, and researchers are now designing brain-computer interfaces that go well beyond autofill, to allow you to type just by thinking. An authoritarian state with enough processing power could force the makers of such software to feed every blip of a citizen’s neural activity into a government database. China has recently been pushing citizens to download and use a propaganda app. The government could use emotion-tracking software to monitor reactions to a political stimulus within an app. A silent, suppressed response to a meme or a clip from a Xi speech would be a meaningful data point to a precog algorithm.</w:t>
      </w:r>
    </w:p>
    <w:p w14:paraId="1F2BC5D1" w14:textId="77777777" w:rsidR="005017A5" w:rsidRPr="00C30D8F" w:rsidRDefault="005017A5" w:rsidP="005017A5">
      <w:pPr>
        <w:rPr>
          <w:sz w:val="14"/>
        </w:rPr>
      </w:pPr>
      <w:r w:rsidRPr="00C30D8F">
        <w:rPr>
          <w:sz w:val="14"/>
        </w:rPr>
        <w:t>All of these time-synced feeds of on-the-ground data could be supplemented by footage from drones, whose gigapixel cameras can record whole cityscapes in the kind of crystalline detail that allows for license-plate reading and gait recognition. “Spy bird” drones already swoop and circle above Chinese cities, disguised as doves. City Brain’s feeds could be synthesized with data from systems in other urban areas, to form a multidimensional, real-time account of nearly all human activity within China. Server farms across China will soon be able to hold multiple angles of high-definition footage of every moment of every Chinese person’s life.</w:t>
      </w:r>
    </w:p>
    <w:p w14:paraId="6D50B2B9" w14:textId="77777777" w:rsidR="005017A5" w:rsidRPr="00C30D8F" w:rsidRDefault="005017A5" w:rsidP="005017A5">
      <w:pPr>
        <w:rPr>
          <w:sz w:val="14"/>
        </w:rPr>
      </w:pPr>
      <w:r w:rsidRPr="00C30D8F">
        <w:rPr>
          <w:sz w:val="14"/>
        </w:rPr>
        <w:lastRenderedPageBreak/>
        <w:t>“I tell my students that I hope none of them will be involved in killer robots. They have only a short time on Earth. There are many other things they could be doing with their future.”</w:t>
      </w:r>
    </w:p>
    <w:p w14:paraId="4BE54E34" w14:textId="77777777" w:rsidR="005017A5" w:rsidRPr="00C30D8F" w:rsidRDefault="005017A5" w:rsidP="005017A5">
      <w:pPr>
        <w:rPr>
          <w:sz w:val="14"/>
        </w:rPr>
      </w:pPr>
      <w:r w:rsidRPr="00C30D8F">
        <w:rPr>
          <w:sz w:val="14"/>
        </w:rPr>
        <w:t>It’s important to stress that systems of this scope are still in development. Most of China’s personal data are not yet integrated together, even within individual companies. Nor does China’s government have a one-stop data repository, in part because of turf wars between agencies. But there are no hard political barriers to the integration of all these data, especially for the security state’s use. To the contrary, private firms are required, by formal statute, to assist China’s intelligence services.</w:t>
      </w:r>
    </w:p>
    <w:p w14:paraId="36F6096B" w14:textId="77777777" w:rsidR="005017A5" w:rsidRPr="00C30D8F" w:rsidRDefault="005017A5" w:rsidP="005017A5">
      <w:pPr>
        <w:rPr>
          <w:sz w:val="14"/>
        </w:rPr>
      </w:pPr>
      <w:r w:rsidRPr="00C30D8F">
        <w:rPr>
          <w:sz w:val="14"/>
        </w:rPr>
        <w:t>The government might soon have a rich, auto-populating data profile for all of its 1 billion–plus citizens. Each profile would comprise millions of data points, including the person’s every appearance in surveilled space, as well as all of her communications and purchases. Her threat risk to the party’s power could constantly be updated in real time, with a more granular score than those used in China’s pilot “social credit” schemes, which already aim to give every citizen a public social-reputation score based on things like social-media connections and buying habits. Algorithms could monitor her digital data score, along with everyone else’s, continuously, without ever feeling the fatigue that hit Stasi officers working the late shift. False positives—deeming someone a threat for innocuous behavior—would be encouraged, in order to boost the system’s built-in chilling effects, so that she’d turn her sharp eyes on her own behavior, to avoid the slightest appearance of dissent.</w:t>
      </w:r>
    </w:p>
    <w:p w14:paraId="17D41043" w14:textId="77777777" w:rsidR="005017A5" w:rsidRPr="00C30D8F" w:rsidRDefault="005017A5" w:rsidP="005017A5">
      <w:pPr>
        <w:rPr>
          <w:sz w:val="14"/>
        </w:rPr>
      </w:pPr>
      <w:r w:rsidRPr="00C30D8F">
        <w:rPr>
          <w:sz w:val="14"/>
        </w:rPr>
        <w:t>If her risk factor fluctuated upward—whether due to some suspicious pattern in her movements, her social associations, her insufficient attention to a propaganda-consumption app, or some correlation known only to the AI—a purely automated system could limit her movement. It could prevent her from purchasing plane or train tickets. It could disallow passage through checkpoints. It could remotely commandeer “smart locks” in public or private spaces, to confine her until security forces arrived.</w:t>
      </w:r>
    </w:p>
    <w:p w14:paraId="3D808B45" w14:textId="77777777" w:rsidR="005017A5" w:rsidRPr="00C30D8F" w:rsidRDefault="005017A5" w:rsidP="005017A5">
      <w:pPr>
        <w:rPr>
          <w:sz w:val="14"/>
        </w:rPr>
      </w:pPr>
      <w:r w:rsidRPr="00C30D8F">
        <w:rPr>
          <w:sz w:val="14"/>
        </w:rPr>
        <w:t>In recent years, a few members of the Chinese intelligentsia have sounded the warning about misused AI, most notably the computer scientist Yi Zeng and the philosopher Zhao Tingyang. In the spring of 2019, Yi published “The Beijing AI Principles,” a manifesto on AI’s potential to interfere with autonomy, dignity, privacy, and a host of other human values.</w:t>
      </w:r>
    </w:p>
    <w:p w14:paraId="076BA100" w14:textId="77777777" w:rsidR="005017A5" w:rsidRPr="00C30D8F" w:rsidRDefault="005017A5" w:rsidP="005017A5">
      <w:pPr>
        <w:rPr>
          <w:sz w:val="14"/>
        </w:rPr>
      </w:pPr>
      <w:r w:rsidRPr="00C30D8F">
        <w:rPr>
          <w:sz w:val="14"/>
        </w:rPr>
        <w:t>It was Yi whom I’d come to visit at Beijing’s Institute of Automation, where, in addition to his work on AI ethics, he serves as the deputy director of the Research Center for Brain-Inspired Intelligence. He retrieved me from the lobby. Yi looked young for his age, 37, with kind eyes and a solid frame slimmed down by black sweatpants and a hoodie.</w:t>
      </w:r>
    </w:p>
    <w:p w14:paraId="470C22B0" w14:textId="77777777" w:rsidR="005017A5" w:rsidRPr="00C30D8F" w:rsidRDefault="005017A5" w:rsidP="005017A5">
      <w:pPr>
        <w:rPr>
          <w:sz w:val="14"/>
        </w:rPr>
      </w:pPr>
      <w:r w:rsidRPr="00C30D8F">
        <w:rPr>
          <w:sz w:val="14"/>
        </w:rPr>
        <w:t>On the way to Yi’s office, we passed one of his labs, where a research assistant hovered over a microscope, watching electrochemical signals flash neuron-to-neuron through mouse-brain tissue. We sat down at a long table in a conference room adjoining his office, taking in the gray, fogged-in cityscape while his assistant fetched tea.</w:t>
      </w:r>
    </w:p>
    <w:p w14:paraId="379BA1CA" w14:textId="77777777" w:rsidR="005017A5" w:rsidRPr="00C30D8F" w:rsidRDefault="005017A5" w:rsidP="005017A5">
      <w:pPr>
        <w:rPr>
          <w:sz w:val="14"/>
        </w:rPr>
      </w:pPr>
      <w:r w:rsidRPr="00C30D8F">
        <w:rPr>
          <w:sz w:val="14"/>
        </w:rPr>
        <w:t>I asked Yi how “The Beijing AI Principles” had been received. “People say, ‘This is just an official show from the Beijing government,’ ” he told me. “But this is my life’s work.”</w:t>
      </w:r>
    </w:p>
    <w:p w14:paraId="689A92C7" w14:textId="77777777" w:rsidR="005017A5" w:rsidRPr="00C30D8F" w:rsidRDefault="005017A5" w:rsidP="005017A5">
      <w:pPr>
        <w:rPr>
          <w:sz w:val="14"/>
        </w:rPr>
      </w:pPr>
      <w:r w:rsidRPr="00C30D8F">
        <w:rPr>
          <w:sz w:val="14"/>
        </w:rPr>
        <w:t>Yi talked freely about AI’s potential misuses. He mentioned a project deployed to a select group of Chinese schools, where facial recognition was used to track not just student attendance but also whether individual students were paying attention.</w:t>
      </w:r>
    </w:p>
    <w:p w14:paraId="0CFDD8AD" w14:textId="77777777" w:rsidR="005017A5" w:rsidRPr="00C30D8F" w:rsidRDefault="005017A5" w:rsidP="005017A5">
      <w:pPr>
        <w:rPr>
          <w:sz w:val="14"/>
        </w:rPr>
      </w:pPr>
      <w:r w:rsidRPr="00C30D8F">
        <w:rPr>
          <w:sz w:val="14"/>
        </w:rPr>
        <w:t>“I hate that software,” Yi said. “I have to use that word: hate.”</w:t>
      </w:r>
    </w:p>
    <w:p w14:paraId="016E2C69" w14:textId="77777777" w:rsidR="005017A5" w:rsidRPr="00C30D8F" w:rsidRDefault="005017A5" w:rsidP="005017A5">
      <w:pPr>
        <w:rPr>
          <w:sz w:val="14"/>
        </w:rPr>
      </w:pPr>
      <w:r w:rsidRPr="00C30D8F">
        <w:rPr>
          <w:sz w:val="14"/>
        </w:rPr>
        <w:t>He went on like this for a while, enumerating various unethical applications of AI. “I teach a course on the philosophy of AI,” he said. “I tell my students that I hope none of them will be involved in killer robots. They have only a short time on Earth. There are many other things they could be doing with their future.”</w:t>
      </w:r>
    </w:p>
    <w:p w14:paraId="7AAA5729" w14:textId="77777777" w:rsidR="005017A5" w:rsidRPr="00C30D8F" w:rsidRDefault="005017A5" w:rsidP="005017A5">
      <w:pPr>
        <w:rPr>
          <w:sz w:val="14"/>
        </w:rPr>
      </w:pPr>
      <w:r w:rsidRPr="00C30D8F">
        <w:rPr>
          <w:sz w:val="14"/>
        </w:rPr>
        <w:t>Yi clearly knew the academic literature on tech ethics cold. But when I asked him about the political efficacy of his work, his answers were less compelling.</w:t>
      </w:r>
    </w:p>
    <w:p w14:paraId="73DEC7BD" w14:textId="77777777" w:rsidR="005017A5" w:rsidRPr="00C30D8F" w:rsidRDefault="005017A5" w:rsidP="005017A5">
      <w:pPr>
        <w:rPr>
          <w:sz w:val="14"/>
        </w:rPr>
      </w:pPr>
      <w:r w:rsidRPr="00C30D8F">
        <w:rPr>
          <w:sz w:val="14"/>
        </w:rPr>
        <w:t>“Many of us technicians have been invited to speak to the government, and even to Xi Jinping, about AI’s potential risks,” he said. “But the government is still in a learning phase, just like other governments worldwide.”</w:t>
      </w:r>
    </w:p>
    <w:p w14:paraId="44A18F2D" w14:textId="77777777" w:rsidR="005017A5" w:rsidRPr="00C30D8F" w:rsidRDefault="005017A5" w:rsidP="005017A5">
      <w:pPr>
        <w:rPr>
          <w:sz w:val="14"/>
        </w:rPr>
      </w:pPr>
      <w:r w:rsidRPr="00C30D8F">
        <w:rPr>
          <w:sz w:val="14"/>
        </w:rPr>
        <w:t>“Do you have anything stronger than that consultative process?” I asked. “Suppose there are times when the government has interests that are in conflict with your principles. What mechanism are you counting on to win out?”</w:t>
      </w:r>
    </w:p>
    <w:p w14:paraId="04FE9262" w14:textId="77777777" w:rsidR="005017A5" w:rsidRPr="00C30D8F" w:rsidRDefault="005017A5" w:rsidP="005017A5">
      <w:pPr>
        <w:rPr>
          <w:sz w:val="14"/>
        </w:rPr>
      </w:pPr>
      <w:r w:rsidRPr="00C30D8F">
        <w:rPr>
          <w:sz w:val="14"/>
        </w:rPr>
        <w:t>“I, personally, am still in a learning phase on that problem,” Yi said.</w:t>
      </w:r>
    </w:p>
    <w:p w14:paraId="354275B2" w14:textId="77777777" w:rsidR="005017A5" w:rsidRPr="00C30D8F" w:rsidRDefault="005017A5" w:rsidP="005017A5">
      <w:pPr>
        <w:rPr>
          <w:sz w:val="14"/>
        </w:rPr>
      </w:pPr>
      <w:r w:rsidRPr="00C30D8F">
        <w:rPr>
          <w:sz w:val="14"/>
        </w:rPr>
        <w:t>Chinese AI start-ups aren’t nearly as bothered. Several are helping Xi develop AI for the express purpose of surveillance. The combination of China’s single-party rule and the ideological residue of central planning makes party elites powerful in every domain, especially the economy. But in the past, the connection between the government and the tech industry was discreet. Recently, the Chinese government started assigning representatives to tech firms, to augment the Communist Party cells that exist within large private companies.</w:t>
      </w:r>
    </w:p>
    <w:p w14:paraId="51A9FB10" w14:textId="77777777" w:rsidR="005017A5" w:rsidRPr="00C30D8F" w:rsidRDefault="005017A5" w:rsidP="005017A5">
      <w:pPr>
        <w:rPr>
          <w:sz w:val="14"/>
        </w:rPr>
      </w:pPr>
      <w:r w:rsidRPr="00C30D8F">
        <w:rPr>
          <w:sz w:val="14"/>
        </w:rPr>
        <w:t>Selling to the state security services is one of the fastest ways for China’s AI start-ups to turn a profit. A national telecom firm is the largest shareholder of iFlytek, China’s voice-recognition giant. Synergies abound: When police use iFlytek’s software to monitor calls, state-owned newspapers provide favorable coverage. Earlier this year, the personalized-news app Toutiao went so far as to rewrite its mission to articulate a new animating goal: aligning public opinion with the government’s wishes. Xu Li, the CEO of SenseTime, recently described the government as his company’s “largest data source.”</w:t>
      </w:r>
    </w:p>
    <w:p w14:paraId="01118702" w14:textId="77777777" w:rsidR="005017A5" w:rsidRPr="00C30D8F" w:rsidRDefault="005017A5" w:rsidP="005017A5">
      <w:pPr>
        <w:rPr>
          <w:sz w:val="14"/>
        </w:rPr>
      </w:pPr>
      <w:r w:rsidRPr="00C30D8F">
        <w:rPr>
          <w:sz w:val="14"/>
        </w:rPr>
        <w:t>Whether any private data can be ensured protection in China isn’t clear, given the country’s political structure. The digital revolution has made data monopolies difficult to avoid. Even in America, which has a sophisticated tradition of antitrust enforcement, the citizenry has not yet summoned the will to force information about the many out of the hands of the powerful few. But private data monopolies are at least subject to the sovereign power of the countries where they operate. A nation-state’s data monopoly can be prevented only by its people, and only if they possess sufficient political power.</w:t>
      </w:r>
    </w:p>
    <w:p w14:paraId="18750450" w14:textId="77777777" w:rsidR="005017A5" w:rsidRPr="00C30D8F" w:rsidRDefault="005017A5" w:rsidP="005017A5">
      <w:pPr>
        <w:rPr>
          <w:sz w:val="14"/>
        </w:rPr>
      </w:pPr>
      <w:r w:rsidRPr="00C30D8F">
        <w:rPr>
          <w:sz w:val="14"/>
        </w:rPr>
        <w:t xml:space="preserve">China’s people can’t use an election to rid themselves of Xi. And with no independent judiciary, the government can make an argument, however strained, that it ought to possess any information stream, so long as threats to “stability” could be detected among the data points. </w:t>
      </w:r>
      <w:r w:rsidRPr="00C30D8F">
        <w:rPr>
          <w:sz w:val="14"/>
        </w:rPr>
        <w:lastRenderedPageBreak/>
        <w:t>Or it can demand data from companies behind closed doors, as happened during the initial coronavirus outbreak. No independent press exists to leak news of these demands to.</w:t>
      </w:r>
    </w:p>
    <w:p w14:paraId="5C332776" w14:textId="77777777" w:rsidR="005017A5" w:rsidRPr="00C30D8F" w:rsidRDefault="005017A5" w:rsidP="005017A5">
      <w:pPr>
        <w:rPr>
          <w:sz w:val="14"/>
        </w:rPr>
      </w:pPr>
      <w:r w:rsidRPr="00C30D8F">
        <w:rPr>
          <w:sz w:val="14"/>
        </w:rPr>
        <w:t>Each time a person’s face is recognized, or her voice recorded, or her text messages intercepted, this information could be attached, instantly, to her government-ID number, police records, tax returns, property filings, and employment history. It could be cross-referenced with her medical records and DNA, of which the Chinese police boast they have the world’s largest collection.</w:t>
      </w:r>
    </w:p>
    <w:p w14:paraId="317DBA43" w14:textId="77777777" w:rsidR="005017A5" w:rsidRPr="00C30D8F" w:rsidRDefault="005017A5" w:rsidP="005017A5">
      <w:pPr>
        <w:rPr>
          <w:sz w:val="14"/>
        </w:rPr>
      </w:pPr>
      <w:r w:rsidRPr="00C30D8F">
        <w:rPr>
          <w:sz w:val="14"/>
        </w:rPr>
        <w:t>Yi and i talked through a global scenario that has begun to worry AI ethicists and China-watchers alike. In this scenario, most AI researchers around the world come to recognize the technology’s risks to humanity, and develop strong norms around its use. All except for one country, which makes the right noises about AI ethics, but only as a cover. Meanwhile, this country builds turnkey national surveillance systems, and sells them to places where democracy is fragile or nonexistent. The world’s autocrats are usually felled by coups or mass protests, both of which require a baseline of political organization. But large-scale political organization could prove impossible in societies watched by pervasive automated surveillance.</w:t>
      </w:r>
    </w:p>
    <w:p w14:paraId="3F5F7D26" w14:textId="77777777" w:rsidR="005017A5" w:rsidRPr="00C30D8F" w:rsidRDefault="005017A5" w:rsidP="005017A5">
      <w:pPr>
        <w:rPr>
          <w:rStyle w:val="Emphasis"/>
        </w:rPr>
      </w:pPr>
      <w:r w:rsidRPr="00C30D8F">
        <w:rPr>
          <w:sz w:val="14"/>
        </w:rPr>
        <w:t xml:space="preserve">Yi expressed worry about this scenario, but he did not name </w:t>
      </w:r>
      <w:r w:rsidRPr="00C30D8F">
        <w:rPr>
          <w:rStyle w:val="Emphasis"/>
          <w:highlight w:val="cyan"/>
        </w:rPr>
        <w:t>China</w:t>
      </w:r>
      <w:r w:rsidRPr="00C30D8F">
        <w:rPr>
          <w:sz w:val="14"/>
        </w:rPr>
        <w:t xml:space="preserve"> specifically. He didn’t have to: The country </w:t>
      </w:r>
      <w:r w:rsidRPr="00C30D8F">
        <w:rPr>
          <w:rStyle w:val="StyleUnderline"/>
          <w:highlight w:val="cyan"/>
        </w:rPr>
        <w:t>is</w:t>
      </w:r>
      <w:r w:rsidRPr="00C30D8F">
        <w:rPr>
          <w:rStyle w:val="StyleUnderline"/>
        </w:rPr>
        <w:t xml:space="preserve"> now the </w:t>
      </w:r>
      <w:r w:rsidRPr="00C30D8F">
        <w:rPr>
          <w:rStyle w:val="Emphasis"/>
          <w:highlight w:val="cyan"/>
        </w:rPr>
        <w:t>world’s leading</w:t>
      </w:r>
      <w:r w:rsidRPr="00C30D8F">
        <w:rPr>
          <w:rStyle w:val="StyleUnderline"/>
        </w:rPr>
        <w:t xml:space="preserve"> </w:t>
      </w:r>
      <w:r w:rsidRPr="00C30D8F">
        <w:rPr>
          <w:rStyle w:val="Emphasis"/>
          <w:highlight w:val="cyan"/>
        </w:rPr>
        <w:t>seller</w:t>
      </w:r>
      <w:r w:rsidRPr="00C30D8F">
        <w:rPr>
          <w:rStyle w:val="StyleUnderline"/>
        </w:rPr>
        <w:t xml:space="preserve"> </w:t>
      </w:r>
      <w:r w:rsidRPr="00C30D8F">
        <w:rPr>
          <w:rStyle w:val="StyleUnderline"/>
          <w:highlight w:val="cyan"/>
        </w:rPr>
        <w:t>of</w:t>
      </w:r>
      <w:r w:rsidRPr="00C30D8F">
        <w:rPr>
          <w:rStyle w:val="StyleUnderline"/>
        </w:rPr>
        <w:t xml:space="preserve"> </w:t>
      </w:r>
      <w:r w:rsidRPr="00C30D8F">
        <w:rPr>
          <w:rStyle w:val="Emphasis"/>
          <w:highlight w:val="cyan"/>
        </w:rPr>
        <w:t>AI-powered surveillance</w:t>
      </w:r>
      <w:r w:rsidRPr="00C30D8F">
        <w:rPr>
          <w:rStyle w:val="StyleUnderline"/>
        </w:rPr>
        <w:t xml:space="preserve"> equipment</w:t>
      </w:r>
      <w:r w:rsidRPr="00C30D8F">
        <w:rPr>
          <w:sz w:val="14"/>
        </w:rPr>
        <w:t xml:space="preserve">. In Malaysia, the government is working with Yitu, a </w:t>
      </w:r>
      <w:r w:rsidRPr="00C30D8F">
        <w:rPr>
          <w:rStyle w:val="StyleUnderline"/>
        </w:rPr>
        <w:t xml:space="preserve">Chinese AI start-up, </w:t>
      </w:r>
      <w:r w:rsidRPr="00C30D8F">
        <w:rPr>
          <w:rStyle w:val="StyleUnderline"/>
          <w:highlight w:val="cyan"/>
        </w:rPr>
        <w:t>to</w:t>
      </w:r>
      <w:r w:rsidRPr="00C30D8F">
        <w:rPr>
          <w:rStyle w:val="StyleUnderline"/>
        </w:rPr>
        <w:t xml:space="preserve"> bring facial-recognition technology to Kuala Lumpur’s police as a complement to Alibaba’s City Brain platform</w:t>
      </w:r>
      <w:r w:rsidRPr="00C30D8F">
        <w:rPr>
          <w:sz w:val="14"/>
        </w:rPr>
        <w:t xml:space="preserve">. </w:t>
      </w:r>
      <w:r w:rsidRPr="00C30D8F">
        <w:rPr>
          <w:rStyle w:val="StyleUnderline"/>
        </w:rPr>
        <w:t xml:space="preserve">Chinese companies also bid to outfit every one of Singapore’s 110,000 lampposts with </w:t>
      </w:r>
      <w:r w:rsidRPr="00C30D8F">
        <w:rPr>
          <w:rStyle w:val="Emphasis"/>
        </w:rPr>
        <w:t>facial</w:t>
      </w:r>
      <w:r w:rsidRPr="00C30D8F">
        <w:rPr>
          <w:rStyle w:val="StyleUnderline"/>
        </w:rPr>
        <w:t>-</w:t>
      </w:r>
      <w:r w:rsidRPr="00C30D8F">
        <w:rPr>
          <w:rStyle w:val="Emphasis"/>
        </w:rPr>
        <w:t>recognition cameras.</w:t>
      </w:r>
    </w:p>
    <w:p w14:paraId="4D50E85B" w14:textId="77777777" w:rsidR="005017A5" w:rsidRPr="00C30D8F" w:rsidRDefault="005017A5" w:rsidP="005017A5">
      <w:pPr>
        <w:rPr>
          <w:rStyle w:val="StyleUnderline"/>
        </w:rPr>
      </w:pPr>
      <w:r w:rsidRPr="00C30D8F">
        <w:rPr>
          <w:sz w:val="14"/>
        </w:rPr>
        <w:t xml:space="preserve">In South Asia, </w:t>
      </w:r>
      <w:r w:rsidRPr="00C30D8F">
        <w:rPr>
          <w:rStyle w:val="StyleUnderline"/>
        </w:rPr>
        <w:t xml:space="preserve">the Chinese government has supplied surveillance equipment to </w:t>
      </w:r>
      <w:r w:rsidRPr="00C30D8F">
        <w:rPr>
          <w:rStyle w:val="Emphasis"/>
          <w:highlight w:val="cyan"/>
        </w:rPr>
        <w:t>Sri Lanka</w:t>
      </w:r>
      <w:r w:rsidRPr="00C30D8F">
        <w:rPr>
          <w:sz w:val="14"/>
        </w:rPr>
        <w:t xml:space="preserve">. On the old Silk Road, </w:t>
      </w:r>
      <w:r w:rsidRPr="00C30D8F">
        <w:rPr>
          <w:rStyle w:val="StyleUnderline"/>
        </w:rPr>
        <w:t xml:space="preserve">the Chinese company Dahua is lining the streets of </w:t>
      </w:r>
      <w:r w:rsidRPr="00C30D8F">
        <w:rPr>
          <w:rStyle w:val="Emphasis"/>
          <w:highlight w:val="cyan"/>
        </w:rPr>
        <w:t>Mongolia’s</w:t>
      </w:r>
      <w:r w:rsidRPr="00C30D8F">
        <w:rPr>
          <w:rStyle w:val="Emphasis"/>
        </w:rPr>
        <w:t xml:space="preserve"> capital with AI-assisted surveillance</w:t>
      </w:r>
      <w:r w:rsidRPr="00C30D8F">
        <w:rPr>
          <w:rStyle w:val="StyleUnderline"/>
        </w:rPr>
        <w:t xml:space="preserve"> cameras.</w:t>
      </w:r>
      <w:r w:rsidRPr="00C30D8F">
        <w:rPr>
          <w:sz w:val="14"/>
        </w:rPr>
        <w:t xml:space="preserve"> Farther west, </w:t>
      </w:r>
      <w:r w:rsidRPr="00C30D8F">
        <w:rPr>
          <w:rStyle w:val="StyleUnderline"/>
        </w:rPr>
        <w:t xml:space="preserve">in </w:t>
      </w:r>
      <w:r w:rsidRPr="00C30D8F">
        <w:rPr>
          <w:rStyle w:val="Emphasis"/>
          <w:highlight w:val="cyan"/>
        </w:rPr>
        <w:t>Serbia</w:t>
      </w:r>
      <w:r w:rsidRPr="00C30D8F">
        <w:rPr>
          <w:rStyle w:val="StyleUnderline"/>
        </w:rPr>
        <w:t xml:space="preserve">, Huawei is helping set up a “safe-city system,” complete with </w:t>
      </w:r>
      <w:r w:rsidRPr="00C30D8F">
        <w:rPr>
          <w:rStyle w:val="Emphasis"/>
        </w:rPr>
        <w:t>facial-recognition camera</w:t>
      </w:r>
      <w:r w:rsidRPr="00C30D8F">
        <w:rPr>
          <w:rStyle w:val="StyleUnderline"/>
        </w:rPr>
        <w:t xml:space="preserve">s and </w:t>
      </w:r>
      <w:r w:rsidRPr="00C30D8F">
        <w:rPr>
          <w:rStyle w:val="Emphasis"/>
        </w:rPr>
        <w:t>joint patrols</w:t>
      </w:r>
      <w:r w:rsidRPr="00C30D8F">
        <w:rPr>
          <w:rStyle w:val="StyleUnderline"/>
        </w:rPr>
        <w:t xml:space="preserve"> conducted by Serbian and Chinese police aimed at helping Chinese tourists to feel safe.</w:t>
      </w:r>
    </w:p>
    <w:p w14:paraId="33EEC4D3" w14:textId="77777777" w:rsidR="005017A5" w:rsidRPr="00C30D8F" w:rsidRDefault="005017A5" w:rsidP="005017A5">
      <w:pPr>
        <w:rPr>
          <w:rStyle w:val="StyleUnderline"/>
        </w:rPr>
      </w:pPr>
      <w:r w:rsidRPr="00C30D8F">
        <w:rPr>
          <w:sz w:val="14"/>
        </w:rPr>
        <w:t xml:space="preserve">In the early aughts, </w:t>
      </w:r>
      <w:r w:rsidRPr="00C30D8F">
        <w:rPr>
          <w:rStyle w:val="StyleUnderline"/>
        </w:rPr>
        <w:t xml:space="preserve">the Chinese telecom titan ZTE sold </w:t>
      </w:r>
      <w:r w:rsidRPr="00C30D8F">
        <w:rPr>
          <w:rStyle w:val="Emphasis"/>
          <w:highlight w:val="cyan"/>
        </w:rPr>
        <w:t>Ethiopia</w:t>
      </w:r>
      <w:r w:rsidRPr="00C30D8F">
        <w:rPr>
          <w:rStyle w:val="StyleUnderline"/>
        </w:rPr>
        <w:t xml:space="preserve"> a wireless network with built-in backdoor access for the government</w:t>
      </w:r>
      <w:r w:rsidRPr="00C30D8F">
        <w:rPr>
          <w:sz w:val="14"/>
        </w:rPr>
        <w:t xml:space="preserve">. In a later crackdown, dissidents were rounded up for brutal interrogations, during which they were played audio from recent phone calls they’d made. </w:t>
      </w:r>
      <w:r w:rsidRPr="00C30D8F">
        <w:rPr>
          <w:rStyle w:val="StyleUnderline"/>
        </w:rPr>
        <w:t xml:space="preserve">Today, </w:t>
      </w:r>
      <w:r w:rsidRPr="00C30D8F">
        <w:rPr>
          <w:rStyle w:val="Emphasis"/>
          <w:highlight w:val="cyan"/>
        </w:rPr>
        <w:t>Kenya, Uganda, and Mauritius</w:t>
      </w:r>
      <w:r w:rsidRPr="00C30D8F">
        <w:rPr>
          <w:rStyle w:val="StyleUnderline"/>
        </w:rPr>
        <w:t xml:space="preserve"> are outfitting major cities with Chinese-made surveillance networks.</w:t>
      </w:r>
    </w:p>
    <w:p w14:paraId="6A019D5B" w14:textId="77777777" w:rsidR="005017A5" w:rsidRPr="00C30D8F" w:rsidRDefault="005017A5" w:rsidP="005017A5">
      <w:pPr>
        <w:rPr>
          <w:sz w:val="14"/>
        </w:rPr>
      </w:pPr>
      <w:r w:rsidRPr="00C30D8F">
        <w:rPr>
          <w:rStyle w:val="StyleUnderline"/>
        </w:rPr>
        <w:t xml:space="preserve">In </w:t>
      </w:r>
      <w:r w:rsidRPr="00C30D8F">
        <w:rPr>
          <w:rStyle w:val="Emphasis"/>
          <w:highlight w:val="cyan"/>
        </w:rPr>
        <w:t>Egypt</w:t>
      </w:r>
      <w:r w:rsidRPr="00C30D8F">
        <w:rPr>
          <w:rStyle w:val="StyleUnderline"/>
        </w:rPr>
        <w:t>, Chinese developers are looking to finance the construction of a new capital</w:t>
      </w:r>
      <w:r w:rsidRPr="00C30D8F">
        <w:rPr>
          <w:sz w:val="14"/>
        </w:rPr>
        <w:t>. It’s slated to run on a “smart city” platform similar to City Brain, although a vendor has not yet been named. In southern Africa, Zambia has agreed to buy more than $1 billion in telecom equipment from China, including internet-monitoring technology. China’s Hikvision, the world’s largest manufacturer of AI-enabled surveillance cameras, has an office in Johannesburg.</w:t>
      </w:r>
    </w:p>
    <w:p w14:paraId="5AFE8991" w14:textId="77777777" w:rsidR="005017A5" w:rsidRPr="00C30D8F" w:rsidRDefault="005017A5" w:rsidP="005017A5">
      <w:pPr>
        <w:rPr>
          <w:sz w:val="14"/>
        </w:rPr>
      </w:pPr>
      <w:r w:rsidRPr="00C30D8F">
        <w:rPr>
          <w:rStyle w:val="StyleUnderline"/>
          <w:highlight w:val="cyan"/>
        </w:rPr>
        <w:t>China uses “</w:t>
      </w:r>
      <w:r w:rsidRPr="00C30D8F">
        <w:rPr>
          <w:rStyle w:val="Emphasis"/>
          <w:highlight w:val="cyan"/>
        </w:rPr>
        <w:t>predatory lending</w:t>
      </w:r>
      <w:r w:rsidRPr="00C30D8F">
        <w:rPr>
          <w:rStyle w:val="Emphasis"/>
        </w:rPr>
        <w:t xml:space="preserve"> </w:t>
      </w:r>
      <w:r w:rsidRPr="00C30D8F">
        <w:rPr>
          <w:rStyle w:val="StyleUnderline"/>
        </w:rPr>
        <w:t xml:space="preserve">to sell telecommunications equipment </w:t>
      </w:r>
      <w:r w:rsidRPr="00C30D8F">
        <w:rPr>
          <w:rStyle w:val="Emphasis"/>
          <w:highlight w:val="cyan"/>
        </w:rPr>
        <w:t>at</w:t>
      </w:r>
      <w:r w:rsidRPr="00C30D8F">
        <w:rPr>
          <w:rStyle w:val="Emphasis"/>
        </w:rPr>
        <w:t xml:space="preserve"> </w:t>
      </w:r>
      <w:r w:rsidRPr="00C30D8F">
        <w:rPr>
          <w:rStyle w:val="Emphasis"/>
          <w:highlight w:val="cyan"/>
        </w:rPr>
        <w:t>a significant</w:t>
      </w:r>
      <w:r w:rsidRPr="00C30D8F">
        <w:rPr>
          <w:rStyle w:val="StyleUnderline"/>
          <w:highlight w:val="cyan"/>
        </w:rPr>
        <w:t xml:space="preserve"> </w:t>
      </w:r>
      <w:r w:rsidRPr="00C30D8F">
        <w:rPr>
          <w:rStyle w:val="Emphasis"/>
          <w:highlight w:val="cyan"/>
        </w:rPr>
        <w:t>discount</w:t>
      </w:r>
      <w:r w:rsidRPr="00C30D8F">
        <w:rPr>
          <w:rStyle w:val="StyleUnderline"/>
        </w:rPr>
        <w:t xml:space="preserve"> to developing countries, which then puts China in a position </w:t>
      </w:r>
      <w:r w:rsidRPr="00C30D8F">
        <w:rPr>
          <w:rStyle w:val="StyleUnderline"/>
          <w:highlight w:val="cyan"/>
        </w:rPr>
        <w:t xml:space="preserve">to </w:t>
      </w:r>
      <w:r w:rsidRPr="00C30D8F">
        <w:rPr>
          <w:rStyle w:val="Emphasis"/>
          <w:highlight w:val="cyan"/>
        </w:rPr>
        <w:t>control those networks</w:t>
      </w:r>
      <w:r w:rsidRPr="00C30D8F">
        <w:rPr>
          <w:rStyle w:val="StyleUnderline"/>
        </w:rPr>
        <w:t xml:space="preserve"> and their </w:t>
      </w:r>
      <w:r w:rsidRPr="00C30D8F">
        <w:rPr>
          <w:rStyle w:val="Emphasis"/>
        </w:rPr>
        <w:t>data</w:t>
      </w:r>
      <w:r w:rsidRPr="00C30D8F">
        <w:rPr>
          <w:rStyle w:val="StyleUnderline"/>
        </w:rPr>
        <w:t>,”</w:t>
      </w:r>
      <w:r w:rsidRPr="00C30D8F">
        <w:rPr>
          <w:sz w:val="14"/>
        </w:rPr>
        <w:t xml:space="preserve"> Michael Kratsios, America’s CTO, told me. When countries need to refinance the terms of their loans, China can make network access part of the deal, in the same way that its military secures base rights at foreign ports it finances. “If you give [China] unfettered access to data networks around the world, that could be a serious problem,” Kratsios said.</w:t>
      </w:r>
    </w:p>
    <w:p w14:paraId="71F073E3" w14:textId="77777777" w:rsidR="005017A5" w:rsidRPr="00C30D8F" w:rsidRDefault="005017A5" w:rsidP="005017A5">
      <w:pPr>
        <w:rPr>
          <w:sz w:val="14"/>
        </w:rPr>
      </w:pPr>
      <w:r w:rsidRPr="00C30D8F">
        <w:rPr>
          <w:sz w:val="14"/>
        </w:rPr>
        <w:t>In 2018, CloudWalk Technology, a Guangzhou-based start-up spun out of the Chinese Academy of Sciences, inked a deal with the Zimbabwean government to set up a surveillance network. Its terms require Harare to send images of its inhabitants—a rich data set, given that Zimbabwe has absorbed migration flows from all across sub-Saharan Africa—back to CloudWalk’s Chinese offices, allowing the company to fine-tune its software’s ability to recognize dark-skinned faces, which have previously proved tricky for its algorithms.</w:t>
      </w:r>
    </w:p>
    <w:p w14:paraId="309AC11B" w14:textId="77777777" w:rsidR="005017A5" w:rsidRPr="00C30D8F" w:rsidRDefault="005017A5" w:rsidP="005017A5">
      <w:pPr>
        <w:rPr>
          <w:sz w:val="14"/>
        </w:rPr>
      </w:pPr>
      <w:r w:rsidRPr="00C30D8F">
        <w:rPr>
          <w:rStyle w:val="StyleUnderline"/>
          <w:highlight w:val="cyan"/>
        </w:rPr>
        <w:t xml:space="preserve">Having set up </w:t>
      </w:r>
      <w:r w:rsidRPr="00C30D8F">
        <w:rPr>
          <w:rStyle w:val="Emphasis"/>
          <w:highlight w:val="cyan"/>
        </w:rPr>
        <w:t>beachheads</w:t>
      </w:r>
      <w:r w:rsidRPr="00C30D8F">
        <w:rPr>
          <w:rStyle w:val="StyleUnderline"/>
        </w:rPr>
        <w:t xml:space="preserve"> </w:t>
      </w:r>
      <w:r w:rsidRPr="00C30D8F">
        <w:rPr>
          <w:rStyle w:val="StyleUnderline"/>
          <w:highlight w:val="cyan"/>
        </w:rPr>
        <w:t xml:space="preserve">in </w:t>
      </w:r>
      <w:r w:rsidRPr="00C30D8F">
        <w:rPr>
          <w:rStyle w:val="Emphasis"/>
          <w:highlight w:val="cyan"/>
        </w:rPr>
        <w:t>Asia, Europe, and Africa</w:t>
      </w:r>
      <w:r w:rsidRPr="00C30D8F">
        <w:rPr>
          <w:rStyle w:val="StyleUnderline"/>
        </w:rPr>
        <w:t xml:space="preserve">, </w:t>
      </w:r>
      <w:r w:rsidRPr="00C30D8F">
        <w:rPr>
          <w:rStyle w:val="StyleUnderline"/>
          <w:highlight w:val="cyan"/>
        </w:rPr>
        <w:t>China’s</w:t>
      </w:r>
      <w:r w:rsidRPr="00C30D8F">
        <w:rPr>
          <w:rStyle w:val="StyleUnderline"/>
        </w:rPr>
        <w:t xml:space="preserve"> AI </w:t>
      </w:r>
      <w:r w:rsidRPr="00C30D8F">
        <w:rPr>
          <w:rStyle w:val="StyleUnderline"/>
          <w:highlight w:val="cyan"/>
        </w:rPr>
        <w:t>companies are</w:t>
      </w:r>
      <w:r w:rsidRPr="00C30D8F">
        <w:rPr>
          <w:rStyle w:val="StyleUnderline"/>
        </w:rPr>
        <w:t xml:space="preserve"> now </w:t>
      </w:r>
      <w:r w:rsidRPr="00C30D8F">
        <w:rPr>
          <w:rStyle w:val="StyleUnderline"/>
          <w:highlight w:val="cyan"/>
        </w:rPr>
        <w:t xml:space="preserve">pushing into </w:t>
      </w:r>
      <w:r w:rsidRPr="00C30D8F">
        <w:rPr>
          <w:rStyle w:val="Emphasis"/>
          <w:highlight w:val="cyan"/>
        </w:rPr>
        <w:t>Latin America,</w:t>
      </w:r>
      <w:r w:rsidRPr="00C30D8F">
        <w:rPr>
          <w:rStyle w:val="StyleUnderline"/>
        </w:rPr>
        <w:t xml:space="preserve"> a region the Chinese government describes as </w:t>
      </w:r>
      <w:r w:rsidRPr="00C30D8F">
        <w:rPr>
          <w:rStyle w:val="StyleUnderline"/>
          <w:highlight w:val="cyan"/>
        </w:rPr>
        <w:t>a “</w:t>
      </w:r>
      <w:r w:rsidRPr="00C30D8F">
        <w:rPr>
          <w:rStyle w:val="Emphasis"/>
          <w:highlight w:val="cyan"/>
        </w:rPr>
        <w:t>core economic interest</w:t>
      </w:r>
      <w:r w:rsidRPr="00C30D8F">
        <w:rPr>
          <w:sz w:val="14"/>
        </w:rPr>
        <w:t xml:space="preserve">.” </w:t>
      </w:r>
      <w:r w:rsidRPr="00C30D8F">
        <w:rPr>
          <w:rStyle w:val="StyleUnderline"/>
          <w:highlight w:val="cyan"/>
        </w:rPr>
        <w:t>China financed</w:t>
      </w:r>
      <w:r w:rsidRPr="00C30D8F">
        <w:rPr>
          <w:rStyle w:val="StyleUnderline"/>
        </w:rPr>
        <w:t xml:space="preserve"> </w:t>
      </w:r>
      <w:r w:rsidRPr="00C30D8F">
        <w:rPr>
          <w:rStyle w:val="Emphasis"/>
          <w:highlight w:val="cyan"/>
        </w:rPr>
        <w:t>Ecuador’s</w:t>
      </w:r>
      <w:r w:rsidRPr="00C30D8F">
        <w:rPr>
          <w:rStyle w:val="StyleUnderline"/>
        </w:rPr>
        <w:t xml:space="preserve"> $240 million purchase of a </w:t>
      </w:r>
      <w:r w:rsidRPr="00C30D8F">
        <w:rPr>
          <w:rStyle w:val="Emphasis"/>
          <w:highlight w:val="cyan"/>
        </w:rPr>
        <w:t>surveillance-camera system</w:t>
      </w:r>
      <w:r w:rsidRPr="00C30D8F">
        <w:rPr>
          <w:rStyle w:val="StyleUnderline"/>
        </w:rPr>
        <w:t>.</w:t>
      </w:r>
      <w:r w:rsidRPr="00C30D8F">
        <w:rPr>
          <w:sz w:val="14"/>
        </w:rPr>
        <w:t xml:space="preserve"> </w:t>
      </w:r>
      <w:r w:rsidRPr="00C30D8F">
        <w:rPr>
          <w:rStyle w:val="Emphasis"/>
          <w:highlight w:val="cyan"/>
        </w:rPr>
        <w:t>Bolivia</w:t>
      </w:r>
      <w:r w:rsidRPr="00C30D8F">
        <w:rPr>
          <w:rStyle w:val="StyleUnderline"/>
        </w:rPr>
        <w:t xml:space="preserve">, too, has bought </w:t>
      </w:r>
      <w:r w:rsidRPr="00C30D8F">
        <w:rPr>
          <w:rStyle w:val="Emphasis"/>
        </w:rPr>
        <w:t xml:space="preserve">surveillance equipment </w:t>
      </w:r>
      <w:r w:rsidRPr="00C30D8F">
        <w:rPr>
          <w:rStyle w:val="StyleUnderline"/>
        </w:rPr>
        <w:t>with help from a loan from Beijing</w:t>
      </w:r>
      <w:r w:rsidRPr="00C30D8F">
        <w:rPr>
          <w:sz w:val="14"/>
        </w:rPr>
        <w:t xml:space="preserve">. </w:t>
      </w:r>
      <w:r w:rsidRPr="00C30D8F">
        <w:rPr>
          <w:rStyle w:val="Emphasis"/>
          <w:highlight w:val="cyan"/>
        </w:rPr>
        <w:t>Venezuela</w:t>
      </w:r>
      <w:r w:rsidRPr="00C30D8F">
        <w:rPr>
          <w:rStyle w:val="StyleUnderline"/>
        </w:rPr>
        <w:t xml:space="preserve"> recently debuted a new national </w:t>
      </w:r>
      <w:r w:rsidRPr="00C30D8F">
        <w:rPr>
          <w:rStyle w:val="Emphasis"/>
        </w:rPr>
        <w:t xml:space="preserve">ID-card </w:t>
      </w:r>
      <w:r w:rsidRPr="00C30D8F">
        <w:rPr>
          <w:rStyle w:val="Emphasis"/>
        </w:rPr>
        <w:lastRenderedPageBreak/>
        <w:t>system</w:t>
      </w:r>
      <w:r w:rsidRPr="00C30D8F">
        <w:rPr>
          <w:rStyle w:val="StyleUnderline"/>
        </w:rPr>
        <w:t xml:space="preserve"> that </w:t>
      </w:r>
      <w:r w:rsidRPr="00C30D8F">
        <w:rPr>
          <w:rStyle w:val="Emphasis"/>
        </w:rPr>
        <w:t>logs citizens’ political affiliations</w:t>
      </w:r>
      <w:r w:rsidRPr="00C30D8F">
        <w:rPr>
          <w:rStyle w:val="StyleUnderline"/>
        </w:rPr>
        <w:t xml:space="preserve"> in a database built by ZTE</w:t>
      </w:r>
      <w:r w:rsidRPr="00C30D8F">
        <w:rPr>
          <w:sz w:val="14"/>
        </w:rPr>
        <w:t>. In a grim irony, for years Chinese companies hawked many of these surveillance products at a security expo in Xinjiang, the home province of the Uighurs.</w:t>
      </w:r>
    </w:p>
    <w:p w14:paraId="3BEEE32E" w14:textId="77777777" w:rsidR="005017A5" w:rsidRPr="00C30D8F" w:rsidRDefault="005017A5" w:rsidP="005017A5">
      <w:pPr>
        <w:rPr>
          <w:rStyle w:val="Emphasis"/>
        </w:rPr>
      </w:pPr>
      <w:r w:rsidRPr="00C30D8F">
        <w:rPr>
          <w:rStyle w:val="StyleUnderline"/>
        </w:rPr>
        <w:t xml:space="preserve">If </w:t>
      </w:r>
      <w:r w:rsidRPr="00C30D8F">
        <w:rPr>
          <w:rStyle w:val="StyleUnderline"/>
          <w:highlight w:val="cyan"/>
        </w:rPr>
        <w:t>China</w:t>
      </w:r>
      <w:r w:rsidRPr="00C30D8F">
        <w:rPr>
          <w:rStyle w:val="StyleUnderline"/>
        </w:rPr>
        <w:t xml:space="preserve"> is able to surpass America in AI, it </w:t>
      </w:r>
      <w:r w:rsidRPr="00C30D8F">
        <w:rPr>
          <w:rStyle w:val="StyleUnderline"/>
          <w:highlight w:val="cyan"/>
        </w:rPr>
        <w:t xml:space="preserve">will become a more </w:t>
      </w:r>
      <w:r w:rsidRPr="00C30D8F">
        <w:rPr>
          <w:rStyle w:val="Emphasis"/>
          <w:highlight w:val="cyan"/>
        </w:rPr>
        <w:t>potent geopolitical force</w:t>
      </w:r>
      <w:r w:rsidRPr="00C30D8F">
        <w:rPr>
          <w:rStyle w:val="StyleUnderline"/>
        </w:rPr>
        <w:t xml:space="preserve">, especially </w:t>
      </w:r>
      <w:r w:rsidRPr="00C30D8F">
        <w:rPr>
          <w:rStyle w:val="StyleUnderline"/>
          <w:highlight w:val="cyan"/>
        </w:rPr>
        <w:t>as</w:t>
      </w:r>
      <w:r w:rsidRPr="00C30D8F">
        <w:rPr>
          <w:rStyle w:val="StyleUnderline"/>
        </w:rPr>
        <w:t xml:space="preserve"> the </w:t>
      </w:r>
      <w:r w:rsidRPr="00C30D8F">
        <w:rPr>
          <w:rStyle w:val="StyleUnderline"/>
          <w:highlight w:val="cyan"/>
        </w:rPr>
        <w:t xml:space="preserve">standard-bearer of a </w:t>
      </w:r>
      <w:r w:rsidRPr="00C30D8F">
        <w:rPr>
          <w:rStyle w:val="Emphasis"/>
          <w:highlight w:val="cyan"/>
        </w:rPr>
        <w:t>new authoritarian alliance</w:t>
      </w:r>
      <w:r w:rsidRPr="00C30D8F">
        <w:rPr>
          <w:rStyle w:val="Emphasis"/>
        </w:rPr>
        <w:t>.</w:t>
      </w:r>
    </w:p>
    <w:p w14:paraId="568E224B" w14:textId="77777777" w:rsidR="005017A5" w:rsidRPr="00C30D8F" w:rsidRDefault="005017A5" w:rsidP="005017A5">
      <w:pPr>
        <w:rPr>
          <w:sz w:val="14"/>
        </w:rPr>
      </w:pPr>
      <w:r w:rsidRPr="00C30D8F">
        <w:rPr>
          <w:rStyle w:val="StyleUnderline"/>
        </w:rPr>
        <w:t>China already has some of the world’s largest data sets to feed its AI systems, a crucial advantage for its researchers.</w:t>
      </w:r>
      <w:r w:rsidRPr="00C30D8F">
        <w:rPr>
          <w:sz w:val="14"/>
        </w:rPr>
        <w:t xml:space="preserve"> In cavernous mega-offices in cities across the country, low-wage workers sit at long tables for long hours, transcribing audio files and outlining objects in images, to make the data generated by China’s massive population more useful. But for the country to best America’s AI ecosystem, its vast troves of data will have to be sifted through by algorithms that recognize patterns well beyond those grasped by human insight. And even executives at China’s search giant Baidu concede that the top echelon of AI talent resides in the West.</w:t>
      </w:r>
    </w:p>
    <w:p w14:paraId="25C67522" w14:textId="77777777" w:rsidR="005017A5" w:rsidRPr="00C30D8F" w:rsidRDefault="005017A5" w:rsidP="005017A5">
      <w:pPr>
        <w:rPr>
          <w:sz w:val="14"/>
        </w:rPr>
      </w:pPr>
      <w:r w:rsidRPr="00C30D8F">
        <w:rPr>
          <w:sz w:val="14"/>
        </w:rPr>
        <w:t>Historically, China struggled to retain elite quants, most of whom left to study in America’s peerless computer-science departments, before working at Silicon Valley’s more interesting, better-resourced companies. But that may be changing. The Trump administration has made it difficult for Chinese students to study in the United States, and those who are able to are viewed with suspicion. A leading machine-learning scientist at Google recently described visa restrictions as “one of the largest bottlenecks to our collective research productivity.”</w:t>
      </w:r>
    </w:p>
    <w:p w14:paraId="498863AE" w14:textId="77777777" w:rsidR="005017A5" w:rsidRPr="00C30D8F" w:rsidRDefault="005017A5" w:rsidP="005017A5">
      <w:pPr>
        <w:rPr>
          <w:rStyle w:val="StyleUnderline"/>
        </w:rPr>
      </w:pPr>
      <w:r w:rsidRPr="00C30D8F">
        <w:rPr>
          <w:rStyle w:val="StyleUnderline"/>
        </w:rPr>
        <w:t xml:space="preserve">China’s ascent to </w:t>
      </w:r>
      <w:r w:rsidRPr="00C30D8F">
        <w:rPr>
          <w:rStyle w:val="Emphasis"/>
        </w:rPr>
        <w:t>AI supremacy</w:t>
      </w:r>
      <w:r w:rsidRPr="00C30D8F">
        <w:rPr>
          <w:rStyle w:val="StyleUnderline"/>
        </w:rPr>
        <w:t xml:space="preserve"> is a menacing prospect: The country’s political structure </w:t>
      </w:r>
      <w:r w:rsidRPr="00C30D8F">
        <w:rPr>
          <w:rStyle w:val="Emphasis"/>
        </w:rPr>
        <w:t>encourages</w:t>
      </w:r>
      <w:r w:rsidRPr="00C30D8F">
        <w:rPr>
          <w:rStyle w:val="StyleUnderline"/>
        </w:rPr>
        <w:t xml:space="preserve">, rather than restrains, this </w:t>
      </w:r>
      <w:r w:rsidRPr="00C30D8F">
        <w:rPr>
          <w:rStyle w:val="Emphasis"/>
        </w:rPr>
        <w:t>technology’s worst uses</w:t>
      </w:r>
      <w:r w:rsidRPr="00C30D8F">
        <w:rPr>
          <w:rStyle w:val="StyleUnderline"/>
        </w:rPr>
        <w:t>.</w:t>
      </w:r>
    </w:p>
    <w:p w14:paraId="1064EB3F" w14:textId="77777777" w:rsidR="005017A5" w:rsidRPr="00C30D8F" w:rsidRDefault="005017A5" w:rsidP="005017A5">
      <w:pPr>
        <w:rPr>
          <w:sz w:val="14"/>
        </w:rPr>
      </w:pPr>
      <w:r w:rsidRPr="00C30D8F">
        <w:rPr>
          <w:sz w:val="14"/>
        </w:rPr>
        <w:t>Meanwhile, Chinese computer-science departments have gone all-in on AI. Three of the world’s top 10 AI universities, in terms of the volume of research they publish, are now located in China. And that’s before the country finishes building the 50 new AI research centers mandated by Xi’s “AI Innovation Action Plan for Institutions of Higher Education.” Chinese companies attracted 36 percent of global AI private-equity investment in 2017, up from just 3 percent in 2015. Talented Chinese engineers can stay home for school and work for a globally sexy homegrown company like TikTok after graduation.</w:t>
      </w:r>
    </w:p>
    <w:p w14:paraId="0AA18BFC" w14:textId="77777777" w:rsidR="005017A5" w:rsidRPr="00C30D8F" w:rsidRDefault="005017A5" w:rsidP="005017A5">
      <w:pPr>
        <w:rPr>
          <w:sz w:val="14"/>
        </w:rPr>
      </w:pPr>
      <w:r w:rsidRPr="00C30D8F">
        <w:rPr>
          <w:sz w:val="14"/>
        </w:rPr>
        <w:t>China will still lag behind America in computing hardware in the near term. Just as data must be processed by algorithms to be useful, algorithms must be instantiated in physical strata—specifically, in the innards of microchips. These gossamer silicon structures are so intricate that a few missing atoms can reroute electrical pulses through the chips’ neuronlike switches. The most sophisticated chips are arguably the most complex objects yet built by humans. They’re certainly too complex to be quickly pried apart and reverse-engineered by China’s vaunted corporate-espionage artists.</w:t>
      </w:r>
    </w:p>
    <w:p w14:paraId="7283E995" w14:textId="77777777" w:rsidR="005017A5" w:rsidRPr="00C30D8F" w:rsidRDefault="005017A5" w:rsidP="005017A5">
      <w:pPr>
        <w:rPr>
          <w:sz w:val="14"/>
        </w:rPr>
      </w:pPr>
      <w:r w:rsidRPr="00C30D8F">
        <w:rPr>
          <w:sz w:val="14"/>
        </w:rPr>
        <w:t>Chinese firms can’t yet build the best of the best chip-fabrication rooms, which cost billions of dollars and rest on decades of compounding institutional knowledge. Nitrogen-cooled and seismically isolated, to prevent a passing truck’s rumble from ruining a microchip in vitro, these automated rooms are as much a marvel as their finished silicon wafers. And the best ones are still mostly in the United States, Western Europe, Japan, South Korea, and Taiwan.</w:t>
      </w:r>
    </w:p>
    <w:p w14:paraId="49A4EB52" w14:textId="77777777" w:rsidR="005017A5" w:rsidRPr="00C30D8F" w:rsidRDefault="005017A5" w:rsidP="005017A5">
      <w:pPr>
        <w:rPr>
          <w:sz w:val="14"/>
        </w:rPr>
      </w:pPr>
      <w:r w:rsidRPr="00C30D8F">
        <w:rPr>
          <w:sz w:val="14"/>
        </w:rPr>
        <w:t>America’s government is still able to limit the hardware that flows into China, a state of affairs that the Communist Party has come to resent. When the Trump administration banned the sale of microchips to ZTE in April 2018, Frank Long, an analyst who specializes in China’s AI sector, described it as a wake-up call for China on par with America’s experience of the Arab oil embargo.</w:t>
      </w:r>
    </w:p>
    <w:p w14:paraId="56E47BBC" w14:textId="77777777" w:rsidR="005017A5" w:rsidRPr="00C30D8F" w:rsidRDefault="005017A5" w:rsidP="005017A5">
      <w:pPr>
        <w:rPr>
          <w:sz w:val="14"/>
        </w:rPr>
      </w:pPr>
      <w:r w:rsidRPr="00C30D8F">
        <w:rPr>
          <w:sz w:val="14"/>
        </w:rPr>
        <w:t>But the AI revolution has dealt China a rare leapfrogging opportunity. Until recently, most chips were designed with flexible architecture that allows for many types of computing operations. But AI runs fastest on custom chips, like those Google uses for its cloud computing to instantly spot your daughter’s face in thousands of photos. (Apple performs many of these operations on the iPhone with a custom neural-engine chip.) Because everyone is making these custom chips for the first time, China isn’t as far behind: Baidu and Alibaba are building chips customized for deep learning. And in August 2019, Huawei unveiled a mobile machine-learning chip. Its design came from Cambricon, perhaps the global chip-making industry’s most valuable start-up, which was founded by Yi’s colleagues at the Chinese Academy of Sciences.</w:t>
      </w:r>
    </w:p>
    <w:p w14:paraId="166BB810" w14:textId="77777777" w:rsidR="005017A5" w:rsidRPr="00C30D8F" w:rsidRDefault="005017A5" w:rsidP="005017A5">
      <w:pPr>
        <w:rPr>
          <w:sz w:val="14"/>
        </w:rPr>
      </w:pPr>
      <w:r w:rsidRPr="00C30D8F">
        <w:rPr>
          <w:rStyle w:val="StyleUnderline"/>
        </w:rPr>
        <w:t xml:space="preserve">By 2030, </w:t>
      </w:r>
      <w:r w:rsidRPr="00C30D8F">
        <w:rPr>
          <w:rStyle w:val="Emphasis"/>
        </w:rPr>
        <w:t>AI supremacy</w:t>
      </w:r>
      <w:r w:rsidRPr="00C30D8F">
        <w:rPr>
          <w:rStyle w:val="StyleUnderline"/>
        </w:rPr>
        <w:t xml:space="preserve"> might be </w:t>
      </w:r>
      <w:r w:rsidRPr="00C30D8F">
        <w:rPr>
          <w:rStyle w:val="Emphasis"/>
        </w:rPr>
        <w:t>within range</w:t>
      </w:r>
      <w:r w:rsidRPr="00C30D8F">
        <w:rPr>
          <w:rStyle w:val="StyleUnderline"/>
        </w:rPr>
        <w:t xml:space="preserve"> for China.</w:t>
      </w:r>
      <w:r w:rsidRPr="00C30D8F">
        <w:rPr>
          <w:sz w:val="14"/>
        </w:rPr>
        <w:t xml:space="preserve"> </w:t>
      </w:r>
      <w:r w:rsidRPr="00C30D8F">
        <w:rPr>
          <w:rStyle w:val="StyleUnderline"/>
        </w:rPr>
        <w:t xml:space="preserve">The country will likely have the world’s largest economy, and new money to spend on </w:t>
      </w:r>
      <w:r w:rsidRPr="00C30D8F">
        <w:rPr>
          <w:rStyle w:val="Emphasis"/>
        </w:rPr>
        <w:t>AI applications</w:t>
      </w:r>
      <w:r w:rsidRPr="00C30D8F">
        <w:rPr>
          <w:rStyle w:val="StyleUnderline"/>
        </w:rPr>
        <w:t xml:space="preserve"> for its </w:t>
      </w:r>
      <w:r w:rsidRPr="00C30D8F">
        <w:rPr>
          <w:rStyle w:val="Emphasis"/>
        </w:rPr>
        <w:t>military</w:t>
      </w:r>
      <w:r w:rsidRPr="00C30D8F">
        <w:rPr>
          <w:rStyle w:val="StyleUnderline"/>
        </w:rPr>
        <w:t xml:space="preserve">. It may have the most </w:t>
      </w:r>
      <w:r w:rsidRPr="00C30D8F">
        <w:rPr>
          <w:rStyle w:val="Emphasis"/>
        </w:rPr>
        <w:t>sophisticated drone swarms</w:t>
      </w:r>
      <w:r w:rsidRPr="00C30D8F">
        <w:rPr>
          <w:rStyle w:val="StyleUnderline"/>
        </w:rPr>
        <w:t xml:space="preserve">. It may have autonomous weapons systems that can forecast an </w:t>
      </w:r>
      <w:r w:rsidRPr="00C30D8F">
        <w:rPr>
          <w:rStyle w:val="Emphasis"/>
        </w:rPr>
        <w:t>adversary’s actions</w:t>
      </w:r>
      <w:r w:rsidRPr="00C30D8F">
        <w:rPr>
          <w:rStyle w:val="StyleUnderline"/>
        </w:rPr>
        <w:t xml:space="preserve"> after a brief exposure to a theater of war, and make battlefield decisions much faster than </w:t>
      </w:r>
      <w:r w:rsidRPr="00C30D8F">
        <w:rPr>
          <w:rStyle w:val="Emphasis"/>
        </w:rPr>
        <w:t>human cognition allows</w:t>
      </w:r>
      <w:r w:rsidRPr="00C30D8F">
        <w:rPr>
          <w:sz w:val="14"/>
        </w:rPr>
        <w:t xml:space="preserve">. Its missile-detection algorithms could void America’s first-strike nuclear advantage. </w:t>
      </w:r>
      <w:r w:rsidRPr="00C30D8F">
        <w:rPr>
          <w:rStyle w:val="StyleUnderline"/>
        </w:rPr>
        <w:t xml:space="preserve">AI could </w:t>
      </w:r>
      <w:r w:rsidRPr="00C30D8F">
        <w:rPr>
          <w:rStyle w:val="Emphasis"/>
        </w:rPr>
        <w:t>upturn</w:t>
      </w:r>
      <w:r w:rsidRPr="00C30D8F">
        <w:rPr>
          <w:rStyle w:val="StyleUnderline"/>
        </w:rPr>
        <w:t xml:space="preserve"> the </w:t>
      </w:r>
      <w:r w:rsidRPr="00C30D8F">
        <w:rPr>
          <w:rStyle w:val="Emphasis"/>
        </w:rPr>
        <w:t xml:space="preserve">global balance </w:t>
      </w:r>
      <w:r w:rsidRPr="00C30D8F">
        <w:rPr>
          <w:rStyle w:val="StyleUnderline"/>
        </w:rPr>
        <w:t>of power.</w:t>
      </w:r>
    </w:p>
    <w:p w14:paraId="3D80EC58" w14:textId="77777777" w:rsidR="005017A5" w:rsidRPr="00C30D8F" w:rsidRDefault="005017A5" w:rsidP="005017A5">
      <w:pPr>
        <w:rPr>
          <w:sz w:val="14"/>
        </w:rPr>
      </w:pPr>
      <w:r w:rsidRPr="00C30D8F">
        <w:rPr>
          <w:sz w:val="14"/>
        </w:rPr>
        <w:t>On my way out of the Institute of Automation, Yi took me on a tour of his robotics lab. In the high-ceilinged room, grad students fiddled with a giant disembodied metallic arm and a small humanoid robot wrapped in a gray exoskeleton while Yi told me about his work modeling the brain. He said that understanding the brain’s structure was the surest way to understand the nature of intelligence.</w:t>
      </w:r>
    </w:p>
    <w:p w14:paraId="15F7BE18" w14:textId="77777777" w:rsidR="005017A5" w:rsidRPr="00C30D8F" w:rsidRDefault="005017A5" w:rsidP="005017A5">
      <w:pPr>
        <w:rPr>
          <w:sz w:val="14"/>
        </w:rPr>
      </w:pPr>
      <w:r w:rsidRPr="00C30D8F">
        <w:rPr>
          <w:sz w:val="14"/>
        </w:rPr>
        <w:lastRenderedPageBreak/>
        <w:t>I asked Yi how the future of AI would unfold. He said he could imagine software modeled on the brain acquiring a series of abilities, one by one. He said it could achieve some semblance of self-recognition, and then slowly become aware of the past and the future. It could develop motivations and values. The final stage of its assisted evolution would come when it understood other agents as worthy of empathy.</w:t>
      </w:r>
    </w:p>
    <w:p w14:paraId="5C445531" w14:textId="77777777" w:rsidR="005017A5" w:rsidRPr="00C30D8F" w:rsidRDefault="005017A5" w:rsidP="005017A5">
      <w:pPr>
        <w:rPr>
          <w:sz w:val="14"/>
        </w:rPr>
      </w:pPr>
      <w:r w:rsidRPr="00C30D8F">
        <w:rPr>
          <w:sz w:val="14"/>
        </w:rPr>
        <w:t>I asked him how long this process would take.</w:t>
      </w:r>
    </w:p>
    <w:p w14:paraId="448514AA" w14:textId="77777777" w:rsidR="005017A5" w:rsidRPr="00C30D8F" w:rsidRDefault="005017A5" w:rsidP="005017A5">
      <w:pPr>
        <w:rPr>
          <w:sz w:val="14"/>
        </w:rPr>
      </w:pPr>
      <w:r w:rsidRPr="00C30D8F">
        <w:rPr>
          <w:sz w:val="14"/>
        </w:rPr>
        <w:t>“I think such a machine could be built by 2030,” Yi said.</w:t>
      </w:r>
    </w:p>
    <w:p w14:paraId="40768BC2" w14:textId="77777777" w:rsidR="005017A5" w:rsidRPr="00C30D8F" w:rsidRDefault="005017A5" w:rsidP="005017A5">
      <w:pPr>
        <w:rPr>
          <w:sz w:val="14"/>
        </w:rPr>
      </w:pPr>
      <w:r w:rsidRPr="00C30D8F">
        <w:rPr>
          <w:sz w:val="14"/>
        </w:rPr>
        <w:t>Before bidding Yi farewell, I asked him to imagine things unfolding another way. “Suppose you finish your digital, high-resolution model of the brain,” I said. “And suppose it attains some rudimentary form of consciousness. And suppose, over time, you’re able to improve it, until it outperforms humans in every cognitive task, with the exception of empathy. You keep it locked down in safe mode until you achieve that last step. But then one day, the government’s security services break down your office door. They know you have this AI on your computer. They want to use it as the software for a new hardware platform, an artificial humanoid soldier. They’ve already manufactured a billion of them, and they don’t give a damn if they’re wired with empathy. They demand your password. Do you give it to them?”</w:t>
      </w:r>
    </w:p>
    <w:p w14:paraId="1EDC6EB1" w14:textId="77777777" w:rsidR="005017A5" w:rsidRPr="00C30D8F" w:rsidRDefault="005017A5" w:rsidP="005017A5">
      <w:pPr>
        <w:rPr>
          <w:sz w:val="14"/>
        </w:rPr>
      </w:pPr>
      <w:r w:rsidRPr="00C30D8F">
        <w:rPr>
          <w:sz w:val="14"/>
        </w:rPr>
        <w:t>“I would destroy my computer and leave,” Yi said.</w:t>
      </w:r>
    </w:p>
    <w:p w14:paraId="098F2E48" w14:textId="77777777" w:rsidR="005017A5" w:rsidRPr="00C30D8F" w:rsidRDefault="005017A5" w:rsidP="005017A5">
      <w:pPr>
        <w:rPr>
          <w:sz w:val="14"/>
        </w:rPr>
      </w:pPr>
      <w:r w:rsidRPr="00C30D8F">
        <w:rPr>
          <w:sz w:val="14"/>
        </w:rPr>
        <w:t>“Really?” I replied.</w:t>
      </w:r>
    </w:p>
    <w:p w14:paraId="54EF398D" w14:textId="77777777" w:rsidR="005017A5" w:rsidRPr="00C30D8F" w:rsidRDefault="005017A5" w:rsidP="005017A5">
      <w:pPr>
        <w:rPr>
          <w:sz w:val="14"/>
        </w:rPr>
      </w:pPr>
      <w:r w:rsidRPr="00C30D8F">
        <w:rPr>
          <w:sz w:val="14"/>
        </w:rPr>
        <w:t>“Yes, really,” he said. “At that point, it would be time to quit my job and go focus on robots that create art.”</w:t>
      </w:r>
    </w:p>
    <w:p w14:paraId="787FB54E" w14:textId="77777777" w:rsidR="005017A5" w:rsidRPr="00C30D8F" w:rsidRDefault="005017A5" w:rsidP="005017A5">
      <w:pPr>
        <w:rPr>
          <w:sz w:val="14"/>
        </w:rPr>
      </w:pPr>
      <w:r w:rsidRPr="00C30D8F">
        <w:rPr>
          <w:sz w:val="14"/>
        </w:rPr>
        <w:t>If you were looking for a philosopher-king to chart an ethical developmental trajectory for AI, you could do worse than Yi. But the development path of AI will be shaped by overlapping systems of local, national, and global politics, not by a wise and benevolent philosopher-king. That’s why China’s ascent to AI supremacy is such a menacing prospect: The country’s political structure encourages, rather than restrains, this technology’s worst uses.</w:t>
      </w:r>
    </w:p>
    <w:p w14:paraId="565B5E6E" w14:textId="77777777" w:rsidR="005017A5" w:rsidRPr="00C30D8F" w:rsidRDefault="005017A5" w:rsidP="005017A5">
      <w:pPr>
        <w:rPr>
          <w:rStyle w:val="StyleUnderline"/>
        </w:rPr>
      </w:pPr>
      <w:r w:rsidRPr="00C30D8F">
        <w:rPr>
          <w:rStyle w:val="StyleUnderline"/>
        </w:rPr>
        <w:t xml:space="preserve">Even in the U.S., a </w:t>
      </w:r>
      <w:r w:rsidRPr="00C30D8F">
        <w:rPr>
          <w:rStyle w:val="Emphasis"/>
        </w:rPr>
        <w:t>democracy</w:t>
      </w:r>
      <w:r w:rsidRPr="00C30D8F">
        <w:rPr>
          <w:rStyle w:val="StyleUnderline"/>
        </w:rPr>
        <w:t xml:space="preserve"> with constitutionally </w:t>
      </w:r>
      <w:r w:rsidRPr="00C30D8F">
        <w:rPr>
          <w:rStyle w:val="Emphasis"/>
        </w:rPr>
        <w:t>enshrined human rights</w:t>
      </w:r>
      <w:r w:rsidRPr="00C30D8F">
        <w:rPr>
          <w:rStyle w:val="StyleUnderline"/>
        </w:rPr>
        <w:t xml:space="preserve">, Americans are struggling mightily to </w:t>
      </w:r>
      <w:r w:rsidRPr="00C30D8F">
        <w:rPr>
          <w:rStyle w:val="Emphasis"/>
        </w:rPr>
        <w:t>prevent</w:t>
      </w:r>
      <w:r w:rsidRPr="00C30D8F">
        <w:rPr>
          <w:rStyle w:val="StyleUnderline"/>
        </w:rPr>
        <w:t xml:space="preserve"> the emergence of a </w:t>
      </w:r>
      <w:r w:rsidRPr="00C30D8F">
        <w:rPr>
          <w:rStyle w:val="Emphasis"/>
        </w:rPr>
        <w:t>public-private surveillance state</w:t>
      </w:r>
      <w:r w:rsidRPr="00C30D8F">
        <w:rPr>
          <w:rStyle w:val="StyleUnderline"/>
        </w:rPr>
        <w:t xml:space="preserve">. But at least America has </w:t>
      </w:r>
      <w:r w:rsidRPr="00C30D8F">
        <w:rPr>
          <w:rStyle w:val="Emphasis"/>
        </w:rPr>
        <w:t>political structures</w:t>
      </w:r>
      <w:r w:rsidRPr="00C30D8F">
        <w:rPr>
          <w:rStyle w:val="StyleUnderline"/>
        </w:rPr>
        <w:t xml:space="preserve"> that stand some chance of </w:t>
      </w:r>
      <w:r w:rsidRPr="00C30D8F">
        <w:rPr>
          <w:rStyle w:val="Emphasis"/>
        </w:rPr>
        <w:t>resistance</w:t>
      </w:r>
      <w:r w:rsidRPr="00C30D8F">
        <w:rPr>
          <w:sz w:val="14"/>
        </w:rPr>
        <w:t xml:space="preserve">. In China, </w:t>
      </w:r>
      <w:r w:rsidRPr="00C30D8F">
        <w:rPr>
          <w:rStyle w:val="StyleUnderline"/>
        </w:rPr>
        <w:t xml:space="preserve">AI will be restrained only according to the </w:t>
      </w:r>
      <w:r w:rsidRPr="00C30D8F">
        <w:rPr>
          <w:rStyle w:val="Emphasis"/>
        </w:rPr>
        <w:t>party’s needs</w:t>
      </w:r>
      <w:r w:rsidRPr="00C30D8F">
        <w:rPr>
          <w:rStyle w:val="StyleUnderline"/>
        </w:rPr>
        <w:t>.</w:t>
      </w:r>
    </w:p>
    <w:p w14:paraId="0A428DC9" w14:textId="77777777" w:rsidR="005017A5" w:rsidRPr="00C30D8F" w:rsidRDefault="005017A5" w:rsidP="005017A5">
      <w:pPr>
        <w:rPr>
          <w:sz w:val="14"/>
        </w:rPr>
      </w:pPr>
      <w:r w:rsidRPr="00C30D8F">
        <w:rPr>
          <w:sz w:val="14"/>
        </w:rPr>
        <w:t>It was nearly noon when I finally left the institute. The day’s rain was in its last hour. Yi ordered me a car and walked me to meet it, holding an umbrella over my head. I made my way to the Forbidden City, Beijing’s historic seat of imperial power. Even this short trip to the city center brought me into contact with China’s surveillance state. Before entering Tiananmen Square, both my passport and my face were scanned, an experience I was becoming numb to.</w:t>
      </w:r>
    </w:p>
    <w:p w14:paraId="36461A1B" w14:textId="77777777" w:rsidR="005017A5" w:rsidRPr="00C30D8F" w:rsidRDefault="005017A5" w:rsidP="005017A5">
      <w:pPr>
        <w:rPr>
          <w:sz w:val="14"/>
        </w:rPr>
      </w:pPr>
      <w:r w:rsidRPr="00C30D8F">
        <w:rPr>
          <w:sz w:val="14"/>
        </w:rPr>
        <w:t>In the square itself, police holding body-size bulletproof shields jogged in single-file lines, weaving paths through throngs of tourists. The heavy police presence was a chilling reminder of the student protesters who were murdered here in 1989. China’s AI-patrolled Great Firewall was built, in part, to make sure that massacre is never discussed on its internet. To dodge algorithmic censors, Chinese activists rely on memes—Tank Man approaching a rubber ducky—to commemorate the students’ murder.</w:t>
      </w:r>
    </w:p>
    <w:p w14:paraId="3A645F97" w14:textId="77777777" w:rsidR="005017A5" w:rsidRPr="00C30D8F" w:rsidRDefault="005017A5" w:rsidP="005017A5">
      <w:pPr>
        <w:rPr>
          <w:sz w:val="14"/>
        </w:rPr>
      </w:pPr>
      <w:r w:rsidRPr="00C30D8F">
        <w:rPr>
          <w:sz w:val="14"/>
        </w:rPr>
        <w:t>The party’s AI-powered censorship extends well beyond Tiananmen. Earlier this year, the government arrested Chinese programmers who were trying to preserve disappeared news stories about the coronavirus pandemic. Some of the articles in their database were banned because they were critical of Xi and the party. They survived only because internet users reposted them on social media, interlaced with coded language and emojis designed to evade algorithms. Work-arounds of this sort are short-lived: Xi’s domestic critics used to make fun of him with images of Winnie the Pooh, but those too are now banned in China. The party’s ability to edit history and culture, by force, will become more sweeping and precise, as China’s AI improves.</w:t>
      </w:r>
    </w:p>
    <w:p w14:paraId="37B3FF45" w14:textId="77777777" w:rsidR="005017A5" w:rsidRPr="00C30D8F" w:rsidRDefault="005017A5" w:rsidP="005017A5">
      <w:pPr>
        <w:rPr>
          <w:sz w:val="14"/>
        </w:rPr>
      </w:pPr>
      <w:r w:rsidRPr="00C30D8F">
        <w:rPr>
          <w:sz w:val="14"/>
        </w:rPr>
        <w:t>Wresting power from a government that so thoroughly controls the information environment will be difficult. It may take a million acts of civil disobedience, like the laptop-destroying scenario imagined by Yi. China’s citizens will have to stand with their students. Who can say what hardships they may endure?</w:t>
      </w:r>
    </w:p>
    <w:p w14:paraId="0F54C4A0" w14:textId="77777777" w:rsidR="005017A5" w:rsidRPr="00C30D8F" w:rsidRDefault="005017A5" w:rsidP="005017A5">
      <w:pPr>
        <w:rPr>
          <w:sz w:val="14"/>
        </w:rPr>
      </w:pPr>
      <w:r w:rsidRPr="00C30D8F">
        <w:rPr>
          <w:sz w:val="14"/>
        </w:rPr>
        <w:t>China’s citizens don’t yet seem to be radicalized against surveillance. The pandemic may even make people value privacy less, as one early poll in the U.S. suggests. So far, Xi is billing the government’s response as a triumphant “people’s war,” another old phrase from Mao, referring to the mobilization of the whole population to smash an invading force. The Chinese people may well be more pliant now than they were before the virus.</w:t>
      </w:r>
    </w:p>
    <w:p w14:paraId="4207D756" w14:textId="77777777" w:rsidR="005017A5" w:rsidRPr="00C30D8F" w:rsidRDefault="005017A5" w:rsidP="005017A5">
      <w:pPr>
        <w:rPr>
          <w:sz w:val="14"/>
        </w:rPr>
      </w:pPr>
      <w:r w:rsidRPr="00C30D8F">
        <w:rPr>
          <w:sz w:val="14"/>
        </w:rPr>
        <w:t>But evidence suggests that China’s young people—at least some of them—resented the government’s initial secrecy about the outbreak. For all we know, some new youth movement on the mainland is biding its time, waiting for the right moment to make a play for democracy. The people of Hong Kong certainly sense the danger of this techno-political moment. The night before I arrived in China, more than 1 million protesters had poured into the island’s streets. (The free state newspaper in my Beijing hotel described them, falsely, as police supporters.) A great many held umbrellas over their heads, in solidarity with student protesters from years prior, and to keep their faces hidden. A few tore down a lamppost on the suspicion that it contained a facial-recognition camera. Xi has since tightened his grip on the region with a “national-security law,” and there is little that outnumbered Hong Kongers can do about it, at least not without help from a movement on the mainland.</w:t>
      </w:r>
    </w:p>
    <w:p w14:paraId="41DCD456" w14:textId="77777777" w:rsidR="005017A5" w:rsidRDefault="005017A5" w:rsidP="005017A5">
      <w:pPr>
        <w:rPr>
          <w:rStyle w:val="Emphasis"/>
        </w:rPr>
      </w:pPr>
      <w:r w:rsidRPr="00C30D8F">
        <w:rPr>
          <w:sz w:val="14"/>
        </w:rPr>
        <w:t xml:space="preserve">During my visit to Tiananmen Square, I didn’t see any protesters. People mostly milled about peacefully, posing for selfies with the oversize portrait of Mao. They held umbrellas, but only to keep the August sun off their faces. Walking in their midst, I kept thinking about the contingency of history: </w:t>
      </w:r>
      <w:r w:rsidRPr="00C30D8F">
        <w:rPr>
          <w:rStyle w:val="StyleUnderline"/>
        </w:rPr>
        <w:t xml:space="preserve">The political systems that constrain a technology during its early </w:t>
      </w:r>
      <w:r w:rsidRPr="00C30D8F">
        <w:rPr>
          <w:rStyle w:val="StyleUnderline"/>
        </w:rPr>
        <w:lastRenderedPageBreak/>
        <w:t xml:space="preserve">development profoundly shape our shared global future. </w:t>
      </w:r>
      <w:r w:rsidRPr="00C30D8F">
        <w:rPr>
          <w:sz w:val="14"/>
        </w:rPr>
        <w:t xml:space="preserve">We have learned this from our adventures in carbon-burning. </w:t>
      </w:r>
      <w:r w:rsidRPr="00C30D8F">
        <w:rPr>
          <w:rStyle w:val="StyleUnderline"/>
        </w:rPr>
        <w:t xml:space="preserve">Much of the </w:t>
      </w:r>
      <w:r w:rsidRPr="00C30D8F">
        <w:rPr>
          <w:rStyle w:val="StyleUnderline"/>
          <w:highlight w:val="cyan"/>
        </w:rPr>
        <w:t xml:space="preserve">planet’s </w:t>
      </w:r>
      <w:r w:rsidRPr="00C30D8F">
        <w:rPr>
          <w:rStyle w:val="Emphasis"/>
          <w:highlight w:val="cyan"/>
        </w:rPr>
        <w:t>political trajectory</w:t>
      </w:r>
      <w:r w:rsidRPr="00C30D8F">
        <w:rPr>
          <w:rStyle w:val="StyleUnderline"/>
        </w:rPr>
        <w:t xml:space="preserve"> </w:t>
      </w:r>
      <w:r w:rsidRPr="00C30D8F">
        <w:rPr>
          <w:rStyle w:val="StyleUnderline"/>
          <w:highlight w:val="cyan"/>
        </w:rPr>
        <w:t>may depend on</w:t>
      </w:r>
      <w:r w:rsidRPr="00C30D8F">
        <w:rPr>
          <w:rStyle w:val="StyleUnderline"/>
        </w:rPr>
        <w:t xml:space="preserve"> just </w:t>
      </w:r>
      <w:r w:rsidRPr="00C30D8F">
        <w:rPr>
          <w:rStyle w:val="StyleUnderline"/>
          <w:highlight w:val="cyan"/>
        </w:rPr>
        <w:t xml:space="preserve">how </w:t>
      </w:r>
      <w:r w:rsidRPr="00C30D8F">
        <w:rPr>
          <w:rStyle w:val="Emphasis"/>
          <w:highlight w:val="cyan"/>
        </w:rPr>
        <w:t>dangerous China’s people imagine AI</w:t>
      </w:r>
      <w:r w:rsidRPr="00C30D8F">
        <w:rPr>
          <w:rStyle w:val="StyleUnderline"/>
        </w:rPr>
        <w:t xml:space="preserve"> to be </w:t>
      </w:r>
      <w:r w:rsidRPr="00C30D8F">
        <w:rPr>
          <w:rStyle w:val="StyleUnderline"/>
          <w:highlight w:val="cyan"/>
        </w:rPr>
        <w:t>in the hands of</w:t>
      </w:r>
      <w:r w:rsidRPr="00C30D8F">
        <w:rPr>
          <w:rStyle w:val="StyleUnderline"/>
        </w:rPr>
        <w:t xml:space="preserve"> </w:t>
      </w:r>
      <w:r w:rsidRPr="00C30D8F">
        <w:rPr>
          <w:rStyle w:val="StyleUnderline"/>
          <w:highlight w:val="cyan"/>
        </w:rPr>
        <w:t>centralized power</w:t>
      </w:r>
      <w:r w:rsidRPr="00C30D8F">
        <w:rPr>
          <w:sz w:val="14"/>
        </w:rPr>
        <w:t xml:space="preserve">. </w:t>
      </w:r>
      <w:r w:rsidRPr="00C30D8F">
        <w:rPr>
          <w:rStyle w:val="StyleUnderline"/>
        </w:rPr>
        <w:t xml:space="preserve">Until they secure their personal liberty, at some unimaginable cost, free people everywhere will have to hope against hope that the </w:t>
      </w:r>
      <w:r w:rsidRPr="00C30D8F">
        <w:rPr>
          <w:rStyle w:val="Emphasis"/>
        </w:rPr>
        <w:t>world’s most intelligent machines</w:t>
      </w:r>
      <w:r w:rsidRPr="00C30D8F">
        <w:rPr>
          <w:rStyle w:val="StyleUnderline"/>
        </w:rPr>
        <w:t xml:space="preserve"> are made </w:t>
      </w:r>
      <w:r w:rsidRPr="00C30D8F">
        <w:rPr>
          <w:rStyle w:val="Emphasis"/>
        </w:rPr>
        <w:t>elsewhere.</w:t>
      </w:r>
    </w:p>
    <w:p w14:paraId="4FCAB5C4" w14:textId="77777777" w:rsidR="005017A5" w:rsidRDefault="005017A5" w:rsidP="005017A5">
      <w:pPr>
        <w:rPr>
          <w:rStyle w:val="Emphasis"/>
        </w:rPr>
      </w:pPr>
    </w:p>
    <w:p w14:paraId="2B1E34BE" w14:textId="77777777" w:rsidR="00B210F2" w:rsidRPr="00970422" w:rsidRDefault="00B210F2" w:rsidP="00B210F2"/>
    <w:p w14:paraId="7CB4D8A5" w14:textId="7CA66675" w:rsidR="002B2FD6" w:rsidRDefault="002B2FD6" w:rsidP="00B210F2">
      <w:pPr>
        <w:pStyle w:val="Heading3"/>
        <w:rPr>
          <w:rFonts w:cs="Arial"/>
        </w:rPr>
      </w:pPr>
      <w:r>
        <w:rPr>
          <w:rFonts w:cs="Arial"/>
        </w:rPr>
        <w:lastRenderedPageBreak/>
        <w:t xml:space="preserve">---Heg Solves China </w:t>
      </w:r>
    </w:p>
    <w:p w14:paraId="0F5F5194" w14:textId="77777777" w:rsidR="002B2FD6" w:rsidRDefault="002B2FD6" w:rsidP="002B2FD6">
      <w:pPr>
        <w:pStyle w:val="Heading4"/>
      </w:pPr>
      <w:r>
        <w:t xml:space="preserve">Only </w:t>
      </w:r>
      <w:r w:rsidRPr="00663C4A">
        <w:rPr>
          <w:u w:val="single"/>
        </w:rPr>
        <w:t>strong</w:t>
      </w:r>
      <w:r>
        <w:t xml:space="preserve"> US </w:t>
      </w:r>
      <w:r w:rsidRPr="00663C4A">
        <w:rPr>
          <w:u w:val="single"/>
        </w:rPr>
        <w:t>influence</w:t>
      </w:r>
      <w:r>
        <w:t xml:space="preserve"> and </w:t>
      </w:r>
      <w:r w:rsidRPr="00663C4A">
        <w:rPr>
          <w:u w:val="single"/>
        </w:rPr>
        <w:t>hegemony</w:t>
      </w:r>
      <w:r>
        <w:t xml:space="preserve"> can </w:t>
      </w:r>
      <w:r w:rsidRPr="00663C4A">
        <w:rPr>
          <w:u w:val="single"/>
        </w:rPr>
        <w:t>prevent</w:t>
      </w:r>
      <w:r>
        <w:t xml:space="preserve"> a China rise.</w:t>
      </w:r>
    </w:p>
    <w:p w14:paraId="56C95821" w14:textId="77777777" w:rsidR="002B2FD6" w:rsidRPr="00B50AEF" w:rsidRDefault="002B2FD6" w:rsidP="002B2FD6">
      <w:r w:rsidRPr="00B50AEF">
        <w:t xml:space="preserve">Michael </w:t>
      </w:r>
      <w:r w:rsidRPr="00B50AEF">
        <w:rPr>
          <w:rFonts w:eastAsiaTheme="majorEastAsia" w:cstheme="majorBidi"/>
          <w:b/>
          <w:iCs/>
          <w:sz w:val="26"/>
        </w:rPr>
        <w:t>Auslin &amp;</w:t>
      </w:r>
      <w:r w:rsidRPr="00B50AEF">
        <w:t xml:space="preserve"> Liza </w:t>
      </w:r>
      <w:r w:rsidRPr="00B50AEF">
        <w:rPr>
          <w:rFonts w:eastAsiaTheme="majorEastAsia" w:cstheme="majorBidi"/>
          <w:b/>
          <w:iCs/>
          <w:sz w:val="26"/>
        </w:rPr>
        <w:t>Tobin 2</w:t>
      </w:r>
      <w:r>
        <w:rPr>
          <w:rFonts w:eastAsiaTheme="majorEastAsia" w:cstheme="majorBidi"/>
          <w:b/>
          <w:iCs/>
          <w:sz w:val="26"/>
        </w:rPr>
        <w:t>3</w:t>
      </w:r>
      <w:r w:rsidRPr="00663C4A">
        <w:t>. Michael Auslin is a fellow at Stanford University’s Hoover Institution and the author of Asia’s New Geopolitics: Essays on Reshaping the Indo</w:t>
      </w:r>
      <w:r w:rsidRPr="00B50AEF">
        <w:t xml:space="preserve">-Pacific. Liza Tobin is a senior director for economy at the Special Competitive Studies Project and a former China director at the U.S. National Security Council. [America’s Goal Should Be a Democratic China, Foreign Policy, 6-5-23, https://foreignpolicy.com/2023/06/05/us-china-policy-democracy-ccp-strategy/] </w:t>
      </w:r>
    </w:p>
    <w:p w14:paraId="0546E121" w14:textId="77777777" w:rsidR="002B2FD6" w:rsidRPr="00B5305E" w:rsidRDefault="002B2FD6" w:rsidP="002B2FD6">
      <w:pPr>
        <w:rPr>
          <w:rStyle w:val="StyleUnderline"/>
        </w:rPr>
      </w:pPr>
      <w:r w:rsidRPr="00B5305E">
        <w:rPr>
          <w:rStyle w:val="StyleUnderline"/>
        </w:rPr>
        <w:t>Ever since then-U.S. President Richard Nixon went to China in 1972</w:t>
      </w:r>
      <w:r w:rsidRPr="00B50AEF">
        <w:rPr>
          <w:sz w:val="16"/>
        </w:rPr>
        <w:t xml:space="preserve">, </w:t>
      </w:r>
      <w:r w:rsidRPr="00B5305E">
        <w:rPr>
          <w:rStyle w:val="Emphasis"/>
        </w:rPr>
        <w:t>U.S. policymakers</w:t>
      </w:r>
      <w:r w:rsidRPr="00B5305E">
        <w:rPr>
          <w:rStyle w:val="StyleUnderline"/>
        </w:rPr>
        <w:t xml:space="preserve"> have sought above all to </w:t>
      </w:r>
      <w:r w:rsidRPr="00B5305E">
        <w:rPr>
          <w:rStyle w:val="Emphasis"/>
        </w:rPr>
        <w:t>talk with their counterparts in Beijing,</w:t>
      </w:r>
      <w:r w:rsidRPr="00B50AEF">
        <w:rPr>
          <w:sz w:val="16"/>
        </w:rPr>
        <w:t xml:space="preserve"> </w:t>
      </w:r>
      <w:r w:rsidRPr="00B5305E">
        <w:rPr>
          <w:rStyle w:val="StyleUnderline"/>
        </w:rPr>
        <w:t xml:space="preserve">believing dialogue would lead to </w:t>
      </w:r>
      <w:r w:rsidRPr="00B5305E">
        <w:rPr>
          <w:rStyle w:val="Emphasis"/>
        </w:rPr>
        <w:t>substantive cooperation</w:t>
      </w:r>
      <w:r w:rsidRPr="00B5305E">
        <w:rPr>
          <w:rStyle w:val="StyleUnderline"/>
        </w:rPr>
        <w:t xml:space="preserve"> on issues ranging from nuclear weapons to trade to climate policy.</w:t>
      </w:r>
      <w:r w:rsidRPr="00B50AEF">
        <w:rPr>
          <w:sz w:val="16"/>
        </w:rPr>
        <w:t xml:space="preserve"> Yet today, as </w:t>
      </w:r>
      <w:r w:rsidRPr="00B5305E">
        <w:rPr>
          <w:rStyle w:val="StyleUnderline"/>
        </w:rPr>
        <w:t xml:space="preserve">Chinese leaders </w:t>
      </w:r>
      <w:r w:rsidRPr="00B5305E">
        <w:rPr>
          <w:rStyle w:val="Emphasis"/>
        </w:rPr>
        <w:t>stonewall</w:t>
      </w:r>
      <w:r w:rsidRPr="00B5305E">
        <w:rPr>
          <w:rStyle w:val="StyleUnderline"/>
        </w:rPr>
        <w:t xml:space="preserve"> their U.S. </w:t>
      </w:r>
      <w:r w:rsidRPr="00B5305E">
        <w:rPr>
          <w:rStyle w:val="Emphasis"/>
        </w:rPr>
        <w:t>counterparts</w:t>
      </w:r>
      <w:r w:rsidRPr="00B5305E">
        <w:rPr>
          <w:rStyle w:val="StyleUnderline"/>
        </w:rPr>
        <w:t xml:space="preserve"> and the two countries’ militaries dance around each other in Asia</w:t>
      </w:r>
      <w:r w:rsidRPr="00B50AEF">
        <w:rPr>
          <w:sz w:val="16"/>
        </w:rPr>
        <w:t xml:space="preserve">, it might seem quixotic to ask: </w:t>
      </w:r>
      <w:r w:rsidRPr="00B5305E">
        <w:rPr>
          <w:rStyle w:val="StyleUnderline"/>
        </w:rPr>
        <w:t>What future relationship does the United States even want with China?</w:t>
      </w:r>
    </w:p>
    <w:p w14:paraId="0B375B20" w14:textId="77777777" w:rsidR="002B2FD6" w:rsidRPr="00B5305E" w:rsidRDefault="002B2FD6" w:rsidP="002B2FD6">
      <w:pPr>
        <w:rPr>
          <w:rStyle w:val="StyleUnderline"/>
        </w:rPr>
      </w:pPr>
      <w:r w:rsidRPr="00B50AEF">
        <w:rPr>
          <w:sz w:val="16"/>
        </w:rPr>
        <w:t xml:space="preserve">This question will become even more important as the United States heads into its 2024 presidential election. </w:t>
      </w:r>
      <w:r w:rsidRPr="00B5305E">
        <w:rPr>
          <w:rStyle w:val="StyleUnderline"/>
        </w:rPr>
        <w:t>As the</w:t>
      </w:r>
      <w:r w:rsidRPr="00B50AEF">
        <w:rPr>
          <w:sz w:val="16"/>
        </w:rPr>
        <w:t xml:space="preserve"> </w:t>
      </w:r>
      <w:r w:rsidRPr="00B5305E">
        <w:rPr>
          <w:rStyle w:val="StyleUnderline"/>
        </w:rPr>
        <w:t xml:space="preserve">Biden administration’s National Security Strategy has made clear, the 2020s are the decisive decade for setting the terms of </w:t>
      </w:r>
      <w:r w:rsidRPr="00B5305E">
        <w:rPr>
          <w:rStyle w:val="Emphasis"/>
        </w:rPr>
        <w:t>U.S.-Chinese geopolitical competition</w:t>
      </w:r>
      <w:r w:rsidRPr="00B5305E">
        <w:rPr>
          <w:rStyle w:val="StyleUnderline"/>
        </w:rPr>
        <w:t>.</w:t>
      </w:r>
    </w:p>
    <w:p w14:paraId="65AF8D93" w14:textId="77777777" w:rsidR="002B2FD6" w:rsidRPr="00B50AEF" w:rsidRDefault="002B2FD6" w:rsidP="002B2FD6">
      <w:pPr>
        <w:rPr>
          <w:sz w:val="16"/>
        </w:rPr>
      </w:pPr>
      <w:r w:rsidRPr="00B5305E">
        <w:rPr>
          <w:rStyle w:val="StyleUnderline"/>
        </w:rPr>
        <w:t>A China strategy that combines a long-term vision with candor about the current rivalry can put the United States and its allies on a firmer footing</w:t>
      </w:r>
      <w:r w:rsidRPr="00B50AEF">
        <w:rPr>
          <w:sz w:val="16"/>
        </w:rPr>
        <w:t xml:space="preserve">. Ultimately, </w:t>
      </w:r>
      <w:r w:rsidRPr="00B50AEF">
        <w:rPr>
          <w:rStyle w:val="StyleUnderline"/>
          <w:highlight w:val="cyan"/>
        </w:rPr>
        <w:t xml:space="preserve">Washington’s desired end state is a </w:t>
      </w:r>
      <w:r w:rsidRPr="00B50AEF">
        <w:rPr>
          <w:rStyle w:val="Emphasis"/>
          <w:highlight w:val="cyan"/>
        </w:rPr>
        <w:t>constructive relationship</w:t>
      </w:r>
      <w:r w:rsidRPr="00B5305E">
        <w:rPr>
          <w:rStyle w:val="StyleUnderline"/>
        </w:rPr>
        <w:t xml:space="preserve"> </w:t>
      </w:r>
      <w:r w:rsidRPr="00B50AEF">
        <w:rPr>
          <w:rStyle w:val="StyleUnderline"/>
          <w:highlight w:val="cyan"/>
        </w:rPr>
        <w:t xml:space="preserve">with a </w:t>
      </w:r>
      <w:r w:rsidRPr="00B50AEF">
        <w:rPr>
          <w:rStyle w:val="Emphasis"/>
          <w:highlight w:val="cyan"/>
        </w:rPr>
        <w:t>democratic China</w:t>
      </w:r>
      <w:r w:rsidRPr="00B5305E">
        <w:rPr>
          <w:rStyle w:val="Emphasis"/>
        </w:rPr>
        <w:t>,</w:t>
      </w:r>
      <w:r w:rsidRPr="00B5305E">
        <w:rPr>
          <w:rStyle w:val="StyleUnderline"/>
        </w:rPr>
        <w:t xml:space="preserve"> however long that may take</w:t>
      </w:r>
      <w:r w:rsidRPr="00B50AEF">
        <w:rPr>
          <w:sz w:val="16"/>
        </w:rPr>
        <w:t xml:space="preserve">. </w:t>
      </w:r>
      <w:r w:rsidRPr="00B5305E">
        <w:rPr>
          <w:rStyle w:val="StyleUnderline"/>
        </w:rPr>
        <w:t>Until then</w:t>
      </w:r>
      <w:r w:rsidRPr="00B50AEF">
        <w:rPr>
          <w:rStyle w:val="StyleUnderline"/>
          <w:highlight w:val="cyan"/>
        </w:rPr>
        <w:t>, U.S. strategy</w:t>
      </w:r>
      <w:r w:rsidRPr="00B5305E">
        <w:rPr>
          <w:rStyle w:val="StyleUnderline"/>
        </w:rPr>
        <w:t xml:space="preserve"> </w:t>
      </w:r>
      <w:r w:rsidRPr="00B50AEF">
        <w:rPr>
          <w:rStyle w:val="StyleUnderline"/>
          <w:highlight w:val="cyan"/>
        </w:rPr>
        <w:t>should</w:t>
      </w:r>
      <w:r w:rsidRPr="00B5305E">
        <w:rPr>
          <w:rStyle w:val="StyleUnderline"/>
        </w:rPr>
        <w:t xml:space="preserve"> be two-pronged:</w:t>
      </w:r>
      <w:r w:rsidRPr="00B50AEF">
        <w:rPr>
          <w:sz w:val="16"/>
        </w:rPr>
        <w:t xml:space="preserve"> </w:t>
      </w:r>
      <w:r w:rsidRPr="00B5305E">
        <w:rPr>
          <w:rStyle w:val="StyleUnderline"/>
        </w:rPr>
        <w:t xml:space="preserve">It should </w:t>
      </w:r>
      <w:r w:rsidRPr="00B50AEF">
        <w:rPr>
          <w:rStyle w:val="StyleUnderline"/>
          <w:highlight w:val="cyan"/>
        </w:rPr>
        <w:t>protect</w:t>
      </w:r>
      <w:r w:rsidRPr="00B5305E">
        <w:rPr>
          <w:rStyle w:val="StyleUnderline"/>
        </w:rPr>
        <w:t xml:space="preserve"> U.S. </w:t>
      </w:r>
      <w:r w:rsidRPr="00B50AEF">
        <w:rPr>
          <w:rStyle w:val="StyleUnderline"/>
          <w:highlight w:val="cyan"/>
        </w:rPr>
        <w:t>interests from the harmful activities of the</w:t>
      </w:r>
      <w:r w:rsidRPr="00B5305E">
        <w:rPr>
          <w:rStyle w:val="StyleUnderline"/>
        </w:rPr>
        <w:t xml:space="preserve"> </w:t>
      </w:r>
      <w:r w:rsidRPr="00B50AEF">
        <w:rPr>
          <w:sz w:val="16"/>
        </w:rPr>
        <w:t>Chinese Communist Party (</w:t>
      </w:r>
      <w:r w:rsidRPr="00B50AEF">
        <w:rPr>
          <w:rStyle w:val="StyleUnderline"/>
          <w:highlight w:val="cyan"/>
        </w:rPr>
        <w:t>CCP</w:t>
      </w:r>
      <w:r w:rsidRPr="00B50AEF">
        <w:rPr>
          <w:sz w:val="16"/>
        </w:rPr>
        <w:t xml:space="preserve">) </w:t>
      </w:r>
      <w:r w:rsidRPr="00B50AEF">
        <w:rPr>
          <w:rStyle w:val="StyleUnderline"/>
          <w:highlight w:val="cyan"/>
        </w:rPr>
        <w:t>while maintaining ties to the Chinese people</w:t>
      </w:r>
      <w:r w:rsidRPr="00B5305E">
        <w:rPr>
          <w:rStyle w:val="StyleUnderline"/>
        </w:rPr>
        <w:t xml:space="preserve"> wherever possible. </w:t>
      </w:r>
      <w:r w:rsidRPr="00B50AEF">
        <w:rPr>
          <w:rStyle w:val="StyleUnderline"/>
          <w:highlight w:val="cyan"/>
        </w:rPr>
        <w:t>These</w:t>
      </w:r>
      <w:r w:rsidRPr="00B5305E">
        <w:rPr>
          <w:rStyle w:val="StyleUnderline"/>
        </w:rPr>
        <w:t xml:space="preserve"> </w:t>
      </w:r>
      <w:r w:rsidRPr="00B50AEF">
        <w:rPr>
          <w:rStyle w:val="StyleUnderline"/>
          <w:highlight w:val="cyan"/>
        </w:rPr>
        <w:t>efforts</w:t>
      </w:r>
      <w:r w:rsidRPr="00B5305E">
        <w:rPr>
          <w:rStyle w:val="StyleUnderline"/>
        </w:rPr>
        <w:t xml:space="preserve"> to maintain ties to the Chinese people are an investment in the possibility that political conditions in China </w:t>
      </w:r>
      <w:r w:rsidRPr="00B50AEF">
        <w:rPr>
          <w:rStyle w:val="StyleUnderline"/>
          <w:highlight w:val="cyan"/>
        </w:rPr>
        <w:t>could</w:t>
      </w:r>
      <w:r w:rsidRPr="00B5305E">
        <w:rPr>
          <w:rStyle w:val="StyleUnderline"/>
        </w:rPr>
        <w:t xml:space="preserve"> someday </w:t>
      </w:r>
      <w:r w:rsidRPr="00B50AEF">
        <w:rPr>
          <w:rStyle w:val="StyleUnderline"/>
          <w:highlight w:val="cyan"/>
        </w:rPr>
        <w:t>shift</w:t>
      </w:r>
      <w:r w:rsidRPr="00B5305E">
        <w:rPr>
          <w:rStyle w:val="StyleUnderline"/>
        </w:rPr>
        <w:t xml:space="preserve">, opening </w:t>
      </w:r>
      <w:r w:rsidRPr="00B50AEF">
        <w:rPr>
          <w:rStyle w:val="StyleUnderline"/>
          <w:highlight w:val="cyan"/>
        </w:rPr>
        <w:t xml:space="preserve">a window to the </w:t>
      </w:r>
      <w:r w:rsidRPr="00B50AEF">
        <w:rPr>
          <w:rStyle w:val="Emphasis"/>
          <w:highlight w:val="cyan"/>
        </w:rPr>
        <w:t>desired U.S. end state of a post-CCP China</w:t>
      </w:r>
      <w:r w:rsidRPr="00B50AEF">
        <w:rPr>
          <w:sz w:val="16"/>
        </w:rPr>
        <w:t>. Balancing these two objectives will not be easy, requiring careful calibration and a tolerance for risk.</w:t>
      </w:r>
    </w:p>
    <w:p w14:paraId="1AD72E06" w14:textId="77777777" w:rsidR="002B2FD6" w:rsidRPr="00B50AEF" w:rsidRDefault="002B2FD6" w:rsidP="002B2FD6">
      <w:pPr>
        <w:rPr>
          <w:rStyle w:val="StyleUnderline"/>
        </w:rPr>
      </w:pPr>
      <w:r w:rsidRPr="00B5305E">
        <w:rPr>
          <w:rStyle w:val="StyleUnderline"/>
        </w:rPr>
        <w:t>More than five years into Washington’s shift from engagement to strategic competition with China, it is now widely acknowledged that engagement </w:t>
      </w:r>
      <w:r w:rsidRPr="00B5305E">
        <w:rPr>
          <w:rStyle w:val="Emphasis"/>
        </w:rPr>
        <w:t>failed</w:t>
      </w:r>
      <w:r w:rsidRPr="00B5305E">
        <w:rPr>
          <w:rStyle w:val="StyleUnderline"/>
        </w:rPr>
        <w:t xml:space="preserve"> to create an enduring, stable, cooperative </w:t>
      </w:r>
      <w:r w:rsidRPr="00B5305E">
        <w:rPr>
          <w:rStyle w:val="Emphasis"/>
        </w:rPr>
        <w:t>bilateral relationship.</w:t>
      </w:r>
      <w:r w:rsidRPr="00B50AEF">
        <w:rPr>
          <w:sz w:val="16"/>
        </w:rPr>
        <w:t xml:space="preserve"> Pursued with the best intentions during and after the Cold War, engagement was the United States’ bet that bringing China into the global community—by giving Beijing a seat at the United Nations in 1971, normalizing relations in 1979, and ultimately agreeing to admit China into the World Trade Organization (WTO) in 2001—would turn it into a more responsible supporter of the international order. What’s more, </w:t>
      </w:r>
      <w:r w:rsidRPr="00B50AEF">
        <w:rPr>
          <w:rStyle w:val="StyleUnderline"/>
        </w:rPr>
        <w:t>engagement would “induce change” within China, as president-to-be Nixon wrote in a seminal 1967 essay.</w:t>
      </w:r>
    </w:p>
    <w:p w14:paraId="4C0D6C0E" w14:textId="77777777" w:rsidR="002B2FD6" w:rsidRPr="00B50AEF" w:rsidRDefault="002B2FD6" w:rsidP="002B2FD6">
      <w:pPr>
        <w:rPr>
          <w:sz w:val="16"/>
        </w:rPr>
      </w:pPr>
      <w:r w:rsidRPr="00B50AEF">
        <w:rPr>
          <w:rStyle w:val="StyleUnderline"/>
        </w:rPr>
        <w:t>We are now confronted with the flaws in this strategy.</w:t>
      </w:r>
      <w:r w:rsidRPr="00B50AEF">
        <w:rPr>
          <w:sz w:val="16"/>
        </w:rPr>
        <w:t> Most notably</w:t>
      </w:r>
      <w:r w:rsidRPr="00B50AEF">
        <w:rPr>
          <w:rStyle w:val="StyleUnderline"/>
        </w:rPr>
        <w:t xml:space="preserve">, it failed to account for </w:t>
      </w:r>
      <w:r w:rsidRPr="00B50AEF">
        <w:rPr>
          <w:rStyle w:val="StyleUnderline"/>
          <w:highlight w:val="cyan"/>
        </w:rPr>
        <w:t xml:space="preserve">the </w:t>
      </w:r>
      <w:r w:rsidRPr="00B50AEF">
        <w:rPr>
          <w:rStyle w:val="Emphasis"/>
          <w:highlight w:val="cyan"/>
        </w:rPr>
        <w:t>Leninist nature</w:t>
      </w:r>
      <w:r w:rsidRPr="00B50AEF">
        <w:rPr>
          <w:rStyle w:val="StyleUnderline"/>
          <w:highlight w:val="cyan"/>
        </w:rPr>
        <w:t xml:space="preserve"> of the </w:t>
      </w:r>
      <w:r w:rsidRPr="00B50AEF">
        <w:rPr>
          <w:rStyle w:val="Emphasis"/>
          <w:highlight w:val="cyan"/>
        </w:rPr>
        <w:t>CCP</w:t>
      </w:r>
      <w:r w:rsidRPr="00B50AEF">
        <w:rPr>
          <w:rStyle w:val="StyleUnderline"/>
          <w:highlight w:val="cyan"/>
        </w:rPr>
        <w:t>,</w:t>
      </w:r>
      <w:r w:rsidRPr="00B50AEF">
        <w:rPr>
          <w:rStyle w:val="StyleUnderline"/>
        </w:rPr>
        <w:t xml:space="preserve"> which </w:t>
      </w:r>
      <w:r w:rsidRPr="00B50AEF">
        <w:rPr>
          <w:rStyle w:val="StyleUnderline"/>
          <w:highlight w:val="cyan"/>
        </w:rPr>
        <w:t xml:space="preserve">seeks </w:t>
      </w:r>
      <w:r w:rsidRPr="00B50AEF">
        <w:rPr>
          <w:rStyle w:val="Emphasis"/>
          <w:highlight w:val="cyan"/>
        </w:rPr>
        <w:t>not to conform to the existing liberal international system</w:t>
      </w:r>
      <w:r w:rsidRPr="00B50AEF">
        <w:rPr>
          <w:rStyle w:val="StyleUnderline"/>
        </w:rPr>
        <w:t xml:space="preserve"> </w:t>
      </w:r>
      <w:r w:rsidRPr="00B50AEF">
        <w:rPr>
          <w:rStyle w:val="StyleUnderline"/>
          <w:highlight w:val="cyan"/>
        </w:rPr>
        <w:t>but to </w:t>
      </w:r>
      <w:r w:rsidRPr="00B50AEF">
        <w:rPr>
          <w:rStyle w:val="Emphasis"/>
          <w:highlight w:val="cyan"/>
        </w:rPr>
        <w:t>transform that system</w:t>
      </w:r>
      <w:r w:rsidRPr="00B50AEF">
        <w:rPr>
          <w:rStyle w:val="StyleUnderline"/>
        </w:rPr>
        <w:t xml:space="preserve"> and make it </w:t>
      </w:r>
      <w:r w:rsidRPr="00B50AEF">
        <w:rPr>
          <w:rStyle w:val="Emphasis"/>
        </w:rPr>
        <w:t>compatible with the CCP’s interests</w:t>
      </w:r>
      <w:r w:rsidRPr="00B50AEF">
        <w:rPr>
          <w:rStyle w:val="StyleUnderline"/>
        </w:rPr>
        <w:t>.</w:t>
      </w:r>
      <w:r w:rsidRPr="00B50AEF">
        <w:rPr>
          <w:sz w:val="16"/>
        </w:rPr>
        <w:t xml:space="preserve"> In other words, </w:t>
      </w:r>
      <w:r w:rsidRPr="00B50AEF">
        <w:rPr>
          <w:rStyle w:val="StyleUnderline"/>
          <w:highlight w:val="cyan"/>
        </w:rPr>
        <w:t>Washington</w:t>
      </w:r>
      <w:r w:rsidRPr="00B50AEF">
        <w:rPr>
          <w:rStyle w:val="StyleUnderline"/>
        </w:rPr>
        <w:t xml:space="preserve"> mirror-imaged its own desires for maintaining post-World War II political, economic, and security arrangements onto the CCP</w:t>
      </w:r>
      <w:r w:rsidRPr="00B50AEF">
        <w:rPr>
          <w:sz w:val="16"/>
        </w:rPr>
        <w:t xml:space="preserve">, </w:t>
      </w:r>
      <w:r w:rsidRPr="00B50AEF">
        <w:rPr>
          <w:rStyle w:val="StyleUnderline"/>
        </w:rPr>
        <w:t xml:space="preserve">which </w:t>
      </w:r>
      <w:r w:rsidRPr="00B50AEF">
        <w:rPr>
          <w:rStyle w:val="StyleUnderline"/>
          <w:highlight w:val="cyan"/>
        </w:rPr>
        <w:lastRenderedPageBreak/>
        <w:t xml:space="preserve">had a </w:t>
      </w:r>
      <w:r w:rsidRPr="00B50AEF">
        <w:rPr>
          <w:rStyle w:val="Emphasis"/>
          <w:highlight w:val="cyan"/>
        </w:rPr>
        <w:t>different vision</w:t>
      </w:r>
      <w:r w:rsidRPr="00B50AEF">
        <w:rPr>
          <w:rStyle w:val="StyleUnderline"/>
          <w:highlight w:val="cyan"/>
        </w:rPr>
        <w:t xml:space="preserve"> for the global order</w:t>
      </w:r>
      <w:r w:rsidRPr="00B50AEF">
        <w:rPr>
          <w:rStyle w:val="StyleUnderline"/>
        </w:rPr>
        <w:t xml:space="preserve"> all along</w:t>
      </w:r>
      <w:r w:rsidRPr="00B50AEF">
        <w:rPr>
          <w:sz w:val="16"/>
        </w:rPr>
        <w:t>. </w:t>
      </w:r>
      <w:r w:rsidRPr="00B50AEF">
        <w:rPr>
          <w:rStyle w:val="StyleUnderline"/>
          <w:highlight w:val="cyan"/>
        </w:rPr>
        <w:t>More frustrating for Washington</w:t>
      </w:r>
      <w:r w:rsidRPr="00B50AEF">
        <w:rPr>
          <w:rStyle w:val="StyleUnderline"/>
        </w:rPr>
        <w:t xml:space="preserve">, perhaps, </w:t>
      </w:r>
      <w:r w:rsidRPr="00B50AEF">
        <w:rPr>
          <w:rStyle w:val="StyleUnderline"/>
          <w:highlight w:val="cyan"/>
        </w:rPr>
        <w:t xml:space="preserve">is how </w:t>
      </w:r>
      <w:r w:rsidRPr="00B50AEF">
        <w:rPr>
          <w:rStyle w:val="Emphasis"/>
          <w:highlight w:val="cyan"/>
        </w:rPr>
        <w:t>little influence</w:t>
      </w:r>
      <w:r w:rsidRPr="00B50AEF">
        <w:rPr>
          <w:rStyle w:val="StyleUnderline"/>
          <w:highlight w:val="cyan"/>
        </w:rPr>
        <w:t xml:space="preserve"> it </w:t>
      </w:r>
      <w:r w:rsidRPr="00B50AEF">
        <w:rPr>
          <w:rStyle w:val="StyleUnderline"/>
        </w:rPr>
        <w:t xml:space="preserve">ever </w:t>
      </w:r>
      <w:r w:rsidRPr="00B50AEF">
        <w:rPr>
          <w:rStyle w:val="StyleUnderline"/>
          <w:highlight w:val="cyan"/>
        </w:rPr>
        <w:t>had over Beijing</w:t>
      </w:r>
      <w:r w:rsidRPr="00B50AEF">
        <w:rPr>
          <w:sz w:val="16"/>
        </w:rPr>
        <w:t>. China’s entry into the WTO was seen as an especially critical milestone on the road to a more open and responsible China. Yet if U.S. policymakers overestimated their ability to induce fundamental economic and political change in 2001, when the U.S. economy was about eight times the size of China’s, how can they have any such hopes now, when China is almost an economic peer in terms of nominal GDP?</w:t>
      </w:r>
    </w:p>
    <w:p w14:paraId="39F720B0" w14:textId="77777777" w:rsidR="002B2FD6" w:rsidRPr="00B50AEF" w:rsidRDefault="002B2FD6" w:rsidP="002B2FD6">
      <w:pPr>
        <w:rPr>
          <w:rStyle w:val="StyleUnderline"/>
        </w:rPr>
      </w:pPr>
      <w:r w:rsidRPr="00B50AEF">
        <w:rPr>
          <w:rStyle w:val="StyleUnderline"/>
        </w:rPr>
        <w:t xml:space="preserve">U.S. </w:t>
      </w:r>
      <w:r w:rsidRPr="00B50AEF">
        <w:rPr>
          <w:rStyle w:val="StyleUnderline"/>
          <w:highlight w:val="cyan"/>
        </w:rPr>
        <w:t xml:space="preserve">policymakers need to learn to </w:t>
      </w:r>
      <w:r w:rsidRPr="00B50AEF">
        <w:rPr>
          <w:rStyle w:val="Emphasis"/>
          <w:highlight w:val="cyan"/>
        </w:rPr>
        <w:t>pursue U.S. interests</w:t>
      </w:r>
      <w:r w:rsidRPr="00B50AEF">
        <w:rPr>
          <w:rStyle w:val="StyleUnderline"/>
        </w:rPr>
        <w:t xml:space="preserve"> while </w:t>
      </w:r>
      <w:r w:rsidRPr="00B50AEF">
        <w:rPr>
          <w:rStyle w:val="StyleUnderline"/>
          <w:highlight w:val="cyan"/>
        </w:rPr>
        <w:t xml:space="preserve">maintaining an </w:t>
      </w:r>
      <w:r w:rsidRPr="00B50AEF">
        <w:rPr>
          <w:rStyle w:val="Emphasis"/>
          <w:highlight w:val="cyan"/>
        </w:rPr>
        <w:t>optimistic vision</w:t>
      </w:r>
      <w:r w:rsidRPr="00B50AEF">
        <w:rPr>
          <w:rStyle w:val="StyleUnderline"/>
          <w:highlight w:val="cyan"/>
        </w:rPr>
        <w:t xml:space="preserve"> of a </w:t>
      </w:r>
      <w:r w:rsidRPr="00B50AEF">
        <w:rPr>
          <w:rStyle w:val="Emphasis"/>
          <w:highlight w:val="cyan"/>
        </w:rPr>
        <w:t xml:space="preserve">more democratic future </w:t>
      </w:r>
      <w:r w:rsidRPr="00B50AEF">
        <w:rPr>
          <w:rStyle w:val="StyleUnderline"/>
          <w:highlight w:val="cyan"/>
        </w:rPr>
        <w:t>for the</w:t>
      </w:r>
      <w:r w:rsidRPr="00B50AEF">
        <w:rPr>
          <w:rStyle w:val="StyleUnderline"/>
        </w:rPr>
        <w:t xml:space="preserve"> </w:t>
      </w:r>
      <w:r w:rsidRPr="00B50AEF">
        <w:rPr>
          <w:rStyle w:val="Emphasis"/>
          <w:highlight w:val="cyan"/>
        </w:rPr>
        <w:t xml:space="preserve">Chinese </w:t>
      </w:r>
      <w:r w:rsidRPr="00B50AEF">
        <w:rPr>
          <w:rStyle w:val="Emphasis"/>
        </w:rPr>
        <w:t>people</w:t>
      </w:r>
      <w:r w:rsidRPr="00B50AEF">
        <w:rPr>
          <w:rStyle w:val="StyleUnderline"/>
          <w:highlight w:val="cyan"/>
        </w:rPr>
        <w:t>.</w:t>
      </w:r>
    </w:p>
    <w:p w14:paraId="58ADE457" w14:textId="77777777" w:rsidR="002B2FD6" w:rsidRPr="00B50AEF" w:rsidRDefault="002B2FD6" w:rsidP="002B2FD6">
      <w:pPr>
        <w:rPr>
          <w:rStyle w:val="StyleUnderline"/>
        </w:rPr>
      </w:pPr>
      <w:r w:rsidRPr="00B50AEF">
        <w:rPr>
          <w:sz w:val="16"/>
        </w:rPr>
        <w:t xml:space="preserve">Envisioning the future U.S.-Chinese relationship requires first answering the question of what the United States is actually striving for. That goal can only be to continue to defend and strengthen the liberal values that have structured the postwar international system, notwithstanding Beijing’s opposition. </w:t>
      </w:r>
      <w:r w:rsidRPr="00E733D6">
        <w:rPr>
          <w:rStyle w:val="StyleUnderline"/>
          <w:highlight w:val="cyan"/>
        </w:rPr>
        <w:t>The United States must no longer let itself be trapped</w:t>
      </w:r>
      <w:r w:rsidRPr="00B50AEF">
        <w:rPr>
          <w:rStyle w:val="StyleUnderline"/>
        </w:rPr>
        <w:t xml:space="preserve"> into </w:t>
      </w:r>
      <w:r w:rsidRPr="00E733D6">
        <w:rPr>
          <w:rStyle w:val="StyleUnderline"/>
          <w:highlight w:val="cyan"/>
        </w:rPr>
        <w:t>undercutting its own interests</w:t>
      </w:r>
      <w:r w:rsidRPr="00B50AEF">
        <w:rPr>
          <w:rStyle w:val="StyleUnderline"/>
        </w:rPr>
        <w:t xml:space="preserve">, which </w:t>
      </w:r>
      <w:r w:rsidRPr="00E733D6">
        <w:rPr>
          <w:rStyle w:val="StyleUnderline"/>
          <w:highlight w:val="cyan"/>
        </w:rPr>
        <w:t xml:space="preserve">include </w:t>
      </w:r>
      <w:r w:rsidRPr="00E733D6">
        <w:rPr>
          <w:rStyle w:val="Emphasis"/>
          <w:highlight w:val="cyan"/>
        </w:rPr>
        <w:t>maintaining technology</w:t>
      </w:r>
      <w:r w:rsidRPr="00B50AEF">
        <w:rPr>
          <w:rStyle w:val="Emphasis"/>
        </w:rPr>
        <w:t xml:space="preserve"> </w:t>
      </w:r>
      <w:r w:rsidRPr="00E733D6">
        <w:rPr>
          <w:rStyle w:val="Emphasis"/>
          <w:highlight w:val="cyan"/>
        </w:rPr>
        <w:t>leadership</w:t>
      </w:r>
      <w:r w:rsidRPr="00B50AEF">
        <w:rPr>
          <w:rStyle w:val="StyleUnderline"/>
        </w:rPr>
        <w:t xml:space="preserve"> and </w:t>
      </w:r>
      <w:r w:rsidRPr="00E733D6">
        <w:rPr>
          <w:rStyle w:val="Emphasis"/>
          <w:highlight w:val="cyan"/>
        </w:rPr>
        <w:t>promoting universal human rights</w:t>
      </w:r>
      <w:r w:rsidRPr="00B50AEF">
        <w:rPr>
          <w:rStyle w:val="StyleUnderline"/>
        </w:rPr>
        <w:t>, in the hopes of keeping on China’s good side. U.S. policymakers need to learn to pursue U.S. interests while maintaining a clear-eyed assessment of China’s current behavior and an optimistic vision of a more democratic future for the Chinese people.</w:t>
      </w:r>
    </w:p>
    <w:p w14:paraId="221DC6BB" w14:textId="77777777" w:rsidR="002B2FD6" w:rsidRPr="00B50AEF" w:rsidRDefault="002B2FD6" w:rsidP="002B2FD6">
      <w:pPr>
        <w:rPr>
          <w:rStyle w:val="Emphasis"/>
        </w:rPr>
      </w:pPr>
      <w:r w:rsidRPr="00B50AEF">
        <w:rPr>
          <w:rStyle w:val="StyleUnderline"/>
        </w:rPr>
        <w:t>China hawks and doves are both grappling with how to define an end state for the U.S.-China relationship</w:t>
      </w:r>
      <w:r w:rsidRPr="00B50AEF">
        <w:rPr>
          <w:sz w:val="16"/>
        </w:rPr>
        <w:t>. </w:t>
      </w:r>
      <w:r w:rsidRPr="00E733D6">
        <w:rPr>
          <w:rStyle w:val="StyleUnderline"/>
          <w:highlight w:val="cyan"/>
        </w:rPr>
        <w:t>Supporters of tough U.S. policies</w:t>
      </w:r>
      <w:r w:rsidRPr="00B50AEF">
        <w:rPr>
          <w:rStyle w:val="StyleUnderline"/>
        </w:rPr>
        <w:t xml:space="preserve"> know that only a long-term vision can </w:t>
      </w:r>
      <w:r w:rsidRPr="00E733D6">
        <w:rPr>
          <w:rStyle w:val="StyleUnderline"/>
          <w:highlight w:val="cyan"/>
        </w:rPr>
        <w:t>help</w:t>
      </w:r>
      <w:r w:rsidRPr="00B50AEF">
        <w:rPr>
          <w:rStyle w:val="StyleUnderline"/>
        </w:rPr>
        <w:t xml:space="preserve"> the </w:t>
      </w:r>
      <w:r w:rsidRPr="00E733D6">
        <w:rPr>
          <w:rStyle w:val="StyleUnderline"/>
          <w:highlight w:val="cyan"/>
        </w:rPr>
        <w:t xml:space="preserve">United States </w:t>
      </w:r>
      <w:r w:rsidRPr="00E733D6">
        <w:rPr>
          <w:rStyle w:val="Emphasis"/>
          <w:highlight w:val="cyan"/>
        </w:rPr>
        <w:t>sustain focus</w:t>
      </w:r>
      <w:r w:rsidRPr="00B50AEF">
        <w:rPr>
          <w:rStyle w:val="StyleUnderline"/>
        </w:rPr>
        <w:t xml:space="preserve">, </w:t>
      </w:r>
      <w:r w:rsidRPr="00E733D6">
        <w:rPr>
          <w:rStyle w:val="Emphasis"/>
          <w:highlight w:val="cyan"/>
        </w:rPr>
        <w:t>measure success</w:t>
      </w:r>
      <w:r w:rsidRPr="00B50AEF">
        <w:rPr>
          <w:rStyle w:val="StyleUnderline"/>
        </w:rPr>
        <w:t xml:space="preserve">, and </w:t>
      </w:r>
      <w:r w:rsidRPr="00E733D6">
        <w:rPr>
          <w:rStyle w:val="Emphasis"/>
          <w:highlight w:val="cyan"/>
        </w:rPr>
        <w:t>garner support</w:t>
      </w:r>
      <w:r w:rsidRPr="00E733D6">
        <w:rPr>
          <w:rStyle w:val="StyleUnderline"/>
          <w:highlight w:val="cyan"/>
        </w:rPr>
        <w:t xml:space="preserve"> from </w:t>
      </w:r>
      <w:r w:rsidRPr="00E733D6">
        <w:rPr>
          <w:rStyle w:val="Emphasis"/>
          <w:highlight w:val="cyan"/>
        </w:rPr>
        <w:t>like-minded countries</w:t>
      </w:r>
      <w:r w:rsidRPr="00B50AEF">
        <w:rPr>
          <w:rStyle w:val="StyleUnderline"/>
        </w:rPr>
        <w:t xml:space="preserve">. </w:t>
      </w:r>
      <w:r w:rsidRPr="00E733D6">
        <w:rPr>
          <w:rStyle w:val="StyleUnderline"/>
        </w:rPr>
        <w:t xml:space="preserve">Advocates of a </w:t>
      </w:r>
      <w:r w:rsidRPr="00E733D6">
        <w:rPr>
          <w:rStyle w:val="Emphasis"/>
        </w:rPr>
        <w:t>softer approach</w:t>
      </w:r>
      <w:r w:rsidRPr="00E733D6">
        <w:rPr>
          <w:rStyle w:val="StyleUnderline"/>
        </w:rPr>
        <w:t xml:space="preserve"> argue that the absence of a long-term vision for how to live with </w:t>
      </w:r>
      <w:r w:rsidRPr="00E733D6">
        <w:rPr>
          <w:rStyle w:val="Emphasis"/>
        </w:rPr>
        <w:t>a rising China</w:t>
      </w:r>
      <w:r w:rsidRPr="00E733D6">
        <w:rPr>
          <w:rStyle w:val="StyleUnderline"/>
        </w:rPr>
        <w:t xml:space="preserve"> increases the risk of a </w:t>
      </w:r>
      <w:r w:rsidRPr="00E733D6">
        <w:rPr>
          <w:rStyle w:val="Emphasis"/>
        </w:rPr>
        <w:t>reactive policy spiral</w:t>
      </w:r>
      <w:r w:rsidRPr="00E733D6">
        <w:rPr>
          <w:rStyle w:val="StyleUnderline"/>
        </w:rPr>
        <w:t xml:space="preserve"> that could </w:t>
      </w:r>
      <w:r w:rsidRPr="00E733D6">
        <w:rPr>
          <w:rStyle w:val="Emphasis"/>
        </w:rPr>
        <w:t>backfire</w:t>
      </w:r>
      <w:r w:rsidRPr="00E733D6">
        <w:rPr>
          <w:rStyle w:val="StyleUnderline"/>
        </w:rPr>
        <w:t> and even </w:t>
      </w:r>
      <w:r w:rsidRPr="00E733D6">
        <w:rPr>
          <w:rStyle w:val="Emphasis"/>
        </w:rPr>
        <w:t>lead to catastrophe</w:t>
      </w:r>
      <w:r w:rsidRPr="00E733D6">
        <w:rPr>
          <w:rStyle w:val="StyleUnderline"/>
        </w:rPr>
        <w:t>.</w:t>
      </w:r>
      <w:r w:rsidRPr="00E733D6">
        <w:rPr>
          <w:sz w:val="16"/>
        </w:rPr>
        <w:t xml:space="preserve"> Both camps recognize the risks of declining people-to-people exchanges and scant official communication and cooperation on global problems such as climate change. Such exchanges are critical, but </w:t>
      </w:r>
      <w:r w:rsidRPr="00E733D6">
        <w:rPr>
          <w:rStyle w:val="StyleUnderline"/>
        </w:rPr>
        <w:t>Beijing’s habit of freezing communication channels and its poor track record fulfilling international agreements</w:t>
      </w:r>
      <w:r w:rsidRPr="00E733D6">
        <w:rPr>
          <w:sz w:val="16"/>
        </w:rPr>
        <w:t>—such as treaty commitments to maintaining Hong Kong’s autonomy and obligations to cooperate on dangerous viruses—</w:t>
      </w:r>
      <w:r w:rsidRPr="00E733D6">
        <w:rPr>
          <w:rStyle w:val="Emphasis"/>
        </w:rPr>
        <w:t>pose formidable barriers.</w:t>
      </w:r>
    </w:p>
    <w:p w14:paraId="6B5DC7B3" w14:textId="77777777" w:rsidR="002B2FD6" w:rsidRPr="00B50AEF" w:rsidRDefault="002B2FD6" w:rsidP="002B2FD6">
      <w:pPr>
        <w:rPr>
          <w:sz w:val="16"/>
        </w:rPr>
      </w:pPr>
      <w:r w:rsidRPr="00B50AEF">
        <w:rPr>
          <w:sz w:val="16"/>
        </w:rPr>
        <w:t>In the face of Beijing’s cold shoulder, a U.S. effort to define a vision for its relations with China is more important than ever. Building such a consensus requires reconciling two competing imperatives. First, the United States must articulate a positive vision for ties with China distinct from the CCP leadership, drawing on the history of American optimism and China’s own rich liberal tradition that envisions a more democratic future, even if the path is too murky to discern right now. At the same time, U.S. policymakers must deal with the threat the CCP poses today, while being candid about the fact that Americans do not want an adversarial relationship with the Chinese people.</w:t>
      </w:r>
    </w:p>
    <w:p w14:paraId="07C32115" w14:textId="77777777" w:rsidR="002B2FD6" w:rsidRPr="00B50AEF" w:rsidRDefault="002B2FD6" w:rsidP="002B2FD6">
      <w:pPr>
        <w:rPr>
          <w:sz w:val="16"/>
        </w:rPr>
      </w:pPr>
      <w:r w:rsidRPr="00B50AEF">
        <w:rPr>
          <w:sz w:val="16"/>
        </w:rPr>
        <w:t>Here is what U.S. policy with the end goal of a democratic China could look like.</w:t>
      </w:r>
    </w:p>
    <w:p w14:paraId="63D8CA44" w14:textId="77777777" w:rsidR="002B2FD6" w:rsidRPr="00B50AEF" w:rsidRDefault="002B2FD6" w:rsidP="002B2FD6">
      <w:pPr>
        <w:rPr>
          <w:sz w:val="16"/>
        </w:rPr>
      </w:pPr>
      <w:r w:rsidRPr="00B50AEF">
        <w:rPr>
          <w:sz w:val="16"/>
        </w:rPr>
        <w:t>First</w:t>
      </w:r>
      <w:r w:rsidRPr="00B50AEF">
        <w:rPr>
          <w:rStyle w:val="StyleUnderline"/>
        </w:rPr>
        <w:t>, </w:t>
      </w:r>
      <w:r w:rsidRPr="00E733D6">
        <w:rPr>
          <w:rStyle w:val="StyleUnderline"/>
          <w:highlight w:val="cyan"/>
        </w:rPr>
        <w:t>U.S. policy should distinguish between the Chinese people</w:t>
      </w:r>
      <w:r w:rsidRPr="00B50AEF">
        <w:rPr>
          <w:rStyle w:val="StyleUnderline"/>
        </w:rPr>
        <w:t xml:space="preserve"> and </w:t>
      </w:r>
      <w:r w:rsidRPr="00E733D6">
        <w:rPr>
          <w:rStyle w:val="StyleUnderline"/>
          <w:highlight w:val="cyan"/>
        </w:rPr>
        <w:t>civilization</w:t>
      </w:r>
      <w:r w:rsidRPr="00B50AEF">
        <w:rPr>
          <w:sz w:val="16"/>
        </w:rPr>
        <w:t xml:space="preserve">, </w:t>
      </w:r>
      <w:r w:rsidRPr="00B50AEF">
        <w:rPr>
          <w:rStyle w:val="StyleUnderline"/>
        </w:rPr>
        <w:t>on one hand, and the CCP regime, on the other</w:t>
      </w:r>
      <w:r w:rsidRPr="00B50AEF">
        <w:rPr>
          <w:sz w:val="16"/>
        </w:rPr>
        <w:t xml:space="preserve">. </w:t>
      </w:r>
      <w:r w:rsidRPr="00B50AEF">
        <w:rPr>
          <w:rStyle w:val="StyleUnderline"/>
        </w:rPr>
        <w:t>The United States and other democracies can laud the achievements of the first while contesting the actions of the second</w:t>
      </w:r>
      <w:r w:rsidRPr="00B50AEF">
        <w:rPr>
          <w:sz w:val="16"/>
        </w:rPr>
        <w:t xml:space="preserve">. </w:t>
      </w:r>
      <w:r w:rsidRPr="00B50AEF">
        <w:rPr>
          <w:rStyle w:val="StyleUnderline"/>
        </w:rPr>
        <w:t xml:space="preserve">The </w:t>
      </w:r>
      <w:r w:rsidRPr="00E733D6">
        <w:rPr>
          <w:rStyle w:val="StyleUnderline"/>
          <w:highlight w:val="cyan"/>
        </w:rPr>
        <w:t xml:space="preserve">West should </w:t>
      </w:r>
      <w:r w:rsidRPr="00E733D6">
        <w:rPr>
          <w:rStyle w:val="Emphasis"/>
          <w:highlight w:val="cyan"/>
        </w:rPr>
        <w:t>counter CCP narratives</w:t>
      </w:r>
      <w:r w:rsidRPr="00B50AEF">
        <w:rPr>
          <w:rStyle w:val="StyleUnderline"/>
        </w:rPr>
        <w:t> that usurp credit </w:t>
      </w:r>
      <w:r w:rsidRPr="00E733D6">
        <w:rPr>
          <w:rStyle w:val="StyleUnderline"/>
          <w:highlight w:val="cyan"/>
        </w:rPr>
        <w:t>that rightfully belongs to Chinese people</w:t>
      </w:r>
      <w:r w:rsidRPr="00B50AEF">
        <w:rPr>
          <w:rStyle w:val="StyleUnderline"/>
        </w:rPr>
        <w:t xml:space="preserve">, </w:t>
      </w:r>
      <w:r w:rsidRPr="00E733D6">
        <w:rPr>
          <w:rStyle w:val="StyleUnderline"/>
          <w:highlight w:val="cyan"/>
        </w:rPr>
        <w:t>who</w:t>
      </w:r>
      <w:r w:rsidRPr="00B50AEF">
        <w:rPr>
          <w:rStyle w:val="StyleUnderline"/>
        </w:rPr>
        <w:t xml:space="preserve"> have </w:t>
      </w:r>
      <w:r w:rsidRPr="00E733D6">
        <w:rPr>
          <w:rStyle w:val="StyleUnderline"/>
          <w:highlight w:val="cyan"/>
        </w:rPr>
        <w:t>suffered</w:t>
      </w:r>
      <w:r w:rsidRPr="00B50AEF">
        <w:rPr>
          <w:rStyle w:val="StyleUnderline"/>
        </w:rPr>
        <w:t xml:space="preserve"> not only </w:t>
      </w:r>
      <w:r w:rsidRPr="00E733D6">
        <w:rPr>
          <w:rStyle w:val="StyleUnderline"/>
          <w:highlight w:val="cyan"/>
        </w:rPr>
        <w:t xml:space="preserve">some of the </w:t>
      </w:r>
      <w:r w:rsidRPr="00E733D6">
        <w:rPr>
          <w:rStyle w:val="Emphasis"/>
          <w:highlight w:val="cyan"/>
        </w:rPr>
        <w:t>worst humanitarian atrocities</w:t>
      </w:r>
      <w:r w:rsidRPr="00B50AEF">
        <w:rPr>
          <w:rStyle w:val="Emphasis"/>
        </w:rPr>
        <w:t xml:space="preserve"> in history</w:t>
      </w:r>
      <w:r w:rsidRPr="00B50AEF">
        <w:rPr>
          <w:rStyle w:val="StyleUnderline"/>
        </w:rPr>
        <w:t xml:space="preserve">, </w:t>
      </w:r>
      <w:r w:rsidRPr="00E733D6">
        <w:rPr>
          <w:rStyle w:val="StyleUnderline"/>
          <w:highlight w:val="cyan"/>
        </w:rPr>
        <w:t xml:space="preserve">but also the </w:t>
      </w:r>
      <w:r w:rsidRPr="00E733D6">
        <w:rPr>
          <w:rStyle w:val="Emphasis"/>
          <w:highlight w:val="cyan"/>
        </w:rPr>
        <w:t>daily indignities</w:t>
      </w:r>
      <w:r w:rsidRPr="00B50AEF">
        <w:rPr>
          <w:rStyle w:val="StyleUnderline"/>
        </w:rPr>
        <w:t xml:space="preserve"> of life </w:t>
      </w:r>
      <w:r w:rsidRPr="00E733D6">
        <w:rPr>
          <w:rStyle w:val="StyleUnderline"/>
          <w:highlight w:val="cyan"/>
        </w:rPr>
        <w:t xml:space="preserve">under an </w:t>
      </w:r>
      <w:r w:rsidRPr="00E733D6">
        <w:rPr>
          <w:rStyle w:val="Emphasis"/>
          <w:highlight w:val="cyan"/>
        </w:rPr>
        <w:t>authoritarian system</w:t>
      </w:r>
      <w:r w:rsidRPr="00E733D6">
        <w:rPr>
          <w:rStyle w:val="StyleUnderline"/>
          <w:highlight w:val="cyan"/>
        </w:rPr>
        <w:t xml:space="preserve"> that </w:t>
      </w:r>
      <w:r w:rsidRPr="00E733D6">
        <w:rPr>
          <w:rStyle w:val="Emphasis"/>
          <w:highlight w:val="cyan"/>
        </w:rPr>
        <w:t>stifles their humanity</w:t>
      </w:r>
      <w:r w:rsidRPr="00B50AEF">
        <w:rPr>
          <w:rStyle w:val="StyleUnderline"/>
        </w:rPr>
        <w:t xml:space="preserve">. </w:t>
      </w:r>
      <w:r w:rsidRPr="00B50AEF">
        <w:rPr>
          <w:sz w:val="16"/>
        </w:rPr>
        <w:t>At the same time, Washington must acknowledge that younger Chinese are often even more nationalistic than their elders, many Chinese still support the party, and almost all want to see their country play a prominent and powerful role in the world. Creating a positive relationship with a Chinese population whose aspirations may well run counter to U.S. interests will be a complex challenge for U.S. policymakers, rendered all the more difficult by CCP political control and repression.</w:t>
      </w:r>
    </w:p>
    <w:p w14:paraId="0ED46FEB" w14:textId="77777777" w:rsidR="002B2FD6" w:rsidRPr="00B50AEF" w:rsidRDefault="002B2FD6" w:rsidP="002B2FD6">
      <w:pPr>
        <w:rPr>
          <w:sz w:val="16"/>
        </w:rPr>
      </w:pPr>
      <w:r w:rsidRPr="00B50AEF">
        <w:rPr>
          <w:sz w:val="16"/>
        </w:rPr>
        <w:lastRenderedPageBreak/>
        <w:t>Second</w:t>
      </w:r>
      <w:r w:rsidRPr="00E733D6">
        <w:rPr>
          <w:sz w:val="16"/>
          <w:highlight w:val="cyan"/>
        </w:rPr>
        <w:t xml:space="preserve">, </w:t>
      </w:r>
      <w:r w:rsidRPr="00E733D6">
        <w:rPr>
          <w:rStyle w:val="StyleUnderline"/>
          <w:highlight w:val="cyan"/>
        </w:rPr>
        <w:t xml:space="preserve">U.S. policy should tirelessly call out CCP leaders’ choices to double down on </w:t>
      </w:r>
      <w:r w:rsidRPr="00E733D6">
        <w:rPr>
          <w:rStyle w:val="Emphasis"/>
          <w:highlight w:val="cyan"/>
        </w:rPr>
        <w:t>autocracy</w:t>
      </w:r>
      <w:r w:rsidRPr="00B50AEF">
        <w:rPr>
          <w:rStyle w:val="StyleUnderline"/>
        </w:rPr>
        <w:t xml:space="preserve">, </w:t>
      </w:r>
      <w:r w:rsidRPr="00E733D6">
        <w:rPr>
          <w:rStyle w:val="Emphasis"/>
          <w:highlight w:val="cyan"/>
        </w:rPr>
        <w:t>nationalism</w:t>
      </w:r>
      <w:r w:rsidRPr="00B50AEF">
        <w:rPr>
          <w:rStyle w:val="StyleUnderline"/>
        </w:rPr>
        <w:t>, and </w:t>
      </w:r>
      <w:r w:rsidRPr="00E733D6">
        <w:rPr>
          <w:rStyle w:val="Emphasis"/>
          <w:highlight w:val="cyan"/>
        </w:rPr>
        <w:t>brute force economics</w:t>
      </w:r>
      <w:r w:rsidRPr="00B50AEF">
        <w:rPr>
          <w:sz w:val="16"/>
        </w:rPr>
        <w:t xml:space="preserve">. </w:t>
      </w:r>
      <w:r w:rsidRPr="00B50AEF">
        <w:rPr>
          <w:rStyle w:val="StyleUnderline"/>
        </w:rPr>
        <w:t xml:space="preserve">These choices are </w:t>
      </w:r>
      <w:r w:rsidRPr="00B50AEF">
        <w:rPr>
          <w:rStyle w:val="Emphasis"/>
        </w:rPr>
        <w:t>deeply rooted</w:t>
      </w:r>
      <w:r w:rsidRPr="00B50AEF">
        <w:rPr>
          <w:rStyle w:val="StyleUnderline"/>
        </w:rPr>
        <w:t xml:space="preserve"> in the CCP’s ideology and worldview, and they long predate the U.S. shift from engagement to strategic competition</w:t>
      </w:r>
      <w:r w:rsidRPr="00B50AEF">
        <w:rPr>
          <w:sz w:val="16"/>
        </w:rPr>
        <w:t xml:space="preserve">. As long as the party remains in power, </w:t>
      </w:r>
      <w:r w:rsidRPr="00E733D6">
        <w:rPr>
          <w:rStyle w:val="StyleUnderline"/>
          <w:highlight w:val="cyan"/>
        </w:rPr>
        <w:t xml:space="preserve">it is hard to see the Chinese state making a </w:t>
      </w:r>
      <w:r w:rsidRPr="00E733D6">
        <w:rPr>
          <w:rStyle w:val="Emphasis"/>
          <w:highlight w:val="cyan"/>
        </w:rPr>
        <w:t>genuine shift</w:t>
      </w:r>
      <w:r w:rsidRPr="00E733D6">
        <w:rPr>
          <w:rStyle w:val="StyleUnderline"/>
          <w:highlight w:val="cyan"/>
        </w:rPr>
        <w:t xml:space="preserve"> toward upholding liberal norms</w:t>
      </w:r>
      <w:r w:rsidRPr="00B50AEF">
        <w:rPr>
          <w:sz w:val="16"/>
        </w:rPr>
        <w:t>. T</w:t>
      </w:r>
      <w:r w:rsidRPr="00B50AEF">
        <w:rPr>
          <w:rStyle w:val="StyleUnderline"/>
        </w:rPr>
        <w:t>he country’s tangible economic successes have grown the regime’s reputational power in the developing world and increased the resources available to pursue domination of the region and beyond.</w:t>
      </w:r>
      <w:r w:rsidRPr="00B50AEF">
        <w:rPr>
          <w:sz w:val="16"/>
        </w:rPr>
        <w:t xml:space="preserve"> It is naive to cling to the notion that Beijing’s long-term intentions can be shaped by engagement and accommodation. Doing so is, at best, dismissive of CCP leaders’ own statements about their goals and long-held suspicions of U.S. intentions; at worst, it is reckless in the face of a serious rival that has, over decades, demonstrated commitment to achieving its illiberal goals.</w:t>
      </w:r>
    </w:p>
    <w:p w14:paraId="06D63C5A" w14:textId="77777777" w:rsidR="002B2FD6" w:rsidRPr="00B50AEF" w:rsidRDefault="002B2FD6" w:rsidP="002B2FD6">
      <w:pPr>
        <w:rPr>
          <w:sz w:val="16"/>
        </w:rPr>
      </w:pPr>
      <w:r w:rsidRPr="00B50AEF">
        <w:rPr>
          <w:sz w:val="16"/>
        </w:rPr>
        <w:t>In 2000, then-U.S. President Bill Clinton issued a call of hope for “a future of greater openness and freedom for the people of China.” Unfortunately, more than two decades later, this outcome has not materialized, despite persistent efforts by the United States and the aspirations of many ordinary Chinese. Instead of continuing to blindly pursue an approach that might be appealing in theory but has failed in practice, Washington should work toward a second-best outcome instead. The United States and other democracies should hedge their bets, managing near-term risks while holding out hope that a better future is possible.</w:t>
      </w:r>
    </w:p>
    <w:p w14:paraId="63D60217" w14:textId="77777777" w:rsidR="002B2FD6" w:rsidRPr="00B50AEF" w:rsidRDefault="002B2FD6" w:rsidP="002B2FD6">
      <w:pPr>
        <w:rPr>
          <w:sz w:val="16"/>
        </w:rPr>
      </w:pPr>
      <w:r w:rsidRPr="00B50AEF">
        <w:rPr>
          <w:rStyle w:val="StyleUnderline"/>
        </w:rPr>
        <w:t xml:space="preserve">This </w:t>
      </w:r>
      <w:r w:rsidRPr="00E733D6">
        <w:rPr>
          <w:rStyle w:val="StyleUnderline"/>
          <w:highlight w:val="cyan"/>
        </w:rPr>
        <w:t xml:space="preserve">two-pronged approach is the </w:t>
      </w:r>
      <w:r w:rsidRPr="00E733D6">
        <w:rPr>
          <w:rStyle w:val="StyleUnderline"/>
        </w:rPr>
        <w:t xml:space="preserve">only </w:t>
      </w:r>
      <w:r w:rsidRPr="00E733D6">
        <w:rPr>
          <w:rStyle w:val="StyleUnderline"/>
          <w:highlight w:val="cyan"/>
        </w:rPr>
        <w:t xml:space="preserve">way to </w:t>
      </w:r>
      <w:r w:rsidRPr="00E733D6">
        <w:rPr>
          <w:rStyle w:val="StyleUnderline"/>
        </w:rPr>
        <w:t xml:space="preserve">speak and </w:t>
      </w:r>
      <w:r w:rsidRPr="00E733D6">
        <w:rPr>
          <w:rStyle w:val="StyleUnderline"/>
          <w:highlight w:val="cyan"/>
        </w:rPr>
        <w:t xml:space="preserve">act in line with </w:t>
      </w:r>
      <w:r w:rsidRPr="00E733D6">
        <w:rPr>
          <w:rStyle w:val="Emphasis"/>
          <w:highlight w:val="cyan"/>
        </w:rPr>
        <w:t>U.S. interests and values</w:t>
      </w:r>
      <w:r w:rsidRPr="00B50AEF">
        <w:rPr>
          <w:sz w:val="16"/>
        </w:rPr>
        <w:t xml:space="preserve">. It means hoping for the best, planning for the worst, and keeping the door open to communication without offering concessions in exchange for mere meetings and statements. </w:t>
      </w:r>
      <w:r w:rsidRPr="00B50AEF">
        <w:rPr>
          <w:rStyle w:val="StyleUnderline"/>
        </w:rPr>
        <w:t>It means clinging to optimism without pulling punches in the day-to-day struggle of systemic rivalry</w:t>
      </w:r>
      <w:r w:rsidRPr="00B50AEF">
        <w:rPr>
          <w:sz w:val="16"/>
        </w:rPr>
        <w:t xml:space="preserve">. </w:t>
      </w:r>
      <w:r w:rsidRPr="00B50AEF">
        <w:rPr>
          <w:rStyle w:val="StyleUnderline"/>
        </w:rPr>
        <w:t>It means affirming that universal values apply to all people everywhere, including in China, while pursuing a clear-eyed and hard-knuckled strategy that protects U.S. interests and reduces vulnerabilities</w:t>
      </w:r>
      <w:r w:rsidRPr="00B50AEF">
        <w:rPr>
          <w:sz w:val="16"/>
        </w:rPr>
        <w:t>. It means developing a tolerance for the ambiguity this dual strategy will inevitably entail. It recognizes that Leninist dictators defer to strength, not concessions, and rejects complicity in Beijing’s debasement of human dignity.</w:t>
      </w:r>
    </w:p>
    <w:p w14:paraId="241B0B71" w14:textId="77777777" w:rsidR="002B2FD6" w:rsidRPr="00B50AEF" w:rsidRDefault="002B2FD6" w:rsidP="002B2FD6">
      <w:pPr>
        <w:rPr>
          <w:sz w:val="16"/>
        </w:rPr>
      </w:pPr>
      <w:r w:rsidRPr="00B50AEF">
        <w:rPr>
          <w:rStyle w:val="StyleUnderline"/>
        </w:rPr>
        <w:t xml:space="preserve">In practice, </w:t>
      </w:r>
      <w:r w:rsidRPr="00E733D6">
        <w:rPr>
          <w:rStyle w:val="StyleUnderline"/>
          <w:highlight w:val="cyan"/>
        </w:rPr>
        <w:t>this means supporting universal values</w:t>
      </w:r>
      <w:r w:rsidRPr="00B50AEF">
        <w:rPr>
          <w:rStyle w:val="StyleUnderline"/>
        </w:rPr>
        <w:t xml:space="preserve">—including by </w:t>
      </w:r>
      <w:r w:rsidRPr="00E733D6">
        <w:rPr>
          <w:rStyle w:val="StyleUnderline"/>
          <w:highlight w:val="cyan"/>
        </w:rPr>
        <w:t>reminding Beijing that the world is watching</w:t>
      </w:r>
      <w:r w:rsidRPr="00B50AEF">
        <w:rPr>
          <w:rStyle w:val="StyleUnderline"/>
        </w:rPr>
        <w:t xml:space="preserve"> </w:t>
      </w:r>
      <w:r w:rsidRPr="00E733D6">
        <w:rPr>
          <w:rStyle w:val="StyleUnderline"/>
          <w:highlight w:val="cyan"/>
        </w:rPr>
        <w:t>when</w:t>
      </w:r>
      <w:r w:rsidRPr="00B50AEF">
        <w:rPr>
          <w:rStyle w:val="StyleUnderline"/>
        </w:rPr>
        <w:t xml:space="preserve"> </w:t>
      </w:r>
      <w:r w:rsidRPr="00E733D6">
        <w:rPr>
          <w:rStyle w:val="StyleUnderline"/>
          <w:highlight w:val="cyan"/>
        </w:rPr>
        <w:t xml:space="preserve">Chinese people </w:t>
      </w:r>
      <w:r w:rsidRPr="00E733D6">
        <w:rPr>
          <w:rStyle w:val="Emphasis"/>
          <w:highlight w:val="cyan"/>
        </w:rPr>
        <w:t>stand up for freedom</w:t>
      </w:r>
      <w:r w:rsidRPr="00E733D6">
        <w:rPr>
          <w:rStyle w:val="StyleUnderline"/>
          <w:highlight w:val="cyan"/>
        </w:rPr>
        <w:t>,</w:t>
      </w:r>
      <w:r w:rsidRPr="00B50AEF">
        <w:rPr>
          <w:rStyle w:val="StyleUnderline"/>
        </w:rPr>
        <w:t xml:space="preserve"> </w:t>
      </w:r>
      <w:r w:rsidRPr="00E733D6">
        <w:rPr>
          <w:rStyle w:val="StyleUnderline"/>
          <w:highlight w:val="cyan"/>
        </w:rPr>
        <w:t>such</w:t>
      </w:r>
      <w:r w:rsidRPr="00B50AEF">
        <w:rPr>
          <w:rStyle w:val="StyleUnderline"/>
        </w:rPr>
        <w:t xml:space="preserve"> </w:t>
      </w:r>
      <w:r w:rsidRPr="00E733D6">
        <w:rPr>
          <w:rStyle w:val="StyleUnderline"/>
          <w:highlight w:val="cyan"/>
        </w:rPr>
        <w:t>as</w:t>
      </w:r>
      <w:r w:rsidRPr="00B50AEF">
        <w:rPr>
          <w:rStyle w:val="StyleUnderline"/>
        </w:rPr>
        <w:t xml:space="preserve"> in the </w:t>
      </w:r>
      <w:r w:rsidRPr="00E733D6">
        <w:rPr>
          <w:rStyle w:val="Emphasis"/>
          <w:highlight w:val="cyan"/>
        </w:rPr>
        <w:t>White Paper movement—</w:t>
      </w:r>
      <w:r w:rsidRPr="00E733D6">
        <w:rPr>
          <w:rStyle w:val="StyleUnderline"/>
          <w:highlight w:val="cyan"/>
        </w:rPr>
        <w:t xml:space="preserve">while </w:t>
      </w:r>
      <w:r w:rsidRPr="00E733D6">
        <w:rPr>
          <w:rStyle w:val="Emphasis"/>
          <w:highlight w:val="cyan"/>
        </w:rPr>
        <w:t>restricting imports</w:t>
      </w:r>
      <w:r w:rsidRPr="00E733D6">
        <w:rPr>
          <w:rStyle w:val="StyleUnderline"/>
          <w:highlight w:val="cyan"/>
        </w:rPr>
        <w:t xml:space="preserve"> </w:t>
      </w:r>
      <w:r w:rsidRPr="00E733D6">
        <w:rPr>
          <w:rStyle w:val="Emphasis"/>
          <w:highlight w:val="cyan"/>
        </w:rPr>
        <w:t>of products</w:t>
      </w:r>
      <w:r w:rsidRPr="00E733D6">
        <w:rPr>
          <w:rStyle w:val="StyleUnderline"/>
          <w:highlight w:val="cyan"/>
        </w:rPr>
        <w:t xml:space="preserve"> made with </w:t>
      </w:r>
      <w:r w:rsidRPr="00E733D6">
        <w:rPr>
          <w:rStyle w:val="Emphasis"/>
          <w:highlight w:val="cyan"/>
        </w:rPr>
        <w:t>forced labor</w:t>
      </w:r>
      <w:r w:rsidRPr="00B50AEF">
        <w:rPr>
          <w:rStyle w:val="StyleUnderline"/>
        </w:rPr>
        <w:t>.</w:t>
      </w:r>
      <w:r w:rsidRPr="00B50AEF">
        <w:rPr>
          <w:sz w:val="16"/>
        </w:rPr>
        <w:t xml:space="preserve"> It means creating safe havens for Hong Kong residents and Chinese asylum seekers fleeing political persecution and showing up at the U.S.-Mexican border, in tandem with tighter export controls that prevent Hong Kong from channeling sensitive technologies to the mainland. It means supporting, both openly and clandestinely, those brave people in China who are attempting to preserve civil society and offer alternatives to Chinese leader Xi Jinping’s vision of communist supremacy. It means leveraging U.S. technological ingenuity to inject pockets of digital freedom into China, even while protecting Americans’ data from CCP exploitation by restricting apps such as TikTok and WeChat, as well as genomic surveillance giant BGI.</w:t>
      </w:r>
    </w:p>
    <w:p w14:paraId="3C92B4C9" w14:textId="77777777" w:rsidR="002B2FD6" w:rsidRPr="00B50AEF" w:rsidRDefault="002B2FD6" w:rsidP="002B2FD6">
      <w:pPr>
        <w:rPr>
          <w:rStyle w:val="StyleUnderline"/>
        </w:rPr>
      </w:pPr>
      <w:r w:rsidRPr="00B50AEF">
        <w:rPr>
          <w:rStyle w:val="StyleUnderline"/>
        </w:rPr>
        <w:t xml:space="preserve">As human rights advocate Wei Jingsheng wrote: “Democracy in China can only be established by the people in China. … </w:t>
      </w:r>
      <w:r w:rsidRPr="00B50AEF">
        <w:rPr>
          <w:rStyle w:val="Emphasis"/>
        </w:rPr>
        <w:t xml:space="preserve">The </w:t>
      </w:r>
      <w:r w:rsidRPr="00E733D6">
        <w:rPr>
          <w:rStyle w:val="Emphasis"/>
          <w:highlight w:val="cyan"/>
        </w:rPr>
        <w:t>more the people in China know</w:t>
      </w:r>
      <w:r w:rsidRPr="00B50AEF">
        <w:rPr>
          <w:rStyle w:val="StyleUnderline"/>
        </w:rPr>
        <w:t xml:space="preserve">, the </w:t>
      </w:r>
      <w:r w:rsidRPr="00E733D6">
        <w:rPr>
          <w:rStyle w:val="StyleUnderline"/>
          <w:highlight w:val="cyan"/>
        </w:rPr>
        <w:t xml:space="preserve">smoother the process of </w:t>
      </w:r>
      <w:r w:rsidRPr="00E733D6">
        <w:rPr>
          <w:rStyle w:val="Emphasis"/>
          <w:highlight w:val="cyan"/>
        </w:rPr>
        <w:t>establishing democracy</w:t>
      </w:r>
      <w:r w:rsidRPr="00B50AEF">
        <w:rPr>
          <w:rStyle w:val="StyleUnderline"/>
        </w:rPr>
        <w:t xml:space="preserve"> will be</w:t>
      </w:r>
      <w:r w:rsidRPr="00B50AEF">
        <w:rPr>
          <w:sz w:val="16"/>
        </w:rPr>
        <w:t xml:space="preserve">.” For now, the choice of path China will take has been co-opted by the CCP. </w:t>
      </w:r>
      <w:r w:rsidRPr="00B50AEF">
        <w:rPr>
          <w:rStyle w:val="StyleUnderline"/>
        </w:rPr>
        <w:t>Washington’s China policy must account for this reality, while at the same time contesting its legitimacy and affirming that the choice between democracy and dictatorship ultimately belongs to the Chinese people.</w:t>
      </w:r>
    </w:p>
    <w:p w14:paraId="6B679C7E" w14:textId="01B712B1" w:rsidR="005017A5" w:rsidRDefault="005017A5" w:rsidP="005017A5">
      <w:pPr>
        <w:pStyle w:val="Heading4"/>
      </w:pPr>
      <w:r>
        <w:lastRenderedPageBreak/>
        <w:t xml:space="preserve">China is </w:t>
      </w:r>
      <w:r w:rsidRPr="005017A5">
        <w:rPr>
          <w:u w:val="single"/>
        </w:rPr>
        <w:t>increasing</w:t>
      </w:r>
      <w:r>
        <w:t xml:space="preserve"> its </w:t>
      </w:r>
      <w:r w:rsidRPr="005017A5">
        <w:rPr>
          <w:u w:val="single"/>
        </w:rPr>
        <w:t>authoritarian</w:t>
      </w:r>
      <w:r>
        <w:t xml:space="preserve"> and </w:t>
      </w:r>
      <w:r w:rsidRPr="005017A5">
        <w:rPr>
          <w:u w:val="single"/>
        </w:rPr>
        <w:t>oppressive</w:t>
      </w:r>
      <w:r>
        <w:t xml:space="preserve"> influence worldwide through </w:t>
      </w:r>
      <w:r w:rsidRPr="005017A5">
        <w:rPr>
          <w:u w:val="single"/>
        </w:rPr>
        <w:t>surveillance</w:t>
      </w:r>
      <w:r>
        <w:t xml:space="preserve"> technology. Only </w:t>
      </w:r>
      <w:r w:rsidRPr="005017A5">
        <w:rPr>
          <w:u w:val="single"/>
        </w:rPr>
        <w:t>strong</w:t>
      </w:r>
      <w:r>
        <w:t xml:space="preserve"> US influence can </w:t>
      </w:r>
      <w:r w:rsidRPr="005017A5">
        <w:rPr>
          <w:u w:val="single"/>
        </w:rPr>
        <w:t>counter</w:t>
      </w:r>
      <w:r>
        <w:t xml:space="preserve"> it.</w:t>
      </w:r>
    </w:p>
    <w:p w14:paraId="00EB7F72" w14:textId="2526689D" w:rsidR="005017A5" w:rsidRDefault="005017A5" w:rsidP="005017A5">
      <w:r w:rsidRPr="00E56EB0">
        <w:t xml:space="preserve">Maya </w:t>
      </w:r>
      <w:r w:rsidRPr="00E56EB0">
        <w:rPr>
          <w:rFonts w:eastAsiaTheme="majorEastAsia" w:cstheme="majorBidi"/>
          <w:b/>
          <w:iCs/>
          <w:sz w:val="26"/>
        </w:rPr>
        <w:t>Wang 2</w:t>
      </w:r>
      <w:r>
        <w:rPr>
          <w:rFonts w:eastAsiaTheme="majorEastAsia" w:cstheme="majorBidi"/>
          <w:b/>
          <w:iCs/>
          <w:sz w:val="26"/>
        </w:rPr>
        <w:t>1</w:t>
      </w:r>
      <w:r w:rsidRPr="005017A5">
        <w:t>. Maya</w:t>
      </w:r>
      <w:r w:rsidRPr="00E56EB0">
        <w:t xml:space="preserve"> Wang is the associate director in the Asia division at Human Rights Watch. Wang has researched and written extensively on a wide range of issues in China including the use of torture, arbitrary detention, human rights defenders, civil society, disability rights, and women’s rights. She is also an expert on human rights in Hong Kong, Xinjiang and Tibet. In recent years, her original research on China’s use of technology for mass surveillance, including the use of biometrics, artificial intelligence, and big data, has helped galvanize international attention on these developments in China and globally.  Wang has been frequently quoted by international media and has published on major outlets, including the Wall Street Journal, the Washington Post, and the Foreign Affairs.  Wang is also on the board of the DC-based non-profit Hong Kong Democracy Council, and was named one of 100 Brilliant Women in AI Ethics in 2021. [China’s Techno-Authoritarianism Has Gone Global, Human Rights Watch, 4-8-21, https://www.hrw.org/news/2021/04/08/chinas-techno-authoritarianism-has-gone-global] </w:t>
      </w:r>
    </w:p>
    <w:p w14:paraId="6584DAA8" w14:textId="77777777" w:rsidR="005017A5" w:rsidRPr="007765A0" w:rsidRDefault="005017A5" w:rsidP="005017A5">
      <w:pPr>
        <w:rPr>
          <w:sz w:val="16"/>
        </w:rPr>
      </w:pPr>
      <w:r w:rsidRPr="005D47CF">
        <w:rPr>
          <w:rStyle w:val="StyleUnderline"/>
        </w:rPr>
        <w:t xml:space="preserve">Nearly every week, the </w:t>
      </w:r>
      <w:r w:rsidRPr="00D40B7D">
        <w:rPr>
          <w:rStyle w:val="Emphasis"/>
          <w:highlight w:val="cyan"/>
        </w:rPr>
        <w:t>international news</w:t>
      </w:r>
      <w:r w:rsidRPr="005D47CF">
        <w:rPr>
          <w:rStyle w:val="Emphasis"/>
        </w:rPr>
        <w:t xml:space="preserve"> media </w:t>
      </w:r>
      <w:r w:rsidRPr="00D40B7D">
        <w:rPr>
          <w:rStyle w:val="Emphasis"/>
          <w:highlight w:val="cyan"/>
        </w:rPr>
        <w:t>reports</w:t>
      </w:r>
      <w:r w:rsidRPr="005D47CF">
        <w:rPr>
          <w:rStyle w:val="StyleUnderline"/>
        </w:rPr>
        <w:t xml:space="preserve"> </w:t>
      </w:r>
      <w:r w:rsidRPr="00D40B7D">
        <w:rPr>
          <w:rStyle w:val="StyleUnderline"/>
          <w:highlight w:val="cyan"/>
        </w:rPr>
        <w:t>on</w:t>
      </w:r>
      <w:r w:rsidRPr="005D47CF">
        <w:rPr>
          <w:rStyle w:val="StyleUnderline"/>
        </w:rPr>
        <w:t xml:space="preserve"> the </w:t>
      </w:r>
      <w:r w:rsidRPr="00D40B7D">
        <w:rPr>
          <w:rStyle w:val="Emphasis"/>
          <w:highlight w:val="cyan"/>
        </w:rPr>
        <w:t>Chinese</w:t>
      </w:r>
      <w:r w:rsidRPr="00D40B7D">
        <w:rPr>
          <w:rStyle w:val="StyleUnderline"/>
          <w:highlight w:val="cyan"/>
        </w:rPr>
        <w:t xml:space="preserve"> </w:t>
      </w:r>
      <w:r w:rsidRPr="00D40B7D">
        <w:rPr>
          <w:rStyle w:val="Emphasis"/>
          <w:highlight w:val="cyan"/>
        </w:rPr>
        <w:t>government’s</w:t>
      </w:r>
      <w:r w:rsidRPr="005D47CF">
        <w:rPr>
          <w:rStyle w:val="StyleUnderline"/>
        </w:rPr>
        <w:t xml:space="preserve"> troubling </w:t>
      </w:r>
      <w:r w:rsidRPr="00D40B7D">
        <w:rPr>
          <w:rStyle w:val="Emphasis"/>
          <w:highlight w:val="cyan"/>
        </w:rPr>
        <w:t>use of technology</w:t>
      </w:r>
      <w:r w:rsidRPr="00D40B7D">
        <w:rPr>
          <w:rStyle w:val="StyleUnderline"/>
          <w:highlight w:val="cyan"/>
        </w:rPr>
        <w:t xml:space="preserve"> </w:t>
      </w:r>
      <w:r w:rsidRPr="00D40B7D">
        <w:rPr>
          <w:rStyle w:val="Emphasis"/>
          <w:highlight w:val="cyan"/>
        </w:rPr>
        <w:t>to spy</w:t>
      </w:r>
      <w:r w:rsidRPr="005D47CF">
        <w:rPr>
          <w:rStyle w:val="Emphasis"/>
        </w:rPr>
        <w:t xml:space="preserve"> on </w:t>
      </w:r>
      <w:r w:rsidRPr="00D40B7D">
        <w:rPr>
          <w:rStyle w:val="Emphasis"/>
          <w:highlight w:val="cyan"/>
        </w:rPr>
        <w:t>its own citizens</w:t>
      </w:r>
      <w:r w:rsidRPr="005D47CF">
        <w:rPr>
          <w:rStyle w:val="StyleUnderline"/>
        </w:rPr>
        <w:t xml:space="preserve"> </w:t>
      </w:r>
      <w:r w:rsidRPr="005D47CF">
        <w:rPr>
          <w:rStyle w:val="Emphasis"/>
        </w:rPr>
        <w:t>and</w:t>
      </w:r>
      <w:r w:rsidRPr="005D47CF">
        <w:rPr>
          <w:rStyle w:val="StyleUnderline"/>
        </w:rPr>
        <w:t xml:space="preserve"> </w:t>
      </w:r>
      <w:r w:rsidRPr="005D47CF">
        <w:rPr>
          <w:rStyle w:val="Emphasis"/>
        </w:rPr>
        <w:t>those of other countries.</w:t>
      </w:r>
      <w:r w:rsidRPr="007765A0">
        <w:rPr>
          <w:sz w:val="16"/>
        </w:rPr>
        <w:t xml:space="preserve"> </w:t>
      </w:r>
      <w:r w:rsidRPr="005D47CF">
        <w:rPr>
          <w:rStyle w:val="StyleUnderline"/>
        </w:rPr>
        <w:t>China’s tech giants</w:t>
      </w:r>
      <w:r w:rsidRPr="007765A0">
        <w:rPr>
          <w:sz w:val="16"/>
        </w:rPr>
        <w:t xml:space="preserve">, Foreign Policy reported late last year, </w:t>
      </w:r>
      <w:r w:rsidRPr="005D47CF">
        <w:rPr>
          <w:rStyle w:val="StyleUnderline"/>
        </w:rPr>
        <w:t xml:space="preserve">work </w:t>
      </w:r>
      <w:r w:rsidRPr="005D47CF">
        <w:rPr>
          <w:rStyle w:val="Emphasis"/>
        </w:rPr>
        <w:t>hand in glove</w:t>
      </w:r>
      <w:r w:rsidRPr="005D47CF">
        <w:rPr>
          <w:rStyle w:val="StyleUnderline"/>
        </w:rPr>
        <w:t xml:space="preserve"> with the</w:t>
      </w:r>
      <w:r w:rsidRPr="005D47CF">
        <w:rPr>
          <w:rStyle w:val="Emphasis"/>
        </w:rPr>
        <w:t xml:space="preserve"> country’s spy agencies</w:t>
      </w:r>
      <w:r w:rsidRPr="005D47CF">
        <w:rPr>
          <w:rStyle w:val="StyleUnderline"/>
        </w:rPr>
        <w:t>.</w:t>
      </w:r>
      <w:r w:rsidRPr="007765A0">
        <w:rPr>
          <w:sz w:val="16"/>
        </w:rPr>
        <w:t xml:space="preserve"> The Guardian suggested in December that a Chinese state-owned phone operator spies on American users.</w:t>
      </w:r>
    </w:p>
    <w:p w14:paraId="34C5393F" w14:textId="77777777" w:rsidR="005017A5" w:rsidRPr="005D47CF" w:rsidRDefault="005017A5" w:rsidP="005017A5">
      <w:pPr>
        <w:rPr>
          <w:rStyle w:val="StyleUnderline"/>
        </w:rPr>
      </w:pPr>
      <w:r w:rsidRPr="00D40B7D">
        <w:rPr>
          <w:rStyle w:val="StyleUnderline"/>
          <w:highlight w:val="cyan"/>
        </w:rPr>
        <w:t xml:space="preserve">Surveillance is a </w:t>
      </w:r>
      <w:r w:rsidRPr="00D40B7D">
        <w:rPr>
          <w:rStyle w:val="Emphasis"/>
          <w:highlight w:val="cyan"/>
        </w:rPr>
        <w:t>fact of life</w:t>
      </w:r>
      <w:r w:rsidRPr="00D40B7D">
        <w:rPr>
          <w:rStyle w:val="StyleUnderline"/>
          <w:highlight w:val="cyan"/>
        </w:rPr>
        <w:t xml:space="preserve"> for </w:t>
      </w:r>
      <w:r w:rsidRPr="00D40B7D">
        <w:rPr>
          <w:rStyle w:val="Emphasis"/>
          <w:highlight w:val="cyan"/>
        </w:rPr>
        <w:t>Chinese citizens</w:t>
      </w:r>
      <w:r w:rsidRPr="005D47CF">
        <w:rPr>
          <w:rStyle w:val="StyleUnderline"/>
        </w:rPr>
        <w:t xml:space="preserve"> and</w:t>
      </w:r>
      <w:r w:rsidRPr="005D47CF">
        <w:rPr>
          <w:sz w:val="16"/>
        </w:rPr>
        <w:t xml:space="preserve">, increasingly, </w:t>
      </w:r>
      <w:r w:rsidRPr="005D47CF">
        <w:rPr>
          <w:rStyle w:val="StyleUnderline"/>
        </w:rPr>
        <w:t xml:space="preserve">for those who live in countries that have </w:t>
      </w:r>
      <w:r w:rsidRPr="005D47CF">
        <w:rPr>
          <w:rStyle w:val="Emphasis"/>
        </w:rPr>
        <w:t>adopted Chinese surveillance technology</w:t>
      </w:r>
      <w:r w:rsidRPr="005D47CF">
        <w:rPr>
          <w:rStyle w:val="StyleUnderline"/>
        </w:rPr>
        <w:t xml:space="preserve">, from </w:t>
      </w:r>
      <w:r w:rsidRPr="005D47CF">
        <w:rPr>
          <w:rStyle w:val="Emphasis"/>
        </w:rPr>
        <w:t>Ecuador</w:t>
      </w:r>
      <w:r w:rsidRPr="005D47CF">
        <w:rPr>
          <w:rStyle w:val="StyleUnderline"/>
        </w:rPr>
        <w:t xml:space="preserve"> to </w:t>
      </w:r>
      <w:r w:rsidRPr="005D47CF">
        <w:rPr>
          <w:rStyle w:val="Emphasis"/>
        </w:rPr>
        <w:t>Kyrgyzstan</w:t>
      </w:r>
      <w:r w:rsidRPr="005D47CF">
        <w:rPr>
          <w:sz w:val="16"/>
        </w:rPr>
        <w:t xml:space="preserve">. Even more worrisome, </w:t>
      </w:r>
      <w:r w:rsidRPr="005D47CF">
        <w:rPr>
          <w:rStyle w:val="StyleUnderline"/>
        </w:rPr>
        <w:t>this ecosystem of Chinese-based technologies carries with it a set of values that undergirds the Chinese state—</w:t>
      </w:r>
      <w:r w:rsidRPr="00D40B7D">
        <w:rPr>
          <w:rStyle w:val="StyleUnderline"/>
          <w:highlight w:val="cyan"/>
        </w:rPr>
        <w:t xml:space="preserve">a form of twenty-first-century </w:t>
      </w:r>
      <w:r w:rsidRPr="00D40B7D">
        <w:rPr>
          <w:rStyle w:val="Emphasis"/>
          <w:highlight w:val="cyan"/>
        </w:rPr>
        <w:t>authoritarianism</w:t>
      </w:r>
      <w:r w:rsidRPr="005D47CF">
        <w:rPr>
          <w:rStyle w:val="StyleUnderline"/>
        </w:rPr>
        <w:t xml:space="preserve"> that </w:t>
      </w:r>
      <w:r w:rsidRPr="00D40B7D">
        <w:rPr>
          <w:rStyle w:val="Emphasis"/>
          <w:highlight w:val="cyan"/>
        </w:rPr>
        <w:t>marries social control and efficiency</w:t>
      </w:r>
      <w:r w:rsidRPr="005D47CF">
        <w:rPr>
          <w:rStyle w:val="StyleUnderline"/>
        </w:rPr>
        <w:t>.</w:t>
      </w:r>
    </w:p>
    <w:p w14:paraId="0D31FF81" w14:textId="77777777" w:rsidR="005017A5" w:rsidRPr="005D47CF" w:rsidRDefault="005017A5" w:rsidP="005017A5">
      <w:pPr>
        <w:rPr>
          <w:sz w:val="16"/>
        </w:rPr>
      </w:pPr>
      <w:r w:rsidRPr="005D47CF">
        <w:rPr>
          <w:rStyle w:val="StyleUnderline"/>
        </w:rPr>
        <w:t>The United States has kneecapped Chinese technology giants in the name of national security and human rights</w:t>
      </w:r>
      <w:r w:rsidRPr="005D47CF">
        <w:rPr>
          <w:sz w:val="16"/>
        </w:rPr>
        <w:t xml:space="preserve">. But the United States and its tech companies also have a checkered history with the very ideals they claim to uphold. </w:t>
      </w:r>
      <w:r w:rsidRPr="005D47CF">
        <w:rPr>
          <w:rStyle w:val="StyleUnderline"/>
        </w:rPr>
        <w:t xml:space="preserve">To prevent China’s techno-authoritarianism from gaining traction, </w:t>
      </w:r>
      <w:r w:rsidRPr="00D40B7D">
        <w:rPr>
          <w:rStyle w:val="StyleUnderline"/>
          <w:highlight w:val="cyan"/>
        </w:rPr>
        <w:t xml:space="preserve">the United States must reverse course and </w:t>
      </w:r>
      <w:r w:rsidRPr="00D40B7D">
        <w:rPr>
          <w:rStyle w:val="Emphasis"/>
          <w:highlight w:val="cyan"/>
        </w:rPr>
        <w:t>start leading by example</w:t>
      </w:r>
      <w:r w:rsidRPr="005D47CF">
        <w:rPr>
          <w:rStyle w:val="StyleUnderline"/>
        </w:rPr>
        <w:t xml:space="preserve">: it must </w:t>
      </w:r>
      <w:r w:rsidRPr="005D47CF">
        <w:rPr>
          <w:rStyle w:val="Emphasis"/>
        </w:rPr>
        <w:t>reform</w:t>
      </w:r>
      <w:r w:rsidRPr="005D47CF">
        <w:rPr>
          <w:rStyle w:val="StyleUnderline"/>
        </w:rPr>
        <w:t xml:space="preserve"> its own </w:t>
      </w:r>
      <w:r w:rsidRPr="005D47CF">
        <w:rPr>
          <w:rStyle w:val="Emphasis"/>
        </w:rPr>
        <w:t>surveillance practices</w:t>
      </w:r>
      <w:r w:rsidRPr="005D47CF">
        <w:rPr>
          <w:rStyle w:val="StyleUnderline"/>
        </w:rPr>
        <w:t xml:space="preserve">, </w:t>
      </w:r>
      <w:r w:rsidRPr="005D47CF">
        <w:rPr>
          <w:rStyle w:val="Emphasis"/>
        </w:rPr>
        <w:t>protect citizens’ privacy and security</w:t>
      </w:r>
      <w:r w:rsidRPr="005D47CF">
        <w:rPr>
          <w:rStyle w:val="StyleUnderline"/>
        </w:rPr>
        <w:t xml:space="preserve">, and </w:t>
      </w:r>
      <w:r w:rsidRPr="00D40B7D">
        <w:rPr>
          <w:rStyle w:val="Emphasis"/>
          <w:highlight w:val="cyan"/>
        </w:rPr>
        <w:t>work with</w:t>
      </w:r>
      <w:r w:rsidRPr="00D40B7D">
        <w:rPr>
          <w:rStyle w:val="StyleUnderline"/>
          <w:highlight w:val="cyan"/>
        </w:rPr>
        <w:t xml:space="preserve"> </w:t>
      </w:r>
      <w:r w:rsidRPr="00D40B7D">
        <w:rPr>
          <w:rStyle w:val="Emphasis"/>
          <w:highlight w:val="cyan"/>
        </w:rPr>
        <w:t>allies</w:t>
      </w:r>
      <w:r w:rsidRPr="005D47CF">
        <w:rPr>
          <w:rStyle w:val="StyleUnderline"/>
        </w:rPr>
        <w:t xml:space="preserve"> to set rights-respecting global standards for tech firms to follow.</w:t>
      </w:r>
    </w:p>
    <w:p w14:paraId="5223B4A1" w14:textId="77777777" w:rsidR="005017A5" w:rsidRPr="005D47CF" w:rsidRDefault="005017A5" w:rsidP="005017A5">
      <w:pPr>
        <w:rPr>
          <w:rStyle w:val="StyleUnderline"/>
        </w:rPr>
      </w:pPr>
      <w:r w:rsidRPr="005D47CF">
        <w:rPr>
          <w:rStyle w:val="StyleUnderline"/>
        </w:rPr>
        <w:t>COERCION AND CONTROL</w:t>
      </w:r>
    </w:p>
    <w:p w14:paraId="3ED56A3E" w14:textId="77777777" w:rsidR="005017A5" w:rsidRPr="005D47CF" w:rsidRDefault="005017A5" w:rsidP="005017A5">
      <w:pPr>
        <w:rPr>
          <w:rStyle w:val="StyleUnderline"/>
        </w:rPr>
      </w:pPr>
      <w:r w:rsidRPr="00D40B7D">
        <w:rPr>
          <w:rStyle w:val="StyleUnderline"/>
          <w:highlight w:val="cyan"/>
        </w:rPr>
        <w:t>China’s</w:t>
      </w:r>
      <w:r w:rsidRPr="005D47CF">
        <w:rPr>
          <w:rStyle w:val="StyleUnderline"/>
        </w:rPr>
        <w:t xml:space="preserve"> domestic </w:t>
      </w:r>
      <w:r w:rsidRPr="00D40B7D">
        <w:rPr>
          <w:rStyle w:val="StyleUnderline"/>
          <w:highlight w:val="cyan"/>
        </w:rPr>
        <w:t xml:space="preserve">police agencies collect an </w:t>
      </w:r>
      <w:r w:rsidRPr="00D40B7D">
        <w:rPr>
          <w:rStyle w:val="Emphasis"/>
          <w:highlight w:val="cyan"/>
        </w:rPr>
        <w:t>extraordinary amount of</w:t>
      </w:r>
      <w:r w:rsidRPr="00D40B7D">
        <w:rPr>
          <w:rStyle w:val="StyleUnderline"/>
          <w:highlight w:val="cyan"/>
        </w:rPr>
        <w:t xml:space="preserve"> </w:t>
      </w:r>
      <w:r w:rsidRPr="00D40B7D">
        <w:rPr>
          <w:rStyle w:val="Emphasis"/>
          <w:highlight w:val="cyan"/>
        </w:rPr>
        <w:t>data</w:t>
      </w:r>
      <w:r w:rsidRPr="005D47CF">
        <w:rPr>
          <w:rStyle w:val="StyleUnderline"/>
        </w:rPr>
        <w:t xml:space="preserve"> about people in order </w:t>
      </w:r>
      <w:r w:rsidRPr="00D40B7D">
        <w:rPr>
          <w:rStyle w:val="StyleUnderline"/>
          <w:highlight w:val="cyan"/>
        </w:rPr>
        <w:t xml:space="preserve">to </w:t>
      </w:r>
      <w:r w:rsidRPr="00D40B7D">
        <w:rPr>
          <w:rStyle w:val="Emphasis"/>
          <w:highlight w:val="cyan"/>
        </w:rPr>
        <w:t>monitor their activities</w:t>
      </w:r>
      <w:r w:rsidRPr="005D47CF">
        <w:rPr>
          <w:rStyle w:val="StyleUnderline"/>
        </w:rPr>
        <w:t xml:space="preserve"> and </w:t>
      </w:r>
      <w:r w:rsidRPr="005D47CF">
        <w:rPr>
          <w:rStyle w:val="Emphasis"/>
        </w:rPr>
        <w:t>identify troublemakers</w:t>
      </w:r>
      <w:r w:rsidRPr="005D47CF">
        <w:rPr>
          <w:sz w:val="16"/>
        </w:rPr>
        <w:t xml:space="preserve">. </w:t>
      </w:r>
      <w:r w:rsidRPr="005D47CF">
        <w:rPr>
          <w:rStyle w:val="StyleUnderline"/>
        </w:rPr>
        <w:t xml:space="preserve">The state’s surveillance is particularly </w:t>
      </w:r>
      <w:r w:rsidRPr="005D47CF">
        <w:rPr>
          <w:rStyle w:val="Emphasis"/>
        </w:rPr>
        <w:t>suffocating in Xinjiang</w:t>
      </w:r>
      <w:r w:rsidRPr="005D47CF">
        <w:rPr>
          <w:rStyle w:val="StyleUnderline"/>
        </w:rPr>
        <w:t xml:space="preserve">, where the </w:t>
      </w:r>
      <w:r w:rsidRPr="00D40B7D">
        <w:rPr>
          <w:rStyle w:val="Emphasis"/>
          <w:highlight w:val="cyan"/>
        </w:rPr>
        <w:t>authorities use</w:t>
      </w:r>
      <w:r w:rsidRPr="00D40B7D">
        <w:rPr>
          <w:rStyle w:val="StyleUnderline"/>
          <w:highlight w:val="cyan"/>
        </w:rPr>
        <w:t xml:space="preserve"> </w:t>
      </w:r>
      <w:r w:rsidRPr="00D40B7D">
        <w:rPr>
          <w:rStyle w:val="Emphasis"/>
          <w:highlight w:val="cyan"/>
        </w:rPr>
        <w:t>mobile apps</w:t>
      </w:r>
      <w:r w:rsidRPr="00D40B7D">
        <w:rPr>
          <w:rStyle w:val="StyleUnderline"/>
          <w:highlight w:val="cyan"/>
        </w:rPr>
        <w:t xml:space="preserve">, </w:t>
      </w:r>
      <w:r w:rsidRPr="00D40B7D">
        <w:rPr>
          <w:rStyle w:val="Emphasis"/>
          <w:highlight w:val="cyan"/>
        </w:rPr>
        <w:t>biometric collection</w:t>
      </w:r>
      <w:r w:rsidRPr="005D47CF">
        <w:rPr>
          <w:rStyle w:val="StyleUnderline"/>
        </w:rPr>
        <w:t xml:space="preserve">, </w:t>
      </w:r>
      <w:r w:rsidRPr="00D40B7D">
        <w:rPr>
          <w:rStyle w:val="Emphasis"/>
          <w:highlight w:val="cyan"/>
        </w:rPr>
        <w:t>a</w:t>
      </w:r>
      <w:r w:rsidRPr="005D47CF">
        <w:rPr>
          <w:rStyle w:val="StyleUnderline"/>
        </w:rPr>
        <w:t xml:space="preserve">rtificial </w:t>
      </w:r>
      <w:r w:rsidRPr="00D40B7D">
        <w:rPr>
          <w:rStyle w:val="Emphasis"/>
          <w:highlight w:val="cyan"/>
        </w:rPr>
        <w:t>i</w:t>
      </w:r>
      <w:r w:rsidRPr="005D47CF">
        <w:rPr>
          <w:rStyle w:val="StyleUnderline"/>
        </w:rPr>
        <w:t xml:space="preserve">ntelligence, and </w:t>
      </w:r>
      <w:r w:rsidRPr="00D40B7D">
        <w:rPr>
          <w:rStyle w:val="Emphasis"/>
          <w:highlight w:val="cyan"/>
        </w:rPr>
        <w:t>big data</w:t>
      </w:r>
      <w:r w:rsidRPr="005D47CF">
        <w:rPr>
          <w:rStyle w:val="StyleUnderline"/>
        </w:rPr>
        <w:t xml:space="preserve">, among other means, </w:t>
      </w:r>
      <w:r w:rsidRPr="005D47CF">
        <w:rPr>
          <w:rStyle w:val="Emphasis"/>
        </w:rPr>
        <w:t>to control</w:t>
      </w:r>
      <w:r w:rsidRPr="005D47CF">
        <w:rPr>
          <w:rStyle w:val="StyleUnderline"/>
        </w:rPr>
        <w:t xml:space="preserve"> 13 million Turkic </w:t>
      </w:r>
      <w:r w:rsidRPr="005D47CF">
        <w:rPr>
          <w:rStyle w:val="Emphasis"/>
        </w:rPr>
        <w:t>Muslims</w:t>
      </w:r>
      <w:r w:rsidRPr="005D47CF">
        <w:rPr>
          <w:rStyle w:val="StyleUnderline"/>
        </w:rPr>
        <w:t>.</w:t>
      </w:r>
    </w:p>
    <w:p w14:paraId="1C5999A1" w14:textId="77777777" w:rsidR="005017A5" w:rsidRPr="005D47CF" w:rsidRDefault="005017A5" w:rsidP="005017A5">
      <w:pPr>
        <w:rPr>
          <w:sz w:val="16"/>
        </w:rPr>
      </w:pPr>
      <w:r w:rsidRPr="005D47CF">
        <w:rPr>
          <w:rStyle w:val="StyleUnderline"/>
        </w:rPr>
        <w:lastRenderedPageBreak/>
        <w:t>The mass surveillance programs in Xinjiang are China’s most visible and intrusive, but they are just one end of a spectrum.</w:t>
      </w:r>
      <w:r w:rsidRPr="005D47CF">
        <w:rPr>
          <w:sz w:val="16"/>
        </w:rPr>
        <w:t xml:space="preserve"> </w:t>
      </w:r>
      <w:r w:rsidRPr="005D47CF">
        <w:rPr>
          <w:rStyle w:val="StyleUnderline"/>
        </w:rPr>
        <w:t xml:space="preserve">Chinese authorities use technology to control the population </w:t>
      </w:r>
      <w:r w:rsidRPr="005D47CF">
        <w:rPr>
          <w:rStyle w:val="Emphasis"/>
        </w:rPr>
        <w:t>all over the country</w:t>
      </w:r>
      <w:r w:rsidRPr="005D47CF">
        <w:rPr>
          <w:rStyle w:val="StyleUnderline"/>
        </w:rPr>
        <w:t xml:space="preserve"> in subtler but still powerful ways.</w:t>
      </w:r>
      <w:r w:rsidRPr="005D47CF">
        <w:rPr>
          <w:sz w:val="16"/>
        </w:rPr>
        <w:t xml:space="preserve"> </w:t>
      </w:r>
      <w:r w:rsidRPr="005D47CF">
        <w:rPr>
          <w:rStyle w:val="StyleUnderline"/>
        </w:rPr>
        <w:t xml:space="preserve">The </w:t>
      </w:r>
      <w:r w:rsidRPr="00D40B7D">
        <w:rPr>
          <w:rStyle w:val="StyleUnderline"/>
        </w:rPr>
        <w:t xml:space="preserve">central </w:t>
      </w:r>
      <w:r w:rsidRPr="00D40B7D">
        <w:rPr>
          <w:rStyle w:val="StyleUnderline"/>
          <w:highlight w:val="cyan"/>
        </w:rPr>
        <w:t>bank is adopting </w:t>
      </w:r>
      <w:r w:rsidRPr="00D40B7D">
        <w:rPr>
          <w:rStyle w:val="Emphasis"/>
          <w:highlight w:val="cyan"/>
        </w:rPr>
        <w:t>digital currency</w:t>
      </w:r>
      <w:r w:rsidRPr="005D47CF">
        <w:rPr>
          <w:rStyle w:val="StyleUnderline"/>
        </w:rPr>
        <w:t xml:space="preserve">, </w:t>
      </w:r>
      <w:r w:rsidRPr="00D40B7D">
        <w:rPr>
          <w:rStyle w:val="StyleUnderline"/>
          <w:highlight w:val="cyan"/>
        </w:rPr>
        <w:t xml:space="preserve">which will allow </w:t>
      </w:r>
      <w:r w:rsidRPr="00D40B7D">
        <w:rPr>
          <w:rStyle w:val="Emphasis"/>
          <w:highlight w:val="cyan"/>
        </w:rPr>
        <w:t>Beijing to surveil</w:t>
      </w:r>
      <w:r w:rsidRPr="005D47CF">
        <w:rPr>
          <w:rStyle w:val="StyleUnderline"/>
        </w:rPr>
        <w:t>—</w:t>
      </w:r>
      <w:r w:rsidRPr="005D47CF">
        <w:rPr>
          <w:rStyle w:val="Emphasis"/>
        </w:rPr>
        <w:t>and control</w:t>
      </w:r>
      <w:r w:rsidRPr="005D47CF">
        <w:rPr>
          <w:rStyle w:val="StyleUnderline"/>
        </w:rPr>
        <w:t>—</w:t>
      </w:r>
      <w:r w:rsidRPr="00D40B7D">
        <w:rPr>
          <w:rStyle w:val="Emphasis"/>
          <w:highlight w:val="cyan"/>
        </w:rPr>
        <w:t>people’s financial transactions</w:t>
      </w:r>
      <w:r w:rsidRPr="005D47CF">
        <w:rPr>
          <w:rStyle w:val="StyleUnderline"/>
        </w:rPr>
        <w:t xml:space="preserve">. China is building so-called </w:t>
      </w:r>
      <w:r w:rsidRPr="005D47CF">
        <w:rPr>
          <w:rStyle w:val="Emphasis"/>
        </w:rPr>
        <w:t>safe cities</w:t>
      </w:r>
      <w:r w:rsidRPr="005D47CF">
        <w:rPr>
          <w:rStyle w:val="StyleUnderline"/>
        </w:rPr>
        <w:t xml:space="preserve">, which integrate data from </w:t>
      </w:r>
      <w:r w:rsidRPr="005D47CF">
        <w:rPr>
          <w:rStyle w:val="Emphasis"/>
        </w:rPr>
        <w:t>intrusive surveillance systems</w:t>
      </w:r>
      <w:r w:rsidRPr="005D47CF">
        <w:rPr>
          <w:rStyle w:val="StyleUnderline"/>
        </w:rPr>
        <w:t xml:space="preserve"> to predict and prevent everything </w:t>
      </w:r>
      <w:r w:rsidRPr="005D47CF">
        <w:rPr>
          <w:rStyle w:val="Emphasis"/>
        </w:rPr>
        <w:t>from</w:t>
      </w:r>
      <w:r w:rsidRPr="005D47CF">
        <w:rPr>
          <w:rStyle w:val="StyleUnderline"/>
        </w:rPr>
        <w:t xml:space="preserve"> </w:t>
      </w:r>
      <w:r w:rsidRPr="005D47CF">
        <w:rPr>
          <w:rStyle w:val="Emphasis"/>
        </w:rPr>
        <w:t>fires to</w:t>
      </w:r>
      <w:r w:rsidRPr="005D47CF">
        <w:rPr>
          <w:rStyle w:val="StyleUnderline"/>
        </w:rPr>
        <w:t xml:space="preserve"> natural </w:t>
      </w:r>
      <w:r w:rsidRPr="005D47CF">
        <w:rPr>
          <w:rStyle w:val="Emphasis"/>
        </w:rPr>
        <w:t>disasters</w:t>
      </w:r>
      <w:r w:rsidRPr="005D47CF">
        <w:rPr>
          <w:rStyle w:val="StyleUnderline"/>
        </w:rPr>
        <w:t xml:space="preserve"> and </w:t>
      </w:r>
      <w:r w:rsidRPr="005D47CF">
        <w:rPr>
          <w:rStyle w:val="Emphasis"/>
        </w:rPr>
        <w:t>political dissent</w:t>
      </w:r>
      <w:r w:rsidRPr="005D47CF">
        <w:rPr>
          <w:sz w:val="16"/>
        </w:rPr>
        <w:t xml:space="preserve">. </w:t>
      </w:r>
      <w:r w:rsidRPr="005D47CF">
        <w:rPr>
          <w:rStyle w:val="StyleUnderline"/>
        </w:rPr>
        <w:t>The government believes that these intrusions</w:t>
      </w:r>
      <w:r w:rsidRPr="005D47CF">
        <w:rPr>
          <w:sz w:val="16"/>
        </w:rPr>
        <w:t xml:space="preserve">, together with administrative actions, such as </w:t>
      </w:r>
      <w:r w:rsidRPr="00D40B7D">
        <w:rPr>
          <w:rStyle w:val="Emphasis"/>
          <w:highlight w:val="cyan"/>
        </w:rPr>
        <w:t>denying blacklisted</w:t>
      </w:r>
      <w:r w:rsidRPr="00D40B7D">
        <w:rPr>
          <w:rStyle w:val="StyleUnderline"/>
          <w:highlight w:val="cyan"/>
        </w:rPr>
        <w:t xml:space="preserve"> </w:t>
      </w:r>
      <w:r w:rsidRPr="00D40B7D">
        <w:rPr>
          <w:rStyle w:val="Emphasis"/>
          <w:highlight w:val="cyan"/>
        </w:rPr>
        <w:t>people</w:t>
      </w:r>
      <w:r w:rsidRPr="00D40B7D">
        <w:rPr>
          <w:rStyle w:val="StyleUnderline"/>
          <w:highlight w:val="cyan"/>
        </w:rPr>
        <w:t xml:space="preserve"> access to </w:t>
      </w:r>
      <w:r w:rsidRPr="00D40B7D">
        <w:rPr>
          <w:rStyle w:val="Emphasis"/>
          <w:highlight w:val="cyan"/>
        </w:rPr>
        <w:t>services</w:t>
      </w:r>
      <w:r w:rsidRPr="00D40B7D">
        <w:rPr>
          <w:sz w:val="16"/>
          <w:highlight w:val="cyan"/>
        </w:rPr>
        <w:t>,</w:t>
      </w:r>
      <w:r w:rsidRPr="005D47CF">
        <w:rPr>
          <w:sz w:val="16"/>
        </w:rPr>
        <w:t xml:space="preserve"> </w:t>
      </w:r>
      <w:r w:rsidRPr="005D47CF">
        <w:rPr>
          <w:rStyle w:val="StyleUnderline"/>
        </w:rPr>
        <w:t xml:space="preserve">will nudge people toward “positive behaviors,” including greater </w:t>
      </w:r>
      <w:r w:rsidRPr="005D47CF">
        <w:rPr>
          <w:rStyle w:val="Emphasis"/>
        </w:rPr>
        <w:t>compliance</w:t>
      </w:r>
      <w:r w:rsidRPr="005D47CF">
        <w:rPr>
          <w:rStyle w:val="StyleUnderline"/>
        </w:rPr>
        <w:t xml:space="preserve"> with </w:t>
      </w:r>
      <w:r w:rsidRPr="005D47CF">
        <w:rPr>
          <w:rStyle w:val="Emphasis"/>
        </w:rPr>
        <w:t>government policies</w:t>
      </w:r>
      <w:r w:rsidRPr="005D47CF">
        <w:rPr>
          <w:rStyle w:val="StyleUnderline"/>
        </w:rPr>
        <w:t xml:space="preserve"> and </w:t>
      </w:r>
      <w:r w:rsidRPr="005D47CF">
        <w:rPr>
          <w:rStyle w:val="Emphasis"/>
        </w:rPr>
        <w:t>healthy habits</w:t>
      </w:r>
      <w:r w:rsidRPr="005D47CF">
        <w:rPr>
          <w:rStyle w:val="StyleUnderline"/>
        </w:rPr>
        <w:t xml:space="preserve"> such as exercising.</w:t>
      </w:r>
    </w:p>
    <w:p w14:paraId="34676572" w14:textId="77777777" w:rsidR="005017A5" w:rsidRPr="005D47CF" w:rsidRDefault="005017A5" w:rsidP="005017A5">
      <w:pPr>
        <w:rPr>
          <w:rStyle w:val="Emphasis"/>
        </w:rPr>
      </w:pPr>
      <w:r w:rsidRPr="005D47CF">
        <w:rPr>
          <w:rStyle w:val="StyleUnderline"/>
        </w:rPr>
        <w:t>Beijing’s technological ambitions are not just directly coercive</w:t>
      </w:r>
      <w:r w:rsidRPr="005D47CF">
        <w:rPr>
          <w:sz w:val="16"/>
        </w:rPr>
        <w:t>, however.</w:t>
      </w:r>
      <w:r w:rsidRPr="005D47CF">
        <w:rPr>
          <w:rStyle w:val="StyleUnderline"/>
        </w:rPr>
        <w:t xml:space="preserve"> The Chinese government also hopes to </w:t>
      </w:r>
      <w:r w:rsidRPr="005D47CF">
        <w:rPr>
          <w:rStyle w:val="Emphasis"/>
        </w:rPr>
        <w:t>harness its vast surveillance power</w:t>
      </w:r>
      <w:r w:rsidRPr="005D47CF">
        <w:rPr>
          <w:rStyle w:val="StyleUnderline"/>
        </w:rPr>
        <w:t xml:space="preserve"> to the </w:t>
      </w:r>
      <w:r w:rsidRPr="005D47CF">
        <w:rPr>
          <w:rStyle w:val="Emphasis"/>
        </w:rPr>
        <w:t>larger ideological project</w:t>
      </w:r>
      <w:r w:rsidRPr="005D47CF">
        <w:rPr>
          <w:rStyle w:val="StyleUnderline"/>
        </w:rPr>
        <w:t xml:space="preserve"> of the state, which combines </w:t>
      </w:r>
      <w:r w:rsidRPr="005D47CF">
        <w:rPr>
          <w:rStyle w:val="Emphasis"/>
        </w:rPr>
        <w:t>authoritarianism</w:t>
      </w:r>
      <w:r w:rsidRPr="005D47CF">
        <w:rPr>
          <w:rStyle w:val="StyleUnderline"/>
        </w:rPr>
        <w:t xml:space="preserve"> with </w:t>
      </w:r>
      <w:r w:rsidRPr="005D47CF">
        <w:rPr>
          <w:rStyle w:val="Emphasis"/>
        </w:rPr>
        <w:t>practical efficiency</w:t>
      </w:r>
      <w:r w:rsidRPr="005D47CF">
        <w:rPr>
          <w:rStyle w:val="StyleUnderline"/>
        </w:rPr>
        <w:t xml:space="preserve"> to </w:t>
      </w:r>
      <w:r w:rsidRPr="005D47CF">
        <w:rPr>
          <w:rStyle w:val="Emphasis"/>
        </w:rPr>
        <w:t>meet the needs</w:t>
      </w:r>
      <w:r w:rsidRPr="005D47CF">
        <w:rPr>
          <w:rStyle w:val="StyleUnderline"/>
        </w:rPr>
        <w:t xml:space="preserve"> of the country’s vast </w:t>
      </w:r>
      <w:r w:rsidRPr="005D47CF">
        <w:rPr>
          <w:rStyle w:val="Emphasis"/>
        </w:rPr>
        <w:t>populace</w:t>
      </w:r>
      <w:r w:rsidRPr="005D47CF">
        <w:rPr>
          <w:sz w:val="16"/>
        </w:rPr>
        <w:t xml:space="preserve">. </w:t>
      </w:r>
      <w:r w:rsidRPr="005D47CF">
        <w:rPr>
          <w:rStyle w:val="StyleUnderline"/>
        </w:rPr>
        <w:t xml:space="preserve">Ubiquitous monitoring allows Beijing to control its enormous bureaucracy, which is rife with </w:t>
      </w:r>
      <w:r w:rsidRPr="005D47CF">
        <w:rPr>
          <w:rStyle w:val="Emphasis"/>
        </w:rPr>
        <w:t>local corruption</w:t>
      </w:r>
      <w:r w:rsidRPr="005D47CF">
        <w:rPr>
          <w:rStyle w:val="StyleUnderline"/>
        </w:rPr>
        <w:t xml:space="preserve"> and </w:t>
      </w:r>
      <w:r w:rsidRPr="005D47CF">
        <w:rPr>
          <w:rStyle w:val="Emphasis"/>
        </w:rPr>
        <w:t>abuses of power.</w:t>
      </w:r>
      <w:r w:rsidRPr="005D47CF">
        <w:rPr>
          <w:sz w:val="16"/>
        </w:rPr>
        <w:t xml:space="preserve"> “The mountains are high and the emperor is far away” has long been a mantra for Chinese officials and citizens dealing with central government edicts. But that relationship is changing. In 2019, </w:t>
      </w:r>
      <w:r w:rsidRPr="005D47CF">
        <w:rPr>
          <w:rStyle w:val="StyleUnderline"/>
        </w:rPr>
        <w:t xml:space="preserve">the </w:t>
      </w:r>
      <w:r w:rsidRPr="00D40B7D">
        <w:rPr>
          <w:rStyle w:val="StyleUnderline"/>
          <w:highlight w:val="cyan"/>
        </w:rPr>
        <w:t xml:space="preserve">government </w:t>
      </w:r>
      <w:r w:rsidRPr="00D40B7D">
        <w:rPr>
          <w:rStyle w:val="Emphasis"/>
          <w:highlight w:val="cyan"/>
        </w:rPr>
        <w:t>required cadres</w:t>
      </w:r>
      <w:r w:rsidRPr="00D40B7D">
        <w:rPr>
          <w:rStyle w:val="StyleUnderline"/>
          <w:highlight w:val="cyan"/>
        </w:rPr>
        <w:t xml:space="preserve"> to</w:t>
      </w:r>
      <w:r w:rsidRPr="005D47CF">
        <w:rPr>
          <w:rStyle w:val="StyleUnderline"/>
        </w:rPr>
        <w:t xml:space="preserve"> </w:t>
      </w:r>
      <w:r w:rsidRPr="00D40B7D">
        <w:rPr>
          <w:rStyle w:val="StyleUnderline"/>
          <w:highlight w:val="cyan"/>
        </w:rPr>
        <w:t>download</w:t>
      </w:r>
      <w:r w:rsidRPr="005D47CF">
        <w:rPr>
          <w:rStyle w:val="StyleUnderline"/>
        </w:rPr>
        <w:t xml:space="preserve"> the “Study Xi, Strong Nation” </w:t>
      </w:r>
      <w:r w:rsidRPr="00D40B7D">
        <w:rPr>
          <w:rStyle w:val="StyleUnderline"/>
          <w:highlight w:val="cyan"/>
        </w:rPr>
        <w:t>app</w:t>
      </w:r>
      <w:r w:rsidRPr="005D47CF">
        <w:rPr>
          <w:rStyle w:val="StyleUnderline"/>
        </w:rPr>
        <w:t xml:space="preserve">, </w:t>
      </w:r>
      <w:r w:rsidRPr="00D40B7D">
        <w:rPr>
          <w:rStyle w:val="StyleUnderline"/>
          <w:highlight w:val="cyan"/>
        </w:rPr>
        <w:t xml:space="preserve">which made them </w:t>
      </w:r>
      <w:r w:rsidRPr="00D40B7D">
        <w:rPr>
          <w:rStyle w:val="Emphasis"/>
          <w:highlight w:val="cyan"/>
        </w:rPr>
        <w:t>study Xi Jinping Thought</w:t>
      </w:r>
      <w:r w:rsidRPr="005D47CF">
        <w:rPr>
          <w:rStyle w:val="StyleUnderline"/>
        </w:rPr>
        <w:t xml:space="preserve">, </w:t>
      </w:r>
      <w:r w:rsidRPr="005D47CF">
        <w:rPr>
          <w:rStyle w:val="Emphasis"/>
        </w:rPr>
        <w:t>answer quizzes</w:t>
      </w:r>
      <w:r w:rsidRPr="005D47CF">
        <w:rPr>
          <w:rStyle w:val="StyleUnderline"/>
        </w:rPr>
        <w:t xml:space="preserve">, and </w:t>
      </w:r>
      <w:r w:rsidRPr="005D47CF">
        <w:rPr>
          <w:rStyle w:val="Emphasis"/>
        </w:rPr>
        <w:t>compete in their understanding</w:t>
      </w:r>
      <w:r w:rsidRPr="005D47CF">
        <w:rPr>
          <w:rStyle w:val="StyleUnderline"/>
        </w:rPr>
        <w:t xml:space="preserve"> of official policies</w:t>
      </w:r>
      <w:r w:rsidRPr="005D47CF">
        <w:rPr>
          <w:sz w:val="16"/>
        </w:rPr>
        <w:t xml:space="preserve">. </w:t>
      </w:r>
      <w:r w:rsidRPr="005D47CF">
        <w:rPr>
          <w:rStyle w:val="StyleUnderline"/>
        </w:rPr>
        <w:t xml:space="preserve">President Xi’s signature poverty alleviation campaign not only tasks cadres with </w:t>
      </w:r>
      <w:r w:rsidRPr="00D40B7D">
        <w:rPr>
          <w:rStyle w:val="Emphasis"/>
          <w:highlight w:val="cyan"/>
        </w:rPr>
        <w:t>collecting detailed personal information</w:t>
      </w:r>
      <w:r w:rsidRPr="00D40B7D">
        <w:rPr>
          <w:rStyle w:val="StyleUnderline"/>
          <w:highlight w:val="cyan"/>
        </w:rPr>
        <w:t xml:space="preserve"> on </w:t>
      </w:r>
      <w:r w:rsidRPr="00D40B7D">
        <w:rPr>
          <w:rStyle w:val="Emphasis"/>
          <w:highlight w:val="cyan"/>
        </w:rPr>
        <w:t>poor people</w:t>
      </w:r>
      <w:r w:rsidRPr="00D40B7D">
        <w:rPr>
          <w:sz w:val="16"/>
          <w:highlight w:val="cyan"/>
        </w:rPr>
        <w:t>—</w:t>
      </w:r>
      <w:r w:rsidRPr="005D47CF">
        <w:rPr>
          <w:rStyle w:val="StyleUnderline"/>
        </w:rPr>
        <w:t xml:space="preserve">including their </w:t>
      </w:r>
      <w:r w:rsidRPr="005D47CF">
        <w:rPr>
          <w:rStyle w:val="Emphasis"/>
        </w:rPr>
        <w:t>income</w:t>
      </w:r>
      <w:r w:rsidRPr="005D47CF">
        <w:rPr>
          <w:rStyle w:val="StyleUnderline"/>
        </w:rPr>
        <w:t xml:space="preserve">, </w:t>
      </w:r>
      <w:r w:rsidRPr="005D47CF">
        <w:rPr>
          <w:rStyle w:val="Emphasis"/>
        </w:rPr>
        <w:t>disabilities</w:t>
      </w:r>
      <w:r w:rsidRPr="005D47CF">
        <w:rPr>
          <w:rStyle w:val="StyleUnderline"/>
        </w:rPr>
        <w:t xml:space="preserve">, and </w:t>
      </w:r>
      <w:r w:rsidRPr="005D47CF">
        <w:rPr>
          <w:rStyle w:val="Emphasis"/>
        </w:rPr>
        <w:t>bank</w:t>
      </w:r>
      <w:r w:rsidRPr="005D47CF">
        <w:rPr>
          <w:rStyle w:val="StyleUnderline"/>
        </w:rPr>
        <w:t xml:space="preserve"> account numbers, and the </w:t>
      </w:r>
      <w:r w:rsidRPr="005D47CF">
        <w:rPr>
          <w:rStyle w:val="Emphasis"/>
        </w:rPr>
        <w:t>reasons for</w:t>
      </w:r>
      <w:r w:rsidRPr="005D47CF">
        <w:rPr>
          <w:rStyle w:val="StyleUnderline"/>
        </w:rPr>
        <w:t xml:space="preserve"> their </w:t>
      </w:r>
      <w:r w:rsidRPr="005D47CF">
        <w:rPr>
          <w:rStyle w:val="Emphasis"/>
        </w:rPr>
        <w:t>poverty</w:t>
      </w:r>
      <w:r w:rsidRPr="005D47CF">
        <w:rPr>
          <w:sz w:val="16"/>
        </w:rPr>
        <w:t>—</w:t>
      </w:r>
      <w:r w:rsidRPr="005D47CF">
        <w:rPr>
          <w:rStyle w:val="StyleUnderline"/>
        </w:rPr>
        <w:t xml:space="preserve">but also collects cadres’ GPS locations to ensure that they are </w:t>
      </w:r>
      <w:r w:rsidRPr="005D47CF">
        <w:rPr>
          <w:rStyle w:val="Emphasis"/>
        </w:rPr>
        <w:t>diligently carrying out their responsibilities.</w:t>
      </w:r>
    </w:p>
    <w:p w14:paraId="7DAB837A" w14:textId="77777777" w:rsidR="005017A5" w:rsidRPr="005D47CF" w:rsidRDefault="005017A5" w:rsidP="005017A5">
      <w:pPr>
        <w:rPr>
          <w:sz w:val="16"/>
        </w:rPr>
      </w:pPr>
      <w:r w:rsidRPr="005D47CF">
        <w:rPr>
          <w:rStyle w:val="StyleUnderline"/>
        </w:rPr>
        <w:t>The Chinese government hopes that technology will help it cement its chillingly innovative form of government</w:t>
      </w:r>
      <w:r w:rsidRPr="005D47CF">
        <w:rPr>
          <w:sz w:val="16"/>
        </w:rPr>
        <w:t>—</w:t>
      </w:r>
      <w:r w:rsidRPr="005D47CF">
        <w:rPr>
          <w:rStyle w:val="StyleUnderline"/>
        </w:rPr>
        <w:t xml:space="preserve">one that meets the material needs of its populace and engineers a </w:t>
      </w:r>
      <w:r w:rsidRPr="005D47CF">
        <w:rPr>
          <w:rStyle w:val="Emphasis"/>
        </w:rPr>
        <w:t>loyal, responsive bureaucracy</w:t>
      </w:r>
      <w:r w:rsidRPr="005D47CF">
        <w:rPr>
          <w:rStyle w:val="StyleUnderline"/>
        </w:rPr>
        <w:t xml:space="preserve"> even while bypassing such pesky </w:t>
      </w:r>
      <w:r w:rsidRPr="005D47CF">
        <w:rPr>
          <w:rStyle w:val="Emphasis"/>
        </w:rPr>
        <w:t>intermediaries as competitive elections</w:t>
      </w:r>
      <w:r w:rsidRPr="005D47CF">
        <w:rPr>
          <w:rStyle w:val="StyleUnderline"/>
        </w:rPr>
        <w:t xml:space="preserve">, a </w:t>
      </w:r>
      <w:r w:rsidRPr="005D47CF">
        <w:rPr>
          <w:rStyle w:val="Emphasis"/>
        </w:rPr>
        <w:t>free press</w:t>
      </w:r>
      <w:r w:rsidRPr="005D47CF">
        <w:rPr>
          <w:rStyle w:val="StyleUnderline"/>
        </w:rPr>
        <w:t xml:space="preserve">, and an </w:t>
      </w:r>
      <w:r w:rsidRPr="005D47CF">
        <w:rPr>
          <w:rStyle w:val="Emphasis"/>
        </w:rPr>
        <w:t>independent judiciary</w:t>
      </w:r>
      <w:r w:rsidRPr="005D47CF">
        <w:rPr>
          <w:sz w:val="16"/>
        </w:rPr>
        <w:t>.</w:t>
      </w:r>
    </w:p>
    <w:p w14:paraId="37DFE0F2" w14:textId="77777777" w:rsidR="005017A5" w:rsidRPr="005D47CF" w:rsidRDefault="005017A5" w:rsidP="005017A5">
      <w:pPr>
        <w:rPr>
          <w:sz w:val="16"/>
        </w:rPr>
      </w:pPr>
      <w:r w:rsidRPr="005D47CF">
        <w:rPr>
          <w:sz w:val="16"/>
        </w:rPr>
        <w:t>TECHNO-AUTHORITARIANISM GAINING TRACTION</w:t>
      </w:r>
    </w:p>
    <w:p w14:paraId="22C5870C" w14:textId="77777777" w:rsidR="005017A5" w:rsidRPr="005D47CF" w:rsidRDefault="005017A5" w:rsidP="005017A5">
      <w:pPr>
        <w:rPr>
          <w:sz w:val="16"/>
        </w:rPr>
      </w:pPr>
      <w:r w:rsidRPr="005D47CF">
        <w:rPr>
          <w:rStyle w:val="StyleUnderline"/>
        </w:rPr>
        <w:t xml:space="preserve">The emerging Chinese </w:t>
      </w:r>
      <w:r w:rsidRPr="005D47CF">
        <w:rPr>
          <w:rStyle w:val="Emphasis"/>
        </w:rPr>
        <w:t>technological ecosystem</w:t>
      </w:r>
      <w:r w:rsidRPr="005D47CF">
        <w:rPr>
          <w:rStyle w:val="StyleUnderline"/>
        </w:rPr>
        <w:t xml:space="preserve"> is both </w:t>
      </w:r>
      <w:r w:rsidRPr="005D47CF">
        <w:rPr>
          <w:rStyle w:val="Emphasis"/>
        </w:rPr>
        <w:t>functional</w:t>
      </w:r>
      <w:r w:rsidRPr="005D47CF">
        <w:rPr>
          <w:rStyle w:val="StyleUnderline"/>
        </w:rPr>
        <w:t xml:space="preserve"> and </w:t>
      </w:r>
      <w:r w:rsidRPr="005D47CF">
        <w:rPr>
          <w:rStyle w:val="Emphasis"/>
        </w:rPr>
        <w:t>affordable</w:t>
      </w:r>
      <w:r w:rsidRPr="005D47CF">
        <w:rPr>
          <w:rStyle w:val="StyleUnderline"/>
        </w:rPr>
        <w:t>.</w:t>
      </w:r>
      <w:r w:rsidRPr="005D47CF">
        <w:rPr>
          <w:sz w:val="16"/>
        </w:rPr>
        <w:t xml:space="preserve"> </w:t>
      </w:r>
      <w:r w:rsidRPr="005D47CF">
        <w:rPr>
          <w:rStyle w:val="StyleUnderline"/>
        </w:rPr>
        <w:t xml:space="preserve">Huawei’s 5G has captured many Western governments’ </w:t>
      </w:r>
      <w:r w:rsidRPr="005D47CF">
        <w:rPr>
          <w:rStyle w:val="Emphasis"/>
        </w:rPr>
        <w:t>attention</w:t>
      </w:r>
      <w:r w:rsidRPr="005D47CF">
        <w:rPr>
          <w:sz w:val="16"/>
        </w:rPr>
        <w:t xml:space="preserve">, and Beijing’s Baidu navigation system now prevails over the U.S. version, GPS, </w:t>
      </w:r>
      <w:r w:rsidRPr="005D47CF">
        <w:rPr>
          <w:rStyle w:val="StyleUnderline"/>
        </w:rPr>
        <w:t xml:space="preserve">in more than </w:t>
      </w:r>
      <w:r w:rsidRPr="005D47CF">
        <w:rPr>
          <w:rStyle w:val="Emphasis"/>
        </w:rPr>
        <w:t>160 countries</w:t>
      </w:r>
      <w:r w:rsidRPr="005D47CF">
        <w:rPr>
          <w:rStyle w:val="StyleUnderline"/>
        </w:rPr>
        <w:t>.</w:t>
      </w:r>
      <w:r w:rsidRPr="005D47CF">
        <w:rPr>
          <w:sz w:val="16"/>
        </w:rPr>
        <w:t xml:space="preserve"> </w:t>
      </w:r>
      <w:r w:rsidRPr="005D47CF">
        <w:rPr>
          <w:rStyle w:val="StyleUnderline"/>
        </w:rPr>
        <w:t>China is pushing governments to adopt its National Transportation Logistics Platform</w:t>
      </w:r>
      <w:r w:rsidRPr="005D47CF">
        <w:rPr>
          <w:sz w:val="16"/>
        </w:rPr>
        <w:t xml:space="preserve">, </w:t>
      </w:r>
      <w:r w:rsidRPr="005D47CF">
        <w:rPr>
          <w:rStyle w:val="StyleUnderline"/>
        </w:rPr>
        <w:t>an international logistics system designed to integrate road, sea, air, freight, and postal information that is controlled by China’s Ministry of Transport</w:t>
      </w:r>
      <w:r w:rsidRPr="005D47CF">
        <w:rPr>
          <w:sz w:val="16"/>
        </w:rPr>
        <w:t xml:space="preserve">. </w:t>
      </w:r>
      <w:r w:rsidRPr="005D47CF">
        <w:rPr>
          <w:rStyle w:val="StyleUnderline"/>
        </w:rPr>
        <w:t xml:space="preserve">Chinese applications are also </w:t>
      </w:r>
      <w:r w:rsidRPr="005D47CF">
        <w:rPr>
          <w:rStyle w:val="Emphasis"/>
        </w:rPr>
        <w:t>spreading fast.</w:t>
      </w:r>
      <w:r w:rsidRPr="005D47CF">
        <w:rPr>
          <w:rStyle w:val="StyleUnderline"/>
        </w:rPr>
        <w:t xml:space="preserve"> TikTok has gone global, Alibaba is making inroads in Southeast Asia, and Tencent’s WeChat is embedded in the Chinese diaspora’s digital life. </w:t>
      </w:r>
      <w:r w:rsidRPr="005D47CF">
        <w:rPr>
          <w:sz w:val="16"/>
        </w:rPr>
        <w:t xml:space="preserve">China’s </w:t>
      </w:r>
      <w:r w:rsidRPr="005D47CF">
        <w:rPr>
          <w:sz w:val="16"/>
        </w:rPr>
        <w:lastRenderedPageBreak/>
        <w:t>model of Internet “sovereignty,” by which the state delimits and controls the Internet within its borders, has inspired governments from Egypt to Thailand.</w:t>
      </w:r>
    </w:p>
    <w:p w14:paraId="0EDA96C1" w14:textId="77777777" w:rsidR="005017A5" w:rsidRPr="005D47CF" w:rsidRDefault="005017A5" w:rsidP="005017A5">
      <w:pPr>
        <w:rPr>
          <w:rStyle w:val="StyleUnderline"/>
        </w:rPr>
      </w:pPr>
      <w:r w:rsidRPr="005D47CF">
        <w:rPr>
          <w:rStyle w:val="StyleUnderline"/>
        </w:rPr>
        <w:t xml:space="preserve">The Chinese state </w:t>
      </w:r>
      <w:r w:rsidRPr="005D47CF">
        <w:rPr>
          <w:rStyle w:val="Emphasis"/>
        </w:rPr>
        <w:t>owns</w:t>
      </w:r>
      <w:r w:rsidRPr="005D47CF">
        <w:rPr>
          <w:rStyle w:val="StyleUnderline"/>
        </w:rPr>
        <w:t xml:space="preserve"> some of </w:t>
      </w:r>
      <w:r w:rsidRPr="005D47CF">
        <w:rPr>
          <w:rStyle w:val="Emphasis"/>
        </w:rPr>
        <w:t>these companies</w:t>
      </w:r>
      <w:r w:rsidRPr="005D47CF">
        <w:rPr>
          <w:rStyle w:val="StyleUnderline"/>
        </w:rPr>
        <w:t>.</w:t>
      </w:r>
      <w:r w:rsidRPr="005D47CF">
        <w:rPr>
          <w:sz w:val="16"/>
        </w:rPr>
        <w:t xml:space="preserve"> </w:t>
      </w:r>
      <w:r w:rsidRPr="005D47CF">
        <w:rPr>
          <w:rStyle w:val="StyleUnderline"/>
        </w:rPr>
        <w:t xml:space="preserve">Others are private companies based in China that are </w:t>
      </w:r>
      <w:r w:rsidRPr="005D47CF">
        <w:rPr>
          <w:rStyle w:val="Emphasis"/>
        </w:rPr>
        <w:t>highly susceptible</w:t>
      </w:r>
      <w:r w:rsidRPr="005D47CF">
        <w:rPr>
          <w:rStyle w:val="StyleUnderline"/>
        </w:rPr>
        <w:t xml:space="preserve"> to the </w:t>
      </w:r>
      <w:r w:rsidRPr="005D47CF">
        <w:rPr>
          <w:rStyle w:val="Emphasis"/>
        </w:rPr>
        <w:t>Chinese government’s pressure</w:t>
      </w:r>
      <w:r w:rsidRPr="005D47CF">
        <w:rPr>
          <w:rStyle w:val="StyleUnderline"/>
        </w:rPr>
        <w:t xml:space="preserve">, </w:t>
      </w:r>
      <w:r w:rsidRPr="005D47CF">
        <w:rPr>
          <w:rStyle w:val="Emphasis"/>
        </w:rPr>
        <w:t>censorship</w:t>
      </w:r>
      <w:r w:rsidRPr="005D47CF">
        <w:rPr>
          <w:rStyle w:val="StyleUnderline"/>
        </w:rPr>
        <w:t xml:space="preserve">, and </w:t>
      </w:r>
      <w:r w:rsidRPr="005D47CF">
        <w:rPr>
          <w:rStyle w:val="Emphasis"/>
        </w:rPr>
        <w:t>surveillance</w:t>
      </w:r>
      <w:r w:rsidRPr="005D47CF">
        <w:rPr>
          <w:sz w:val="16"/>
        </w:rPr>
        <w:t xml:space="preserve">. </w:t>
      </w:r>
      <w:r w:rsidRPr="005D47CF">
        <w:rPr>
          <w:rStyle w:val="StyleUnderline"/>
        </w:rPr>
        <w:t xml:space="preserve">Because China </w:t>
      </w:r>
      <w:r w:rsidRPr="005D47CF">
        <w:rPr>
          <w:rStyle w:val="Emphasis"/>
        </w:rPr>
        <w:t>lacks the rule of law</w:t>
      </w:r>
      <w:r w:rsidRPr="005D47CF">
        <w:rPr>
          <w:rStyle w:val="StyleUnderline"/>
        </w:rPr>
        <w:t xml:space="preserve"> and a </w:t>
      </w:r>
      <w:r w:rsidRPr="005D47CF">
        <w:rPr>
          <w:rStyle w:val="Emphasis"/>
        </w:rPr>
        <w:t>free press</w:t>
      </w:r>
      <w:r w:rsidRPr="005D47CF">
        <w:rPr>
          <w:rStyle w:val="StyleUnderline"/>
        </w:rPr>
        <w:t xml:space="preserve">, there is no easy way to </w:t>
      </w:r>
      <w:r w:rsidRPr="005D47CF">
        <w:rPr>
          <w:rStyle w:val="Emphasis"/>
        </w:rPr>
        <w:t>obtain information</w:t>
      </w:r>
      <w:r w:rsidRPr="005D47CF">
        <w:rPr>
          <w:rStyle w:val="StyleUnderline"/>
        </w:rPr>
        <w:t xml:space="preserve"> from </w:t>
      </w:r>
      <w:r w:rsidRPr="005D47CF">
        <w:rPr>
          <w:rStyle w:val="Emphasis"/>
        </w:rPr>
        <w:t>these companies</w:t>
      </w:r>
      <w:r w:rsidRPr="005D47CF">
        <w:rPr>
          <w:rStyle w:val="StyleUnderline"/>
        </w:rPr>
        <w:t xml:space="preserve"> or hold them </w:t>
      </w:r>
      <w:r w:rsidRPr="005D47CF">
        <w:rPr>
          <w:rStyle w:val="Emphasis"/>
        </w:rPr>
        <w:t>accountable for abuses</w:t>
      </w:r>
      <w:r w:rsidRPr="005D47CF">
        <w:rPr>
          <w:sz w:val="16"/>
        </w:rPr>
        <w:t xml:space="preserve">. In other words, </w:t>
      </w:r>
      <w:r w:rsidRPr="005D47CF">
        <w:rPr>
          <w:rStyle w:val="StyleUnderline"/>
        </w:rPr>
        <w:t xml:space="preserve">the values of Beijing’s brand of </w:t>
      </w:r>
      <w:r w:rsidRPr="005D47CF">
        <w:rPr>
          <w:rStyle w:val="Emphasis"/>
        </w:rPr>
        <w:t>authoritarianism</w:t>
      </w:r>
      <w:r w:rsidRPr="005D47CF">
        <w:rPr>
          <w:rStyle w:val="StyleUnderline"/>
        </w:rPr>
        <w:t xml:space="preserve"> </w:t>
      </w:r>
      <w:r w:rsidRPr="005D47CF">
        <w:rPr>
          <w:rStyle w:val="Emphasis"/>
        </w:rPr>
        <w:t>permeate its technosphere</w:t>
      </w:r>
      <w:r w:rsidRPr="005D47CF">
        <w:rPr>
          <w:sz w:val="16"/>
        </w:rPr>
        <w:t xml:space="preserve">. Consistent with the government’s so-called win-win diplomacy, recipient countries receive systems that promise control and efficiency. In return, </w:t>
      </w:r>
      <w:r w:rsidRPr="005D47CF">
        <w:rPr>
          <w:rStyle w:val="StyleUnderline"/>
        </w:rPr>
        <w:t xml:space="preserve">China gains </w:t>
      </w:r>
      <w:r w:rsidRPr="005D47CF">
        <w:rPr>
          <w:rStyle w:val="Emphasis"/>
        </w:rPr>
        <w:t>influence</w:t>
      </w:r>
      <w:r w:rsidRPr="005D47CF">
        <w:rPr>
          <w:rStyle w:val="StyleUnderline"/>
        </w:rPr>
        <w:t xml:space="preserve"> and </w:t>
      </w:r>
      <w:r w:rsidRPr="005D47CF">
        <w:rPr>
          <w:rStyle w:val="Emphasis"/>
        </w:rPr>
        <w:t>data</w:t>
      </w:r>
      <w:r w:rsidRPr="005D47CF">
        <w:rPr>
          <w:rStyle w:val="StyleUnderline"/>
        </w:rPr>
        <w:t>.</w:t>
      </w:r>
    </w:p>
    <w:p w14:paraId="72D610D9" w14:textId="77777777" w:rsidR="005017A5" w:rsidRPr="005D47CF" w:rsidRDefault="005017A5" w:rsidP="005017A5">
      <w:pPr>
        <w:rPr>
          <w:sz w:val="16"/>
        </w:rPr>
      </w:pPr>
      <w:r w:rsidRPr="005D47CF">
        <w:rPr>
          <w:sz w:val="16"/>
        </w:rPr>
        <w:t>LESSER OF TWO EVILS?</w:t>
      </w:r>
    </w:p>
    <w:p w14:paraId="19515184" w14:textId="77777777" w:rsidR="005017A5" w:rsidRPr="005D47CF" w:rsidRDefault="005017A5" w:rsidP="005017A5">
      <w:pPr>
        <w:rPr>
          <w:sz w:val="16"/>
        </w:rPr>
      </w:pPr>
      <w:r w:rsidRPr="005D47CF">
        <w:rPr>
          <w:rStyle w:val="StyleUnderline"/>
        </w:rPr>
        <w:t>The United States has attempted to counterpose its own technological ecosystem to China’s</w:t>
      </w:r>
      <w:r w:rsidRPr="005D47CF">
        <w:rPr>
          <w:sz w:val="16"/>
        </w:rPr>
        <w:t xml:space="preserve">, </w:t>
      </w:r>
      <w:r w:rsidRPr="005D47CF">
        <w:rPr>
          <w:rStyle w:val="StyleUnderline"/>
        </w:rPr>
        <w:t>portraying the competition between the two as one between good and evil.</w:t>
      </w:r>
      <w:r w:rsidRPr="005D47CF">
        <w:rPr>
          <w:sz w:val="16"/>
        </w:rPr>
        <w:t xml:space="preserve"> The administration of former U.S. President Donald Trump, for instance, created the so-called Clean Network program, purportedly to protect American users from the prying eyes of “malign actors” such as the Chinese state. The program seeks to identify “untrusted” apps from China and route Internet traffic and data storage away from “untrusted” Chinese carriers, cables, and clouds. U.S. companies, meanwhile, pose as defenders of online security and democratic values.</w:t>
      </w:r>
    </w:p>
    <w:p w14:paraId="5FB0F205" w14:textId="77777777" w:rsidR="005017A5" w:rsidRPr="005D47CF" w:rsidRDefault="005017A5" w:rsidP="005017A5">
      <w:pPr>
        <w:rPr>
          <w:sz w:val="16"/>
        </w:rPr>
      </w:pPr>
      <w:r w:rsidRPr="005D47CF">
        <w:rPr>
          <w:sz w:val="16"/>
        </w:rPr>
        <w:t>To much of the rest of the world, however, this competition is little more than evil versus evil. The U.S. government has also practiced mass surveillance; big U.S. technology companies have adopted a surveillance-based business model, exploiting people’s data in the name of free service; and the Five Eyes, an intelligence coalition comprised of the United States and Australia, Canada, New Zealand, and the United Kingdom, has sought to undermine encryption by pressuring companies to give governments backdoor access to all digital communications. In this dismal global race to the digital bottom, the biggest losers are ordinary technology users all over the world.</w:t>
      </w:r>
    </w:p>
    <w:p w14:paraId="22418515" w14:textId="77777777" w:rsidR="005017A5" w:rsidRPr="005D47CF" w:rsidRDefault="005017A5" w:rsidP="005017A5">
      <w:pPr>
        <w:rPr>
          <w:rStyle w:val="StyleUnderline"/>
        </w:rPr>
      </w:pPr>
      <w:r w:rsidRPr="005D47CF">
        <w:rPr>
          <w:rStyle w:val="StyleUnderline"/>
        </w:rPr>
        <w:t xml:space="preserve">This contest between the United States and China is not simply a competition of technological prowess, as many analysts argue, but a </w:t>
      </w:r>
      <w:r w:rsidRPr="005D47CF">
        <w:rPr>
          <w:rStyle w:val="Emphasis"/>
        </w:rPr>
        <w:t>battle over values.</w:t>
      </w:r>
      <w:r w:rsidRPr="005D47CF">
        <w:rPr>
          <w:sz w:val="16"/>
        </w:rPr>
        <w:t xml:space="preserve"> </w:t>
      </w:r>
      <w:r w:rsidRPr="00D40B7D">
        <w:rPr>
          <w:rStyle w:val="StyleUnderline"/>
          <w:highlight w:val="cyan"/>
        </w:rPr>
        <w:t>A convincing democratic alternative to the Chinese</w:t>
      </w:r>
      <w:r w:rsidRPr="005D47CF">
        <w:rPr>
          <w:rStyle w:val="StyleUnderline"/>
        </w:rPr>
        <w:t xml:space="preserve"> </w:t>
      </w:r>
      <w:r w:rsidRPr="00D40B7D">
        <w:rPr>
          <w:rStyle w:val="StyleUnderline"/>
          <w:highlight w:val="cyan"/>
        </w:rPr>
        <w:t>government’s model</w:t>
      </w:r>
      <w:r w:rsidRPr="005D47CF">
        <w:rPr>
          <w:rStyle w:val="StyleUnderline"/>
        </w:rPr>
        <w:t xml:space="preserve"> </w:t>
      </w:r>
      <w:r w:rsidRPr="00D40B7D">
        <w:rPr>
          <w:rStyle w:val="StyleUnderline"/>
          <w:highlight w:val="cyan"/>
        </w:rPr>
        <w:t>should require</w:t>
      </w:r>
      <w:r w:rsidRPr="005D47CF">
        <w:rPr>
          <w:rStyle w:val="StyleUnderline"/>
        </w:rPr>
        <w:t xml:space="preserve"> technological </w:t>
      </w:r>
      <w:r w:rsidRPr="00D40B7D">
        <w:rPr>
          <w:rStyle w:val="StyleUnderline"/>
          <w:highlight w:val="cyan"/>
        </w:rPr>
        <w:t xml:space="preserve">developments to </w:t>
      </w:r>
      <w:r w:rsidRPr="00D40B7D">
        <w:rPr>
          <w:rStyle w:val="Emphasis"/>
          <w:highlight w:val="cyan"/>
        </w:rPr>
        <w:t>meet human rights standards</w:t>
      </w:r>
      <w:r w:rsidRPr="005D47CF">
        <w:rPr>
          <w:rStyle w:val="StyleUnderline"/>
        </w:rPr>
        <w:t xml:space="preserve">, </w:t>
      </w:r>
      <w:r w:rsidRPr="005D47CF">
        <w:rPr>
          <w:rStyle w:val="Emphasis"/>
        </w:rPr>
        <w:t>protect privacy</w:t>
      </w:r>
      <w:r w:rsidRPr="005D47CF">
        <w:rPr>
          <w:rStyle w:val="StyleUnderline"/>
        </w:rPr>
        <w:t xml:space="preserve">, and </w:t>
      </w:r>
      <w:r w:rsidRPr="005D47CF">
        <w:rPr>
          <w:rStyle w:val="Emphasis"/>
        </w:rPr>
        <w:t>foster public interest</w:t>
      </w:r>
      <w:r w:rsidRPr="005D47CF">
        <w:rPr>
          <w:rStyle w:val="StyleUnderline"/>
        </w:rPr>
        <w:t xml:space="preserve"> and </w:t>
      </w:r>
      <w:r w:rsidRPr="005D47CF">
        <w:rPr>
          <w:rStyle w:val="Emphasis"/>
        </w:rPr>
        <w:t>civic participation</w:t>
      </w:r>
      <w:r w:rsidRPr="005D47CF">
        <w:rPr>
          <w:rStyle w:val="StyleUnderline"/>
        </w:rPr>
        <w:t>.</w:t>
      </w:r>
    </w:p>
    <w:p w14:paraId="469B333F" w14:textId="77777777" w:rsidR="005017A5" w:rsidRPr="005D47CF" w:rsidRDefault="005017A5" w:rsidP="005017A5">
      <w:pPr>
        <w:rPr>
          <w:sz w:val="16"/>
        </w:rPr>
      </w:pPr>
      <w:r w:rsidRPr="005D47CF">
        <w:rPr>
          <w:sz w:val="16"/>
        </w:rPr>
        <w:t>LEADING BY EXAMPLE</w:t>
      </w:r>
    </w:p>
    <w:p w14:paraId="4B09CFB4" w14:textId="77777777" w:rsidR="005017A5" w:rsidRPr="005D47CF" w:rsidRDefault="005017A5" w:rsidP="005017A5">
      <w:pPr>
        <w:rPr>
          <w:sz w:val="16"/>
        </w:rPr>
      </w:pPr>
      <w:r w:rsidRPr="005D47CF">
        <w:rPr>
          <w:rStyle w:val="StyleUnderline"/>
        </w:rPr>
        <w:t xml:space="preserve">Washington can supply a genuine alternative to the encroachment of Chinese techno-authoritarianism, </w:t>
      </w:r>
      <w:r w:rsidRPr="005D47CF">
        <w:rPr>
          <w:sz w:val="16"/>
        </w:rPr>
        <w:t>but only if it first gets its own house in order. The United States should reform its national security surveillance laws and regulate how American companies can collect, analyze, and share personal data. Washington should better protect biometric data—for example, it should consider banning law enforcement from using facial recognition and strictly regulate the collection of sensitive personal information, including DNA, by the country’s tech giants. It should also explore ways to allow people to shape and control the use of their data. At the same time, U.S. policymakers should consider escalating actions against companies that contribute to China’s mass surveillance state. The Global Magnitsky Act sanctions, which allow U.S. policymakers to sanction companies that abuse human rights, could be useful in this regard and could help delay the realization of China’s Orwellian ambitions.</w:t>
      </w:r>
    </w:p>
    <w:p w14:paraId="527201BC" w14:textId="77777777" w:rsidR="005017A5" w:rsidRPr="005D47CF" w:rsidRDefault="005017A5" w:rsidP="005017A5">
      <w:pPr>
        <w:rPr>
          <w:sz w:val="16"/>
        </w:rPr>
      </w:pPr>
      <w:r w:rsidRPr="005D47CF">
        <w:rPr>
          <w:rStyle w:val="StyleUnderline"/>
        </w:rPr>
        <w:t xml:space="preserve">To enact long-term solutions to the problem of techno-authoritarianism, </w:t>
      </w:r>
      <w:r w:rsidRPr="00D40B7D">
        <w:rPr>
          <w:rStyle w:val="Emphasis"/>
          <w:highlight w:val="cyan"/>
        </w:rPr>
        <w:t>Washington can’t go it alone</w:t>
      </w:r>
      <w:r w:rsidRPr="00D40B7D">
        <w:rPr>
          <w:sz w:val="16"/>
          <w:highlight w:val="cyan"/>
        </w:rPr>
        <w:t>.</w:t>
      </w:r>
      <w:r w:rsidRPr="005D47CF">
        <w:rPr>
          <w:sz w:val="16"/>
        </w:rPr>
        <w:t xml:space="preserve"> </w:t>
      </w:r>
      <w:r w:rsidRPr="005D47CF">
        <w:rPr>
          <w:rStyle w:val="StyleUnderline"/>
        </w:rPr>
        <w:t xml:space="preserve">The United States should work with </w:t>
      </w:r>
      <w:r w:rsidRPr="005D47CF">
        <w:rPr>
          <w:rStyle w:val="Emphasis"/>
        </w:rPr>
        <w:t>like-minded governments</w:t>
      </w:r>
      <w:r w:rsidRPr="005D47CF">
        <w:rPr>
          <w:rStyle w:val="StyleUnderline"/>
        </w:rPr>
        <w:t xml:space="preserve"> in various technical standard-setting bodies such as the </w:t>
      </w:r>
      <w:r w:rsidRPr="005D47CF">
        <w:rPr>
          <w:rStyle w:val="Emphasis"/>
        </w:rPr>
        <w:t>International Telecommunication Union</w:t>
      </w:r>
      <w:r w:rsidRPr="005D47CF">
        <w:rPr>
          <w:rStyle w:val="StyleUnderline"/>
        </w:rPr>
        <w:t>, which sets 5G standards.</w:t>
      </w:r>
      <w:r w:rsidRPr="005D47CF">
        <w:rPr>
          <w:sz w:val="16"/>
        </w:rPr>
        <w:t xml:space="preserve"> </w:t>
      </w:r>
      <w:r w:rsidRPr="005D47CF">
        <w:rPr>
          <w:rStyle w:val="StyleUnderline"/>
        </w:rPr>
        <w:t xml:space="preserve">These governments, along with those that </w:t>
      </w:r>
      <w:r w:rsidRPr="005D47CF">
        <w:rPr>
          <w:rStyle w:val="Emphasis"/>
        </w:rPr>
        <w:t>join new initiatives</w:t>
      </w:r>
      <w:r w:rsidRPr="005D47CF">
        <w:rPr>
          <w:rStyle w:val="StyleUnderline"/>
        </w:rPr>
        <w:t xml:space="preserve"> to create </w:t>
      </w:r>
      <w:r w:rsidRPr="005D47CF">
        <w:rPr>
          <w:rStyle w:val="Emphasis"/>
        </w:rPr>
        <w:t>democratic technology alliances</w:t>
      </w:r>
      <w:r w:rsidRPr="005D47CF">
        <w:rPr>
          <w:rStyle w:val="StyleUnderline"/>
        </w:rPr>
        <w:t>, should reject attempts to regulate based on vaguely formulated notions of “ethics.”</w:t>
      </w:r>
      <w:r w:rsidRPr="005D47CF">
        <w:rPr>
          <w:sz w:val="16"/>
        </w:rPr>
        <w:t xml:space="preserve"> For instance, the Organization for Economic Cooperation and Development published hazy principles to guide the use of artificial </w:t>
      </w:r>
      <w:r w:rsidRPr="005D47CF">
        <w:rPr>
          <w:sz w:val="16"/>
        </w:rPr>
        <w:lastRenderedPageBreak/>
        <w:t>intelligence, such as “autonomy,” “diversity,” and “fairness.” Instead, the United States and like-minded governments should push for legally binding rules and other regulatory interventions that holds tech companies accountable to human rights standards, such as mandatory due diligence checks.</w:t>
      </w:r>
    </w:p>
    <w:p w14:paraId="7AB95EDD" w14:textId="77777777" w:rsidR="005017A5" w:rsidRPr="005D47CF" w:rsidRDefault="005017A5" w:rsidP="005017A5">
      <w:pPr>
        <w:rPr>
          <w:sz w:val="16"/>
        </w:rPr>
      </w:pPr>
      <w:r w:rsidRPr="00D40B7D">
        <w:rPr>
          <w:rStyle w:val="Emphasis"/>
          <w:highlight w:val="cyan"/>
        </w:rPr>
        <w:t>Washington should work with its allies</w:t>
      </w:r>
      <w:r w:rsidRPr="00D40B7D">
        <w:rPr>
          <w:rStyle w:val="StyleUnderline"/>
          <w:highlight w:val="cyan"/>
        </w:rPr>
        <w:t xml:space="preserve"> to</w:t>
      </w:r>
      <w:r w:rsidRPr="005D47CF">
        <w:rPr>
          <w:rStyle w:val="StyleUnderline"/>
        </w:rPr>
        <w:t xml:space="preserve"> </w:t>
      </w:r>
      <w:r w:rsidRPr="00D40B7D">
        <w:rPr>
          <w:rStyle w:val="StyleUnderline"/>
          <w:highlight w:val="cyan"/>
        </w:rPr>
        <w:t>ensure</w:t>
      </w:r>
      <w:r w:rsidRPr="005D47CF">
        <w:rPr>
          <w:rStyle w:val="StyleUnderline"/>
        </w:rPr>
        <w:t xml:space="preserve"> that </w:t>
      </w:r>
      <w:r w:rsidRPr="00D40B7D">
        <w:rPr>
          <w:rStyle w:val="StyleUnderline"/>
          <w:highlight w:val="cyan"/>
        </w:rPr>
        <w:t>people in China</w:t>
      </w:r>
      <w:r w:rsidRPr="005D47CF">
        <w:rPr>
          <w:rStyle w:val="StyleUnderline"/>
        </w:rPr>
        <w:t xml:space="preserve"> </w:t>
      </w:r>
      <w:r w:rsidRPr="00D40B7D">
        <w:rPr>
          <w:rStyle w:val="StyleUnderline"/>
          <w:highlight w:val="cyan"/>
        </w:rPr>
        <w:t>and around the world hav</w:t>
      </w:r>
      <w:r w:rsidRPr="005D47CF">
        <w:rPr>
          <w:rStyle w:val="StyleUnderline"/>
        </w:rPr>
        <w:t xml:space="preserve">e </w:t>
      </w:r>
      <w:r w:rsidRPr="00D40B7D">
        <w:rPr>
          <w:rStyle w:val="Emphasis"/>
          <w:highlight w:val="cyan"/>
        </w:rPr>
        <w:t>access to an Internet</w:t>
      </w:r>
      <w:r w:rsidRPr="005D47CF">
        <w:rPr>
          <w:rStyle w:val="StyleUnderline"/>
        </w:rPr>
        <w:t xml:space="preserve"> that is </w:t>
      </w:r>
      <w:r w:rsidRPr="00D40B7D">
        <w:rPr>
          <w:rStyle w:val="Emphasis"/>
          <w:highlight w:val="cyan"/>
        </w:rPr>
        <w:t>free from censorship and surveillance</w:t>
      </w:r>
      <w:r w:rsidRPr="005D47CF">
        <w:rPr>
          <w:sz w:val="16"/>
        </w:rPr>
        <w:t xml:space="preserve">—an </w:t>
      </w:r>
      <w:r w:rsidRPr="005D47CF">
        <w:rPr>
          <w:rStyle w:val="StyleUnderline"/>
        </w:rPr>
        <w:t>alternative to China’s Digital Silk Road initiative</w:t>
      </w:r>
      <w:r w:rsidRPr="005D47CF">
        <w:rPr>
          <w:sz w:val="16"/>
        </w:rPr>
        <w:t>. A democratic substitute for Huawei’s 5G should not be just any 5G company based in a democracy but one that meets human rights standards itself.</w:t>
      </w:r>
    </w:p>
    <w:p w14:paraId="34792EC2" w14:textId="77777777" w:rsidR="005017A5" w:rsidRPr="005D47CF" w:rsidRDefault="005017A5" w:rsidP="005017A5">
      <w:pPr>
        <w:rPr>
          <w:sz w:val="16"/>
        </w:rPr>
      </w:pPr>
      <w:r w:rsidRPr="005D47CF">
        <w:rPr>
          <w:rStyle w:val="StyleUnderline"/>
        </w:rPr>
        <w:t>Washington and its allies should think ambitiously about how technology can reinvigorate democracies</w:t>
      </w:r>
      <w:r w:rsidRPr="005D47CF">
        <w:rPr>
          <w:sz w:val="16"/>
        </w:rPr>
        <w:t xml:space="preserve">. For instance, </w:t>
      </w:r>
      <w:r w:rsidRPr="005D47CF">
        <w:rPr>
          <w:rStyle w:val="StyleUnderline"/>
        </w:rPr>
        <w:t>they might invest in developing digital public squares—forums for public interaction and collaboration outside big tech’s social media platforms, which sow division and enable disinformation in pursuit of profits</w:t>
      </w:r>
      <w:r w:rsidRPr="005D47CF">
        <w:rPr>
          <w:sz w:val="16"/>
        </w:rPr>
        <w:t>. The United States can take a page from Taiwan and Barcelona, where technology is augmenting civic participation and democratic governance and may help craft a truly democratic techno-political system.</w:t>
      </w:r>
    </w:p>
    <w:p w14:paraId="2803A6AA" w14:textId="77777777" w:rsidR="005017A5" w:rsidRPr="005D47CF" w:rsidRDefault="005017A5" w:rsidP="005017A5">
      <w:pPr>
        <w:rPr>
          <w:rStyle w:val="StyleUnderline"/>
        </w:rPr>
      </w:pPr>
      <w:r w:rsidRPr="005D47CF">
        <w:rPr>
          <w:sz w:val="16"/>
        </w:rPr>
        <w:t>The U.S.-Chinese competition over technology could shape the future</w:t>
      </w:r>
      <w:r w:rsidRPr="005D47CF">
        <w:rPr>
          <w:rStyle w:val="StyleUnderline"/>
        </w:rPr>
        <w:t xml:space="preserve">. If Washington is serious about protecting privacy and promoting human rights, it should </w:t>
      </w:r>
      <w:r w:rsidRPr="005D47CF">
        <w:rPr>
          <w:rStyle w:val="Emphasis"/>
        </w:rPr>
        <w:t>seize the initiative from China</w:t>
      </w:r>
      <w:r w:rsidRPr="005D47CF">
        <w:rPr>
          <w:rStyle w:val="StyleUnderline"/>
        </w:rPr>
        <w:t xml:space="preserve"> by </w:t>
      </w:r>
      <w:r w:rsidRPr="005D47CF">
        <w:rPr>
          <w:rStyle w:val="Emphasis"/>
        </w:rPr>
        <w:t>upholding these standards</w:t>
      </w:r>
      <w:r w:rsidRPr="005D47CF">
        <w:rPr>
          <w:rStyle w:val="StyleUnderline"/>
        </w:rPr>
        <w:t xml:space="preserve"> for everyone who uses U.S. technology, domestically and around the world.</w:t>
      </w:r>
    </w:p>
    <w:p w14:paraId="632E487A" w14:textId="77777777" w:rsidR="002B2FD6" w:rsidRPr="00CF72C3" w:rsidRDefault="002B2FD6" w:rsidP="002B2FD6"/>
    <w:p w14:paraId="4F01B3E6" w14:textId="77777777" w:rsidR="002B2FD6" w:rsidRPr="002B2FD6" w:rsidRDefault="002B2FD6" w:rsidP="002B2FD6"/>
    <w:p w14:paraId="368D9FA6" w14:textId="6784661C" w:rsidR="002B2FD6" w:rsidRDefault="002B2FD6" w:rsidP="00B210F2">
      <w:pPr>
        <w:pStyle w:val="Heading3"/>
        <w:rPr>
          <w:rFonts w:cs="Arial"/>
        </w:rPr>
      </w:pPr>
      <w:r>
        <w:rPr>
          <w:rFonts w:cs="Arial"/>
        </w:rPr>
        <w:lastRenderedPageBreak/>
        <w:t>---AT: China Solves Climate Change</w:t>
      </w:r>
    </w:p>
    <w:p w14:paraId="15381CCD" w14:textId="3ECC155A" w:rsidR="002B2FD6" w:rsidRPr="002B2FD6" w:rsidRDefault="002B2FD6" w:rsidP="002B2FD6">
      <w:pPr>
        <w:pStyle w:val="Heading4"/>
      </w:pPr>
      <w:r>
        <w:t xml:space="preserve">China </w:t>
      </w:r>
      <w:r w:rsidRPr="002B2FD6">
        <w:rPr>
          <w:u w:val="single"/>
        </w:rPr>
        <w:t>climate</w:t>
      </w:r>
      <w:r>
        <w:t xml:space="preserve"> policy </w:t>
      </w:r>
      <w:r w:rsidRPr="002B2FD6">
        <w:rPr>
          <w:u w:val="single"/>
        </w:rPr>
        <w:t>fails</w:t>
      </w:r>
      <w:r>
        <w:t xml:space="preserve">. </w:t>
      </w:r>
    </w:p>
    <w:p w14:paraId="6DA5D573" w14:textId="77777777" w:rsidR="002B2FD6" w:rsidRPr="00194198" w:rsidRDefault="002B2FD6" w:rsidP="002B2FD6">
      <w:pPr>
        <w:rPr>
          <w:rStyle w:val="StyleUnderline"/>
        </w:rPr>
      </w:pPr>
      <w:r w:rsidRPr="00194198">
        <w:rPr>
          <w:rFonts w:eastAsiaTheme="majorEastAsia" w:cstheme="majorBidi"/>
          <w:b/>
          <w:iCs/>
          <w:sz w:val="26"/>
        </w:rPr>
        <w:t>Economist 2</w:t>
      </w:r>
      <w:r>
        <w:rPr>
          <w:rFonts w:eastAsiaTheme="majorEastAsia" w:cstheme="majorBidi"/>
          <w:b/>
          <w:iCs/>
          <w:sz w:val="26"/>
        </w:rPr>
        <w:t>0</w:t>
      </w:r>
      <w:r w:rsidRPr="00194198">
        <w:t xml:space="preserve">. The Economist is a British weekly newspaper printed in demitab format and published digitally. It focuses on current affairs, international business, politics, technology, and culture. [China’s authoritarian approach won’t save the environment, The Economist, 9-10-20, </w:t>
      </w:r>
      <w:r w:rsidRPr="007F4549">
        <w:t>https://www.economist.com/china/2020/09/10/chinas-authoritarian-approach-wont-save-the-environment</w:t>
      </w:r>
      <w:r w:rsidRPr="00194198">
        <w:t xml:space="preserve">] </w:t>
      </w:r>
    </w:p>
    <w:p w14:paraId="0DFA823C" w14:textId="77777777" w:rsidR="002B2FD6" w:rsidRPr="00D756FA" w:rsidRDefault="002B2FD6" w:rsidP="002B2FD6">
      <w:pPr>
        <w:rPr>
          <w:rStyle w:val="StyleUnderline"/>
        </w:rPr>
      </w:pPr>
      <w:r w:rsidRPr="007F4549">
        <w:rPr>
          <w:rStyle w:val="StyleUnderline"/>
        </w:rPr>
        <w:t xml:space="preserve">Successful </w:t>
      </w:r>
      <w:r w:rsidRPr="007F4549">
        <w:rPr>
          <w:rStyle w:val="StyleUnderline"/>
          <w:highlight w:val="cyan"/>
        </w:rPr>
        <w:t>green policies in China</w:t>
      </w:r>
      <w:r w:rsidRPr="007F4549">
        <w:rPr>
          <w:rStyle w:val="StyleUnderline"/>
        </w:rPr>
        <w:t xml:space="preserve"> share common elements</w:t>
      </w:r>
      <w:r w:rsidRPr="007F4549">
        <w:rPr>
          <w:sz w:val="16"/>
        </w:rPr>
        <w:t xml:space="preserve">, the book argues. </w:t>
      </w:r>
      <w:r w:rsidRPr="007F4549">
        <w:rPr>
          <w:rStyle w:val="StyleUnderline"/>
        </w:rPr>
        <w:t>They eschew rigid targets and top-down solutions that “cut</w:t>
      </w:r>
      <w:r w:rsidRPr="007F4549">
        <w:rPr>
          <w:sz w:val="16"/>
        </w:rPr>
        <w:t xml:space="preserve"> </w:t>
      </w:r>
      <w:r w:rsidRPr="007F4549">
        <w:rPr>
          <w:rStyle w:val="StyleUnderline"/>
        </w:rPr>
        <w:t>everything with the same knife</w:t>
      </w:r>
      <w:r w:rsidRPr="007F4549">
        <w:rPr>
          <w:sz w:val="16"/>
        </w:rPr>
        <w:t xml:space="preserve">”, </w:t>
      </w:r>
      <w:r w:rsidRPr="007F4549">
        <w:rPr>
          <w:rStyle w:val="StyleUnderline"/>
        </w:rPr>
        <w:t>to borrow the Chinese phrase for one-size-fits-all prescriptions</w:t>
      </w:r>
      <w:r w:rsidRPr="007F4549">
        <w:rPr>
          <w:sz w:val="16"/>
        </w:rPr>
        <w:t xml:space="preserve">. </w:t>
      </w:r>
      <w:r w:rsidRPr="007F4549">
        <w:rPr>
          <w:rStyle w:val="StyleUnderline"/>
        </w:rPr>
        <w:t>Success stories also typically involve the state working with volunteer groups and seeking input</w:t>
      </w:r>
      <w:r w:rsidRPr="007F4549">
        <w:rPr>
          <w:sz w:val="16"/>
        </w:rPr>
        <w:t xml:space="preserve"> </w:t>
      </w:r>
      <w:r w:rsidRPr="007F4549">
        <w:rPr>
          <w:rStyle w:val="StyleUnderline"/>
        </w:rPr>
        <w:t>from civil society</w:t>
      </w:r>
      <w:r w:rsidRPr="00D756FA">
        <w:rPr>
          <w:sz w:val="16"/>
        </w:rPr>
        <w:t xml:space="preserve">. </w:t>
      </w:r>
      <w:r w:rsidRPr="00D756FA">
        <w:rPr>
          <w:rStyle w:val="StyleUnderline"/>
        </w:rPr>
        <w:t>The book cites a reforestation scheme in the late 1990s</w:t>
      </w:r>
      <w:r w:rsidRPr="00D756FA">
        <w:rPr>
          <w:sz w:val="16"/>
        </w:rPr>
        <w:t xml:space="preserve"> in the Loess Plateau of north-western China. </w:t>
      </w:r>
      <w:r w:rsidRPr="00D756FA">
        <w:rPr>
          <w:rStyle w:val="StyleUnderline"/>
        </w:rPr>
        <w:t>Designers spent two years consulting local farmers and scientists, tailoring their plans to local conditions</w:t>
      </w:r>
      <w:r w:rsidRPr="00D756FA">
        <w:rPr>
          <w:sz w:val="16"/>
        </w:rPr>
        <w:t xml:space="preserve">. Orchards of walnuts and dates, shielded by desert willows and traditional landscaping techniques, slowly returned life to barren lands. </w:t>
      </w:r>
      <w:r w:rsidRPr="00D756FA">
        <w:rPr>
          <w:rStyle w:val="StyleUnderline"/>
        </w:rPr>
        <w:t xml:space="preserve">Later, </w:t>
      </w:r>
      <w:r w:rsidRPr="007F4549">
        <w:rPr>
          <w:rStyle w:val="StyleUnderline"/>
          <w:highlight w:val="cyan"/>
        </w:rPr>
        <w:t>when impatient officials tried to</w:t>
      </w:r>
      <w:r w:rsidRPr="00D756FA">
        <w:rPr>
          <w:rStyle w:val="StyleUnderline"/>
        </w:rPr>
        <w:t xml:space="preserve"> </w:t>
      </w:r>
      <w:r w:rsidRPr="007F4549">
        <w:rPr>
          <w:rStyle w:val="Emphasis"/>
          <w:highlight w:val="cyan"/>
        </w:rPr>
        <w:t>scale up the scheme</w:t>
      </w:r>
      <w:r w:rsidRPr="00D756FA">
        <w:rPr>
          <w:rStyle w:val="StyleUnderline"/>
        </w:rPr>
        <w:t xml:space="preserve"> </w:t>
      </w:r>
      <w:r w:rsidRPr="007F4549">
        <w:rPr>
          <w:rStyle w:val="StyleUnderline"/>
          <w:highlight w:val="cyan"/>
        </w:rPr>
        <w:t xml:space="preserve">with the </w:t>
      </w:r>
      <w:r w:rsidRPr="007F4549">
        <w:rPr>
          <w:rStyle w:val="Emphasis"/>
          <w:highlight w:val="cyan"/>
        </w:rPr>
        <w:t>mass-planting</w:t>
      </w:r>
      <w:r w:rsidRPr="00D756FA">
        <w:rPr>
          <w:rStyle w:val="StyleUnderline"/>
        </w:rPr>
        <w:t xml:space="preserve"> of a few types of fast-growing, water-hungry tree, </w:t>
      </w:r>
      <w:r w:rsidRPr="007F4549">
        <w:rPr>
          <w:rStyle w:val="Emphasis"/>
          <w:highlight w:val="cyan"/>
        </w:rPr>
        <w:t>they failed</w:t>
      </w:r>
      <w:r w:rsidRPr="00D756FA">
        <w:rPr>
          <w:rStyle w:val="StyleUnderline"/>
        </w:rPr>
        <w:t>.</w:t>
      </w:r>
    </w:p>
    <w:p w14:paraId="5E62E92C" w14:textId="77777777" w:rsidR="002B2FD6" w:rsidRPr="007F4549" w:rsidRDefault="002B2FD6" w:rsidP="002B2FD6">
      <w:pPr>
        <w:rPr>
          <w:rStyle w:val="StyleUnderline"/>
        </w:rPr>
      </w:pPr>
      <w:r w:rsidRPr="00D756FA">
        <w:rPr>
          <w:rStyle w:val="StyleUnderline"/>
        </w:rPr>
        <w:t xml:space="preserve">As well as showing the limits of central planning, the book argues that </w:t>
      </w:r>
      <w:r w:rsidRPr="007F4549">
        <w:rPr>
          <w:rStyle w:val="StyleUnderline"/>
          <w:highlight w:val="cyan"/>
        </w:rPr>
        <w:t xml:space="preserve">China’s rulers use </w:t>
      </w:r>
      <w:r w:rsidRPr="007F4549">
        <w:rPr>
          <w:rStyle w:val="Emphasis"/>
          <w:highlight w:val="cyan"/>
        </w:rPr>
        <w:t>greenery</w:t>
      </w:r>
      <w:r w:rsidRPr="007F4549">
        <w:rPr>
          <w:rStyle w:val="StyleUnderline"/>
          <w:highlight w:val="cyan"/>
        </w:rPr>
        <w:t xml:space="preserve"> to</w:t>
      </w:r>
      <w:r w:rsidRPr="00D756FA">
        <w:rPr>
          <w:rStyle w:val="StyleUnderline"/>
        </w:rPr>
        <w:t xml:space="preserve"> </w:t>
      </w:r>
      <w:r w:rsidRPr="007F4549">
        <w:rPr>
          <w:rStyle w:val="Emphasis"/>
          <w:highlight w:val="cyan"/>
        </w:rPr>
        <w:t>cloak their long-standing authoritarian ambition</w:t>
      </w:r>
      <w:r w:rsidRPr="007F4549">
        <w:rPr>
          <w:rStyle w:val="StyleUnderline"/>
          <w:highlight w:val="cyan"/>
        </w:rPr>
        <w:t>s</w:t>
      </w:r>
      <w:r w:rsidRPr="00D756FA">
        <w:rPr>
          <w:sz w:val="16"/>
        </w:rPr>
        <w:t xml:space="preserve">. </w:t>
      </w:r>
      <w:r w:rsidRPr="00D756FA">
        <w:rPr>
          <w:rStyle w:val="StyleUnderline"/>
        </w:rPr>
        <w:t xml:space="preserve">Nomads in Inner Mongolia or Tibet were once </w:t>
      </w:r>
      <w:r w:rsidRPr="007F4549">
        <w:rPr>
          <w:rStyle w:val="Emphasis"/>
          <w:highlight w:val="cyan"/>
        </w:rPr>
        <w:t>stripped of their herds</w:t>
      </w:r>
      <w:r w:rsidRPr="00D756FA">
        <w:rPr>
          <w:rStyle w:val="StyleUnderline"/>
        </w:rPr>
        <w:t xml:space="preserve"> and </w:t>
      </w:r>
      <w:r w:rsidRPr="007F4549">
        <w:rPr>
          <w:rStyle w:val="Emphasis"/>
          <w:highlight w:val="cyan"/>
        </w:rPr>
        <w:t>forcibly moved</w:t>
      </w:r>
      <w:r w:rsidRPr="00D756FA">
        <w:rPr>
          <w:rStyle w:val="StyleUnderline"/>
        </w:rPr>
        <w:t xml:space="preserve"> </w:t>
      </w:r>
      <w:r w:rsidRPr="007F4549">
        <w:rPr>
          <w:rStyle w:val="StyleUnderline"/>
          <w:highlight w:val="cyan"/>
        </w:rPr>
        <w:t xml:space="preserve">to </w:t>
      </w:r>
      <w:r w:rsidRPr="007F4549">
        <w:rPr>
          <w:rStyle w:val="Emphasis"/>
          <w:highlight w:val="cyan"/>
        </w:rPr>
        <w:t>drab housing blocks</w:t>
      </w:r>
      <w:r w:rsidRPr="00D756FA">
        <w:rPr>
          <w:rStyle w:val="StyleUnderline"/>
        </w:rPr>
        <w:t xml:space="preserve"> in the name of </w:t>
      </w:r>
      <w:r w:rsidRPr="00D756FA">
        <w:rPr>
          <w:rStyle w:val="Emphasis"/>
        </w:rPr>
        <w:t>modernity</w:t>
      </w:r>
      <w:r w:rsidRPr="00D756FA">
        <w:rPr>
          <w:sz w:val="16"/>
        </w:rPr>
        <w:t xml:space="preserve">. </w:t>
      </w:r>
      <w:r w:rsidRPr="00D756FA">
        <w:rPr>
          <w:rStyle w:val="StyleUnderline"/>
        </w:rPr>
        <w:t xml:space="preserve">Now </w:t>
      </w:r>
      <w:r w:rsidRPr="007F4549">
        <w:rPr>
          <w:rStyle w:val="StyleUnderline"/>
          <w:highlight w:val="cyan"/>
        </w:rPr>
        <w:t>they</w:t>
      </w:r>
      <w:r w:rsidRPr="00D756FA">
        <w:rPr>
          <w:rStyle w:val="StyleUnderline"/>
        </w:rPr>
        <w:t xml:space="preserve"> are </w:t>
      </w:r>
      <w:r w:rsidRPr="007F4549">
        <w:rPr>
          <w:rStyle w:val="StyleUnderline"/>
          <w:highlight w:val="cyan"/>
        </w:rPr>
        <w:t>subjected to “</w:t>
      </w:r>
      <w:r w:rsidRPr="007F4549">
        <w:rPr>
          <w:rStyle w:val="Emphasis"/>
          <w:highlight w:val="cyan"/>
        </w:rPr>
        <w:t>ecological migration</w:t>
      </w:r>
      <w:r w:rsidRPr="00D756FA">
        <w:rPr>
          <w:sz w:val="16"/>
        </w:rPr>
        <w:t xml:space="preserve">”, </w:t>
      </w:r>
      <w:r w:rsidRPr="00D756FA">
        <w:rPr>
          <w:rStyle w:val="StyleUnderline"/>
        </w:rPr>
        <w:t>ostensibly to save grasslands from their grazing animals</w:t>
      </w:r>
      <w:r w:rsidRPr="00D756FA">
        <w:rPr>
          <w:sz w:val="16"/>
        </w:rPr>
        <w:t xml:space="preserve">. </w:t>
      </w:r>
      <w:r w:rsidRPr="00D756FA">
        <w:rPr>
          <w:rStyle w:val="StyleUnderline"/>
        </w:rPr>
        <w:t xml:space="preserve">Vast </w:t>
      </w:r>
      <w:r w:rsidRPr="007F4549">
        <w:rPr>
          <w:rStyle w:val="Emphasis"/>
          <w:highlight w:val="cyan"/>
        </w:rPr>
        <w:t>hydroelectric dams</w:t>
      </w:r>
      <w:r w:rsidRPr="007F4549">
        <w:rPr>
          <w:rStyle w:val="StyleUnderline"/>
          <w:highlight w:val="cyan"/>
        </w:rPr>
        <w:t xml:space="preserve"> are still built over the </w:t>
      </w:r>
      <w:r w:rsidRPr="007F4549">
        <w:rPr>
          <w:rStyle w:val="Emphasis"/>
          <w:highlight w:val="cyan"/>
        </w:rPr>
        <w:t>objections</w:t>
      </w:r>
      <w:r w:rsidRPr="007F4549">
        <w:rPr>
          <w:rStyle w:val="StyleUnderline"/>
          <w:highlight w:val="cyan"/>
        </w:rPr>
        <w:t xml:space="preserve"> of </w:t>
      </w:r>
      <w:r w:rsidRPr="007F4549">
        <w:rPr>
          <w:rStyle w:val="Emphasis"/>
          <w:highlight w:val="cyan"/>
        </w:rPr>
        <w:t>locals</w:t>
      </w:r>
      <w:r w:rsidRPr="007F4549">
        <w:rPr>
          <w:rStyle w:val="StyleUnderline"/>
          <w:highlight w:val="cyan"/>
        </w:rPr>
        <w:t xml:space="preserve"> and </w:t>
      </w:r>
      <w:r w:rsidRPr="007F4549">
        <w:rPr>
          <w:rStyle w:val="Emphasis"/>
          <w:highlight w:val="cyan"/>
        </w:rPr>
        <w:t>environmentalists</w:t>
      </w:r>
      <w:r w:rsidRPr="00D756FA">
        <w:rPr>
          <w:sz w:val="16"/>
        </w:rPr>
        <w:t xml:space="preserve">, </w:t>
      </w:r>
      <w:r w:rsidRPr="00D756FA">
        <w:rPr>
          <w:rStyle w:val="StyleUnderline"/>
        </w:rPr>
        <w:t>but now in the name of fighting climate change</w:t>
      </w:r>
      <w:r w:rsidRPr="00D756FA">
        <w:rPr>
          <w:sz w:val="16"/>
        </w:rPr>
        <w:t xml:space="preserve">. Abroad, </w:t>
      </w:r>
      <w:r w:rsidRPr="00D756FA">
        <w:rPr>
          <w:rStyle w:val="StyleUnderline"/>
        </w:rPr>
        <w:t>China stresses the green credentials of its global infrastructure scheme,</w:t>
      </w:r>
      <w:r w:rsidRPr="00D756FA">
        <w:rPr>
          <w:sz w:val="16"/>
        </w:rPr>
        <w:t xml:space="preserve"> </w:t>
      </w:r>
      <w:r w:rsidRPr="007F4549">
        <w:rPr>
          <w:rStyle w:val="Emphasis"/>
          <w:highlight w:val="cyan"/>
        </w:rPr>
        <w:t>the Belt and Road Initiative</w:t>
      </w:r>
      <w:r w:rsidRPr="007F4549">
        <w:rPr>
          <w:sz w:val="16"/>
          <w:highlight w:val="cyan"/>
        </w:rPr>
        <w:t xml:space="preserve">. </w:t>
      </w:r>
      <w:r w:rsidRPr="007F4549">
        <w:rPr>
          <w:rStyle w:val="StyleUnderline"/>
          <w:highlight w:val="cyan"/>
        </w:rPr>
        <w:t xml:space="preserve">It delivers </w:t>
      </w:r>
      <w:r w:rsidRPr="007F4549">
        <w:rPr>
          <w:rStyle w:val="Emphasis"/>
          <w:highlight w:val="cyan"/>
        </w:rPr>
        <w:t>cheap technologies</w:t>
      </w:r>
      <w:r w:rsidRPr="007F4549">
        <w:rPr>
          <w:rStyle w:val="StyleUnderline"/>
          <w:highlight w:val="cyan"/>
        </w:rPr>
        <w:t xml:space="preserve"> to developing</w:t>
      </w:r>
      <w:r w:rsidRPr="00D756FA">
        <w:rPr>
          <w:rStyle w:val="StyleUnderline"/>
        </w:rPr>
        <w:t xml:space="preserve"> </w:t>
      </w:r>
      <w:r w:rsidRPr="007F4549">
        <w:rPr>
          <w:rStyle w:val="StyleUnderline"/>
          <w:highlight w:val="cyan"/>
        </w:rPr>
        <w:t>countries</w:t>
      </w:r>
      <w:r w:rsidRPr="00D756FA">
        <w:rPr>
          <w:sz w:val="16"/>
        </w:rPr>
        <w:t xml:space="preserve">. But </w:t>
      </w:r>
      <w:r w:rsidRPr="00D756FA">
        <w:rPr>
          <w:rStyle w:val="StyleUnderline"/>
        </w:rPr>
        <w:t>its leaders’ green conscience is selective.</w:t>
      </w:r>
      <w:r w:rsidRPr="00D756FA">
        <w:rPr>
          <w:sz w:val="16"/>
        </w:rPr>
        <w:t xml:space="preserve"> </w:t>
      </w:r>
      <w:r w:rsidRPr="00D756FA">
        <w:rPr>
          <w:rStyle w:val="StyleUnderline"/>
        </w:rPr>
        <w:t xml:space="preserve">In pursuit of national interests </w:t>
      </w:r>
      <w:r w:rsidRPr="007F4549">
        <w:rPr>
          <w:rStyle w:val="StyleUnderline"/>
          <w:highlight w:val="cyan"/>
        </w:rPr>
        <w:t xml:space="preserve">they send </w:t>
      </w:r>
      <w:r w:rsidRPr="007F4549">
        <w:rPr>
          <w:rStyle w:val="Emphasis"/>
          <w:highlight w:val="cyan"/>
        </w:rPr>
        <w:t>fishing</w:t>
      </w:r>
      <w:r w:rsidRPr="00D756FA">
        <w:rPr>
          <w:rStyle w:val="Emphasis"/>
        </w:rPr>
        <w:t xml:space="preserve"> </w:t>
      </w:r>
      <w:r w:rsidRPr="007F4549">
        <w:rPr>
          <w:rStyle w:val="Emphasis"/>
          <w:highlight w:val="cyan"/>
        </w:rPr>
        <w:t>fleets to pillage</w:t>
      </w:r>
      <w:r w:rsidRPr="00D756FA">
        <w:rPr>
          <w:rStyle w:val="StyleUnderline"/>
        </w:rPr>
        <w:t xml:space="preserve"> far-off seas</w:t>
      </w:r>
      <w:r w:rsidRPr="00D756FA">
        <w:rPr>
          <w:sz w:val="16"/>
        </w:rPr>
        <w:t xml:space="preserve">. </w:t>
      </w:r>
      <w:r w:rsidRPr="00D756FA">
        <w:rPr>
          <w:rStyle w:val="StyleUnderline"/>
        </w:rPr>
        <w:t xml:space="preserve">They </w:t>
      </w:r>
      <w:r w:rsidRPr="007F4549">
        <w:rPr>
          <w:rStyle w:val="StyleUnderline"/>
          <w:highlight w:val="cyan"/>
        </w:rPr>
        <w:t>sign opaque contracts</w:t>
      </w:r>
      <w:r w:rsidRPr="00D756FA">
        <w:rPr>
          <w:rStyle w:val="StyleUnderline"/>
        </w:rPr>
        <w:t xml:space="preserve"> with foreign governments </w:t>
      </w:r>
      <w:r w:rsidRPr="007F4549">
        <w:rPr>
          <w:rStyle w:val="StyleUnderline"/>
          <w:highlight w:val="cyan"/>
        </w:rPr>
        <w:t xml:space="preserve">to </w:t>
      </w:r>
      <w:r w:rsidRPr="007F4549">
        <w:rPr>
          <w:rStyle w:val="Emphasis"/>
          <w:highlight w:val="cyan"/>
        </w:rPr>
        <w:t>build coal-fired power stations</w:t>
      </w:r>
      <w:r w:rsidRPr="007F4549">
        <w:rPr>
          <w:rStyle w:val="StyleUnderline"/>
          <w:highlight w:val="cyan"/>
        </w:rPr>
        <w:t xml:space="preserve">, </w:t>
      </w:r>
      <w:r w:rsidRPr="007F4549">
        <w:rPr>
          <w:rStyle w:val="Emphasis"/>
          <w:highlight w:val="cyan"/>
        </w:rPr>
        <w:t>polluting mines</w:t>
      </w:r>
      <w:r w:rsidRPr="007F4549">
        <w:rPr>
          <w:rStyle w:val="StyleUnderline"/>
          <w:highlight w:val="cyan"/>
        </w:rPr>
        <w:t xml:space="preserve"> and </w:t>
      </w:r>
      <w:r w:rsidRPr="007F4549">
        <w:rPr>
          <w:rStyle w:val="Emphasis"/>
          <w:highlight w:val="cyan"/>
        </w:rPr>
        <w:t>habitat-wrecking dams</w:t>
      </w:r>
      <w:r w:rsidRPr="007F4549">
        <w:rPr>
          <w:rStyle w:val="StyleUnderline"/>
          <w:highlight w:val="cyan"/>
        </w:rPr>
        <w:t xml:space="preserve">. </w:t>
      </w:r>
      <w:r w:rsidRPr="007F4549">
        <w:rPr>
          <w:rStyle w:val="StyleUnderline"/>
        </w:rPr>
        <w:t>They often rely on authoritarian allies to quell local protests.</w:t>
      </w:r>
    </w:p>
    <w:p w14:paraId="139831BA" w14:textId="77777777" w:rsidR="002B2FD6" w:rsidRPr="00D756FA" w:rsidRDefault="002B2FD6" w:rsidP="002B2FD6">
      <w:pPr>
        <w:rPr>
          <w:rStyle w:val="StyleUnderline"/>
        </w:rPr>
      </w:pPr>
      <w:r w:rsidRPr="007F4549">
        <w:rPr>
          <w:rStyle w:val="StyleUnderline"/>
        </w:rPr>
        <w:t>Eco-authoritarianism as a means or an end?</w:t>
      </w:r>
    </w:p>
    <w:p w14:paraId="50B85FE5" w14:textId="77777777" w:rsidR="002B2FD6" w:rsidRPr="00D756FA" w:rsidRDefault="002B2FD6" w:rsidP="002B2FD6">
      <w:pPr>
        <w:rPr>
          <w:rStyle w:val="StyleUnderline"/>
        </w:rPr>
      </w:pPr>
      <w:r w:rsidRPr="00D756FA">
        <w:rPr>
          <w:sz w:val="16"/>
        </w:rPr>
        <w:t xml:space="preserve">In such cases, </w:t>
      </w:r>
      <w:r w:rsidRPr="00D756FA">
        <w:rPr>
          <w:rStyle w:val="StyleUnderline"/>
        </w:rPr>
        <w:t xml:space="preserve">domestic and </w:t>
      </w:r>
      <w:r w:rsidRPr="007F4549">
        <w:rPr>
          <w:rStyle w:val="StyleUnderline"/>
          <w:highlight w:val="cyan"/>
        </w:rPr>
        <w:t xml:space="preserve">global environmental harms can be attributed </w:t>
      </w:r>
      <w:r w:rsidRPr="007F4549">
        <w:rPr>
          <w:rStyle w:val="StyleUnderline"/>
        </w:rPr>
        <w:t xml:space="preserve">directly </w:t>
      </w:r>
      <w:r w:rsidRPr="007F4549">
        <w:rPr>
          <w:rStyle w:val="StyleUnderline"/>
          <w:highlight w:val="cyan"/>
        </w:rPr>
        <w:t xml:space="preserve">to </w:t>
      </w:r>
      <w:r w:rsidRPr="007F4549">
        <w:rPr>
          <w:rStyle w:val="Emphasis"/>
          <w:highlight w:val="cyan"/>
        </w:rPr>
        <w:t>ruthless</w:t>
      </w:r>
      <w:r w:rsidRPr="007F4549">
        <w:rPr>
          <w:sz w:val="16"/>
          <w:highlight w:val="cyan"/>
        </w:rPr>
        <w:t xml:space="preserve">, </w:t>
      </w:r>
      <w:r w:rsidRPr="007F4549">
        <w:rPr>
          <w:rStyle w:val="StyleUnderline"/>
          <w:highlight w:val="cyan"/>
        </w:rPr>
        <w:t>top</w:t>
      </w:r>
      <w:r w:rsidRPr="007F4549">
        <w:rPr>
          <w:rStyle w:val="Emphasis"/>
          <w:highlight w:val="cyan"/>
        </w:rPr>
        <w:t>-down</w:t>
      </w:r>
      <w:r w:rsidRPr="00D756FA">
        <w:rPr>
          <w:rStyle w:val="Emphasis"/>
        </w:rPr>
        <w:t xml:space="preserve"> </w:t>
      </w:r>
      <w:r w:rsidRPr="007F4549">
        <w:rPr>
          <w:rStyle w:val="Emphasis"/>
          <w:highlight w:val="cyan"/>
        </w:rPr>
        <w:t>Chinese governance</w:t>
      </w:r>
      <w:r w:rsidRPr="00D756FA">
        <w:rPr>
          <w:rStyle w:val="StyleUnderline"/>
        </w:rPr>
        <w:t>,</w:t>
      </w:r>
      <w:r w:rsidRPr="00D756FA">
        <w:rPr>
          <w:sz w:val="16"/>
        </w:rPr>
        <w:t xml:space="preserve"> suggests “China Goes Green”. </w:t>
      </w:r>
      <w:r w:rsidRPr="00D756FA">
        <w:rPr>
          <w:rStyle w:val="StyleUnderline"/>
        </w:rPr>
        <w:t xml:space="preserve">That matters because a growing number of foreign observers ask whether </w:t>
      </w:r>
      <w:r w:rsidRPr="007F4549">
        <w:rPr>
          <w:rStyle w:val="StyleUnderline"/>
          <w:highlight w:val="cyan"/>
        </w:rPr>
        <w:t>China’s model of decisive</w:t>
      </w:r>
      <w:r w:rsidRPr="00D756FA">
        <w:rPr>
          <w:rStyle w:val="StyleUnderline"/>
        </w:rPr>
        <w:t xml:space="preserve">, technocratic </w:t>
      </w:r>
      <w:r w:rsidRPr="007F4549">
        <w:rPr>
          <w:rStyle w:val="StyleUnderline"/>
          <w:highlight w:val="cyan"/>
        </w:rPr>
        <w:t xml:space="preserve">one-party rule </w:t>
      </w:r>
      <w:r w:rsidRPr="007F4549">
        <w:rPr>
          <w:rStyle w:val="Emphasis"/>
          <w:highlight w:val="cyan"/>
        </w:rPr>
        <w:t>might be Earth’s last</w:t>
      </w:r>
      <w:r w:rsidRPr="00D756FA">
        <w:rPr>
          <w:rStyle w:val="StyleUnderline"/>
        </w:rPr>
        <w:t xml:space="preserve">, best </w:t>
      </w:r>
      <w:r w:rsidRPr="007F4549">
        <w:rPr>
          <w:rStyle w:val="Emphasis"/>
          <w:highlight w:val="cyan"/>
        </w:rPr>
        <w:t>hope</w:t>
      </w:r>
      <w:r w:rsidRPr="00D756FA">
        <w:rPr>
          <w:rStyle w:val="StyleUnderline"/>
        </w:rPr>
        <w:t>, at a time when liberal democracies seem unable to act</w:t>
      </w:r>
      <w:r w:rsidRPr="00D756FA">
        <w:rPr>
          <w:sz w:val="16"/>
        </w:rPr>
        <w:t xml:space="preserve">. Essays and books have appeared with titles like “Will China Save the Planet?” and “The Coming of Environmental Authoritarianism”. Such works typically praise Chinese promises to fight climate change, and its hefty investments in wind farms or electric vehicles. </w:t>
      </w:r>
      <w:r w:rsidRPr="00D756FA">
        <w:rPr>
          <w:rStyle w:val="StyleUnderline"/>
        </w:rPr>
        <w:t>But then, too often, some foreign admirers turn to wondering—with varying degrees of regret—</w:t>
      </w:r>
      <w:r w:rsidRPr="007F4549">
        <w:rPr>
          <w:rStyle w:val="StyleUnderline"/>
          <w:highlight w:val="cyan"/>
        </w:rPr>
        <w:t xml:space="preserve">whether the </w:t>
      </w:r>
      <w:r w:rsidRPr="007F4549">
        <w:rPr>
          <w:rStyle w:val="Emphasis"/>
          <w:highlight w:val="cyan"/>
        </w:rPr>
        <w:t xml:space="preserve">coercive </w:t>
      </w:r>
      <w:r w:rsidRPr="007F4549">
        <w:rPr>
          <w:rStyle w:val="Emphasis"/>
          <w:highlight w:val="cyan"/>
        </w:rPr>
        <w:lastRenderedPageBreak/>
        <w:t>powers</w:t>
      </w:r>
      <w:r w:rsidRPr="007F4549">
        <w:rPr>
          <w:rStyle w:val="StyleUnderline"/>
          <w:highlight w:val="cyan"/>
        </w:rPr>
        <w:t xml:space="preserve"> of a </w:t>
      </w:r>
      <w:r w:rsidRPr="007F4549">
        <w:rPr>
          <w:rStyle w:val="Emphasis"/>
          <w:highlight w:val="cyan"/>
        </w:rPr>
        <w:t>dictatorship</w:t>
      </w:r>
      <w:r w:rsidRPr="007F4549">
        <w:rPr>
          <w:rStyle w:val="StyleUnderline"/>
          <w:highlight w:val="cyan"/>
        </w:rPr>
        <w:t xml:space="preserve"> may be the only way to </w:t>
      </w:r>
      <w:r w:rsidRPr="007F4549">
        <w:rPr>
          <w:rStyle w:val="Emphasis"/>
          <w:highlight w:val="cyan"/>
        </w:rPr>
        <w:t>curb unsustainable ecological behaviours</w:t>
      </w:r>
      <w:r w:rsidRPr="007F4549">
        <w:rPr>
          <w:rStyle w:val="StyleUnderline"/>
          <w:highlight w:val="cyan"/>
        </w:rPr>
        <w:t>.</w:t>
      </w:r>
    </w:p>
    <w:p w14:paraId="4C43BE4A" w14:textId="77777777" w:rsidR="002B2FD6" w:rsidRPr="00D756FA" w:rsidRDefault="002B2FD6" w:rsidP="002B2FD6">
      <w:pPr>
        <w:rPr>
          <w:rStyle w:val="StyleUnderline"/>
        </w:rPr>
      </w:pPr>
      <w:r w:rsidRPr="00D756FA">
        <w:rPr>
          <w:rStyle w:val="StyleUnderline"/>
        </w:rPr>
        <w:t xml:space="preserve">Examine the record, and in reality </w:t>
      </w:r>
      <w:r w:rsidRPr="007F4549">
        <w:rPr>
          <w:rStyle w:val="Emphasis"/>
          <w:highlight w:val="cyan"/>
        </w:rPr>
        <w:t xml:space="preserve">Chinese authoritarianism </w:t>
      </w:r>
      <w:r w:rsidRPr="007F4549">
        <w:rPr>
          <w:rStyle w:val="StyleUnderline"/>
          <w:highlight w:val="cyan"/>
        </w:rPr>
        <w:t>more often</w:t>
      </w:r>
      <w:r w:rsidRPr="007F4549">
        <w:rPr>
          <w:rStyle w:val="Emphasis"/>
          <w:highlight w:val="cyan"/>
        </w:rPr>
        <w:t xml:space="preserve"> undercuts green goals</w:t>
      </w:r>
      <w:r w:rsidRPr="00D756FA">
        <w:rPr>
          <w:rStyle w:val="StyleUnderline"/>
        </w:rPr>
        <w:t xml:space="preserve">. </w:t>
      </w:r>
      <w:r w:rsidRPr="00D756FA">
        <w:rPr>
          <w:sz w:val="16"/>
        </w:rPr>
        <w:t xml:space="preserve">At moments, </w:t>
      </w:r>
      <w:r w:rsidRPr="00D756FA">
        <w:rPr>
          <w:rStyle w:val="StyleUnderline"/>
        </w:rPr>
        <w:t xml:space="preserve">it is hard to tell whether the driving force behind a green policy is a desire for a </w:t>
      </w:r>
      <w:r w:rsidRPr="00D756FA">
        <w:rPr>
          <w:rStyle w:val="Emphasis"/>
        </w:rPr>
        <w:t>cleaner environment</w:t>
      </w:r>
      <w:r w:rsidRPr="00D756FA">
        <w:rPr>
          <w:rStyle w:val="StyleUnderline"/>
        </w:rPr>
        <w:t xml:space="preserve">, or an obsession with </w:t>
      </w:r>
      <w:r w:rsidRPr="00D756FA">
        <w:rPr>
          <w:rStyle w:val="Emphasis"/>
        </w:rPr>
        <w:t>social controls</w:t>
      </w:r>
      <w:r w:rsidRPr="00D756FA">
        <w:rPr>
          <w:sz w:val="16"/>
        </w:rPr>
        <w:t xml:space="preserve">. Take Shanghai’s recycling rules, which came into force in July 2019. Though the regulations address a real problem, they are fiddly and onerous and reek of distrust for residents. Li Yifei of New York University in Shanghai, the other author of “China Goes Green”, reports conversations with rubbish inspectors in that city, discussing their powers to rummage inside residents’ refuse sacks and to punish those who dump garbage outside approved hours. Soon, </w:t>
      </w:r>
      <w:r w:rsidRPr="00D756FA">
        <w:rPr>
          <w:rStyle w:val="StyleUnderline"/>
        </w:rPr>
        <w:t xml:space="preserve">several inspectors boasted, bins will have </w:t>
      </w:r>
      <w:r w:rsidRPr="00D756FA">
        <w:rPr>
          <w:rStyle w:val="Emphasis"/>
        </w:rPr>
        <w:t>facial-recognition cameras</w:t>
      </w:r>
      <w:r w:rsidRPr="00D756FA">
        <w:rPr>
          <w:rStyle w:val="StyleUnderline"/>
        </w:rPr>
        <w:t xml:space="preserve"> to catch violators, bringing an “orderly future” a step closer</w:t>
      </w:r>
      <w:r w:rsidRPr="00D756FA">
        <w:rPr>
          <w:sz w:val="16"/>
        </w:rPr>
        <w:t xml:space="preserve">. </w:t>
      </w:r>
      <w:r w:rsidRPr="00D756FA">
        <w:rPr>
          <w:rStyle w:val="StyleUnderline"/>
        </w:rPr>
        <w:t xml:space="preserve">Yet a truly sustainable future needs more than order and rules: it relies on citizens’ free choices. </w:t>
      </w:r>
      <w:r w:rsidRPr="007F4549">
        <w:rPr>
          <w:rStyle w:val="Emphasis"/>
          <w:highlight w:val="cyan"/>
        </w:rPr>
        <w:t>Coercion cannot save the planet.</w:t>
      </w:r>
    </w:p>
    <w:p w14:paraId="18FAEEBF" w14:textId="77777777" w:rsidR="002B2FD6" w:rsidRPr="002B2FD6" w:rsidRDefault="002B2FD6" w:rsidP="002B2FD6"/>
    <w:p w14:paraId="164AFCA2" w14:textId="7E9BB577" w:rsidR="00B210F2" w:rsidRPr="00970422" w:rsidRDefault="00B210F2" w:rsidP="00B210F2">
      <w:pPr>
        <w:pStyle w:val="Heading3"/>
        <w:rPr>
          <w:rFonts w:cs="Arial"/>
        </w:rPr>
      </w:pPr>
      <w:r w:rsidRPr="00970422">
        <w:rPr>
          <w:rFonts w:cs="Arial"/>
        </w:rPr>
        <w:lastRenderedPageBreak/>
        <w:t>Transition Wars---2AC</w:t>
      </w:r>
    </w:p>
    <w:p w14:paraId="55CA96CF" w14:textId="77777777" w:rsidR="00B210F2" w:rsidRPr="00970422" w:rsidRDefault="00B210F2" w:rsidP="00B210F2">
      <w:pPr>
        <w:pStyle w:val="Heading4"/>
        <w:rPr>
          <w:rFonts w:cs="Arial"/>
        </w:rPr>
      </w:pPr>
      <w:r w:rsidRPr="00970422">
        <w:rPr>
          <w:rFonts w:cs="Arial"/>
        </w:rPr>
        <w:t xml:space="preserve">Collapse of unipolarity causes </w:t>
      </w:r>
      <w:r w:rsidRPr="00970422">
        <w:rPr>
          <w:rFonts w:cs="Arial"/>
          <w:u w:val="single"/>
        </w:rPr>
        <w:t>extinction</w:t>
      </w:r>
      <w:r w:rsidRPr="00970422">
        <w:rPr>
          <w:rFonts w:cs="Arial"/>
        </w:rPr>
        <w:t xml:space="preserve"> via </w:t>
      </w:r>
      <w:r w:rsidRPr="00970422">
        <w:rPr>
          <w:rFonts w:cs="Arial"/>
          <w:u w:val="single"/>
        </w:rPr>
        <w:t>transition wars</w:t>
      </w:r>
      <w:r w:rsidRPr="00970422">
        <w:rPr>
          <w:rFonts w:cs="Arial"/>
        </w:rPr>
        <w:t xml:space="preserve">. The </w:t>
      </w:r>
      <w:r w:rsidRPr="00970422">
        <w:rPr>
          <w:rFonts w:cs="Arial"/>
          <w:u w:val="single"/>
        </w:rPr>
        <w:t>structure</w:t>
      </w:r>
      <w:r w:rsidRPr="00970422">
        <w:rPr>
          <w:rFonts w:cs="Arial"/>
        </w:rPr>
        <w:t xml:space="preserve"> of the international system explains conflict.</w:t>
      </w:r>
    </w:p>
    <w:p w14:paraId="580879BC" w14:textId="77777777" w:rsidR="00B210F2" w:rsidRPr="00970422" w:rsidRDefault="00B210F2" w:rsidP="00B210F2">
      <w:r w:rsidRPr="00970422">
        <w:t xml:space="preserve">Michael </w:t>
      </w:r>
      <w:r w:rsidRPr="00970422">
        <w:rPr>
          <w:rStyle w:val="Style13ptBold"/>
        </w:rPr>
        <w:t>Beckley 18</w:t>
      </w:r>
      <w:r w:rsidRPr="00970422">
        <w:t xml:space="preserve">. Professor of political science at Tufts. </w:t>
      </w:r>
      <w:r w:rsidRPr="00970422">
        <w:rPr>
          <w:i/>
        </w:rPr>
        <w:t>Unrivaled: Why America Will Remain the World’s Sole Superpower</w:t>
      </w:r>
      <w:r w:rsidRPr="00970422">
        <w:t xml:space="preserve">. Cornell University Press. </w:t>
      </w:r>
    </w:p>
    <w:p w14:paraId="583308C6" w14:textId="77777777" w:rsidR="00B210F2" w:rsidRPr="00970422" w:rsidRDefault="00B210F2" w:rsidP="00B210F2">
      <w:pPr>
        <w:rPr>
          <w:sz w:val="16"/>
        </w:rPr>
      </w:pPr>
      <w:r w:rsidRPr="00970422">
        <w:rPr>
          <w:rStyle w:val="StyleUnderline"/>
        </w:rPr>
        <w:t xml:space="preserve">The story of </w:t>
      </w:r>
      <w:r w:rsidRPr="00970422">
        <w:rPr>
          <w:rStyle w:val="Emphasis"/>
          <w:highlight w:val="cyan"/>
        </w:rPr>
        <w:t>world politics</w:t>
      </w:r>
      <w:r w:rsidRPr="00970422">
        <w:rPr>
          <w:rStyle w:val="StyleUnderline"/>
          <w:highlight w:val="cyan"/>
        </w:rPr>
        <w:t xml:space="preserve"> is</w:t>
      </w:r>
      <w:r w:rsidRPr="00970422">
        <w:rPr>
          <w:rStyle w:val="StyleUnderline"/>
        </w:rPr>
        <w:t xml:space="preserve"> often</w:t>
      </w:r>
      <w:r w:rsidRPr="00970422">
        <w:rPr>
          <w:sz w:val="16"/>
        </w:rPr>
        <w:t xml:space="preserve"> told as </w:t>
      </w:r>
      <w:r w:rsidRPr="00970422">
        <w:rPr>
          <w:rStyle w:val="StyleUnderline"/>
          <w:highlight w:val="cyan"/>
        </w:rPr>
        <w:t xml:space="preserve">a </w:t>
      </w:r>
      <w:r w:rsidRPr="00970422">
        <w:rPr>
          <w:rStyle w:val="Emphasis"/>
          <w:highlight w:val="cyan"/>
        </w:rPr>
        <w:t>game of thrones</w:t>
      </w:r>
      <w:r w:rsidRPr="00970422">
        <w:rPr>
          <w:sz w:val="16"/>
        </w:rPr>
        <w:t xml:space="preserve"> </w:t>
      </w:r>
      <w:r w:rsidRPr="00970422">
        <w:rPr>
          <w:rStyle w:val="StyleUnderline"/>
        </w:rPr>
        <w:t>in which a rotating cast of great powers battles for top-dog status</w:t>
      </w:r>
      <w:r w:rsidRPr="00970422">
        <w:rPr>
          <w:sz w:val="16"/>
        </w:rPr>
        <w:t xml:space="preserve">. According to researchers led by Graham Allison at Harvard, </w:t>
      </w:r>
      <w:r w:rsidRPr="00970422">
        <w:rPr>
          <w:rStyle w:val="StyleUnderline"/>
        </w:rPr>
        <w:t xml:space="preserve">there have been </w:t>
      </w:r>
      <w:r w:rsidRPr="00970422">
        <w:rPr>
          <w:rStyle w:val="Emphasis"/>
          <w:highlight w:val="cyan"/>
        </w:rPr>
        <w:t>sixteen cases</w:t>
      </w:r>
      <w:r w:rsidRPr="00970422">
        <w:rPr>
          <w:rStyle w:val="StyleUnderline"/>
        </w:rPr>
        <w:t xml:space="preserve"> in the past ﬁve hundred years </w:t>
      </w:r>
      <w:r w:rsidRPr="00970422">
        <w:rPr>
          <w:rStyle w:val="StyleUnderline"/>
          <w:highlight w:val="cyan"/>
        </w:rPr>
        <w:t xml:space="preserve">when a </w:t>
      </w:r>
      <w:r w:rsidRPr="00970422">
        <w:rPr>
          <w:rStyle w:val="Emphasis"/>
          <w:highlight w:val="cyan"/>
        </w:rPr>
        <w:t>rising power challenged</w:t>
      </w:r>
      <w:r w:rsidRPr="00970422">
        <w:rPr>
          <w:rStyle w:val="Emphasis"/>
        </w:rPr>
        <w:t xml:space="preserve"> a ruling power</w:t>
      </w:r>
      <w:r w:rsidRPr="00970422">
        <w:rPr>
          <w:sz w:val="16"/>
        </w:rPr>
        <w:t xml:space="preserve">. 3 </w:t>
      </w:r>
      <w:r w:rsidRPr="00970422">
        <w:rPr>
          <w:rStyle w:val="Emphasis"/>
          <w:highlight w:val="cyan"/>
        </w:rPr>
        <w:t>Twelve</w:t>
      </w:r>
      <w:r w:rsidRPr="00970422">
        <w:rPr>
          <w:rStyle w:val="StyleUnderline"/>
        </w:rPr>
        <w:t xml:space="preserve"> of these cases </w:t>
      </w:r>
      <w:r w:rsidRPr="00970422">
        <w:rPr>
          <w:rStyle w:val="StyleUnderline"/>
          <w:highlight w:val="cyan"/>
        </w:rPr>
        <w:t xml:space="preserve">ended in </w:t>
      </w:r>
      <w:r w:rsidRPr="00970422">
        <w:rPr>
          <w:rStyle w:val="Emphasis"/>
          <w:highlight w:val="cyan"/>
        </w:rPr>
        <w:t>carnage</w:t>
      </w:r>
      <w:r w:rsidRPr="00970422">
        <w:rPr>
          <w:sz w:val="16"/>
        </w:rPr>
        <w:t xml:space="preserve">. One can quibble with Allison’s case selection, but </w:t>
      </w:r>
      <w:r w:rsidRPr="00970422">
        <w:rPr>
          <w:rStyle w:val="StyleUnderline"/>
          <w:highlight w:val="cyan"/>
        </w:rPr>
        <w:t>the</w:t>
      </w:r>
      <w:r w:rsidRPr="00970422">
        <w:rPr>
          <w:rStyle w:val="StyleUnderline"/>
        </w:rPr>
        <w:t xml:space="preserve"> </w:t>
      </w:r>
      <w:r w:rsidRPr="00970422">
        <w:rPr>
          <w:rStyle w:val="Emphasis"/>
        </w:rPr>
        <w:t xml:space="preserve">basic </w:t>
      </w:r>
      <w:r w:rsidRPr="00970422">
        <w:rPr>
          <w:rStyle w:val="Emphasis"/>
          <w:highlight w:val="cyan"/>
        </w:rPr>
        <w:t>pattern</w:t>
      </w:r>
      <w:r w:rsidRPr="00970422">
        <w:rPr>
          <w:sz w:val="16"/>
        </w:rPr>
        <w:t xml:space="preserve"> </w:t>
      </w:r>
      <w:r w:rsidRPr="00970422">
        <w:rPr>
          <w:rStyle w:val="StyleUnderline"/>
          <w:highlight w:val="cyan"/>
        </w:rPr>
        <w:t>is clear</w:t>
      </w:r>
      <w:r w:rsidRPr="00970422">
        <w:rPr>
          <w:rStyle w:val="StyleUnderline"/>
        </w:rPr>
        <w:t xml:space="preserve">: </w:t>
      </w:r>
      <w:r w:rsidRPr="00970422">
        <w:rPr>
          <w:rStyle w:val="Emphasis"/>
          <w:highlight w:val="cyan"/>
        </w:rPr>
        <w:t>hegemonic rivalry</w:t>
      </w:r>
      <w:r w:rsidRPr="00970422">
        <w:rPr>
          <w:rStyle w:val="StyleUnderline"/>
        </w:rPr>
        <w:t xml:space="preserve"> has </w:t>
      </w:r>
      <w:r w:rsidRPr="00970422">
        <w:rPr>
          <w:rStyle w:val="StyleUnderline"/>
          <w:highlight w:val="cyan"/>
        </w:rPr>
        <w:t xml:space="preserve">sparked a </w:t>
      </w:r>
      <w:r w:rsidRPr="00970422">
        <w:rPr>
          <w:rStyle w:val="Emphasis"/>
          <w:highlight w:val="cyan"/>
        </w:rPr>
        <w:t>catastrophic war</w:t>
      </w:r>
      <w:r w:rsidRPr="00970422">
        <w:rPr>
          <w:rStyle w:val="StyleUnderline"/>
        </w:rPr>
        <w:t xml:space="preserve"> every forty years on average for the past half millennium</w:t>
      </w:r>
      <w:r w:rsidRPr="00970422">
        <w:rPr>
          <w:sz w:val="16"/>
        </w:rPr>
        <w:t xml:space="preserve">. </w:t>
      </w:r>
    </w:p>
    <w:p w14:paraId="38E467DA" w14:textId="77777777" w:rsidR="00B210F2" w:rsidRPr="00970422" w:rsidRDefault="00B210F2" w:rsidP="00B210F2">
      <w:pPr>
        <w:rPr>
          <w:sz w:val="16"/>
        </w:rPr>
      </w:pPr>
      <w:r w:rsidRPr="00970422">
        <w:rPr>
          <w:rStyle w:val="StyleUnderline"/>
        </w:rPr>
        <w:t xml:space="preserve">The emergence of </w:t>
      </w:r>
      <w:r w:rsidRPr="00970422">
        <w:rPr>
          <w:rStyle w:val="Emphasis"/>
          <w:highlight w:val="cyan"/>
        </w:rPr>
        <w:t>unipolarity</w:t>
      </w:r>
      <w:r w:rsidRPr="00970422">
        <w:rPr>
          <w:rStyle w:val="StyleUnderline"/>
        </w:rPr>
        <w:t xml:space="preserve"> in 1991 has </w:t>
      </w:r>
      <w:r w:rsidRPr="00970422">
        <w:rPr>
          <w:rStyle w:val="StyleUnderline"/>
          <w:highlight w:val="cyan"/>
        </w:rPr>
        <w:t>put this</w:t>
      </w:r>
      <w:r w:rsidRPr="00970422">
        <w:rPr>
          <w:rStyle w:val="StyleUnderline"/>
        </w:rPr>
        <w:t xml:space="preserve"> cycle of hegemonic competition </w:t>
      </w:r>
      <w:r w:rsidRPr="00970422">
        <w:rPr>
          <w:rStyle w:val="Emphasis"/>
          <w:highlight w:val="cyan"/>
        </w:rPr>
        <w:t>on hold</w:t>
      </w:r>
      <w:r w:rsidRPr="00970422">
        <w:rPr>
          <w:sz w:val="16"/>
        </w:rPr>
        <w:t xml:space="preserve">. Obviously </w:t>
      </w:r>
      <w:r w:rsidRPr="00970422">
        <w:rPr>
          <w:rStyle w:val="StyleUnderline"/>
          <w:highlight w:val="cyan"/>
        </w:rPr>
        <w:t>wars</w:t>
      </w:r>
      <w:r w:rsidRPr="00970422">
        <w:rPr>
          <w:sz w:val="16"/>
        </w:rPr>
        <w:t xml:space="preserve"> and security competition </w:t>
      </w:r>
      <w:r w:rsidRPr="00970422">
        <w:rPr>
          <w:rStyle w:val="StyleUnderline"/>
          <w:highlight w:val="cyan"/>
        </w:rPr>
        <w:t>still occur</w:t>
      </w:r>
      <w:r w:rsidRPr="00970422">
        <w:rPr>
          <w:sz w:val="16"/>
        </w:rPr>
        <w:t xml:space="preserve"> in today’s unipolar world—in fact, as I explain later, </w:t>
      </w:r>
      <w:r w:rsidRPr="00970422">
        <w:rPr>
          <w:rStyle w:val="StyleUnderline"/>
        </w:rPr>
        <w:t>unipolarity</w:t>
      </w:r>
      <w:r w:rsidRPr="00970422">
        <w:rPr>
          <w:sz w:val="16"/>
        </w:rPr>
        <w:t xml:space="preserve"> has </w:t>
      </w:r>
      <w:r w:rsidRPr="00970422">
        <w:rPr>
          <w:rStyle w:val="StyleUnderline"/>
        </w:rPr>
        <w:t>made certain</w:t>
      </w:r>
      <w:r w:rsidRPr="00970422">
        <w:rPr>
          <w:sz w:val="16"/>
        </w:rPr>
        <w:t xml:space="preserve"> types of </w:t>
      </w:r>
      <w:r w:rsidRPr="00970422">
        <w:rPr>
          <w:rStyle w:val="StyleUnderline"/>
        </w:rPr>
        <w:t>asymmetric conﬂict more likely</w:t>
      </w:r>
      <w:r w:rsidRPr="00970422">
        <w:rPr>
          <w:sz w:val="16"/>
        </w:rPr>
        <w:t>—</w:t>
      </w:r>
      <w:r w:rsidRPr="00970422">
        <w:rPr>
          <w:rStyle w:val="StyleUnderline"/>
          <w:highlight w:val="cyan"/>
        </w:rPr>
        <w:t xml:space="preserve">but </w:t>
      </w:r>
      <w:r w:rsidRPr="00970422">
        <w:rPr>
          <w:rStyle w:val="Emphasis"/>
          <w:highlight w:val="cyan"/>
        </w:rPr>
        <w:t>none</w:t>
      </w:r>
      <w:r w:rsidRPr="00970422">
        <w:rPr>
          <w:sz w:val="16"/>
        </w:rPr>
        <w:t xml:space="preserve"> of these conﬂicts </w:t>
      </w:r>
      <w:r w:rsidRPr="00970422">
        <w:rPr>
          <w:rStyle w:val="StyleUnderline"/>
          <w:highlight w:val="cyan"/>
        </w:rPr>
        <w:t xml:space="preserve">have the </w:t>
      </w:r>
      <w:r w:rsidRPr="00970422">
        <w:rPr>
          <w:rStyle w:val="Emphasis"/>
          <w:highlight w:val="cyan"/>
        </w:rPr>
        <w:t>global scope</w:t>
      </w:r>
      <w:r w:rsidRPr="00970422">
        <w:rPr>
          <w:sz w:val="16"/>
        </w:rPr>
        <w:t xml:space="preserve"> </w:t>
      </w:r>
      <w:r w:rsidRPr="00970422">
        <w:rPr>
          <w:rStyle w:val="StyleUnderline"/>
          <w:highlight w:val="cyan"/>
        </w:rPr>
        <w:t xml:space="preserve">or </w:t>
      </w:r>
      <w:r w:rsidRPr="00970422">
        <w:rPr>
          <w:rStyle w:val="Emphasis"/>
          <w:highlight w:val="cyan"/>
        </w:rPr>
        <w:t>generational length</w:t>
      </w:r>
      <w:r w:rsidRPr="00970422">
        <w:rPr>
          <w:rStyle w:val="StyleUnderline"/>
          <w:highlight w:val="cyan"/>
        </w:rPr>
        <w:t xml:space="preserve"> of a </w:t>
      </w:r>
      <w:r w:rsidRPr="00970422">
        <w:rPr>
          <w:rStyle w:val="Emphasis"/>
          <w:highlight w:val="cyan"/>
        </w:rPr>
        <w:t>hegemonic rivalry</w:t>
      </w:r>
      <w:r w:rsidRPr="00970422">
        <w:rPr>
          <w:sz w:val="16"/>
        </w:rPr>
        <w:t xml:space="preserve">. </w:t>
      </w:r>
    </w:p>
    <w:p w14:paraId="2D70DA75" w14:textId="77777777" w:rsidR="00B210F2" w:rsidRPr="00970422" w:rsidRDefault="00B210F2" w:rsidP="00B210F2">
      <w:pPr>
        <w:rPr>
          <w:sz w:val="16"/>
        </w:rPr>
      </w:pPr>
      <w:r w:rsidRPr="00970422">
        <w:rPr>
          <w:sz w:val="16"/>
        </w:rPr>
        <w:t xml:space="preserve">To appreciate this point, just consider </w:t>
      </w:r>
      <w:r w:rsidRPr="00970422">
        <w:rPr>
          <w:rStyle w:val="StyleUnderline"/>
        </w:rPr>
        <w:t>the Cold War</w:t>
      </w:r>
      <w:r w:rsidRPr="00970422">
        <w:rPr>
          <w:sz w:val="16"/>
        </w:rPr>
        <w:t xml:space="preserve">—one of the four “peaceful” cases of hegemonic rivalry identiﬁed by Allison’s study. Although the two superpowers never went to war, they </w:t>
      </w:r>
      <w:r w:rsidRPr="00970422">
        <w:rPr>
          <w:rStyle w:val="Emphasis"/>
        </w:rPr>
        <w:t>divided the world into rival camps</w:t>
      </w:r>
      <w:r w:rsidRPr="00970422">
        <w:rPr>
          <w:rStyle w:val="StyleUnderline"/>
        </w:rPr>
        <w:t xml:space="preserve">, </w:t>
      </w:r>
      <w:r w:rsidRPr="00970422">
        <w:rPr>
          <w:rStyle w:val="Emphasis"/>
        </w:rPr>
        <w:t xml:space="preserve">waged </w:t>
      </w:r>
      <w:r w:rsidRPr="00970422">
        <w:rPr>
          <w:rStyle w:val="Emphasis"/>
          <w:highlight w:val="cyan"/>
        </w:rPr>
        <w:t>proxy wars</w:t>
      </w:r>
      <w:r w:rsidRPr="00970422">
        <w:rPr>
          <w:rStyle w:val="Emphasis"/>
        </w:rPr>
        <w:t xml:space="preserve"> that </w:t>
      </w:r>
      <w:r w:rsidRPr="00970422">
        <w:rPr>
          <w:rStyle w:val="Emphasis"/>
          <w:highlight w:val="cyan"/>
        </w:rPr>
        <w:t>killed millions</w:t>
      </w:r>
      <w:r w:rsidRPr="00970422">
        <w:rPr>
          <w:rStyle w:val="Emphasis"/>
        </w:rPr>
        <w:t xml:space="preserve"> of people</w:t>
      </w:r>
      <w:r w:rsidRPr="00970422">
        <w:rPr>
          <w:rStyle w:val="StyleUnderline"/>
        </w:rPr>
        <w:t xml:space="preserve">, </w:t>
      </w:r>
      <w:r w:rsidRPr="00970422">
        <w:rPr>
          <w:rStyle w:val="StyleUnderline"/>
          <w:highlight w:val="cyan"/>
        </w:rPr>
        <w:t>and pushed</w:t>
      </w:r>
      <w:r w:rsidRPr="00970422">
        <w:rPr>
          <w:rStyle w:val="StyleUnderline"/>
        </w:rPr>
        <w:t xml:space="preserve"> each other </w:t>
      </w:r>
      <w:r w:rsidRPr="00970422">
        <w:rPr>
          <w:rStyle w:val="StyleUnderline"/>
          <w:highlight w:val="cyan"/>
        </w:rPr>
        <w:t xml:space="preserve">to the </w:t>
      </w:r>
      <w:r w:rsidRPr="00970422">
        <w:rPr>
          <w:rStyle w:val="Emphasis"/>
          <w:highlight w:val="cyan"/>
        </w:rPr>
        <w:t>brink of nuc</w:t>
      </w:r>
      <w:r w:rsidRPr="00970422">
        <w:rPr>
          <w:rStyle w:val="Emphasis"/>
        </w:rPr>
        <w:t xml:space="preserve">lear </w:t>
      </w:r>
      <w:r w:rsidRPr="00970422">
        <w:rPr>
          <w:rStyle w:val="Emphasis"/>
          <w:highlight w:val="cyan"/>
        </w:rPr>
        <w:t>Armageddon</w:t>
      </w:r>
      <w:r w:rsidRPr="00970422">
        <w:rPr>
          <w:sz w:val="16"/>
        </w:rPr>
        <w:t xml:space="preserve">. </w:t>
      </w:r>
      <w:r w:rsidRPr="00970422">
        <w:rPr>
          <w:rStyle w:val="StyleUnderline"/>
        </w:rPr>
        <w:t xml:space="preserve">For forty-ﬁve years, </w:t>
      </w:r>
      <w:r w:rsidRPr="00970422">
        <w:rPr>
          <w:rStyle w:val="Emphasis"/>
          <w:highlight w:val="cyan"/>
        </w:rPr>
        <w:t>World War III</w:t>
      </w:r>
      <w:r w:rsidRPr="00970422">
        <w:rPr>
          <w:rStyle w:val="StyleUnderline"/>
          <w:highlight w:val="cyan"/>
        </w:rPr>
        <w:t xml:space="preserve"> and</w:t>
      </w:r>
      <w:r w:rsidRPr="00970422">
        <w:rPr>
          <w:rStyle w:val="StyleUnderline"/>
        </w:rPr>
        <w:t xml:space="preserve"> </w:t>
      </w:r>
      <w:r w:rsidRPr="00970422">
        <w:rPr>
          <w:rStyle w:val="Emphasis"/>
        </w:rPr>
        <w:t xml:space="preserve">human </w:t>
      </w:r>
      <w:r w:rsidRPr="00970422">
        <w:rPr>
          <w:rStyle w:val="Emphasis"/>
          <w:highlight w:val="cyan"/>
        </w:rPr>
        <w:t>extinction</w:t>
      </w:r>
      <w:r w:rsidRPr="00970422">
        <w:rPr>
          <w:rStyle w:val="StyleUnderline"/>
          <w:highlight w:val="cyan"/>
        </w:rPr>
        <w:t xml:space="preserve"> were </w:t>
      </w:r>
      <w:r w:rsidRPr="00970422">
        <w:rPr>
          <w:rStyle w:val="Emphasis"/>
          <w:highlight w:val="cyan"/>
        </w:rPr>
        <w:t>nontrivial possibilities</w:t>
      </w:r>
      <w:r w:rsidRPr="00970422">
        <w:rPr>
          <w:sz w:val="16"/>
        </w:rPr>
        <w:t xml:space="preserve">. </w:t>
      </w:r>
    </w:p>
    <w:p w14:paraId="5D798030" w14:textId="77777777" w:rsidR="00B210F2" w:rsidRPr="00970422" w:rsidRDefault="00B210F2" w:rsidP="00B210F2">
      <w:pPr>
        <w:rPr>
          <w:sz w:val="16"/>
        </w:rPr>
      </w:pPr>
      <w:r w:rsidRPr="00970422">
        <w:rPr>
          <w:rStyle w:val="StyleUnderline"/>
          <w:highlight w:val="cyan"/>
        </w:rPr>
        <w:t>Since</w:t>
      </w:r>
      <w:r w:rsidRPr="00970422">
        <w:rPr>
          <w:rStyle w:val="StyleUnderline"/>
        </w:rPr>
        <w:t xml:space="preserve"> the collapse of the Soviet Union</w:t>
      </w:r>
      <w:r w:rsidRPr="00970422">
        <w:rPr>
          <w:sz w:val="16"/>
        </w:rPr>
        <w:t xml:space="preserve">, by contrast, </w:t>
      </w:r>
      <w:r w:rsidRPr="00970422">
        <w:rPr>
          <w:rStyle w:val="StyleUnderline"/>
          <w:highlight w:val="cyan"/>
        </w:rPr>
        <w:t>the</w:t>
      </w:r>
      <w:r w:rsidRPr="00970422">
        <w:rPr>
          <w:sz w:val="16"/>
        </w:rPr>
        <w:t xml:space="preserve"> </w:t>
      </w:r>
      <w:r w:rsidRPr="00970422">
        <w:rPr>
          <w:rStyle w:val="Emphasis"/>
          <w:highlight w:val="cyan"/>
        </w:rPr>
        <w:t>U</w:t>
      </w:r>
      <w:r w:rsidRPr="00970422">
        <w:rPr>
          <w:sz w:val="16"/>
        </w:rPr>
        <w:t xml:space="preserve">nited </w:t>
      </w:r>
      <w:r w:rsidRPr="00970422">
        <w:rPr>
          <w:rStyle w:val="Emphasis"/>
          <w:highlight w:val="cyan"/>
        </w:rPr>
        <w:t>S</w:t>
      </w:r>
      <w:r w:rsidRPr="00970422">
        <w:rPr>
          <w:sz w:val="16"/>
        </w:rPr>
        <w:t xml:space="preserve">tates </w:t>
      </w:r>
      <w:r w:rsidRPr="00970422">
        <w:rPr>
          <w:rStyle w:val="StyleUnderline"/>
          <w:highlight w:val="cyan"/>
        </w:rPr>
        <w:t>has not faced a</w:t>
      </w:r>
      <w:r w:rsidRPr="00970422">
        <w:rPr>
          <w:rStyle w:val="StyleUnderline"/>
        </w:rPr>
        <w:t xml:space="preserve"> hegemonic </w:t>
      </w:r>
      <w:r w:rsidRPr="00970422">
        <w:rPr>
          <w:rStyle w:val="StyleUnderline"/>
          <w:highlight w:val="cyan"/>
        </w:rPr>
        <w:t>rival</w:t>
      </w:r>
      <w:r w:rsidRPr="00970422">
        <w:rPr>
          <w:rStyle w:val="StyleUnderline"/>
        </w:rPr>
        <w:t xml:space="preserve">, and </w:t>
      </w:r>
      <w:r w:rsidRPr="00970422">
        <w:rPr>
          <w:rStyle w:val="StyleUnderline"/>
          <w:highlight w:val="cyan"/>
        </w:rPr>
        <w:t>the world</w:t>
      </w:r>
      <w:r w:rsidRPr="00970422">
        <w:rPr>
          <w:sz w:val="16"/>
        </w:rPr>
        <w:t xml:space="preserve">, though far from perfect, </w:t>
      </w:r>
      <w:r w:rsidRPr="00970422">
        <w:rPr>
          <w:rStyle w:val="StyleUnderline"/>
          <w:highlight w:val="cyan"/>
        </w:rPr>
        <w:t xml:space="preserve">has </w:t>
      </w:r>
      <w:r w:rsidRPr="00970422">
        <w:rPr>
          <w:rStyle w:val="Emphasis"/>
          <w:highlight w:val="cyan"/>
        </w:rPr>
        <w:t>been more peaceful</w:t>
      </w:r>
      <w:r w:rsidRPr="00970422">
        <w:rPr>
          <w:rStyle w:val="Emphasis"/>
        </w:rPr>
        <w:t xml:space="preserve"> and prosperous </w:t>
      </w:r>
      <w:r w:rsidRPr="00970422">
        <w:rPr>
          <w:rStyle w:val="Emphasis"/>
          <w:highlight w:val="cyan"/>
        </w:rPr>
        <w:t>than ever</w:t>
      </w:r>
      <w:r w:rsidRPr="00970422">
        <w:rPr>
          <w:rStyle w:val="Emphasis"/>
        </w:rPr>
        <w:t xml:space="preserve"> before</w:t>
      </w:r>
      <w:r w:rsidRPr="00970422">
        <w:rPr>
          <w:sz w:val="16"/>
        </w:rPr>
        <w:t xml:space="preserve">. </w:t>
      </w:r>
    </w:p>
    <w:p w14:paraId="1937886F" w14:textId="77777777" w:rsidR="00B210F2" w:rsidRPr="00970422" w:rsidRDefault="00B210F2" w:rsidP="00B210F2">
      <w:pPr>
        <w:rPr>
          <w:sz w:val="16"/>
        </w:rPr>
      </w:pPr>
      <w:r w:rsidRPr="00970422">
        <w:rPr>
          <w:sz w:val="16"/>
        </w:rPr>
        <w:t xml:space="preserve">Just look at the numbers. </w:t>
      </w:r>
      <w:r w:rsidRPr="00970422">
        <w:rPr>
          <w:rStyle w:val="StyleUnderline"/>
        </w:rPr>
        <w:t>From 1400 to 1991, the rate of war deaths worldwide hovered between 5 and 10 deaths per 100,000 people and spiked to 200 deaths per 100,000 during major wars</w:t>
      </w:r>
      <w:r w:rsidRPr="00970422">
        <w:rPr>
          <w:sz w:val="16"/>
        </w:rPr>
        <w:t xml:space="preserve">. 4 </w:t>
      </w:r>
      <w:r w:rsidRPr="00970422">
        <w:rPr>
          <w:rStyle w:val="StyleUnderline"/>
        </w:rPr>
        <w:t>After 1991</w:t>
      </w:r>
      <w:r w:rsidRPr="00970422">
        <w:rPr>
          <w:sz w:val="16"/>
        </w:rPr>
        <w:t xml:space="preserve">, however, </w:t>
      </w:r>
      <w:r w:rsidRPr="00970422">
        <w:rPr>
          <w:rStyle w:val="StyleUnderline"/>
        </w:rPr>
        <w:t>war death rates dropped to 0.5 deaths per 100,000 people</w:t>
      </w:r>
      <w:r w:rsidRPr="00970422">
        <w:rPr>
          <w:sz w:val="16"/>
        </w:rPr>
        <w:t xml:space="preserve"> and have stayed there ever since. </w:t>
      </w:r>
      <w:r w:rsidRPr="00970422">
        <w:rPr>
          <w:rStyle w:val="Emphasis"/>
          <w:highlight w:val="cyan"/>
        </w:rPr>
        <w:t>Interstate wars</w:t>
      </w:r>
      <w:r w:rsidRPr="00970422">
        <w:rPr>
          <w:sz w:val="16"/>
        </w:rPr>
        <w:t xml:space="preserve"> </w:t>
      </w:r>
      <w:r w:rsidRPr="00970422">
        <w:rPr>
          <w:rStyle w:val="StyleUnderline"/>
          <w:highlight w:val="cyan"/>
        </w:rPr>
        <w:t xml:space="preserve">have </w:t>
      </w:r>
      <w:r w:rsidRPr="00970422">
        <w:rPr>
          <w:rStyle w:val="Emphasis"/>
          <w:highlight w:val="cyan"/>
        </w:rPr>
        <w:t>disappeared</w:t>
      </w:r>
      <w:r w:rsidRPr="00970422">
        <w:rPr>
          <w:sz w:val="16"/>
        </w:rPr>
        <w:t xml:space="preserve"> almost entirely, and </w:t>
      </w:r>
      <w:r w:rsidRPr="00970422">
        <w:rPr>
          <w:rStyle w:val="StyleUnderline"/>
        </w:rPr>
        <w:t xml:space="preserve">the number of </w:t>
      </w:r>
      <w:r w:rsidRPr="00970422">
        <w:rPr>
          <w:rStyle w:val="Emphasis"/>
          <w:highlight w:val="cyan"/>
        </w:rPr>
        <w:t>civil wars</w:t>
      </w:r>
      <w:r w:rsidRPr="00970422">
        <w:rPr>
          <w:rStyle w:val="StyleUnderline"/>
        </w:rPr>
        <w:t xml:space="preserve"> has </w:t>
      </w:r>
      <w:r w:rsidRPr="00970422">
        <w:rPr>
          <w:rStyle w:val="StyleUnderline"/>
          <w:highlight w:val="cyan"/>
        </w:rPr>
        <w:t>declined by</w:t>
      </w:r>
      <w:r w:rsidRPr="00970422">
        <w:rPr>
          <w:rStyle w:val="StyleUnderline"/>
        </w:rPr>
        <w:t xml:space="preserve"> </w:t>
      </w:r>
      <w:r w:rsidRPr="00970422">
        <w:rPr>
          <w:rStyle w:val="Emphasis"/>
        </w:rPr>
        <w:t xml:space="preserve">more than </w:t>
      </w:r>
      <w:r w:rsidRPr="00970422">
        <w:rPr>
          <w:rStyle w:val="Emphasis"/>
          <w:highlight w:val="cyan"/>
        </w:rPr>
        <w:t>30 percent</w:t>
      </w:r>
      <w:r w:rsidRPr="00970422">
        <w:rPr>
          <w:sz w:val="16"/>
        </w:rPr>
        <w:t xml:space="preserve">. 5 </w:t>
      </w:r>
      <w:r w:rsidRPr="00970422">
        <w:rPr>
          <w:rStyle w:val="StyleUnderline"/>
        </w:rPr>
        <w:t xml:space="preserve">Meanwhile, </w:t>
      </w:r>
      <w:r w:rsidRPr="00970422">
        <w:rPr>
          <w:rStyle w:val="StyleUnderline"/>
          <w:highlight w:val="cyan"/>
        </w:rPr>
        <w:t>the</w:t>
      </w:r>
      <w:r w:rsidRPr="00970422">
        <w:rPr>
          <w:rStyle w:val="StyleUnderline"/>
        </w:rPr>
        <w:t xml:space="preserve"> global </w:t>
      </w:r>
      <w:r w:rsidRPr="00970422">
        <w:rPr>
          <w:rStyle w:val="StyleUnderline"/>
          <w:highlight w:val="cyan"/>
        </w:rPr>
        <w:t>economy has</w:t>
      </w:r>
      <w:r w:rsidRPr="00970422">
        <w:rPr>
          <w:rStyle w:val="StyleUnderline"/>
        </w:rPr>
        <w:t xml:space="preserve"> </w:t>
      </w:r>
      <w:r w:rsidRPr="00970422">
        <w:rPr>
          <w:rStyle w:val="Emphasis"/>
          <w:highlight w:val="cyan"/>
        </w:rPr>
        <w:t>quadrupled</w:t>
      </w:r>
      <w:r w:rsidRPr="00970422">
        <w:rPr>
          <w:rStyle w:val="StyleUnderline"/>
        </w:rPr>
        <w:t xml:space="preserve"> in size, creating more wealth between 1991 and 2018 than in all prior human history combined</w:t>
      </w:r>
      <w:r w:rsidRPr="00970422">
        <w:rPr>
          <w:sz w:val="16"/>
        </w:rPr>
        <w:t xml:space="preserve">. 6 </w:t>
      </w:r>
    </w:p>
    <w:p w14:paraId="0279B962" w14:textId="77777777" w:rsidR="00B210F2" w:rsidRPr="00970422" w:rsidRDefault="00B210F2" w:rsidP="00B210F2">
      <w:pPr>
        <w:rPr>
          <w:sz w:val="16"/>
        </w:rPr>
      </w:pPr>
      <w:r w:rsidRPr="00970422">
        <w:rPr>
          <w:rStyle w:val="StyleUnderline"/>
        </w:rPr>
        <w:t>What explains this unprecedented outbreak of peace and prosperity?</w:t>
      </w:r>
      <w:r w:rsidRPr="00970422">
        <w:rPr>
          <w:sz w:val="16"/>
        </w:rPr>
        <w:t xml:space="preserve"> </w:t>
      </w:r>
      <w:r w:rsidRPr="00970422">
        <w:rPr>
          <w:rStyle w:val="StyleUnderline"/>
        </w:rPr>
        <w:t>Some</w:t>
      </w:r>
      <w:r w:rsidRPr="00970422">
        <w:rPr>
          <w:sz w:val="16"/>
        </w:rPr>
        <w:t xml:space="preserve"> scholars </w:t>
      </w:r>
      <w:r w:rsidRPr="00970422">
        <w:rPr>
          <w:rStyle w:val="StyleUnderline"/>
        </w:rPr>
        <w:t>attribute it to</w:t>
      </w:r>
      <w:r w:rsidRPr="00970422">
        <w:rPr>
          <w:sz w:val="16"/>
        </w:rPr>
        <w:t xml:space="preserve"> advances in communications </w:t>
      </w:r>
      <w:r w:rsidRPr="00970422">
        <w:rPr>
          <w:rStyle w:val="StyleUnderline"/>
        </w:rPr>
        <w:t>technology</w:t>
      </w:r>
      <w:r w:rsidRPr="00970422">
        <w:rPr>
          <w:sz w:val="16"/>
        </w:rPr>
        <w:t xml:space="preserve">, from the printing press to the telegraph to the Internet, which supposedly spread empathy around the globe and caused entire nations to place a higher value on human life. 7 </w:t>
      </w:r>
    </w:p>
    <w:p w14:paraId="12C99AC7" w14:textId="77777777" w:rsidR="00B210F2" w:rsidRPr="00970422" w:rsidRDefault="00B210F2" w:rsidP="00B210F2">
      <w:pPr>
        <w:rPr>
          <w:sz w:val="16"/>
        </w:rPr>
      </w:pPr>
      <w:r w:rsidRPr="00970422">
        <w:rPr>
          <w:rStyle w:val="StyleUnderline"/>
        </w:rPr>
        <w:t>Such explanations are appealing, because they play on our natural desire to believe in</w:t>
      </w:r>
      <w:r w:rsidRPr="00970422">
        <w:rPr>
          <w:sz w:val="16"/>
        </w:rPr>
        <w:t xml:space="preserve"> human </w:t>
      </w:r>
      <w:r w:rsidRPr="00970422">
        <w:rPr>
          <w:rStyle w:val="StyleUnderline"/>
        </w:rPr>
        <w:t>progress, but are they convincing?</w:t>
      </w:r>
      <w:r w:rsidRPr="00970422">
        <w:rPr>
          <w:sz w:val="16"/>
        </w:rPr>
        <w:t xml:space="preserve"> </w:t>
      </w:r>
      <w:r w:rsidRPr="00970422">
        <w:rPr>
          <w:rStyle w:val="StyleUnderline"/>
          <w:highlight w:val="cyan"/>
        </w:rPr>
        <w:t>Did humans suddenly become</w:t>
      </w:r>
      <w:r w:rsidRPr="00970422">
        <w:rPr>
          <w:rStyle w:val="StyleUnderline"/>
        </w:rPr>
        <w:t xml:space="preserve"> 10 to </w:t>
      </w:r>
      <w:r w:rsidRPr="00970422">
        <w:rPr>
          <w:rStyle w:val="Emphasis"/>
          <w:highlight w:val="cyan"/>
        </w:rPr>
        <w:t>20 times less violent</w:t>
      </w:r>
      <w:r w:rsidRPr="00970422">
        <w:rPr>
          <w:rStyle w:val="StyleUnderline"/>
        </w:rPr>
        <w:t xml:space="preserve"> and cruel in 1991?</w:t>
      </w:r>
      <w:r w:rsidRPr="00970422">
        <w:rPr>
          <w:sz w:val="16"/>
        </w:rPr>
        <w:t xml:space="preserve"> </w:t>
      </w:r>
      <w:r w:rsidRPr="00970422">
        <w:rPr>
          <w:rStyle w:val="StyleUnderline"/>
        </w:rPr>
        <w:t xml:space="preserve">Are we orders of magnitude more noble and kind than our grandparents? Has social media made us more empathetic? </w:t>
      </w:r>
      <w:r w:rsidRPr="00970422">
        <w:rPr>
          <w:rStyle w:val="Emphasis"/>
          <w:highlight w:val="cyan"/>
        </w:rPr>
        <w:t>Of course not</w:t>
      </w:r>
      <w:r w:rsidRPr="00970422">
        <w:rPr>
          <w:rStyle w:val="StyleUnderline"/>
        </w:rPr>
        <w:t xml:space="preserve">, which </w:t>
      </w:r>
      <w:r w:rsidRPr="00970422">
        <w:rPr>
          <w:rStyle w:val="StyleUnderline"/>
        </w:rPr>
        <w:lastRenderedPageBreak/>
        <w:t xml:space="preserve">is why </w:t>
      </w:r>
      <w:r w:rsidRPr="00970422">
        <w:rPr>
          <w:rStyle w:val="StyleUnderline"/>
          <w:highlight w:val="cyan"/>
        </w:rPr>
        <w:t xml:space="preserve">the </w:t>
      </w:r>
      <w:r w:rsidRPr="00970422">
        <w:rPr>
          <w:rStyle w:val="Emphasis"/>
          <w:highlight w:val="cyan"/>
        </w:rPr>
        <w:t>dramatic decline</w:t>
      </w:r>
      <w:r w:rsidRPr="00970422">
        <w:rPr>
          <w:rStyle w:val="Emphasis"/>
        </w:rPr>
        <w:t xml:space="preserve"> in warfare after 1991</w:t>
      </w:r>
      <w:r w:rsidRPr="00970422">
        <w:rPr>
          <w:rStyle w:val="StyleUnderline"/>
        </w:rPr>
        <w:t xml:space="preserve"> </w:t>
      </w:r>
      <w:r w:rsidRPr="00970422">
        <w:rPr>
          <w:rStyle w:val="StyleUnderline"/>
          <w:highlight w:val="cyan"/>
        </w:rPr>
        <w:t xml:space="preserve">is </w:t>
      </w:r>
      <w:r w:rsidRPr="00970422">
        <w:rPr>
          <w:rStyle w:val="Emphasis"/>
          <w:highlight w:val="cyan"/>
        </w:rPr>
        <w:t>better explained</w:t>
      </w:r>
      <w:r w:rsidRPr="00970422">
        <w:rPr>
          <w:rStyle w:val="StyleUnderline"/>
          <w:highlight w:val="cyan"/>
        </w:rPr>
        <w:t xml:space="preserve"> by </w:t>
      </w:r>
      <w:r w:rsidRPr="00970422">
        <w:rPr>
          <w:rStyle w:val="Emphasis"/>
          <w:highlight w:val="cyan"/>
        </w:rPr>
        <w:t>geopolitics than sociology</w:t>
      </w:r>
      <w:r w:rsidRPr="00970422">
        <w:rPr>
          <w:sz w:val="16"/>
        </w:rPr>
        <w:t xml:space="preserve">. 8 </w:t>
      </w:r>
    </w:p>
    <w:p w14:paraId="5B438448" w14:textId="77777777" w:rsidR="00B210F2" w:rsidRPr="00970422" w:rsidRDefault="00B210F2" w:rsidP="00B210F2">
      <w:pPr>
        <w:rPr>
          <w:sz w:val="16"/>
        </w:rPr>
      </w:pPr>
      <w:r w:rsidRPr="00970422">
        <w:rPr>
          <w:rStyle w:val="StyleUnderline"/>
        </w:rPr>
        <w:t xml:space="preserve">The </w:t>
      </w:r>
      <w:r w:rsidRPr="00970422">
        <w:rPr>
          <w:rStyle w:val="StyleUnderline"/>
          <w:highlight w:val="cyan"/>
        </w:rPr>
        <w:t>collapse of the Soviet Union</w:t>
      </w:r>
      <w:r w:rsidRPr="00970422">
        <w:rPr>
          <w:rStyle w:val="StyleUnderline"/>
        </w:rPr>
        <w:t xml:space="preserve"> not only ended the Cold War and related proxy ﬁghting, it</w:t>
      </w:r>
      <w:r w:rsidRPr="00970422">
        <w:rPr>
          <w:sz w:val="16"/>
        </w:rPr>
        <w:t xml:space="preserve"> also </w:t>
      </w:r>
      <w:r w:rsidRPr="00970422">
        <w:rPr>
          <w:rStyle w:val="StyleUnderline"/>
          <w:highlight w:val="cyan"/>
        </w:rPr>
        <w:t>opened</w:t>
      </w:r>
      <w:r w:rsidRPr="00970422">
        <w:rPr>
          <w:rStyle w:val="StyleUnderline"/>
        </w:rPr>
        <w:t xml:space="preserve"> up </w:t>
      </w:r>
      <w:r w:rsidRPr="00970422">
        <w:rPr>
          <w:rStyle w:val="Emphasis"/>
        </w:rPr>
        <w:t xml:space="preserve">large swathes of </w:t>
      </w:r>
      <w:r w:rsidRPr="00970422">
        <w:rPr>
          <w:rStyle w:val="Emphasis"/>
          <w:highlight w:val="cyan"/>
        </w:rPr>
        <w:t>the world to democracy</w:t>
      </w:r>
      <w:r w:rsidRPr="00970422">
        <w:rPr>
          <w:sz w:val="16"/>
        </w:rPr>
        <w:t xml:space="preserve">, </w:t>
      </w:r>
      <w:r w:rsidRPr="00970422">
        <w:rPr>
          <w:rStyle w:val="Emphasis"/>
        </w:rPr>
        <w:t xml:space="preserve">international </w:t>
      </w:r>
      <w:r w:rsidRPr="00970422">
        <w:rPr>
          <w:rStyle w:val="Emphasis"/>
          <w:highlight w:val="cyan"/>
        </w:rPr>
        <w:t>commerce</w:t>
      </w:r>
      <w:r w:rsidRPr="00970422">
        <w:rPr>
          <w:rStyle w:val="StyleUnderline"/>
          <w:highlight w:val="cyan"/>
        </w:rPr>
        <w:t xml:space="preserve">, and </w:t>
      </w:r>
      <w:r w:rsidRPr="00970422">
        <w:rPr>
          <w:rStyle w:val="Emphasis"/>
          <w:highlight w:val="cyan"/>
        </w:rPr>
        <w:t>peacekeeping</w:t>
      </w:r>
      <w:r w:rsidRPr="00970422">
        <w:rPr>
          <w:rStyle w:val="Emphasis"/>
        </w:rPr>
        <w:t xml:space="preserve"> forces</w:t>
      </w:r>
      <w:r w:rsidRPr="00970422">
        <w:rPr>
          <w:sz w:val="16"/>
        </w:rPr>
        <w:t>—</w:t>
      </w:r>
      <w:r w:rsidRPr="00970422">
        <w:rPr>
          <w:rStyle w:val="StyleUnderline"/>
        </w:rPr>
        <w:t xml:space="preserve">all of which surged after 1991 and further </w:t>
      </w:r>
      <w:r w:rsidRPr="00970422">
        <w:rPr>
          <w:rStyle w:val="Emphasis"/>
          <w:highlight w:val="cyan"/>
        </w:rPr>
        <w:t>dampened conﬂict</w:t>
      </w:r>
      <w:r w:rsidRPr="00970422">
        <w:rPr>
          <w:sz w:val="16"/>
        </w:rPr>
        <w:t xml:space="preserve">. 9 </w:t>
      </w:r>
      <w:r w:rsidRPr="00970422">
        <w:rPr>
          <w:rStyle w:val="StyleUnderline"/>
          <w:highlight w:val="cyan"/>
        </w:rPr>
        <w:t>Faced with</w:t>
      </w:r>
      <w:r w:rsidRPr="00970422">
        <w:rPr>
          <w:rStyle w:val="StyleUnderline"/>
        </w:rPr>
        <w:t xml:space="preserve"> </w:t>
      </w:r>
      <w:r w:rsidRPr="00970422">
        <w:rPr>
          <w:rStyle w:val="Emphasis"/>
          <w:highlight w:val="cyan"/>
        </w:rPr>
        <w:t>overwhelming U.S.</w:t>
      </w:r>
      <w:r w:rsidRPr="00970422">
        <w:rPr>
          <w:rStyle w:val="Emphasis"/>
        </w:rPr>
        <w:t xml:space="preserve"> economic and </w:t>
      </w:r>
      <w:r w:rsidRPr="00970422">
        <w:rPr>
          <w:rStyle w:val="Emphasis"/>
          <w:highlight w:val="cyan"/>
        </w:rPr>
        <w:t>military might</w:t>
      </w:r>
      <w:r w:rsidRPr="00970422">
        <w:rPr>
          <w:rStyle w:val="StyleUnderline"/>
        </w:rPr>
        <w:t xml:space="preserve">, most </w:t>
      </w:r>
      <w:r w:rsidRPr="00970422">
        <w:rPr>
          <w:rStyle w:val="StyleUnderline"/>
          <w:highlight w:val="cyan"/>
        </w:rPr>
        <w:t>countries</w:t>
      </w:r>
      <w:r w:rsidRPr="00970422">
        <w:rPr>
          <w:rStyle w:val="StyleUnderline"/>
        </w:rPr>
        <w:t xml:space="preserve"> have </w:t>
      </w:r>
      <w:r w:rsidRPr="00970422">
        <w:rPr>
          <w:rStyle w:val="StyleUnderline"/>
          <w:highlight w:val="cyan"/>
        </w:rPr>
        <w:t xml:space="preserve">decided to </w:t>
      </w:r>
      <w:r w:rsidRPr="00970422">
        <w:rPr>
          <w:rStyle w:val="Emphasis"/>
          <w:highlight w:val="cyan"/>
        </w:rPr>
        <w:t>work within</w:t>
      </w:r>
      <w:r w:rsidRPr="00970422">
        <w:rPr>
          <w:rStyle w:val="StyleUnderline"/>
          <w:highlight w:val="cyan"/>
        </w:rPr>
        <w:t xml:space="preserve"> the American</w:t>
      </w:r>
      <w:r w:rsidRPr="00970422">
        <w:rPr>
          <w:rStyle w:val="StyleUnderline"/>
        </w:rPr>
        <w:t xml:space="preserve">-led liberal </w:t>
      </w:r>
      <w:r w:rsidRPr="00970422">
        <w:rPr>
          <w:rStyle w:val="StyleUnderline"/>
          <w:highlight w:val="cyan"/>
        </w:rPr>
        <w:t>order</w:t>
      </w:r>
      <w:r w:rsidRPr="00970422">
        <w:rPr>
          <w:rStyle w:val="StyleUnderline"/>
        </w:rPr>
        <w:t xml:space="preserve"> rather than ﬁght to overturn it</w:t>
      </w:r>
      <w:r w:rsidRPr="00970422">
        <w:rPr>
          <w:sz w:val="16"/>
        </w:rPr>
        <w:t xml:space="preserve">. 10 As of 2018, </w:t>
      </w:r>
      <w:r w:rsidRPr="00970422">
        <w:rPr>
          <w:rStyle w:val="StyleUnderline"/>
        </w:rPr>
        <w:t xml:space="preserve">nearly seventy countries have joined the U.S. alliance network—a Kantian community in which </w:t>
      </w:r>
      <w:r w:rsidRPr="00970422">
        <w:rPr>
          <w:rStyle w:val="Emphasis"/>
          <w:highlight w:val="cyan"/>
        </w:rPr>
        <w:t>war is unthinkable</w:t>
      </w:r>
      <w:r w:rsidRPr="00970422">
        <w:rPr>
          <w:sz w:val="16"/>
        </w:rPr>
        <w:t>—</w:t>
      </w:r>
      <w:r w:rsidRPr="00970422">
        <w:rPr>
          <w:rStyle w:val="StyleUnderline"/>
        </w:rPr>
        <w:t>and even the two main challengers to this community, China and Russia, begrudgingly participate in the institutions of the liberal order</w:t>
      </w:r>
      <w:r w:rsidRPr="00970422">
        <w:rPr>
          <w:sz w:val="16"/>
        </w:rPr>
        <w:t xml:space="preserve"> (e.g., the UN, the WTO, the IMF, World Bank, and the G-20), </w:t>
      </w:r>
      <w:r w:rsidRPr="00970422">
        <w:rPr>
          <w:rStyle w:val="StyleUnderline"/>
        </w:rPr>
        <w:t>engage in commerce with the United States and its allies, and contribute to international peacekeeping missions</w:t>
      </w:r>
      <w:r w:rsidRPr="00970422">
        <w:rPr>
          <w:sz w:val="16"/>
        </w:rPr>
        <w:t>. 11 History may not have ended in 1991, but it clearly changed in profound ways—and mostly for the better.</w:t>
      </w:r>
    </w:p>
    <w:p w14:paraId="4836B3A5" w14:textId="77777777" w:rsidR="00B210F2" w:rsidRPr="00970422" w:rsidRDefault="00B210F2" w:rsidP="00B210F2"/>
    <w:p w14:paraId="19162B30" w14:textId="77777777" w:rsidR="004E6E4B" w:rsidRPr="00970422" w:rsidRDefault="004E6E4B" w:rsidP="00402A4F">
      <w:pPr>
        <w:rPr>
          <w:sz w:val="16"/>
        </w:rPr>
      </w:pPr>
    </w:p>
    <w:p w14:paraId="2CA8C8BF" w14:textId="77777777" w:rsidR="00B210F2" w:rsidRPr="00970422" w:rsidRDefault="00B210F2" w:rsidP="00B210F2"/>
    <w:p w14:paraId="6ACFEF7F" w14:textId="77777777" w:rsidR="00B210F2" w:rsidRPr="00970422" w:rsidRDefault="00B210F2" w:rsidP="00B210F2"/>
    <w:p w14:paraId="239509A1" w14:textId="71FB07E9" w:rsidR="00402A4F" w:rsidRDefault="001F288A" w:rsidP="001F288A">
      <w:pPr>
        <w:pStyle w:val="Heading3"/>
      </w:pPr>
      <w:r>
        <w:lastRenderedPageBreak/>
        <w:t>AT: Unsustainable</w:t>
      </w:r>
    </w:p>
    <w:p w14:paraId="7E2FE40E" w14:textId="77777777" w:rsidR="001F288A" w:rsidRPr="00970422" w:rsidRDefault="001F288A" w:rsidP="001F288A">
      <w:pPr>
        <w:pStyle w:val="Heading4"/>
        <w:rPr>
          <w:rFonts w:cs="Arial"/>
        </w:rPr>
      </w:pPr>
      <w:r w:rsidRPr="00970422">
        <w:rPr>
          <w:rFonts w:cs="Arial"/>
        </w:rPr>
        <w:t xml:space="preserve">Heg is </w:t>
      </w:r>
      <w:r w:rsidRPr="00970422">
        <w:rPr>
          <w:rFonts w:cs="Arial"/>
          <w:u w:val="single"/>
        </w:rPr>
        <w:t>sustainable</w:t>
      </w:r>
      <w:r w:rsidRPr="00970422">
        <w:rPr>
          <w:rFonts w:cs="Arial"/>
        </w:rPr>
        <w:t xml:space="preserve">---decline narratives ignore the </w:t>
      </w:r>
      <w:r w:rsidRPr="00970422">
        <w:rPr>
          <w:rFonts w:cs="Arial"/>
          <w:u w:val="single"/>
        </w:rPr>
        <w:t>strength</w:t>
      </w:r>
      <w:r w:rsidRPr="00970422">
        <w:rPr>
          <w:rFonts w:cs="Arial"/>
        </w:rPr>
        <w:t xml:space="preserve"> of alliances, and </w:t>
      </w:r>
      <w:r w:rsidRPr="00970422">
        <w:rPr>
          <w:rFonts w:cs="Arial"/>
          <w:u w:val="single"/>
        </w:rPr>
        <w:t>overlook</w:t>
      </w:r>
      <w:r w:rsidRPr="00970422">
        <w:rPr>
          <w:rFonts w:cs="Arial"/>
        </w:rPr>
        <w:t xml:space="preserve"> </w:t>
      </w:r>
      <w:r w:rsidRPr="00970422">
        <w:rPr>
          <w:rFonts w:cs="Arial"/>
          <w:u w:val="single"/>
        </w:rPr>
        <w:t>geographic</w:t>
      </w:r>
      <w:r w:rsidRPr="00970422">
        <w:rPr>
          <w:rFonts w:cs="Arial"/>
        </w:rPr>
        <w:t xml:space="preserve"> and </w:t>
      </w:r>
      <w:r w:rsidRPr="00970422">
        <w:rPr>
          <w:rFonts w:cs="Arial"/>
          <w:u w:val="single"/>
        </w:rPr>
        <w:t>political</w:t>
      </w:r>
      <w:r w:rsidRPr="00970422">
        <w:rPr>
          <w:rFonts w:cs="Arial"/>
        </w:rPr>
        <w:t xml:space="preserve"> advantages.</w:t>
      </w:r>
    </w:p>
    <w:p w14:paraId="0E4CD71D" w14:textId="77777777" w:rsidR="001F288A" w:rsidRPr="00970422" w:rsidRDefault="001F288A" w:rsidP="001F288A">
      <w:r w:rsidRPr="00970422">
        <w:t xml:space="preserve">John </w:t>
      </w:r>
      <w:r w:rsidRPr="00970422">
        <w:rPr>
          <w:rStyle w:val="Style13ptBold"/>
        </w:rPr>
        <w:t>Ikenberry 22</w:t>
      </w:r>
      <w:r w:rsidRPr="00970422">
        <w:t>. Albert G. Milbank Professor of Politics and International Affairs at Princeton University in the Department of Politics and the Princeton School of Public and International Affairs, Co-Director of Princeton’s Center for International Security Studies, Global Eminence Scholar at Kyung Hee University in Seoul, Korea, and has a PhD from the </w:t>
      </w:r>
      <w:hyperlink r:id="rId11" w:history="1">
        <w:r w:rsidRPr="00970422">
          <w:rPr>
            <w:rStyle w:val="Hyperlink"/>
          </w:rPr>
          <w:t>University of Chicago</w:t>
        </w:r>
      </w:hyperlink>
      <w:r w:rsidRPr="00970422">
        <w:t xml:space="preserve">. 11-1-2022. "Why American Power Endures"; Foreign Affairs; </w:t>
      </w:r>
      <w:hyperlink r:id="rId12" w:history="1">
        <w:r w:rsidRPr="00970422">
          <w:rPr>
            <w:rStyle w:val="Hyperlink"/>
          </w:rPr>
          <w:t>https://www.foreignaffairs.com/united-states/why-american-power-endures-us-led-order-isnt-in-decline-g-john-ikenberry</w:t>
        </w:r>
      </w:hyperlink>
    </w:p>
    <w:p w14:paraId="34E527E9" w14:textId="77777777" w:rsidR="001F288A" w:rsidRPr="00970422" w:rsidRDefault="001F288A" w:rsidP="001F288A">
      <w:pPr>
        <w:rPr>
          <w:sz w:val="16"/>
        </w:rPr>
      </w:pPr>
      <w:r w:rsidRPr="00970422">
        <w:rPr>
          <w:sz w:val="16"/>
        </w:rPr>
        <w:t xml:space="preserve">But in truth,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tates is not foundering</w:t>
      </w:r>
      <w:r w:rsidRPr="00970422">
        <w:rPr>
          <w:sz w:val="16"/>
        </w:rPr>
        <w:t xml:space="preserve">. The </w:t>
      </w:r>
      <w:r w:rsidRPr="00970422">
        <w:rPr>
          <w:rStyle w:val="Emphasis"/>
        </w:rPr>
        <w:t xml:space="preserve">stark </w:t>
      </w:r>
      <w:r w:rsidRPr="00970422">
        <w:rPr>
          <w:rStyle w:val="Emphasis"/>
          <w:highlight w:val="cyan"/>
        </w:rPr>
        <w:t>narrative</w:t>
      </w:r>
      <w:r w:rsidRPr="00970422">
        <w:rPr>
          <w:rStyle w:val="StyleUnderline"/>
          <w:highlight w:val="cyan"/>
        </w:rPr>
        <w:t xml:space="preserve"> of </w:t>
      </w:r>
      <w:r w:rsidRPr="00970422">
        <w:rPr>
          <w:rStyle w:val="Emphasis"/>
          <w:highlight w:val="cyan"/>
        </w:rPr>
        <w:t>decline</w:t>
      </w:r>
      <w:r w:rsidRPr="00970422">
        <w:rPr>
          <w:rStyle w:val="StyleUnderline"/>
          <w:highlight w:val="cyan"/>
        </w:rPr>
        <w:t xml:space="preserve"> ignores</w:t>
      </w:r>
      <w:r w:rsidRPr="00970422">
        <w:rPr>
          <w:rStyle w:val="StyleUnderline"/>
        </w:rPr>
        <w:t xml:space="preserve"> deeper </w:t>
      </w:r>
      <w:r w:rsidRPr="00970422">
        <w:rPr>
          <w:rStyle w:val="StyleUnderline"/>
          <w:highlight w:val="cyan"/>
        </w:rPr>
        <w:t xml:space="preserve">world-historical </w:t>
      </w:r>
      <w:r w:rsidRPr="00970422">
        <w:rPr>
          <w:rStyle w:val="Emphasis"/>
          <w:highlight w:val="cyan"/>
        </w:rPr>
        <w:t>influences</w:t>
      </w:r>
      <w:r w:rsidRPr="00970422">
        <w:rPr>
          <w:rStyle w:val="StyleUnderline"/>
        </w:rPr>
        <w:t xml:space="preserve"> and </w:t>
      </w:r>
      <w:r w:rsidRPr="00970422">
        <w:rPr>
          <w:rStyle w:val="Emphasis"/>
        </w:rPr>
        <w:t>circumstances</w:t>
      </w:r>
      <w:r w:rsidRPr="00970422">
        <w:rPr>
          <w:rStyle w:val="StyleUnderline"/>
        </w:rPr>
        <w:t xml:space="preserve"> </w:t>
      </w:r>
      <w:r w:rsidRPr="00970422">
        <w:rPr>
          <w:rStyle w:val="StyleUnderline"/>
          <w:highlight w:val="cyan"/>
        </w:rPr>
        <w:t>that will</w:t>
      </w:r>
      <w:r w:rsidRPr="00970422">
        <w:rPr>
          <w:sz w:val="16"/>
        </w:rPr>
        <w:t xml:space="preserve"> continue to </w:t>
      </w:r>
      <w:r w:rsidRPr="00970422">
        <w:rPr>
          <w:rStyle w:val="StyleUnderline"/>
          <w:highlight w:val="cyan"/>
        </w:rPr>
        <w:t>make 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 xml:space="preserve">the </w:t>
      </w:r>
      <w:r w:rsidRPr="00970422">
        <w:rPr>
          <w:rStyle w:val="Emphasis"/>
          <w:highlight w:val="cyan"/>
        </w:rPr>
        <w:t>dominant presence</w:t>
      </w:r>
      <w:r w:rsidRPr="00970422">
        <w:rPr>
          <w:rStyle w:val="StyleUnderline"/>
        </w:rPr>
        <w:t xml:space="preserve"> and </w:t>
      </w:r>
      <w:r w:rsidRPr="00970422">
        <w:rPr>
          <w:rStyle w:val="Emphasis"/>
        </w:rPr>
        <w:t>organizer</w:t>
      </w:r>
      <w:r w:rsidRPr="00970422">
        <w:rPr>
          <w:rStyle w:val="StyleUnderline"/>
        </w:rPr>
        <w:t xml:space="preserve"> of world politics</w:t>
      </w:r>
      <w:r w:rsidRPr="00970422">
        <w:rPr>
          <w:sz w:val="16"/>
        </w:rPr>
        <w:t xml:space="preserve"> in the twenty-first century. To be sure, no one knows the future, and no one owns it. The coming world order will be shaped by complex, shifting, and difficult-to-grasp political forces and by choices made by people living in all parts of the world. Nonetheless, </w:t>
      </w:r>
      <w:r w:rsidRPr="00970422">
        <w:rPr>
          <w:rStyle w:val="StyleUnderline"/>
        </w:rPr>
        <w:t xml:space="preserve">the deep sources of American </w:t>
      </w:r>
      <w:r w:rsidRPr="00970422">
        <w:rPr>
          <w:rStyle w:val="Emphasis"/>
        </w:rPr>
        <w:t>power</w:t>
      </w:r>
      <w:r w:rsidRPr="00970422">
        <w:rPr>
          <w:rStyle w:val="StyleUnderline"/>
        </w:rPr>
        <w:t xml:space="preserve"> and </w:t>
      </w:r>
      <w:r w:rsidRPr="00970422">
        <w:rPr>
          <w:rStyle w:val="Emphasis"/>
        </w:rPr>
        <w:t>influence</w:t>
      </w:r>
      <w:r w:rsidRPr="00970422">
        <w:rPr>
          <w:rStyle w:val="StyleUnderline"/>
        </w:rPr>
        <w:t xml:space="preserve"> in the world persist</w:t>
      </w:r>
      <w:r w:rsidRPr="00970422">
        <w:rPr>
          <w:sz w:val="16"/>
        </w:rPr>
        <w:t xml:space="preserve">. Indeed, </w:t>
      </w:r>
      <w:r w:rsidRPr="00970422">
        <w:rPr>
          <w:rStyle w:val="StyleUnderline"/>
          <w:highlight w:val="cyan"/>
        </w:rPr>
        <w:t>with</w:t>
      </w:r>
      <w:r w:rsidRPr="00970422">
        <w:rPr>
          <w:rStyle w:val="StyleUnderline"/>
        </w:rPr>
        <w:t xml:space="preserve"> the </w:t>
      </w:r>
      <w:r w:rsidRPr="00970422">
        <w:rPr>
          <w:rStyle w:val="StyleUnderline"/>
          <w:highlight w:val="cyan"/>
        </w:rPr>
        <w:t>rise of</w:t>
      </w:r>
      <w:r w:rsidRPr="00970422">
        <w:rPr>
          <w:rStyle w:val="StyleUnderline"/>
        </w:rPr>
        <w:t xml:space="preserve"> the </w:t>
      </w:r>
      <w:r w:rsidRPr="00970422">
        <w:rPr>
          <w:rStyle w:val="Emphasis"/>
          <w:highlight w:val="cyan"/>
        </w:rPr>
        <w:t>brazen illiberalism</w:t>
      </w:r>
      <w:r w:rsidRPr="00970422">
        <w:rPr>
          <w:rStyle w:val="StyleUnderline"/>
        </w:rPr>
        <w:t xml:space="preserve"> of China and Russia, these distinctive traits and capacities have come more clearly into view</w:t>
      </w:r>
      <w:r w:rsidRPr="00970422">
        <w:rPr>
          <w:sz w:val="16"/>
        </w:rPr>
        <w:t xml:space="preserve">. </w:t>
      </w:r>
    </w:p>
    <w:p w14:paraId="5638EE35" w14:textId="77777777" w:rsidR="001F288A" w:rsidRPr="00970422" w:rsidRDefault="001F288A" w:rsidP="001F288A">
      <w:pPr>
        <w:rPr>
          <w:sz w:val="16"/>
        </w:rPr>
      </w:pPr>
      <w:r w:rsidRPr="00970422">
        <w:rPr>
          <w:rStyle w:val="StyleUnderline"/>
        </w:rPr>
        <w:t xml:space="preserve">The mistake made by </w:t>
      </w:r>
      <w:r w:rsidRPr="00970422">
        <w:rPr>
          <w:rStyle w:val="Emphasis"/>
        </w:rPr>
        <w:t>prophets</w:t>
      </w:r>
      <w:r w:rsidRPr="00970422">
        <w:rPr>
          <w:rStyle w:val="StyleUnderline"/>
        </w:rPr>
        <w:t xml:space="preserve"> of </w:t>
      </w:r>
      <w:r w:rsidRPr="00970422">
        <w:rPr>
          <w:rStyle w:val="Emphasis"/>
        </w:rPr>
        <w:t>American decline</w:t>
      </w:r>
      <w:r w:rsidRPr="00970422">
        <w:rPr>
          <w:rStyle w:val="StyleUnderline"/>
        </w:rPr>
        <w:t xml:space="preserve"> is to see the U</w:t>
      </w:r>
      <w:r w:rsidRPr="00970422">
        <w:rPr>
          <w:sz w:val="16"/>
        </w:rPr>
        <w:t xml:space="preserve">nited </w:t>
      </w:r>
      <w:r w:rsidRPr="00970422">
        <w:rPr>
          <w:rStyle w:val="StyleUnderline"/>
        </w:rPr>
        <w:t>S</w:t>
      </w:r>
      <w:r w:rsidRPr="00970422">
        <w:rPr>
          <w:sz w:val="16"/>
        </w:rPr>
        <w:t xml:space="preserve">tates </w:t>
      </w:r>
      <w:r w:rsidRPr="00970422">
        <w:rPr>
          <w:rStyle w:val="StyleUnderline"/>
        </w:rPr>
        <w:t>and its liberal order as</w:t>
      </w:r>
      <w:r w:rsidRPr="00970422">
        <w:rPr>
          <w:sz w:val="16"/>
        </w:rPr>
        <w:t xml:space="preserve"> just </w:t>
      </w:r>
      <w:r w:rsidRPr="00970422">
        <w:rPr>
          <w:rStyle w:val="StyleUnderline"/>
        </w:rPr>
        <w:t xml:space="preserve">another empire on the </w:t>
      </w:r>
      <w:r w:rsidRPr="00970422">
        <w:rPr>
          <w:rStyle w:val="Emphasis"/>
        </w:rPr>
        <w:t>wane</w:t>
      </w:r>
      <w:r w:rsidRPr="00970422">
        <w:rPr>
          <w:sz w:val="16"/>
        </w:rPr>
        <w:t xml:space="preserve">. The wheel of history turns, empires come and go—and now, they suggest, it is time for the United States to fade into senescence. Yes, the United States has at times resembled an old-style empire. But </w:t>
      </w:r>
      <w:r w:rsidRPr="00970422">
        <w:rPr>
          <w:rStyle w:val="StyleUnderline"/>
        </w:rPr>
        <w:t>its role in the world rests on</w:t>
      </w:r>
      <w:r w:rsidRPr="00970422">
        <w:rPr>
          <w:sz w:val="16"/>
        </w:rPr>
        <w:t xml:space="preserve"> much </w:t>
      </w:r>
      <w:r w:rsidRPr="00970422">
        <w:rPr>
          <w:rStyle w:val="StyleUnderline"/>
        </w:rPr>
        <w:t xml:space="preserve">more than its </w:t>
      </w:r>
      <w:r w:rsidRPr="00970422">
        <w:rPr>
          <w:rStyle w:val="Emphasis"/>
        </w:rPr>
        <w:t>past imperial behavior</w:t>
      </w:r>
      <w:r w:rsidRPr="00970422">
        <w:rPr>
          <w:rStyle w:val="StyleUnderline"/>
        </w:rPr>
        <w:t xml:space="preserve">; </w:t>
      </w:r>
      <w:r w:rsidRPr="00970422">
        <w:rPr>
          <w:rStyle w:val="StyleUnderline"/>
          <w:highlight w:val="cyan"/>
        </w:rPr>
        <w:t>U.S. power draws</w:t>
      </w:r>
      <w:r w:rsidRPr="00970422">
        <w:rPr>
          <w:rStyle w:val="StyleUnderline"/>
        </w:rPr>
        <w:t xml:space="preserve"> not only on brute strength but</w:t>
      </w:r>
      <w:r w:rsidRPr="00970422">
        <w:rPr>
          <w:sz w:val="16"/>
        </w:rPr>
        <w:t xml:space="preserve"> also </w:t>
      </w:r>
      <w:r w:rsidRPr="00970422">
        <w:rPr>
          <w:rStyle w:val="StyleUnderline"/>
          <w:highlight w:val="cyan"/>
        </w:rPr>
        <w:t>on</w:t>
      </w:r>
      <w:r w:rsidRPr="00970422">
        <w:rPr>
          <w:rStyle w:val="StyleUnderline"/>
        </w:rPr>
        <w:t xml:space="preserve"> ideas, </w:t>
      </w:r>
      <w:r w:rsidRPr="00970422">
        <w:rPr>
          <w:rStyle w:val="StyleUnderline"/>
          <w:highlight w:val="cyan"/>
        </w:rPr>
        <w:t>institutions, and values</w:t>
      </w:r>
      <w:r w:rsidRPr="00970422">
        <w:rPr>
          <w:sz w:val="16"/>
        </w:rPr>
        <w:t xml:space="preserve"> that are </w:t>
      </w:r>
      <w:r w:rsidRPr="00970422">
        <w:rPr>
          <w:rStyle w:val="Emphasis"/>
        </w:rPr>
        <w:t xml:space="preserve">complexly </w:t>
      </w:r>
      <w:r w:rsidRPr="00970422">
        <w:rPr>
          <w:rStyle w:val="Emphasis"/>
          <w:highlight w:val="cyan"/>
        </w:rPr>
        <w:t>woven</w:t>
      </w:r>
      <w:r w:rsidRPr="00970422">
        <w:rPr>
          <w:rStyle w:val="StyleUnderline"/>
          <w:highlight w:val="cyan"/>
        </w:rPr>
        <w:t xml:space="preserve"> into</w:t>
      </w:r>
      <w:r w:rsidRPr="00970422">
        <w:rPr>
          <w:rStyle w:val="StyleUnderline"/>
        </w:rPr>
        <w:t xml:space="preserve"> the </w:t>
      </w:r>
      <w:r w:rsidRPr="00970422">
        <w:rPr>
          <w:rStyle w:val="Emphasis"/>
          <w:highlight w:val="cyan"/>
        </w:rPr>
        <w:t>fabric</w:t>
      </w:r>
      <w:r w:rsidRPr="00970422">
        <w:rPr>
          <w:rStyle w:val="StyleUnderline"/>
          <w:highlight w:val="cyan"/>
        </w:rPr>
        <w:t xml:space="preserve"> of </w:t>
      </w:r>
      <w:r w:rsidRPr="00970422">
        <w:rPr>
          <w:rStyle w:val="Emphasis"/>
          <w:highlight w:val="cyan"/>
        </w:rPr>
        <w:t>modernity</w:t>
      </w:r>
      <w:r w:rsidRPr="00970422">
        <w:rPr>
          <w:rStyle w:val="StyleUnderline"/>
        </w:rPr>
        <w:t xml:space="preserve">. The </w:t>
      </w:r>
      <w:r w:rsidRPr="00970422">
        <w:rPr>
          <w:rStyle w:val="Emphasis"/>
        </w:rPr>
        <w:t>global order</w:t>
      </w:r>
      <w:r w:rsidRPr="00970422">
        <w:rPr>
          <w:rStyle w:val="StyleUnderline"/>
        </w:rPr>
        <w:t xml:space="preserve"> the United States has built since the end of World War II is best seen</w:t>
      </w:r>
      <w:r w:rsidRPr="00970422">
        <w:rPr>
          <w:sz w:val="16"/>
        </w:rPr>
        <w:t xml:space="preserve"> not as an empire but </w:t>
      </w:r>
      <w:r w:rsidRPr="00970422">
        <w:rPr>
          <w:rStyle w:val="StyleUnderline"/>
        </w:rPr>
        <w:t xml:space="preserve">as a world system, </w:t>
      </w:r>
      <w:r w:rsidRPr="00970422">
        <w:rPr>
          <w:rStyle w:val="StyleUnderline"/>
          <w:highlight w:val="cyan"/>
        </w:rPr>
        <w:t>a</w:t>
      </w:r>
      <w:r w:rsidRPr="00970422">
        <w:rPr>
          <w:rStyle w:val="StyleUnderline"/>
        </w:rPr>
        <w:t xml:space="preserve"> sprawling </w:t>
      </w:r>
      <w:r w:rsidRPr="00970422">
        <w:rPr>
          <w:rStyle w:val="Emphasis"/>
          <w:highlight w:val="cyan"/>
        </w:rPr>
        <w:t>multifaceted political formation</w:t>
      </w:r>
      <w:r w:rsidRPr="00970422">
        <w:rPr>
          <w:rStyle w:val="StyleUnderline"/>
        </w:rPr>
        <w:t xml:space="preserve">, rich in </w:t>
      </w:r>
      <w:r w:rsidRPr="00970422">
        <w:rPr>
          <w:rStyle w:val="Emphasis"/>
        </w:rPr>
        <w:t>vicissitudes</w:t>
      </w:r>
      <w:r w:rsidRPr="00970422">
        <w:rPr>
          <w:rStyle w:val="StyleUnderline"/>
        </w:rPr>
        <w:t xml:space="preserve">, that creates </w:t>
      </w:r>
      <w:r w:rsidRPr="00970422">
        <w:rPr>
          <w:rStyle w:val="Emphasis"/>
        </w:rPr>
        <w:t>opportunity</w:t>
      </w:r>
      <w:r w:rsidRPr="00970422">
        <w:rPr>
          <w:rStyle w:val="StyleUnderline"/>
        </w:rPr>
        <w:t xml:space="preserve"> for people across the planet</w:t>
      </w:r>
      <w:r w:rsidRPr="00970422">
        <w:rPr>
          <w:sz w:val="16"/>
        </w:rPr>
        <w:t>.</w:t>
      </w:r>
    </w:p>
    <w:p w14:paraId="61175BEA" w14:textId="77777777" w:rsidR="001F288A" w:rsidRPr="00970422" w:rsidRDefault="001F288A" w:rsidP="001F288A">
      <w:pPr>
        <w:rPr>
          <w:sz w:val="16"/>
        </w:rPr>
      </w:pPr>
      <w:r w:rsidRPr="00970422">
        <w:rPr>
          <w:sz w:val="16"/>
        </w:rPr>
        <w:t xml:space="preserve">This world system whirred into action most recently in the global reaction to Russia’s invasion of Ukraine. </w:t>
      </w:r>
      <w:r w:rsidRPr="00970422">
        <w:rPr>
          <w:rStyle w:val="StyleUnderline"/>
        </w:rPr>
        <w:t xml:space="preserve">The struggle between the United States and its rivals China and Russia is a contest between two </w:t>
      </w:r>
      <w:r w:rsidRPr="00970422">
        <w:rPr>
          <w:rStyle w:val="Emphasis"/>
        </w:rPr>
        <w:t>alternative logics</w:t>
      </w:r>
      <w:r w:rsidRPr="00970422">
        <w:rPr>
          <w:rStyle w:val="StyleUnderline"/>
        </w:rPr>
        <w:t xml:space="preserve"> of world order</w:t>
      </w:r>
      <w:r w:rsidRPr="00970422">
        <w:rPr>
          <w:sz w:val="16"/>
        </w:rPr>
        <w:t xml:space="preserve">. The United States defends an international order it has led for three-quarters of a century—one that is open, multilateral, and anchored in security pacts and partnerships with other liberal democracies. </w:t>
      </w:r>
      <w:r w:rsidRPr="00970422">
        <w:rPr>
          <w:rStyle w:val="StyleUnderline"/>
        </w:rPr>
        <w:t>China and Russia seek an international order that dethrones Western liberal values—one</w:t>
      </w:r>
      <w:r w:rsidRPr="00970422">
        <w:rPr>
          <w:sz w:val="16"/>
        </w:rPr>
        <w:t xml:space="preserve"> that is </w:t>
      </w:r>
      <w:r w:rsidRPr="00970422">
        <w:rPr>
          <w:rStyle w:val="StyleUnderline"/>
        </w:rPr>
        <w:t xml:space="preserve">more hospitable to </w:t>
      </w:r>
      <w:r w:rsidRPr="00970422">
        <w:rPr>
          <w:rStyle w:val="Emphasis"/>
        </w:rPr>
        <w:t>regional blocs</w:t>
      </w:r>
      <w:r w:rsidRPr="00970422">
        <w:rPr>
          <w:rStyle w:val="StyleUnderline"/>
        </w:rPr>
        <w:t xml:space="preserve">, </w:t>
      </w:r>
      <w:r w:rsidRPr="00970422">
        <w:rPr>
          <w:rStyle w:val="Emphasis"/>
        </w:rPr>
        <w:t>spheres of influence</w:t>
      </w:r>
      <w:r w:rsidRPr="00970422">
        <w:rPr>
          <w:rStyle w:val="StyleUnderline"/>
        </w:rPr>
        <w:t xml:space="preserve">, and </w:t>
      </w:r>
      <w:r w:rsidRPr="00970422">
        <w:rPr>
          <w:rStyle w:val="Emphasis"/>
        </w:rPr>
        <w:t>autocracy</w:t>
      </w:r>
      <w:r w:rsidRPr="00970422">
        <w:rPr>
          <w:sz w:val="16"/>
        </w:rPr>
        <w:t xml:space="preserve">. The </w:t>
      </w:r>
      <w:r w:rsidRPr="00970422">
        <w:rPr>
          <w:rStyle w:val="StyleUnderline"/>
          <w:highlight w:val="cyan"/>
        </w:rPr>
        <w:t>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Emphasis"/>
          <w:highlight w:val="cyan"/>
        </w:rPr>
        <w:t>upholds</w:t>
      </w:r>
      <w:r w:rsidRPr="00970422">
        <w:rPr>
          <w:rStyle w:val="StyleUnderline"/>
        </w:rPr>
        <w:t xml:space="preserve"> an </w:t>
      </w:r>
      <w:r w:rsidRPr="00970422">
        <w:rPr>
          <w:rStyle w:val="StyleUnderline"/>
          <w:highlight w:val="cyan"/>
        </w:rPr>
        <w:t xml:space="preserve">international order that </w:t>
      </w:r>
      <w:r w:rsidRPr="00970422">
        <w:rPr>
          <w:rStyle w:val="Emphasis"/>
          <w:highlight w:val="cyan"/>
        </w:rPr>
        <w:t>protects</w:t>
      </w:r>
      <w:r w:rsidRPr="00970422">
        <w:rPr>
          <w:rStyle w:val="StyleUnderline"/>
        </w:rPr>
        <w:t xml:space="preserve"> and </w:t>
      </w:r>
      <w:r w:rsidRPr="00970422">
        <w:rPr>
          <w:rStyle w:val="Emphasis"/>
        </w:rPr>
        <w:t>advances</w:t>
      </w:r>
      <w:r w:rsidRPr="00970422">
        <w:rPr>
          <w:rStyle w:val="StyleUnderline"/>
        </w:rPr>
        <w:t xml:space="preserve"> the </w:t>
      </w:r>
      <w:r w:rsidRPr="00970422">
        <w:rPr>
          <w:rStyle w:val="StyleUnderline"/>
          <w:highlight w:val="cyan"/>
        </w:rPr>
        <w:t>interests of liberal democracy. China and Russia</w:t>
      </w:r>
      <w:r w:rsidRPr="00970422">
        <w:rPr>
          <w:sz w:val="16"/>
        </w:rPr>
        <w:t xml:space="preserve">, each in its own way, </w:t>
      </w:r>
      <w:r w:rsidRPr="00970422">
        <w:rPr>
          <w:rStyle w:val="StyleUnderline"/>
        </w:rPr>
        <w:t xml:space="preserve">hope to </w:t>
      </w:r>
      <w:r w:rsidRPr="00970422">
        <w:rPr>
          <w:rStyle w:val="StyleUnderline"/>
          <w:highlight w:val="cyan"/>
        </w:rPr>
        <w:t>build</w:t>
      </w:r>
      <w:r w:rsidRPr="00970422">
        <w:rPr>
          <w:rStyle w:val="StyleUnderline"/>
        </w:rPr>
        <w:t xml:space="preserve"> an international </w:t>
      </w:r>
      <w:r w:rsidRPr="00970422">
        <w:rPr>
          <w:rStyle w:val="StyleUnderline"/>
          <w:highlight w:val="cyan"/>
        </w:rPr>
        <w:t xml:space="preserve">order that protects </w:t>
      </w:r>
      <w:r w:rsidRPr="00970422">
        <w:rPr>
          <w:rStyle w:val="Emphasis"/>
          <w:highlight w:val="cyan"/>
        </w:rPr>
        <w:t>authoritarian</w:t>
      </w:r>
      <w:r w:rsidRPr="00970422">
        <w:rPr>
          <w:rStyle w:val="StyleUnderline"/>
          <w:highlight w:val="cyan"/>
        </w:rPr>
        <w:t xml:space="preserve"> rule</w:t>
      </w:r>
      <w:r w:rsidRPr="00970422">
        <w:rPr>
          <w:rStyle w:val="StyleUnderline"/>
        </w:rPr>
        <w:t xml:space="preserve"> from the threatening forces of </w:t>
      </w:r>
      <w:r w:rsidRPr="00970422">
        <w:rPr>
          <w:rStyle w:val="Emphasis"/>
        </w:rPr>
        <w:t>liberal modernity</w:t>
      </w:r>
      <w:r w:rsidRPr="00970422">
        <w:rPr>
          <w:sz w:val="16"/>
        </w:rPr>
        <w:t xml:space="preserve">. The United States offers the world a vision of a postimperial global system. The current leaders of </w:t>
      </w:r>
      <w:r w:rsidRPr="00970422">
        <w:rPr>
          <w:rStyle w:val="StyleUnderline"/>
        </w:rPr>
        <w:t xml:space="preserve">Russia and China increasingly craft foreign policies rooted in </w:t>
      </w:r>
      <w:r w:rsidRPr="00970422">
        <w:rPr>
          <w:rStyle w:val="Emphasis"/>
        </w:rPr>
        <w:t>imperial nostalgia</w:t>
      </w:r>
      <w:r w:rsidRPr="00970422">
        <w:rPr>
          <w:sz w:val="16"/>
        </w:rPr>
        <w:t xml:space="preserve">. </w:t>
      </w:r>
    </w:p>
    <w:p w14:paraId="582E1917" w14:textId="77777777" w:rsidR="001F288A" w:rsidRPr="00970422" w:rsidRDefault="001F288A" w:rsidP="001F288A">
      <w:pPr>
        <w:rPr>
          <w:sz w:val="16"/>
        </w:rPr>
      </w:pPr>
      <w:r w:rsidRPr="00970422">
        <w:rPr>
          <w:sz w:val="16"/>
        </w:rPr>
        <w:lastRenderedPageBreak/>
        <w:t xml:space="preserve">This struggle between liberal and illiberal world orders is an echo of the great contests of the twentieth century. In key earlier moments—after the conclusions of World War I, World War II, and the Cold War—the United States advanced a progressive agenda for world order. Its success rested somewhat on the blunt fact of American power, the country’s unrivaled economic, technological, and military capacities. </w:t>
      </w:r>
      <w:r w:rsidRPr="00970422">
        <w:rPr>
          <w:rStyle w:val="StyleUnderline"/>
        </w:rPr>
        <w:t>The United States will remain at the center of the world system in part because of these material capabilities and its role as a pivot in the global balance of power</w:t>
      </w:r>
      <w:r w:rsidRPr="00970422">
        <w:rPr>
          <w:sz w:val="16"/>
        </w:rPr>
        <w:t xml:space="preserve">. But </w:t>
      </w:r>
      <w:r w:rsidRPr="00970422">
        <w:rPr>
          <w:rStyle w:val="StyleUnderline"/>
        </w:rPr>
        <w:t xml:space="preserve">the United States continues to matter for another reason: the </w:t>
      </w:r>
      <w:r w:rsidRPr="00970422">
        <w:rPr>
          <w:rStyle w:val="Emphasis"/>
          <w:highlight w:val="cyan"/>
        </w:rPr>
        <w:t>appeal</w:t>
      </w:r>
      <w:r w:rsidRPr="00970422">
        <w:rPr>
          <w:rStyle w:val="StyleUnderline"/>
          <w:highlight w:val="cyan"/>
        </w:rPr>
        <w:t xml:space="preserve"> of</w:t>
      </w:r>
      <w:r w:rsidRPr="00970422">
        <w:rPr>
          <w:rStyle w:val="StyleUnderline"/>
        </w:rPr>
        <w:t xml:space="preserve"> its </w:t>
      </w:r>
      <w:r w:rsidRPr="00970422">
        <w:rPr>
          <w:rStyle w:val="Emphasis"/>
        </w:rPr>
        <w:t>ideas</w:t>
      </w:r>
      <w:r w:rsidRPr="00970422">
        <w:rPr>
          <w:rStyle w:val="StyleUnderline"/>
        </w:rPr>
        <w:t xml:space="preserve">, </w:t>
      </w:r>
      <w:r w:rsidRPr="00970422">
        <w:rPr>
          <w:rStyle w:val="Emphasis"/>
        </w:rPr>
        <w:t>institutions</w:t>
      </w:r>
      <w:r w:rsidRPr="00970422">
        <w:rPr>
          <w:rStyle w:val="StyleUnderline"/>
        </w:rPr>
        <w:t xml:space="preserve">, and </w:t>
      </w:r>
      <w:r w:rsidRPr="00970422">
        <w:rPr>
          <w:rStyle w:val="Emphasis"/>
          <w:highlight w:val="cyan"/>
        </w:rPr>
        <w:t>capacities</w:t>
      </w:r>
      <w:r w:rsidRPr="00970422">
        <w:rPr>
          <w:rStyle w:val="StyleUnderline"/>
          <w:highlight w:val="cyan"/>
        </w:rPr>
        <w:t xml:space="preserve"> for</w:t>
      </w:r>
      <w:r w:rsidRPr="00970422">
        <w:rPr>
          <w:rStyle w:val="StyleUnderline"/>
        </w:rPr>
        <w:t xml:space="preserve"> building </w:t>
      </w:r>
      <w:r w:rsidRPr="00970422">
        <w:rPr>
          <w:rStyle w:val="Emphasis"/>
        </w:rPr>
        <w:t>partnerships</w:t>
      </w:r>
      <w:r w:rsidRPr="00970422">
        <w:rPr>
          <w:rStyle w:val="StyleUnderline"/>
        </w:rPr>
        <w:t xml:space="preserve"> and </w:t>
      </w:r>
      <w:r w:rsidRPr="00970422">
        <w:rPr>
          <w:rStyle w:val="Emphasis"/>
          <w:highlight w:val="cyan"/>
        </w:rPr>
        <w:t>alliances</w:t>
      </w:r>
      <w:r w:rsidRPr="00970422">
        <w:rPr>
          <w:rStyle w:val="StyleUnderline"/>
          <w:highlight w:val="cyan"/>
        </w:rPr>
        <w:t xml:space="preserve"> makes it</w:t>
      </w:r>
      <w:r w:rsidRPr="00970422">
        <w:rPr>
          <w:rStyle w:val="StyleUnderline"/>
        </w:rPr>
        <w:t xml:space="preserve"> an </w:t>
      </w:r>
      <w:r w:rsidRPr="00970422">
        <w:rPr>
          <w:rStyle w:val="StyleUnderline"/>
          <w:highlight w:val="cyan"/>
        </w:rPr>
        <w:t>indispensable</w:t>
      </w:r>
      <w:r w:rsidRPr="00970422">
        <w:rPr>
          <w:rStyle w:val="StyleUnderline"/>
        </w:rPr>
        <w:t xml:space="preserve"> force in the years ahead</w:t>
      </w:r>
      <w:r w:rsidRPr="00970422">
        <w:rPr>
          <w:sz w:val="16"/>
        </w:rPr>
        <w:t>. This has always been, and can remain, the secret of its power and influence.</w:t>
      </w:r>
    </w:p>
    <w:p w14:paraId="7B857592" w14:textId="77777777" w:rsidR="001F288A" w:rsidRPr="00970422" w:rsidRDefault="001F288A" w:rsidP="001F288A">
      <w:pPr>
        <w:rPr>
          <w:sz w:val="16"/>
        </w:rPr>
      </w:pPr>
      <w:r w:rsidRPr="00970422">
        <w:rPr>
          <w:rStyle w:val="StyleUnderline"/>
        </w:rPr>
        <w:t>The United States</w:t>
      </w:r>
      <w:r w:rsidRPr="00970422">
        <w:rPr>
          <w:sz w:val="16"/>
        </w:rPr>
        <w:t xml:space="preserve">, despite repeated announcements of its demise as a world leader, </w:t>
      </w:r>
      <w:r w:rsidRPr="00970422">
        <w:rPr>
          <w:rStyle w:val="StyleUnderline"/>
        </w:rPr>
        <w:t xml:space="preserve">has not truly declined. It has built a </w:t>
      </w:r>
      <w:r w:rsidRPr="00970422">
        <w:rPr>
          <w:rStyle w:val="Emphasis"/>
        </w:rPr>
        <w:t>distinctive</w:t>
      </w:r>
      <w:r w:rsidRPr="00970422">
        <w:rPr>
          <w:rStyle w:val="StyleUnderline"/>
        </w:rPr>
        <w:t xml:space="preserve"> type of order in which it plays an </w:t>
      </w:r>
      <w:r w:rsidRPr="00970422">
        <w:rPr>
          <w:rStyle w:val="Emphasis"/>
        </w:rPr>
        <w:t>integral role</w:t>
      </w:r>
      <w:r w:rsidRPr="00970422">
        <w:rPr>
          <w:sz w:val="16"/>
        </w:rPr>
        <w:t xml:space="preserve">. And </w:t>
      </w:r>
      <w:r w:rsidRPr="00970422">
        <w:rPr>
          <w:rStyle w:val="StyleUnderline"/>
        </w:rPr>
        <w:t xml:space="preserve">in the face of </w:t>
      </w:r>
      <w:r w:rsidRPr="00970422">
        <w:rPr>
          <w:rStyle w:val="Emphasis"/>
        </w:rPr>
        <w:t>threatening illiberal rivals</w:t>
      </w:r>
      <w:r w:rsidRPr="00970422">
        <w:rPr>
          <w:rStyle w:val="StyleUnderline"/>
        </w:rPr>
        <w:t>, that order remains widely in demand</w:t>
      </w:r>
      <w:r w:rsidRPr="00970422">
        <w:rPr>
          <w:sz w:val="16"/>
        </w:rPr>
        <w:t xml:space="preserve">. The reason </w:t>
      </w:r>
      <w:r w:rsidRPr="00970422">
        <w:rPr>
          <w:rStyle w:val="StyleUnderline"/>
        </w:rPr>
        <w:t>the United States does not decline</w:t>
      </w:r>
      <w:r w:rsidRPr="00970422">
        <w:rPr>
          <w:sz w:val="16"/>
        </w:rPr>
        <w:t xml:space="preserve"> is </w:t>
      </w:r>
      <w:r w:rsidRPr="00970422">
        <w:rPr>
          <w:rStyle w:val="StyleUnderline"/>
        </w:rPr>
        <w:t xml:space="preserve">because </w:t>
      </w:r>
      <w:r w:rsidRPr="00970422">
        <w:rPr>
          <w:rStyle w:val="StyleUnderline"/>
          <w:highlight w:val="cyan"/>
        </w:rPr>
        <w:t xml:space="preserve">large </w:t>
      </w:r>
      <w:r w:rsidRPr="00970422">
        <w:rPr>
          <w:rStyle w:val="Emphasis"/>
          <w:highlight w:val="cyan"/>
        </w:rPr>
        <w:t>constituencies</w:t>
      </w:r>
      <w:r w:rsidRPr="00970422">
        <w:rPr>
          <w:rStyle w:val="StyleUnderline"/>
          <w:highlight w:val="cyan"/>
        </w:rPr>
        <w:t xml:space="preserve"> within the</w:t>
      </w:r>
      <w:r w:rsidRPr="00970422">
        <w:rPr>
          <w:rStyle w:val="StyleUnderline"/>
        </w:rPr>
        <w:t xml:space="preserve"> </w:t>
      </w:r>
      <w:r w:rsidRPr="00970422">
        <w:rPr>
          <w:rStyle w:val="Emphasis"/>
        </w:rPr>
        <w:t xml:space="preserve">existing </w:t>
      </w:r>
      <w:r w:rsidRPr="00970422">
        <w:rPr>
          <w:rStyle w:val="Emphasis"/>
          <w:highlight w:val="cyan"/>
        </w:rPr>
        <w:t>order</w:t>
      </w:r>
      <w:r w:rsidRPr="00970422">
        <w:rPr>
          <w:rStyle w:val="StyleUnderline"/>
          <w:highlight w:val="cyan"/>
        </w:rPr>
        <w:t xml:space="preserve"> have a stake in 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remaining active</w:t>
      </w:r>
      <w:r w:rsidRPr="00970422">
        <w:rPr>
          <w:rStyle w:val="StyleUnderline"/>
        </w:rPr>
        <w:t xml:space="preserve"> and involved in maintaining that order</w:t>
      </w:r>
      <w:r w:rsidRPr="00970422">
        <w:rPr>
          <w:sz w:val="16"/>
        </w:rPr>
        <w:t xml:space="preserve">. </w:t>
      </w:r>
      <w:r w:rsidRPr="00970422">
        <w:rPr>
          <w:rStyle w:val="StyleUnderline"/>
        </w:rPr>
        <w:t>Even if U.S.</w:t>
      </w:r>
      <w:r w:rsidRPr="00970422">
        <w:rPr>
          <w:sz w:val="16"/>
        </w:rPr>
        <w:t xml:space="preserve"> material </w:t>
      </w:r>
      <w:r w:rsidRPr="00970422">
        <w:rPr>
          <w:rStyle w:val="StyleUnderline"/>
        </w:rPr>
        <w:t>power diminishes relative to</w:t>
      </w:r>
      <w:r w:rsidRPr="00970422">
        <w:rPr>
          <w:sz w:val="16"/>
        </w:rPr>
        <w:t xml:space="preserve">, say, </w:t>
      </w:r>
      <w:r w:rsidRPr="00970422">
        <w:rPr>
          <w:rStyle w:val="StyleUnderline"/>
        </w:rPr>
        <w:t>China</w:t>
      </w:r>
      <w:r w:rsidRPr="00970422">
        <w:rPr>
          <w:sz w:val="16"/>
        </w:rPr>
        <w:t xml:space="preserve">’s growing capabilities, </w:t>
      </w:r>
      <w:r w:rsidRPr="00970422">
        <w:rPr>
          <w:rStyle w:val="StyleUnderline"/>
        </w:rPr>
        <w:t>the order the U</w:t>
      </w:r>
      <w:r w:rsidRPr="00970422">
        <w:rPr>
          <w:sz w:val="16"/>
        </w:rPr>
        <w:t xml:space="preserve">nited </w:t>
      </w:r>
      <w:r w:rsidRPr="00970422">
        <w:rPr>
          <w:rStyle w:val="StyleUnderline"/>
        </w:rPr>
        <w:t>S</w:t>
      </w:r>
      <w:r w:rsidRPr="00970422">
        <w:rPr>
          <w:sz w:val="16"/>
        </w:rPr>
        <w:t xml:space="preserve">tates </w:t>
      </w:r>
      <w:r w:rsidRPr="00970422">
        <w:rPr>
          <w:rStyle w:val="StyleUnderline"/>
        </w:rPr>
        <w:t xml:space="preserve">has built continues to reinforce its </w:t>
      </w:r>
      <w:r w:rsidRPr="00970422">
        <w:rPr>
          <w:rStyle w:val="Emphasis"/>
        </w:rPr>
        <w:t>power</w:t>
      </w:r>
      <w:r w:rsidRPr="00970422">
        <w:rPr>
          <w:rStyle w:val="StyleUnderline"/>
        </w:rPr>
        <w:t xml:space="preserve"> and </w:t>
      </w:r>
      <w:r w:rsidRPr="00970422">
        <w:rPr>
          <w:rStyle w:val="Emphasis"/>
        </w:rPr>
        <w:t>leadership</w:t>
      </w:r>
      <w:r w:rsidRPr="00970422">
        <w:rPr>
          <w:sz w:val="16"/>
        </w:rPr>
        <w:t xml:space="preserve">. Power can create order, but </w:t>
      </w:r>
      <w:r w:rsidRPr="00970422">
        <w:rPr>
          <w:rStyle w:val="StyleUnderline"/>
        </w:rPr>
        <w:t>the order over which Washington presides</w:t>
      </w:r>
      <w:r w:rsidRPr="00970422">
        <w:rPr>
          <w:sz w:val="16"/>
        </w:rPr>
        <w:t xml:space="preserve"> can also </w:t>
      </w:r>
      <w:r w:rsidRPr="00970422">
        <w:rPr>
          <w:rStyle w:val="Emphasis"/>
        </w:rPr>
        <w:t>buttress</w:t>
      </w:r>
      <w:r w:rsidRPr="00970422">
        <w:rPr>
          <w:rStyle w:val="StyleUnderline"/>
        </w:rPr>
        <w:t xml:space="preserve"> American power</w:t>
      </w:r>
      <w:r w:rsidRPr="00970422">
        <w:rPr>
          <w:sz w:val="16"/>
        </w:rPr>
        <w:t>.</w:t>
      </w:r>
    </w:p>
    <w:p w14:paraId="49FC69A9" w14:textId="77777777" w:rsidR="001F288A" w:rsidRPr="00970422" w:rsidRDefault="001F288A" w:rsidP="001F288A">
      <w:pPr>
        <w:rPr>
          <w:sz w:val="16"/>
        </w:rPr>
      </w:pPr>
      <w:r w:rsidRPr="00970422">
        <w:rPr>
          <w:sz w:val="16"/>
        </w:rPr>
        <w:t xml:space="preserve">Like an onion, the United States’ liberal internationalist order has several layers. </w:t>
      </w:r>
      <w:r w:rsidRPr="00970422">
        <w:rPr>
          <w:rStyle w:val="StyleUnderline"/>
        </w:rPr>
        <w:t xml:space="preserve">At the outer layer are its liberal </w:t>
      </w:r>
      <w:r w:rsidRPr="00970422">
        <w:rPr>
          <w:rStyle w:val="Emphasis"/>
        </w:rPr>
        <w:t>internationalist</w:t>
      </w:r>
      <w:r w:rsidRPr="00970422">
        <w:rPr>
          <w:rStyle w:val="StyleUnderline"/>
        </w:rPr>
        <w:t xml:space="preserve"> ideas and projects, through which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has provided</w:t>
      </w:r>
      <w:r w:rsidRPr="00970422">
        <w:rPr>
          <w:rStyle w:val="StyleUnderline"/>
        </w:rPr>
        <w:t xml:space="preserve"> the world </w:t>
      </w:r>
      <w:r w:rsidRPr="00970422">
        <w:rPr>
          <w:rStyle w:val="StyleUnderline"/>
          <w:highlight w:val="cyan"/>
        </w:rPr>
        <w:t>a “</w:t>
      </w:r>
      <w:r w:rsidRPr="00970422">
        <w:rPr>
          <w:rStyle w:val="Emphasis"/>
          <w:highlight w:val="cyan"/>
        </w:rPr>
        <w:t>third way</w:t>
      </w:r>
      <w:r w:rsidRPr="00970422">
        <w:rPr>
          <w:rStyle w:val="StyleUnderline"/>
          <w:highlight w:val="cyan"/>
        </w:rPr>
        <w:t>” between</w:t>
      </w:r>
      <w:r w:rsidRPr="00970422">
        <w:rPr>
          <w:rStyle w:val="StyleUnderline"/>
        </w:rPr>
        <w:t xml:space="preserve"> the </w:t>
      </w:r>
      <w:r w:rsidRPr="00970422">
        <w:rPr>
          <w:rStyle w:val="Emphasis"/>
          <w:highlight w:val="cyan"/>
        </w:rPr>
        <w:t>anarchy</w:t>
      </w:r>
      <w:r w:rsidRPr="00970422">
        <w:rPr>
          <w:rStyle w:val="StyleUnderline"/>
        </w:rPr>
        <w:t xml:space="preserve"> of </w:t>
      </w:r>
      <w:r w:rsidRPr="00970422">
        <w:rPr>
          <w:rStyle w:val="Emphasis"/>
        </w:rPr>
        <w:t>states</w:t>
      </w:r>
      <w:r w:rsidRPr="00970422">
        <w:rPr>
          <w:rStyle w:val="StyleUnderline"/>
        </w:rPr>
        <w:t xml:space="preserve"> furiously </w:t>
      </w:r>
      <w:r w:rsidRPr="00970422">
        <w:rPr>
          <w:rStyle w:val="Emphasis"/>
        </w:rPr>
        <w:t>competing</w:t>
      </w:r>
      <w:r w:rsidRPr="00970422">
        <w:rPr>
          <w:rStyle w:val="StyleUnderline"/>
        </w:rPr>
        <w:t xml:space="preserve"> with each other </w:t>
      </w:r>
      <w:r w:rsidRPr="00970422">
        <w:rPr>
          <w:rStyle w:val="StyleUnderline"/>
          <w:highlight w:val="cyan"/>
        </w:rPr>
        <w:t>and</w:t>
      </w:r>
      <w:r w:rsidRPr="00970422">
        <w:rPr>
          <w:rStyle w:val="StyleUnderline"/>
        </w:rPr>
        <w:t xml:space="preserve"> the </w:t>
      </w:r>
      <w:r w:rsidRPr="00970422">
        <w:rPr>
          <w:rStyle w:val="Emphasis"/>
          <w:highlight w:val="cyan"/>
        </w:rPr>
        <w:t>overweening hierarchy</w:t>
      </w:r>
      <w:r w:rsidRPr="00970422">
        <w:rPr>
          <w:rStyle w:val="StyleUnderline"/>
        </w:rPr>
        <w:t xml:space="preserve"> of imperial systems</w:t>
      </w:r>
      <w:r w:rsidRPr="00970422">
        <w:rPr>
          <w:sz w:val="16"/>
        </w:rPr>
        <w:t xml:space="preserve">—an arrangement that has delivered more gains for more people than any prior alternative. </w:t>
      </w:r>
      <w:r w:rsidRPr="00970422">
        <w:rPr>
          <w:rStyle w:val="StyleUnderline"/>
        </w:rPr>
        <w:t xml:space="preserve">Beneath the surface, </w:t>
      </w:r>
      <w:r w:rsidRPr="00970422">
        <w:rPr>
          <w:rStyle w:val="StyleUnderline"/>
          <w:highlight w:val="cyan"/>
        </w:rPr>
        <w:t>the U</w:t>
      </w:r>
      <w:r w:rsidRPr="00970422">
        <w:rPr>
          <w:sz w:val="16"/>
        </w:rPr>
        <w:t xml:space="preserve">nited </w:t>
      </w:r>
      <w:r w:rsidRPr="00970422">
        <w:rPr>
          <w:rStyle w:val="StyleUnderline"/>
          <w:highlight w:val="cyan"/>
        </w:rPr>
        <w:t>S</w:t>
      </w:r>
      <w:r w:rsidRPr="00970422">
        <w:rPr>
          <w:sz w:val="16"/>
        </w:rPr>
        <w:t xml:space="preserve">tates has </w:t>
      </w:r>
      <w:r w:rsidRPr="00970422">
        <w:rPr>
          <w:rStyle w:val="StyleUnderline"/>
          <w:highlight w:val="cyan"/>
        </w:rPr>
        <w:t>benefited from</w:t>
      </w:r>
      <w:r w:rsidRPr="00970422">
        <w:rPr>
          <w:rStyle w:val="StyleUnderline"/>
        </w:rPr>
        <w:t xml:space="preserve"> its </w:t>
      </w:r>
      <w:r w:rsidRPr="00970422">
        <w:rPr>
          <w:rStyle w:val="Emphasis"/>
          <w:highlight w:val="cyan"/>
        </w:rPr>
        <w:t>geography</w:t>
      </w:r>
      <w:r w:rsidRPr="00970422">
        <w:rPr>
          <w:rStyle w:val="StyleUnderline"/>
          <w:highlight w:val="cyan"/>
        </w:rPr>
        <w:t xml:space="preserve"> and</w:t>
      </w:r>
      <w:r w:rsidRPr="00970422">
        <w:rPr>
          <w:rStyle w:val="StyleUnderline"/>
        </w:rPr>
        <w:t xml:space="preserve"> its </w:t>
      </w:r>
      <w:r w:rsidRPr="00970422">
        <w:rPr>
          <w:rStyle w:val="Emphasis"/>
        </w:rPr>
        <w:t xml:space="preserve">unique </w:t>
      </w:r>
      <w:r w:rsidRPr="00970422">
        <w:rPr>
          <w:rStyle w:val="Emphasis"/>
          <w:highlight w:val="cyan"/>
        </w:rPr>
        <w:t>trajectory</w:t>
      </w:r>
      <w:r w:rsidRPr="00970422">
        <w:rPr>
          <w:rStyle w:val="StyleUnderline"/>
          <w:highlight w:val="cyan"/>
        </w:rPr>
        <w:t xml:space="preserve"> of </w:t>
      </w:r>
      <w:r w:rsidRPr="00970422">
        <w:rPr>
          <w:rStyle w:val="Emphasis"/>
          <w:highlight w:val="cyan"/>
        </w:rPr>
        <w:t>political development</w:t>
      </w:r>
      <w:r w:rsidRPr="00970422">
        <w:rPr>
          <w:sz w:val="16"/>
        </w:rPr>
        <w:t xml:space="preserve">. </w:t>
      </w:r>
      <w:r w:rsidRPr="00970422">
        <w:rPr>
          <w:rStyle w:val="StyleUnderline"/>
        </w:rPr>
        <w:t xml:space="preserve">It stands </w:t>
      </w:r>
      <w:r w:rsidRPr="00970422">
        <w:rPr>
          <w:rStyle w:val="Emphasis"/>
        </w:rPr>
        <w:t>oceans apart</w:t>
      </w:r>
      <w:r w:rsidRPr="00970422">
        <w:rPr>
          <w:rStyle w:val="StyleUnderline"/>
        </w:rPr>
        <w:t xml:space="preserve"> from the other great powers, its </w:t>
      </w:r>
      <w:r w:rsidRPr="00970422">
        <w:rPr>
          <w:rStyle w:val="Emphasis"/>
        </w:rPr>
        <w:t>landmass</w:t>
      </w:r>
      <w:r w:rsidRPr="00970422">
        <w:rPr>
          <w:rStyle w:val="StyleUnderline"/>
        </w:rPr>
        <w:t xml:space="preserve"> faces both </w:t>
      </w:r>
      <w:r w:rsidRPr="00970422">
        <w:rPr>
          <w:rStyle w:val="Emphasis"/>
        </w:rPr>
        <w:t>Asia</w:t>
      </w:r>
      <w:r w:rsidRPr="00970422">
        <w:rPr>
          <w:rStyle w:val="StyleUnderline"/>
        </w:rPr>
        <w:t xml:space="preserve"> and </w:t>
      </w:r>
      <w:r w:rsidRPr="00970422">
        <w:rPr>
          <w:rStyle w:val="Emphasis"/>
        </w:rPr>
        <w:t>Europe</w:t>
      </w:r>
      <w:r w:rsidRPr="00970422">
        <w:rPr>
          <w:rStyle w:val="StyleUnderline"/>
        </w:rPr>
        <w:t>, and it accrues influence by playing a unique role as a global power balancer</w:t>
      </w:r>
      <w:r w:rsidRPr="00970422">
        <w:rPr>
          <w:sz w:val="16"/>
        </w:rPr>
        <w:t xml:space="preserve">. Adding to this, </w:t>
      </w:r>
      <w:r w:rsidRPr="00970422">
        <w:rPr>
          <w:rStyle w:val="StyleUnderline"/>
        </w:rPr>
        <w:t>the U</w:t>
      </w:r>
      <w:r w:rsidRPr="00970422">
        <w:rPr>
          <w:sz w:val="16"/>
        </w:rPr>
        <w:t xml:space="preserve">nited </w:t>
      </w:r>
      <w:r w:rsidRPr="00970422">
        <w:rPr>
          <w:rStyle w:val="StyleUnderline"/>
        </w:rPr>
        <w:t>S</w:t>
      </w:r>
      <w:r w:rsidRPr="00970422">
        <w:rPr>
          <w:sz w:val="16"/>
        </w:rPr>
        <w:t xml:space="preserve">tates </w:t>
      </w:r>
      <w:r w:rsidRPr="00970422">
        <w:rPr>
          <w:rStyle w:val="StyleUnderline"/>
        </w:rPr>
        <w:t xml:space="preserve">has had critical opportunities following major </w:t>
      </w:r>
      <w:r w:rsidRPr="00970422">
        <w:rPr>
          <w:rStyle w:val="Emphasis"/>
        </w:rPr>
        <w:t>conflicts</w:t>
      </w:r>
      <w:r w:rsidRPr="00970422">
        <w:rPr>
          <w:rStyle w:val="StyleUnderline"/>
        </w:rPr>
        <w:t xml:space="preserve"> in the twentieth century to build </w:t>
      </w:r>
      <w:r w:rsidRPr="00970422">
        <w:rPr>
          <w:rStyle w:val="Emphasis"/>
        </w:rPr>
        <w:t>coalitions</w:t>
      </w:r>
      <w:r w:rsidRPr="00970422">
        <w:rPr>
          <w:rStyle w:val="StyleUnderline"/>
        </w:rPr>
        <w:t xml:space="preserve"> of </w:t>
      </w:r>
      <w:r w:rsidRPr="00970422">
        <w:rPr>
          <w:rStyle w:val="Emphasis"/>
        </w:rPr>
        <w:t>like-minded states</w:t>
      </w:r>
      <w:r w:rsidRPr="00970422">
        <w:rPr>
          <w:rStyle w:val="StyleUnderline"/>
        </w:rPr>
        <w:t xml:space="preserve"> that </w:t>
      </w:r>
      <w:r w:rsidRPr="00970422">
        <w:rPr>
          <w:rStyle w:val="Emphasis"/>
        </w:rPr>
        <w:t>shape</w:t>
      </w:r>
      <w:r w:rsidRPr="00970422">
        <w:rPr>
          <w:rStyle w:val="StyleUnderline"/>
        </w:rPr>
        <w:t xml:space="preserve"> and </w:t>
      </w:r>
      <w:r w:rsidRPr="00970422">
        <w:rPr>
          <w:rStyle w:val="Emphasis"/>
        </w:rPr>
        <w:t>entrench</w:t>
      </w:r>
      <w:r w:rsidRPr="00970422">
        <w:rPr>
          <w:rStyle w:val="StyleUnderline"/>
        </w:rPr>
        <w:t xml:space="preserve"> global rules and institutions</w:t>
      </w:r>
      <w:r w:rsidRPr="00970422">
        <w:rPr>
          <w:sz w:val="16"/>
        </w:rPr>
        <w:t xml:space="preserve">. As the current crisis in Ukraine shows, </w:t>
      </w:r>
      <w:r w:rsidRPr="00970422">
        <w:rPr>
          <w:rStyle w:val="StyleUnderline"/>
        </w:rPr>
        <w:t xml:space="preserve">this ability </w:t>
      </w:r>
      <w:r w:rsidRPr="00970422">
        <w:rPr>
          <w:rStyle w:val="StyleUnderline"/>
          <w:highlight w:val="cyan"/>
        </w:rPr>
        <w:t>to mobilize</w:t>
      </w:r>
      <w:r w:rsidRPr="00970422">
        <w:rPr>
          <w:rStyle w:val="StyleUnderline"/>
        </w:rPr>
        <w:t xml:space="preserve"> </w:t>
      </w:r>
      <w:r w:rsidRPr="00970422">
        <w:rPr>
          <w:rStyle w:val="Emphasis"/>
        </w:rPr>
        <w:t>coalitions</w:t>
      </w:r>
      <w:r w:rsidRPr="00970422">
        <w:rPr>
          <w:rStyle w:val="StyleUnderline"/>
        </w:rPr>
        <w:t xml:space="preserve"> of </w:t>
      </w:r>
      <w:r w:rsidRPr="00970422">
        <w:rPr>
          <w:rStyle w:val="Emphasis"/>
          <w:highlight w:val="cyan"/>
        </w:rPr>
        <w:t>democracies</w:t>
      </w:r>
      <w:r w:rsidRPr="00970422">
        <w:rPr>
          <w:rStyle w:val="StyleUnderline"/>
        </w:rPr>
        <w:t xml:space="preserve"> remains one of the United States’ essential </w:t>
      </w:r>
      <w:r w:rsidRPr="00970422">
        <w:rPr>
          <w:rStyle w:val="Emphasis"/>
        </w:rPr>
        <w:t>assets</w:t>
      </w:r>
      <w:r w:rsidRPr="00970422">
        <w:rPr>
          <w:sz w:val="16"/>
        </w:rPr>
        <w:t xml:space="preserve">. Beneath the realm of government and diplomacy, the United States’ domestic civil society—enriched by its multiracial and multicultural immigrant base—connects the country to the world in networks of influence unavailable to China, Russia, and other powers. Finally, </w:t>
      </w:r>
      <w:r w:rsidRPr="00970422">
        <w:rPr>
          <w:rStyle w:val="StyleUnderline"/>
        </w:rPr>
        <w:t xml:space="preserve">at the core, one of the United States’ greatest strengths is its </w:t>
      </w:r>
      <w:r w:rsidRPr="00970422">
        <w:rPr>
          <w:rStyle w:val="Emphasis"/>
        </w:rPr>
        <w:t>capacity</w:t>
      </w:r>
      <w:r w:rsidRPr="00970422">
        <w:rPr>
          <w:rStyle w:val="StyleUnderline"/>
        </w:rPr>
        <w:t xml:space="preserve"> to </w:t>
      </w:r>
      <w:r w:rsidRPr="00970422">
        <w:rPr>
          <w:rStyle w:val="Emphasis"/>
        </w:rPr>
        <w:t>fail</w:t>
      </w:r>
      <w:r w:rsidRPr="00970422">
        <w:rPr>
          <w:rStyle w:val="StyleUnderline"/>
        </w:rPr>
        <w:t xml:space="preserve">; as a </w:t>
      </w:r>
      <w:r w:rsidRPr="00970422">
        <w:rPr>
          <w:rStyle w:val="Emphasis"/>
        </w:rPr>
        <w:t>liberal society</w:t>
      </w:r>
      <w:r w:rsidRPr="00970422">
        <w:rPr>
          <w:rStyle w:val="StyleUnderline"/>
        </w:rPr>
        <w:t xml:space="preserve">, it can acknowledge its </w:t>
      </w:r>
      <w:r w:rsidRPr="00970422">
        <w:rPr>
          <w:rStyle w:val="Emphasis"/>
        </w:rPr>
        <w:t>vulnerabilities</w:t>
      </w:r>
      <w:r w:rsidRPr="00970422">
        <w:rPr>
          <w:rStyle w:val="StyleUnderline"/>
        </w:rPr>
        <w:t xml:space="preserve"> and </w:t>
      </w:r>
      <w:r w:rsidRPr="00970422">
        <w:rPr>
          <w:rStyle w:val="Emphasis"/>
        </w:rPr>
        <w:t>errors</w:t>
      </w:r>
      <w:r w:rsidRPr="00970422">
        <w:rPr>
          <w:rStyle w:val="StyleUnderline"/>
        </w:rPr>
        <w:t xml:space="preserve"> and </w:t>
      </w:r>
      <w:r w:rsidRPr="00970422">
        <w:rPr>
          <w:rStyle w:val="Emphasis"/>
        </w:rPr>
        <w:t>seek to improve</w:t>
      </w:r>
      <w:r w:rsidRPr="00970422">
        <w:rPr>
          <w:rStyle w:val="StyleUnderline"/>
        </w:rPr>
        <w:t xml:space="preserve">, a distinct advantage over its </w:t>
      </w:r>
      <w:r w:rsidRPr="00970422">
        <w:rPr>
          <w:rStyle w:val="Emphasis"/>
        </w:rPr>
        <w:t>illiberal rivals</w:t>
      </w:r>
      <w:r w:rsidRPr="00970422">
        <w:rPr>
          <w:rStyle w:val="StyleUnderline"/>
        </w:rPr>
        <w:t xml:space="preserve"> in confronting </w:t>
      </w:r>
      <w:r w:rsidRPr="00970422">
        <w:rPr>
          <w:rStyle w:val="Emphasis"/>
        </w:rPr>
        <w:t>crises</w:t>
      </w:r>
      <w:r w:rsidRPr="00970422">
        <w:rPr>
          <w:rStyle w:val="StyleUnderline"/>
        </w:rPr>
        <w:t xml:space="preserve"> and </w:t>
      </w:r>
      <w:r w:rsidRPr="00970422">
        <w:rPr>
          <w:rStyle w:val="Emphasis"/>
        </w:rPr>
        <w:t>setbacks</w:t>
      </w:r>
      <w:r w:rsidRPr="00970422">
        <w:rPr>
          <w:sz w:val="16"/>
        </w:rPr>
        <w:t>.</w:t>
      </w:r>
    </w:p>
    <w:p w14:paraId="736E498A" w14:textId="77777777" w:rsidR="001F288A" w:rsidRPr="00970422" w:rsidRDefault="001F288A" w:rsidP="001F288A">
      <w:pPr>
        <w:rPr>
          <w:sz w:val="16"/>
        </w:rPr>
      </w:pPr>
      <w:r w:rsidRPr="00970422">
        <w:rPr>
          <w:sz w:val="16"/>
        </w:rPr>
        <w:t xml:space="preserve">No other state has enjoyed such a comprehensive set of advantages in dealing with other countries. This is the reason that the United States has had such staying power for so long, despite periodic failures and disappointments.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 </w:t>
      </w:r>
    </w:p>
    <w:p w14:paraId="2654995D" w14:textId="10339469" w:rsidR="00BE2CF3" w:rsidRDefault="00BE2CF3" w:rsidP="00BE2CF3">
      <w:pPr>
        <w:pStyle w:val="Heading4"/>
      </w:pPr>
      <w:r>
        <w:lastRenderedPageBreak/>
        <w:t xml:space="preserve">Automation gives the U.S. an economic advantage by </w:t>
      </w:r>
      <w:r w:rsidRPr="006950E8">
        <w:rPr>
          <w:u w:val="single"/>
        </w:rPr>
        <w:t>decreasing reliance</w:t>
      </w:r>
      <w:r>
        <w:t xml:space="preserve"> on international labor sources, and allows it to </w:t>
      </w:r>
      <w:r w:rsidRPr="006950E8">
        <w:rPr>
          <w:u w:val="single"/>
        </w:rPr>
        <w:t>outcompete</w:t>
      </w:r>
      <w:r>
        <w:t xml:space="preserve"> Chinese or Russian military buildup via </w:t>
      </w:r>
      <w:r w:rsidRPr="006950E8">
        <w:rPr>
          <w:u w:val="single"/>
        </w:rPr>
        <w:t>drone</w:t>
      </w:r>
      <w:r>
        <w:t xml:space="preserve"> and </w:t>
      </w:r>
      <w:r w:rsidRPr="006950E8">
        <w:rPr>
          <w:u w:val="single"/>
        </w:rPr>
        <w:t>missile</w:t>
      </w:r>
      <w:r>
        <w:t xml:space="preserve"> </w:t>
      </w:r>
      <w:r w:rsidRPr="00C55FDD">
        <w:t>warfare</w:t>
      </w:r>
      <w:r>
        <w:t>.</w:t>
      </w:r>
    </w:p>
    <w:p w14:paraId="168C5244" w14:textId="77777777" w:rsidR="00BE2CF3" w:rsidRPr="00DC5E1C" w:rsidRDefault="00BE2CF3" w:rsidP="00BE2CF3">
      <w:pPr>
        <w:rPr>
          <w:b/>
          <w:bCs/>
          <w:sz w:val="26"/>
        </w:rPr>
      </w:pPr>
      <w:r w:rsidRPr="008144A9">
        <w:rPr>
          <w:rStyle w:val="Style13ptBold"/>
          <w:b w:val="0"/>
          <w:sz w:val="21"/>
          <w:szCs w:val="18"/>
        </w:rPr>
        <w:t>Michael</w:t>
      </w:r>
      <w:r w:rsidRPr="008144A9">
        <w:rPr>
          <w:rStyle w:val="Style13ptBold"/>
          <w:sz w:val="21"/>
          <w:szCs w:val="18"/>
        </w:rPr>
        <w:t xml:space="preserve"> </w:t>
      </w:r>
      <w:r>
        <w:rPr>
          <w:rStyle w:val="Style13ptBold"/>
        </w:rPr>
        <w:t xml:space="preserve">Beckley 20. </w:t>
      </w:r>
      <w:r w:rsidRPr="008144A9">
        <w:rPr>
          <w:rStyle w:val="Style13ptBold"/>
          <w:b w:val="0"/>
          <w:sz w:val="21"/>
          <w:szCs w:val="18"/>
        </w:rPr>
        <w:t xml:space="preserve">Associate Professor of Political Science at Tufts University, a Nonresident Senior Fellow at the American Enterprise Institute, and the author of Unrivaled: Why America Will Remain the World's Sole Superpower. </w:t>
      </w:r>
      <w:r w:rsidRPr="004C277A">
        <w:rPr>
          <w:rStyle w:val="Style13ptBold"/>
          <w:b w:val="0"/>
          <w:sz w:val="21"/>
          <w:szCs w:val="18"/>
        </w:rPr>
        <w:t>“Rogue Superpower: Why This Could Be an Illiberal American Century.” Foreign Affairs, vol. 99, no. 6, November/December 2020, pp. 73-87</w:t>
      </w:r>
    </w:p>
    <w:p w14:paraId="203CA723" w14:textId="77777777" w:rsidR="00BE2CF3" w:rsidRPr="00010F34" w:rsidRDefault="00BE2CF3" w:rsidP="00BE2CF3">
      <w:pPr>
        <w:rPr>
          <w:sz w:val="16"/>
        </w:rPr>
      </w:pPr>
      <w:r w:rsidRPr="00010F34">
        <w:rPr>
          <w:sz w:val="16"/>
        </w:rPr>
        <w:t>AUTOMATION ADVANTAGE</w:t>
      </w:r>
    </w:p>
    <w:p w14:paraId="51E4B88A" w14:textId="77777777" w:rsidR="00BE2CF3" w:rsidRPr="00010F34" w:rsidRDefault="00BE2CF3" w:rsidP="00BE2CF3">
      <w:pPr>
        <w:rPr>
          <w:sz w:val="16"/>
        </w:rPr>
      </w:pPr>
      <w:r w:rsidRPr="003272D0">
        <w:rPr>
          <w:rStyle w:val="StyleUnderline"/>
          <w:highlight w:val="cyan"/>
        </w:rPr>
        <w:t>Rapid aging</w:t>
      </w:r>
      <w:r w:rsidRPr="00010F34">
        <w:rPr>
          <w:sz w:val="16"/>
        </w:rPr>
        <w:t xml:space="preserve"> around the world will </w:t>
      </w:r>
      <w:r w:rsidRPr="003272D0">
        <w:rPr>
          <w:rStyle w:val="StyleUnderline"/>
          <w:highlight w:val="cyan"/>
        </w:rPr>
        <w:t>accelerate</w:t>
      </w:r>
      <w:r w:rsidRPr="001B00CD">
        <w:rPr>
          <w:rStyle w:val="StyleUnderline"/>
        </w:rPr>
        <w:t xml:space="preserve"> the United States' economic</w:t>
      </w:r>
      <w:r w:rsidRPr="00010F34">
        <w:rPr>
          <w:sz w:val="16"/>
        </w:rPr>
        <w:t xml:space="preserve"> and </w:t>
      </w:r>
      <w:r w:rsidRPr="001B00CD">
        <w:rPr>
          <w:rStyle w:val="StyleUnderline"/>
        </w:rPr>
        <w:t>military lead over its great-power rivals</w:t>
      </w:r>
      <w:r w:rsidRPr="00010F34">
        <w:rPr>
          <w:sz w:val="16"/>
        </w:rPr>
        <w:t xml:space="preserve"> and will </w:t>
      </w:r>
      <w:r w:rsidRPr="001B00CD">
        <w:rPr>
          <w:rStyle w:val="StyleUnderline"/>
        </w:rPr>
        <w:t>take place</w:t>
      </w:r>
      <w:r w:rsidRPr="00010F34">
        <w:rPr>
          <w:sz w:val="16"/>
        </w:rPr>
        <w:t xml:space="preserve"> alongside a </w:t>
      </w:r>
      <w:r w:rsidRPr="001B00CD">
        <w:rPr>
          <w:rStyle w:val="StyleUnderline"/>
        </w:rPr>
        <w:t>similarly advantageous</w:t>
      </w:r>
      <w:r w:rsidRPr="00010F34">
        <w:rPr>
          <w:sz w:val="16"/>
        </w:rPr>
        <w:t xml:space="preserve"> trend: </w:t>
      </w:r>
      <w:r w:rsidRPr="001B00CD">
        <w:rPr>
          <w:rStyle w:val="StyleUnderline"/>
        </w:rPr>
        <w:t xml:space="preserve">the growth of </w:t>
      </w:r>
      <w:r w:rsidRPr="003272D0">
        <w:rPr>
          <w:rStyle w:val="StyleUnderline"/>
          <w:highlight w:val="cyan"/>
        </w:rPr>
        <w:t>automation</w:t>
      </w:r>
      <w:r w:rsidRPr="00010F34">
        <w:rPr>
          <w:sz w:val="16"/>
        </w:rPr>
        <w:t xml:space="preserve">. </w:t>
      </w:r>
      <w:r w:rsidRPr="003272D0">
        <w:rPr>
          <w:rStyle w:val="StyleUnderline"/>
          <w:highlight w:val="cyan"/>
        </w:rPr>
        <w:t>Machines</w:t>
      </w:r>
      <w:r w:rsidRPr="00010F34">
        <w:rPr>
          <w:sz w:val="16"/>
        </w:rPr>
        <w:t xml:space="preserve"> are </w:t>
      </w:r>
      <w:r w:rsidRPr="001B00CD">
        <w:rPr>
          <w:rStyle w:val="StyleUnderline"/>
        </w:rPr>
        <w:t>becoming</w:t>
      </w:r>
      <w:r w:rsidRPr="00010F34">
        <w:rPr>
          <w:sz w:val="16"/>
        </w:rPr>
        <w:t xml:space="preserve"> </w:t>
      </w:r>
      <w:r w:rsidRPr="001B00CD">
        <w:rPr>
          <w:rStyle w:val="Emphasis"/>
        </w:rPr>
        <w:t>exponentially</w:t>
      </w:r>
      <w:r w:rsidRPr="00010F34">
        <w:rPr>
          <w:sz w:val="16"/>
        </w:rPr>
        <w:t xml:space="preserve"> faster, smaller, and </w:t>
      </w:r>
      <w:r w:rsidRPr="001B00CD">
        <w:rPr>
          <w:rStyle w:val="Emphasis"/>
        </w:rPr>
        <w:t>cheaper</w:t>
      </w:r>
      <w:r w:rsidRPr="00010F34">
        <w:rPr>
          <w:sz w:val="16"/>
        </w:rPr>
        <w:t xml:space="preserve">. Even more important, they are </w:t>
      </w:r>
      <w:r w:rsidRPr="003272D0">
        <w:rPr>
          <w:rStyle w:val="StyleUnderline"/>
          <w:highlight w:val="cyan"/>
        </w:rPr>
        <w:t>developing</w:t>
      </w:r>
      <w:r w:rsidRPr="001B00CD">
        <w:rPr>
          <w:rStyle w:val="StyleUnderline"/>
        </w:rPr>
        <w:t xml:space="preserve"> the </w:t>
      </w:r>
      <w:r w:rsidRPr="003272D0">
        <w:rPr>
          <w:rStyle w:val="StyleUnderline"/>
          <w:highlight w:val="cyan"/>
        </w:rPr>
        <w:t>ability</w:t>
      </w:r>
      <w:r w:rsidRPr="00010F34">
        <w:rPr>
          <w:sz w:val="16"/>
        </w:rPr>
        <w:t xml:space="preserve"> to </w:t>
      </w:r>
      <w:r w:rsidRPr="003272D0">
        <w:rPr>
          <w:rStyle w:val="Emphasis"/>
          <w:highlight w:val="cyan"/>
        </w:rPr>
        <w:t>adapt</w:t>
      </w:r>
      <w:r w:rsidRPr="00010F34">
        <w:rPr>
          <w:sz w:val="16"/>
        </w:rPr>
        <w:t xml:space="preserve"> to new </w:t>
      </w:r>
      <w:r w:rsidRPr="001B00CD">
        <w:rPr>
          <w:rStyle w:val="Emphasis"/>
        </w:rPr>
        <w:t>info</w:t>
      </w:r>
      <w:r w:rsidRPr="00010F34">
        <w:rPr>
          <w:sz w:val="16"/>
        </w:rPr>
        <w:t xml:space="preserve">rmation -a process sometimes </w:t>
      </w:r>
      <w:r w:rsidRPr="001B00CD">
        <w:rPr>
          <w:rStyle w:val="StyleUnderline"/>
        </w:rPr>
        <w:t>called "</w:t>
      </w:r>
      <w:r w:rsidRPr="001B00CD">
        <w:rPr>
          <w:rStyle w:val="Emphasis"/>
        </w:rPr>
        <w:t>machine learning</w:t>
      </w:r>
      <w:r w:rsidRPr="00010F34">
        <w:rPr>
          <w:sz w:val="16"/>
        </w:rPr>
        <w:t xml:space="preserve">" a type of artificial intelligence. As a result, new </w:t>
      </w:r>
      <w:r w:rsidRPr="001B00CD">
        <w:rPr>
          <w:rStyle w:val="StyleUnderline"/>
        </w:rPr>
        <w:t>machines</w:t>
      </w:r>
      <w:r w:rsidRPr="00010F34">
        <w:rPr>
          <w:sz w:val="16"/>
        </w:rPr>
        <w:t xml:space="preserve"> </w:t>
      </w:r>
      <w:r w:rsidRPr="003272D0">
        <w:rPr>
          <w:rStyle w:val="Emphasis"/>
          <w:highlight w:val="cyan"/>
        </w:rPr>
        <w:t>combine</w:t>
      </w:r>
      <w:r w:rsidRPr="00010F34">
        <w:rPr>
          <w:sz w:val="16"/>
        </w:rPr>
        <w:t xml:space="preserve"> the number-crunching </w:t>
      </w:r>
      <w:r w:rsidRPr="003272D0">
        <w:rPr>
          <w:rStyle w:val="StyleUnderline"/>
          <w:highlight w:val="cyan"/>
        </w:rPr>
        <w:t xml:space="preserve">capabilities of </w:t>
      </w:r>
      <w:r w:rsidRPr="003272D0">
        <w:rPr>
          <w:rStyle w:val="Emphasis"/>
          <w:highlight w:val="cyan"/>
        </w:rPr>
        <w:t>computers</w:t>
      </w:r>
      <w:r w:rsidRPr="00010F34">
        <w:rPr>
          <w:sz w:val="16"/>
        </w:rPr>
        <w:t xml:space="preserve">, the </w:t>
      </w:r>
      <w:r w:rsidRPr="001B00CD">
        <w:rPr>
          <w:rStyle w:val="StyleUnderline"/>
        </w:rPr>
        <w:t xml:space="preserve">brute </w:t>
      </w:r>
      <w:r w:rsidRPr="003272D0">
        <w:rPr>
          <w:rStyle w:val="Emphasis"/>
          <w:highlight w:val="cyan"/>
        </w:rPr>
        <w:t>strength</w:t>
      </w:r>
      <w:r w:rsidRPr="00010F34">
        <w:rPr>
          <w:sz w:val="16"/>
        </w:rPr>
        <w:t xml:space="preserve"> of industrial machinery, and some of the intuition, </w:t>
      </w:r>
      <w:r w:rsidRPr="001B00CD">
        <w:rPr>
          <w:rStyle w:val="StyleUnderline"/>
        </w:rPr>
        <w:t xml:space="preserve">situational </w:t>
      </w:r>
      <w:r w:rsidRPr="003272D0">
        <w:rPr>
          <w:rStyle w:val="StyleUnderline"/>
          <w:highlight w:val="cyan"/>
        </w:rPr>
        <w:t>awareness</w:t>
      </w:r>
      <w:r w:rsidRPr="00010F34">
        <w:rPr>
          <w:sz w:val="16"/>
        </w:rPr>
        <w:t xml:space="preserve">, and </w:t>
      </w:r>
      <w:r w:rsidRPr="003272D0">
        <w:rPr>
          <w:rStyle w:val="Emphasis"/>
          <w:highlight w:val="cyan"/>
        </w:rPr>
        <w:t>dexterity</w:t>
      </w:r>
      <w:r w:rsidRPr="00010F34">
        <w:rPr>
          <w:sz w:val="16"/>
        </w:rPr>
        <w:t xml:space="preserve"> that were previously the preserve </w:t>
      </w:r>
      <w:r w:rsidRPr="003272D0">
        <w:rPr>
          <w:rStyle w:val="StyleUnderline"/>
          <w:highlight w:val="cyan"/>
        </w:rPr>
        <w:t>of humans</w:t>
      </w:r>
      <w:r w:rsidRPr="00010F34">
        <w:rPr>
          <w:sz w:val="16"/>
        </w:rPr>
        <w:t>. Thanks to these innovations, nearly half of the jobs in today's economy could be automated by the 2030s.</w:t>
      </w:r>
    </w:p>
    <w:p w14:paraId="4E886345" w14:textId="77777777" w:rsidR="00BE2CF3" w:rsidRPr="00010F34" w:rsidRDefault="00BE2CF3" w:rsidP="00BE2CF3">
      <w:pPr>
        <w:rPr>
          <w:sz w:val="16"/>
        </w:rPr>
      </w:pPr>
      <w:r w:rsidRPr="00010F34">
        <w:rPr>
          <w:sz w:val="16"/>
        </w:rPr>
        <w:t xml:space="preserve">Like global aging, the </w:t>
      </w:r>
      <w:r w:rsidRPr="001B00CD">
        <w:rPr>
          <w:rStyle w:val="StyleUnderline"/>
        </w:rPr>
        <w:t xml:space="preserve">widespread </w:t>
      </w:r>
      <w:r w:rsidRPr="003272D0">
        <w:rPr>
          <w:rStyle w:val="StyleUnderline"/>
          <w:highlight w:val="cyan"/>
        </w:rPr>
        <w:t>adoption</w:t>
      </w:r>
      <w:r w:rsidRPr="00010F34">
        <w:rPr>
          <w:sz w:val="16"/>
        </w:rPr>
        <w:t xml:space="preserve"> of smart machines will </w:t>
      </w:r>
      <w:r w:rsidRPr="003272D0">
        <w:rPr>
          <w:rStyle w:val="StyleUnderline"/>
          <w:highlight w:val="cyan"/>
        </w:rPr>
        <w:t>reduce</w:t>
      </w:r>
      <w:r w:rsidRPr="001B00CD">
        <w:rPr>
          <w:rStyle w:val="StyleUnderline"/>
        </w:rPr>
        <w:t xml:space="preserve"> the United States' </w:t>
      </w:r>
      <w:r w:rsidRPr="003272D0">
        <w:rPr>
          <w:rStyle w:val="StyleUnderline"/>
          <w:highlight w:val="cyan"/>
        </w:rPr>
        <w:t>economic dependence</w:t>
      </w:r>
      <w:r w:rsidRPr="00010F34">
        <w:rPr>
          <w:sz w:val="16"/>
        </w:rPr>
        <w:t xml:space="preserve"> on </w:t>
      </w:r>
      <w:r w:rsidRPr="001B00CD">
        <w:rPr>
          <w:rStyle w:val="StyleUnderline"/>
        </w:rPr>
        <w:t>other countries</w:t>
      </w:r>
      <w:r w:rsidRPr="00010F34">
        <w:rPr>
          <w:sz w:val="16"/>
        </w:rPr>
        <w:t xml:space="preserve">. The </w:t>
      </w:r>
      <w:r w:rsidRPr="001B00CD">
        <w:rPr>
          <w:rStyle w:val="Emphasis"/>
        </w:rPr>
        <w:t>U</w:t>
      </w:r>
      <w:r w:rsidRPr="00010F34">
        <w:rPr>
          <w:sz w:val="16"/>
        </w:rPr>
        <w:t xml:space="preserve">nited </w:t>
      </w:r>
      <w:r w:rsidRPr="001B00CD">
        <w:rPr>
          <w:rStyle w:val="Emphasis"/>
        </w:rPr>
        <w:t>S</w:t>
      </w:r>
      <w:r w:rsidRPr="00010F34">
        <w:rPr>
          <w:sz w:val="16"/>
        </w:rPr>
        <w:t xml:space="preserve">tates already </w:t>
      </w:r>
      <w:r w:rsidRPr="003272D0">
        <w:rPr>
          <w:rStyle w:val="Emphasis"/>
          <w:highlight w:val="cyan"/>
        </w:rPr>
        <w:t>enjoys</w:t>
      </w:r>
      <w:r w:rsidRPr="00010F34">
        <w:rPr>
          <w:sz w:val="16"/>
        </w:rPr>
        <w:t xml:space="preserve"> a </w:t>
      </w:r>
      <w:r w:rsidRPr="001B00CD">
        <w:rPr>
          <w:rStyle w:val="StyleUnderline"/>
        </w:rPr>
        <w:t xml:space="preserve">substantial </w:t>
      </w:r>
      <w:r w:rsidRPr="003272D0">
        <w:rPr>
          <w:rStyle w:val="StyleUnderline"/>
          <w:highlight w:val="cyan"/>
        </w:rPr>
        <w:t>lead</w:t>
      </w:r>
      <w:r w:rsidRPr="00010F34">
        <w:rPr>
          <w:sz w:val="16"/>
        </w:rPr>
        <w:t xml:space="preserve"> in the </w:t>
      </w:r>
      <w:r w:rsidRPr="003272D0">
        <w:rPr>
          <w:rStyle w:val="Emphasis"/>
        </w:rPr>
        <w:t>industries</w:t>
      </w:r>
      <w:r w:rsidRPr="00010F34">
        <w:rPr>
          <w:sz w:val="16"/>
        </w:rPr>
        <w:t xml:space="preserve"> driving the automation trend. For instance, it has </w:t>
      </w:r>
      <w:r w:rsidRPr="003272D0">
        <w:rPr>
          <w:rStyle w:val="StyleUnderline"/>
          <w:highlight w:val="cyan"/>
        </w:rPr>
        <w:t>nearly five times</w:t>
      </w:r>
      <w:r w:rsidRPr="00010F34">
        <w:rPr>
          <w:sz w:val="16"/>
        </w:rPr>
        <w:t xml:space="preserve"> as </w:t>
      </w:r>
      <w:r w:rsidRPr="003272D0">
        <w:rPr>
          <w:rStyle w:val="StyleUnderline"/>
          <w:highlight w:val="cyan"/>
        </w:rPr>
        <w:t>many</w:t>
      </w:r>
      <w:r w:rsidRPr="003272D0">
        <w:rPr>
          <w:sz w:val="16"/>
          <w:highlight w:val="cyan"/>
        </w:rPr>
        <w:t xml:space="preserve"> </w:t>
      </w:r>
      <w:r w:rsidRPr="003272D0">
        <w:rPr>
          <w:rStyle w:val="Emphasis"/>
          <w:highlight w:val="cyan"/>
        </w:rPr>
        <w:t>a</w:t>
      </w:r>
      <w:r w:rsidRPr="00010F34">
        <w:rPr>
          <w:sz w:val="16"/>
        </w:rPr>
        <w:t xml:space="preserve">rtificial </w:t>
      </w:r>
      <w:r w:rsidRPr="003272D0">
        <w:rPr>
          <w:rStyle w:val="Emphasis"/>
          <w:highlight w:val="cyan"/>
        </w:rPr>
        <w:t>i</w:t>
      </w:r>
      <w:r w:rsidRPr="00010F34">
        <w:rPr>
          <w:sz w:val="16"/>
        </w:rPr>
        <w:t xml:space="preserve">ntelligence </w:t>
      </w:r>
      <w:r w:rsidRPr="003272D0">
        <w:rPr>
          <w:rStyle w:val="Emphasis"/>
          <w:highlight w:val="cyan"/>
        </w:rPr>
        <w:t>companies</w:t>
      </w:r>
      <w:r w:rsidRPr="00010F34">
        <w:rPr>
          <w:sz w:val="16"/>
        </w:rPr>
        <w:t xml:space="preserve"> and experts </w:t>
      </w:r>
      <w:r w:rsidRPr="003272D0">
        <w:rPr>
          <w:rStyle w:val="StyleUnderline"/>
          <w:highlight w:val="cyan"/>
        </w:rPr>
        <w:t xml:space="preserve">as </w:t>
      </w:r>
      <w:r w:rsidRPr="003272D0">
        <w:rPr>
          <w:rStyle w:val="Emphasis"/>
          <w:highlight w:val="cyan"/>
        </w:rPr>
        <w:t>China</w:t>
      </w:r>
      <w:r w:rsidRPr="001B00CD">
        <w:rPr>
          <w:rStyle w:val="StyleUnderline"/>
        </w:rPr>
        <w:t>,</w:t>
      </w:r>
      <w:r w:rsidRPr="00010F34">
        <w:rPr>
          <w:sz w:val="16"/>
        </w:rPr>
        <w:t xml:space="preserve"> the second-place country, and its shares of the world's artificial intelligence software and hardware markets are several times as large as China's. U.S. </w:t>
      </w:r>
      <w:r w:rsidRPr="003272D0">
        <w:rPr>
          <w:rStyle w:val="StyleUnderline"/>
          <w:highlight w:val="cyan"/>
        </w:rPr>
        <w:t>firms</w:t>
      </w:r>
      <w:r w:rsidRPr="00010F34">
        <w:rPr>
          <w:sz w:val="16"/>
        </w:rPr>
        <w:t xml:space="preserve"> can </w:t>
      </w:r>
      <w:r w:rsidRPr="003272D0">
        <w:rPr>
          <w:rStyle w:val="StyleUnderline"/>
          <w:highlight w:val="cyan"/>
        </w:rPr>
        <w:t>leverage</w:t>
      </w:r>
      <w:r w:rsidRPr="001B00CD">
        <w:rPr>
          <w:rStyle w:val="StyleUnderline"/>
        </w:rPr>
        <w:t xml:space="preserve"> this technological </w:t>
      </w:r>
      <w:r w:rsidRPr="003272D0">
        <w:rPr>
          <w:rStyle w:val="StyleUnderline"/>
          <w:highlight w:val="cyan"/>
        </w:rPr>
        <w:t>lead</w:t>
      </w:r>
      <w:r w:rsidRPr="00010F34">
        <w:rPr>
          <w:sz w:val="16"/>
        </w:rPr>
        <w:t xml:space="preserve"> by </w:t>
      </w:r>
      <w:r w:rsidRPr="003272D0">
        <w:rPr>
          <w:rStyle w:val="StyleUnderline"/>
          <w:highlight w:val="cyan"/>
        </w:rPr>
        <w:t>using</w:t>
      </w:r>
      <w:r w:rsidRPr="001B00CD">
        <w:rPr>
          <w:rStyle w:val="StyleUnderline"/>
        </w:rPr>
        <w:t xml:space="preserve"> advanced </w:t>
      </w:r>
      <w:r w:rsidRPr="003272D0">
        <w:rPr>
          <w:rStyle w:val="StyleUnderline"/>
          <w:highlight w:val="cyan"/>
        </w:rPr>
        <w:t>automation</w:t>
      </w:r>
      <w:r w:rsidRPr="001B00CD">
        <w:rPr>
          <w:rStyle w:val="StyleUnderline"/>
        </w:rPr>
        <w:t xml:space="preserve"> </w:t>
      </w:r>
      <w:r w:rsidRPr="00010F34">
        <w:rPr>
          <w:sz w:val="16"/>
        </w:rPr>
        <w:t xml:space="preserve">to </w:t>
      </w:r>
      <w:r w:rsidRPr="003272D0">
        <w:rPr>
          <w:rStyle w:val="Emphasis"/>
          <w:highlight w:val="cyan"/>
        </w:rPr>
        <w:t>replace</w:t>
      </w:r>
      <w:r w:rsidRPr="00010F34">
        <w:rPr>
          <w:sz w:val="16"/>
        </w:rPr>
        <w:t xml:space="preserve"> sprawling </w:t>
      </w:r>
      <w:r w:rsidRPr="001B00CD">
        <w:rPr>
          <w:rStyle w:val="StyleUnderline"/>
        </w:rPr>
        <w:t xml:space="preserve">global </w:t>
      </w:r>
      <w:r w:rsidRPr="003272D0">
        <w:rPr>
          <w:rStyle w:val="StyleUnderline"/>
          <w:highlight w:val="cyan"/>
        </w:rPr>
        <w:t>supply</w:t>
      </w:r>
      <w:r w:rsidRPr="003272D0">
        <w:rPr>
          <w:sz w:val="16"/>
          <w:highlight w:val="cyan"/>
        </w:rPr>
        <w:t xml:space="preserve"> </w:t>
      </w:r>
      <w:r w:rsidRPr="003272D0">
        <w:rPr>
          <w:rStyle w:val="StyleUnderline"/>
          <w:highlight w:val="cyan"/>
        </w:rPr>
        <w:t>chains</w:t>
      </w:r>
      <w:r w:rsidRPr="00010F34">
        <w:rPr>
          <w:sz w:val="16"/>
        </w:rPr>
        <w:t xml:space="preserve"> with </w:t>
      </w:r>
      <w:r w:rsidRPr="003272D0">
        <w:rPr>
          <w:rStyle w:val="StyleUnderline"/>
        </w:rPr>
        <w:t>vertically</w:t>
      </w:r>
      <w:r w:rsidRPr="001B00CD">
        <w:rPr>
          <w:rStyle w:val="StyleUnderline"/>
        </w:rPr>
        <w:t xml:space="preserve"> </w:t>
      </w:r>
      <w:r w:rsidRPr="003272D0">
        <w:rPr>
          <w:rStyle w:val="StyleUnderline"/>
          <w:highlight w:val="cyan"/>
        </w:rPr>
        <w:t>integrated factories</w:t>
      </w:r>
      <w:r w:rsidRPr="00010F34">
        <w:rPr>
          <w:sz w:val="16"/>
        </w:rPr>
        <w:t xml:space="preserve"> in the United States. </w:t>
      </w:r>
      <w:r w:rsidRPr="00E14416">
        <w:rPr>
          <w:rStyle w:val="StyleUnderline"/>
          <w:highlight w:val="cyan"/>
        </w:rPr>
        <w:t>Service industries</w:t>
      </w:r>
      <w:r w:rsidRPr="00010F34">
        <w:rPr>
          <w:sz w:val="16"/>
        </w:rPr>
        <w:t xml:space="preserve"> will </w:t>
      </w:r>
      <w:r w:rsidRPr="00E14416">
        <w:rPr>
          <w:rStyle w:val="StyleUnderline"/>
          <w:highlight w:val="cyan"/>
        </w:rPr>
        <w:t>follow suit</w:t>
      </w:r>
      <w:r w:rsidRPr="00010F34">
        <w:rPr>
          <w:sz w:val="16"/>
        </w:rPr>
        <w:t xml:space="preserve"> as artificial intelligence takes over more tasks. </w:t>
      </w:r>
      <w:r w:rsidRPr="001B00CD">
        <w:rPr>
          <w:rStyle w:val="StyleUnderline"/>
        </w:rPr>
        <w:t>Call centers</w:t>
      </w:r>
      <w:r w:rsidRPr="00010F34">
        <w:rPr>
          <w:sz w:val="16"/>
        </w:rPr>
        <w:t xml:space="preserve">, for example, are already </w:t>
      </w:r>
      <w:r w:rsidRPr="001B00CD">
        <w:rPr>
          <w:rStyle w:val="StyleUnderline"/>
        </w:rPr>
        <w:t>moving</w:t>
      </w:r>
      <w:r w:rsidRPr="00010F34">
        <w:rPr>
          <w:sz w:val="16"/>
        </w:rPr>
        <w:t xml:space="preserve"> from foreign countries </w:t>
      </w:r>
      <w:r w:rsidRPr="001B00CD">
        <w:rPr>
          <w:rStyle w:val="StyleUnderline"/>
        </w:rPr>
        <w:t>to the</w:t>
      </w:r>
      <w:r w:rsidRPr="00010F34">
        <w:rPr>
          <w:sz w:val="16"/>
        </w:rPr>
        <w:t xml:space="preserve"> </w:t>
      </w:r>
      <w:r w:rsidRPr="001B00CD">
        <w:rPr>
          <w:rStyle w:val="Emphasis"/>
        </w:rPr>
        <w:t>U</w:t>
      </w:r>
      <w:r w:rsidRPr="00010F34">
        <w:rPr>
          <w:sz w:val="16"/>
        </w:rPr>
        <w:t xml:space="preserve">nited </w:t>
      </w:r>
      <w:r w:rsidRPr="001B00CD">
        <w:rPr>
          <w:rStyle w:val="Emphasis"/>
        </w:rPr>
        <w:t>S</w:t>
      </w:r>
      <w:r w:rsidRPr="00010F34">
        <w:rPr>
          <w:sz w:val="16"/>
        </w:rPr>
        <w:t xml:space="preserve">tates. For decades, the </w:t>
      </w:r>
      <w:r w:rsidRPr="00E14416">
        <w:rPr>
          <w:rStyle w:val="Emphasis"/>
          <w:highlight w:val="cyan"/>
        </w:rPr>
        <w:t>U</w:t>
      </w:r>
      <w:r w:rsidRPr="00010F34">
        <w:rPr>
          <w:sz w:val="16"/>
        </w:rPr>
        <w:t xml:space="preserve">nited </w:t>
      </w:r>
      <w:r w:rsidRPr="00E14416">
        <w:rPr>
          <w:rStyle w:val="Emphasis"/>
          <w:highlight w:val="cyan"/>
        </w:rPr>
        <w:t>S</w:t>
      </w:r>
      <w:r w:rsidRPr="00010F34">
        <w:rPr>
          <w:sz w:val="16"/>
        </w:rPr>
        <w:t xml:space="preserve">tates has </w:t>
      </w:r>
      <w:r w:rsidRPr="00E14416">
        <w:rPr>
          <w:rStyle w:val="Emphasis"/>
          <w:highlight w:val="cyan"/>
        </w:rPr>
        <w:t>chased</w:t>
      </w:r>
      <w:r w:rsidRPr="00010F34">
        <w:rPr>
          <w:sz w:val="16"/>
        </w:rPr>
        <w:t xml:space="preserve"> cheap </w:t>
      </w:r>
      <w:r w:rsidRPr="00E14416">
        <w:rPr>
          <w:rStyle w:val="Emphasis"/>
          <w:highlight w:val="cyan"/>
        </w:rPr>
        <w:t>labor</w:t>
      </w:r>
      <w:r w:rsidRPr="00010F34">
        <w:rPr>
          <w:sz w:val="16"/>
        </w:rPr>
        <w:t xml:space="preserve"> and resources </w:t>
      </w:r>
      <w:r w:rsidRPr="00E14416">
        <w:rPr>
          <w:rStyle w:val="Emphasis"/>
          <w:highlight w:val="cyan"/>
        </w:rPr>
        <w:t>abroad</w:t>
      </w:r>
      <w:r w:rsidRPr="00010F34">
        <w:rPr>
          <w:sz w:val="16"/>
        </w:rPr>
        <w:t xml:space="preserve">. </w:t>
      </w:r>
      <w:r w:rsidRPr="00E14416">
        <w:rPr>
          <w:rStyle w:val="Emphasis"/>
          <w:highlight w:val="cyan"/>
        </w:rPr>
        <w:t>Now</w:t>
      </w:r>
      <w:r w:rsidRPr="00010F34">
        <w:rPr>
          <w:sz w:val="16"/>
        </w:rPr>
        <w:t xml:space="preserve"> those days look to be numbered, as </w:t>
      </w:r>
      <w:r w:rsidRPr="00E14416">
        <w:rPr>
          <w:rStyle w:val="StyleUnderline"/>
          <w:highlight w:val="cyan"/>
        </w:rPr>
        <w:t>automation allows</w:t>
      </w:r>
      <w:r w:rsidRPr="00010F34">
        <w:rPr>
          <w:sz w:val="16"/>
        </w:rPr>
        <w:t xml:space="preserve"> the </w:t>
      </w:r>
      <w:r w:rsidRPr="00E14416">
        <w:rPr>
          <w:rStyle w:val="Emphasis"/>
          <w:highlight w:val="cyan"/>
        </w:rPr>
        <w:t>U</w:t>
      </w:r>
      <w:r w:rsidRPr="00010F34">
        <w:rPr>
          <w:sz w:val="16"/>
        </w:rPr>
        <w:t xml:space="preserve">nited </w:t>
      </w:r>
      <w:r w:rsidRPr="00E14416">
        <w:rPr>
          <w:rStyle w:val="Emphasis"/>
          <w:highlight w:val="cyan"/>
        </w:rPr>
        <w:t>S</w:t>
      </w:r>
      <w:r w:rsidRPr="00010F34">
        <w:rPr>
          <w:sz w:val="16"/>
        </w:rPr>
        <w:t xml:space="preserve">tates to </w:t>
      </w:r>
      <w:r w:rsidRPr="00E14416">
        <w:rPr>
          <w:rStyle w:val="Emphasis"/>
          <w:highlight w:val="cyan"/>
        </w:rPr>
        <w:t>rely more on itself</w:t>
      </w:r>
      <w:r w:rsidRPr="00E14416">
        <w:rPr>
          <w:sz w:val="16"/>
          <w:highlight w:val="cyan"/>
        </w:rPr>
        <w:t>.</w:t>
      </w:r>
    </w:p>
    <w:p w14:paraId="61551F70" w14:textId="77777777" w:rsidR="00BE2CF3" w:rsidRPr="00010F34" w:rsidRDefault="00BE2CF3" w:rsidP="00BE2CF3">
      <w:pPr>
        <w:rPr>
          <w:sz w:val="16"/>
        </w:rPr>
      </w:pPr>
      <w:r w:rsidRPr="00010F34">
        <w:rPr>
          <w:sz w:val="16"/>
        </w:rPr>
        <w:t xml:space="preserve">The </w:t>
      </w:r>
      <w:r w:rsidRPr="00010F34">
        <w:rPr>
          <w:rStyle w:val="StyleUnderline"/>
        </w:rPr>
        <w:t xml:space="preserve">rise of </w:t>
      </w:r>
      <w:r w:rsidRPr="00E14416">
        <w:rPr>
          <w:rStyle w:val="StyleUnderline"/>
          <w:highlight w:val="cyan"/>
        </w:rPr>
        <w:t>smart machines</w:t>
      </w:r>
      <w:r w:rsidRPr="00010F34">
        <w:rPr>
          <w:sz w:val="16"/>
        </w:rPr>
        <w:t xml:space="preserve"> will also </w:t>
      </w:r>
      <w:r w:rsidRPr="00E14416">
        <w:rPr>
          <w:rStyle w:val="StyleUnderline"/>
          <w:highlight w:val="cyan"/>
        </w:rPr>
        <w:t>help</w:t>
      </w:r>
      <w:r w:rsidRPr="00010F34">
        <w:rPr>
          <w:rStyle w:val="StyleUnderline"/>
        </w:rPr>
        <w:t xml:space="preserve"> Washington</w:t>
      </w:r>
      <w:r w:rsidRPr="00010F34">
        <w:rPr>
          <w:sz w:val="16"/>
        </w:rPr>
        <w:t xml:space="preserve"> </w:t>
      </w:r>
      <w:r w:rsidRPr="00E14416">
        <w:rPr>
          <w:rStyle w:val="Emphasis"/>
          <w:highlight w:val="cyan"/>
        </w:rPr>
        <w:t>contain</w:t>
      </w:r>
      <w:r w:rsidRPr="00010F34">
        <w:rPr>
          <w:sz w:val="16"/>
        </w:rPr>
        <w:t xml:space="preserve"> the </w:t>
      </w:r>
      <w:r w:rsidRPr="00E14416">
        <w:rPr>
          <w:rStyle w:val="Emphasis"/>
          <w:highlight w:val="cyan"/>
        </w:rPr>
        <w:t>military rise</w:t>
      </w:r>
      <w:r w:rsidRPr="00E14416">
        <w:rPr>
          <w:rStyle w:val="StyleUnderline"/>
          <w:highlight w:val="cyan"/>
        </w:rPr>
        <w:t xml:space="preserve"> of its rivals</w:t>
      </w:r>
      <w:r w:rsidRPr="00010F34">
        <w:rPr>
          <w:sz w:val="16"/>
        </w:rPr>
        <w:t xml:space="preserve">. </w:t>
      </w:r>
      <w:r w:rsidRPr="00E14416">
        <w:rPr>
          <w:rStyle w:val="StyleUnderline"/>
          <w:highlight w:val="cyan"/>
        </w:rPr>
        <w:t>Instead of waiting</w:t>
      </w:r>
      <w:r w:rsidRPr="00010F34">
        <w:rPr>
          <w:rStyle w:val="StyleUnderline"/>
        </w:rPr>
        <w:t xml:space="preserve"> for crises</w:t>
      </w:r>
      <w:r w:rsidRPr="00010F34">
        <w:rPr>
          <w:sz w:val="16"/>
        </w:rPr>
        <w:t xml:space="preserve"> to break out, the United States will be </w:t>
      </w:r>
      <w:r w:rsidRPr="00E14416">
        <w:rPr>
          <w:rStyle w:val="StyleUnderline"/>
          <w:highlight w:val="cyan"/>
        </w:rPr>
        <w:t xml:space="preserve">able to </w:t>
      </w:r>
      <w:r w:rsidRPr="00E14416">
        <w:rPr>
          <w:rStyle w:val="Emphasis"/>
          <w:highlight w:val="cyan"/>
        </w:rPr>
        <w:t>preposition</w:t>
      </w:r>
      <w:r w:rsidRPr="00010F34">
        <w:rPr>
          <w:rStyle w:val="StyleUnderline"/>
        </w:rPr>
        <w:t xml:space="preserve"> armed </w:t>
      </w:r>
      <w:r w:rsidRPr="00E14416">
        <w:rPr>
          <w:rStyle w:val="Emphasis"/>
          <w:highlight w:val="cyan"/>
        </w:rPr>
        <w:t>drones</w:t>
      </w:r>
      <w:r w:rsidRPr="00010F34">
        <w:rPr>
          <w:sz w:val="16"/>
        </w:rPr>
        <w:t xml:space="preserve"> and </w:t>
      </w:r>
      <w:r w:rsidRPr="00E14416">
        <w:rPr>
          <w:rStyle w:val="Emphasis"/>
          <w:highlight w:val="cyan"/>
        </w:rPr>
        <w:t>missile</w:t>
      </w:r>
      <w:r w:rsidRPr="00010F34">
        <w:rPr>
          <w:rStyle w:val="StyleUnderline"/>
        </w:rPr>
        <w:t xml:space="preserve"> launchers</w:t>
      </w:r>
      <w:r w:rsidRPr="00010F34">
        <w:rPr>
          <w:sz w:val="16"/>
        </w:rPr>
        <w:t xml:space="preserve"> in </w:t>
      </w:r>
      <w:r w:rsidRPr="00010F34">
        <w:rPr>
          <w:rStyle w:val="StyleUnderline"/>
        </w:rPr>
        <w:t xml:space="preserve">potential </w:t>
      </w:r>
      <w:r w:rsidRPr="00010F34">
        <w:rPr>
          <w:rStyle w:val="Emphasis"/>
        </w:rPr>
        <w:t>conflict zones</w:t>
      </w:r>
      <w:r w:rsidRPr="00010F34">
        <w:rPr>
          <w:sz w:val="16"/>
        </w:rPr>
        <w:t xml:space="preserve">. These </w:t>
      </w:r>
      <w:r w:rsidRPr="00010F34">
        <w:rPr>
          <w:rStyle w:val="StyleUnderline"/>
        </w:rPr>
        <w:t>drones</w:t>
      </w:r>
      <w:r w:rsidRPr="00010F34">
        <w:rPr>
          <w:sz w:val="16"/>
        </w:rPr>
        <w:t xml:space="preserve"> and </w:t>
      </w:r>
      <w:r w:rsidRPr="00010F34">
        <w:rPr>
          <w:rStyle w:val="StyleUnderline"/>
        </w:rPr>
        <w:t>missiles</w:t>
      </w:r>
      <w:r w:rsidRPr="00010F34">
        <w:rPr>
          <w:sz w:val="16"/>
        </w:rPr>
        <w:t xml:space="preserve"> will </w:t>
      </w:r>
      <w:r w:rsidRPr="00010F34">
        <w:rPr>
          <w:rStyle w:val="StyleUnderline"/>
        </w:rPr>
        <w:t>act as high-tech minefields</w:t>
      </w:r>
      <w:r w:rsidRPr="00010F34">
        <w:rPr>
          <w:sz w:val="16"/>
        </w:rPr>
        <w:t xml:space="preserve">, </w:t>
      </w:r>
      <w:r w:rsidRPr="00010F34">
        <w:rPr>
          <w:rStyle w:val="StyleUnderline"/>
        </w:rPr>
        <w:t>capable</w:t>
      </w:r>
      <w:r w:rsidRPr="00010F34">
        <w:rPr>
          <w:sz w:val="16"/>
        </w:rPr>
        <w:t xml:space="preserve"> of </w:t>
      </w:r>
      <w:r w:rsidRPr="00E14416">
        <w:rPr>
          <w:rStyle w:val="Emphasis"/>
          <w:highlight w:val="cyan"/>
        </w:rPr>
        <w:t>annihilating</w:t>
      </w:r>
      <w:r w:rsidRPr="00010F34">
        <w:rPr>
          <w:rStyle w:val="StyleUnderline"/>
        </w:rPr>
        <w:t xml:space="preserve"> enemy </w:t>
      </w:r>
      <w:r w:rsidRPr="00E14416">
        <w:rPr>
          <w:rStyle w:val="StyleUnderline"/>
          <w:highlight w:val="cyan"/>
        </w:rPr>
        <w:t xml:space="preserve">invasion </w:t>
      </w:r>
      <w:r w:rsidRPr="00E14416">
        <w:rPr>
          <w:rStyle w:val="Emphasis"/>
          <w:highlight w:val="cyan"/>
        </w:rPr>
        <w:t>forces</w:t>
      </w:r>
      <w:r w:rsidRPr="00010F34">
        <w:rPr>
          <w:sz w:val="16"/>
        </w:rPr>
        <w:t xml:space="preserve">. They are also </w:t>
      </w:r>
      <w:r w:rsidRPr="00010F34">
        <w:rPr>
          <w:rStyle w:val="StyleUnderline"/>
        </w:rPr>
        <w:t>difficult to eliminate</w:t>
      </w:r>
      <w:r w:rsidRPr="00010F34">
        <w:rPr>
          <w:sz w:val="16"/>
        </w:rPr>
        <w:t xml:space="preserve"> and </w:t>
      </w:r>
      <w:r w:rsidRPr="00010F34">
        <w:rPr>
          <w:rStyle w:val="StyleUnderline"/>
        </w:rPr>
        <w:t>cheap to purchase</w:t>
      </w:r>
      <w:r w:rsidRPr="00010F34">
        <w:rPr>
          <w:sz w:val="16"/>
        </w:rPr>
        <w:t xml:space="preserve">. </w:t>
      </w:r>
      <w:r w:rsidRPr="00010F34">
        <w:rPr>
          <w:rStyle w:val="StyleUnderline"/>
        </w:rPr>
        <w:t>For the price of one aircraft carrier</w:t>
      </w:r>
      <w:r w:rsidRPr="00010F34">
        <w:rPr>
          <w:sz w:val="16"/>
        </w:rPr>
        <w:t xml:space="preserve">, for example, the </w:t>
      </w:r>
      <w:r w:rsidRPr="00010F34">
        <w:rPr>
          <w:rStyle w:val="Emphasis"/>
        </w:rPr>
        <w:t>U</w:t>
      </w:r>
      <w:r w:rsidRPr="00010F34">
        <w:rPr>
          <w:rStyle w:val="StyleUnderline"/>
          <w:sz w:val="16"/>
        </w:rPr>
        <w:t>n</w:t>
      </w:r>
      <w:r w:rsidRPr="00010F34">
        <w:rPr>
          <w:sz w:val="16"/>
        </w:rPr>
        <w:t xml:space="preserve">ited </w:t>
      </w:r>
      <w:r w:rsidRPr="00010F34">
        <w:rPr>
          <w:rStyle w:val="Emphasis"/>
        </w:rPr>
        <w:t>S</w:t>
      </w:r>
      <w:r w:rsidRPr="00010F34">
        <w:rPr>
          <w:sz w:val="16"/>
        </w:rPr>
        <w:t xml:space="preserve">tates could </w:t>
      </w:r>
      <w:r w:rsidRPr="00010F34">
        <w:rPr>
          <w:rStyle w:val="StyleUnderline"/>
        </w:rPr>
        <w:t>buy 6,500 XQ-58A stealth drones</w:t>
      </w:r>
      <w:r w:rsidRPr="00010F34">
        <w:rPr>
          <w:sz w:val="16"/>
        </w:rPr>
        <w:t xml:space="preserve"> or </w:t>
      </w:r>
      <w:r w:rsidRPr="00010F34">
        <w:rPr>
          <w:rStyle w:val="StyleUnderline"/>
        </w:rPr>
        <w:t>8,500 loitering cruise missiles</w:t>
      </w:r>
      <w:r w:rsidRPr="00010F34">
        <w:rPr>
          <w:sz w:val="16"/>
        </w:rPr>
        <w:t>.</w:t>
      </w:r>
    </w:p>
    <w:p w14:paraId="19A3EF92" w14:textId="77777777" w:rsidR="00BE2CF3" w:rsidRPr="00010F34" w:rsidRDefault="00BE2CF3" w:rsidP="00BE2CF3">
      <w:pPr>
        <w:rPr>
          <w:rStyle w:val="StyleUnderline"/>
        </w:rPr>
      </w:pPr>
      <w:r w:rsidRPr="00010F34">
        <w:rPr>
          <w:sz w:val="16"/>
        </w:rPr>
        <w:t xml:space="preserve">By </w:t>
      </w:r>
      <w:r w:rsidRPr="00010F34">
        <w:rPr>
          <w:rStyle w:val="StyleUnderline"/>
        </w:rPr>
        <w:t>deploying</w:t>
      </w:r>
      <w:r w:rsidRPr="00010F34">
        <w:rPr>
          <w:sz w:val="16"/>
        </w:rPr>
        <w:t xml:space="preserve"> such </w:t>
      </w:r>
      <w:r w:rsidRPr="00010F34">
        <w:rPr>
          <w:rStyle w:val="StyleUnderline"/>
        </w:rPr>
        <w:t>weapons</w:t>
      </w:r>
      <w:r w:rsidRPr="00010F34">
        <w:rPr>
          <w:sz w:val="16"/>
        </w:rPr>
        <w:t xml:space="preserve">, the United States will be </w:t>
      </w:r>
      <w:r w:rsidRPr="00010F34">
        <w:rPr>
          <w:rStyle w:val="StyleUnderline"/>
        </w:rPr>
        <w:t xml:space="preserve">able to </w:t>
      </w:r>
      <w:r w:rsidRPr="00E14416">
        <w:rPr>
          <w:rStyle w:val="StyleUnderline"/>
          <w:highlight w:val="cyan"/>
        </w:rPr>
        <w:t>capitalize</w:t>
      </w:r>
      <w:r w:rsidRPr="00010F34">
        <w:rPr>
          <w:sz w:val="16"/>
        </w:rPr>
        <w:t xml:space="preserve"> on a </w:t>
      </w:r>
      <w:r w:rsidRPr="00010F34">
        <w:rPr>
          <w:rStyle w:val="StyleUnderline"/>
        </w:rPr>
        <w:t xml:space="preserve">fundamental </w:t>
      </w:r>
      <w:r w:rsidRPr="00E14416">
        <w:rPr>
          <w:rStyle w:val="StyleUnderline"/>
          <w:highlight w:val="cyan"/>
        </w:rPr>
        <w:t>asymmetry</w:t>
      </w:r>
      <w:r w:rsidRPr="00010F34">
        <w:rPr>
          <w:sz w:val="16"/>
        </w:rPr>
        <w:t xml:space="preserve"> in war aims: whereas </w:t>
      </w:r>
      <w:r w:rsidRPr="00010F34">
        <w:rPr>
          <w:rStyle w:val="StyleUnderline"/>
        </w:rPr>
        <w:t>U.S. rivals</w:t>
      </w:r>
      <w:r w:rsidRPr="00010F34">
        <w:rPr>
          <w:sz w:val="16"/>
        </w:rPr>
        <w:t xml:space="preserve"> such as China and Russia need to </w:t>
      </w:r>
      <w:r w:rsidRPr="00010F34">
        <w:rPr>
          <w:rStyle w:val="StyleUnderline"/>
        </w:rPr>
        <w:t>seize</w:t>
      </w:r>
      <w:r w:rsidRPr="00010F34">
        <w:rPr>
          <w:sz w:val="16"/>
        </w:rPr>
        <w:t xml:space="preserve"> and control territory (</w:t>
      </w:r>
      <w:r w:rsidRPr="00E14416">
        <w:rPr>
          <w:rStyle w:val="StyleUnderline"/>
          <w:highlight w:val="cyan"/>
        </w:rPr>
        <w:t>Taiwan</w:t>
      </w:r>
      <w:r w:rsidRPr="00010F34">
        <w:rPr>
          <w:sz w:val="16"/>
        </w:rPr>
        <w:t xml:space="preserve">, the </w:t>
      </w:r>
      <w:r w:rsidRPr="00E14416">
        <w:rPr>
          <w:rStyle w:val="StyleUnderline"/>
          <w:highlight w:val="cyan"/>
        </w:rPr>
        <w:t>Baltics</w:t>
      </w:r>
      <w:r w:rsidRPr="00010F34">
        <w:rPr>
          <w:sz w:val="16"/>
        </w:rPr>
        <w:t xml:space="preserve">) to </w:t>
      </w:r>
      <w:r w:rsidRPr="00010F34">
        <w:rPr>
          <w:rStyle w:val="StyleUnderline"/>
        </w:rPr>
        <w:t>achieve</w:t>
      </w:r>
      <w:r w:rsidRPr="00010F34">
        <w:rPr>
          <w:sz w:val="16"/>
        </w:rPr>
        <w:t xml:space="preserve"> their goal of </w:t>
      </w:r>
      <w:r w:rsidRPr="00010F34">
        <w:rPr>
          <w:rStyle w:val="StyleUnderline"/>
        </w:rPr>
        <w:t>regional hegemony</w:t>
      </w:r>
      <w:r w:rsidRPr="00010F34">
        <w:rPr>
          <w:sz w:val="16"/>
        </w:rPr>
        <w:t xml:space="preserve">, the </w:t>
      </w:r>
      <w:r w:rsidRPr="00010F34">
        <w:rPr>
          <w:rStyle w:val="Emphasis"/>
        </w:rPr>
        <w:t>U</w:t>
      </w:r>
      <w:r w:rsidRPr="00010F34">
        <w:rPr>
          <w:sz w:val="16"/>
        </w:rPr>
        <w:t xml:space="preserve">nited </w:t>
      </w:r>
      <w:r w:rsidRPr="00010F34">
        <w:rPr>
          <w:rStyle w:val="Emphasis"/>
        </w:rPr>
        <w:t>S</w:t>
      </w:r>
      <w:r w:rsidRPr="00010F34">
        <w:rPr>
          <w:sz w:val="16"/>
        </w:rPr>
        <w:t xml:space="preserve">tates </w:t>
      </w:r>
      <w:r w:rsidRPr="00010F34">
        <w:rPr>
          <w:rStyle w:val="StyleUnderline"/>
        </w:rPr>
        <w:t>needs only</w:t>
      </w:r>
      <w:r w:rsidRPr="00010F34">
        <w:rPr>
          <w:sz w:val="16"/>
        </w:rPr>
        <w:t xml:space="preserve"> to </w:t>
      </w:r>
      <w:r w:rsidRPr="00E14416">
        <w:rPr>
          <w:rStyle w:val="Emphasis"/>
          <w:highlight w:val="cyan"/>
        </w:rPr>
        <w:t>deny</w:t>
      </w:r>
      <w:r w:rsidRPr="00010F34">
        <w:rPr>
          <w:rStyle w:val="StyleUnderline"/>
        </w:rPr>
        <w:t xml:space="preserve"> them that </w:t>
      </w:r>
      <w:r w:rsidRPr="00E14416">
        <w:rPr>
          <w:rStyle w:val="Emphasis"/>
          <w:highlight w:val="cyan"/>
        </w:rPr>
        <w:t>control</w:t>
      </w:r>
      <w:r w:rsidRPr="00010F34">
        <w:rPr>
          <w:sz w:val="16"/>
        </w:rPr>
        <w:t xml:space="preserve">, a mission that networks of </w:t>
      </w:r>
      <w:r w:rsidRPr="00010F34">
        <w:rPr>
          <w:rStyle w:val="StyleUnderline"/>
        </w:rPr>
        <w:t>smart drones</w:t>
      </w:r>
      <w:r w:rsidRPr="00010F34">
        <w:rPr>
          <w:sz w:val="16"/>
        </w:rPr>
        <w:t xml:space="preserve"> and </w:t>
      </w:r>
      <w:r w:rsidRPr="00010F34">
        <w:rPr>
          <w:rStyle w:val="StyleUnderline"/>
        </w:rPr>
        <w:t>missiles</w:t>
      </w:r>
      <w:r w:rsidRPr="00010F34">
        <w:rPr>
          <w:sz w:val="16"/>
        </w:rPr>
        <w:t xml:space="preserve"> are well </w:t>
      </w:r>
      <w:r w:rsidRPr="00010F34">
        <w:rPr>
          <w:rStyle w:val="StyleUnderline"/>
        </w:rPr>
        <w:t>suited to perform.</w:t>
      </w:r>
    </w:p>
    <w:p w14:paraId="412A6C63" w14:textId="25D135DF" w:rsidR="00BE2CF3" w:rsidRPr="0047480E" w:rsidRDefault="00BE2CF3" w:rsidP="00BE2CF3">
      <w:pPr>
        <w:pStyle w:val="Heading4"/>
      </w:pPr>
      <w:r w:rsidRPr="00BE2CF3">
        <w:rPr>
          <w:u w:val="single"/>
        </w:rPr>
        <w:lastRenderedPageBreak/>
        <w:t>Demographic</w:t>
      </w:r>
      <w:r>
        <w:t xml:space="preserve"> and </w:t>
      </w:r>
      <w:r w:rsidRPr="00BE2CF3">
        <w:rPr>
          <w:u w:val="single"/>
        </w:rPr>
        <w:t>technological</w:t>
      </w:r>
      <w:r>
        <w:t xml:space="preserve"> changes threaten the stability of the world order – fostering </w:t>
      </w:r>
      <w:r>
        <w:rPr>
          <w:u w:val="single"/>
        </w:rPr>
        <w:t>healthy</w:t>
      </w:r>
      <w:r>
        <w:t xml:space="preserve"> nationalist sentiment via </w:t>
      </w:r>
      <w:r>
        <w:rPr>
          <w:u w:val="single"/>
        </w:rPr>
        <w:t>fiscal redistribution</w:t>
      </w:r>
      <w:r>
        <w:t xml:space="preserve"> bolsters liberal leadership. </w:t>
      </w:r>
    </w:p>
    <w:p w14:paraId="138CDC39" w14:textId="77777777" w:rsidR="00BE2CF3" w:rsidRPr="00595048" w:rsidRDefault="00BE2CF3" w:rsidP="00BE2CF3">
      <w:pPr>
        <w:rPr>
          <w:b/>
          <w:bCs/>
          <w:sz w:val="26"/>
        </w:rPr>
      </w:pPr>
      <w:r w:rsidRPr="008144A9">
        <w:rPr>
          <w:rStyle w:val="Style13ptBold"/>
          <w:b w:val="0"/>
          <w:sz w:val="21"/>
          <w:szCs w:val="18"/>
        </w:rPr>
        <w:t>Michael</w:t>
      </w:r>
      <w:r w:rsidRPr="008144A9">
        <w:rPr>
          <w:rStyle w:val="Style13ptBold"/>
          <w:sz w:val="21"/>
          <w:szCs w:val="18"/>
        </w:rPr>
        <w:t xml:space="preserve"> </w:t>
      </w:r>
      <w:r>
        <w:rPr>
          <w:rStyle w:val="Style13ptBold"/>
        </w:rPr>
        <w:t xml:space="preserve">Beckley 20. </w:t>
      </w:r>
      <w:r w:rsidRPr="008144A9">
        <w:rPr>
          <w:rStyle w:val="Style13ptBold"/>
          <w:b w:val="0"/>
          <w:sz w:val="21"/>
          <w:szCs w:val="18"/>
        </w:rPr>
        <w:t xml:space="preserve">Associate Professor of Political Science at Tufts University, a Nonresident Senior Fellow at the American Enterprise Institute, and the author of Unrivaled: Why America Will Remain the World's Sole Superpower. </w:t>
      </w:r>
      <w:r w:rsidRPr="004C277A">
        <w:rPr>
          <w:rStyle w:val="Style13ptBold"/>
          <w:b w:val="0"/>
          <w:sz w:val="21"/>
          <w:szCs w:val="18"/>
        </w:rPr>
        <w:t>“Rogue Superpower: Why This Could Be an Illiberal American Century.” Foreign Affairs, vol. 99, no. 6, November/December 2020, pp. 73-87</w:t>
      </w:r>
    </w:p>
    <w:p w14:paraId="1DE92A69" w14:textId="77777777" w:rsidR="00BE2CF3" w:rsidRPr="00D00370" w:rsidRDefault="00BE2CF3" w:rsidP="00BE2CF3">
      <w:pPr>
        <w:autoSpaceDE w:val="0"/>
        <w:autoSpaceDN w:val="0"/>
        <w:adjustRightInd w:val="0"/>
        <w:spacing w:after="0" w:line="240" w:lineRule="auto"/>
        <w:rPr>
          <w:rFonts w:asciiTheme="minorHAnsi" w:hAnsiTheme="minorHAnsi" w:cstheme="minorHAnsi"/>
          <w:sz w:val="16"/>
        </w:rPr>
      </w:pPr>
      <w:r w:rsidRPr="00D00370">
        <w:rPr>
          <w:rFonts w:asciiTheme="minorHAnsi" w:hAnsiTheme="minorHAnsi" w:cstheme="minorHAnsi"/>
          <w:sz w:val="16"/>
        </w:rPr>
        <w:t>A PATH FORWARD</w:t>
      </w:r>
    </w:p>
    <w:p w14:paraId="150CBE5C" w14:textId="77777777" w:rsidR="00BE2CF3" w:rsidRPr="00D00370" w:rsidRDefault="00BE2CF3" w:rsidP="00BE2CF3">
      <w:pPr>
        <w:autoSpaceDE w:val="0"/>
        <w:autoSpaceDN w:val="0"/>
        <w:adjustRightInd w:val="0"/>
        <w:spacing w:after="0" w:line="240" w:lineRule="auto"/>
        <w:rPr>
          <w:rFonts w:asciiTheme="minorHAnsi" w:hAnsiTheme="minorHAnsi" w:cstheme="minorHAnsi"/>
          <w:sz w:val="16"/>
        </w:rPr>
      </w:pPr>
      <w:r w:rsidRPr="006A5580">
        <w:rPr>
          <w:rStyle w:val="StyleUnderline"/>
        </w:rPr>
        <w:t>None of these grim outcomes is inevitable</w:t>
      </w:r>
      <w:r w:rsidRPr="00D00370">
        <w:rPr>
          <w:rFonts w:asciiTheme="minorHAnsi" w:hAnsiTheme="minorHAnsi" w:cstheme="minorHAnsi"/>
          <w:sz w:val="16"/>
        </w:rPr>
        <w:t xml:space="preserve">. And in the long run, </w:t>
      </w:r>
      <w:r w:rsidRPr="00362397">
        <w:rPr>
          <w:rStyle w:val="StyleUnderline"/>
          <w:highlight w:val="cyan"/>
        </w:rPr>
        <w:t>aging</w:t>
      </w:r>
      <w:r w:rsidRPr="006A5580">
        <w:rPr>
          <w:rStyle w:val="StyleUnderline"/>
        </w:rPr>
        <w:t xml:space="preserve"> populations</w:t>
      </w:r>
      <w:r w:rsidRPr="00D00370">
        <w:rPr>
          <w:rFonts w:asciiTheme="minorHAnsi" w:hAnsiTheme="minorHAnsi" w:cstheme="minorHAnsi"/>
          <w:sz w:val="16"/>
        </w:rPr>
        <w:t xml:space="preserve"> and </w:t>
      </w:r>
      <w:r w:rsidRPr="00362397">
        <w:rPr>
          <w:rStyle w:val="StyleUnderline"/>
          <w:highlight w:val="cyan"/>
        </w:rPr>
        <w:t>automation</w:t>
      </w:r>
      <w:r w:rsidRPr="00D00370">
        <w:rPr>
          <w:rFonts w:asciiTheme="minorHAnsi" w:hAnsiTheme="minorHAnsi" w:cstheme="minorHAnsi"/>
          <w:sz w:val="16"/>
        </w:rPr>
        <w:t xml:space="preserve"> could </w:t>
      </w:r>
      <w:r w:rsidRPr="00362397">
        <w:rPr>
          <w:rStyle w:val="StyleUnderline"/>
          <w:highlight w:val="cyan"/>
        </w:rPr>
        <w:t>make</w:t>
      </w:r>
      <w:r w:rsidRPr="006A5580">
        <w:rPr>
          <w:rStyle w:val="StyleUnderline"/>
        </w:rPr>
        <w:t xml:space="preserve"> the world more </w:t>
      </w:r>
      <w:r w:rsidRPr="00362397">
        <w:rPr>
          <w:rStyle w:val="StyleUnderline"/>
          <w:highlight w:val="cyan"/>
        </w:rPr>
        <w:t>peaceful</w:t>
      </w:r>
      <w:r w:rsidRPr="00D00370">
        <w:rPr>
          <w:rFonts w:asciiTheme="minorHAnsi" w:hAnsiTheme="minorHAnsi" w:cstheme="minorHAnsi"/>
          <w:sz w:val="16"/>
        </w:rPr>
        <w:t xml:space="preserve"> and prosperous than it has ever been. Ultimately, </w:t>
      </w:r>
      <w:r w:rsidRPr="006A5580">
        <w:rPr>
          <w:rStyle w:val="StyleUnderline"/>
        </w:rPr>
        <w:t xml:space="preserve">older </w:t>
      </w:r>
      <w:r w:rsidRPr="00362397">
        <w:rPr>
          <w:rStyle w:val="StyleUnderline"/>
          <w:highlight w:val="cyan"/>
        </w:rPr>
        <w:t>societies</w:t>
      </w:r>
      <w:r w:rsidRPr="00D00370">
        <w:rPr>
          <w:rFonts w:asciiTheme="minorHAnsi" w:hAnsiTheme="minorHAnsi" w:cstheme="minorHAnsi"/>
          <w:sz w:val="16"/>
        </w:rPr>
        <w:t xml:space="preserve"> </w:t>
      </w:r>
      <w:r w:rsidRPr="006A5580">
        <w:rPr>
          <w:rStyle w:val="StyleUnderline"/>
        </w:rPr>
        <w:t xml:space="preserve">tend to be less belligerent </w:t>
      </w:r>
      <w:r w:rsidRPr="00D00370">
        <w:rPr>
          <w:rFonts w:asciiTheme="minorHAnsi" w:hAnsiTheme="minorHAnsi" w:cstheme="minorHAnsi"/>
          <w:sz w:val="16"/>
        </w:rPr>
        <w:t xml:space="preserve">than younger ones, and technological </w:t>
      </w:r>
      <w:r w:rsidRPr="006A5580">
        <w:rPr>
          <w:rStyle w:val="StyleUnderline"/>
        </w:rPr>
        <w:t>revolutions</w:t>
      </w:r>
      <w:r w:rsidRPr="00D00370">
        <w:rPr>
          <w:rFonts w:asciiTheme="minorHAnsi" w:hAnsiTheme="minorHAnsi" w:cstheme="minorHAnsi"/>
          <w:sz w:val="16"/>
        </w:rPr>
        <w:t xml:space="preserve"> usually </w:t>
      </w:r>
      <w:r w:rsidRPr="00362397">
        <w:rPr>
          <w:rStyle w:val="Emphasis"/>
          <w:highlight w:val="cyan"/>
        </w:rPr>
        <w:t>boost productivity</w:t>
      </w:r>
      <w:r w:rsidRPr="00D00370">
        <w:rPr>
          <w:rFonts w:asciiTheme="minorHAnsi" w:hAnsiTheme="minorHAnsi" w:cstheme="minorHAnsi"/>
          <w:sz w:val="16"/>
        </w:rPr>
        <w:t xml:space="preserve"> and </w:t>
      </w:r>
      <w:r w:rsidRPr="006A5580">
        <w:rPr>
          <w:rStyle w:val="StyleUnderline"/>
        </w:rPr>
        <w:t>free workers</w:t>
      </w:r>
      <w:r w:rsidRPr="00D00370">
        <w:rPr>
          <w:rFonts w:asciiTheme="minorHAnsi" w:hAnsiTheme="minorHAnsi" w:cstheme="minorHAnsi"/>
          <w:sz w:val="16"/>
        </w:rPr>
        <w:t xml:space="preserve"> from drudgery.</w:t>
      </w:r>
    </w:p>
    <w:p w14:paraId="24EF9C73" w14:textId="77777777" w:rsidR="00BE2CF3" w:rsidRPr="00D0460D" w:rsidRDefault="00BE2CF3" w:rsidP="00BE2CF3">
      <w:pPr>
        <w:autoSpaceDE w:val="0"/>
        <w:autoSpaceDN w:val="0"/>
        <w:adjustRightInd w:val="0"/>
        <w:spacing w:after="0" w:line="240" w:lineRule="auto"/>
        <w:rPr>
          <w:rStyle w:val="StyleUnderline"/>
        </w:rPr>
      </w:pPr>
      <w:r w:rsidRPr="00D00370">
        <w:rPr>
          <w:rFonts w:asciiTheme="minorHAnsi" w:hAnsiTheme="minorHAnsi" w:cstheme="minorHAnsi"/>
          <w:sz w:val="16"/>
        </w:rPr>
        <w:t xml:space="preserve">But the </w:t>
      </w:r>
      <w:r w:rsidRPr="00D0460D">
        <w:rPr>
          <w:rStyle w:val="StyleUnderline"/>
        </w:rPr>
        <w:t>path to an older</w:t>
      </w:r>
      <w:r w:rsidRPr="00D00370">
        <w:rPr>
          <w:rFonts w:asciiTheme="minorHAnsi" w:hAnsiTheme="minorHAnsi" w:cstheme="minorHAnsi"/>
          <w:sz w:val="16"/>
        </w:rPr>
        <w:t xml:space="preserve"> and more automated </w:t>
      </w:r>
      <w:r w:rsidRPr="00362397">
        <w:rPr>
          <w:rStyle w:val="StyleUnderline"/>
          <w:highlight w:val="cyan"/>
        </w:rPr>
        <w:t>future</w:t>
      </w:r>
      <w:r w:rsidRPr="00D0460D">
        <w:rPr>
          <w:rStyle w:val="StyleUnderline"/>
        </w:rPr>
        <w:t xml:space="preserve"> will be </w:t>
      </w:r>
      <w:r w:rsidRPr="00362397">
        <w:rPr>
          <w:rStyle w:val="Emphasis"/>
          <w:highlight w:val="cyan"/>
        </w:rPr>
        <w:t>tumultuous</w:t>
      </w:r>
      <w:r w:rsidRPr="00D00370">
        <w:rPr>
          <w:rFonts w:asciiTheme="minorHAnsi" w:hAnsiTheme="minorHAnsi" w:cstheme="minorHAnsi"/>
          <w:sz w:val="16"/>
        </w:rPr>
        <w:t xml:space="preserve">. </w:t>
      </w:r>
      <w:r w:rsidRPr="00D0460D">
        <w:rPr>
          <w:rStyle w:val="StyleUnderline"/>
        </w:rPr>
        <w:t xml:space="preserve">To </w:t>
      </w:r>
      <w:r w:rsidRPr="00362397">
        <w:rPr>
          <w:rStyle w:val="StyleUnderline"/>
          <w:highlight w:val="cyan"/>
        </w:rPr>
        <w:t>keep</w:t>
      </w:r>
      <w:r w:rsidRPr="00D0460D">
        <w:rPr>
          <w:rStyle w:val="StyleUnderline"/>
        </w:rPr>
        <w:t xml:space="preserve"> the</w:t>
      </w:r>
      <w:r w:rsidRPr="00D00370">
        <w:rPr>
          <w:rFonts w:asciiTheme="minorHAnsi" w:hAnsiTheme="minorHAnsi" w:cstheme="minorHAnsi"/>
          <w:sz w:val="16"/>
        </w:rPr>
        <w:t xml:space="preserve"> current </w:t>
      </w:r>
      <w:r w:rsidRPr="00D0460D">
        <w:rPr>
          <w:rStyle w:val="StyleUnderline"/>
        </w:rPr>
        <w:t xml:space="preserve">liberal </w:t>
      </w:r>
      <w:r w:rsidRPr="00362397">
        <w:rPr>
          <w:rStyle w:val="StyleUnderline"/>
          <w:highlight w:val="cyan"/>
        </w:rPr>
        <w:t>order together</w:t>
      </w:r>
      <w:r w:rsidRPr="00D0460D">
        <w:rPr>
          <w:rStyle w:val="StyleUnderline"/>
        </w:rPr>
        <w:t>,</w:t>
      </w:r>
      <w:r w:rsidRPr="00D00370">
        <w:rPr>
          <w:rFonts w:asciiTheme="minorHAnsi" w:hAnsiTheme="minorHAnsi" w:cstheme="minorHAnsi"/>
          <w:sz w:val="16"/>
        </w:rPr>
        <w:t xml:space="preserve"> the </w:t>
      </w:r>
      <w:r w:rsidRPr="00362397">
        <w:rPr>
          <w:rStyle w:val="Emphasis"/>
          <w:highlight w:val="cyan"/>
        </w:rPr>
        <w:t>U</w:t>
      </w:r>
      <w:r w:rsidRPr="00D00370">
        <w:rPr>
          <w:rFonts w:asciiTheme="minorHAnsi" w:hAnsiTheme="minorHAnsi" w:cstheme="minorHAnsi"/>
          <w:sz w:val="16"/>
        </w:rPr>
        <w:t xml:space="preserve">nited </w:t>
      </w:r>
      <w:r w:rsidRPr="00362397">
        <w:rPr>
          <w:rStyle w:val="Emphasis"/>
          <w:highlight w:val="cyan"/>
        </w:rPr>
        <w:t>S</w:t>
      </w:r>
      <w:r w:rsidRPr="00D00370">
        <w:rPr>
          <w:rFonts w:asciiTheme="minorHAnsi" w:hAnsiTheme="minorHAnsi" w:cstheme="minorHAnsi"/>
          <w:sz w:val="16"/>
        </w:rPr>
        <w:t xml:space="preserve">tates would </w:t>
      </w:r>
      <w:r w:rsidRPr="00D0460D">
        <w:rPr>
          <w:rStyle w:val="StyleUnderline"/>
        </w:rPr>
        <w:t>need to take</w:t>
      </w:r>
      <w:r w:rsidRPr="00D00370">
        <w:rPr>
          <w:rFonts w:asciiTheme="minorHAnsi" w:hAnsiTheme="minorHAnsi" w:cstheme="minorHAnsi"/>
          <w:sz w:val="16"/>
        </w:rPr>
        <w:t xml:space="preserve"> an unusually </w:t>
      </w:r>
      <w:r w:rsidRPr="00D0460D">
        <w:rPr>
          <w:rStyle w:val="StyleUnderline"/>
        </w:rPr>
        <w:t>generous view of its interests</w:t>
      </w:r>
      <w:r w:rsidRPr="00D00370">
        <w:rPr>
          <w:rFonts w:asciiTheme="minorHAnsi" w:hAnsiTheme="minorHAnsi" w:cstheme="minorHAnsi"/>
          <w:sz w:val="16"/>
        </w:rPr>
        <w:t xml:space="preserve">. It would need to </w:t>
      </w:r>
      <w:r w:rsidRPr="00D0460D">
        <w:rPr>
          <w:rStyle w:val="StyleUnderline"/>
        </w:rPr>
        <w:t>subordinate</w:t>
      </w:r>
      <w:r w:rsidRPr="00D00370">
        <w:rPr>
          <w:rFonts w:asciiTheme="minorHAnsi" w:hAnsiTheme="minorHAnsi" w:cstheme="minorHAnsi"/>
          <w:sz w:val="16"/>
        </w:rPr>
        <w:t xml:space="preserve"> the </w:t>
      </w:r>
      <w:r w:rsidRPr="00D0460D">
        <w:rPr>
          <w:rStyle w:val="StyleUnderline"/>
        </w:rPr>
        <w:t>pursuit of national wealth</w:t>
      </w:r>
      <w:r w:rsidRPr="00D00370">
        <w:rPr>
          <w:rFonts w:asciiTheme="minorHAnsi" w:hAnsiTheme="minorHAnsi" w:cstheme="minorHAnsi"/>
          <w:sz w:val="16"/>
        </w:rPr>
        <w:t xml:space="preserve"> and power </w:t>
      </w:r>
      <w:r w:rsidRPr="00D0460D">
        <w:rPr>
          <w:rStyle w:val="StyleUnderline"/>
        </w:rPr>
        <w:t>to a common</w:t>
      </w:r>
      <w:r w:rsidRPr="00D00370">
        <w:rPr>
          <w:rFonts w:asciiTheme="minorHAnsi" w:hAnsiTheme="minorHAnsi" w:cstheme="minorHAnsi"/>
          <w:sz w:val="16"/>
        </w:rPr>
        <w:t xml:space="preserve"> </w:t>
      </w:r>
      <w:r w:rsidRPr="00D0460D">
        <w:rPr>
          <w:rStyle w:val="StyleUnderline"/>
        </w:rPr>
        <w:t>aspiration for international order</w:t>
      </w:r>
      <w:r w:rsidRPr="00D00370">
        <w:rPr>
          <w:rFonts w:asciiTheme="minorHAnsi" w:hAnsiTheme="minorHAnsi" w:cstheme="minorHAnsi"/>
          <w:sz w:val="16"/>
        </w:rPr>
        <w:t xml:space="preserve">. It would also </w:t>
      </w:r>
      <w:r w:rsidRPr="00362397">
        <w:rPr>
          <w:rStyle w:val="Emphasis"/>
          <w:sz w:val="28"/>
          <w:szCs w:val="28"/>
          <w:highlight w:val="cyan"/>
        </w:rPr>
        <w:t>need to redistribute wealth domestically</w:t>
      </w:r>
      <w:r w:rsidRPr="00E44742">
        <w:rPr>
          <w:rFonts w:asciiTheme="minorHAnsi" w:hAnsiTheme="minorHAnsi" w:cstheme="minorHAnsi"/>
          <w:sz w:val="20"/>
          <w:szCs w:val="28"/>
        </w:rPr>
        <w:t xml:space="preserve"> </w:t>
      </w:r>
      <w:r w:rsidRPr="00D00370">
        <w:rPr>
          <w:rFonts w:asciiTheme="minorHAnsi" w:hAnsiTheme="minorHAnsi" w:cstheme="minorHAnsi"/>
          <w:sz w:val="16"/>
        </w:rPr>
        <w:t xml:space="preserve">to </w:t>
      </w:r>
      <w:r w:rsidRPr="00362397">
        <w:rPr>
          <w:rStyle w:val="StyleUnderline"/>
          <w:highlight w:val="cyan"/>
        </w:rPr>
        <w:t>maintain</w:t>
      </w:r>
      <w:r w:rsidRPr="00D0460D">
        <w:rPr>
          <w:rStyle w:val="StyleUnderline"/>
        </w:rPr>
        <w:t xml:space="preserve"> political </w:t>
      </w:r>
      <w:r w:rsidRPr="00362397">
        <w:rPr>
          <w:rStyle w:val="StyleUnderline"/>
          <w:highlight w:val="cyan"/>
        </w:rPr>
        <w:t>support for</w:t>
      </w:r>
      <w:r w:rsidRPr="00D0460D">
        <w:rPr>
          <w:rStyle w:val="StyleUnderline"/>
        </w:rPr>
        <w:t xml:space="preserve"> liberal </w:t>
      </w:r>
      <w:r w:rsidRPr="00362397">
        <w:rPr>
          <w:rStyle w:val="StyleUnderline"/>
          <w:highlight w:val="cyan"/>
        </w:rPr>
        <w:t>leadership abroad.</w:t>
      </w:r>
    </w:p>
    <w:p w14:paraId="1751B721" w14:textId="77777777" w:rsidR="00BE2CF3" w:rsidRPr="00D0460D" w:rsidRDefault="00BE2CF3" w:rsidP="00BE2CF3">
      <w:pPr>
        <w:autoSpaceDE w:val="0"/>
        <w:autoSpaceDN w:val="0"/>
        <w:adjustRightInd w:val="0"/>
        <w:spacing w:after="0" w:line="240" w:lineRule="auto"/>
        <w:rPr>
          <w:rStyle w:val="StyleUnderline"/>
        </w:rPr>
      </w:pPr>
      <w:r w:rsidRPr="00D0460D">
        <w:rPr>
          <w:rStyle w:val="StyleUnderline"/>
        </w:rPr>
        <w:t>As the world</w:t>
      </w:r>
      <w:r w:rsidRPr="00D00370">
        <w:rPr>
          <w:rFonts w:asciiTheme="minorHAnsi" w:hAnsiTheme="minorHAnsi" w:cstheme="minorHAnsi"/>
          <w:sz w:val="16"/>
        </w:rPr>
        <w:t xml:space="preserve"> </w:t>
      </w:r>
      <w:r w:rsidRPr="00D0460D">
        <w:rPr>
          <w:rStyle w:val="StyleUnderline"/>
        </w:rPr>
        <w:t xml:space="preserve">enters a period of </w:t>
      </w:r>
      <w:r w:rsidRPr="00D00370">
        <w:rPr>
          <w:rStyle w:val="StyleUnderline"/>
          <w:sz w:val="16"/>
        </w:rPr>
        <w:t>demographic</w:t>
      </w:r>
      <w:r w:rsidRPr="00D00370">
        <w:rPr>
          <w:rFonts w:asciiTheme="minorHAnsi" w:hAnsiTheme="minorHAnsi" w:cstheme="minorHAnsi"/>
          <w:sz w:val="16"/>
        </w:rPr>
        <w:t xml:space="preserve"> and technological </w:t>
      </w:r>
      <w:r w:rsidRPr="00D0460D">
        <w:rPr>
          <w:rStyle w:val="StyleUnderline"/>
        </w:rPr>
        <w:t>disruption</w:t>
      </w:r>
      <w:r w:rsidRPr="00D00370">
        <w:rPr>
          <w:rFonts w:asciiTheme="minorHAnsi" w:hAnsiTheme="minorHAnsi" w:cstheme="minorHAnsi"/>
          <w:sz w:val="16"/>
        </w:rPr>
        <w:t xml:space="preserve">, however, such a </w:t>
      </w:r>
      <w:r w:rsidRPr="00D0460D">
        <w:rPr>
          <w:rStyle w:val="StyleUnderline"/>
        </w:rPr>
        <w:t>path</w:t>
      </w:r>
      <w:r w:rsidRPr="00D00370">
        <w:rPr>
          <w:rFonts w:asciiTheme="minorHAnsi" w:hAnsiTheme="minorHAnsi" w:cstheme="minorHAnsi"/>
          <w:sz w:val="16"/>
        </w:rPr>
        <w:t xml:space="preserve"> will </w:t>
      </w:r>
      <w:r w:rsidRPr="00D0460D">
        <w:rPr>
          <w:rStyle w:val="StyleUnderline"/>
        </w:rPr>
        <w:t>become</w:t>
      </w:r>
      <w:r w:rsidRPr="00D00370">
        <w:rPr>
          <w:rFonts w:asciiTheme="minorHAnsi" w:hAnsiTheme="minorHAnsi" w:cstheme="minorHAnsi"/>
          <w:sz w:val="16"/>
        </w:rPr>
        <w:t xml:space="preserve"> increasingly </w:t>
      </w:r>
      <w:r w:rsidRPr="00D0460D">
        <w:rPr>
          <w:rStyle w:val="StyleUnderline"/>
        </w:rPr>
        <w:t>hard to follow.</w:t>
      </w:r>
    </w:p>
    <w:p w14:paraId="34EB2E2D" w14:textId="77777777" w:rsidR="00BE2CF3" w:rsidRPr="00D00370" w:rsidRDefault="00BE2CF3" w:rsidP="00BE2CF3">
      <w:pPr>
        <w:autoSpaceDE w:val="0"/>
        <w:autoSpaceDN w:val="0"/>
        <w:adjustRightInd w:val="0"/>
        <w:spacing w:after="0" w:line="240" w:lineRule="auto"/>
        <w:rPr>
          <w:rFonts w:asciiTheme="minorHAnsi" w:hAnsiTheme="minorHAnsi" w:cstheme="minorHAnsi"/>
          <w:sz w:val="16"/>
        </w:rPr>
      </w:pPr>
      <w:r w:rsidRPr="00D00370">
        <w:rPr>
          <w:rFonts w:asciiTheme="minorHAnsi" w:hAnsiTheme="minorHAnsi" w:cstheme="minorHAnsi"/>
          <w:sz w:val="16"/>
        </w:rPr>
        <w:t xml:space="preserve">As a result, there may be little hope that the United States will protect partners, patrol sea-lanes, or promote democracy and free trade while asking for little in exchange. </w:t>
      </w:r>
      <w:r w:rsidRPr="00D0460D">
        <w:rPr>
          <w:rStyle w:val="StyleUnderline"/>
        </w:rPr>
        <w:t xml:space="preserve">A </w:t>
      </w:r>
      <w:r w:rsidRPr="00362397">
        <w:rPr>
          <w:rStyle w:val="Emphasis"/>
          <w:highlight w:val="cyan"/>
        </w:rPr>
        <w:t>nationalist</w:t>
      </w:r>
      <w:r w:rsidRPr="00362397">
        <w:rPr>
          <w:rStyle w:val="StyleUnderline"/>
          <w:highlight w:val="cyan"/>
        </w:rPr>
        <w:t xml:space="preserve"> mood</w:t>
      </w:r>
      <w:r w:rsidRPr="00D00370">
        <w:rPr>
          <w:rFonts w:asciiTheme="minorHAnsi" w:hAnsiTheme="minorHAnsi" w:cstheme="minorHAnsi"/>
          <w:sz w:val="16"/>
        </w:rPr>
        <w:t xml:space="preserve"> has </w:t>
      </w:r>
      <w:r w:rsidRPr="00D0460D">
        <w:rPr>
          <w:rStyle w:val="StyleUnderline"/>
        </w:rPr>
        <w:t xml:space="preserve">taken hold </w:t>
      </w:r>
      <w:r w:rsidRPr="00362397">
        <w:rPr>
          <w:rStyle w:val="StyleUnderline"/>
          <w:highlight w:val="cyan"/>
        </w:rPr>
        <w:t>in</w:t>
      </w:r>
      <w:r w:rsidRPr="00D0460D">
        <w:rPr>
          <w:rStyle w:val="StyleUnderline"/>
        </w:rPr>
        <w:t xml:space="preserve"> the </w:t>
      </w:r>
      <w:r w:rsidRPr="00362397">
        <w:rPr>
          <w:rStyle w:val="Emphasis"/>
          <w:highlight w:val="cyan"/>
        </w:rPr>
        <w:t>U</w:t>
      </w:r>
      <w:r w:rsidRPr="00D0460D">
        <w:rPr>
          <w:rStyle w:val="StyleUnderline"/>
        </w:rPr>
        <w:t xml:space="preserve">nited </w:t>
      </w:r>
      <w:r w:rsidRPr="00362397">
        <w:rPr>
          <w:rStyle w:val="Emphasis"/>
          <w:highlight w:val="cyan"/>
        </w:rPr>
        <w:t>S</w:t>
      </w:r>
      <w:r w:rsidRPr="00D0460D">
        <w:rPr>
          <w:rStyle w:val="StyleUnderline"/>
        </w:rPr>
        <w:t>tates</w:t>
      </w:r>
      <w:r w:rsidRPr="00D00370">
        <w:rPr>
          <w:rFonts w:asciiTheme="minorHAnsi" w:hAnsiTheme="minorHAnsi" w:cstheme="minorHAnsi"/>
          <w:sz w:val="16"/>
        </w:rPr>
        <w:t xml:space="preserve">, and for the foreseeable future, it </w:t>
      </w:r>
      <w:r w:rsidRPr="00D0460D">
        <w:rPr>
          <w:rStyle w:val="StyleUnderline"/>
        </w:rPr>
        <w:t xml:space="preserve">will be the </w:t>
      </w:r>
      <w:r w:rsidRPr="00362397">
        <w:rPr>
          <w:rStyle w:val="StyleUnderline"/>
          <w:highlight w:val="cyan"/>
        </w:rPr>
        <w:t>shape</w:t>
      </w:r>
      <w:r w:rsidRPr="00D0460D">
        <w:rPr>
          <w:rStyle w:val="StyleUnderline"/>
        </w:rPr>
        <w:t xml:space="preserve"> of things</w:t>
      </w:r>
      <w:r w:rsidRPr="00D00370">
        <w:rPr>
          <w:rFonts w:asciiTheme="minorHAnsi" w:hAnsiTheme="minorHAnsi" w:cstheme="minorHAnsi"/>
          <w:sz w:val="16"/>
        </w:rPr>
        <w:t xml:space="preserve"> to come. It is </w:t>
      </w:r>
      <w:r w:rsidRPr="00D0460D">
        <w:rPr>
          <w:rStyle w:val="StyleUnderline"/>
        </w:rPr>
        <w:t>not an anomaly</w:t>
      </w:r>
      <w:r w:rsidRPr="00D00370">
        <w:rPr>
          <w:rFonts w:asciiTheme="minorHAnsi" w:hAnsiTheme="minorHAnsi" w:cstheme="minorHAnsi"/>
          <w:sz w:val="16"/>
        </w:rPr>
        <w:t xml:space="preserve"> produced </w:t>
      </w:r>
      <w:r w:rsidRPr="00D0460D">
        <w:rPr>
          <w:rStyle w:val="StyleUnderline"/>
        </w:rPr>
        <w:t>by the Trump administration</w:t>
      </w:r>
      <w:r w:rsidRPr="00D00370">
        <w:rPr>
          <w:rFonts w:asciiTheme="minorHAnsi" w:hAnsiTheme="minorHAnsi" w:cstheme="minorHAnsi"/>
          <w:sz w:val="16"/>
        </w:rPr>
        <w:t xml:space="preserve">; </w:t>
      </w:r>
      <w:r w:rsidRPr="00D0460D">
        <w:rPr>
          <w:rStyle w:val="StyleUnderline"/>
        </w:rPr>
        <w:t>rather</w:t>
      </w:r>
      <w:r w:rsidRPr="00D00370">
        <w:rPr>
          <w:rFonts w:asciiTheme="minorHAnsi" w:hAnsiTheme="minorHAnsi" w:cstheme="minorHAnsi"/>
          <w:sz w:val="16"/>
        </w:rPr>
        <w:t xml:space="preserve">, it is </w:t>
      </w:r>
      <w:r w:rsidRPr="00D0460D">
        <w:rPr>
          <w:rStyle w:val="StyleUnderline"/>
        </w:rPr>
        <w:t>a deeply rooted trend</w:t>
      </w:r>
      <w:r w:rsidRPr="00D00370">
        <w:rPr>
          <w:rFonts w:asciiTheme="minorHAnsi" w:hAnsiTheme="minorHAnsi" w:cstheme="minorHAnsi"/>
          <w:sz w:val="16"/>
        </w:rPr>
        <w:t xml:space="preserve"> that </w:t>
      </w:r>
      <w:r w:rsidRPr="00393A1D">
        <w:rPr>
          <w:rStyle w:val="Emphasis"/>
        </w:rPr>
        <w:t>threatens</w:t>
      </w:r>
      <w:r w:rsidRPr="00D0460D">
        <w:rPr>
          <w:rStyle w:val="StyleUnderline"/>
        </w:rPr>
        <w:t xml:space="preserve"> the </w:t>
      </w:r>
      <w:r w:rsidRPr="00362397">
        <w:rPr>
          <w:rStyle w:val="StyleUnderline"/>
          <w:highlight w:val="cyan"/>
        </w:rPr>
        <w:t xml:space="preserve">rebirth of an </w:t>
      </w:r>
      <w:r w:rsidRPr="00362397">
        <w:rPr>
          <w:rStyle w:val="Emphasis"/>
          <w:highlight w:val="cyan"/>
        </w:rPr>
        <w:t>older approach</w:t>
      </w:r>
      <w:r w:rsidRPr="00D00370">
        <w:rPr>
          <w:rFonts w:asciiTheme="minorHAnsi" w:hAnsiTheme="minorHAnsi" w:cstheme="minorHAnsi"/>
          <w:sz w:val="16"/>
        </w:rPr>
        <w:t xml:space="preserve"> to U.S. foreign policy -one </w:t>
      </w:r>
      <w:r w:rsidRPr="00D0460D">
        <w:rPr>
          <w:rStyle w:val="StyleUnderline"/>
        </w:rPr>
        <w:t xml:space="preserve">that </w:t>
      </w:r>
      <w:r w:rsidRPr="00393A1D">
        <w:rPr>
          <w:rStyle w:val="Emphasis"/>
        </w:rPr>
        <w:t>prevailed</w:t>
      </w:r>
      <w:r w:rsidRPr="00D0460D">
        <w:rPr>
          <w:rStyle w:val="StyleUnderline"/>
        </w:rPr>
        <w:t xml:space="preserve"> </w:t>
      </w:r>
      <w:r w:rsidRPr="00362397">
        <w:rPr>
          <w:rStyle w:val="StyleUnderline"/>
          <w:highlight w:val="cyan"/>
        </w:rPr>
        <w:t>during</w:t>
      </w:r>
      <w:r w:rsidRPr="00D00370">
        <w:rPr>
          <w:rFonts w:asciiTheme="minorHAnsi" w:hAnsiTheme="minorHAnsi" w:cstheme="minorHAnsi"/>
          <w:sz w:val="16"/>
        </w:rPr>
        <w:t xml:space="preserve"> the </w:t>
      </w:r>
      <w:r w:rsidRPr="00362397">
        <w:rPr>
          <w:rStyle w:val="Emphasis"/>
          <w:highlight w:val="cyan"/>
        </w:rPr>
        <w:t>darkest decades</w:t>
      </w:r>
      <w:r w:rsidRPr="00D00370">
        <w:rPr>
          <w:rFonts w:asciiTheme="minorHAnsi" w:hAnsiTheme="minorHAnsi" w:cstheme="minorHAnsi"/>
          <w:sz w:val="16"/>
        </w:rPr>
        <w:t xml:space="preserve"> of the past century.</w:t>
      </w:r>
    </w:p>
    <w:p w14:paraId="3D574F3C" w14:textId="77777777" w:rsidR="00BE2CF3" w:rsidRPr="00D00370" w:rsidRDefault="00BE2CF3" w:rsidP="00BE2CF3">
      <w:pPr>
        <w:autoSpaceDE w:val="0"/>
        <w:autoSpaceDN w:val="0"/>
        <w:adjustRightInd w:val="0"/>
        <w:spacing w:after="0" w:line="240" w:lineRule="auto"/>
        <w:rPr>
          <w:rFonts w:asciiTheme="minorHAnsi" w:hAnsiTheme="minorHAnsi" w:cstheme="minorHAnsi"/>
          <w:sz w:val="16"/>
        </w:rPr>
      </w:pPr>
      <w:r w:rsidRPr="00D00370">
        <w:rPr>
          <w:rFonts w:asciiTheme="minorHAnsi" w:hAnsiTheme="minorHAnsi" w:cstheme="minorHAnsi"/>
          <w:sz w:val="16"/>
        </w:rPr>
        <w:t xml:space="preserve">The </w:t>
      </w:r>
      <w:r w:rsidRPr="00362397">
        <w:rPr>
          <w:rStyle w:val="StyleUnderline"/>
          <w:highlight w:val="cyan"/>
        </w:rPr>
        <w:t>best hope</w:t>
      </w:r>
      <w:r w:rsidRPr="00D00370">
        <w:rPr>
          <w:rFonts w:asciiTheme="minorHAnsi" w:hAnsiTheme="minorHAnsi" w:cstheme="minorHAnsi"/>
          <w:sz w:val="16"/>
        </w:rPr>
        <w:t xml:space="preserve"> for the liberal world order is </w:t>
      </w:r>
      <w:r w:rsidRPr="00D0460D">
        <w:rPr>
          <w:rStyle w:val="StyleUnderline"/>
        </w:rPr>
        <w:t>that future U.S. administrations find</w:t>
      </w:r>
      <w:r w:rsidRPr="00D00370">
        <w:rPr>
          <w:rFonts w:asciiTheme="minorHAnsi" w:hAnsiTheme="minorHAnsi" w:cstheme="minorHAnsi"/>
          <w:sz w:val="16"/>
        </w:rPr>
        <w:t xml:space="preserve"> ways to </w:t>
      </w:r>
      <w:r w:rsidRPr="00362397">
        <w:rPr>
          <w:rStyle w:val="Emphasis"/>
          <w:highlight w:val="cyan"/>
        </w:rPr>
        <w:t>channel</w:t>
      </w:r>
      <w:r w:rsidRPr="00D0460D">
        <w:rPr>
          <w:rStyle w:val="StyleUnderline"/>
        </w:rPr>
        <w:t xml:space="preserve"> growing </w:t>
      </w:r>
      <w:r w:rsidRPr="00362397">
        <w:rPr>
          <w:rStyle w:val="StyleUnderline"/>
          <w:highlight w:val="cyan"/>
        </w:rPr>
        <w:t>nationalist</w:t>
      </w:r>
      <w:r w:rsidRPr="00D0460D">
        <w:rPr>
          <w:rStyle w:val="StyleUnderline"/>
        </w:rPr>
        <w:t xml:space="preserve"> </w:t>
      </w:r>
      <w:r w:rsidRPr="00362397">
        <w:rPr>
          <w:rStyle w:val="Emphasis"/>
          <w:highlight w:val="cyan"/>
        </w:rPr>
        <w:t>impulses</w:t>
      </w:r>
      <w:r w:rsidRPr="00D00370">
        <w:rPr>
          <w:rFonts w:asciiTheme="minorHAnsi" w:hAnsiTheme="minorHAnsi" w:cstheme="minorHAnsi"/>
          <w:sz w:val="16"/>
        </w:rPr>
        <w:t xml:space="preserve"> in </w:t>
      </w:r>
      <w:r w:rsidRPr="00362397">
        <w:rPr>
          <w:rStyle w:val="StyleUnderline"/>
          <w:highlight w:val="cyan"/>
        </w:rPr>
        <w:t>internationalist</w:t>
      </w:r>
      <w:r w:rsidRPr="00362397">
        <w:rPr>
          <w:rFonts w:asciiTheme="minorHAnsi" w:hAnsiTheme="minorHAnsi" w:cstheme="minorHAnsi"/>
          <w:sz w:val="16"/>
          <w:highlight w:val="cyan"/>
        </w:rPr>
        <w:t xml:space="preserve"> </w:t>
      </w:r>
      <w:r w:rsidRPr="00362397">
        <w:rPr>
          <w:rStyle w:val="StyleUnderline"/>
          <w:highlight w:val="cyan"/>
        </w:rPr>
        <w:t>directions</w:t>
      </w:r>
      <w:r w:rsidRPr="00D00370">
        <w:rPr>
          <w:rFonts w:asciiTheme="minorHAnsi" w:hAnsiTheme="minorHAnsi" w:cstheme="minorHAnsi"/>
          <w:sz w:val="16"/>
        </w:rPr>
        <w:t xml:space="preserve">. The United States has occasionally </w:t>
      </w:r>
      <w:r w:rsidRPr="00362397">
        <w:rPr>
          <w:rStyle w:val="Emphasis"/>
          <w:highlight w:val="cyan"/>
        </w:rPr>
        <w:t>undertake</w:t>
      </w:r>
      <w:r w:rsidRPr="00D00370">
        <w:rPr>
          <w:rStyle w:val="StyleUnderline"/>
        </w:rPr>
        <w:t xml:space="preserve">n liberal </w:t>
      </w:r>
      <w:r w:rsidRPr="00362397">
        <w:rPr>
          <w:rStyle w:val="StyleUnderline"/>
          <w:highlight w:val="cyan"/>
        </w:rPr>
        <w:t>campaigns</w:t>
      </w:r>
      <w:r w:rsidRPr="00D00370">
        <w:rPr>
          <w:rStyle w:val="StyleUnderline"/>
        </w:rPr>
        <w:t xml:space="preserve"> for selfish reasons</w:t>
      </w:r>
      <w:r w:rsidRPr="00D00370">
        <w:rPr>
          <w:rFonts w:asciiTheme="minorHAnsi" w:hAnsiTheme="minorHAnsi" w:cstheme="minorHAnsi"/>
          <w:sz w:val="16"/>
        </w:rPr>
        <w:t xml:space="preserve">. It </w:t>
      </w:r>
      <w:r w:rsidRPr="00D00370">
        <w:rPr>
          <w:rStyle w:val="StyleUnderline"/>
        </w:rPr>
        <w:t>opposed</w:t>
      </w:r>
      <w:r w:rsidRPr="00D00370">
        <w:rPr>
          <w:rFonts w:asciiTheme="minorHAnsi" w:hAnsiTheme="minorHAnsi" w:cstheme="minorHAnsi"/>
          <w:sz w:val="16"/>
        </w:rPr>
        <w:t xml:space="preserve"> European </w:t>
      </w:r>
      <w:r w:rsidRPr="00D00370">
        <w:rPr>
          <w:rStyle w:val="StyleUnderline"/>
        </w:rPr>
        <w:t>colonialism</w:t>
      </w:r>
      <w:r w:rsidRPr="00D00370">
        <w:rPr>
          <w:rFonts w:asciiTheme="minorHAnsi" w:hAnsiTheme="minorHAnsi" w:cstheme="minorHAnsi"/>
          <w:sz w:val="16"/>
        </w:rPr>
        <w:t xml:space="preserve"> in part </w:t>
      </w:r>
      <w:r w:rsidRPr="00D00370">
        <w:rPr>
          <w:rStyle w:val="StyleUnderline"/>
        </w:rPr>
        <w:t xml:space="preserve">to </w:t>
      </w:r>
      <w:r w:rsidRPr="00362397">
        <w:rPr>
          <w:rStyle w:val="StyleUnderline"/>
          <w:highlight w:val="cyan"/>
        </w:rPr>
        <w:t>open markets</w:t>
      </w:r>
      <w:r w:rsidRPr="00D00370">
        <w:rPr>
          <w:rStyle w:val="StyleUnderline"/>
        </w:rPr>
        <w:t xml:space="preserve"> for U.S. goods</w:t>
      </w:r>
      <w:r w:rsidRPr="00D00370">
        <w:rPr>
          <w:rFonts w:asciiTheme="minorHAnsi" w:hAnsiTheme="minorHAnsi" w:cstheme="minorHAnsi"/>
          <w:sz w:val="16"/>
        </w:rPr>
        <w:t xml:space="preserve">, for example, and it </w:t>
      </w:r>
      <w:r w:rsidRPr="00D00370">
        <w:rPr>
          <w:rStyle w:val="StyleUnderline"/>
        </w:rPr>
        <w:t>nurtured</w:t>
      </w:r>
      <w:r w:rsidRPr="00D00370">
        <w:rPr>
          <w:rFonts w:asciiTheme="minorHAnsi" w:hAnsiTheme="minorHAnsi" w:cstheme="minorHAnsi"/>
          <w:sz w:val="16"/>
        </w:rPr>
        <w:t xml:space="preserve"> and protected a community of </w:t>
      </w:r>
      <w:r w:rsidRPr="00D00370">
        <w:rPr>
          <w:rStyle w:val="StyleUnderline"/>
        </w:rPr>
        <w:t xml:space="preserve">capitalist democracies to </w:t>
      </w:r>
      <w:r w:rsidRPr="00362397">
        <w:rPr>
          <w:rStyle w:val="StyleUnderline"/>
          <w:highlight w:val="cyan"/>
        </w:rPr>
        <w:t>crush</w:t>
      </w:r>
      <w:r w:rsidRPr="00D00370">
        <w:rPr>
          <w:rStyle w:val="StyleUnderline"/>
        </w:rPr>
        <w:t xml:space="preserve"> Soviet </w:t>
      </w:r>
      <w:r w:rsidRPr="00362397">
        <w:rPr>
          <w:rStyle w:val="StyleUnderline"/>
          <w:highlight w:val="cyan"/>
        </w:rPr>
        <w:t>communism</w:t>
      </w:r>
      <w:r w:rsidRPr="00D00370">
        <w:rPr>
          <w:rFonts w:asciiTheme="minorHAnsi" w:hAnsiTheme="minorHAnsi" w:cstheme="minorHAnsi"/>
          <w:sz w:val="16"/>
        </w:rPr>
        <w:t xml:space="preserve"> and </w:t>
      </w:r>
      <w:r w:rsidRPr="00362397">
        <w:rPr>
          <w:rStyle w:val="StyleUnderline"/>
          <w:highlight w:val="cyan"/>
        </w:rPr>
        <w:t>establish</w:t>
      </w:r>
      <w:r w:rsidRPr="00D00370">
        <w:rPr>
          <w:rStyle w:val="StyleUnderline"/>
        </w:rPr>
        <w:t xml:space="preserve"> its global </w:t>
      </w:r>
      <w:r w:rsidRPr="00362397">
        <w:rPr>
          <w:rStyle w:val="StyleUnderline"/>
          <w:highlight w:val="cyan"/>
        </w:rPr>
        <w:t>dominance</w:t>
      </w:r>
      <w:r w:rsidRPr="00D00370">
        <w:rPr>
          <w:rFonts w:asciiTheme="minorHAnsi" w:hAnsiTheme="minorHAnsi" w:cstheme="minorHAnsi"/>
          <w:sz w:val="16"/>
        </w:rPr>
        <w:t xml:space="preserve">. These </w:t>
      </w:r>
      <w:r w:rsidRPr="00D00370">
        <w:rPr>
          <w:rStyle w:val="StyleUnderline"/>
        </w:rPr>
        <w:t>campaigns</w:t>
      </w:r>
      <w:r w:rsidRPr="00D00370">
        <w:rPr>
          <w:rFonts w:asciiTheme="minorHAnsi" w:hAnsiTheme="minorHAnsi" w:cstheme="minorHAnsi"/>
          <w:sz w:val="16"/>
        </w:rPr>
        <w:t xml:space="preserve"> garnered public </w:t>
      </w:r>
      <w:r w:rsidRPr="00D00370">
        <w:rPr>
          <w:rStyle w:val="StyleUnderline"/>
        </w:rPr>
        <w:t>support</w:t>
      </w:r>
      <w:r w:rsidRPr="00D00370">
        <w:rPr>
          <w:rFonts w:asciiTheme="minorHAnsi" w:hAnsiTheme="minorHAnsi" w:cstheme="minorHAnsi"/>
          <w:sz w:val="16"/>
        </w:rPr>
        <w:t xml:space="preserve"> because they </w:t>
      </w:r>
      <w:r w:rsidRPr="00362397">
        <w:rPr>
          <w:rStyle w:val="Emphasis"/>
          <w:highlight w:val="cyan"/>
        </w:rPr>
        <w:t>linked</w:t>
      </w:r>
      <w:r w:rsidRPr="00393A1D">
        <w:rPr>
          <w:rStyle w:val="StyleUnderline"/>
        </w:rPr>
        <w:t xml:space="preserve"> liberal </w:t>
      </w:r>
      <w:r w:rsidRPr="00362397">
        <w:rPr>
          <w:rStyle w:val="Emphasis"/>
          <w:highlight w:val="cyan"/>
        </w:rPr>
        <w:t>ideals</w:t>
      </w:r>
      <w:r w:rsidRPr="00362397">
        <w:rPr>
          <w:rStyle w:val="StyleUnderline"/>
          <w:highlight w:val="cyan"/>
        </w:rPr>
        <w:t xml:space="preserve"> to</w:t>
      </w:r>
      <w:r w:rsidRPr="00D00370">
        <w:rPr>
          <w:rStyle w:val="StyleUnderline"/>
        </w:rPr>
        <w:t xml:space="preserve"> vital U.S. </w:t>
      </w:r>
      <w:r w:rsidRPr="00362397">
        <w:rPr>
          <w:rStyle w:val="Emphasis"/>
          <w:highlight w:val="cyan"/>
        </w:rPr>
        <w:t>interests</w:t>
      </w:r>
      <w:r w:rsidRPr="00D00370">
        <w:rPr>
          <w:rFonts w:asciiTheme="minorHAnsi" w:hAnsiTheme="minorHAnsi" w:cstheme="minorHAnsi"/>
          <w:sz w:val="16"/>
        </w:rPr>
        <w:t>. A similar approach could work today.</w:t>
      </w:r>
    </w:p>
    <w:p w14:paraId="5987974C" w14:textId="77777777" w:rsidR="00BE2CF3" w:rsidRPr="00D00370" w:rsidRDefault="00BE2CF3" w:rsidP="00BE2CF3">
      <w:pPr>
        <w:rPr>
          <w:rFonts w:asciiTheme="minorHAnsi" w:hAnsiTheme="minorHAnsi" w:cstheme="minorHAnsi"/>
          <w:sz w:val="16"/>
        </w:rPr>
      </w:pPr>
      <w:r w:rsidRPr="00362397">
        <w:rPr>
          <w:rStyle w:val="Emphasis"/>
          <w:highlight w:val="cyan"/>
        </w:rPr>
        <w:t>Americans</w:t>
      </w:r>
      <w:r w:rsidRPr="00362397">
        <w:rPr>
          <w:rStyle w:val="StyleUnderline"/>
          <w:highlight w:val="cyan"/>
        </w:rPr>
        <w:t xml:space="preserve"> may not want to fight</w:t>
      </w:r>
      <w:r w:rsidRPr="00D00370">
        <w:rPr>
          <w:rFonts w:asciiTheme="minorHAnsi" w:hAnsiTheme="minorHAnsi" w:cstheme="minorHAnsi"/>
          <w:sz w:val="16"/>
        </w:rPr>
        <w:t xml:space="preserve"> and die to </w:t>
      </w:r>
      <w:r w:rsidRPr="00D00370">
        <w:rPr>
          <w:rStyle w:val="StyleUnderline"/>
        </w:rPr>
        <w:t>defend their country's far-flung allies</w:t>
      </w:r>
      <w:r w:rsidRPr="00D00370">
        <w:rPr>
          <w:rFonts w:asciiTheme="minorHAnsi" w:hAnsiTheme="minorHAnsi" w:cstheme="minorHAnsi"/>
          <w:sz w:val="16"/>
        </w:rPr>
        <w:t xml:space="preserve">, but </w:t>
      </w:r>
      <w:r w:rsidRPr="00362397">
        <w:rPr>
          <w:rStyle w:val="StyleUnderline"/>
          <w:highlight w:val="cyan"/>
        </w:rPr>
        <w:t xml:space="preserve">they do want to </w:t>
      </w:r>
      <w:r w:rsidRPr="00362397">
        <w:rPr>
          <w:rStyle w:val="Emphasis"/>
          <w:highlight w:val="cyan"/>
        </w:rPr>
        <w:t>prevent</w:t>
      </w:r>
      <w:r w:rsidRPr="00D00370">
        <w:rPr>
          <w:rStyle w:val="StyleUnderline"/>
        </w:rPr>
        <w:t xml:space="preserve"> authoritarian </w:t>
      </w:r>
      <w:r w:rsidRPr="00362397">
        <w:rPr>
          <w:rStyle w:val="Emphasis"/>
        </w:rPr>
        <w:t>powers</w:t>
      </w:r>
      <w:r w:rsidRPr="00D00370">
        <w:rPr>
          <w:rFonts w:asciiTheme="minorHAnsi" w:hAnsiTheme="minorHAnsi" w:cstheme="minorHAnsi"/>
          <w:sz w:val="16"/>
        </w:rPr>
        <w:t xml:space="preserve">, such as </w:t>
      </w:r>
      <w:r w:rsidRPr="00362397">
        <w:rPr>
          <w:rStyle w:val="Emphasis"/>
          <w:highlight w:val="cyan"/>
        </w:rPr>
        <w:t>China</w:t>
      </w:r>
      <w:r w:rsidRPr="00D00370">
        <w:rPr>
          <w:rFonts w:asciiTheme="minorHAnsi" w:hAnsiTheme="minorHAnsi" w:cstheme="minorHAnsi"/>
          <w:sz w:val="16"/>
        </w:rPr>
        <w:t xml:space="preserve"> and </w:t>
      </w:r>
      <w:r w:rsidRPr="00362397">
        <w:rPr>
          <w:rStyle w:val="Emphasis"/>
          <w:highlight w:val="cyan"/>
        </w:rPr>
        <w:t>Russia</w:t>
      </w:r>
      <w:r w:rsidRPr="00D00370">
        <w:rPr>
          <w:rFonts w:asciiTheme="minorHAnsi" w:hAnsiTheme="minorHAnsi" w:cstheme="minorHAnsi"/>
          <w:sz w:val="16"/>
        </w:rPr>
        <w:t xml:space="preserve">, from </w:t>
      </w:r>
      <w:r w:rsidRPr="00362397">
        <w:rPr>
          <w:rStyle w:val="StyleUnderline"/>
          <w:highlight w:val="cyan"/>
        </w:rPr>
        <w:t xml:space="preserve">becoming regional </w:t>
      </w:r>
      <w:r w:rsidRPr="00362397">
        <w:rPr>
          <w:rStyle w:val="Emphasis"/>
          <w:highlight w:val="cyan"/>
        </w:rPr>
        <w:t>hegemons</w:t>
      </w:r>
      <w:r w:rsidRPr="00D00370">
        <w:rPr>
          <w:rFonts w:asciiTheme="minorHAnsi" w:hAnsiTheme="minorHAnsi" w:cstheme="minorHAnsi"/>
          <w:sz w:val="16"/>
        </w:rPr>
        <w:t xml:space="preserve">. The United States could </w:t>
      </w:r>
      <w:r w:rsidRPr="00D00370">
        <w:rPr>
          <w:rStyle w:val="StyleUnderline"/>
        </w:rPr>
        <w:t>therefore</w:t>
      </w:r>
      <w:r w:rsidRPr="00D00370">
        <w:rPr>
          <w:rFonts w:asciiTheme="minorHAnsi" w:hAnsiTheme="minorHAnsi" w:cstheme="minorHAnsi"/>
          <w:sz w:val="16"/>
        </w:rPr>
        <w:t xml:space="preserve"> re</w:t>
      </w:r>
      <w:r w:rsidRPr="00362397">
        <w:rPr>
          <w:rStyle w:val="Emphasis"/>
          <w:highlight w:val="cyan"/>
        </w:rPr>
        <w:t>place</w:t>
      </w:r>
      <w:r w:rsidRPr="00D00370">
        <w:rPr>
          <w:rFonts w:asciiTheme="minorHAnsi" w:hAnsiTheme="minorHAnsi" w:cstheme="minorHAnsi"/>
          <w:sz w:val="16"/>
        </w:rPr>
        <w:t xml:space="preserve"> some of its </w:t>
      </w:r>
      <w:r w:rsidRPr="00D00370">
        <w:rPr>
          <w:rStyle w:val="StyleUnderline"/>
        </w:rPr>
        <w:t xml:space="preserve">most </w:t>
      </w:r>
      <w:r w:rsidRPr="00362397">
        <w:rPr>
          <w:rStyle w:val="StyleUnderline"/>
          <w:highlight w:val="cyan"/>
        </w:rPr>
        <w:t xml:space="preserve">vulnerable </w:t>
      </w:r>
      <w:r w:rsidRPr="00362397">
        <w:rPr>
          <w:rStyle w:val="Emphasis"/>
          <w:highlight w:val="cyan"/>
        </w:rPr>
        <w:t>bases</w:t>
      </w:r>
      <w:r w:rsidRPr="00362397">
        <w:rPr>
          <w:rStyle w:val="StyleUnderline"/>
          <w:highlight w:val="cyan"/>
        </w:rPr>
        <w:t xml:space="preserve"> on</w:t>
      </w:r>
      <w:r w:rsidRPr="00D00370">
        <w:rPr>
          <w:rStyle w:val="StyleUnderline"/>
        </w:rPr>
        <w:t xml:space="preserve"> allied </w:t>
      </w:r>
      <w:r w:rsidRPr="00362397">
        <w:rPr>
          <w:rStyle w:val="StyleUnderline"/>
          <w:highlight w:val="cyan"/>
        </w:rPr>
        <w:t>territories</w:t>
      </w:r>
      <w:r w:rsidRPr="00D00370">
        <w:rPr>
          <w:rStyle w:val="StyleUnderline"/>
        </w:rPr>
        <w:t xml:space="preserve"> with diffuse networks</w:t>
      </w:r>
      <w:r w:rsidRPr="00D00370">
        <w:rPr>
          <w:rFonts w:asciiTheme="minorHAnsi" w:hAnsiTheme="minorHAnsi" w:cstheme="minorHAnsi"/>
          <w:sz w:val="16"/>
        </w:rPr>
        <w:t xml:space="preserve"> of </w:t>
      </w:r>
      <w:r w:rsidRPr="00362397">
        <w:rPr>
          <w:rStyle w:val="Emphasis"/>
          <w:highlight w:val="cyan"/>
        </w:rPr>
        <w:t>missile launchers</w:t>
      </w:r>
      <w:r w:rsidRPr="00D00370">
        <w:rPr>
          <w:rFonts w:asciiTheme="minorHAnsi" w:hAnsiTheme="minorHAnsi" w:cstheme="minorHAnsi"/>
          <w:sz w:val="16"/>
        </w:rPr>
        <w:t xml:space="preserve"> and </w:t>
      </w:r>
      <w:r w:rsidRPr="00362397">
        <w:rPr>
          <w:rStyle w:val="Emphasis"/>
          <w:highlight w:val="cyan"/>
        </w:rPr>
        <w:t>drones</w:t>
      </w:r>
      <w:r w:rsidRPr="00D00370">
        <w:rPr>
          <w:rFonts w:asciiTheme="minorHAnsi" w:hAnsiTheme="minorHAnsi" w:cstheme="minorHAnsi"/>
          <w:sz w:val="16"/>
        </w:rPr>
        <w:t xml:space="preserve">, thereby </w:t>
      </w:r>
      <w:r w:rsidRPr="00362397">
        <w:rPr>
          <w:rStyle w:val="Emphasis"/>
          <w:highlight w:val="cyan"/>
        </w:rPr>
        <w:t>containing</w:t>
      </w:r>
      <w:r w:rsidRPr="00D00370">
        <w:rPr>
          <w:rStyle w:val="StyleUnderline"/>
        </w:rPr>
        <w:t xml:space="preserve"> Chinese</w:t>
      </w:r>
      <w:r w:rsidRPr="00D00370">
        <w:rPr>
          <w:rFonts w:asciiTheme="minorHAnsi" w:hAnsiTheme="minorHAnsi" w:cstheme="minorHAnsi"/>
          <w:sz w:val="16"/>
        </w:rPr>
        <w:t xml:space="preserve"> and </w:t>
      </w:r>
      <w:r w:rsidRPr="00D00370">
        <w:rPr>
          <w:rStyle w:val="StyleUnderline"/>
        </w:rPr>
        <w:t xml:space="preserve">Russian </w:t>
      </w:r>
      <w:r w:rsidRPr="00362397">
        <w:rPr>
          <w:rStyle w:val="Emphasis"/>
          <w:highlight w:val="cyan"/>
        </w:rPr>
        <w:t>expansion</w:t>
      </w:r>
      <w:r w:rsidRPr="00D00370">
        <w:rPr>
          <w:rFonts w:asciiTheme="minorHAnsi" w:hAnsiTheme="minorHAnsi" w:cstheme="minorHAnsi"/>
          <w:sz w:val="16"/>
        </w:rPr>
        <w:t xml:space="preserve"> while </w:t>
      </w:r>
      <w:r w:rsidRPr="00D00370">
        <w:rPr>
          <w:rStyle w:val="StyleUnderline"/>
        </w:rPr>
        <w:t>reducing</w:t>
      </w:r>
      <w:r w:rsidRPr="00D00370">
        <w:rPr>
          <w:rFonts w:asciiTheme="minorHAnsi" w:hAnsiTheme="minorHAnsi" w:cstheme="minorHAnsi"/>
          <w:sz w:val="16"/>
        </w:rPr>
        <w:t xml:space="preserve"> the number of </w:t>
      </w:r>
      <w:r w:rsidRPr="00D00370">
        <w:rPr>
          <w:rStyle w:val="StyleUnderline"/>
        </w:rPr>
        <w:t>American lives</w:t>
      </w:r>
      <w:r w:rsidRPr="00D00370">
        <w:rPr>
          <w:rFonts w:asciiTheme="minorHAnsi" w:hAnsiTheme="minorHAnsi" w:cstheme="minorHAnsi"/>
          <w:sz w:val="16"/>
        </w:rPr>
        <w:t xml:space="preserve"> </w:t>
      </w:r>
      <w:r w:rsidRPr="00D00370">
        <w:rPr>
          <w:rStyle w:val="Emphasis"/>
        </w:rPr>
        <w:t>on the line</w:t>
      </w:r>
      <w:r w:rsidRPr="00D00370">
        <w:rPr>
          <w:rFonts w:asciiTheme="minorHAnsi" w:hAnsiTheme="minorHAnsi" w:cstheme="minorHAnsi"/>
          <w:sz w:val="16"/>
        </w:rPr>
        <w:t xml:space="preserve">. Americans would </w:t>
      </w:r>
      <w:r w:rsidRPr="00D00370">
        <w:rPr>
          <w:rStyle w:val="StyleUnderline"/>
        </w:rPr>
        <w:t>also stand for protecting U.S. workers and businesses</w:t>
      </w:r>
      <w:r w:rsidRPr="00D00370">
        <w:rPr>
          <w:rFonts w:asciiTheme="minorHAnsi" w:hAnsiTheme="minorHAnsi" w:cstheme="minorHAnsi"/>
          <w:sz w:val="16"/>
        </w:rPr>
        <w:t xml:space="preserve">. Although the </w:t>
      </w:r>
      <w:r w:rsidRPr="00D00370">
        <w:rPr>
          <w:rStyle w:val="StyleUnderline"/>
        </w:rPr>
        <w:t xml:space="preserve">American </w:t>
      </w:r>
      <w:r w:rsidRPr="00362397">
        <w:rPr>
          <w:rStyle w:val="StyleUnderline"/>
          <w:highlight w:val="cyan"/>
        </w:rPr>
        <w:t>public</w:t>
      </w:r>
      <w:r w:rsidRPr="00D00370">
        <w:rPr>
          <w:rStyle w:val="StyleUnderline"/>
        </w:rPr>
        <w:t xml:space="preserve"> </w:t>
      </w:r>
      <w:r w:rsidRPr="00362397">
        <w:rPr>
          <w:rStyle w:val="StyleUnderline"/>
        </w:rPr>
        <w:t>opposes</w:t>
      </w:r>
      <w:r w:rsidRPr="00362397">
        <w:rPr>
          <w:rFonts w:asciiTheme="minorHAnsi" w:hAnsiTheme="minorHAnsi" w:cstheme="minorHAnsi"/>
          <w:sz w:val="16"/>
        </w:rPr>
        <w:t xml:space="preserve"> </w:t>
      </w:r>
      <w:r w:rsidRPr="00362397">
        <w:rPr>
          <w:rStyle w:val="Emphasis"/>
        </w:rPr>
        <w:t>trade deals</w:t>
      </w:r>
      <w:r w:rsidRPr="00D00370">
        <w:rPr>
          <w:rFonts w:asciiTheme="minorHAnsi" w:hAnsiTheme="minorHAnsi" w:cstheme="minorHAnsi"/>
          <w:sz w:val="16"/>
        </w:rPr>
        <w:t xml:space="preserve"> that spur outsourcing, </w:t>
      </w:r>
      <w:r w:rsidRPr="00D00370">
        <w:rPr>
          <w:rStyle w:val="StyleUnderline"/>
        </w:rPr>
        <w:t xml:space="preserve">strong </w:t>
      </w:r>
      <w:r w:rsidRPr="00362397">
        <w:rPr>
          <w:rStyle w:val="StyleUnderline"/>
          <w:highlight w:val="cyan"/>
        </w:rPr>
        <w:t>support</w:t>
      </w:r>
      <w:r w:rsidRPr="00D00370">
        <w:rPr>
          <w:rStyle w:val="StyleUnderline"/>
        </w:rPr>
        <w:t xml:space="preserve"> exists for </w:t>
      </w:r>
      <w:r w:rsidRPr="00362397">
        <w:rPr>
          <w:rStyle w:val="StyleUnderline"/>
          <w:highlight w:val="cyan"/>
        </w:rPr>
        <w:t>deals</w:t>
      </w:r>
      <w:r w:rsidRPr="00D00370">
        <w:rPr>
          <w:rStyle w:val="StyleUnderline"/>
        </w:rPr>
        <w:t xml:space="preserve"> that </w:t>
      </w:r>
      <w:r w:rsidRPr="00362397">
        <w:rPr>
          <w:rStyle w:val="StyleUnderline"/>
          <w:highlight w:val="cyan"/>
        </w:rPr>
        <w:t>create</w:t>
      </w:r>
      <w:r w:rsidRPr="00D00370">
        <w:rPr>
          <w:rStyle w:val="StyleUnderline"/>
        </w:rPr>
        <w:t xml:space="preserve"> a level playing </w:t>
      </w:r>
      <w:r w:rsidRPr="00362397">
        <w:rPr>
          <w:rStyle w:val="StyleUnderline"/>
          <w:highlight w:val="cyan"/>
        </w:rPr>
        <w:t>field for U.S. businesses</w:t>
      </w:r>
      <w:r w:rsidRPr="00D00370">
        <w:rPr>
          <w:rFonts w:asciiTheme="minorHAnsi" w:hAnsiTheme="minorHAnsi" w:cstheme="minorHAnsi"/>
          <w:sz w:val="16"/>
        </w:rPr>
        <w:t xml:space="preserve">. The United States </w:t>
      </w:r>
      <w:r w:rsidRPr="00D00370">
        <w:rPr>
          <w:rStyle w:val="StyleUnderline"/>
        </w:rPr>
        <w:t>could</w:t>
      </w:r>
      <w:r w:rsidRPr="00D00370">
        <w:rPr>
          <w:rFonts w:asciiTheme="minorHAnsi" w:hAnsiTheme="minorHAnsi" w:cstheme="minorHAnsi"/>
          <w:sz w:val="16"/>
        </w:rPr>
        <w:t xml:space="preserve"> therefore </w:t>
      </w:r>
      <w:r w:rsidRPr="00362397">
        <w:rPr>
          <w:rStyle w:val="StyleUnderline"/>
          <w:highlight w:val="cyan"/>
        </w:rPr>
        <w:t>use</w:t>
      </w:r>
      <w:r w:rsidRPr="00D00370">
        <w:rPr>
          <w:rStyle w:val="StyleUnderline"/>
        </w:rPr>
        <w:t xml:space="preserve"> its enormous </w:t>
      </w:r>
      <w:r w:rsidRPr="00362397">
        <w:rPr>
          <w:rStyle w:val="StyleUnderline"/>
          <w:highlight w:val="cyan"/>
        </w:rPr>
        <w:t>economic clout</w:t>
      </w:r>
      <w:r w:rsidRPr="00D00370">
        <w:rPr>
          <w:rFonts w:asciiTheme="minorHAnsi" w:hAnsiTheme="minorHAnsi" w:cstheme="minorHAnsi"/>
          <w:sz w:val="16"/>
        </w:rPr>
        <w:t xml:space="preserve"> to </w:t>
      </w:r>
      <w:r w:rsidRPr="00362397">
        <w:rPr>
          <w:rStyle w:val="Emphasis"/>
        </w:rPr>
        <w:t>compel</w:t>
      </w:r>
      <w:r w:rsidRPr="00D00370">
        <w:rPr>
          <w:rFonts w:asciiTheme="minorHAnsi" w:hAnsiTheme="minorHAnsi" w:cstheme="minorHAnsi"/>
          <w:sz w:val="16"/>
        </w:rPr>
        <w:t xml:space="preserve"> trading </w:t>
      </w:r>
      <w:r w:rsidRPr="00D00370">
        <w:rPr>
          <w:rStyle w:val="StyleUnderline"/>
        </w:rPr>
        <w:t>partners</w:t>
      </w:r>
      <w:r w:rsidRPr="00D00370">
        <w:rPr>
          <w:rFonts w:asciiTheme="minorHAnsi" w:hAnsiTheme="minorHAnsi" w:cstheme="minorHAnsi"/>
          <w:sz w:val="16"/>
        </w:rPr>
        <w:t xml:space="preserve"> to </w:t>
      </w:r>
      <w:r w:rsidRPr="00362397">
        <w:rPr>
          <w:rStyle w:val="Emphasis"/>
          <w:highlight w:val="cyan"/>
        </w:rPr>
        <w:t>adopt</w:t>
      </w:r>
      <w:r w:rsidRPr="00D00370">
        <w:rPr>
          <w:rFonts w:asciiTheme="minorHAnsi" w:hAnsiTheme="minorHAnsi" w:cstheme="minorHAnsi"/>
          <w:sz w:val="16"/>
        </w:rPr>
        <w:t xml:space="preserve"> American </w:t>
      </w:r>
      <w:r w:rsidRPr="00D00370">
        <w:rPr>
          <w:rStyle w:val="StyleUnderline"/>
        </w:rPr>
        <w:t xml:space="preserve">standards on </w:t>
      </w:r>
      <w:r w:rsidRPr="00362397">
        <w:rPr>
          <w:rStyle w:val="StyleUnderline"/>
          <w:highlight w:val="cyan"/>
        </w:rPr>
        <w:t>labor</w:t>
      </w:r>
      <w:r w:rsidRPr="00D00370">
        <w:rPr>
          <w:rStyle w:val="StyleUnderline"/>
        </w:rPr>
        <w:t>,</w:t>
      </w:r>
      <w:r w:rsidRPr="00D00370">
        <w:rPr>
          <w:rFonts w:asciiTheme="minorHAnsi" w:hAnsiTheme="minorHAnsi" w:cstheme="minorHAnsi"/>
          <w:sz w:val="16"/>
        </w:rPr>
        <w:t xml:space="preserve"> the </w:t>
      </w:r>
      <w:r w:rsidRPr="00362397">
        <w:rPr>
          <w:rStyle w:val="StyleUnderline"/>
          <w:highlight w:val="cyan"/>
        </w:rPr>
        <w:t>environment</w:t>
      </w:r>
      <w:r w:rsidRPr="00D00370">
        <w:rPr>
          <w:rFonts w:asciiTheme="minorHAnsi" w:hAnsiTheme="minorHAnsi" w:cstheme="minorHAnsi"/>
          <w:sz w:val="16"/>
        </w:rPr>
        <w:t xml:space="preserve">, and </w:t>
      </w:r>
      <w:r w:rsidRPr="00362397">
        <w:rPr>
          <w:rStyle w:val="Emphasis"/>
          <w:highlight w:val="cyan"/>
        </w:rPr>
        <w:t>i</w:t>
      </w:r>
      <w:r w:rsidRPr="00D00370">
        <w:rPr>
          <w:rFonts w:asciiTheme="minorHAnsi" w:hAnsiTheme="minorHAnsi" w:cstheme="minorHAnsi"/>
          <w:sz w:val="16"/>
        </w:rPr>
        <w:t xml:space="preserve">ntellectual </w:t>
      </w:r>
      <w:r w:rsidRPr="00362397">
        <w:rPr>
          <w:rStyle w:val="Emphasis"/>
          <w:highlight w:val="cyan"/>
        </w:rPr>
        <w:t>p</w:t>
      </w:r>
      <w:r w:rsidRPr="00D00370">
        <w:rPr>
          <w:rFonts w:asciiTheme="minorHAnsi" w:hAnsiTheme="minorHAnsi" w:cstheme="minorHAnsi"/>
          <w:sz w:val="16"/>
        </w:rPr>
        <w:t xml:space="preserve">roperty </w:t>
      </w:r>
      <w:r w:rsidRPr="00362397">
        <w:rPr>
          <w:rStyle w:val="Emphasis"/>
          <w:highlight w:val="cyan"/>
        </w:rPr>
        <w:t>protection</w:t>
      </w:r>
      <w:r w:rsidRPr="00D00370">
        <w:rPr>
          <w:rFonts w:asciiTheme="minorHAnsi" w:hAnsiTheme="minorHAnsi" w:cstheme="minorHAnsi"/>
          <w:sz w:val="16"/>
        </w:rPr>
        <w:t xml:space="preserve">. </w:t>
      </w:r>
      <w:r w:rsidRPr="00D00370">
        <w:rPr>
          <w:rStyle w:val="StyleUnderline"/>
        </w:rPr>
        <w:t>Americans</w:t>
      </w:r>
      <w:r w:rsidRPr="00D00370">
        <w:rPr>
          <w:rFonts w:asciiTheme="minorHAnsi" w:hAnsiTheme="minorHAnsi" w:cstheme="minorHAnsi"/>
          <w:sz w:val="16"/>
        </w:rPr>
        <w:t xml:space="preserve"> are unenthusiastic about promoting democracy overseas but </w:t>
      </w:r>
      <w:r w:rsidRPr="00D00370">
        <w:rPr>
          <w:rStyle w:val="StyleUnderline"/>
        </w:rPr>
        <w:t>willing to partner with allies</w:t>
      </w:r>
      <w:r w:rsidRPr="00D00370">
        <w:rPr>
          <w:rFonts w:asciiTheme="minorHAnsi" w:hAnsiTheme="minorHAnsi" w:cstheme="minorHAnsi"/>
          <w:sz w:val="16"/>
        </w:rPr>
        <w:t xml:space="preserve"> to </w:t>
      </w:r>
      <w:r w:rsidRPr="00D00370">
        <w:rPr>
          <w:rStyle w:val="StyleUnderline"/>
        </w:rPr>
        <w:t>defend U.S. institutions</w:t>
      </w:r>
      <w:r w:rsidRPr="00D00370">
        <w:rPr>
          <w:rFonts w:asciiTheme="minorHAnsi" w:hAnsiTheme="minorHAnsi" w:cstheme="minorHAnsi"/>
          <w:sz w:val="16"/>
        </w:rPr>
        <w:t xml:space="preserve"> from foreign meddling. </w:t>
      </w:r>
      <w:r w:rsidRPr="00D00370">
        <w:rPr>
          <w:rFonts w:asciiTheme="minorHAnsi" w:hAnsiTheme="minorHAnsi" w:cstheme="minorHAnsi"/>
          <w:sz w:val="16"/>
        </w:rPr>
        <w:lastRenderedPageBreak/>
        <w:t xml:space="preserve">Thus, the United States could </w:t>
      </w:r>
      <w:r w:rsidRPr="00362397">
        <w:rPr>
          <w:rStyle w:val="Emphasis"/>
          <w:highlight w:val="cyan"/>
        </w:rPr>
        <w:t>forge</w:t>
      </w:r>
      <w:r w:rsidRPr="00D00370">
        <w:rPr>
          <w:rStyle w:val="StyleUnderline"/>
        </w:rPr>
        <w:t xml:space="preserve"> a </w:t>
      </w:r>
      <w:r w:rsidRPr="00362397">
        <w:rPr>
          <w:rStyle w:val="StyleUnderline"/>
          <w:highlight w:val="cyan"/>
        </w:rPr>
        <w:t xml:space="preserve">coalition of </w:t>
      </w:r>
      <w:r w:rsidRPr="00362397">
        <w:rPr>
          <w:rStyle w:val="Emphasis"/>
          <w:highlight w:val="cyan"/>
        </w:rPr>
        <w:t>democracies</w:t>
      </w:r>
      <w:r w:rsidRPr="00D00370">
        <w:rPr>
          <w:rFonts w:asciiTheme="minorHAnsi" w:hAnsiTheme="minorHAnsi" w:cstheme="minorHAnsi"/>
          <w:sz w:val="16"/>
        </w:rPr>
        <w:t xml:space="preserve"> to </w:t>
      </w:r>
      <w:r w:rsidRPr="00393A1D">
        <w:rPr>
          <w:rStyle w:val="Emphasis"/>
        </w:rPr>
        <w:t>coordinate</w:t>
      </w:r>
      <w:r w:rsidRPr="00D00370">
        <w:rPr>
          <w:rStyle w:val="StyleUnderline"/>
        </w:rPr>
        <w:t xml:space="preserve"> collective sanctions</w:t>
      </w:r>
      <w:r w:rsidRPr="00D00370">
        <w:rPr>
          <w:rFonts w:asciiTheme="minorHAnsi" w:hAnsiTheme="minorHAnsi" w:cstheme="minorHAnsi"/>
          <w:sz w:val="16"/>
        </w:rPr>
        <w:t xml:space="preserve"> </w:t>
      </w:r>
      <w:r w:rsidRPr="00D00370">
        <w:rPr>
          <w:rStyle w:val="StyleUnderline"/>
        </w:rPr>
        <w:t>against foreign powers</w:t>
      </w:r>
      <w:r w:rsidRPr="00D00370">
        <w:rPr>
          <w:rFonts w:asciiTheme="minorHAnsi" w:hAnsiTheme="minorHAnsi" w:cstheme="minorHAnsi"/>
          <w:sz w:val="16"/>
        </w:rPr>
        <w:t xml:space="preserve"> that </w:t>
      </w:r>
      <w:r w:rsidRPr="00D00370">
        <w:rPr>
          <w:rStyle w:val="StyleUnderline"/>
        </w:rPr>
        <w:t>interfere in democratic elections</w:t>
      </w:r>
      <w:r w:rsidRPr="00D00370">
        <w:rPr>
          <w:rFonts w:asciiTheme="minorHAnsi" w:hAnsiTheme="minorHAnsi" w:cstheme="minorHAnsi"/>
          <w:sz w:val="16"/>
        </w:rPr>
        <w:t xml:space="preserve">. Eventually, </w:t>
      </w:r>
      <w:r w:rsidRPr="00D00370">
        <w:rPr>
          <w:rStyle w:val="StyleUnderline"/>
        </w:rPr>
        <w:t xml:space="preserve">the </w:t>
      </w:r>
      <w:r w:rsidRPr="00362397">
        <w:rPr>
          <w:rStyle w:val="StyleUnderline"/>
          <w:highlight w:val="cyan"/>
        </w:rPr>
        <w:t>coalition</w:t>
      </w:r>
      <w:r w:rsidRPr="00D00370">
        <w:rPr>
          <w:rStyle w:val="StyleUnderline"/>
        </w:rPr>
        <w:t xml:space="preserve"> could </w:t>
      </w:r>
      <w:r w:rsidRPr="00362397">
        <w:rPr>
          <w:rStyle w:val="StyleUnderline"/>
          <w:highlight w:val="cyan"/>
        </w:rPr>
        <w:t>become a liberal bloc</w:t>
      </w:r>
      <w:r w:rsidRPr="00D00370">
        <w:rPr>
          <w:rFonts w:asciiTheme="minorHAnsi" w:hAnsiTheme="minorHAnsi" w:cstheme="minorHAnsi"/>
          <w:sz w:val="16"/>
        </w:rPr>
        <w:t xml:space="preserve"> that excludes countries that do not respect open commerce and freedom of expression and navigation.</w:t>
      </w:r>
    </w:p>
    <w:p w14:paraId="41C42B08" w14:textId="77777777" w:rsidR="00BE2CF3" w:rsidRDefault="00BE2CF3" w:rsidP="00BE2CF3">
      <w:pPr>
        <w:rPr>
          <w:rFonts w:asciiTheme="minorHAnsi" w:hAnsiTheme="minorHAnsi" w:cstheme="minorHAnsi"/>
          <w:sz w:val="16"/>
        </w:rPr>
      </w:pPr>
      <w:r w:rsidRPr="00D00370">
        <w:rPr>
          <w:rStyle w:val="StyleUnderline"/>
        </w:rPr>
        <w:t>Compared</w:t>
      </w:r>
      <w:r w:rsidRPr="00D00370">
        <w:rPr>
          <w:rFonts w:asciiTheme="minorHAnsi" w:hAnsiTheme="minorHAnsi" w:cstheme="minorHAnsi"/>
          <w:sz w:val="16"/>
        </w:rPr>
        <w:t xml:space="preserve"> with leading a global liberal order, this </w:t>
      </w:r>
      <w:r w:rsidRPr="00356434">
        <w:rPr>
          <w:rStyle w:val="Emphasis"/>
        </w:rPr>
        <w:t>more nationalist</w:t>
      </w:r>
      <w:r w:rsidRPr="00D00370">
        <w:rPr>
          <w:rStyle w:val="StyleUnderline"/>
        </w:rPr>
        <w:t xml:space="preserve"> version of U.S. engagement may seem stingy and uninspiring</w:t>
      </w:r>
      <w:r w:rsidRPr="00D00370">
        <w:rPr>
          <w:rFonts w:asciiTheme="minorHAnsi" w:hAnsiTheme="minorHAnsi" w:cstheme="minorHAnsi"/>
          <w:sz w:val="16"/>
        </w:rPr>
        <w:t xml:space="preserve">. But it would be more </w:t>
      </w:r>
      <w:r w:rsidRPr="00D00370">
        <w:rPr>
          <w:rStyle w:val="StyleUnderline"/>
        </w:rPr>
        <w:t>realistic-and ultimately</w:t>
      </w:r>
      <w:r w:rsidRPr="00D00370">
        <w:rPr>
          <w:rFonts w:asciiTheme="minorHAnsi" w:hAnsiTheme="minorHAnsi" w:cstheme="minorHAnsi"/>
          <w:sz w:val="16"/>
        </w:rPr>
        <w:t xml:space="preserve"> </w:t>
      </w:r>
      <w:r w:rsidRPr="00D00370">
        <w:rPr>
          <w:rStyle w:val="Emphasis"/>
        </w:rPr>
        <w:t>more effective</w:t>
      </w:r>
      <w:r w:rsidRPr="00D00370">
        <w:rPr>
          <w:rFonts w:asciiTheme="minorHAnsi" w:hAnsiTheme="minorHAnsi" w:cstheme="minorHAnsi"/>
          <w:sz w:val="16"/>
        </w:rPr>
        <w:t xml:space="preserve"> at </w:t>
      </w:r>
      <w:r w:rsidRPr="00D00370">
        <w:rPr>
          <w:rStyle w:val="StyleUnderline"/>
        </w:rPr>
        <w:t>holding the free world together</w:t>
      </w:r>
      <w:r w:rsidRPr="00D00370">
        <w:rPr>
          <w:rFonts w:asciiTheme="minorHAnsi" w:hAnsiTheme="minorHAnsi" w:cstheme="minorHAnsi"/>
          <w:sz w:val="16"/>
        </w:rPr>
        <w:t xml:space="preserve"> during a period of unprecedented demographic and technological change.</w:t>
      </w:r>
    </w:p>
    <w:p w14:paraId="1DB3A561" w14:textId="566418A9" w:rsidR="00BE2CF3" w:rsidRDefault="00BE2CF3" w:rsidP="00BE2CF3">
      <w:pPr>
        <w:pStyle w:val="Heading4"/>
      </w:pPr>
      <w:r>
        <w:t xml:space="preserve">America has </w:t>
      </w:r>
      <w:r w:rsidRPr="00BE2CF3">
        <w:rPr>
          <w:u w:val="single"/>
        </w:rPr>
        <w:t>unique population</w:t>
      </w:r>
      <w:r>
        <w:t xml:space="preserve"> changes to come--- setting them </w:t>
      </w:r>
      <w:r w:rsidRPr="00BE2CF3">
        <w:rPr>
          <w:u w:val="single"/>
        </w:rPr>
        <w:t>ahead</w:t>
      </w:r>
      <w:r>
        <w:t xml:space="preserve"> of the global curve. </w:t>
      </w:r>
    </w:p>
    <w:p w14:paraId="0FDC3B0E" w14:textId="77777777" w:rsidR="00BE2CF3" w:rsidRPr="000032C6" w:rsidRDefault="00BE2CF3" w:rsidP="00BE2CF3">
      <w:pPr>
        <w:rPr>
          <w:rStyle w:val="Style13ptBold"/>
        </w:rPr>
      </w:pPr>
      <w:r w:rsidRPr="008144A9">
        <w:rPr>
          <w:rStyle w:val="Style13ptBold"/>
          <w:b w:val="0"/>
          <w:sz w:val="21"/>
          <w:szCs w:val="18"/>
        </w:rPr>
        <w:t>Michael</w:t>
      </w:r>
      <w:r w:rsidRPr="008144A9">
        <w:rPr>
          <w:rStyle w:val="Style13ptBold"/>
          <w:sz w:val="21"/>
          <w:szCs w:val="18"/>
        </w:rPr>
        <w:t xml:space="preserve"> </w:t>
      </w:r>
      <w:r>
        <w:rPr>
          <w:rStyle w:val="Style13ptBold"/>
        </w:rPr>
        <w:t xml:space="preserve">Beckley 20. </w:t>
      </w:r>
      <w:r w:rsidRPr="008144A9">
        <w:rPr>
          <w:rStyle w:val="Style13ptBold"/>
          <w:b w:val="0"/>
          <w:sz w:val="21"/>
          <w:szCs w:val="18"/>
        </w:rPr>
        <w:t xml:space="preserve">Associate Professor of Political Science at Tufts University, a Nonresident Senior Fellow at the American Enterprise Institute, and the author of Unrivaled: Why America Will Remain the World's Sole Superpower. </w:t>
      </w:r>
      <w:r w:rsidRPr="004C277A">
        <w:rPr>
          <w:rStyle w:val="Style13ptBold"/>
          <w:b w:val="0"/>
          <w:sz w:val="21"/>
          <w:szCs w:val="18"/>
        </w:rPr>
        <w:t>“Rogue Superpower: Why This Could Be an Illiberal American Century.” Foreign Affairs, vol. 99, no. 6, November/December 2020, pp. 73-87</w:t>
      </w:r>
    </w:p>
    <w:p w14:paraId="0ED24023" w14:textId="77777777" w:rsidR="00BE2CF3" w:rsidRPr="00BE2CF3" w:rsidRDefault="00BE2CF3" w:rsidP="00BE2CF3">
      <w:pPr>
        <w:rPr>
          <w:sz w:val="16"/>
        </w:rPr>
      </w:pPr>
      <w:r w:rsidRPr="00BE2CF3">
        <w:rPr>
          <w:sz w:val="16"/>
        </w:rPr>
        <w:t>AN AGING WORLD</w:t>
      </w:r>
    </w:p>
    <w:p w14:paraId="32F32D19" w14:textId="77777777" w:rsidR="00BE2CF3" w:rsidRPr="00BE2CF3" w:rsidRDefault="00BE2CF3" w:rsidP="00BE2CF3">
      <w:pPr>
        <w:rPr>
          <w:rStyle w:val="StyleUnderline"/>
          <w:sz w:val="16"/>
          <w:szCs w:val="16"/>
          <w:u w:val="none"/>
        </w:rPr>
      </w:pPr>
      <w:r w:rsidRPr="00BE2CF3">
        <w:rPr>
          <w:rStyle w:val="StyleUnderline"/>
          <w:sz w:val="16"/>
          <w:szCs w:val="16"/>
          <w:u w:val="none"/>
        </w:rPr>
        <w:t>In the years ahead, Americans' support for the liberal order may decline further still thanks to demographic and technological changes that will increase the United States' economic and military lead and make the country less dependent on others. First, most countries' populations are growing older, many at extremely fast rates. By 2070, the median age of the world's population will have doubled compared with 100 years earlier, from 20 years old to 40 years old, and the share of people aged 65 and older in the global population will have nearly quadrupled, from five percent to 19 percent. For millennia, young people have vastly outnumbered the elderly. But in 2018, for the first time ever, there were more people over the age of 64 than under six.</w:t>
      </w:r>
    </w:p>
    <w:p w14:paraId="3615DC45" w14:textId="77777777" w:rsidR="00BE2CF3" w:rsidRPr="009D0D84" w:rsidRDefault="00BE2CF3" w:rsidP="00BE2CF3">
      <w:pPr>
        <w:rPr>
          <w:sz w:val="16"/>
        </w:rPr>
      </w:pPr>
      <w:r w:rsidRPr="009D0D84">
        <w:rPr>
          <w:sz w:val="16"/>
        </w:rPr>
        <w:t xml:space="preserve">The </w:t>
      </w:r>
      <w:r w:rsidRPr="002C363E">
        <w:rPr>
          <w:rStyle w:val="Emphasis"/>
          <w:highlight w:val="cyan"/>
        </w:rPr>
        <w:t>U</w:t>
      </w:r>
      <w:r w:rsidRPr="009D0D84">
        <w:rPr>
          <w:sz w:val="16"/>
        </w:rPr>
        <w:t xml:space="preserve">nited </w:t>
      </w:r>
      <w:r w:rsidRPr="002C363E">
        <w:rPr>
          <w:rStyle w:val="Emphasis"/>
          <w:highlight w:val="cyan"/>
        </w:rPr>
        <w:t>S</w:t>
      </w:r>
      <w:r w:rsidRPr="009D0D84">
        <w:rPr>
          <w:sz w:val="16"/>
        </w:rPr>
        <w:t xml:space="preserve">tates will </w:t>
      </w:r>
      <w:r w:rsidRPr="002C363E">
        <w:rPr>
          <w:rStyle w:val="StyleUnderline"/>
          <w:highlight w:val="cyan"/>
        </w:rPr>
        <w:t>soon be the only country</w:t>
      </w:r>
      <w:r w:rsidRPr="009D0D84">
        <w:rPr>
          <w:sz w:val="16"/>
        </w:rPr>
        <w:t xml:space="preserve"> with a </w:t>
      </w:r>
      <w:r w:rsidRPr="002C363E">
        <w:rPr>
          <w:rStyle w:val="StyleUnderline"/>
          <w:highlight w:val="cyan"/>
        </w:rPr>
        <w:t>large, growing market</w:t>
      </w:r>
      <w:r w:rsidRPr="009D0D84">
        <w:rPr>
          <w:sz w:val="16"/>
        </w:rPr>
        <w:t xml:space="preserve">. Among the world's 20 largest economies, only Australia, Canada, and the United States will have </w:t>
      </w:r>
      <w:r w:rsidRPr="002C363E">
        <w:rPr>
          <w:rStyle w:val="StyleUnderline"/>
          <w:highlight w:val="cyan"/>
        </w:rPr>
        <w:t>growing populations</w:t>
      </w:r>
      <w:r w:rsidRPr="009D0D84">
        <w:rPr>
          <w:sz w:val="16"/>
        </w:rPr>
        <w:t xml:space="preserve"> of adults aged 20 to 49 throughout the next 50 years. The </w:t>
      </w:r>
      <w:r w:rsidRPr="002C363E">
        <w:rPr>
          <w:rStyle w:val="StyleUnderline"/>
          <w:highlight w:val="cyan"/>
        </w:rPr>
        <w:t>other</w:t>
      </w:r>
      <w:r w:rsidRPr="00EB1354">
        <w:rPr>
          <w:rStyle w:val="StyleUnderline"/>
        </w:rPr>
        <w:t xml:space="preserve"> large </w:t>
      </w:r>
      <w:r w:rsidRPr="002C363E">
        <w:rPr>
          <w:rStyle w:val="StyleUnderline"/>
          <w:highlight w:val="cyan"/>
        </w:rPr>
        <w:t xml:space="preserve">economies will </w:t>
      </w:r>
      <w:r w:rsidRPr="002C363E">
        <w:rPr>
          <w:rStyle w:val="Emphasis"/>
          <w:highlight w:val="cyan"/>
        </w:rPr>
        <w:t>suffer</w:t>
      </w:r>
      <w:r w:rsidRPr="009D0D84">
        <w:rPr>
          <w:sz w:val="16"/>
        </w:rPr>
        <w:t xml:space="preserve">, on average, a 16 percent decline in that critical age group, with most of the demographic decline concentrated among the world's most powerful economic players. </w:t>
      </w:r>
      <w:r w:rsidRPr="002C363E">
        <w:rPr>
          <w:rStyle w:val="StyleUnderline"/>
          <w:highlight w:val="cyan"/>
        </w:rPr>
        <w:t>China</w:t>
      </w:r>
      <w:r w:rsidRPr="009D0D84">
        <w:rPr>
          <w:sz w:val="16"/>
        </w:rPr>
        <w:t xml:space="preserve">, for example, </w:t>
      </w:r>
      <w:r w:rsidRPr="00EB1354">
        <w:rPr>
          <w:rStyle w:val="StyleUnderline"/>
        </w:rPr>
        <w:t xml:space="preserve">will </w:t>
      </w:r>
      <w:r w:rsidRPr="002C363E">
        <w:rPr>
          <w:rStyle w:val="StyleUnderline"/>
          <w:highlight w:val="cyan"/>
        </w:rPr>
        <w:t>lose</w:t>
      </w:r>
      <w:r w:rsidRPr="00EB1354">
        <w:rPr>
          <w:rStyle w:val="StyleUnderline"/>
        </w:rPr>
        <w:t xml:space="preserve"> 225 million young workers</w:t>
      </w:r>
      <w:r w:rsidRPr="009D0D84">
        <w:rPr>
          <w:sz w:val="16"/>
        </w:rPr>
        <w:t xml:space="preserve"> and consumers aged 20 to 49, a </w:t>
      </w:r>
      <w:r w:rsidRPr="00FD3D07">
        <w:rPr>
          <w:rStyle w:val="StyleUnderline"/>
        </w:rPr>
        <w:t xml:space="preserve">whopping </w:t>
      </w:r>
      <w:r w:rsidRPr="002C363E">
        <w:rPr>
          <w:rStyle w:val="StyleUnderline"/>
          <w:highlight w:val="cyan"/>
        </w:rPr>
        <w:t>36</w:t>
      </w:r>
      <w:r w:rsidRPr="002C363E">
        <w:rPr>
          <w:sz w:val="16"/>
          <w:highlight w:val="cyan"/>
        </w:rPr>
        <w:t xml:space="preserve"> </w:t>
      </w:r>
      <w:r w:rsidRPr="002C363E">
        <w:rPr>
          <w:rStyle w:val="StyleUnderline"/>
          <w:highlight w:val="cyan"/>
        </w:rPr>
        <w:t>percent</w:t>
      </w:r>
      <w:r w:rsidRPr="009D0D84">
        <w:rPr>
          <w:sz w:val="16"/>
        </w:rPr>
        <w:t xml:space="preserve"> of its current total. Japan's population of 20- to 49-year-olds will shrink by 42 percent, Russia's by 23 percent, and Germany's by 17 percent. India's will grow until 2040 and then decline rapidly.</w:t>
      </w:r>
    </w:p>
    <w:p w14:paraId="7FB001C7" w14:textId="77777777" w:rsidR="00BE2CF3" w:rsidRPr="009D0D84" w:rsidRDefault="00BE2CF3" w:rsidP="00BE2CF3">
      <w:pPr>
        <w:rPr>
          <w:sz w:val="16"/>
        </w:rPr>
      </w:pPr>
      <w:r w:rsidRPr="009D0D84">
        <w:rPr>
          <w:sz w:val="16"/>
        </w:rPr>
        <w:t xml:space="preserve">Meanwhile, the </w:t>
      </w:r>
      <w:r w:rsidRPr="002C363E">
        <w:rPr>
          <w:rStyle w:val="Emphasis"/>
          <w:highlight w:val="cyan"/>
        </w:rPr>
        <w:t>U</w:t>
      </w:r>
      <w:r w:rsidRPr="009D0D84">
        <w:rPr>
          <w:sz w:val="16"/>
        </w:rPr>
        <w:t xml:space="preserve">nited </w:t>
      </w:r>
      <w:r w:rsidRPr="002C363E">
        <w:rPr>
          <w:rStyle w:val="Emphasis"/>
          <w:highlight w:val="cyan"/>
        </w:rPr>
        <w:t>S</w:t>
      </w:r>
      <w:r w:rsidRPr="009D0D84">
        <w:rPr>
          <w:sz w:val="16"/>
        </w:rPr>
        <w:t xml:space="preserve">tates' will </w:t>
      </w:r>
      <w:r w:rsidRPr="002C363E">
        <w:rPr>
          <w:rStyle w:val="StyleUnderline"/>
          <w:highlight w:val="cyan"/>
        </w:rPr>
        <w:t>expand by ten percent</w:t>
      </w:r>
      <w:r w:rsidRPr="009D0D84">
        <w:rPr>
          <w:sz w:val="16"/>
        </w:rPr>
        <w:t xml:space="preserve">. The </w:t>
      </w:r>
      <w:r w:rsidRPr="002C363E">
        <w:rPr>
          <w:rStyle w:val="StyleUnderline"/>
          <w:highlight w:val="cyan"/>
        </w:rPr>
        <w:t>American market</w:t>
      </w:r>
      <w:r w:rsidRPr="009D0D84">
        <w:rPr>
          <w:sz w:val="16"/>
        </w:rPr>
        <w:t xml:space="preserve"> is already as large as that of the next five countries combined, and the </w:t>
      </w:r>
      <w:r w:rsidRPr="00160F3A">
        <w:rPr>
          <w:rStyle w:val="Emphasis"/>
        </w:rPr>
        <w:t>U</w:t>
      </w:r>
      <w:r w:rsidRPr="009D0D84">
        <w:rPr>
          <w:sz w:val="16"/>
        </w:rPr>
        <w:t xml:space="preserve">nited </w:t>
      </w:r>
      <w:r w:rsidRPr="00160F3A">
        <w:rPr>
          <w:rStyle w:val="Emphasis"/>
        </w:rPr>
        <w:t>S</w:t>
      </w:r>
      <w:r w:rsidRPr="009D0D84">
        <w:rPr>
          <w:sz w:val="16"/>
        </w:rPr>
        <w:t xml:space="preserve">tates </w:t>
      </w:r>
      <w:r w:rsidRPr="002C363E">
        <w:rPr>
          <w:rStyle w:val="StyleUnderline"/>
          <w:highlight w:val="cyan"/>
        </w:rPr>
        <w:t>depends less</w:t>
      </w:r>
      <w:r w:rsidRPr="009D0D84">
        <w:rPr>
          <w:sz w:val="16"/>
        </w:rPr>
        <w:t xml:space="preserve"> on </w:t>
      </w:r>
      <w:r w:rsidRPr="002C363E">
        <w:rPr>
          <w:rStyle w:val="StyleUnderline"/>
          <w:highlight w:val="cyan"/>
        </w:rPr>
        <w:t>foreign</w:t>
      </w:r>
      <w:r w:rsidRPr="00160F3A">
        <w:rPr>
          <w:rStyle w:val="StyleUnderline"/>
        </w:rPr>
        <w:t xml:space="preserve"> trade</w:t>
      </w:r>
      <w:r w:rsidRPr="009D0D84">
        <w:rPr>
          <w:sz w:val="16"/>
        </w:rPr>
        <w:t xml:space="preserve"> and </w:t>
      </w:r>
      <w:r w:rsidRPr="002C363E">
        <w:rPr>
          <w:rStyle w:val="StyleUnderline"/>
          <w:highlight w:val="cyan"/>
        </w:rPr>
        <w:t>investment</w:t>
      </w:r>
      <w:r w:rsidRPr="009D0D84">
        <w:rPr>
          <w:sz w:val="16"/>
        </w:rPr>
        <w:t xml:space="preserve"> than almost any other country. As other major economies shrivel, the </w:t>
      </w:r>
      <w:r w:rsidRPr="00160F3A">
        <w:rPr>
          <w:rStyle w:val="StyleUnderline"/>
        </w:rPr>
        <w:t xml:space="preserve">United States will </w:t>
      </w:r>
      <w:r w:rsidRPr="002C363E">
        <w:rPr>
          <w:rStyle w:val="StyleUnderline"/>
          <w:highlight w:val="cyan"/>
        </w:rPr>
        <w:t xml:space="preserve">become even more </w:t>
      </w:r>
      <w:r w:rsidRPr="002C363E">
        <w:rPr>
          <w:rStyle w:val="Emphasis"/>
          <w:highlight w:val="cyan"/>
        </w:rPr>
        <w:t>central</w:t>
      </w:r>
      <w:r w:rsidRPr="002C363E">
        <w:rPr>
          <w:rStyle w:val="StyleUnderline"/>
          <w:highlight w:val="cyan"/>
        </w:rPr>
        <w:t xml:space="preserve"> to </w:t>
      </w:r>
      <w:r w:rsidRPr="002C363E">
        <w:rPr>
          <w:rStyle w:val="Emphasis"/>
          <w:highlight w:val="cyan"/>
        </w:rPr>
        <w:t>global growth</w:t>
      </w:r>
      <w:r w:rsidRPr="00160F3A">
        <w:rPr>
          <w:rStyle w:val="StyleUnderline"/>
        </w:rPr>
        <w:t xml:space="preserve"> and even </w:t>
      </w:r>
      <w:r w:rsidRPr="002C363E">
        <w:rPr>
          <w:rStyle w:val="Emphasis"/>
          <w:highlight w:val="cyan"/>
        </w:rPr>
        <w:t>less reliant</w:t>
      </w:r>
      <w:r w:rsidRPr="00160F3A">
        <w:rPr>
          <w:rStyle w:val="StyleUnderline"/>
        </w:rPr>
        <w:t xml:space="preserve"> on </w:t>
      </w:r>
      <w:r w:rsidRPr="002C363E">
        <w:rPr>
          <w:rStyle w:val="StyleUnderline"/>
          <w:highlight w:val="cyan"/>
        </w:rPr>
        <w:t>international</w:t>
      </w:r>
      <w:r w:rsidRPr="00160F3A">
        <w:rPr>
          <w:rStyle w:val="StyleUnderline"/>
        </w:rPr>
        <w:t xml:space="preserve"> </w:t>
      </w:r>
      <w:r w:rsidRPr="002C363E">
        <w:rPr>
          <w:rStyle w:val="StyleUnderline"/>
          <w:highlight w:val="cyan"/>
        </w:rPr>
        <w:t>commerce</w:t>
      </w:r>
      <w:r w:rsidRPr="009D0D84">
        <w:rPr>
          <w:sz w:val="16"/>
        </w:rPr>
        <w:t>.</w:t>
      </w:r>
    </w:p>
    <w:p w14:paraId="1E4130C5" w14:textId="77777777" w:rsidR="00BE2CF3" w:rsidRPr="00AE59E1" w:rsidRDefault="00BE2CF3" w:rsidP="00BE2CF3">
      <w:pPr>
        <w:rPr>
          <w:sz w:val="16"/>
        </w:rPr>
      </w:pPr>
      <w:r w:rsidRPr="009D0D84">
        <w:rPr>
          <w:sz w:val="16"/>
        </w:rPr>
        <w:t xml:space="preserve">The United States will also have less need for staunch allies, because rapid aging will hobble the military expansion of its great-power adversaries. By 2050, Russia's spending on pensions and medical care for the elderly will increase by nearly 50 percent as a share of its GDP, and China's will nearly triple, whereas in the United States, such spending will increase by only 35 percent. </w:t>
      </w:r>
      <w:r w:rsidRPr="002C363E">
        <w:rPr>
          <w:rStyle w:val="Emphasis"/>
          <w:highlight w:val="cyan"/>
        </w:rPr>
        <w:t>Russia</w:t>
      </w:r>
      <w:r w:rsidRPr="009D0D84">
        <w:rPr>
          <w:sz w:val="16"/>
        </w:rPr>
        <w:t xml:space="preserve"> and </w:t>
      </w:r>
      <w:r w:rsidRPr="002C363E">
        <w:rPr>
          <w:rStyle w:val="Emphasis"/>
          <w:highlight w:val="cyan"/>
        </w:rPr>
        <w:t>China</w:t>
      </w:r>
      <w:r w:rsidRPr="009D0D84">
        <w:rPr>
          <w:sz w:val="16"/>
        </w:rPr>
        <w:t xml:space="preserve"> will </w:t>
      </w:r>
      <w:r w:rsidRPr="00160F3A">
        <w:rPr>
          <w:rStyle w:val="StyleUnderline"/>
        </w:rPr>
        <w:t xml:space="preserve">soon </w:t>
      </w:r>
      <w:r w:rsidRPr="002C363E">
        <w:rPr>
          <w:rStyle w:val="StyleUnderline"/>
          <w:highlight w:val="cyan"/>
        </w:rPr>
        <w:t>face severe choices</w:t>
      </w:r>
      <w:r w:rsidRPr="009D0D84">
        <w:rPr>
          <w:sz w:val="16"/>
        </w:rPr>
        <w:t xml:space="preserve"> between </w:t>
      </w:r>
      <w:r w:rsidRPr="002C363E">
        <w:rPr>
          <w:rStyle w:val="Emphasis"/>
          <w:highlight w:val="cyan"/>
        </w:rPr>
        <w:t>buying guns</w:t>
      </w:r>
      <w:r w:rsidRPr="00160F3A">
        <w:rPr>
          <w:rStyle w:val="StyleUnderline"/>
        </w:rPr>
        <w:t xml:space="preserve"> for their militaries</w:t>
      </w:r>
      <w:r w:rsidRPr="009D0D84">
        <w:rPr>
          <w:sz w:val="16"/>
        </w:rPr>
        <w:t xml:space="preserve"> and </w:t>
      </w:r>
      <w:r w:rsidRPr="002C363E">
        <w:rPr>
          <w:rStyle w:val="Emphasis"/>
          <w:highlight w:val="cyan"/>
        </w:rPr>
        <w:t>buying canes</w:t>
      </w:r>
      <w:r w:rsidRPr="009D0D84">
        <w:rPr>
          <w:sz w:val="16"/>
        </w:rPr>
        <w:t xml:space="preserve"> for their </w:t>
      </w:r>
      <w:r w:rsidRPr="00160F3A">
        <w:rPr>
          <w:rStyle w:val="StyleUnderline"/>
        </w:rPr>
        <w:t>ballooning elderly populations,</w:t>
      </w:r>
      <w:r w:rsidRPr="009D0D84">
        <w:rPr>
          <w:sz w:val="16"/>
        </w:rPr>
        <w:t xml:space="preserve"> and history suggests they will prioritize the latter to prevent domestic unrest. </w:t>
      </w:r>
      <w:r w:rsidRPr="002C363E">
        <w:rPr>
          <w:rStyle w:val="StyleUnderline"/>
          <w:highlight w:val="cyan"/>
        </w:rPr>
        <w:t>Even if</w:t>
      </w:r>
      <w:r w:rsidRPr="00160F3A">
        <w:rPr>
          <w:rStyle w:val="StyleUnderline"/>
        </w:rPr>
        <w:t xml:space="preserve"> Russia and China </w:t>
      </w:r>
      <w:r w:rsidRPr="002C363E">
        <w:rPr>
          <w:rStyle w:val="StyleUnderline"/>
          <w:highlight w:val="cyan"/>
        </w:rPr>
        <w:t>do not cut their</w:t>
      </w:r>
      <w:r w:rsidRPr="00160F3A">
        <w:rPr>
          <w:rStyle w:val="StyleUnderline"/>
        </w:rPr>
        <w:t xml:space="preserve"> military</w:t>
      </w:r>
      <w:r w:rsidRPr="009D0D84">
        <w:rPr>
          <w:sz w:val="16"/>
        </w:rPr>
        <w:t xml:space="preserve"> </w:t>
      </w:r>
      <w:r w:rsidRPr="002C363E">
        <w:rPr>
          <w:rStyle w:val="StyleUnderline"/>
          <w:highlight w:val="cyan"/>
        </w:rPr>
        <w:t>spending</w:t>
      </w:r>
      <w:r w:rsidRPr="009D0D84">
        <w:rPr>
          <w:sz w:val="16"/>
        </w:rPr>
        <w:t xml:space="preserve">, they will </w:t>
      </w:r>
      <w:r w:rsidRPr="002C363E">
        <w:rPr>
          <w:rStyle w:val="Emphasis"/>
          <w:highlight w:val="cyan"/>
        </w:rPr>
        <w:t>struggle to modernize</w:t>
      </w:r>
      <w:r w:rsidRPr="00160F3A">
        <w:rPr>
          <w:rStyle w:val="StyleUnderline"/>
        </w:rPr>
        <w:t xml:space="preserve"> their </w:t>
      </w:r>
      <w:r w:rsidRPr="002C363E">
        <w:rPr>
          <w:rStyle w:val="StyleUnderline"/>
          <w:highlight w:val="cyan"/>
        </w:rPr>
        <w:t>militaries</w:t>
      </w:r>
      <w:r w:rsidRPr="009D0D84">
        <w:rPr>
          <w:sz w:val="16"/>
        </w:rPr>
        <w:t xml:space="preserve"> because of the rapid aging of their troops. </w:t>
      </w:r>
      <w:r w:rsidRPr="002C363E">
        <w:rPr>
          <w:rStyle w:val="StyleUnderline"/>
          <w:highlight w:val="cyan"/>
        </w:rPr>
        <w:t>Personnel</w:t>
      </w:r>
      <w:r w:rsidRPr="002C363E">
        <w:rPr>
          <w:sz w:val="16"/>
          <w:highlight w:val="cyan"/>
        </w:rPr>
        <w:t xml:space="preserve"> </w:t>
      </w:r>
      <w:r w:rsidRPr="002C363E">
        <w:rPr>
          <w:rStyle w:val="StyleUnderline"/>
          <w:highlight w:val="cyan"/>
        </w:rPr>
        <w:t>costs</w:t>
      </w:r>
      <w:r w:rsidRPr="009D0D84">
        <w:rPr>
          <w:sz w:val="16"/>
        </w:rPr>
        <w:t xml:space="preserve"> already </w:t>
      </w:r>
      <w:r w:rsidRPr="002C363E">
        <w:rPr>
          <w:rStyle w:val="StyleUnderline"/>
          <w:highlight w:val="cyan"/>
        </w:rPr>
        <w:t>consume</w:t>
      </w:r>
      <w:r w:rsidRPr="00160F3A">
        <w:rPr>
          <w:rStyle w:val="StyleUnderline"/>
        </w:rPr>
        <w:t xml:space="preserve"> 46 percent of Russia's military budget</w:t>
      </w:r>
      <w:r w:rsidRPr="009D0D84">
        <w:rPr>
          <w:sz w:val="16"/>
        </w:rPr>
        <w:t xml:space="preserve"> (compared with 25 percent of the U.S. military budget) and likely will exceed 50 percent this decade as a wave of oiler troops retire and draw pensions. </w:t>
      </w:r>
      <w:r w:rsidRPr="00160F3A">
        <w:rPr>
          <w:rStyle w:val="StyleUnderline"/>
        </w:rPr>
        <w:t>China's</w:t>
      </w:r>
      <w:r w:rsidRPr="009D0D84">
        <w:rPr>
          <w:sz w:val="16"/>
        </w:rPr>
        <w:t xml:space="preserve"> </w:t>
      </w:r>
      <w:r w:rsidRPr="00160F3A">
        <w:rPr>
          <w:rStyle w:val="StyleUnderline"/>
        </w:rPr>
        <w:t>personnel costs</w:t>
      </w:r>
      <w:r w:rsidRPr="009D0D84">
        <w:rPr>
          <w:sz w:val="16"/>
        </w:rPr>
        <w:t xml:space="preserve"> are </w:t>
      </w:r>
      <w:r w:rsidRPr="00160F3A">
        <w:rPr>
          <w:rStyle w:val="StyleUnderline"/>
        </w:rPr>
        <w:t>officially listed at 31 percent of its military budget</w:t>
      </w:r>
      <w:r w:rsidRPr="009D0D84">
        <w:rPr>
          <w:sz w:val="16"/>
        </w:rPr>
        <w:t xml:space="preserve">, but </w:t>
      </w:r>
      <w:r w:rsidRPr="00160F3A">
        <w:rPr>
          <w:rStyle w:val="StyleUnderline"/>
        </w:rPr>
        <w:lastRenderedPageBreak/>
        <w:t>independent estimates</w:t>
      </w:r>
      <w:r w:rsidRPr="009D0D84">
        <w:rPr>
          <w:sz w:val="16"/>
        </w:rPr>
        <w:t xml:space="preserve"> </w:t>
      </w:r>
      <w:r w:rsidRPr="00160F3A">
        <w:rPr>
          <w:rStyle w:val="StyleUnderline"/>
        </w:rPr>
        <w:t>suggest</w:t>
      </w:r>
      <w:r w:rsidRPr="009D0D84">
        <w:rPr>
          <w:sz w:val="16"/>
        </w:rPr>
        <w:t xml:space="preserve"> they </w:t>
      </w:r>
      <w:r w:rsidRPr="00160F3A">
        <w:rPr>
          <w:rStyle w:val="StyleUnderline"/>
        </w:rPr>
        <w:t xml:space="preserve">consume nearly </w:t>
      </w:r>
      <w:r w:rsidRPr="002C363E">
        <w:rPr>
          <w:rStyle w:val="StyleUnderline"/>
          <w:highlight w:val="cyan"/>
        </w:rPr>
        <w:t>half of</w:t>
      </w:r>
      <w:r w:rsidRPr="00160F3A">
        <w:rPr>
          <w:rStyle w:val="StyleUnderline"/>
        </w:rPr>
        <w:t xml:space="preserve"> China's defense </w:t>
      </w:r>
      <w:r w:rsidRPr="002C363E">
        <w:rPr>
          <w:rStyle w:val="Emphasis"/>
          <w:highlight w:val="cyan"/>
        </w:rPr>
        <w:t>spending</w:t>
      </w:r>
      <w:r w:rsidRPr="00160F3A">
        <w:rPr>
          <w:rStyle w:val="StyleUnderline"/>
        </w:rPr>
        <w:t xml:space="preserve"> </w:t>
      </w:r>
      <w:r w:rsidRPr="009D0D84">
        <w:rPr>
          <w:sz w:val="16"/>
        </w:rPr>
        <w:t>and will rise in the years ahead.</w:t>
      </w:r>
    </w:p>
    <w:p w14:paraId="241911A2" w14:textId="2F1DCDEC" w:rsidR="001F288A" w:rsidRDefault="00BE2CF3" w:rsidP="00BE2CF3">
      <w:pPr>
        <w:pStyle w:val="Heading3"/>
      </w:pPr>
      <w:r>
        <w:lastRenderedPageBreak/>
        <w:t xml:space="preserve">AT: Multipolarity </w:t>
      </w:r>
    </w:p>
    <w:p w14:paraId="2305E13A" w14:textId="77777777" w:rsidR="00BE2CF3" w:rsidRPr="005E196D" w:rsidRDefault="00BE2CF3" w:rsidP="00BE2CF3">
      <w:pPr>
        <w:pStyle w:val="Heading4"/>
      </w:pPr>
      <w:r>
        <w:t xml:space="preserve">Their alternative is </w:t>
      </w:r>
      <w:r>
        <w:rPr>
          <w:u w:val="single"/>
        </w:rPr>
        <w:t>insufficient</w:t>
      </w:r>
      <w:r>
        <w:t xml:space="preserve"> to replace the liberal hegemonic order. Reorganizing the structure of global institutions risks </w:t>
      </w:r>
      <w:r>
        <w:rPr>
          <w:u w:val="single"/>
        </w:rPr>
        <w:t>great power conflict</w:t>
      </w:r>
      <w:r>
        <w:t xml:space="preserve"> and </w:t>
      </w:r>
      <w:r>
        <w:rPr>
          <w:u w:val="single"/>
        </w:rPr>
        <w:t>international disorder</w:t>
      </w:r>
    </w:p>
    <w:p w14:paraId="339E2538" w14:textId="77777777" w:rsidR="00BE2CF3" w:rsidRPr="00A0420F" w:rsidRDefault="00BE2CF3" w:rsidP="00BE2CF3">
      <w:r>
        <w:t xml:space="preserve">Dr. Aaron </w:t>
      </w:r>
      <w:r w:rsidRPr="00A0420F">
        <w:rPr>
          <w:rStyle w:val="Style13ptBold"/>
        </w:rPr>
        <w:t>McKeil</w:t>
      </w:r>
      <w:r>
        <w:t xml:space="preserve"> </w:t>
      </w:r>
      <w:r w:rsidRPr="00A0420F">
        <w:rPr>
          <w:rStyle w:val="Style13ptBold"/>
        </w:rPr>
        <w:t>21</w:t>
      </w:r>
      <w:r>
        <w:t xml:space="preserve">. McKeil is a Course Convenor and Course Tutor on the MSc International Strategy and Diplomacy programme at the London School of Economics; he previously served as Editor for </w:t>
      </w:r>
      <w:r>
        <w:rPr>
          <w:i/>
          <w:iCs/>
        </w:rPr>
        <w:t>Millenium: Journal of International Studies</w:t>
      </w:r>
      <w:r>
        <w:t xml:space="preserve"> and as a Research Assistant at the London School of Economics Centre for International Studies; he gained his PhD in International Relations from the London School of Economics, and his B.A. in Political Science from the University of British Columbia; he holds an MSc International Relations Specialist with Distinction from Aberystwyth University; “The Limits of Realism after Liberal Hegemony,” March 2022, </w:t>
      </w:r>
      <w:r>
        <w:rPr>
          <w:i/>
          <w:iCs/>
        </w:rPr>
        <w:t>Journal of Global Security Studies</w:t>
      </w:r>
      <w:r>
        <w:t xml:space="preserve">, vol. 7, issue 1, </w:t>
      </w:r>
      <w:r w:rsidRPr="00A0420F">
        <w:t>https://academic.oup.com/jogss/article/7/1/ogab020/6318578</w:t>
      </w:r>
    </w:p>
    <w:p w14:paraId="5506A331" w14:textId="77777777" w:rsidR="00BE2CF3" w:rsidRPr="00D769C0" w:rsidRDefault="00BE2CF3" w:rsidP="00BE2CF3">
      <w:pPr>
        <w:rPr>
          <w:sz w:val="16"/>
        </w:rPr>
      </w:pPr>
      <w:r w:rsidRPr="00D769C0">
        <w:rPr>
          <w:sz w:val="16"/>
        </w:rPr>
        <w:t xml:space="preserve">This assessment of realist foreign policy proposals suggests that </w:t>
      </w:r>
      <w:r w:rsidRPr="00736824">
        <w:rPr>
          <w:rStyle w:val="StyleUnderline"/>
          <w:highlight w:val="cyan"/>
        </w:rPr>
        <w:t>additional policy measures are required for developing</w:t>
      </w:r>
      <w:r w:rsidRPr="00D769C0">
        <w:rPr>
          <w:rStyle w:val="StyleUnderline"/>
        </w:rPr>
        <w:t xml:space="preserve"> a </w:t>
      </w:r>
      <w:r w:rsidRPr="00736824">
        <w:rPr>
          <w:rStyle w:val="StyleUnderline"/>
          <w:highlight w:val="cyan"/>
        </w:rPr>
        <w:t>stable international orde</w:t>
      </w:r>
      <w:r w:rsidRPr="00D769C0">
        <w:rPr>
          <w:rStyle w:val="StyleUnderline"/>
        </w:rPr>
        <w:t>r</w:t>
      </w:r>
      <w:r w:rsidRPr="00D769C0">
        <w:rPr>
          <w:sz w:val="16"/>
        </w:rPr>
        <w:t xml:space="preserve">, to avoid proxy wars where possible and to contain and resolve them when they do emerge, in addition to further global challenges. </w:t>
      </w:r>
      <w:r w:rsidRPr="00736824">
        <w:rPr>
          <w:rStyle w:val="StyleUnderline"/>
          <w:highlight w:val="cyan"/>
        </w:rPr>
        <w:t>Realists are not opposed to</w:t>
      </w:r>
      <w:r w:rsidRPr="00D769C0">
        <w:rPr>
          <w:rStyle w:val="StyleUnderline"/>
        </w:rPr>
        <w:t xml:space="preserve"> the use of </w:t>
      </w:r>
      <w:r w:rsidRPr="00736824">
        <w:rPr>
          <w:rStyle w:val="StyleUnderline"/>
          <w:highlight w:val="cyan"/>
        </w:rPr>
        <w:t>diplomacy</w:t>
      </w:r>
      <w:r w:rsidRPr="00D769C0">
        <w:rPr>
          <w:sz w:val="16"/>
        </w:rPr>
        <w:t xml:space="preserve"> to avoid and manage conflict. To the contrary, they encourage it, </w:t>
      </w:r>
      <w:r w:rsidRPr="00736824">
        <w:rPr>
          <w:rStyle w:val="StyleUnderline"/>
          <w:highlight w:val="cyan"/>
        </w:rPr>
        <w:t>but</w:t>
      </w:r>
      <w:r w:rsidRPr="00D769C0">
        <w:rPr>
          <w:sz w:val="16"/>
        </w:rPr>
        <w:t xml:space="preserve"> in encouraging the use of diplomacy it is crucial to recognize that </w:t>
      </w:r>
      <w:r w:rsidRPr="00D769C0">
        <w:rPr>
          <w:rStyle w:val="StyleUnderline"/>
        </w:rPr>
        <w:t>diplomacy also requires the support of international institutions and established diplomatic networks</w:t>
      </w:r>
      <w:r w:rsidRPr="00D769C0">
        <w:rPr>
          <w:sz w:val="16"/>
        </w:rPr>
        <w:t xml:space="preserve">. </w:t>
      </w:r>
      <w:r w:rsidRPr="00736824">
        <w:rPr>
          <w:rStyle w:val="Emphasis"/>
          <w:highlight w:val="cyan"/>
        </w:rPr>
        <w:t>Diplomatic breakthroughs</w:t>
      </w:r>
      <w:r w:rsidRPr="00736824">
        <w:rPr>
          <w:rStyle w:val="StyleUnderline"/>
          <w:highlight w:val="cyan"/>
        </w:rPr>
        <w:t xml:space="preserve"> are </w:t>
      </w:r>
      <w:r w:rsidRPr="00736824">
        <w:rPr>
          <w:rStyle w:val="Emphasis"/>
          <w:highlight w:val="cyan"/>
        </w:rPr>
        <w:t>difficult to achieve</w:t>
      </w:r>
      <w:r w:rsidRPr="00D769C0">
        <w:rPr>
          <w:rStyle w:val="StyleUnderline"/>
        </w:rPr>
        <w:t>, requiring years of skillful and patient negotiations. Diplomacy</w:t>
      </w:r>
      <w:r w:rsidRPr="00D769C0">
        <w:rPr>
          <w:sz w:val="16"/>
        </w:rPr>
        <w:t xml:space="preserve">, moreover, </w:t>
      </w:r>
      <w:r w:rsidRPr="00D769C0">
        <w:rPr>
          <w:rStyle w:val="StyleUnderline"/>
        </w:rPr>
        <w:t>is</w:t>
      </w:r>
      <w:r w:rsidRPr="00D769C0">
        <w:rPr>
          <w:sz w:val="16"/>
        </w:rPr>
        <w:t xml:space="preserve"> an </w:t>
      </w:r>
      <w:r w:rsidRPr="00D769C0">
        <w:rPr>
          <w:rStyle w:val="StyleUnderline"/>
        </w:rPr>
        <w:t>inconstant and limited</w:t>
      </w:r>
      <w:r w:rsidRPr="00D769C0">
        <w:rPr>
          <w:sz w:val="16"/>
        </w:rPr>
        <w:t xml:space="preserve"> tool </w:t>
      </w:r>
      <w:r w:rsidRPr="00736824">
        <w:rPr>
          <w:rStyle w:val="StyleUnderline"/>
          <w:highlight w:val="cyan"/>
        </w:rPr>
        <w:t xml:space="preserve">without </w:t>
      </w:r>
      <w:r w:rsidRPr="00736824">
        <w:rPr>
          <w:rStyle w:val="StyleUnderline"/>
        </w:rPr>
        <w:t xml:space="preserve">the </w:t>
      </w:r>
      <w:r w:rsidRPr="00736824">
        <w:rPr>
          <w:rStyle w:val="StyleUnderline"/>
          <w:highlight w:val="cyan"/>
        </w:rPr>
        <w:t>support of broader international institutions</w:t>
      </w:r>
      <w:r w:rsidRPr="00D769C0">
        <w:rPr>
          <w:sz w:val="16"/>
        </w:rPr>
        <w:t xml:space="preserve"> that provide mechanisms of delay, ongoing </w:t>
      </w:r>
      <w:r w:rsidRPr="00D769C0">
        <w:rPr>
          <w:rStyle w:val="StyleUnderline"/>
        </w:rPr>
        <w:t>networks of collaborative great power pressure</w:t>
      </w:r>
      <w:r w:rsidRPr="00D769C0">
        <w:rPr>
          <w:sz w:val="16"/>
        </w:rPr>
        <w:t xml:space="preserve"> on belligerent parties, </w:t>
      </w:r>
      <w:r w:rsidRPr="00D769C0">
        <w:rPr>
          <w:rStyle w:val="StyleUnderline"/>
        </w:rPr>
        <w:t xml:space="preserve">and collaboratively developed processes </w:t>
      </w:r>
      <w:r w:rsidRPr="00D769C0">
        <w:rPr>
          <w:sz w:val="16"/>
        </w:rPr>
        <w:t>and agreed terms of dispute resolution, negotiation, and mediation.</w:t>
      </w:r>
    </w:p>
    <w:p w14:paraId="7AAF846F" w14:textId="77777777" w:rsidR="00BE2CF3" w:rsidRPr="00D769C0" w:rsidRDefault="00BE2CF3" w:rsidP="00BE2CF3">
      <w:pPr>
        <w:rPr>
          <w:sz w:val="16"/>
        </w:rPr>
      </w:pPr>
      <w:r w:rsidRPr="00736824">
        <w:rPr>
          <w:rStyle w:val="StyleUnderline"/>
          <w:highlight w:val="cyan"/>
        </w:rPr>
        <w:t xml:space="preserve">Realist critics of </w:t>
      </w:r>
      <w:r w:rsidRPr="00736824">
        <w:rPr>
          <w:rStyle w:val="StyleUnderline"/>
        </w:rPr>
        <w:t xml:space="preserve">liberal </w:t>
      </w:r>
      <w:r w:rsidRPr="00736824">
        <w:rPr>
          <w:rStyle w:val="StyleUnderline"/>
          <w:highlight w:val="cyan"/>
        </w:rPr>
        <w:t>heg</w:t>
      </w:r>
      <w:r w:rsidRPr="00D769C0">
        <w:rPr>
          <w:rStyle w:val="StyleUnderline"/>
        </w:rPr>
        <w:t>emony</w:t>
      </w:r>
      <w:r w:rsidRPr="00D769C0">
        <w:rPr>
          <w:sz w:val="16"/>
        </w:rPr>
        <w:t xml:space="preserve"> often </w:t>
      </w:r>
      <w:r w:rsidRPr="00736824">
        <w:rPr>
          <w:rStyle w:val="Emphasis"/>
          <w:highlight w:val="cyan"/>
        </w:rPr>
        <w:t>suggest policy-fuzzy gestures toward diplomacy</w:t>
      </w:r>
      <w:r w:rsidRPr="00D769C0">
        <w:rPr>
          <w:rStyle w:val="Emphasis"/>
        </w:rPr>
        <w:t xml:space="preserve"> and accommodation</w:t>
      </w:r>
      <w:r w:rsidRPr="00D769C0">
        <w:rPr>
          <w:sz w:val="16"/>
        </w:rPr>
        <w:t xml:space="preserve">. Porter for instance argues that the United States should abandon liberal hegemony in favor of détente-style collaboration with illiberal powers in the making of global order (Porter 2020, 170–99). </w:t>
      </w:r>
      <w:r w:rsidRPr="00736824">
        <w:rPr>
          <w:rStyle w:val="StyleUnderline"/>
          <w:highlight w:val="cyan"/>
        </w:rPr>
        <w:t xml:space="preserve">The key </w:t>
      </w:r>
      <w:r w:rsidRPr="00736824">
        <w:rPr>
          <w:rStyle w:val="StyleUnderline"/>
        </w:rPr>
        <w:t xml:space="preserve">strategic </w:t>
      </w:r>
      <w:r w:rsidRPr="00736824">
        <w:rPr>
          <w:rStyle w:val="StyleUnderline"/>
          <w:highlight w:val="cyan"/>
        </w:rPr>
        <w:t>proposal</w:t>
      </w:r>
      <w:r w:rsidRPr="00514301">
        <w:rPr>
          <w:rStyle w:val="StyleUnderline"/>
        </w:rPr>
        <w:t xml:space="preserve"> Porter advances is to</w:t>
      </w:r>
    </w:p>
    <w:p w14:paraId="3A789D45" w14:textId="77777777" w:rsidR="00BE2CF3" w:rsidRPr="00514301" w:rsidRDefault="00BE2CF3" w:rsidP="00BE2CF3">
      <w:pPr>
        <w:rPr>
          <w:sz w:val="14"/>
          <w:szCs w:val="14"/>
        </w:rPr>
      </w:pPr>
      <w:r w:rsidRPr="00514301">
        <w:rPr>
          <w:sz w:val="14"/>
          <w:szCs w:val="14"/>
        </w:rPr>
        <w:t>attempt a settlement with Russia with significant mutual concessions, including sacrificing the interests of non-NATO countries on its eastern flank, in order to ease the growing sense of mutual threat. To facilitate negotiations, the USA should revive government-to-government dialogue to reach a new bargain. (Porter 2020, 187)</w:t>
      </w:r>
    </w:p>
    <w:p w14:paraId="40363F27" w14:textId="77777777" w:rsidR="00BE2CF3" w:rsidRPr="00D769C0" w:rsidRDefault="00BE2CF3" w:rsidP="00BE2CF3">
      <w:pPr>
        <w:rPr>
          <w:sz w:val="16"/>
        </w:rPr>
      </w:pPr>
      <w:r w:rsidRPr="00D769C0">
        <w:rPr>
          <w:sz w:val="16"/>
        </w:rPr>
        <w:t xml:space="preserve">This is a strategy to ease pressure on Russia, in </w:t>
      </w:r>
      <w:r w:rsidRPr="00D769C0">
        <w:rPr>
          <w:rStyle w:val="StyleUnderline"/>
        </w:rPr>
        <w:t>the</w:t>
      </w:r>
      <w:r w:rsidRPr="00D769C0">
        <w:rPr>
          <w:sz w:val="16"/>
        </w:rPr>
        <w:t xml:space="preserve"> hopes of encouraging tensions between Russia and China, which Porter proposes to combine with a reduction of forces in the Middle East, and a containment strategy against China in Asia, by cultivating regional strategic partners. This </w:t>
      </w:r>
      <w:r w:rsidRPr="00D769C0">
        <w:rPr>
          <w:rStyle w:val="StyleUnderline"/>
        </w:rPr>
        <w:t>proposal</w:t>
      </w:r>
      <w:r w:rsidRPr="00D769C0">
        <w:rPr>
          <w:sz w:val="16"/>
        </w:rPr>
        <w:t xml:space="preserve"> in the abstract sounds promising and genuinely contains helpful strategic thought, but </w:t>
      </w:r>
      <w:r w:rsidRPr="00736824">
        <w:rPr>
          <w:rStyle w:val="StyleUnderline"/>
          <w:highlight w:val="cyan"/>
        </w:rPr>
        <w:t>does not</w:t>
      </w:r>
      <w:r w:rsidRPr="00D769C0">
        <w:rPr>
          <w:rStyle w:val="StyleUnderline"/>
        </w:rPr>
        <w:t xml:space="preserve"> propose sufficient measures to </w:t>
      </w:r>
      <w:r w:rsidRPr="00736824">
        <w:rPr>
          <w:rStyle w:val="StyleUnderline"/>
          <w:highlight w:val="cyan"/>
        </w:rPr>
        <w:t>produce a lasting and stable order</w:t>
      </w:r>
      <w:r w:rsidRPr="00D769C0">
        <w:rPr>
          <w:sz w:val="16"/>
        </w:rPr>
        <w:t xml:space="preserve">, and crucially requires the willingness to collaborate from Russia, which Porter admits is not guaranteed to be forthcoming (Porter 2020, 188). </w:t>
      </w:r>
      <w:r w:rsidRPr="00736824">
        <w:rPr>
          <w:rStyle w:val="StyleUnderline"/>
          <w:highlight w:val="cyan"/>
        </w:rPr>
        <w:t>There is</w:t>
      </w:r>
      <w:r w:rsidRPr="00D769C0">
        <w:rPr>
          <w:sz w:val="16"/>
        </w:rPr>
        <w:t xml:space="preserve"> surely </w:t>
      </w:r>
      <w:r w:rsidRPr="00736824">
        <w:rPr>
          <w:rStyle w:val="StyleUnderline"/>
          <w:highlight w:val="cyan"/>
        </w:rPr>
        <w:t>more needed for</w:t>
      </w:r>
      <w:r w:rsidRPr="00D769C0">
        <w:rPr>
          <w:rStyle w:val="StyleUnderline"/>
        </w:rPr>
        <w:t xml:space="preserve"> the construction of </w:t>
      </w:r>
      <w:r w:rsidRPr="00736824">
        <w:rPr>
          <w:rStyle w:val="StyleUnderline"/>
          <w:highlight w:val="cyan"/>
        </w:rPr>
        <w:t>a stable</w:t>
      </w:r>
      <w:r w:rsidRPr="00D769C0">
        <w:rPr>
          <w:rStyle w:val="StyleUnderline"/>
        </w:rPr>
        <w:t xml:space="preserve"> and lasting </w:t>
      </w:r>
      <w:r w:rsidRPr="00736824">
        <w:rPr>
          <w:rStyle w:val="StyleUnderline"/>
          <w:highlight w:val="cyan"/>
        </w:rPr>
        <w:t>order</w:t>
      </w:r>
      <w:r w:rsidRPr="00D769C0">
        <w:rPr>
          <w:rStyle w:val="StyleUnderline"/>
        </w:rPr>
        <w:t xml:space="preserve"> between the </w:t>
      </w:r>
      <w:r w:rsidRPr="00D769C0">
        <w:rPr>
          <w:rStyle w:val="Emphasis"/>
        </w:rPr>
        <w:t>U</w:t>
      </w:r>
      <w:r w:rsidRPr="00D769C0">
        <w:rPr>
          <w:rStyle w:val="StyleUnderline"/>
        </w:rPr>
        <w:t xml:space="preserve">nited </w:t>
      </w:r>
      <w:r w:rsidRPr="00D769C0">
        <w:rPr>
          <w:rStyle w:val="Emphasis"/>
        </w:rPr>
        <w:t>S</w:t>
      </w:r>
      <w:r w:rsidRPr="00D769C0">
        <w:rPr>
          <w:rStyle w:val="StyleUnderline"/>
        </w:rPr>
        <w:t xml:space="preserve">tates and China </w:t>
      </w:r>
      <w:r w:rsidRPr="00736824">
        <w:rPr>
          <w:rStyle w:val="StyleUnderline"/>
          <w:highlight w:val="cyan"/>
        </w:rPr>
        <w:t>than a containment balancing strategy</w:t>
      </w:r>
      <w:r w:rsidRPr="00D769C0">
        <w:rPr>
          <w:sz w:val="16"/>
        </w:rPr>
        <w:t>, even if it were successful in dividing Russia from China. Where the first proxy war between the United States and China would emerge can only be speculated. China, like the United States, has the capacity to wage indirect warfare, incentives to avoid direct conflict, and experience from the Cold War.</w:t>
      </w:r>
    </w:p>
    <w:p w14:paraId="7C2181E6" w14:textId="77777777" w:rsidR="00BE2CF3" w:rsidRPr="00514301" w:rsidRDefault="00BE2CF3" w:rsidP="00BE2CF3">
      <w:pPr>
        <w:rPr>
          <w:rStyle w:val="StyleUnderline"/>
        </w:rPr>
      </w:pPr>
      <w:r w:rsidRPr="00D769C0">
        <w:rPr>
          <w:sz w:val="16"/>
        </w:rPr>
        <w:t xml:space="preserve">This as such poses a second limitation of </w:t>
      </w:r>
      <w:r w:rsidRPr="00736824">
        <w:rPr>
          <w:rStyle w:val="Emphasis"/>
          <w:highlight w:val="cyan"/>
        </w:rPr>
        <w:t>realist policy alternatives</w:t>
      </w:r>
      <w:r w:rsidRPr="00D769C0">
        <w:rPr>
          <w:sz w:val="16"/>
        </w:rPr>
        <w:t xml:space="preserve">; they </w:t>
      </w:r>
      <w:r w:rsidRPr="00736824">
        <w:rPr>
          <w:rStyle w:val="Emphasis"/>
          <w:highlight w:val="cyan"/>
        </w:rPr>
        <w:t>are insufficiently ambitious</w:t>
      </w:r>
      <w:r w:rsidRPr="00736824">
        <w:rPr>
          <w:rStyle w:val="StyleUnderline"/>
          <w:highlight w:val="cyan"/>
        </w:rPr>
        <w:t xml:space="preserve"> in developing new</w:t>
      </w:r>
      <w:r w:rsidRPr="00D769C0">
        <w:rPr>
          <w:rStyle w:val="StyleUnderline"/>
        </w:rPr>
        <w:t xml:space="preserve"> and revised ordering of international </w:t>
      </w:r>
      <w:r w:rsidRPr="00736824">
        <w:rPr>
          <w:rStyle w:val="StyleUnderline"/>
          <w:highlight w:val="cyan"/>
        </w:rPr>
        <w:t xml:space="preserve">institutions and </w:t>
      </w:r>
      <w:r w:rsidRPr="00736824">
        <w:rPr>
          <w:rStyle w:val="Emphasis"/>
          <w:highlight w:val="cyan"/>
        </w:rPr>
        <w:t>take for granted the role of deeper primary institutions</w:t>
      </w:r>
      <w:r w:rsidRPr="00D769C0">
        <w:rPr>
          <w:rStyle w:val="StyleUnderline"/>
        </w:rPr>
        <w:t xml:space="preserve"> in producing international order</w:t>
      </w:r>
      <w:r w:rsidRPr="00D769C0">
        <w:rPr>
          <w:sz w:val="16"/>
        </w:rPr>
        <w:t xml:space="preserve"> </w:t>
      </w:r>
      <w:r w:rsidRPr="00D769C0">
        <w:rPr>
          <w:sz w:val="16"/>
        </w:rPr>
        <w:lastRenderedPageBreak/>
        <w:t xml:space="preserve">(Mearsheimer 1994–1995).2 With limited confidence in the use of international institutions, </w:t>
      </w:r>
      <w:r w:rsidRPr="00736824">
        <w:rPr>
          <w:rStyle w:val="StyleUnderline"/>
          <w:highlight w:val="cyan"/>
        </w:rPr>
        <w:t>realists struggle to provide a substantive</w:t>
      </w:r>
      <w:r w:rsidRPr="00D769C0">
        <w:rPr>
          <w:rStyle w:val="StyleUnderline"/>
        </w:rPr>
        <w:t xml:space="preserve"> and sufficient </w:t>
      </w:r>
      <w:r w:rsidRPr="00736824">
        <w:rPr>
          <w:rStyle w:val="StyleUnderline"/>
          <w:highlight w:val="cyan"/>
        </w:rPr>
        <w:t>strategy</w:t>
      </w:r>
      <w:r w:rsidRPr="00D769C0">
        <w:rPr>
          <w:rStyle w:val="StyleUnderline"/>
        </w:rPr>
        <w:t xml:space="preserve"> for producing international orde</w:t>
      </w:r>
      <w:r w:rsidRPr="00D769C0">
        <w:rPr>
          <w:sz w:val="16"/>
        </w:rPr>
        <w:t xml:space="preserve">r. Realists do acknowledge the importance of major institutions such as the United Nations or World Trade Organization for providing general “rules of the road” that clarify expectations among states (Mearsheimer 2018, 131; Walt 2018, 71). Yet, realists offer no suggestions for reforming these institutions for current challenges, </w:t>
      </w:r>
      <w:r w:rsidRPr="00736824">
        <w:rPr>
          <w:rStyle w:val="StyleUnderline"/>
          <w:highlight w:val="cyan"/>
        </w:rPr>
        <w:t>nor do they see</w:t>
      </w:r>
      <w:r w:rsidRPr="00D769C0">
        <w:rPr>
          <w:rStyle w:val="StyleUnderline"/>
        </w:rPr>
        <w:t xml:space="preserve"> much </w:t>
      </w:r>
      <w:r w:rsidRPr="00736824">
        <w:rPr>
          <w:rStyle w:val="StyleUnderline"/>
          <w:highlight w:val="cyan"/>
        </w:rPr>
        <w:t>promise in developing new institutions</w:t>
      </w:r>
      <w:r w:rsidRPr="00D769C0">
        <w:rPr>
          <w:sz w:val="16"/>
        </w:rPr>
        <w:t xml:space="preserve">, and ultimately claim international institutions are ineffective because they have “no coercive leverage over states” in a context where </w:t>
      </w:r>
      <w:r w:rsidRPr="00D769C0">
        <w:rPr>
          <w:rStyle w:val="StyleUnderline"/>
        </w:rPr>
        <w:t>states in anarchy find themselves in security competition precipitating conflict</w:t>
      </w:r>
      <w:r w:rsidRPr="00D769C0">
        <w:rPr>
          <w:sz w:val="16"/>
        </w:rPr>
        <w:t xml:space="preserve"> (Mearsheimer 2018, 131). As Mearsheimer states, “The nub of the dispute between liberals and realists regarding both institutions and economic interdependence has to do with whether they promote world peace. Liberals believe they ameliorate conflict; realists do not” (Mearsheimer 2018, 143). </w:t>
      </w:r>
      <w:r w:rsidRPr="00514301">
        <w:rPr>
          <w:rStyle w:val="StyleUnderline"/>
        </w:rPr>
        <w:t>Walt provides a clear explanation of the realist lack of confidence in institutions where he states,</w:t>
      </w:r>
    </w:p>
    <w:p w14:paraId="2C814061" w14:textId="77777777" w:rsidR="00BE2CF3" w:rsidRPr="00514301" w:rsidRDefault="00BE2CF3" w:rsidP="00BE2CF3">
      <w:pPr>
        <w:rPr>
          <w:sz w:val="16"/>
          <w:szCs w:val="16"/>
        </w:rPr>
      </w:pPr>
      <w:r w:rsidRPr="00514301">
        <w:rPr>
          <w:sz w:val="16"/>
          <w:szCs w:val="16"/>
        </w:rPr>
        <w:t>As multilateral organizations such as NATO, the World Bank, or the World Trade Organization have shown repeatedly, international institutions can facilitate cooperation when states have clear and obvious incentives to work together, but they cannot stop powerful states from acting as they wish and thus cannot remove the danger of conflict and war. International institutions are simply a tool that states use to advance their interests, and they inevitably reflect the interests of the most powerful states. (Walt 2018, 71)</w:t>
      </w:r>
    </w:p>
    <w:p w14:paraId="758F8B66" w14:textId="77777777" w:rsidR="00BE2CF3" w:rsidRPr="00D769C0" w:rsidRDefault="00BE2CF3" w:rsidP="00BE2CF3">
      <w:pPr>
        <w:rPr>
          <w:sz w:val="18"/>
          <w:szCs w:val="18"/>
        </w:rPr>
      </w:pPr>
      <w:r w:rsidRPr="00D769C0">
        <w:rPr>
          <w:sz w:val="18"/>
          <w:szCs w:val="18"/>
        </w:rPr>
        <w:t>Because institutions lack an ability to coerce great powers, realists claim, they have little to no impact on conflict between great powers that arises as a result of security competition.</w:t>
      </w:r>
    </w:p>
    <w:p w14:paraId="1EE3B0CF" w14:textId="77777777" w:rsidR="00BE2CF3" w:rsidRPr="00B822F0" w:rsidRDefault="00BE2CF3" w:rsidP="00BE2CF3">
      <w:pPr>
        <w:rPr>
          <w:sz w:val="16"/>
        </w:rPr>
      </w:pPr>
      <w:r w:rsidRPr="00B822F0">
        <w:rPr>
          <w:sz w:val="16"/>
        </w:rPr>
        <w:t xml:space="preserve">Because of this lack of realist confidence in institutions, Walt and leading economist Dani Rodrick have instead advanced </w:t>
      </w:r>
      <w:r w:rsidRPr="00736824">
        <w:rPr>
          <w:rStyle w:val="StyleUnderline"/>
          <w:highlight w:val="cyan"/>
        </w:rPr>
        <w:t>a global order proposal</w:t>
      </w:r>
      <w:r w:rsidRPr="00D769C0">
        <w:rPr>
          <w:rStyle w:val="StyleUnderline"/>
        </w:rPr>
        <w:t xml:space="preserve"> for constructing a collection of select global “meta-norms”</w:t>
      </w:r>
      <w:r w:rsidRPr="00B822F0">
        <w:rPr>
          <w:sz w:val="16"/>
        </w:rPr>
        <w:t xml:space="preserve"> as conflict avoidance and resolution mechanisms at a global level (Rodrik and Walt 2021). This proposal is important and in the right direction, as a needed element of building shared global order, but it </w:t>
      </w:r>
      <w:r w:rsidRPr="00D769C0">
        <w:rPr>
          <w:rStyle w:val="StyleUnderline"/>
        </w:rPr>
        <w:t>is</w:t>
      </w:r>
      <w:r w:rsidRPr="00B822F0">
        <w:rPr>
          <w:sz w:val="16"/>
        </w:rPr>
        <w:t xml:space="preserve"> also a </w:t>
      </w:r>
      <w:r w:rsidRPr="00D769C0">
        <w:rPr>
          <w:rStyle w:val="StyleUnderline"/>
        </w:rPr>
        <w:t>thin</w:t>
      </w:r>
      <w:r w:rsidRPr="00B822F0">
        <w:rPr>
          <w:sz w:val="16"/>
        </w:rPr>
        <w:t xml:space="preserve"> set of meta-norms, </w:t>
      </w:r>
      <w:r w:rsidRPr="00D769C0">
        <w:rPr>
          <w:rStyle w:val="StyleUnderline"/>
        </w:rPr>
        <w:t>highly modest and limited in their order-making capacities and ambitions</w:t>
      </w:r>
      <w:r w:rsidRPr="00B822F0">
        <w:rPr>
          <w:sz w:val="16"/>
        </w:rPr>
        <w:t xml:space="preserve">. </w:t>
      </w:r>
      <w:r w:rsidRPr="00D769C0">
        <w:rPr>
          <w:rStyle w:val="StyleUnderline"/>
        </w:rPr>
        <w:t xml:space="preserve">The proposal </w:t>
      </w:r>
      <w:r w:rsidRPr="00736824">
        <w:rPr>
          <w:rStyle w:val="StyleUnderline"/>
          <w:highlight w:val="cyan"/>
        </w:rPr>
        <w:t>does not include</w:t>
      </w:r>
      <w:r w:rsidRPr="00B822F0">
        <w:rPr>
          <w:sz w:val="16"/>
        </w:rPr>
        <w:t xml:space="preserve"> integrative </w:t>
      </w:r>
      <w:r w:rsidRPr="00D769C0">
        <w:rPr>
          <w:rStyle w:val="StyleUnderline"/>
        </w:rPr>
        <w:t>institutions to formalize and embed meta-norms</w:t>
      </w:r>
      <w:r w:rsidRPr="00B822F0">
        <w:rPr>
          <w:sz w:val="16"/>
        </w:rPr>
        <w:t xml:space="preserve">, </w:t>
      </w:r>
      <w:r w:rsidRPr="00D769C0">
        <w:rPr>
          <w:rStyle w:val="StyleUnderline"/>
        </w:rPr>
        <w:t>nor</w:t>
      </w:r>
      <w:r w:rsidRPr="00B822F0">
        <w:rPr>
          <w:sz w:val="16"/>
        </w:rPr>
        <w:t xml:space="preserve"> does it provide </w:t>
      </w:r>
      <w:r w:rsidRPr="00736824">
        <w:rPr>
          <w:rStyle w:val="StyleUnderline"/>
          <w:highlight w:val="cyan"/>
        </w:rPr>
        <w:t>inclusive principles to</w:t>
      </w:r>
      <w:r w:rsidRPr="00D769C0">
        <w:rPr>
          <w:rStyle w:val="StyleUnderline"/>
        </w:rPr>
        <w:t xml:space="preserve"> legitimate those meta-norms</w:t>
      </w:r>
      <w:r w:rsidRPr="00B822F0">
        <w:rPr>
          <w:sz w:val="16"/>
        </w:rPr>
        <w:t xml:space="preserve"> beyond the imperative </w:t>
      </w:r>
      <w:r w:rsidRPr="00D769C0">
        <w:rPr>
          <w:rStyle w:val="StyleUnderline"/>
        </w:rPr>
        <w:t xml:space="preserve">to </w:t>
      </w:r>
      <w:r w:rsidRPr="00736824">
        <w:rPr>
          <w:rStyle w:val="StyleUnderline"/>
          <w:highlight w:val="cyan"/>
        </w:rPr>
        <w:t>avoid direct great power conflict</w:t>
      </w:r>
      <w:r w:rsidRPr="00B822F0">
        <w:rPr>
          <w:sz w:val="16"/>
        </w:rPr>
        <w:t>. Walt and Rodrick, moreover, suggest that their international order proposal exists within an emerging “bounded order” marked by proxy wars, and concede their meta-norms do little to help mitigate or resolve proxy wars, focusing more on avoiding direct great power conflict (Rodrik and Walt 2021, 20).</w:t>
      </w:r>
    </w:p>
    <w:p w14:paraId="2002A648" w14:textId="77777777" w:rsidR="00BE2CF3" w:rsidRPr="00B822F0" w:rsidRDefault="00BE2CF3" w:rsidP="00BE2CF3">
      <w:pPr>
        <w:rPr>
          <w:sz w:val="16"/>
        </w:rPr>
      </w:pPr>
      <w:r w:rsidRPr="00B822F0">
        <w:rPr>
          <w:sz w:val="16"/>
        </w:rPr>
        <w:t xml:space="preserve">In modern international history, the international system has developed new institutions through a trial and error process—surely encountering new and unanticipated forms of disorder along the way as well as old ones—but nonetheless in a learning process of gradually broadened and deepened institutions that today realists themselves acknowledge as important. The decline of the liberal hegemonic order project invites new ideas for adapting international organizations and ordering practices. Under closer scrutiny, </w:t>
      </w:r>
      <w:r w:rsidRPr="00736824">
        <w:rPr>
          <w:rStyle w:val="StyleUnderline"/>
          <w:highlight w:val="cyan"/>
        </w:rPr>
        <w:t>realist critics of liberal heg</w:t>
      </w:r>
      <w:r w:rsidRPr="00D769C0">
        <w:rPr>
          <w:rStyle w:val="StyleUnderline"/>
        </w:rPr>
        <w:t xml:space="preserve">emony </w:t>
      </w:r>
      <w:r w:rsidRPr="00736824">
        <w:rPr>
          <w:rStyle w:val="StyleUnderline"/>
          <w:highlight w:val="cyan"/>
        </w:rPr>
        <w:t>offer</w:t>
      </w:r>
      <w:r w:rsidRPr="00736824">
        <w:rPr>
          <w:rStyle w:val="Emphasis"/>
          <w:highlight w:val="cyan"/>
        </w:rPr>
        <w:t xml:space="preserve"> problematic international order proposals</w:t>
      </w:r>
      <w:r w:rsidRPr="00B822F0">
        <w:rPr>
          <w:sz w:val="16"/>
        </w:rPr>
        <w:t xml:space="preserve">, while they nonetheless identify major problems in the liberal hegemonic order project. From closer examination and consideration, that is, </w:t>
      </w:r>
      <w:r w:rsidRPr="00D769C0">
        <w:rPr>
          <w:rStyle w:val="StyleUnderline"/>
        </w:rPr>
        <w:t xml:space="preserve">these limitations of </w:t>
      </w:r>
      <w:r w:rsidRPr="00736824">
        <w:rPr>
          <w:rStyle w:val="StyleUnderline"/>
          <w:highlight w:val="cyan"/>
        </w:rPr>
        <w:t>realist policy alternatives</w:t>
      </w:r>
      <w:r w:rsidRPr="00D769C0">
        <w:rPr>
          <w:rStyle w:val="StyleUnderline"/>
        </w:rPr>
        <w:t xml:space="preserve"> question their ability to contribute to international order in the twenty-first century and suggest</w:t>
      </w:r>
      <w:r w:rsidRPr="00B822F0">
        <w:rPr>
          <w:sz w:val="16"/>
        </w:rPr>
        <w:t xml:space="preserve">, quite the opposite, that </w:t>
      </w:r>
      <w:r w:rsidRPr="00736824">
        <w:rPr>
          <w:rStyle w:val="StyleUnderline"/>
          <w:highlight w:val="cyan"/>
        </w:rPr>
        <w:t>if pursued</w:t>
      </w:r>
      <w:r w:rsidRPr="00D769C0">
        <w:rPr>
          <w:rStyle w:val="StyleUnderline"/>
        </w:rPr>
        <w:t xml:space="preserve"> they </w:t>
      </w:r>
      <w:r w:rsidRPr="00736824">
        <w:rPr>
          <w:rStyle w:val="StyleUnderline"/>
          <w:highlight w:val="cyan"/>
        </w:rPr>
        <w:t>would</w:t>
      </w:r>
      <w:r w:rsidRPr="00B822F0">
        <w:rPr>
          <w:sz w:val="16"/>
        </w:rPr>
        <w:t xml:space="preserve"> instead </w:t>
      </w:r>
      <w:r w:rsidRPr="00736824">
        <w:rPr>
          <w:rStyle w:val="Emphasis"/>
          <w:highlight w:val="cyan"/>
        </w:rPr>
        <w:t>become new sources of international disorder</w:t>
      </w:r>
      <w:r w:rsidRPr="00B822F0">
        <w:rPr>
          <w:sz w:val="16"/>
        </w:rPr>
        <w:t>, while nevertheless avoiding some of the problems associated with liberal internationalism.</w:t>
      </w:r>
    </w:p>
    <w:p w14:paraId="0B9BD50E" w14:textId="77777777" w:rsidR="00BE2CF3" w:rsidRPr="00D769C0" w:rsidRDefault="00BE2CF3" w:rsidP="00BE2CF3">
      <w:pPr>
        <w:pStyle w:val="Heading4"/>
      </w:pPr>
      <w:r>
        <w:t xml:space="preserve">Absent U.S. liberal hegemony, proxy wars will uniquely cause </w:t>
      </w:r>
      <w:r>
        <w:rPr>
          <w:u w:val="single"/>
        </w:rPr>
        <w:t>international disorder</w:t>
      </w:r>
      <w:r>
        <w:t xml:space="preserve">, exacerbate </w:t>
      </w:r>
      <w:r>
        <w:rPr>
          <w:u w:val="single"/>
        </w:rPr>
        <w:t>humanitarian crises</w:t>
      </w:r>
      <w:r>
        <w:t xml:space="preserve">, and provide the grounds for </w:t>
      </w:r>
      <w:r>
        <w:rPr>
          <w:u w:val="single"/>
        </w:rPr>
        <w:t>great power escalation</w:t>
      </w:r>
      <w:r>
        <w:t>.</w:t>
      </w:r>
    </w:p>
    <w:p w14:paraId="74492E3C" w14:textId="77777777" w:rsidR="00BE2CF3" w:rsidRPr="00A0420F" w:rsidRDefault="00BE2CF3" w:rsidP="00BE2CF3">
      <w:r>
        <w:t xml:space="preserve">Dr. Aaron </w:t>
      </w:r>
      <w:r w:rsidRPr="00A0420F">
        <w:rPr>
          <w:rStyle w:val="Style13ptBold"/>
        </w:rPr>
        <w:t>McKeil</w:t>
      </w:r>
      <w:r>
        <w:t xml:space="preserve"> </w:t>
      </w:r>
      <w:r w:rsidRPr="00A0420F">
        <w:rPr>
          <w:rStyle w:val="Style13ptBold"/>
        </w:rPr>
        <w:t>21</w:t>
      </w:r>
      <w:r>
        <w:t xml:space="preserve">. McKeil is a Course Convenor and Course Tutor on the MSc International Strategy and Diplomacy programme at the London School of Economics; he previously served as Editor for </w:t>
      </w:r>
      <w:r>
        <w:rPr>
          <w:i/>
          <w:iCs/>
        </w:rPr>
        <w:t>Millenium: Journal of International Studies</w:t>
      </w:r>
      <w:r>
        <w:t xml:space="preserve"> and as a Research Assistant at the London School of Economics Centre for International Studies; </w:t>
      </w:r>
      <w:r>
        <w:lastRenderedPageBreak/>
        <w:t xml:space="preserve">he gained his PhD in International Relations from the London School of Economics, and his B.A. in Political Science from the University of British Columbia; he holds an MSc International Relations Specialist with Distinction from Aberystwyth University; “The Limits of Realism after Liberal Hegemony,” March 2022, </w:t>
      </w:r>
      <w:r>
        <w:rPr>
          <w:i/>
          <w:iCs/>
        </w:rPr>
        <w:t>Journal of Global Security Studies</w:t>
      </w:r>
      <w:r>
        <w:t xml:space="preserve">, vol. 7, issue 1, </w:t>
      </w:r>
      <w:r w:rsidRPr="00A0420F">
        <w:t>https://academic.oup.com/jogss/article/7/1/ogab020/6318578</w:t>
      </w:r>
    </w:p>
    <w:p w14:paraId="367F9DD2" w14:textId="77777777" w:rsidR="00BE2CF3" w:rsidRPr="0046308F" w:rsidRDefault="00BE2CF3" w:rsidP="00BE2CF3">
      <w:pPr>
        <w:rPr>
          <w:sz w:val="16"/>
        </w:rPr>
      </w:pPr>
      <w:r w:rsidRPr="0046308F">
        <w:rPr>
          <w:sz w:val="16"/>
        </w:rPr>
        <w:t xml:space="preserve">Let me unpack these points further. </w:t>
      </w:r>
      <w:r w:rsidRPr="00514301">
        <w:rPr>
          <w:rStyle w:val="StyleUnderline"/>
        </w:rPr>
        <w:t xml:space="preserve">A degree of </w:t>
      </w:r>
      <w:r w:rsidRPr="005D0DC1">
        <w:rPr>
          <w:rStyle w:val="StyleUnderline"/>
        </w:rPr>
        <w:t>skepticism is warranted about the extent to which realist policies</w:t>
      </w:r>
      <w:r w:rsidRPr="00514301">
        <w:rPr>
          <w:rStyle w:val="StyleUnderline"/>
        </w:rPr>
        <w:t xml:space="preserve"> of restraint and offshore balancing </w:t>
      </w:r>
      <w:r w:rsidRPr="005D0DC1">
        <w:rPr>
          <w:rStyle w:val="StyleUnderline"/>
        </w:rPr>
        <w:t>would be conducive to international order</w:t>
      </w:r>
      <w:r w:rsidRPr="00514301">
        <w:rPr>
          <w:rStyle w:val="StyleUnderline"/>
        </w:rPr>
        <w:t>, and not a series of protracted proxy wars</w:t>
      </w:r>
      <w:r w:rsidRPr="0046308F">
        <w:rPr>
          <w:sz w:val="16"/>
        </w:rPr>
        <w:t xml:space="preserve">. As a recent study on proxy wars notes, “If the United States does less, it must rely on others to do more” (Berman and Lake 2019, 3). Inversely, however, </w:t>
      </w:r>
      <w:r w:rsidRPr="005D0DC1">
        <w:rPr>
          <w:rStyle w:val="StyleUnderline"/>
          <w:highlight w:val="cyan"/>
        </w:rPr>
        <w:t xml:space="preserve">if the </w:t>
      </w:r>
      <w:r w:rsidRPr="005D0DC1">
        <w:rPr>
          <w:rStyle w:val="Emphasis"/>
          <w:highlight w:val="cyan"/>
        </w:rPr>
        <w:t>U</w:t>
      </w:r>
      <w:r w:rsidRPr="0046308F">
        <w:rPr>
          <w:rStyle w:val="StyleUnderline"/>
        </w:rPr>
        <w:t xml:space="preserve">nited </w:t>
      </w:r>
      <w:r w:rsidRPr="005D0DC1">
        <w:rPr>
          <w:rStyle w:val="Emphasis"/>
          <w:highlight w:val="cyan"/>
        </w:rPr>
        <w:t>S</w:t>
      </w:r>
      <w:r w:rsidRPr="0046308F">
        <w:rPr>
          <w:rStyle w:val="StyleUnderline"/>
        </w:rPr>
        <w:t xml:space="preserve">tates </w:t>
      </w:r>
      <w:r w:rsidRPr="005D0DC1">
        <w:rPr>
          <w:rStyle w:val="StyleUnderline"/>
          <w:highlight w:val="cyan"/>
        </w:rPr>
        <w:t>does less</w:t>
      </w:r>
      <w:r w:rsidRPr="0046308F">
        <w:rPr>
          <w:rStyle w:val="StyleUnderline"/>
        </w:rPr>
        <w:t xml:space="preserve">, its </w:t>
      </w:r>
      <w:r w:rsidRPr="005D0DC1">
        <w:rPr>
          <w:rStyle w:val="StyleUnderline"/>
          <w:highlight w:val="cyan"/>
        </w:rPr>
        <w:t>proxies must</w:t>
      </w:r>
      <w:r w:rsidRPr="0046308F">
        <w:rPr>
          <w:rStyle w:val="StyleUnderline"/>
        </w:rPr>
        <w:t xml:space="preserve"> also </w:t>
      </w:r>
      <w:r w:rsidRPr="005D0DC1">
        <w:rPr>
          <w:rStyle w:val="StyleUnderline"/>
          <w:highlight w:val="cyan"/>
        </w:rPr>
        <w:t xml:space="preserve">rely on the </w:t>
      </w:r>
      <w:r w:rsidRPr="005D0DC1">
        <w:rPr>
          <w:rStyle w:val="Emphasis"/>
          <w:highlight w:val="cyan"/>
        </w:rPr>
        <w:t>U</w:t>
      </w:r>
      <w:r w:rsidRPr="0046308F">
        <w:rPr>
          <w:rStyle w:val="StyleUnderline"/>
        </w:rPr>
        <w:t xml:space="preserve">nited </w:t>
      </w:r>
      <w:r w:rsidRPr="005D0DC1">
        <w:rPr>
          <w:rStyle w:val="Emphasis"/>
          <w:highlight w:val="cyan"/>
        </w:rPr>
        <w:t>S</w:t>
      </w:r>
      <w:r w:rsidRPr="0046308F">
        <w:rPr>
          <w:rStyle w:val="StyleUnderline"/>
        </w:rPr>
        <w:t xml:space="preserve">tates </w:t>
      </w:r>
      <w:r w:rsidRPr="005D0DC1">
        <w:rPr>
          <w:rStyle w:val="StyleUnderline"/>
          <w:highlight w:val="cyan"/>
        </w:rPr>
        <w:t>for more support</w:t>
      </w:r>
      <w:r w:rsidRPr="0046308F">
        <w:rPr>
          <w:sz w:val="16"/>
        </w:rPr>
        <w:t xml:space="preserve">, and </w:t>
      </w:r>
      <w:r w:rsidRPr="005D0DC1">
        <w:rPr>
          <w:rStyle w:val="StyleUnderline"/>
          <w:highlight w:val="cyan"/>
        </w:rPr>
        <w:t>when allies</w:t>
      </w:r>
      <w:r w:rsidRPr="0046308F">
        <w:rPr>
          <w:rStyle w:val="StyleUnderline"/>
        </w:rPr>
        <w:t xml:space="preserve"> and partners </w:t>
      </w:r>
      <w:r w:rsidRPr="005D0DC1">
        <w:rPr>
          <w:rStyle w:val="StyleUnderline"/>
          <w:highlight w:val="cyan"/>
        </w:rPr>
        <w:t>engage in conflict</w:t>
      </w:r>
      <w:r w:rsidRPr="0046308F">
        <w:rPr>
          <w:rStyle w:val="StyleUnderline"/>
        </w:rPr>
        <w:t xml:space="preserve"> for their own interests</w:t>
      </w:r>
      <w:r w:rsidRPr="0046308F">
        <w:rPr>
          <w:sz w:val="16"/>
        </w:rPr>
        <w:t xml:space="preserve">, for instance, </w:t>
      </w:r>
      <w:r w:rsidRPr="005D0DC1">
        <w:rPr>
          <w:rStyle w:val="StyleUnderline"/>
          <w:highlight w:val="cyan"/>
        </w:rPr>
        <w:t>they</w:t>
      </w:r>
      <w:r w:rsidRPr="0046308F">
        <w:rPr>
          <w:rStyle w:val="StyleUnderline"/>
        </w:rPr>
        <w:t xml:space="preserve"> likely </w:t>
      </w:r>
      <w:r w:rsidRPr="005D0DC1">
        <w:rPr>
          <w:rStyle w:val="StyleUnderline"/>
          <w:highlight w:val="cyan"/>
        </w:rPr>
        <w:t>will call for support</w:t>
      </w:r>
      <w:r w:rsidRPr="0046308F">
        <w:rPr>
          <w:sz w:val="16"/>
        </w:rPr>
        <w:t xml:space="preserve"> in terms of kit, including heavy arms, finance, training, and perhaps air support, </w:t>
      </w:r>
      <w:r w:rsidRPr="0046308F">
        <w:rPr>
          <w:rStyle w:val="StyleUnderline"/>
        </w:rPr>
        <w:t>even while US “boots on the ground” are denied</w:t>
      </w:r>
      <w:r w:rsidRPr="0046308F">
        <w:rPr>
          <w:sz w:val="16"/>
        </w:rPr>
        <w:t xml:space="preserve">. Where crises emerge and allies and strategic partners become unstable or engaged in a local or regional conflict, </w:t>
      </w:r>
      <w:r w:rsidRPr="005D0DC1">
        <w:rPr>
          <w:rStyle w:val="StyleUnderline"/>
          <w:highlight w:val="cyan"/>
        </w:rPr>
        <w:t>a realist-guided US fo</w:t>
      </w:r>
      <w:r w:rsidRPr="0046308F">
        <w:rPr>
          <w:rStyle w:val="StyleUnderline"/>
        </w:rPr>
        <w:t xml:space="preserve">reign </w:t>
      </w:r>
      <w:r w:rsidRPr="005D0DC1">
        <w:rPr>
          <w:rStyle w:val="StyleUnderline"/>
          <w:highlight w:val="cyan"/>
        </w:rPr>
        <w:t>po</w:t>
      </w:r>
      <w:r w:rsidRPr="0046308F">
        <w:rPr>
          <w:rStyle w:val="StyleUnderline"/>
        </w:rPr>
        <w:t xml:space="preserve">licy </w:t>
      </w:r>
      <w:r w:rsidRPr="005D0DC1">
        <w:rPr>
          <w:rStyle w:val="StyleUnderline"/>
          <w:highlight w:val="cyan"/>
        </w:rPr>
        <w:t>would</w:t>
      </w:r>
      <w:r w:rsidRPr="0046308F">
        <w:rPr>
          <w:rStyle w:val="StyleUnderline"/>
        </w:rPr>
        <w:t xml:space="preserve"> be </w:t>
      </w:r>
      <w:r w:rsidRPr="0046308F">
        <w:rPr>
          <w:rStyle w:val="Emphasis"/>
        </w:rPr>
        <w:t xml:space="preserve">inclined to </w:t>
      </w:r>
      <w:r w:rsidRPr="005D0DC1">
        <w:rPr>
          <w:rStyle w:val="Emphasis"/>
          <w:highlight w:val="cyan"/>
        </w:rPr>
        <w:t>support US partners</w:t>
      </w:r>
      <w:r w:rsidRPr="0046308F">
        <w:rPr>
          <w:rStyle w:val="Emphasis"/>
        </w:rPr>
        <w:t xml:space="preserve"> and allies </w:t>
      </w:r>
      <w:r w:rsidRPr="005D0DC1">
        <w:rPr>
          <w:rStyle w:val="Emphasis"/>
          <w:highlight w:val="cyan"/>
        </w:rPr>
        <w:t>as proxies for US forces</w:t>
      </w:r>
      <w:r w:rsidRPr="0046308F">
        <w:rPr>
          <w:sz w:val="16"/>
        </w:rPr>
        <w:t xml:space="preserve">. Because the use of US forces would have a higher threshold, but because realists also advise maintaining the material balance of power, </w:t>
      </w:r>
      <w:r w:rsidRPr="0046308F">
        <w:rPr>
          <w:rStyle w:val="StyleUnderline"/>
        </w:rPr>
        <w:t xml:space="preserve">a realist-guided US foreign policy would become </w:t>
      </w:r>
      <w:r w:rsidRPr="005D0DC1">
        <w:rPr>
          <w:rStyle w:val="Emphasis"/>
          <w:highlight w:val="cyan"/>
        </w:rPr>
        <w:t>more easily persuaded to engage in proxy wars</w:t>
      </w:r>
      <w:r w:rsidRPr="0046308F">
        <w:rPr>
          <w:sz w:val="16"/>
        </w:rPr>
        <w:t xml:space="preserve">. Furthermore, because it is a “cheap” way to balance, </w:t>
      </w:r>
      <w:r w:rsidRPr="005D0DC1">
        <w:rPr>
          <w:rStyle w:val="StyleUnderline"/>
          <w:highlight w:val="cyan"/>
        </w:rPr>
        <w:t xml:space="preserve">the </w:t>
      </w:r>
      <w:r w:rsidRPr="005D0DC1">
        <w:rPr>
          <w:rStyle w:val="Emphasis"/>
          <w:highlight w:val="cyan"/>
        </w:rPr>
        <w:t>U</w:t>
      </w:r>
      <w:r w:rsidRPr="0046308F">
        <w:rPr>
          <w:rStyle w:val="StyleUnderline"/>
        </w:rPr>
        <w:t xml:space="preserve">nited </w:t>
      </w:r>
      <w:r w:rsidRPr="005D0DC1">
        <w:rPr>
          <w:rStyle w:val="Emphasis"/>
          <w:highlight w:val="cyan"/>
        </w:rPr>
        <w:t>S</w:t>
      </w:r>
      <w:r w:rsidRPr="0046308F">
        <w:rPr>
          <w:rStyle w:val="StyleUnderline"/>
        </w:rPr>
        <w:t xml:space="preserve">tates </w:t>
      </w:r>
      <w:r w:rsidRPr="005D0DC1">
        <w:rPr>
          <w:rStyle w:val="StyleUnderline"/>
          <w:highlight w:val="cyan"/>
        </w:rPr>
        <w:t>could</w:t>
      </w:r>
      <w:r w:rsidRPr="0046308F">
        <w:rPr>
          <w:rStyle w:val="StyleUnderline"/>
        </w:rPr>
        <w:t xml:space="preserve"> </w:t>
      </w:r>
      <w:r w:rsidRPr="005D0DC1">
        <w:rPr>
          <w:rStyle w:val="StyleUnderline"/>
          <w:highlight w:val="cyan"/>
        </w:rPr>
        <w:t>engage</w:t>
      </w:r>
      <w:r w:rsidRPr="0046308F">
        <w:rPr>
          <w:rStyle w:val="StyleUnderline"/>
        </w:rPr>
        <w:t xml:space="preserve"> a wide number of </w:t>
      </w:r>
      <w:r w:rsidRPr="005D0DC1">
        <w:rPr>
          <w:rStyle w:val="Emphasis"/>
          <w:highlight w:val="cyan"/>
        </w:rPr>
        <w:t>proxy wars simultaneously</w:t>
      </w:r>
      <w:r w:rsidRPr="0046308F">
        <w:rPr>
          <w:rStyle w:val="Emphasis"/>
        </w:rPr>
        <w:t xml:space="preserve">, almost </w:t>
      </w:r>
      <w:r w:rsidRPr="005D0DC1">
        <w:rPr>
          <w:rStyle w:val="Emphasis"/>
          <w:highlight w:val="cyan"/>
        </w:rPr>
        <w:t>indefinitely</w:t>
      </w:r>
      <w:r w:rsidRPr="0046308F">
        <w:rPr>
          <w:rStyle w:val="StyleUnderline"/>
        </w:rPr>
        <w:t>. This</w:t>
      </w:r>
      <w:r w:rsidRPr="0046308F">
        <w:rPr>
          <w:sz w:val="16"/>
        </w:rPr>
        <w:t xml:space="preserve"> strategic </w:t>
      </w:r>
      <w:r w:rsidRPr="0046308F">
        <w:rPr>
          <w:rStyle w:val="StyleUnderline"/>
        </w:rPr>
        <w:t>environment would</w:t>
      </w:r>
      <w:r w:rsidRPr="0046308F">
        <w:rPr>
          <w:sz w:val="16"/>
        </w:rPr>
        <w:t xml:space="preserve"> also </w:t>
      </w:r>
      <w:r w:rsidRPr="0046308F">
        <w:rPr>
          <w:rStyle w:val="StyleUnderline"/>
        </w:rPr>
        <w:t xml:space="preserve">tempt the </w:t>
      </w:r>
      <w:r w:rsidRPr="0046308F">
        <w:rPr>
          <w:rStyle w:val="Emphasis"/>
        </w:rPr>
        <w:t>U</w:t>
      </w:r>
      <w:r w:rsidRPr="0046308F">
        <w:rPr>
          <w:rStyle w:val="StyleUnderline"/>
        </w:rPr>
        <w:t xml:space="preserve">nited </w:t>
      </w:r>
      <w:r w:rsidRPr="0046308F">
        <w:rPr>
          <w:rStyle w:val="Emphasis"/>
        </w:rPr>
        <w:t>S</w:t>
      </w:r>
      <w:r w:rsidRPr="0046308F">
        <w:rPr>
          <w:rStyle w:val="StyleUnderline"/>
        </w:rPr>
        <w:t>tates to trap Russian or Chinese forces in costly protracted wars against US proxies</w:t>
      </w:r>
      <w:r w:rsidRPr="0046308F">
        <w:rPr>
          <w:sz w:val="16"/>
        </w:rPr>
        <w:t xml:space="preserve">, along the model of Soviet invasion of Afghanistan, as a strategy </w:t>
      </w:r>
      <w:r w:rsidRPr="0046308F">
        <w:rPr>
          <w:rStyle w:val="StyleUnderline"/>
        </w:rPr>
        <w:t>to</w:t>
      </w:r>
      <w:r w:rsidRPr="0046308F">
        <w:rPr>
          <w:sz w:val="16"/>
        </w:rPr>
        <w:t xml:space="preserve"> drain the power of China and Russia and </w:t>
      </w:r>
      <w:r w:rsidRPr="0046308F">
        <w:rPr>
          <w:rStyle w:val="StyleUnderline"/>
        </w:rPr>
        <w:t>limit their ability to engage in other conflicts</w:t>
      </w:r>
      <w:r w:rsidRPr="0046308F">
        <w:rPr>
          <w:sz w:val="16"/>
        </w:rPr>
        <w:t>.</w:t>
      </w:r>
    </w:p>
    <w:p w14:paraId="58D65C07" w14:textId="77777777" w:rsidR="00BE2CF3" w:rsidRPr="0046308F" w:rsidRDefault="00BE2CF3" w:rsidP="00BE2CF3">
      <w:pPr>
        <w:rPr>
          <w:sz w:val="16"/>
        </w:rPr>
      </w:pPr>
      <w:r w:rsidRPr="005D0DC1">
        <w:rPr>
          <w:rStyle w:val="StyleUnderline"/>
          <w:highlight w:val="cyan"/>
        </w:rPr>
        <w:t>The potential for a wide number of proxy wars could</w:t>
      </w:r>
      <w:r w:rsidRPr="0046308F">
        <w:rPr>
          <w:sz w:val="16"/>
        </w:rPr>
        <w:t xml:space="preserve"> potentially </w:t>
      </w:r>
      <w:r w:rsidRPr="005D0DC1">
        <w:rPr>
          <w:rStyle w:val="StyleUnderline"/>
          <w:highlight w:val="cyan"/>
        </w:rPr>
        <w:t>condemn the</w:t>
      </w:r>
      <w:r w:rsidRPr="0046308F">
        <w:rPr>
          <w:rStyle w:val="StyleUnderline"/>
        </w:rPr>
        <w:t xml:space="preserve"> twenty-first </w:t>
      </w:r>
      <w:r w:rsidRPr="005D0DC1">
        <w:rPr>
          <w:rStyle w:val="StyleUnderline"/>
          <w:highlight w:val="cyan"/>
        </w:rPr>
        <w:t>century to</w:t>
      </w:r>
      <w:r w:rsidRPr="0046308F">
        <w:rPr>
          <w:rStyle w:val="StyleUnderline"/>
        </w:rPr>
        <w:t xml:space="preserve"> the miseries</w:t>
      </w:r>
      <w:r w:rsidRPr="0046308F">
        <w:rPr>
          <w:sz w:val="16"/>
        </w:rPr>
        <w:t xml:space="preserve"> and suffering </w:t>
      </w:r>
      <w:r w:rsidRPr="0046308F">
        <w:rPr>
          <w:rStyle w:val="StyleUnderline"/>
        </w:rPr>
        <w:t xml:space="preserve">of a series of protracted </w:t>
      </w:r>
      <w:r w:rsidRPr="0046308F">
        <w:rPr>
          <w:rStyle w:val="Emphasis"/>
        </w:rPr>
        <w:t xml:space="preserve">proxy wars waged with </w:t>
      </w:r>
      <w:r w:rsidRPr="005D0DC1">
        <w:rPr>
          <w:rStyle w:val="Emphasis"/>
          <w:highlight w:val="cyan"/>
        </w:rPr>
        <w:t>ever-more sophisticated weapons tech</w:t>
      </w:r>
      <w:r w:rsidRPr="005D0DC1">
        <w:rPr>
          <w:rStyle w:val="Emphasis"/>
        </w:rPr>
        <w:t>nology</w:t>
      </w:r>
      <w:r w:rsidRPr="0046308F">
        <w:rPr>
          <w:sz w:val="16"/>
        </w:rPr>
        <w:t xml:space="preserve">. </w:t>
      </w:r>
      <w:r w:rsidRPr="005D0DC1">
        <w:rPr>
          <w:rStyle w:val="StyleUnderline"/>
          <w:highlight w:val="cyan"/>
        </w:rPr>
        <w:t>Proxy wars are a</w:t>
      </w:r>
      <w:r w:rsidRPr="0046308F">
        <w:rPr>
          <w:rStyle w:val="StyleUnderline"/>
        </w:rPr>
        <w:t xml:space="preserve">n immense </w:t>
      </w:r>
      <w:r w:rsidRPr="005D0DC1">
        <w:rPr>
          <w:rStyle w:val="StyleUnderline"/>
          <w:highlight w:val="cyan"/>
        </w:rPr>
        <w:t xml:space="preserve">source of </w:t>
      </w:r>
      <w:r w:rsidRPr="005D0DC1">
        <w:rPr>
          <w:rStyle w:val="Emphasis"/>
          <w:highlight w:val="cyan"/>
        </w:rPr>
        <w:t>international disorder</w:t>
      </w:r>
      <w:r w:rsidRPr="0046308F">
        <w:rPr>
          <w:sz w:val="16"/>
        </w:rPr>
        <w:t xml:space="preserve"> because </w:t>
      </w:r>
      <w:r w:rsidRPr="0046308F">
        <w:rPr>
          <w:rStyle w:val="StyleUnderline"/>
        </w:rPr>
        <w:t xml:space="preserve">they tend to be protracted, </w:t>
      </w:r>
      <w:r w:rsidRPr="005D0DC1">
        <w:rPr>
          <w:rStyle w:val="Emphasis"/>
          <w:highlight w:val="cyan"/>
        </w:rPr>
        <w:t>devastating</w:t>
      </w:r>
      <w:r w:rsidRPr="0046308F">
        <w:rPr>
          <w:rStyle w:val="Emphasis"/>
        </w:rPr>
        <w:t xml:space="preserve"> the </w:t>
      </w:r>
      <w:r w:rsidRPr="005D0DC1">
        <w:rPr>
          <w:rStyle w:val="Emphasis"/>
          <w:highlight w:val="cyan"/>
        </w:rPr>
        <w:t>countries</w:t>
      </w:r>
      <w:r w:rsidRPr="0046308F">
        <w:rPr>
          <w:rStyle w:val="StyleUnderline"/>
        </w:rPr>
        <w:t xml:space="preserve"> in which they are waged</w:t>
      </w:r>
      <w:r w:rsidRPr="0046308F">
        <w:rPr>
          <w:sz w:val="16"/>
        </w:rPr>
        <w:t xml:space="preserve">. They </w:t>
      </w:r>
      <w:r w:rsidRPr="005D0DC1">
        <w:rPr>
          <w:rStyle w:val="StyleUnderline"/>
          <w:highlight w:val="cyan"/>
        </w:rPr>
        <w:t>are</w:t>
      </w:r>
      <w:r w:rsidRPr="0046308F">
        <w:rPr>
          <w:sz w:val="16"/>
        </w:rPr>
        <w:t xml:space="preserve"> also </w:t>
      </w:r>
      <w:r w:rsidRPr="005D0DC1">
        <w:rPr>
          <w:rStyle w:val="StyleUnderline"/>
          <w:highlight w:val="cyan"/>
        </w:rPr>
        <w:t>generative of</w:t>
      </w:r>
      <w:r w:rsidRPr="0046308F">
        <w:rPr>
          <w:rStyle w:val="StyleUnderline"/>
        </w:rPr>
        <w:t xml:space="preserve"> </w:t>
      </w:r>
      <w:r w:rsidRPr="0046308F">
        <w:rPr>
          <w:sz w:val="16"/>
        </w:rPr>
        <w:t>regional consequences</w:t>
      </w:r>
      <w:r w:rsidRPr="0046308F">
        <w:rPr>
          <w:rStyle w:val="StyleUnderline"/>
        </w:rPr>
        <w:t xml:space="preserve"> including </w:t>
      </w:r>
      <w:r w:rsidRPr="005D0DC1">
        <w:rPr>
          <w:rStyle w:val="Emphasis"/>
          <w:highlight w:val="cyan"/>
        </w:rPr>
        <w:t>humanitarian and refugee crises</w:t>
      </w:r>
      <w:r w:rsidRPr="005D0DC1">
        <w:rPr>
          <w:rStyle w:val="StyleUnderline"/>
          <w:highlight w:val="cyan"/>
        </w:rPr>
        <w:t>, as well as</w:t>
      </w:r>
      <w:r w:rsidRPr="0046308F">
        <w:rPr>
          <w:sz w:val="16"/>
        </w:rPr>
        <w:t xml:space="preserve"> new </w:t>
      </w:r>
      <w:r w:rsidRPr="005D0DC1">
        <w:rPr>
          <w:rStyle w:val="StyleUnderline"/>
          <w:highlight w:val="cyan"/>
        </w:rPr>
        <w:t>military groups</w:t>
      </w:r>
      <w:r w:rsidRPr="0046308F">
        <w:rPr>
          <w:rStyle w:val="StyleUnderline"/>
        </w:rPr>
        <w:t xml:space="preserve"> operating </w:t>
      </w:r>
      <w:r w:rsidRPr="005D0DC1">
        <w:rPr>
          <w:rStyle w:val="StyleUnderline"/>
          <w:highlight w:val="cyan"/>
        </w:rPr>
        <w:t>across borders</w:t>
      </w:r>
      <w:r w:rsidRPr="0046308F">
        <w:rPr>
          <w:sz w:val="16"/>
        </w:rPr>
        <w:t xml:space="preserve">, whose long-term alignment with the United States is not always ensured. </w:t>
      </w:r>
      <w:r w:rsidRPr="0046308F">
        <w:rPr>
          <w:rStyle w:val="StyleUnderline"/>
        </w:rPr>
        <w:t>The Syrian civil war</w:t>
      </w:r>
      <w:r w:rsidRPr="0046308F">
        <w:rPr>
          <w:sz w:val="16"/>
        </w:rPr>
        <w:t xml:space="preserve">, for example, </w:t>
      </w:r>
      <w:r w:rsidRPr="0046308F">
        <w:rPr>
          <w:rStyle w:val="StyleUnderline"/>
        </w:rPr>
        <w:t>evolved into a proxy war with immense loss of life and consequences for regional stability</w:t>
      </w:r>
      <w:r w:rsidRPr="0046308F">
        <w:rPr>
          <w:sz w:val="16"/>
        </w:rPr>
        <w:t xml:space="preserve"> (Hughes 2014). It </w:t>
      </w:r>
      <w:r w:rsidRPr="0046308F">
        <w:rPr>
          <w:rStyle w:val="StyleUnderline"/>
        </w:rPr>
        <w:t>involved embedding of US forces in proxy forces against Russian-supported government forces</w:t>
      </w:r>
      <w:r w:rsidRPr="0046308F">
        <w:rPr>
          <w:sz w:val="16"/>
        </w:rPr>
        <w:t xml:space="preserve">. At the same time, </w:t>
      </w:r>
      <w:r w:rsidRPr="0046308F">
        <w:rPr>
          <w:rStyle w:val="StyleUnderline"/>
        </w:rPr>
        <w:t xml:space="preserve">the diminishing presence of the </w:t>
      </w:r>
      <w:r w:rsidRPr="0046308F">
        <w:rPr>
          <w:rStyle w:val="Emphasis"/>
        </w:rPr>
        <w:t>U</w:t>
      </w:r>
      <w:r w:rsidRPr="0046308F">
        <w:rPr>
          <w:rStyle w:val="StyleUnderline"/>
        </w:rPr>
        <w:t xml:space="preserve">nited </w:t>
      </w:r>
      <w:r w:rsidRPr="0046308F">
        <w:rPr>
          <w:rStyle w:val="Emphasis"/>
        </w:rPr>
        <w:t>S</w:t>
      </w:r>
      <w:r w:rsidRPr="0046308F">
        <w:rPr>
          <w:rStyle w:val="StyleUnderline"/>
        </w:rPr>
        <w:t>tates in the region</w:t>
      </w:r>
      <w:r w:rsidRPr="0046308F">
        <w:rPr>
          <w:sz w:val="16"/>
        </w:rPr>
        <w:t xml:space="preserve"> and inconsistent US support for key partners </w:t>
      </w:r>
      <w:r w:rsidRPr="0046308F">
        <w:rPr>
          <w:rStyle w:val="StyleUnderline"/>
        </w:rPr>
        <w:t>has been a critical contributor to the intensity, duration, and regional involvement in the Syrian conflict</w:t>
      </w:r>
      <w:r w:rsidRPr="0046308F">
        <w:rPr>
          <w:sz w:val="16"/>
        </w:rPr>
        <w:t xml:space="preserve"> (Phillips 2020). Realists rightly suggest diplomacy is required to unwind the conflict in Syria, yet, </w:t>
      </w:r>
      <w:r w:rsidRPr="005D0DC1">
        <w:rPr>
          <w:rStyle w:val="StyleUnderline"/>
          <w:highlight w:val="cyan"/>
        </w:rPr>
        <w:t xml:space="preserve">where the </w:t>
      </w:r>
      <w:r w:rsidRPr="005D0DC1">
        <w:rPr>
          <w:rStyle w:val="Emphasis"/>
          <w:highlight w:val="cyan"/>
        </w:rPr>
        <w:t>U</w:t>
      </w:r>
      <w:r w:rsidRPr="0046308F">
        <w:rPr>
          <w:rStyle w:val="StyleUnderline"/>
        </w:rPr>
        <w:t xml:space="preserve">nited </w:t>
      </w:r>
      <w:r w:rsidRPr="005D0DC1">
        <w:rPr>
          <w:rStyle w:val="Emphasis"/>
          <w:highlight w:val="cyan"/>
        </w:rPr>
        <w:t>S</w:t>
      </w:r>
      <w:r w:rsidRPr="0046308F">
        <w:rPr>
          <w:rStyle w:val="StyleUnderline"/>
        </w:rPr>
        <w:t xml:space="preserve">tates </w:t>
      </w:r>
      <w:r w:rsidRPr="005D0DC1">
        <w:rPr>
          <w:rStyle w:val="StyleUnderline"/>
          <w:highlight w:val="cyan"/>
        </w:rPr>
        <w:t>withdraws its presence</w:t>
      </w:r>
      <w:r w:rsidRPr="0046308F">
        <w:rPr>
          <w:sz w:val="16"/>
        </w:rPr>
        <w:t xml:space="preserve">, as realist policies advise, </w:t>
      </w:r>
      <w:r w:rsidRPr="005D0DC1">
        <w:rPr>
          <w:rStyle w:val="Emphasis"/>
          <w:highlight w:val="cyan"/>
        </w:rPr>
        <w:t>proxy wars will</w:t>
      </w:r>
      <w:r w:rsidRPr="0046308F">
        <w:rPr>
          <w:rStyle w:val="Emphasis"/>
        </w:rPr>
        <w:t xml:space="preserve"> tend to </w:t>
      </w:r>
      <w:r w:rsidRPr="005D0DC1">
        <w:rPr>
          <w:rStyle w:val="Emphasis"/>
          <w:highlight w:val="cyan"/>
        </w:rPr>
        <w:t>continue</w:t>
      </w:r>
      <w:r w:rsidRPr="005D0DC1">
        <w:rPr>
          <w:rStyle w:val="StyleUnderline"/>
          <w:highlight w:val="cyan"/>
        </w:rPr>
        <w:t xml:space="preserve"> and emerge without diplomatic breakthroughs</w:t>
      </w:r>
      <w:r w:rsidRPr="0046308F">
        <w:rPr>
          <w:sz w:val="16"/>
        </w:rPr>
        <w:t>, which require years to develop, achieve, and implement.</w:t>
      </w:r>
    </w:p>
    <w:p w14:paraId="3295511C" w14:textId="77777777" w:rsidR="00BE2CF3" w:rsidRPr="0046308F" w:rsidRDefault="00BE2CF3" w:rsidP="00BE2CF3">
      <w:pPr>
        <w:rPr>
          <w:sz w:val="16"/>
        </w:rPr>
      </w:pPr>
      <w:r w:rsidRPr="0046308F">
        <w:rPr>
          <w:rStyle w:val="StyleUnderline"/>
        </w:rPr>
        <w:t>Realist thinkers foresee</w:t>
      </w:r>
      <w:r w:rsidRPr="0046308F">
        <w:rPr>
          <w:sz w:val="16"/>
        </w:rPr>
        <w:t xml:space="preserve"> as </w:t>
      </w:r>
      <w:r w:rsidRPr="0046308F">
        <w:rPr>
          <w:rStyle w:val="StyleUnderline"/>
        </w:rPr>
        <w:t>a</w:t>
      </w:r>
      <w:r w:rsidRPr="0046308F">
        <w:rPr>
          <w:sz w:val="16"/>
        </w:rPr>
        <w:t>n emerging “</w:t>
      </w:r>
      <w:r w:rsidRPr="0046308F">
        <w:rPr>
          <w:rStyle w:val="StyleUnderline"/>
        </w:rPr>
        <w:t>bounded order</w:t>
      </w:r>
      <w:r w:rsidRPr="0046308F">
        <w:rPr>
          <w:sz w:val="16"/>
        </w:rPr>
        <w:t xml:space="preserve">”, divided </w:t>
      </w:r>
      <w:r w:rsidRPr="0046308F">
        <w:rPr>
          <w:rStyle w:val="StyleUnderline"/>
        </w:rPr>
        <w:t xml:space="preserve">between China and the </w:t>
      </w:r>
      <w:r w:rsidRPr="0046308F">
        <w:rPr>
          <w:rStyle w:val="Emphasis"/>
        </w:rPr>
        <w:t>U</w:t>
      </w:r>
      <w:r w:rsidRPr="0046308F">
        <w:rPr>
          <w:rStyle w:val="StyleUnderline"/>
        </w:rPr>
        <w:t xml:space="preserve">nited </w:t>
      </w:r>
      <w:r w:rsidRPr="0046308F">
        <w:rPr>
          <w:rStyle w:val="Emphasis"/>
        </w:rPr>
        <w:t>S</w:t>
      </w:r>
      <w:r w:rsidRPr="0046308F">
        <w:rPr>
          <w:rStyle w:val="StyleUnderline"/>
        </w:rPr>
        <w:t>tates</w:t>
      </w:r>
      <w:r w:rsidRPr="0046308F">
        <w:rPr>
          <w:sz w:val="16"/>
        </w:rPr>
        <w:t xml:space="preserve"> (Mearsheimer 2019). </w:t>
      </w:r>
      <w:r w:rsidRPr="0046308F">
        <w:rPr>
          <w:rStyle w:val="StyleUnderline"/>
        </w:rPr>
        <w:t>A bounded order pocketed by</w:t>
      </w:r>
      <w:r w:rsidRPr="0046308F">
        <w:rPr>
          <w:sz w:val="16"/>
        </w:rPr>
        <w:t xml:space="preserve"> a series of </w:t>
      </w:r>
      <w:r w:rsidRPr="005D0DC1">
        <w:rPr>
          <w:rStyle w:val="StyleUnderline"/>
          <w:highlight w:val="cyan"/>
        </w:rPr>
        <w:t>proxy wars is not unimaginable and well within the realist vision of the</w:t>
      </w:r>
      <w:r w:rsidRPr="0046308F">
        <w:rPr>
          <w:sz w:val="16"/>
        </w:rPr>
        <w:t xml:space="preserve"> emerging twenty-first </w:t>
      </w:r>
      <w:r w:rsidRPr="005D0DC1">
        <w:rPr>
          <w:rStyle w:val="StyleUnderline"/>
          <w:highlight w:val="cyan"/>
        </w:rPr>
        <w:t>century</w:t>
      </w:r>
      <w:r w:rsidRPr="0046308F">
        <w:rPr>
          <w:sz w:val="16"/>
        </w:rPr>
        <w:t xml:space="preserve">. </w:t>
      </w:r>
      <w:r w:rsidRPr="005D0DC1">
        <w:rPr>
          <w:rStyle w:val="StyleUnderline"/>
          <w:highlight w:val="cyan"/>
        </w:rPr>
        <w:t xml:space="preserve">The conditions of </w:t>
      </w:r>
      <w:r w:rsidRPr="005D0DC1">
        <w:rPr>
          <w:rStyle w:val="Emphasis"/>
        </w:rPr>
        <w:t xml:space="preserve">potential </w:t>
      </w:r>
      <w:r w:rsidRPr="005D0DC1">
        <w:rPr>
          <w:rStyle w:val="Emphasis"/>
          <w:highlight w:val="cyan"/>
        </w:rPr>
        <w:t>nuc</w:t>
      </w:r>
      <w:r w:rsidRPr="005D0DC1">
        <w:rPr>
          <w:rStyle w:val="Emphasis"/>
        </w:rPr>
        <w:t xml:space="preserve">lear </w:t>
      </w:r>
      <w:r w:rsidRPr="005D0DC1">
        <w:rPr>
          <w:rStyle w:val="Emphasis"/>
          <w:highlight w:val="cyan"/>
        </w:rPr>
        <w:t>war</w:t>
      </w:r>
      <w:r w:rsidRPr="005D0DC1">
        <w:rPr>
          <w:rStyle w:val="StyleUnderline"/>
          <w:highlight w:val="cyan"/>
        </w:rPr>
        <w:t xml:space="preserve"> and the</w:t>
      </w:r>
      <w:r w:rsidRPr="0046308F">
        <w:rPr>
          <w:rStyle w:val="StyleUnderline"/>
        </w:rPr>
        <w:t xml:space="preserve"> global </w:t>
      </w:r>
      <w:r w:rsidRPr="005D0DC1">
        <w:rPr>
          <w:rStyle w:val="StyleUnderline"/>
          <w:highlight w:val="cyan"/>
        </w:rPr>
        <w:t>scope</w:t>
      </w:r>
      <w:r w:rsidRPr="0046308F">
        <w:rPr>
          <w:rStyle w:val="StyleUnderline"/>
        </w:rPr>
        <w:t xml:space="preserve"> of the struggle </w:t>
      </w:r>
      <w:r w:rsidRPr="005D0DC1">
        <w:rPr>
          <w:rStyle w:val="StyleUnderline"/>
          <w:highlight w:val="cyan"/>
        </w:rPr>
        <w:t xml:space="preserve">made proxy </w:t>
      </w:r>
      <w:r w:rsidRPr="005D0DC1">
        <w:rPr>
          <w:rStyle w:val="StyleUnderline"/>
          <w:highlight w:val="cyan"/>
        </w:rPr>
        <w:lastRenderedPageBreak/>
        <w:t>war</w:t>
      </w:r>
      <w:r w:rsidRPr="0046308F">
        <w:rPr>
          <w:rStyle w:val="StyleUnderline"/>
        </w:rPr>
        <w:t xml:space="preserve">fare </w:t>
      </w:r>
      <w:r w:rsidRPr="005D0DC1">
        <w:rPr>
          <w:rStyle w:val="StyleUnderline"/>
          <w:highlight w:val="cyan"/>
        </w:rPr>
        <w:t>a common ingredient</w:t>
      </w:r>
      <w:r w:rsidRPr="0046308F">
        <w:rPr>
          <w:sz w:val="16"/>
        </w:rPr>
        <w:t xml:space="preserve"> of the Cold War. </w:t>
      </w:r>
      <w:r w:rsidRPr="0046308F">
        <w:rPr>
          <w:rStyle w:val="StyleUnderline"/>
        </w:rPr>
        <w:t xml:space="preserve">A realist policy of </w:t>
      </w:r>
      <w:r w:rsidRPr="005D0DC1">
        <w:rPr>
          <w:rStyle w:val="StyleUnderline"/>
          <w:highlight w:val="cyan"/>
        </w:rPr>
        <w:t>US restraint</w:t>
      </w:r>
      <w:r w:rsidRPr="0046308F">
        <w:rPr>
          <w:sz w:val="16"/>
        </w:rPr>
        <w:t xml:space="preserve"> and offshore balancing without sufficient additional measures to develop a stable international order likely </w:t>
      </w:r>
      <w:r w:rsidRPr="005D0DC1">
        <w:rPr>
          <w:rStyle w:val="StyleUnderline"/>
          <w:highlight w:val="cyan"/>
        </w:rPr>
        <w:t>would</w:t>
      </w:r>
      <w:r w:rsidRPr="0046308F">
        <w:rPr>
          <w:rStyle w:val="StyleUnderline"/>
        </w:rPr>
        <w:t xml:space="preserve"> </w:t>
      </w:r>
      <w:r w:rsidRPr="005D0DC1">
        <w:rPr>
          <w:rStyle w:val="StyleUnderline"/>
          <w:highlight w:val="cyan"/>
        </w:rPr>
        <w:t>contribute to</w:t>
      </w:r>
      <w:r w:rsidRPr="0046308F">
        <w:rPr>
          <w:rStyle w:val="StyleUnderline"/>
        </w:rPr>
        <w:t xml:space="preserve"> a series of </w:t>
      </w:r>
      <w:r w:rsidRPr="005D0DC1">
        <w:rPr>
          <w:rStyle w:val="StyleUnderline"/>
          <w:highlight w:val="cyan"/>
        </w:rPr>
        <w:t>proxy wars between</w:t>
      </w:r>
      <w:r w:rsidRPr="0046308F">
        <w:rPr>
          <w:sz w:val="16"/>
        </w:rPr>
        <w:t xml:space="preserve"> the </w:t>
      </w:r>
      <w:r w:rsidRPr="005D0DC1">
        <w:rPr>
          <w:rStyle w:val="StyleUnderline"/>
          <w:highlight w:val="cyan"/>
        </w:rPr>
        <w:t>great powers</w:t>
      </w:r>
      <w:r w:rsidRPr="0046308F">
        <w:rPr>
          <w:sz w:val="16"/>
        </w:rPr>
        <w:t xml:space="preserve"> seeking </w:t>
      </w:r>
      <w:r w:rsidRPr="0046308F">
        <w:rPr>
          <w:rStyle w:val="StyleUnderline"/>
        </w:rPr>
        <w:t>to support their partners and defend their vital interests</w:t>
      </w:r>
      <w:r w:rsidRPr="0046308F">
        <w:rPr>
          <w:sz w:val="16"/>
        </w:rPr>
        <w:t xml:space="preserve"> through proxy forces </w:t>
      </w:r>
      <w:r w:rsidRPr="0046308F">
        <w:rPr>
          <w:rStyle w:val="StyleUnderline"/>
        </w:rPr>
        <w:t>in key regions. The fighting itself would</w:t>
      </w:r>
      <w:r w:rsidRPr="0046308F">
        <w:rPr>
          <w:sz w:val="16"/>
        </w:rPr>
        <w:t xml:space="preserve"> invariably </w:t>
      </w:r>
      <w:r w:rsidRPr="0046308F">
        <w:rPr>
          <w:rStyle w:val="StyleUnderline"/>
        </w:rPr>
        <w:t>differ from</w:t>
      </w:r>
      <w:r w:rsidRPr="0046308F">
        <w:rPr>
          <w:sz w:val="16"/>
        </w:rPr>
        <w:t xml:space="preserve"> that of </w:t>
      </w:r>
      <w:r w:rsidRPr="0046308F">
        <w:rPr>
          <w:rStyle w:val="StyleUnderline"/>
        </w:rPr>
        <w:t xml:space="preserve">the Cold War with </w:t>
      </w:r>
      <w:r w:rsidRPr="0046308F">
        <w:rPr>
          <w:rStyle w:val="Emphasis"/>
        </w:rPr>
        <w:t>state and nonstate proxies</w:t>
      </w:r>
      <w:r w:rsidRPr="0046308F">
        <w:rPr>
          <w:rStyle w:val="StyleUnderline"/>
        </w:rPr>
        <w:t xml:space="preserve"> </w:t>
      </w:r>
      <w:r w:rsidRPr="005D0DC1">
        <w:rPr>
          <w:rStyle w:val="StyleUnderline"/>
          <w:highlight w:val="cyan"/>
        </w:rPr>
        <w:t>likely</w:t>
      </w:r>
      <w:r w:rsidRPr="005D0DC1">
        <w:rPr>
          <w:rStyle w:val="StyleUnderline"/>
        </w:rPr>
        <w:t xml:space="preserve"> be</w:t>
      </w:r>
      <w:r w:rsidRPr="0046308F">
        <w:rPr>
          <w:sz w:val="16"/>
        </w:rPr>
        <w:t xml:space="preserve">ing </w:t>
      </w:r>
      <w:r w:rsidRPr="005D0DC1">
        <w:rPr>
          <w:rStyle w:val="Emphasis"/>
          <w:highlight w:val="cyan"/>
        </w:rPr>
        <w:t>mixed with use of remote weapons and cyber war</w:t>
      </w:r>
      <w:r w:rsidRPr="0046308F">
        <w:rPr>
          <w:sz w:val="16"/>
        </w:rPr>
        <w:t xml:space="preserve">, for instance (Innes 2012; Krieg and Rickli 2019). The ideological contest between the great powers will also instead likely become increasingly geo-cultural and geo-civilizational, not simply geostrategic or purely geopolitical (Coker 2019; Acharya 2020). But </w:t>
      </w:r>
      <w:r w:rsidRPr="0046308F">
        <w:rPr>
          <w:rStyle w:val="StyleUnderline"/>
        </w:rPr>
        <w:t>the conditions of security competition, high risks of direct conflict, low</w:t>
      </w:r>
      <w:r w:rsidRPr="0046308F">
        <w:rPr>
          <w:sz w:val="16"/>
        </w:rPr>
        <w:t xml:space="preserve">er </w:t>
      </w:r>
      <w:r w:rsidRPr="0046308F">
        <w:rPr>
          <w:rStyle w:val="StyleUnderline"/>
        </w:rPr>
        <w:t>costs of proxy warfare, and realist proposals for</w:t>
      </w:r>
      <w:r w:rsidRPr="0046308F">
        <w:rPr>
          <w:sz w:val="16"/>
        </w:rPr>
        <w:t xml:space="preserve"> doctrines </w:t>
      </w:r>
      <w:r w:rsidRPr="0046308F">
        <w:rPr>
          <w:rStyle w:val="StyleUnderline"/>
        </w:rPr>
        <w:t xml:space="preserve">limiting </w:t>
      </w:r>
      <w:r w:rsidRPr="0046308F">
        <w:rPr>
          <w:sz w:val="16"/>
        </w:rPr>
        <w:t>the use of</w:t>
      </w:r>
      <w:r w:rsidRPr="0046308F">
        <w:rPr>
          <w:rStyle w:val="StyleUnderline"/>
        </w:rPr>
        <w:t xml:space="preserve"> US forces</w:t>
      </w:r>
      <w:r w:rsidRPr="0046308F">
        <w:rPr>
          <w:sz w:val="16"/>
        </w:rPr>
        <w:t xml:space="preserve"> with little other institutional measures for managing conflict </w:t>
      </w:r>
      <w:r w:rsidRPr="0046308F">
        <w:rPr>
          <w:rStyle w:val="StyleUnderline"/>
        </w:rPr>
        <w:t xml:space="preserve">likely would precipitate protracted proxy wars where conflicts emerge. </w:t>
      </w:r>
      <w:r w:rsidRPr="005D0DC1">
        <w:rPr>
          <w:rStyle w:val="StyleUnderline"/>
          <w:highlight w:val="cyan"/>
        </w:rPr>
        <w:t>Proxy wars</w:t>
      </w:r>
      <w:r w:rsidRPr="0046308F">
        <w:rPr>
          <w:sz w:val="16"/>
        </w:rPr>
        <w:t xml:space="preserve">, moreover, </w:t>
      </w:r>
      <w:r w:rsidRPr="005D0DC1">
        <w:rPr>
          <w:rStyle w:val="StyleUnderline"/>
          <w:highlight w:val="cyan"/>
        </w:rPr>
        <w:t>are an</w:t>
      </w:r>
      <w:r w:rsidRPr="0046308F">
        <w:rPr>
          <w:rStyle w:val="StyleUnderline"/>
        </w:rPr>
        <w:t xml:space="preserve"> international </w:t>
      </w:r>
      <w:r w:rsidRPr="005D0DC1">
        <w:rPr>
          <w:rStyle w:val="StyleUnderline"/>
          <w:highlight w:val="cyan"/>
        </w:rPr>
        <w:t>activity with</w:t>
      </w:r>
      <w:r w:rsidRPr="0046308F">
        <w:rPr>
          <w:sz w:val="16"/>
        </w:rPr>
        <w:t xml:space="preserve"> virtually </w:t>
      </w:r>
      <w:r w:rsidRPr="005D0DC1">
        <w:rPr>
          <w:rStyle w:val="Emphasis"/>
          <w:highlight w:val="cyan"/>
        </w:rPr>
        <w:t>no international rules</w:t>
      </w:r>
      <w:r w:rsidRPr="0046308F">
        <w:rPr>
          <w:sz w:val="16"/>
        </w:rPr>
        <w:t xml:space="preserve"> beyond those applying to the conduct of war in general.</w:t>
      </w:r>
    </w:p>
    <w:p w14:paraId="13B85E49" w14:textId="77777777" w:rsidR="00BE2CF3" w:rsidRPr="00BE2CF3" w:rsidRDefault="00BE2CF3" w:rsidP="00BE2CF3"/>
    <w:p w14:paraId="014A2DC9" w14:textId="153BA113" w:rsidR="00B210F2" w:rsidRPr="00970422" w:rsidRDefault="00B210F2" w:rsidP="00B210F2">
      <w:pPr>
        <w:pStyle w:val="Heading2"/>
        <w:rPr>
          <w:rFonts w:cs="Arial"/>
        </w:rPr>
      </w:pPr>
      <w:r w:rsidRPr="00970422">
        <w:rPr>
          <w:rFonts w:cs="Arial"/>
        </w:rPr>
        <w:lastRenderedPageBreak/>
        <w:t>AT: Heg K</w:t>
      </w:r>
    </w:p>
    <w:p w14:paraId="6F529971" w14:textId="77777777" w:rsidR="00BE2CF3" w:rsidRPr="00970422" w:rsidRDefault="00BE2CF3" w:rsidP="00BE2CF3">
      <w:pPr>
        <w:pStyle w:val="Heading3"/>
        <w:rPr>
          <w:rFonts w:cs="Arial"/>
        </w:rPr>
      </w:pPr>
      <w:r w:rsidRPr="00970422">
        <w:rPr>
          <w:rFonts w:cs="Arial"/>
        </w:rPr>
        <w:lastRenderedPageBreak/>
        <w:t>AT: Interventions Bad</w:t>
      </w:r>
    </w:p>
    <w:p w14:paraId="4ED56BAD" w14:textId="77777777" w:rsidR="00BE2CF3" w:rsidRPr="00970422" w:rsidRDefault="00BE2CF3" w:rsidP="00BE2CF3">
      <w:pPr>
        <w:pStyle w:val="Heading4"/>
        <w:rPr>
          <w:rFonts w:cs="Arial"/>
        </w:rPr>
      </w:pPr>
      <w:r w:rsidRPr="00970422">
        <w:rPr>
          <w:rFonts w:cs="Arial"/>
        </w:rPr>
        <w:t xml:space="preserve">Unipolarity </w:t>
      </w:r>
      <w:r w:rsidRPr="00970422">
        <w:rPr>
          <w:rFonts w:cs="Arial"/>
          <w:u w:val="single"/>
        </w:rPr>
        <w:t>solves interventions</w:t>
      </w:r>
      <w:r w:rsidRPr="00970422">
        <w:rPr>
          <w:rFonts w:cs="Arial"/>
        </w:rPr>
        <w:t xml:space="preserve"> by providing the US with the </w:t>
      </w:r>
      <w:r w:rsidRPr="00970422">
        <w:rPr>
          <w:rFonts w:cs="Arial"/>
          <w:u w:val="single"/>
        </w:rPr>
        <w:t>freedom of action</w:t>
      </w:r>
      <w:r w:rsidRPr="00970422">
        <w:rPr>
          <w:rFonts w:cs="Arial"/>
        </w:rPr>
        <w:t xml:space="preserve"> to avoid ill-advised fights. BUT retrenchment causes </w:t>
      </w:r>
      <w:r w:rsidRPr="00970422">
        <w:rPr>
          <w:rFonts w:cs="Arial"/>
          <w:u w:val="single"/>
        </w:rPr>
        <w:t>prolif of proxy conflicts</w:t>
      </w:r>
      <w:r w:rsidRPr="00970422">
        <w:rPr>
          <w:rFonts w:cs="Arial"/>
        </w:rPr>
        <w:t xml:space="preserve"> and </w:t>
      </w:r>
      <w:r w:rsidRPr="00970422">
        <w:rPr>
          <w:rFonts w:cs="Arial"/>
          <w:u w:val="single"/>
        </w:rPr>
        <w:t>adventurism</w:t>
      </w:r>
      <w:r w:rsidRPr="00970422">
        <w:rPr>
          <w:rFonts w:cs="Arial"/>
        </w:rPr>
        <w:t>.</w:t>
      </w:r>
    </w:p>
    <w:p w14:paraId="6C90ADC7" w14:textId="77777777" w:rsidR="00BE2CF3" w:rsidRPr="00970422" w:rsidRDefault="00BE2CF3" w:rsidP="00BE2CF3">
      <w:r w:rsidRPr="00970422">
        <w:t xml:space="preserve">Noel Thomas </w:t>
      </w:r>
      <w:r w:rsidRPr="00970422">
        <w:rPr>
          <w:rStyle w:val="Style13ptBold"/>
        </w:rPr>
        <w:t>Anderson 19</w:t>
      </w:r>
      <w:r w:rsidRPr="00970422">
        <w:t>. Assistant professor in the Department of Political Science at the University of Toronto. “Competitive Intervention, Protracted Conflict, and the Global Prevalence of Civil War.” International Studies Quarterly 63(3): 692-706.</w:t>
      </w:r>
    </w:p>
    <w:p w14:paraId="056794A5" w14:textId="77777777" w:rsidR="00BE2CF3" w:rsidRPr="00970422" w:rsidRDefault="00BE2CF3" w:rsidP="00BE2CF3">
      <w:pPr>
        <w:rPr>
          <w:sz w:val="16"/>
        </w:rPr>
      </w:pPr>
      <w:r w:rsidRPr="00970422">
        <w:rPr>
          <w:sz w:val="16"/>
        </w:rPr>
        <w:t>Systemic Dimensions: The Varying Prevalence of Competitive Intervention</w:t>
      </w:r>
    </w:p>
    <w:p w14:paraId="71BE4066" w14:textId="77777777" w:rsidR="00BE2CF3" w:rsidRPr="00970422" w:rsidRDefault="00BE2CF3" w:rsidP="00BE2CF3">
      <w:pPr>
        <w:rPr>
          <w:sz w:val="16"/>
        </w:rPr>
      </w:pPr>
      <w:r w:rsidRPr="00970422">
        <w:rPr>
          <w:rStyle w:val="StyleUnderline"/>
        </w:rPr>
        <w:t>The framework</w:t>
      </w:r>
      <w:r w:rsidRPr="00970422">
        <w:rPr>
          <w:sz w:val="16"/>
        </w:rPr>
        <w:t xml:space="preserve"> articulated above not only </w:t>
      </w:r>
      <w:r w:rsidRPr="00970422">
        <w:rPr>
          <w:rStyle w:val="StyleUnderline"/>
        </w:rPr>
        <w:t xml:space="preserve">provides a </w:t>
      </w:r>
      <w:r w:rsidRPr="00970422">
        <w:rPr>
          <w:rStyle w:val="Emphasis"/>
        </w:rPr>
        <w:t>comprehensive account</w:t>
      </w:r>
      <w:r w:rsidRPr="00970422">
        <w:rPr>
          <w:sz w:val="16"/>
        </w:rPr>
        <w:t xml:space="preserve"> </w:t>
      </w:r>
      <w:r w:rsidRPr="00970422">
        <w:rPr>
          <w:rStyle w:val="StyleUnderline"/>
        </w:rPr>
        <w:t>of the duration effects of competitive intervention on civil wars</w:t>
      </w:r>
      <w:r w:rsidRPr="00970422">
        <w:rPr>
          <w:sz w:val="16"/>
        </w:rPr>
        <w:t xml:space="preserve">—it also highlights a candidate explanation for the recent decline in the prevalence of intrastate conflict. Insofar as </w:t>
      </w:r>
      <w:r w:rsidRPr="00970422">
        <w:rPr>
          <w:rStyle w:val="StyleUnderline"/>
        </w:rPr>
        <w:t>state decisions</w:t>
      </w:r>
      <w:r w:rsidRPr="00970422">
        <w:rPr>
          <w:sz w:val="16"/>
        </w:rPr>
        <w:t xml:space="preserve"> to aid combatants </w:t>
      </w:r>
      <w:r w:rsidRPr="00970422">
        <w:rPr>
          <w:rStyle w:val="StyleUnderline"/>
        </w:rPr>
        <w:t>are consistent with competitive state policy-making, temporal variation in geopolitical competition between states should affect trends in the prevalence of competitive intervention</w:t>
      </w:r>
      <w:r w:rsidRPr="00970422">
        <w:rPr>
          <w:sz w:val="16"/>
        </w:rPr>
        <w:t>. Variation in the prevalence of competitive intervention should in turn affect temporal trends in the prevalence of internal conflict through the duration effects described above.</w:t>
      </w:r>
    </w:p>
    <w:p w14:paraId="2AB98DAE" w14:textId="77777777" w:rsidR="00BE2CF3" w:rsidRPr="00970422" w:rsidRDefault="00BE2CF3" w:rsidP="00BE2CF3">
      <w:pPr>
        <w:rPr>
          <w:sz w:val="16"/>
        </w:rPr>
      </w:pPr>
      <w:r w:rsidRPr="00970422">
        <w:rPr>
          <w:sz w:val="16"/>
        </w:rPr>
        <w:t xml:space="preserve">Consider the pervasiveness of US-Soviet competition during the Cold War. </w:t>
      </w:r>
      <w:r w:rsidRPr="00970422">
        <w:rPr>
          <w:rStyle w:val="Emphasis"/>
          <w:highlight w:val="cyan"/>
        </w:rPr>
        <w:t>Bipolarity</w:t>
      </w:r>
      <w:r w:rsidRPr="00970422">
        <w:rPr>
          <w:rStyle w:val="StyleUnderline"/>
          <w:highlight w:val="cyan"/>
        </w:rPr>
        <w:t xml:space="preserve"> extended the</w:t>
      </w:r>
      <w:r w:rsidRPr="00970422">
        <w:rPr>
          <w:rStyle w:val="StyleUnderline"/>
        </w:rPr>
        <w:t xml:space="preserve"> </w:t>
      </w:r>
      <w:r w:rsidRPr="00970422">
        <w:rPr>
          <w:rStyle w:val="Emphasis"/>
        </w:rPr>
        <w:t xml:space="preserve">geographic </w:t>
      </w:r>
      <w:r w:rsidRPr="00970422">
        <w:rPr>
          <w:rStyle w:val="Emphasis"/>
          <w:highlight w:val="cyan"/>
        </w:rPr>
        <w:t>scope</w:t>
      </w:r>
      <w:r w:rsidRPr="00970422">
        <w:rPr>
          <w:rStyle w:val="StyleUnderline"/>
          <w:highlight w:val="cyan"/>
        </w:rPr>
        <w:t xml:space="preserve"> of concern</w:t>
      </w:r>
      <w:r w:rsidRPr="00970422">
        <w:rPr>
          <w:rStyle w:val="StyleUnderline"/>
        </w:rPr>
        <w:t xml:space="preserve"> and broadened the range of factors </w:t>
      </w:r>
      <w:r w:rsidRPr="00970422">
        <w:rPr>
          <w:rStyle w:val="StyleUnderline"/>
          <w:highlight w:val="cyan"/>
        </w:rPr>
        <w:t>included in</w:t>
      </w:r>
      <w:r w:rsidRPr="00970422">
        <w:rPr>
          <w:rStyle w:val="StyleUnderline"/>
        </w:rPr>
        <w:t xml:space="preserve"> the </w:t>
      </w:r>
      <w:r w:rsidRPr="00970422">
        <w:rPr>
          <w:rStyle w:val="StyleUnderline"/>
          <w:highlight w:val="cyan"/>
        </w:rPr>
        <w:t>competition</w:t>
      </w:r>
      <w:r w:rsidRPr="00970422">
        <w:rPr>
          <w:rStyle w:val="StyleUnderline"/>
        </w:rPr>
        <w:t xml:space="preserve"> between the superpowers</w:t>
      </w:r>
      <w:r w:rsidRPr="00970422">
        <w:rPr>
          <w:sz w:val="16"/>
        </w:rPr>
        <w:t xml:space="preserve">. </w:t>
      </w:r>
      <w:r w:rsidRPr="00970422">
        <w:rPr>
          <w:rStyle w:val="StyleUnderline"/>
        </w:rPr>
        <w:t>American and Soviet leaders worried that challenges to the existing distribution of power might raise doubts about the credibility of their alliance commitments</w:t>
      </w:r>
      <w:r w:rsidRPr="00970422">
        <w:rPr>
          <w:sz w:val="16"/>
        </w:rPr>
        <w:t xml:space="preserve">, thereby </w:t>
      </w:r>
      <w:r w:rsidRPr="00970422">
        <w:rPr>
          <w:rStyle w:val="StyleUnderline"/>
        </w:rPr>
        <w:t>encouraging their allies to drift toward neutrality or, worse still, switch sides</w:t>
      </w:r>
      <w:r w:rsidRPr="00970422">
        <w:rPr>
          <w:sz w:val="16"/>
        </w:rPr>
        <w:t xml:space="preserve"> (Hironaka 2005, 107–11). </w:t>
      </w:r>
      <w:r w:rsidRPr="00970422">
        <w:rPr>
          <w:rStyle w:val="StyleUnderline"/>
        </w:rPr>
        <w:t>Because challenges to the status quo were perceived to threaten the relative balance of power and credibility, they were resisted</w:t>
      </w:r>
      <w:r w:rsidRPr="00970422">
        <w:rPr>
          <w:sz w:val="16"/>
        </w:rPr>
        <w:t xml:space="preserve">. Yet, </w:t>
      </w:r>
      <w:r w:rsidRPr="00970422">
        <w:rPr>
          <w:rStyle w:val="StyleUnderline"/>
        </w:rPr>
        <w:t xml:space="preserve">because any action by one superpower was perceived as an attempt to gain a geostrategic advantage, it </w:t>
      </w:r>
      <w:r w:rsidRPr="00970422">
        <w:rPr>
          <w:rStyle w:val="Emphasis"/>
        </w:rPr>
        <w:t>demanded a response</w:t>
      </w:r>
      <w:r w:rsidRPr="00970422">
        <w:rPr>
          <w:sz w:val="16"/>
        </w:rPr>
        <w:t xml:space="preserve">. </w:t>
      </w:r>
      <w:r w:rsidRPr="00970422">
        <w:rPr>
          <w:rStyle w:val="StyleUnderline"/>
          <w:highlight w:val="cyan"/>
        </w:rPr>
        <w:t>The</w:t>
      </w:r>
      <w:r w:rsidRPr="00970422">
        <w:rPr>
          <w:rStyle w:val="StyleUnderline"/>
        </w:rPr>
        <w:t xml:space="preserve"> </w:t>
      </w:r>
      <w:r w:rsidRPr="00970422">
        <w:rPr>
          <w:rStyle w:val="Emphasis"/>
        </w:rPr>
        <w:t xml:space="preserve">end </w:t>
      </w:r>
      <w:r w:rsidRPr="00970422">
        <w:rPr>
          <w:rStyle w:val="Emphasis"/>
          <w:highlight w:val="cyan"/>
        </w:rPr>
        <w:t>result</w:t>
      </w:r>
      <w:r w:rsidRPr="00970422">
        <w:rPr>
          <w:sz w:val="16"/>
        </w:rPr>
        <w:t xml:space="preserve"> </w:t>
      </w:r>
      <w:r w:rsidRPr="00970422">
        <w:rPr>
          <w:rStyle w:val="StyleUnderline"/>
          <w:highlight w:val="cyan"/>
        </w:rPr>
        <w:t>was</w:t>
      </w:r>
      <w:r w:rsidRPr="00970422">
        <w:rPr>
          <w:sz w:val="16"/>
        </w:rPr>
        <w:t xml:space="preserve"> a </w:t>
      </w:r>
      <w:r w:rsidRPr="00970422">
        <w:rPr>
          <w:rStyle w:val="Emphasis"/>
          <w:highlight w:val="cyan"/>
        </w:rPr>
        <w:t>prolif</w:t>
      </w:r>
      <w:r w:rsidRPr="00970422">
        <w:rPr>
          <w:sz w:val="16"/>
        </w:rPr>
        <w:t xml:space="preserve">eration </w:t>
      </w:r>
      <w:r w:rsidRPr="00970422">
        <w:rPr>
          <w:rStyle w:val="StyleUnderline"/>
          <w:highlight w:val="cyan"/>
        </w:rPr>
        <w:t xml:space="preserve">of </w:t>
      </w:r>
      <w:r w:rsidRPr="00970422">
        <w:rPr>
          <w:rStyle w:val="Emphasis"/>
          <w:highlight w:val="cyan"/>
        </w:rPr>
        <w:t>US-Soviet competitive intervention</w:t>
      </w:r>
      <w:r w:rsidRPr="00970422">
        <w:rPr>
          <w:sz w:val="16"/>
        </w:rPr>
        <w:t xml:space="preserve">, </w:t>
      </w:r>
      <w:r w:rsidRPr="00970422">
        <w:rPr>
          <w:rStyle w:val="StyleUnderline"/>
        </w:rPr>
        <w:t>wherein</w:t>
      </w:r>
      <w:r w:rsidRPr="00970422">
        <w:rPr>
          <w:sz w:val="16"/>
        </w:rPr>
        <w:t xml:space="preserve"> the </w:t>
      </w:r>
      <w:r w:rsidRPr="00970422">
        <w:rPr>
          <w:rStyle w:val="StyleUnderline"/>
          <w:highlight w:val="cyan"/>
        </w:rPr>
        <w:t>superpowers committed resources to opposing</w:t>
      </w:r>
      <w:r w:rsidRPr="00970422">
        <w:rPr>
          <w:rStyle w:val="StyleUnderline"/>
        </w:rPr>
        <w:t xml:space="preserve"> government and rebel </w:t>
      </w:r>
      <w:r w:rsidRPr="00970422">
        <w:rPr>
          <w:rStyle w:val="StyleUnderline"/>
          <w:highlight w:val="cyan"/>
        </w:rPr>
        <w:t>forces</w:t>
      </w:r>
      <w:r w:rsidRPr="00970422">
        <w:rPr>
          <w:sz w:val="16"/>
        </w:rPr>
        <w:t xml:space="preserve"> fighting on the periphery of their spheres of influence.</w:t>
      </w:r>
    </w:p>
    <w:p w14:paraId="2B7D132B" w14:textId="77777777" w:rsidR="00BE2CF3" w:rsidRPr="00970422" w:rsidRDefault="00BE2CF3" w:rsidP="00BE2CF3">
      <w:pPr>
        <w:rPr>
          <w:sz w:val="16"/>
        </w:rPr>
      </w:pPr>
      <w:r w:rsidRPr="00970422">
        <w:rPr>
          <w:rStyle w:val="StyleUnderline"/>
        </w:rPr>
        <w:t>That many civil wars during the Cold War were superpower proxy wars is a well-rehearsed perspective</w:t>
      </w:r>
      <w:r w:rsidRPr="00970422">
        <w:rPr>
          <w:sz w:val="16"/>
        </w:rPr>
        <w:t xml:space="preserve">, but what is missing from existing accounts is an explanation for why superpower sponsorship should be associated with longer conflicts. If foreign civil wars played such a key role in the larger Cold War struggle, why did the superpowers not do what was necessary to help their respective sides win? The theory outlined above provides an answer: </w:t>
      </w:r>
      <w:r w:rsidRPr="00970422">
        <w:rPr>
          <w:rStyle w:val="StyleUnderline"/>
        </w:rPr>
        <w:t>challenges to the relative balance of power and credibility necessitated reflexive responses</w:t>
      </w:r>
      <w:r w:rsidRPr="00970422">
        <w:rPr>
          <w:sz w:val="16"/>
        </w:rPr>
        <w:t>, but the impossible stakes of direct confrontation advised caution. While the superpowers were compelled to intervene, they were simultaneously—and paradoxically—compelled to do so with restraint.</w:t>
      </w:r>
    </w:p>
    <w:p w14:paraId="785532FB" w14:textId="77777777" w:rsidR="00BE2CF3" w:rsidRPr="00970422" w:rsidRDefault="00BE2CF3" w:rsidP="00BE2CF3">
      <w:pPr>
        <w:rPr>
          <w:sz w:val="16"/>
        </w:rPr>
      </w:pPr>
      <w:r w:rsidRPr="00970422">
        <w:rPr>
          <w:rStyle w:val="Emphasis"/>
        </w:rPr>
        <w:t xml:space="preserve">Superpower </w:t>
      </w:r>
      <w:r w:rsidRPr="00970422">
        <w:rPr>
          <w:rStyle w:val="Emphasis"/>
          <w:highlight w:val="cyan"/>
        </w:rPr>
        <w:t>rivalry</w:t>
      </w:r>
      <w:r w:rsidRPr="00970422">
        <w:rPr>
          <w:sz w:val="16"/>
        </w:rPr>
        <w:t xml:space="preserve"> also </w:t>
      </w:r>
      <w:r w:rsidRPr="00970422">
        <w:rPr>
          <w:rStyle w:val="StyleUnderline"/>
        </w:rPr>
        <w:t>had</w:t>
      </w:r>
      <w:r w:rsidRPr="00970422">
        <w:rPr>
          <w:sz w:val="16"/>
        </w:rPr>
        <w:t xml:space="preserve"> secondary </w:t>
      </w:r>
      <w:r w:rsidRPr="00970422">
        <w:rPr>
          <w:rStyle w:val="Emphasis"/>
          <w:highlight w:val="cyan"/>
        </w:rPr>
        <w:t>duration effects</w:t>
      </w:r>
      <w:r w:rsidRPr="00970422">
        <w:rPr>
          <w:sz w:val="16"/>
        </w:rPr>
        <w:t xml:space="preserve">. Constrained by the need to both deter and avoid direct confrontation, </w:t>
      </w:r>
      <w:r w:rsidRPr="00970422">
        <w:rPr>
          <w:rStyle w:val="StyleUnderline"/>
        </w:rPr>
        <w:t>Washington and Moscow employed indirect strategies for projecting power</w:t>
      </w:r>
      <w:r w:rsidRPr="00970422">
        <w:rPr>
          <w:sz w:val="16"/>
        </w:rPr>
        <w:t xml:space="preserve">. </w:t>
      </w:r>
      <w:r w:rsidRPr="00970422">
        <w:rPr>
          <w:rStyle w:val="StyleUnderline"/>
        </w:rPr>
        <w:t>Military aid was an integral element of their competition for influence, and accordingly, money and weapons diffused not only to civil wars</w:t>
      </w:r>
      <w:r w:rsidRPr="00970422">
        <w:rPr>
          <w:sz w:val="16"/>
        </w:rPr>
        <w:t xml:space="preserve">, but across the international system. </w:t>
      </w:r>
      <w:r w:rsidRPr="00970422">
        <w:rPr>
          <w:rStyle w:val="StyleUnderline"/>
        </w:rPr>
        <w:t xml:space="preserve">This </w:t>
      </w:r>
      <w:r w:rsidRPr="00970422">
        <w:rPr>
          <w:rStyle w:val="StyleUnderline"/>
          <w:highlight w:val="cyan"/>
        </w:rPr>
        <w:t>assistance empowered</w:t>
      </w:r>
      <w:r w:rsidRPr="00970422">
        <w:rPr>
          <w:rStyle w:val="StyleUnderline"/>
        </w:rPr>
        <w:t xml:space="preserve"> client </w:t>
      </w:r>
      <w:r w:rsidRPr="00970422">
        <w:rPr>
          <w:rStyle w:val="StyleUnderline"/>
          <w:highlight w:val="cyan"/>
        </w:rPr>
        <w:t>states, providing</w:t>
      </w:r>
      <w:r w:rsidRPr="00970422">
        <w:rPr>
          <w:rStyle w:val="StyleUnderline"/>
        </w:rPr>
        <w:t xml:space="preserve"> a set of Cold War framings and </w:t>
      </w:r>
      <w:r w:rsidRPr="00970422">
        <w:rPr>
          <w:rStyle w:val="Emphasis"/>
        </w:rPr>
        <w:t xml:space="preserve">superpower </w:t>
      </w:r>
      <w:r w:rsidRPr="00970422">
        <w:rPr>
          <w:rStyle w:val="Emphasis"/>
          <w:highlight w:val="cyan"/>
        </w:rPr>
        <w:t>arms</w:t>
      </w:r>
      <w:r w:rsidRPr="00970422">
        <w:rPr>
          <w:rStyle w:val="StyleUnderline"/>
        </w:rPr>
        <w:t xml:space="preserve"> that could be </w:t>
      </w:r>
      <w:r w:rsidRPr="00970422">
        <w:rPr>
          <w:rStyle w:val="StyleUnderline"/>
          <w:highlight w:val="cyan"/>
        </w:rPr>
        <w:t>used to</w:t>
      </w:r>
      <w:r w:rsidRPr="00970422">
        <w:rPr>
          <w:rStyle w:val="StyleUnderline"/>
        </w:rPr>
        <w:t xml:space="preserve"> justify and </w:t>
      </w:r>
      <w:r w:rsidRPr="00970422">
        <w:rPr>
          <w:rStyle w:val="StyleUnderline"/>
          <w:highlight w:val="cyan"/>
        </w:rPr>
        <w:t>implement independent</w:t>
      </w:r>
      <w:r w:rsidRPr="00970422">
        <w:rPr>
          <w:rStyle w:val="StyleUnderline"/>
        </w:rPr>
        <w:t xml:space="preserve"> foreign </w:t>
      </w:r>
      <w:r w:rsidRPr="00970422">
        <w:rPr>
          <w:rStyle w:val="StyleUnderline"/>
          <w:highlight w:val="cyan"/>
        </w:rPr>
        <w:t>policy</w:t>
      </w:r>
      <w:r w:rsidRPr="00970422">
        <w:rPr>
          <w:rStyle w:val="StyleUnderline"/>
        </w:rPr>
        <w:t xml:space="preserve"> objectives</w:t>
      </w:r>
      <w:r w:rsidRPr="00970422">
        <w:rPr>
          <w:sz w:val="16"/>
        </w:rPr>
        <w:t xml:space="preserve">. Notably, the </w:t>
      </w:r>
      <w:r w:rsidRPr="00970422">
        <w:rPr>
          <w:rStyle w:val="StyleUnderline"/>
          <w:highlight w:val="cyan"/>
        </w:rPr>
        <w:t xml:space="preserve">superpowers </w:t>
      </w:r>
      <w:r w:rsidRPr="00970422">
        <w:rPr>
          <w:rStyle w:val="Emphasis"/>
          <w:highlight w:val="cyan"/>
        </w:rPr>
        <w:t>struggled to control</w:t>
      </w:r>
      <w:r w:rsidRPr="00970422">
        <w:rPr>
          <w:rStyle w:val="StyleUnderline"/>
        </w:rPr>
        <w:t xml:space="preserve"> their clients’ </w:t>
      </w:r>
      <w:r w:rsidRPr="00970422">
        <w:rPr>
          <w:rStyle w:val="Emphasis"/>
          <w:highlight w:val="cyan"/>
        </w:rPr>
        <w:t>adventurism</w:t>
      </w:r>
      <w:r w:rsidRPr="00970422">
        <w:rPr>
          <w:rStyle w:val="StyleUnderline"/>
          <w:highlight w:val="cyan"/>
        </w:rPr>
        <w:t xml:space="preserve">; by exploiting </w:t>
      </w:r>
      <w:r w:rsidRPr="00970422">
        <w:rPr>
          <w:rStyle w:val="Emphasis"/>
          <w:highlight w:val="cyan"/>
        </w:rPr>
        <w:t>fears of defection</w:t>
      </w:r>
      <w:r w:rsidRPr="00970422">
        <w:rPr>
          <w:rStyle w:val="StyleUnderline"/>
        </w:rPr>
        <w:t xml:space="preserve"> to the opposing bloc, </w:t>
      </w:r>
      <w:r w:rsidRPr="00970422">
        <w:rPr>
          <w:rStyle w:val="StyleUnderline"/>
          <w:highlight w:val="cyan"/>
        </w:rPr>
        <w:t>clients</w:t>
      </w:r>
      <w:r w:rsidRPr="00970422">
        <w:rPr>
          <w:rStyle w:val="StyleUnderline"/>
        </w:rPr>
        <w:t xml:space="preserve"> found ways </w:t>
      </w:r>
      <w:r w:rsidRPr="00970422">
        <w:rPr>
          <w:rStyle w:val="StyleUnderline"/>
        </w:rPr>
        <w:lastRenderedPageBreak/>
        <w:t xml:space="preserve">to </w:t>
      </w:r>
      <w:r w:rsidRPr="00970422">
        <w:rPr>
          <w:rStyle w:val="StyleUnderline"/>
          <w:highlight w:val="cyan"/>
        </w:rPr>
        <w:t>commandeer</w:t>
      </w:r>
      <w:r w:rsidRPr="00970422">
        <w:rPr>
          <w:rStyle w:val="StyleUnderline"/>
        </w:rPr>
        <w:t xml:space="preserve"> superpower </w:t>
      </w:r>
      <w:r w:rsidRPr="00970422">
        <w:rPr>
          <w:rStyle w:val="StyleUnderline"/>
          <w:highlight w:val="cyan"/>
        </w:rPr>
        <w:t>aid for</w:t>
      </w:r>
      <w:r w:rsidRPr="00970422">
        <w:rPr>
          <w:rStyle w:val="StyleUnderline"/>
        </w:rPr>
        <w:t xml:space="preserve"> their own self-interested </w:t>
      </w:r>
      <w:r w:rsidRPr="00970422">
        <w:rPr>
          <w:rStyle w:val="StyleUnderline"/>
          <w:highlight w:val="cyan"/>
        </w:rPr>
        <w:t>ends</w:t>
      </w:r>
      <w:r w:rsidRPr="00970422">
        <w:rPr>
          <w:sz w:val="16"/>
        </w:rPr>
        <w:t xml:space="preserve"> (Krause 1991). </w:t>
      </w:r>
      <w:r w:rsidRPr="00970422">
        <w:rPr>
          <w:rStyle w:val="StyleUnderline"/>
          <w:highlight w:val="cyan"/>
        </w:rPr>
        <w:t>The</w:t>
      </w:r>
      <w:r w:rsidRPr="00970422">
        <w:rPr>
          <w:rStyle w:val="StyleUnderline"/>
        </w:rPr>
        <w:t xml:space="preserve"> </w:t>
      </w:r>
      <w:r w:rsidRPr="00970422">
        <w:rPr>
          <w:rStyle w:val="Emphasis"/>
        </w:rPr>
        <w:t xml:space="preserve">net </w:t>
      </w:r>
      <w:r w:rsidRPr="00970422">
        <w:rPr>
          <w:rStyle w:val="Emphasis"/>
          <w:highlight w:val="cyan"/>
        </w:rPr>
        <w:t>result</w:t>
      </w:r>
      <w:r w:rsidRPr="00970422">
        <w:rPr>
          <w:rStyle w:val="StyleUnderline"/>
          <w:highlight w:val="cyan"/>
        </w:rPr>
        <w:t xml:space="preserve"> was</w:t>
      </w:r>
      <w:r w:rsidRPr="00970422">
        <w:rPr>
          <w:rStyle w:val="StyleUnderline"/>
        </w:rPr>
        <w:t xml:space="preserve"> a </w:t>
      </w:r>
      <w:r w:rsidRPr="00970422">
        <w:rPr>
          <w:rStyle w:val="Emphasis"/>
          <w:highlight w:val="cyan"/>
        </w:rPr>
        <w:t>prolif</w:t>
      </w:r>
      <w:r w:rsidRPr="00970422">
        <w:rPr>
          <w:rStyle w:val="Emphasis"/>
        </w:rPr>
        <w:t xml:space="preserve">eration </w:t>
      </w:r>
      <w:r w:rsidRPr="00970422">
        <w:rPr>
          <w:rStyle w:val="Emphasis"/>
          <w:highlight w:val="cyan"/>
        </w:rPr>
        <w:t>of interventions</w:t>
      </w:r>
      <w:r w:rsidRPr="00970422">
        <w:rPr>
          <w:rStyle w:val="StyleUnderline"/>
        </w:rPr>
        <w:t xml:space="preserve"> by otherwise weak states in civil wars </w:t>
      </w:r>
      <w:r w:rsidRPr="00970422">
        <w:rPr>
          <w:rStyle w:val="Emphasis"/>
          <w:highlight w:val="cyan"/>
        </w:rPr>
        <w:t>across the globe</w:t>
      </w:r>
      <w:r w:rsidRPr="00970422">
        <w:rPr>
          <w:sz w:val="16"/>
        </w:rPr>
        <w:t>.</w:t>
      </w:r>
    </w:p>
    <w:p w14:paraId="7791C9A1" w14:textId="77777777" w:rsidR="00BE2CF3" w:rsidRPr="00970422" w:rsidRDefault="00BE2CF3" w:rsidP="00BE2CF3">
      <w:pPr>
        <w:rPr>
          <w:sz w:val="16"/>
        </w:rPr>
      </w:pPr>
      <w:r w:rsidRPr="00970422">
        <w:rPr>
          <w:rStyle w:val="StyleUnderline"/>
        </w:rPr>
        <w:t xml:space="preserve">In the </w:t>
      </w:r>
      <w:r w:rsidRPr="00970422">
        <w:rPr>
          <w:rStyle w:val="Emphasis"/>
          <w:highlight w:val="cyan"/>
        </w:rPr>
        <w:t>post–Cold War</w:t>
      </w:r>
      <w:r w:rsidRPr="00970422">
        <w:rPr>
          <w:rStyle w:val="StyleUnderline"/>
        </w:rPr>
        <w:t xml:space="preserve"> period, </w:t>
      </w:r>
      <w:r w:rsidRPr="00970422">
        <w:rPr>
          <w:rStyle w:val="Emphasis"/>
        </w:rPr>
        <w:t>by contrast</w:t>
      </w:r>
      <w:r w:rsidRPr="00970422">
        <w:rPr>
          <w:sz w:val="16"/>
        </w:rPr>
        <w:t xml:space="preserve">, </w:t>
      </w:r>
      <w:r w:rsidRPr="00970422">
        <w:rPr>
          <w:rStyle w:val="StyleUnderline"/>
          <w:highlight w:val="cyan"/>
        </w:rPr>
        <w:t>state</w:t>
      </w:r>
      <w:r w:rsidRPr="00970422">
        <w:rPr>
          <w:rStyle w:val="StyleUnderline"/>
        </w:rPr>
        <w:t xml:space="preserve"> clients </w:t>
      </w:r>
      <w:r w:rsidRPr="00970422">
        <w:rPr>
          <w:rStyle w:val="StyleUnderline"/>
          <w:highlight w:val="cyan"/>
        </w:rPr>
        <w:t xml:space="preserve">have a </w:t>
      </w:r>
      <w:r w:rsidRPr="00970422">
        <w:rPr>
          <w:rStyle w:val="Emphasis"/>
          <w:highlight w:val="cyan"/>
        </w:rPr>
        <w:t>harder time</w:t>
      </w:r>
      <w:r w:rsidRPr="00970422">
        <w:rPr>
          <w:rStyle w:val="StyleUnderline"/>
          <w:highlight w:val="cyan"/>
        </w:rPr>
        <w:t xml:space="preserve"> garnering American aid</w:t>
      </w:r>
      <w:r w:rsidRPr="00970422">
        <w:rPr>
          <w:sz w:val="16"/>
        </w:rPr>
        <w:t xml:space="preserve">. </w:t>
      </w:r>
      <w:r w:rsidRPr="00970422">
        <w:rPr>
          <w:rStyle w:val="StyleUnderline"/>
        </w:rPr>
        <w:t>Regional powers continue to intervene in civil wars, but they can no longer rely on the reflexive support of the USSR when conflicts of interest arise vis-à-vis US policy, nor can they threaten defection to the Soviet-bloc in the face of American sanction</w:t>
      </w:r>
      <w:r w:rsidRPr="00970422">
        <w:rPr>
          <w:sz w:val="16"/>
        </w:rPr>
        <w:t xml:space="preserve">. </w:t>
      </w:r>
      <w:r w:rsidRPr="00970422">
        <w:rPr>
          <w:rStyle w:val="StyleUnderline"/>
          <w:highlight w:val="cyan"/>
        </w:rPr>
        <w:t xml:space="preserve">In the </w:t>
      </w:r>
      <w:r w:rsidRPr="00970422">
        <w:rPr>
          <w:rStyle w:val="Emphasis"/>
          <w:highlight w:val="cyan"/>
        </w:rPr>
        <w:t>unipolar period</w:t>
      </w:r>
      <w:r w:rsidRPr="00970422">
        <w:rPr>
          <w:sz w:val="16"/>
        </w:rPr>
        <w:t xml:space="preserve">, </w:t>
      </w:r>
      <w:r w:rsidRPr="00970422">
        <w:rPr>
          <w:rStyle w:val="StyleUnderline"/>
          <w:highlight w:val="cyan"/>
        </w:rPr>
        <w:t xml:space="preserve">the </w:t>
      </w:r>
      <w:r w:rsidRPr="00970422">
        <w:rPr>
          <w:rStyle w:val="Emphasis"/>
          <w:highlight w:val="cyan"/>
        </w:rPr>
        <w:t>U</w:t>
      </w:r>
      <w:r w:rsidRPr="00970422">
        <w:rPr>
          <w:sz w:val="16"/>
        </w:rPr>
        <w:t xml:space="preserve">nited </w:t>
      </w:r>
      <w:r w:rsidRPr="00970422">
        <w:rPr>
          <w:rStyle w:val="Emphasis"/>
          <w:highlight w:val="cyan"/>
        </w:rPr>
        <w:t>S</w:t>
      </w:r>
      <w:r w:rsidRPr="00970422">
        <w:rPr>
          <w:sz w:val="16"/>
        </w:rPr>
        <w:t xml:space="preserve">tates </w:t>
      </w:r>
      <w:r w:rsidRPr="00970422">
        <w:rPr>
          <w:rStyle w:val="StyleUnderline"/>
          <w:highlight w:val="cyan"/>
        </w:rPr>
        <w:t>has</w:t>
      </w:r>
      <w:r w:rsidRPr="00970422">
        <w:rPr>
          <w:rStyle w:val="StyleUnderline"/>
        </w:rPr>
        <w:t xml:space="preserve"> greater </w:t>
      </w:r>
      <w:r w:rsidRPr="00970422">
        <w:rPr>
          <w:rStyle w:val="StyleUnderline"/>
          <w:highlight w:val="cyan"/>
        </w:rPr>
        <w:t>choice</w:t>
      </w:r>
      <w:r w:rsidRPr="00970422">
        <w:rPr>
          <w:rStyle w:val="StyleUnderline"/>
        </w:rPr>
        <w:t xml:space="preserve"> in which state clients it chooses to support, </w:t>
      </w:r>
      <w:r w:rsidRPr="00970422">
        <w:rPr>
          <w:rStyle w:val="StyleUnderline"/>
          <w:highlight w:val="cyan"/>
        </w:rPr>
        <w:t>enjoys</w:t>
      </w:r>
      <w:r w:rsidRPr="00970422">
        <w:rPr>
          <w:rStyle w:val="StyleUnderline"/>
        </w:rPr>
        <w:t xml:space="preserve"> </w:t>
      </w:r>
      <w:r w:rsidRPr="00970422">
        <w:rPr>
          <w:rStyle w:val="Emphasis"/>
        </w:rPr>
        <w:t xml:space="preserve">greater </w:t>
      </w:r>
      <w:r w:rsidRPr="00970422">
        <w:rPr>
          <w:rStyle w:val="Emphasis"/>
          <w:highlight w:val="cyan"/>
        </w:rPr>
        <w:t>flexibility</w:t>
      </w:r>
      <w:r w:rsidRPr="00970422">
        <w:rPr>
          <w:sz w:val="16"/>
        </w:rPr>
        <w:t xml:space="preserve"> </w:t>
      </w:r>
      <w:r w:rsidRPr="00970422">
        <w:rPr>
          <w:rStyle w:val="StyleUnderline"/>
          <w:highlight w:val="cyan"/>
        </w:rPr>
        <w:t>to</w:t>
      </w:r>
      <w:r w:rsidRPr="00970422">
        <w:rPr>
          <w:rStyle w:val="StyleUnderline"/>
        </w:rPr>
        <w:t xml:space="preserve"> </w:t>
      </w:r>
      <w:r w:rsidRPr="00970422">
        <w:rPr>
          <w:rStyle w:val="Emphasis"/>
          <w:highlight w:val="cyan"/>
        </w:rPr>
        <w:t>discipline adventurism</w:t>
      </w:r>
      <w:r w:rsidRPr="00970422">
        <w:rPr>
          <w:rStyle w:val="StyleUnderline"/>
        </w:rPr>
        <w:t xml:space="preserve"> by weaker powers, </w:t>
      </w:r>
      <w:r w:rsidRPr="00970422">
        <w:rPr>
          <w:rStyle w:val="StyleUnderline"/>
          <w:highlight w:val="cyan"/>
        </w:rPr>
        <w:t xml:space="preserve">and maintains </w:t>
      </w:r>
      <w:r w:rsidRPr="00970422">
        <w:rPr>
          <w:rStyle w:val="Emphasis"/>
          <w:highlight w:val="cyan"/>
        </w:rPr>
        <w:t>“command of the commons”</w:t>
      </w:r>
      <w:r w:rsidRPr="00970422">
        <w:rPr>
          <w:rStyle w:val="StyleUnderline"/>
        </w:rPr>
        <w:t xml:space="preserve"> to restrict flows of economic and military aid around the globe</w:t>
      </w:r>
      <w:r w:rsidRPr="00970422">
        <w:rPr>
          <w:sz w:val="16"/>
        </w:rPr>
        <w:t xml:space="preserve"> (Posen 2003). Together, </w:t>
      </w:r>
      <w:r w:rsidRPr="00970422">
        <w:rPr>
          <w:rStyle w:val="StyleUnderline"/>
        </w:rPr>
        <w:t xml:space="preserve">these </w:t>
      </w:r>
      <w:r w:rsidRPr="00970422">
        <w:rPr>
          <w:rStyle w:val="Emphasis"/>
        </w:rPr>
        <w:t>features</w:t>
      </w:r>
      <w:r w:rsidRPr="00970422">
        <w:rPr>
          <w:rStyle w:val="StyleUnderline"/>
        </w:rPr>
        <w:t xml:space="preserve"> of </w:t>
      </w:r>
      <w:r w:rsidRPr="00970422">
        <w:rPr>
          <w:rStyle w:val="StyleUnderline"/>
          <w:highlight w:val="cyan"/>
        </w:rPr>
        <w:t>the</w:t>
      </w:r>
      <w:r w:rsidRPr="00970422">
        <w:rPr>
          <w:rStyle w:val="StyleUnderline"/>
        </w:rPr>
        <w:t xml:space="preserve"> </w:t>
      </w:r>
      <w:r w:rsidRPr="00970422">
        <w:rPr>
          <w:rStyle w:val="Emphasis"/>
          <w:highlight w:val="cyan"/>
        </w:rPr>
        <w:t>unipolar system</w:t>
      </w:r>
      <w:r w:rsidRPr="00970422">
        <w:rPr>
          <w:rStyle w:val="StyleUnderline"/>
        </w:rPr>
        <w:t xml:space="preserve"> </w:t>
      </w:r>
      <w:r w:rsidRPr="00970422">
        <w:rPr>
          <w:rStyle w:val="StyleUnderline"/>
          <w:highlight w:val="cyan"/>
        </w:rPr>
        <w:t>constrain</w:t>
      </w:r>
      <w:r w:rsidRPr="00970422">
        <w:rPr>
          <w:rStyle w:val="StyleUnderline"/>
        </w:rPr>
        <w:t xml:space="preserve"> foreign </w:t>
      </w:r>
      <w:r w:rsidRPr="00970422">
        <w:rPr>
          <w:rStyle w:val="StyleUnderline"/>
          <w:highlight w:val="cyan"/>
        </w:rPr>
        <w:t>adventurism</w:t>
      </w:r>
      <w:r w:rsidRPr="00970422">
        <w:rPr>
          <w:sz w:val="16"/>
        </w:rPr>
        <w:t xml:space="preserve"> by lesser powers relative to the Cold War period, thereby </w:t>
      </w:r>
      <w:r w:rsidRPr="00970422">
        <w:rPr>
          <w:rStyle w:val="StyleUnderline"/>
        </w:rPr>
        <w:t>reducing</w:t>
      </w:r>
      <w:r w:rsidRPr="00970422">
        <w:rPr>
          <w:sz w:val="16"/>
        </w:rPr>
        <w:t xml:space="preserve">—though not eliminating—the </w:t>
      </w:r>
      <w:r w:rsidRPr="00970422">
        <w:rPr>
          <w:rStyle w:val="StyleUnderline"/>
        </w:rPr>
        <w:t>prevalence of competitive interventions among neighboring states and regional rivals</w:t>
      </w:r>
      <w:r w:rsidRPr="00970422">
        <w:rPr>
          <w:sz w:val="16"/>
        </w:rPr>
        <w:t xml:space="preserve">. In this way, </w:t>
      </w:r>
      <w:r w:rsidRPr="00970422">
        <w:rPr>
          <w:rStyle w:val="StyleUnderline"/>
        </w:rPr>
        <w:t xml:space="preserve">the </w:t>
      </w:r>
      <w:r w:rsidRPr="00970422">
        <w:rPr>
          <w:rStyle w:val="StyleUnderline"/>
          <w:highlight w:val="cyan"/>
        </w:rPr>
        <w:t>transition from</w:t>
      </w:r>
      <w:r w:rsidRPr="00970422">
        <w:rPr>
          <w:rStyle w:val="StyleUnderline"/>
        </w:rPr>
        <w:t xml:space="preserve"> a </w:t>
      </w:r>
      <w:r w:rsidRPr="00970422">
        <w:rPr>
          <w:rStyle w:val="Emphasis"/>
          <w:highlight w:val="cyan"/>
        </w:rPr>
        <w:t>bipolar to unipolar system</w:t>
      </w:r>
      <w:r w:rsidRPr="00970422">
        <w:rPr>
          <w:sz w:val="16"/>
        </w:rPr>
        <w:t xml:space="preserve"> </w:t>
      </w:r>
      <w:r w:rsidRPr="00970422">
        <w:rPr>
          <w:rStyle w:val="StyleUnderline"/>
          <w:highlight w:val="cyan"/>
        </w:rPr>
        <w:t>not only</w:t>
      </w:r>
      <w:r w:rsidRPr="00970422">
        <w:rPr>
          <w:rStyle w:val="StyleUnderline"/>
        </w:rPr>
        <w:t xml:space="preserve"> </w:t>
      </w:r>
      <w:r w:rsidRPr="00970422">
        <w:rPr>
          <w:rStyle w:val="Emphasis"/>
          <w:highlight w:val="cyan"/>
        </w:rPr>
        <w:t>terminated</w:t>
      </w:r>
      <w:r w:rsidRPr="00970422">
        <w:rPr>
          <w:rStyle w:val="Emphasis"/>
        </w:rPr>
        <w:t xml:space="preserve"> superpower </w:t>
      </w:r>
      <w:r w:rsidRPr="00970422">
        <w:rPr>
          <w:rStyle w:val="Emphasis"/>
          <w:highlight w:val="cyan"/>
        </w:rPr>
        <w:t>proxy warfare</w:t>
      </w:r>
      <w:r w:rsidRPr="00970422">
        <w:rPr>
          <w:rStyle w:val="StyleUnderline"/>
        </w:rPr>
        <w:t xml:space="preserve">, </w:t>
      </w:r>
      <w:r w:rsidRPr="00970422">
        <w:rPr>
          <w:rStyle w:val="StyleUnderline"/>
          <w:highlight w:val="cyan"/>
        </w:rPr>
        <w:t>but</w:t>
      </w:r>
      <w:r w:rsidRPr="00970422">
        <w:rPr>
          <w:rStyle w:val="StyleUnderline"/>
        </w:rPr>
        <w:t xml:space="preserve"> also </w:t>
      </w:r>
      <w:r w:rsidRPr="00970422">
        <w:rPr>
          <w:rStyle w:val="StyleUnderline"/>
          <w:highlight w:val="cyan"/>
        </w:rPr>
        <w:t>decreased</w:t>
      </w:r>
      <w:r w:rsidRPr="00970422">
        <w:rPr>
          <w:rStyle w:val="StyleUnderline"/>
        </w:rPr>
        <w:t xml:space="preserve"> the rate of competitive </w:t>
      </w:r>
      <w:r w:rsidRPr="00970422">
        <w:rPr>
          <w:rStyle w:val="StyleUnderline"/>
          <w:highlight w:val="cyan"/>
        </w:rPr>
        <w:t>intervention by lesser powers</w:t>
      </w:r>
      <w:r w:rsidRPr="00970422">
        <w:rPr>
          <w:sz w:val="16"/>
        </w:rPr>
        <w:t>.</w:t>
      </w:r>
    </w:p>
    <w:p w14:paraId="2EF12ED5" w14:textId="77777777" w:rsidR="00BE2CF3" w:rsidRPr="00970422" w:rsidRDefault="00BE2CF3" w:rsidP="00BE2CF3"/>
    <w:p w14:paraId="759E7944" w14:textId="77777777" w:rsidR="00BE2CF3" w:rsidRPr="00970422" w:rsidRDefault="00BE2CF3" w:rsidP="00BE2CF3">
      <w:pPr>
        <w:pStyle w:val="Heading4"/>
        <w:rPr>
          <w:rFonts w:cs="Arial"/>
          <w:u w:val="single"/>
        </w:rPr>
      </w:pPr>
      <w:r w:rsidRPr="00970422">
        <w:rPr>
          <w:rFonts w:cs="Arial"/>
        </w:rPr>
        <w:t xml:space="preserve">Analyzing and rejecting hegemonic missteps is </w:t>
      </w:r>
      <w:r w:rsidRPr="00970422">
        <w:rPr>
          <w:rFonts w:cs="Arial"/>
          <w:u w:val="single"/>
        </w:rPr>
        <w:t xml:space="preserve">not mutually exclusive </w:t>
      </w:r>
      <w:r w:rsidRPr="00970422">
        <w:rPr>
          <w:rFonts w:cs="Arial"/>
        </w:rPr>
        <w:t xml:space="preserve">with affirming hegemony is a net force for </w:t>
      </w:r>
      <w:r w:rsidRPr="00970422">
        <w:rPr>
          <w:rFonts w:cs="Arial"/>
          <w:u w:val="single"/>
        </w:rPr>
        <w:t>good</w:t>
      </w:r>
      <w:r w:rsidRPr="00970422">
        <w:rPr>
          <w:rFonts w:cs="Arial"/>
        </w:rPr>
        <w:t xml:space="preserve">. US leadership promotes human rights, education, and health---the Chinese alternative is </w:t>
      </w:r>
      <w:r w:rsidRPr="00970422">
        <w:rPr>
          <w:rFonts w:cs="Arial"/>
          <w:u w:val="single"/>
        </w:rPr>
        <w:t>much worse.</w:t>
      </w:r>
    </w:p>
    <w:p w14:paraId="5B9F2860" w14:textId="77777777" w:rsidR="00BE2CF3" w:rsidRPr="00970422" w:rsidRDefault="00BE2CF3" w:rsidP="00BE2CF3">
      <w:r w:rsidRPr="00970422">
        <w:t xml:space="preserve">Mark </w:t>
      </w:r>
      <w:r w:rsidRPr="00970422">
        <w:rPr>
          <w:rStyle w:val="Style13ptBold"/>
        </w:rPr>
        <w:t>Dubowitz and</w:t>
      </w:r>
      <w:r w:rsidRPr="00970422">
        <w:t xml:space="preserve"> Dr. Jonathan </w:t>
      </w:r>
      <w:r w:rsidRPr="00970422">
        <w:rPr>
          <w:rStyle w:val="Style13ptBold"/>
        </w:rPr>
        <w:t>Schanzer 20</w:t>
      </w:r>
      <w:r w:rsidRPr="00970422">
        <w:t xml:space="preserve">. Mark Dubowitz is the chief executive of FDD, a Washington, D.C.-based nonpartisan policy institute. Dr. Jonathan Schanzer is senior vice president for research at FDD, where he oversees the work of the organization’s experts and scholars. “Retain American Power, Do Not Restrain It” Foundation for Defense of Democracies. 12-15-20. </w:t>
      </w:r>
      <w:hyperlink r:id="rId13" w:history="1">
        <w:r w:rsidRPr="00970422">
          <w:rPr>
            <w:rStyle w:val="Hyperlink"/>
          </w:rPr>
          <w:t>https://www.fdd.org/analysis/2020/12/15/defending-forward-retain-american-power-do-not-restrain-it/</w:t>
        </w:r>
      </w:hyperlink>
    </w:p>
    <w:p w14:paraId="03DCE2B0" w14:textId="77777777" w:rsidR="00BE2CF3" w:rsidRPr="00970422" w:rsidRDefault="00BE2CF3" w:rsidP="00BE2CF3">
      <w:pPr>
        <w:rPr>
          <w:b/>
          <w:bCs/>
          <w:u w:val="single"/>
        </w:rPr>
      </w:pPr>
      <w:r w:rsidRPr="00970422">
        <w:rPr>
          <w:u w:val="single"/>
        </w:rPr>
        <w:t>Today’s restrainers</w:t>
      </w:r>
      <w:r w:rsidRPr="00970422">
        <w:rPr>
          <w:sz w:val="14"/>
        </w:rPr>
        <w:t xml:space="preserve"> similarly </w:t>
      </w:r>
      <w:r w:rsidRPr="00970422">
        <w:rPr>
          <w:u w:val="single"/>
        </w:rPr>
        <w:t>seek to capitalize on the suffering and difficulties associated with the wars in Iraq and Afghanistan, as well as the broader fight against terrorism, when they argue for the withdrawal</w:t>
      </w:r>
      <w:r w:rsidRPr="00970422">
        <w:rPr>
          <w:sz w:val="14"/>
        </w:rPr>
        <w:t xml:space="preserve"> of the remaining U.S. forces from these and other conflicts.11 </w:t>
      </w:r>
      <w:r w:rsidRPr="00970422">
        <w:rPr>
          <w:highlight w:val="cyan"/>
          <w:u w:val="single"/>
        </w:rPr>
        <w:t>Restrainers</w:t>
      </w:r>
      <w:r w:rsidRPr="00970422">
        <w:rPr>
          <w:sz w:val="14"/>
        </w:rPr>
        <w:t xml:space="preserve">, however, often </w:t>
      </w:r>
      <w:r w:rsidRPr="00100257">
        <w:rPr>
          <w:rStyle w:val="Emphasis"/>
          <w:highlight w:val="cyan"/>
        </w:rPr>
        <w:t>conflate</w:t>
      </w:r>
      <w:r w:rsidRPr="00970422">
        <w:rPr>
          <w:highlight w:val="cyan"/>
          <w:u w:val="single"/>
        </w:rPr>
        <w:t xml:space="preserve"> the initial decision to intervene</w:t>
      </w:r>
      <w:r w:rsidRPr="00970422">
        <w:rPr>
          <w:u w:val="single"/>
        </w:rPr>
        <w:t xml:space="preserve"> at all </w:t>
      </w:r>
      <w:r w:rsidRPr="00970422">
        <w:rPr>
          <w:highlight w:val="cyan"/>
          <w:u w:val="single"/>
        </w:rPr>
        <w:t xml:space="preserve">with how </w:t>
      </w:r>
      <w:r w:rsidRPr="00970422">
        <w:rPr>
          <w:u w:val="single"/>
        </w:rPr>
        <w:t xml:space="preserve">a </w:t>
      </w:r>
      <w:r w:rsidRPr="00970422">
        <w:rPr>
          <w:highlight w:val="cyan"/>
          <w:u w:val="single"/>
        </w:rPr>
        <w:t>conflict is</w:t>
      </w:r>
      <w:r w:rsidRPr="00970422">
        <w:rPr>
          <w:u w:val="single"/>
        </w:rPr>
        <w:t xml:space="preserve"> subsequently </w:t>
      </w:r>
      <w:r w:rsidRPr="00970422">
        <w:rPr>
          <w:highlight w:val="cyan"/>
          <w:u w:val="single"/>
        </w:rPr>
        <w:t>managed</w:t>
      </w:r>
      <w:r w:rsidRPr="00970422">
        <w:rPr>
          <w:u w:val="single"/>
        </w:rPr>
        <w:t xml:space="preserve"> or how eventually to withdraw. </w:t>
      </w:r>
      <w:r w:rsidRPr="00100257">
        <w:rPr>
          <w:rStyle w:val="Emphasis"/>
          <w:highlight w:val="cyan"/>
        </w:rPr>
        <w:t>These are different policy decisions</w:t>
      </w:r>
      <w:r w:rsidRPr="00970422">
        <w:rPr>
          <w:b/>
          <w:bCs/>
          <w:highlight w:val="cyan"/>
          <w:u w:val="single"/>
        </w:rPr>
        <w:t>.</w:t>
      </w:r>
      <w:r w:rsidRPr="00970422">
        <w:rPr>
          <w:u w:val="single"/>
        </w:rPr>
        <w:t xml:space="preserve"> Indeed, </w:t>
      </w:r>
      <w:r w:rsidRPr="00970422">
        <w:rPr>
          <w:highlight w:val="cyan"/>
          <w:u w:val="single"/>
        </w:rPr>
        <w:t xml:space="preserve">one </w:t>
      </w:r>
      <w:r w:rsidRPr="00100257">
        <w:rPr>
          <w:rStyle w:val="Emphasis"/>
          <w:highlight w:val="cyan"/>
        </w:rPr>
        <w:t>can be critical of the</w:t>
      </w:r>
      <w:r w:rsidRPr="00100257">
        <w:rPr>
          <w:rStyle w:val="Emphasis"/>
        </w:rPr>
        <w:t xml:space="preserve"> 2003 </w:t>
      </w:r>
      <w:r w:rsidRPr="00100257">
        <w:rPr>
          <w:rStyle w:val="Emphasis"/>
          <w:highlight w:val="cyan"/>
        </w:rPr>
        <w:t>invasion of Iraq</w:t>
      </w:r>
      <w:r w:rsidRPr="00970422">
        <w:rPr>
          <w:u w:val="single"/>
        </w:rPr>
        <w:t xml:space="preserve"> and how the war was managed – </w:t>
      </w:r>
      <w:r w:rsidRPr="00970422">
        <w:rPr>
          <w:highlight w:val="cyan"/>
          <w:u w:val="single"/>
        </w:rPr>
        <w:t>while</w:t>
      </w:r>
      <w:r w:rsidRPr="00970422">
        <w:rPr>
          <w:u w:val="single"/>
        </w:rPr>
        <w:t xml:space="preserve"> also </w:t>
      </w:r>
      <w:r w:rsidRPr="00100257">
        <w:rPr>
          <w:rStyle w:val="Emphasis"/>
          <w:highlight w:val="cyan"/>
        </w:rPr>
        <w:t>believing</w:t>
      </w:r>
      <w:r w:rsidRPr="00100257">
        <w:rPr>
          <w:rStyle w:val="Emphasis"/>
        </w:rPr>
        <w:t xml:space="preserve"> that </w:t>
      </w:r>
      <w:r w:rsidRPr="00100257">
        <w:rPr>
          <w:rStyle w:val="Emphasis"/>
          <w:highlight w:val="cyan"/>
        </w:rPr>
        <w:t>Washington should retain</w:t>
      </w:r>
      <w:r w:rsidRPr="00100257">
        <w:rPr>
          <w:rStyle w:val="Emphasis"/>
        </w:rPr>
        <w:t xml:space="preserve"> a modest </w:t>
      </w:r>
      <w:r w:rsidRPr="00100257">
        <w:rPr>
          <w:rStyle w:val="Emphasis"/>
          <w:highlight w:val="cyan"/>
        </w:rPr>
        <w:t>U.S. military presence</w:t>
      </w:r>
      <w:r w:rsidRPr="00970422">
        <w:rPr>
          <w:sz w:val="14"/>
        </w:rPr>
        <w:t xml:space="preserve"> to help prevent a return of the Islamic State and to counter the influence of Iran. </w:t>
      </w:r>
      <w:r w:rsidRPr="00970422">
        <w:rPr>
          <w:u w:val="single"/>
        </w:rPr>
        <w:t>Restrainers</w:t>
      </w:r>
      <w:r w:rsidRPr="00970422">
        <w:rPr>
          <w:sz w:val="14"/>
        </w:rPr>
        <w:t xml:space="preserve"> have also </w:t>
      </w:r>
      <w:r w:rsidRPr="00970422">
        <w:rPr>
          <w:u w:val="single"/>
        </w:rPr>
        <w:t>attempted to leverage the Great Recession and the current economic crisis resulting from the COVID-19 pandemic</w:t>
      </w:r>
      <w:r w:rsidRPr="00970422">
        <w:rPr>
          <w:sz w:val="14"/>
        </w:rPr>
        <w:t xml:space="preserve"> to incite populist passions.12 </w:t>
      </w:r>
      <w:r w:rsidRPr="00970422">
        <w:rPr>
          <w:u w:val="single"/>
        </w:rPr>
        <w:t xml:space="preserve">They do this by </w:t>
      </w:r>
      <w:r w:rsidRPr="00100257">
        <w:rPr>
          <w:rStyle w:val="Emphasis"/>
        </w:rPr>
        <w:t>falsely suggesting that defense spending is the primary source</w:t>
      </w:r>
      <w:r w:rsidRPr="00970422">
        <w:rPr>
          <w:u w:val="single"/>
        </w:rPr>
        <w:t xml:space="preserve"> of the federal deficit and debt</w:t>
      </w:r>
      <w:r w:rsidRPr="00970422">
        <w:rPr>
          <w:sz w:val="14"/>
        </w:rPr>
        <w:t xml:space="preserve">.13 </w:t>
      </w:r>
      <w:r w:rsidRPr="00970422">
        <w:rPr>
          <w:u w:val="single"/>
        </w:rPr>
        <w:t xml:space="preserve">Defense spending is near post-World War II lows in terms of percentage of U.S. gross domestic </w:t>
      </w:r>
      <w:r w:rsidRPr="00970422">
        <w:rPr>
          <w:u w:val="single"/>
        </w:rPr>
        <w:lastRenderedPageBreak/>
        <w:t>product and percentage of federal spending. Restrainers</w:t>
      </w:r>
      <w:r w:rsidRPr="00970422">
        <w:rPr>
          <w:sz w:val="14"/>
        </w:rPr>
        <w:t xml:space="preserve"> consistently paint existing and potential conflicts and U.S. military deployments with the same brush, </w:t>
      </w:r>
      <w:r w:rsidRPr="00970422">
        <w:rPr>
          <w:u w:val="single"/>
        </w:rPr>
        <w:t>warning of another “forever war.”</w:t>
      </w:r>
      <w:r w:rsidRPr="00970422">
        <w:rPr>
          <w:sz w:val="14"/>
        </w:rPr>
        <w:t xml:space="preserve">14 However, </w:t>
      </w:r>
      <w:r w:rsidRPr="00100257">
        <w:rPr>
          <w:rStyle w:val="Emphasis"/>
        </w:rPr>
        <w:t>not every conflict leads to an interminable quagmire</w:t>
      </w:r>
      <w:r w:rsidRPr="00970422">
        <w:rPr>
          <w:b/>
          <w:bCs/>
          <w:u w:val="single"/>
        </w:rPr>
        <w:t>.</w:t>
      </w:r>
      <w:r w:rsidRPr="00970422">
        <w:rPr>
          <w:sz w:val="14"/>
        </w:rPr>
        <w:t xml:space="preserve"> Even the so-called War on Terror, despite its headaches, so far has helped prevent another major foreign terrorist attack on the United States, which many had predicted to be inevitable after 9/11. The term “forever war” is itself curious. History, unfortunately, is a forever war – the chronicle of states’ struggles with their enemies. To be sure, one can write a truly wondrous history of human achievement. But sadly, as the Spanish writer George Santayana observed, “only the dead have seen the end of war.”15 </w:t>
      </w:r>
      <w:r w:rsidRPr="00970422">
        <w:rPr>
          <w:highlight w:val="cyan"/>
          <w:u w:val="single"/>
        </w:rPr>
        <w:t xml:space="preserve">Restrainers operate under the </w:t>
      </w:r>
      <w:r w:rsidRPr="00100257">
        <w:rPr>
          <w:rStyle w:val="Emphasis"/>
          <w:highlight w:val="cyan"/>
        </w:rPr>
        <w:t>mistaken assertion</w:t>
      </w:r>
      <w:r w:rsidRPr="00970422">
        <w:rPr>
          <w:u w:val="single"/>
        </w:rPr>
        <w:t xml:space="preserve"> that </w:t>
      </w:r>
      <w:r w:rsidRPr="00970422">
        <w:rPr>
          <w:highlight w:val="cyan"/>
          <w:u w:val="single"/>
        </w:rPr>
        <w:t>the world would be</w:t>
      </w:r>
      <w:r w:rsidRPr="00970422">
        <w:rPr>
          <w:u w:val="single"/>
        </w:rPr>
        <w:t xml:space="preserve"> a safer or </w:t>
      </w:r>
      <w:r w:rsidRPr="00970422">
        <w:rPr>
          <w:highlight w:val="cyan"/>
          <w:u w:val="single"/>
        </w:rPr>
        <w:t>better</w:t>
      </w:r>
      <w:r w:rsidRPr="00970422">
        <w:rPr>
          <w:u w:val="single"/>
        </w:rPr>
        <w:t xml:space="preserve"> place </w:t>
      </w:r>
      <w:r w:rsidRPr="00970422">
        <w:rPr>
          <w:highlight w:val="cyan"/>
          <w:u w:val="single"/>
        </w:rPr>
        <w:t>if U.S. influence would</w:t>
      </w:r>
      <w:r w:rsidRPr="00970422">
        <w:rPr>
          <w:u w:val="single"/>
        </w:rPr>
        <w:t xml:space="preserve"> simply </w:t>
      </w:r>
      <w:r w:rsidRPr="00970422">
        <w:rPr>
          <w:highlight w:val="cyan"/>
          <w:u w:val="single"/>
        </w:rPr>
        <w:t>recede</w:t>
      </w:r>
      <w:r w:rsidRPr="00970422">
        <w:rPr>
          <w:sz w:val="14"/>
        </w:rPr>
        <w:t xml:space="preserve">.16 </w:t>
      </w:r>
      <w:r w:rsidRPr="00100257">
        <w:rPr>
          <w:rStyle w:val="Emphasis"/>
          <w:highlight w:val="cyan"/>
        </w:rPr>
        <w:t>The 20th century tells another story</w:t>
      </w:r>
      <w:r w:rsidRPr="00970422">
        <w:rPr>
          <w:sz w:val="14"/>
        </w:rPr>
        <w:t xml:space="preserve">. As the historian Robert Kagan argued in his 2012 book The World America Made, </w:t>
      </w:r>
      <w:r w:rsidRPr="00970422">
        <w:rPr>
          <w:u w:val="single"/>
        </w:rPr>
        <w:t xml:space="preserve">the </w:t>
      </w:r>
      <w:r w:rsidRPr="00970422">
        <w:rPr>
          <w:highlight w:val="cyan"/>
          <w:u w:val="single"/>
        </w:rPr>
        <w:t>U.S.-led world order</w:t>
      </w:r>
      <w:r w:rsidRPr="00970422">
        <w:rPr>
          <w:u w:val="single"/>
        </w:rPr>
        <w:t xml:space="preserve"> has </w:t>
      </w:r>
      <w:r w:rsidRPr="00970422">
        <w:rPr>
          <w:highlight w:val="cyan"/>
          <w:u w:val="single"/>
        </w:rPr>
        <w:t>heralded</w:t>
      </w:r>
      <w:r w:rsidRPr="00970422">
        <w:rPr>
          <w:u w:val="single"/>
        </w:rPr>
        <w:t xml:space="preserve"> a global </w:t>
      </w:r>
      <w:r w:rsidRPr="00970422">
        <w:rPr>
          <w:highlight w:val="cyan"/>
          <w:u w:val="single"/>
        </w:rPr>
        <w:t xml:space="preserve">rise in </w:t>
      </w:r>
      <w:r w:rsidRPr="00970422">
        <w:rPr>
          <w:u w:val="single"/>
        </w:rPr>
        <w:t xml:space="preserve">liberalism and </w:t>
      </w:r>
      <w:r w:rsidRPr="00100257">
        <w:rPr>
          <w:rStyle w:val="Emphasis"/>
          <w:highlight w:val="cyan"/>
        </w:rPr>
        <w:t>human rights</w:t>
      </w:r>
      <w:r w:rsidRPr="00970422">
        <w:rPr>
          <w:b/>
          <w:bCs/>
          <w:highlight w:val="cyan"/>
          <w:u w:val="single"/>
        </w:rPr>
        <w:t xml:space="preserve">, </w:t>
      </w:r>
      <w:r w:rsidRPr="00100257">
        <w:rPr>
          <w:rStyle w:val="Emphasis"/>
          <w:highlight w:val="cyan"/>
        </w:rPr>
        <w:t>better</w:t>
      </w:r>
      <w:r w:rsidRPr="00100257">
        <w:rPr>
          <w:rStyle w:val="Emphasis"/>
        </w:rPr>
        <w:t xml:space="preserve"> </w:t>
      </w:r>
      <w:r w:rsidRPr="00100257">
        <w:rPr>
          <w:rStyle w:val="Emphasis"/>
          <w:highlight w:val="cyan"/>
        </w:rPr>
        <w:t>education and health</w:t>
      </w:r>
      <w:r w:rsidRPr="00970422">
        <w:rPr>
          <w:b/>
          <w:bCs/>
          <w:u w:val="single"/>
        </w:rPr>
        <w:t xml:space="preserve">, </w:t>
      </w:r>
      <w:r w:rsidRPr="00100257">
        <w:rPr>
          <w:rStyle w:val="Emphasis"/>
        </w:rPr>
        <w:t xml:space="preserve">greater </w:t>
      </w:r>
      <w:r w:rsidRPr="00100257">
        <w:rPr>
          <w:rStyle w:val="Emphasis"/>
          <w:highlight w:val="cyan"/>
        </w:rPr>
        <w:t>wealth</w:t>
      </w:r>
      <w:r w:rsidRPr="00970422">
        <w:rPr>
          <w:b/>
          <w:bCs/>
          <w:highlight w:val="cyan"/>
          <w:u w:val="single"/>
        </w:rPr>
        <w:t xml:space="preserve">, </w:t>
      </w:r>
      <w:r w:rsidRPr="00100257">
        <w:rPr>
          <w:highlight w:val="cyan"/>
          <w:u w:val="single"/>
        </w:rPr>
        <w:t>and</w:t>
      </w:r>
      <w:r w:rsidRPr="00970422">
        <w:rPr>
          <w:b/>
          <w:bCs/>
          <w:highlight w:val="cyan"/>
          <w:u w:val="single"/>
        </w:rPr>
        <w:t xml:space="preserve"> </w:t>
      </w:r>
      <w:r w:rsidRPr="00100257">
        <w:rPr>
          <w:rStyle w:val="Emphasis"/>
          <w:highlight w:val="cyan"/>
        </w:rPr>
        <w:t>more access to info</w:t>
      </w:r>
      <w:r w:rsidRPr="00100257">
        <w:rPr>
          <w:rStyle w:val="Emphasis"/>
        </w:rPr>
        <w:t>rmation</w:t>
      </w:r>
      <w:r w:rsidRPr="00970422">
        <w:rPr>
          <w:u w:val="single"/>
        </w:rPr>
        <w:t>.</w:t>
      </w:r>
      <w:r w:rsidRPr="00970422">
        <w:rPr>
          <w:sz w:val="14"/>
        </w:rPr>
        <w:t xml:space="preserve">17 Equally puzzling is the notion that the world’s problems and conflicts are of little consequence to the United States.18 </w:t>
      </w:r>
      <w:r w:rsidRPr="00970422">
        <w:rPr>
          <w:u w:val="single"/>
        </w:rPr>
        <w:t>What happens abroad inevitably affects Americans at home.</w:t>
      </w:r>
      <w:r w:rsidRPr="00970422">
        <w:rPr>
          <w:sz w:val="14"/>
        </w:rPr>
        <w:t xml:space="preserve"> Al-Qaeda launched the 9/11 attacks despite America’s best efforts to steer clear of Taliban-controlled Afghanistan, where al-Qaeda was and is based. The Japanese bombed Pearl Harbor despite Washington’s best efforts to stay out of the fray. Isolationists initially blocked then-President Franklin D. Roosevelt from providing greater support to an embattled Britain, and millions of lives were lost from not confronting German leader Adolf Hitler sooner.19 The </w:t>
      </w:r>
      <w:r w:rsidRPr="00970422">
        <w:rPr>
          <w:u w:val="single"/>
        </w:rPr>
        <w:t>best way to protect</w:t>
      </w:r>
      <w:r w:rsidRPr="00970422">
        <w:rPr>
          <w:sz w:val="14"/>
        </w:rPr>
        <w:t xml:space="preserve"> American </w:t>
      </w:r>
      <w:r w:rsidRPr="00970422">
        <w:rPr>
          <w:u w:val="single"/>
        </w:rPr>
        <w:t>interests is to engage internationally and maintain a well-designed, forward-deployed military presence alongside allies and partners.</w:t>
      </w:r>
      <w:r w:rsidRPr="00970422">
        <w:rPr>
          <w:sz w:val="14"/>
        </w:rPr>
        <w:t xml:space="preserve"> As Jakub J. Grygiel and A. Wess Mitchell have noted, U.S. deployments of varying magnitude along what they call the “unquiet frontier” that stretches from the Baltic Sea to the South China Sea counter the rise of revisionist powers such as China, Russia, and Iran.20 Support for U.S. allies, coupled with a U.S. military presence in forward bases, helps deter gathering threats.21 </w:t>
      </w:r>
      <w:r w:rsidRPr="00970422">
        <w:rPr>
          <w:u w:val="single"/>
        </w:rPr>
        <w:t xml:space="preserve">When Washington plays an outsized role in shaping and maintaining the international rules-based order, Americans and people around the world are </w:t>
      </w:r>
      <w:r w:rsidRPr="00100257">
        <w:rPr>
          <w:rStyle w:val="Emphasis"/>
        </w:rPr>
        <w:t>safer and more prosperous</w:t>
      </w:r>
      <w:r w:rsidRPr="00970422">
        <w:rPr>
          <w:u w:val="single"/>
        </w:rPr>
        <w:t>.</w:t>
      </w:r>
      <w:r w:rsidRPr="00970422">
        <w:rPr>
          <w:sz w:val="14"/>
        </w:rPr>
        <w:t xml:space="preserve"> That is what the United States has done, for the most part, since World War II. </w:t>
      </w:r>
      <w:r w:rsidRPr="00970422">
        <w:rPr>
          <w:u w:val="single"/>
        </w:rPr>
        <w:t xml:space="preserve">And that </w:t>
      </w:r>
      <w:r w:rsidRPr="00100257">
        <w:rPr>
          <w:rStyle w:val="Emphasis"/>
          <w:highlight w:val="cyan"/>
        </w:rPr>
        <w:t>leadership</w:t>
      </w:r>
      <w:r w:rsidRPr="00100257">
        <w:rPr>
          <w:rStyle w:val="Emphasis"/>
        </w:rPr>
        <w:t xml:space="preserve"> role has </w:t>
      </w:r>
      <w:r w:rsidRPr="00100257">
        <w:rPr>
          <w:rStyle w:val="Emphasis"/>
          <w:highlight w:val="cyan"/>
        </w:rPr>
        <w:t>helped ensure</w:t>
      </w:r>
      <w:r w:rsidRPr="00100257">
        <w:rPr>
          <w:rStyle w:val="Emphasis"/>
        </w:rPr>
        <w:t xml:space="preserve"> that </w:t>
      </w:r>
      <w:r w:rsidRPr="00100257">
        <w:rPr>
          <w:rStyle w:val="Emphasis"/>
          <w:highlight w:val="cyan"/>
        </w:rPr>
        <w:t>global conflicts such as the Cold War did not erupt into devastating</w:t>
      </w:r>
      <w:r w:rsidRPr="00100257">
        <w:rPr>
          <w:rStyle w:val="Emphasis"/>
        </w:rPr>
        <w:t xml:space="preserve"> military </w:t>
      </w:r>
      <w:r w:rsidRPr="00100257">
        <w:rPr>
          <w:rStyle w:val="Emphasis"/>
          <w:highlight w:val="cyan"/>
        </w:rPr>
        <w:t>confrontations</w:t>
      </w:r>
      <w:r w:rsidRPr="00970422">
        <w:rPr>
          <w:b/>
          <w:bCs/>
          <w:u w:val="single"/>
        </w:rPr>
        <w:t>.</w:t>
      </w:r>
      <w:r w:rsidRPr="00970422">
        <w:rPr>
          <w:b/>
          <w:bCs/>
          <w:sz w:val="14"/>
        </w:rPr>
        <w:t xml:space="preserve"> </w:t>
      </w:r>
      <w:r w:rsidRPr="00970422">
        <w:rPr>
          <w:sz w:val="14"/>
        </w:rPr>
        <w:t xml:space="preserve">Admittedly, the U.S.-led international order certainly has not prevented all wars. </w:t>
      </w:r>
      <w:r w:rsidRPr="00970422">
        <w:rPr>
          <w:u w:val="single"/>
        </w:rPr>
        <w:t xml:space="preserve">There have been costly mistakes along the way. But responding to those mistakes by ignoring persistent threats and drawing down U.S. military posture for its own sake </w:t>
      </w:r>
      <w:r w:rsidRPr="00970422">
        <w:rPr>
          <w:b/>
          <w:bCs/>
          <w:u w:val="single"/>
        </w:rPr>
        <w:t>would be shortsighted and dangerous.</w:t>
      </w:r>
      <w:r w:rsidRPr="00970422">
        <w:rPr>
          <w:b/>
          <w:bCs/>
          <w:sz w:val="14"/>
        </w:rPr>
        <w:t xml:space="preserve"> </w:t>
      </w:r>
      <w:r w:rsidRPr="00970422">
        <w:rPr>
          <w:sz w:val="14"/>
        </w:rPr>
        <w:t xml:space="preserve">Those who welcome the retreat of U.S. power have yet to fully answer one important question: What happens after the United States goes home? When the British Empire unraveled after World War II, the United States stepped into the void, promoting an international system based on the rule of law. Who will follow the United States? </w:t>
      </w:r>
      <w:r w:rsidRPr="00100257">
        <w:rPr>
          <w:rStyle w:val="Emphasis"/>
        </w:rPr>
        <w:t xml:space="preserve">The </w:t>
      </w:r>
      <w:r w:rsidRPr="00100257">
        <w:rPr>
          <w:rStyle w:val="Emphasis"/>
          <w:highlight w:val="cyan"/>
        </w:rPr>
        <w:t>alternatives are frightening</w:t>
      </w:r>
      <w:r w:rsidRPr="00970422">
        <w:rPr>
          <w:b/>
          <w:bCs/>
          <w:u w:val="single"/>
        </w:rPr>
        <w:t xml:space="preserve">. </w:t>
      </w:r>
      <w:r w:rsidRPr="00970422">
        <w:rPr>
          <w:sz w:val="14"/>
        </w:rPr>
        <w:t xml:space="preserve">Russia is far less equipped to become a superpower but would be a particularly predatory, corrupt, and avaricious one under Russian President Vladimir Putin. </w:t>
      </w:r>
      <w:r w:rsidRPr="00970422">
        <w:rPr>
          <w:highlight w:val="cyan"/>
          <w:u w:val="single"/>
        </w:rPr>
        <w:t>China</w:t>
      </w:r>
      <w:r w:rsidRPr="00970422">
        <w:rPr>
          <w:sz w:val="14"/>
        </w:rPr>
        <w:t xml:space="preserve">, for its part, </w:t>
      </w:r>
      <w:r w:rsidRPr="00100257">
        <w:rPr>
          <w:rStyle w:val="Emphasis"/>
        </w:rPr>
        <w:t xml:space="preserve">actively </w:t>
      </w:r>
      <w:r w:rsidRPr="00100257">
        <w:rPr>
          <w:rStyle w:val="Emphasis"/>
          <w:highlight w:val="cyan"/>
        </w:rPr>
        <w:t>seeks global leadership</w:t>
      </w:r>
      <w:r w:rsidRPr="00970422">
        <w:rPr>
          <w:b/>
          <w:bCs/>
          <w:u w:val="single"/>
        </w:rPr>
        <w:t xml:space="preserve">. </w:t>
      </w:r>
      <w:r w:rsidRPr="00970422">
        <w:rPr>
          <w:u w:val="single"/>
        </w:rPr>
        <w:t xml:space="preserve">The Chinese Communist Party’s </w:t>
      </w:r>
      <w:r w:rsidRPr="00970422">
        <w:rPr>
          <w:highlight w:val="cyan"/>
          <w:u w:val="single"/>
        </w:rPr>
        <w:t>authoritarian hostility</w:t>
      </w:r>
      <w:r w:rsidRPr="00970422">
        <w:rPr>
          <w:u w:val="single"/>
        </w:rPr>
        <w:t xml:space="preserve"> to democracy; weaponization of data;22 human </w:t>
      </w:r>
      <w:r w:rsidRPr="00970422">
        <w:rPr>
          <w:highlight w:val="cyan"/>
          <w:u w:val="single"/>
        </w:rPr>
        <w:t>rights abuses</w:t>
      </w:r>
      <w:r w:rsidRPr="00970422">
        <w:rPr>
          <w:u w:val="single"/>
        </w:rPr>
        <w:t xml:space="preserve">;23 </w:t>
      </w:r>
      <w:r w:rsidRPr="00970422">
        <w:rPr>
          <w:highlight w:val="cyan"/>
          <w:u w:val="single"/>
        </w:rPr>
        <w:t>support for rogue states</w:t>
      </w:r>
      <w:r w:rsidRPr="00970422">
        <w:rPr>
          <w:u w:val="single"/>
        </w:rPr>
        <w:t xml:space="preserve"> such as Iran, North Korea, and Pakistan;24 </w:t>
      </w:r>
      <w:r w:rsidRPr="00970422">
        <w:rPr>
          <w:highlight w:val="cyan"/>
          <w:u w:val="single"/>
        </w:rPr>
        <w:t>threats</w:t>
      </w:r>
      <w:r w:rsidRPr="00970422">
        <w:rPr>
          <w:u w:val="single"/>
        </w:rPr>
        <w:t xml:space="preserve"> to Hong Kong and Taiwan;25 militarization of the South China Sea;26 and </w:t>
      </w:r>
      <w:r w:rsidRPr="00970422">
        <w:rPr>
          <w:highlight w:val="cyan"/>
          <w:u w:val="single"/>
        </w:rPr>
        <w:t>massive theft of i</w:t>
      </w:r>
      <w:r w:rsidRPr="00970422">
        <w:rPr>
          <w:u w:val="single"/>
        </w:rPr>
        <w:t xml:space="preserve">ntellectual </w:t>
      </w:r>
      <w:r w:rsidRPr="00970422">
        <w:rPr>
          <w:highlight w:val="cyan"/>
          <w:u w:val="single"/>
        </w:rPr>
        <w:t>p</w:t>
      </w:r>
      <w:r w:rsidRPr="00970422">
        <w:rPr>
          <w:u w:val="single"/>
        </w:rPr>
        <w:t xml:space="preserve">roperty27 should all </w:t>
      </w:r>
      <w:r w:rsidRPr="00100257">
        <w:rPr>
          <w:rStyle w:val="Emphasis"/>
          <w:highlight w:val="cyan"/>
        </w:rPr>
        <w:t>serve as warnings about a Chinese-led world order.</w:t>
      </w:r>
      <w:r w:rsidRPr="00970422">
        <w:rPr>
          <w:u w:val="single"/>
        </w:rPr>
        <w:t xml:space="preserve"> And let us all dispense with the fiction that the European Union could be an alternative to the United States in defending democracies. U.S. power, therefore, must be </w:t>
      </w:r>
      <w:r w:rsidRPr="00970422">
        <w:rPr>
          <w:b/>
          <w:bCs/>
          <w:u w:val="single"/>
        </w:rPr>
        <w:t>retained, not restrained.</w:t>
      </w:r>
    </w:p>
    <w:p w14:paraId="4BF13E6C" w14:textId="77777777" w:rsidR="00BE2CF3" w:rsidRPr="00970422" w:rsidRDefault="00BE2CF3" w:rsidP="00BE2CF3">
      <w:pPr>
        <w:pStyle w:val="Heading4"/>
        <w:rPr>
          <w:rStyle w:val="Hyperlink"/>
          <w:rFonts w:cs="Arial"/>
        </w:rPr>
      </w:pPr>
      <w:r w:rsidRPr="00970422">
        <w:rPr>
          <w:rStyle w:val="Hyperlink"/>
          <w:rFonts w:cs="Arial"/>
        </w:rPr>
        <w:t xml:space="preserve">There is a </w:t>
      </w:r>
      <w:r w:rsidRPr="00970422">
        <w:rPr>
          <w:rStyle w:val="Hyperlink"/>
          <w:rFonts w:cs="Arial"/>
          <w:u w:val="single"/>
        </w:rPr>
        <w:t>positive perception</w:t>
      </w:r>
      <w:r w:rsidRPr="00970422">
        <w:rPr>
          <w:rStyle w:val="Hyperlink"/>
          <w:rFonts w:cs="Arial"/>
        </w:rPr>
        <w:t xml:space="preserve"> of the US military in host countries---brings </w:t>
      </w:r>
      <w:r w:rsidRPr="00970422">
        <w:rPr>
          <w:rStyle w:val="Hyperlink"/>
          <w:rFonts w:cs="Arial"/>
          <w:u w:val="single"/>
        </w:rPr>
        <w:t>economic benefits</w:t>
      </w:r>
      <w:r w:rsidRPr="00970422">
        <w:rPr>
          <w:rStyle w:val="Hyperlink"/>
          <w:rFonts w:cs="Arial"/>
        </w:rPr>
        <w:t xml:space="preserve"> to the recipient nation---Chinese military expansion is </w:t>
      </w:r>
      <w:r w:rsidRPr="00970422">
        <w:rPr>
          <w:rStyle w:val="Hyperlink"/>
          <w:rFonts w:cs="Arial"/>
          <w:u w:val="single"/>
        </w:rPr>
        <w:t>no better</w:t>
      </w:r>
      <w:r w:rsidRPr="00970422">
        <w:rPr>
          <w:rStyle w:val="Hyperlink"/>
          <w:rFonts w:cs="Arial"/>
        </w:rPr>
        <w:t>.</w:t>
      </w:r>
    </w:p>
    <w:p w14:paraId="00F48FD4" w14:textId="77777777" w:rsidR="00BE2CF3" w:rsidRPr="00970422" w:rsidRDefault="00BE2CF3" w:rsidP="00BE2CF3">
      <w:r w:rsidRPr="00970422">
        <w:rPr>
          <w:rStyle w:val="Hyperlink"/>
          <w:lang w:val="es-ES_tradnl"/>
        </w:rPr>
        <w:t xml:space="preserve">Michael A. </w:t>
      </w:r>
      <w:r w:rsidRPr="00970422">
        <w:rPr>
          <w:rStyle w:val="Style13ptBold"/>
          <w:lang w:val="es-ES_tradnl"/>
        </w:rPr>
        <w:t>Allen et al 20</w:t>
      </w:r>
      <w:r w:rsidRPr="00970422">
        <w:rPr>
          <w:rStyle w:val="Hyperlink"/>
          <w:lang w:val="es-ES_tradnl"/>
        </w:rPr>
        <w:t xml:space="preserve">. </w:t>
      </w:r>
      <w:r w:rsidRPr="00970422">
        <w:rPr>
          <w:rStyle w:val="Hyperlink"/>
        </w:rPr>
        <w:t xml:space="preserve">An American political journalist. He is the co-founder and executive editor of Axios and former chief political reporter for Politico. **Michael E. Flynn; an associate professor of political science and associate director of the security </w:t>
      </w:r>
      <w:r w:rsidRPr="00970422">
        <w:rPr>
          <w:rStyle w:val="Hyperlink"/>
        </w:rPr>
        <w:lastRenderedPageBreak/>
        <w:t xml:space="preserve">studies program at Kansas State University. **Carla Martinez Machain is an Associate Professor of Political Science at Kansas State University. She received her Ph.D. in Political Science from Rice University in May 2012.   She also received her B.A. from Rice University, in Economics and Political Science in 2007. **Andrew Stravers is an Associate Political Scientist at RAND. “Outside the Wire: U.S. Military Deployments and Public Opinion in Host States” Cambridge Core. 02-03-20. </w:t>
      </w:r>
      <w:hyperlink r:id="rId14" w:history="1">
        <w:r w:rsidRPr="00970422">
          <w:rPr>
            <w:rStyle w:val="Hyperlink"/>
          </w:rPr>
          <w:t>https://www.cambridge.org/core/journals/american-political-science-review/article/abs/outside-the-wire-us-military-deployments-and-public-opinion-in-host-states/BEC8A7BA48C9CF5B82B100CCC4CFA56E</w:t>
        </w:r>
      </w:hyperlink>
    </w:p>
    <w:p w14:paraId="413E5C48" w14:textId="77777777" w:rsidR="00BE2CF3" w:rsidRDefault="00BE2CF3" w:rsidP="00BE2CF3">
      <w:pPr>
        <w:rPr>
          <w:sz w:val="14"/>
        </w:rPr>
      </w:pPr>
      <w:r w:rsidRPr="00970422">
        <w:rPr>
          <w:b/>
          <w:bCs/>
          <w:szCs w:val="22"/>
          <w:u w:val="single"/>
        </w:rPr>
        <w:t>Conclusions</w:t>
      </w:r>
      <w:r w:rsidRPr="00970422">
        <w:rPr>
          <w:sz w:val="14"/>
        </w:rPr>
        <w:t xml:space="preserve"> </w:t>
      </w:r>
      <w:r w:rsidRPr="00970422">
        <w:rPr>
          <w:szCs w:val="22"/>
          <w:highlight w:val="cyan"/>
          <w:u w:val="single"/>
        </w:rPr>
        <w:t>This research</w:t>
      </w:r>
      <w:r w:rsidRPr="00970422">
        <w:rPr>
          <w:highlight w:val="cyan"/>
          <w:u w:val="single"/>
        </w:rPr>
        <w:t xml:space="preserve"> marks the </w:t>
      </w:r>
      <w:r w:rsidRPr="00100257">
        <w:rPr>
          <w:rStyle w:val="Emphasis"/>
          <w:highlight w:val="cyan"/>
        </w:rPr>
        <w:t>first of its kind</w:t>
      </w:r>
      <w:r w:rsidRPr="00970422">
        <w:rPr>
          <w:u w:val="single"/>
        </w:rPr>
        <w:t xml:space="preserve"> in studying mass attitudes towards the U.S. mil- itary deployments in their host countries. </w:t>
      </w:r>
      <w:r w:rsidRPr="00970422">
        <w:rPr>
          <w:highlight w:val="cyan"/>
          <w:u w:val="single"/>
        </w:rPr>
        <w:t xml:space="preserve">Surveying over </w:t>
      </w:r>
      <w:r w:rsidRPr="00100257">
        <w:rPr>
          <w:rStyle w:val="Emphasis"/>
          <w:highlight w:val="cyan"/>
        </w:rPr>
        <w:t>14,000 people across 14 countries</w:t>
      </w:r>
      <w:r w:rsidRPr="00970422">
        <w:rPr>
          <w:u w:val="single"/>
        </w:rPr>
        <w:t xml:space="preserve">, we </w:t>
      </w:r>
      <w:r w:rsidRPr="00970422">
        <w:rPr>
          <w:highlight w:val="cyan"/>
          <w:u w:val="single"/>
        </w:rPr>
        <w:t>find</w:t>
      </w:r>
      <w:r w:rsidRPr="00970422">
        <w:rPr>
          <w:u w:val="single"/>
        </w:rPr>
        <w:t xml:space="preserve"> important trends with implications for both foreign policy-making and international relations theory.</w:t>
      </w:r>
      <w:r w:rsidRPr="00970422">
        <w:rPr>
          <w:sz w:val="14"/>
        </w:rPr>
        <w:t xml:space="preserve"> We argue that U.S. leadership during the post-War era relied not only on government policies, but also on the acceptance of foreign populations. The </w:t>
      </w:r>
      <w:r w:rsidRPr="00970422">
        <w:rPr>
          <w:u w:val="single"/>
        </w:rPr>
        <w:t>U.S. military</w:t>
      </w:r>
      <w:r w:rsidRPr="00970422">
        <w:rPr>
          <w:sz w:val="14"/>
        </w:rPr>
        <w:t xml:space="preserve">, traditionally considered an instrument of hard power, also </w:t>
      </w:r>
      <w:r w:rsidRPr="00970422">
        <w:rPr>
          <w:u w:val="single"/>
        </w:rPr>
        <w:t xml:space="preserve">plays a part in building soft power and  influencing perceptions of U.S. </w:t>
      </w:r>
      <w:r w:rsidRPr="00970422">
        <w:rPr>
          <w:szCs w:val="22"/>
          <w:u w:val="single"/>
        </w:rPr>
        <w:t xml:space="preserve">actors. Our results suggest that </w:t>
      </w:r>
      <w:r w:rsidRPr="00970422">
        <w:rPr>
          <w:szCs w:val="22"/>
          <w:highlight w:val="cyan"/>
          <w:u w:val="single"/>
        </w:rPr>
        <w:t>contact with members of the U.S. military</w:t>
      </w:r>
      <w:r w:rsidRPr="00970422">
        <w:rPr>
          <w:szCs w:val="22"/>
          <w:u w:val="single"/>
        </w:rPr>
        <w:t xml:space="preserve"> may reduce prejudice against U.S. actors and</w:t>
      </w:r>
      <w:r w:rsidRPr="00970422">
        <w:rPr>
          <w:u w:val="single"/>
        </w:rPr>
        <w:t xml:space="preserve"> </w:t>
      </w:r>
      <w:r w:rsidRPr="00970422">
        <w:rPr>
          <w:highlight w:val="cyan"/>
          <w:u w:val="single"/>
        </w:rPr>
        <w:t xml:space="preserve">build more </w:t>
      </w:r>
      <w:r w:rsidRPr="00100257">
        <w:rPr>
          <w:rStyle w:val="Emphasis"/>
          <w:highlight w:val="cyan"/>
        </w:rPr>
        <w:t>positive perceptions</w:t>
      </w:r>
      <w:r w:rsidRPr="00970422">
        <w:rPr>
          <w:u w:val="single"/>
        </w:rPr>
        <w:t xml:space="preserve"> </w:t>
      </w:r>
      <w:r w:rsidRPr="00970422">
        <w:rPr>
          <w:sz w:val="14"/>
        </w:rPr>
        <w:t xml:space="preserve">of them. </w:t>
      </w:r>
      <w:r w:rsidRPr="00970422">
        <w:rPr>
          <w:highlight w:val="cyan"/>
          <w:u w:val="single"/>
        </w:rPr>
        <w:t>This relationship exists</w:t>
      </w:r>
      <w:r w:rsidRPr="00970422">
        <w:rPr>
          <w:u w:val="single"/>
        </w:rPr>
        <w:t xml:space="preserve"> even </w:t>
      </w:r>
      <w:r w:rsidRPr="00970422">
        <w:rPr>
          <w:highlight w:val="cyan"/>
          <w:u w:val="single"/>
        </w:rPr>
        <w:t>when taking into account</w:t>
      </w:r>
      <w:r w:rsidRPr="00970422">
        <w:rPr>
          <w:u w:val="single"/>
        </w:rPr>
        <w:t xml:space="preserve"> the </w:t>
      </w:r>
      <w:r w:rsidRPr="00100257">
        <w:rPr>
          <w:rStyle w:val="Emphasis"/>
          <w:highlight w:val="cyan"/>
        </w:rPr>
        <w:t>effect of economic benefits</w:t>
      </w:r>
      <w:r w:rsidRPr="00970422">
        <w:rPr>
          <w:b/>
          <w:bCs/>
          <w:u w:val="single"/>
        </w:rPr>
        <w:t>.</w:t>
      </w:r>
      <w:r w:rsidRPr="00970422">
        <w:rPr>
          <w:sz w:val="14"/>
        </w:rPr>
        <w:t xml:space="preserve"> Interpersonal contact may increase both positive and negative views. Intuitively this finding makes sense—media and historical accounts of the U.S. military’s presence in other countries are full of stories of social ills, including crime, environmental degradation, and more. Our findings also indicate that these negative accounts may suffer from selection bias, and, in line with contact theory, show that </w:t>
      </w:r>
      <w:r w:rsidRPr="00970422">
        <w:rPr>
          <w:u w:val="single"/>
        </w:rPr>
        <w:t xml:space="preserve">interactions with U.S. military personnel correlate with more positive attitudes of U.S. actors. </w:t>
      </w:r>
      <w:r w:rsidRPr="00970422">
        <w:rPr>
          <w:sz w:val="14"/>
        </w:rPr>
        <w:t xml:space="preserve">Alternatively, </w:t>
      </w:r>
      <w:r w:rsidRPr="00970422">
        <w:rPr>
          <w:u w:val="single"/>
        </w:rPr>
        <w:t xml:space="preserve">the </w:t>
      </w:r>
      <w:r w:rsidRPr="00100257">
        <w:rPr>
          <w:rStyle w:val="Emphasis"/>
          <w:highlight w:val="cyan"/>
        </w:rPr>
        <w:t>economic benefits that flow from</w:t>
      </w:r>
      <w:r w:rsidRPr="00100257">
        <w:rPr>
          <w:rStyle w:val="Emphasis"/>
        </w:rPr>
        <w:t xml:space="preserve"> the U.S. </w:t>
      </w:r>
      <w:r w:rsidRPr="00100257">
        <w:rPr>
          <w:rStyle w:val="Emphasis"/>
          <w:highlight w:val="cyan"/>
        </w:rPr>
        <w:t>military presence</w:t>
      </w:r>
      <w:r w:rsidRPr="00100257">
        <w:rPr>
          <w:rStyle w:val="Emphasis"/>
        </w:rPr>
        <w:t xml:space="preserve"> i</w:t>
      </w:r>
      <w:r w:rsidRPr="00970422">
        <w:rPr>
          <w:u w:val="single"/>
        </w:rPr>
        <w:t xml:space="preserve">n a state </w:t>
      </w:r>
      <w:r w:rsidRPr="00970422">
        <w:rPr>
          <w:highlight w:val="cyan"/>
          <w:u w:val="single"/>
        </w:rPr>
        <w:t>correlate with a reduced probability</w:t>
      </w:r>
      <w:r w:rsidRPr="00970422">
        <w:rPr>
          <w:u w:val="single"/>
        </w:rPr>
        <w:t xml:space="preserve"> that </w:t>
      </w:r>
      <w:r w:rsidRPr="00970422">
        <w:rPr>
          <w:highlight w:val="cyan"/>
          <w:u w:val="single"/>
        </w:rPr>
        <w:t>individuals express negative views</w:t>
      </w:r>
      <w:r w:rsidRPr="00970422">
        <w:rPr>
          <w:u w:val="single"/>
        </w:rPr>
        <w:t xml:space="preserve"> of various U.S. actors</w:t>
      </w:r>
      <w:r w:rsidRPr="00970422">
        <w:rPr>
          <w:sz w:val="14"/>
        </w:rPr>
        <w:t xml:space="preserve">, while in some cases also correlating with a higher probability that individuals express positive views. </w:t>
      </w:r>
      <w:r w:rsidRPr="00970422">
        <w:rPr>
          <w:u w:val="single"/>
        </w:rPr>
        <w:t>This work represents an important contribution to international relations theory</w:t>
      </w:r>
      <w:r w:rsidRPr="00970422">
        <w:rPr>
          <w:sz w:val="14"/>
        </w:rPr>
        <w:t xml:space="preserve"> and our understanding of the microfoundations of U.S. leadership and the domestic underpinnings of hierarchical and contractual security relationships. In </w:t>
      </w:r>
      <w:r w:rsidRPr="00970422">
        <w:rPr>
          <w:sz w:val="14"/>
          <w:szCs w:val="14"/>
        </w:rPr>
        <w:t>particular,</w:t>
      </w:r>
      <w:r w:rsidRPr="00970422">
        <w:rPr>
          <w:szCs w:val="22"/>
        </w:rPr>
        <w:t xml:space="preserve"> </w:t>
      </w:r>
      <w:r w:rsidRPr="00970422">
        <w:rPr>
          <w:szCs w:val="22"/>
          <w:u w:val="single"/>
        </w:rPr>
        <w:t>our results suggest that U.S. military deployments may help build support for the U.S. government</w:t>
      </w:r>
      <w:r w:rsidRPr="00970422">
        <w:rPr>
          <w:u w:val="single"/>
        </w:rPr>
        <w:t xml:space="preserve"> and its policies through the transfer of </w:t>
      </w:r>
      <w:r w:rsidRPr="00970422">
        <w:rPr>
          <w:b/>
          <w:bCs/>
          <w:u w:val="single"/>
        </w:rPr>
        <w:t>economic resources.</w:t>
      </w:r>
      <w:r w:rsidRPr="00970422">
        <w:rPr>
          <w:sz w:val="14"/>
        </w:rPr>
        <w:t xml:space="preserve"> Governments and leaders may have slack when negotiating away sovereignty to the U.S. in various areas of foreign policy, but that slack may be substantially reduced when foreign publics hold more negative views of the U.S. and its agents. This analysis represents a critical step insofar as it establishes the correlates of mass attitudes towards U.S. military deployments, but more work is required to better understand how, and when, such attitudes translate into actual pressure on government officials. </w:t>
      </w:r>
      <w:r w:rsidRPr="00970422">
        <w:rPr>
          <w:u w:val="single"/>
        </w:rPr>
        <w:t xml:space="preserve">Large, long-term </w:t>
      </w:r>
      <w:r w:rsidRPr="00970422">
        <w:rPr>
          <w:highlight w:val="cyan"/>
          <w:u w:val="single"/>
        </w:rPr>
        <w:t>military deployments represent significant investments</w:t>
      </w:r>
      <w:r w:rsidRPr="00970422">
        <w:rPr>
          <w:u w:val="single"/>
        </w:rPr>
        <w:t xml:space="preserve"> by both the U.S. and host-country, and these considerations must be balanced</w:t>
      </w:r>
      <w:r w:rsidRPr="00970422">
        <w:rPr>
          <w:sz w:val="14"/>
        </w:rPr>
        <w:t xml:space="preserve"> against host politicians’ short-term political realities and the likelihood that initially narrow public grievances may develop into something greater. These findings also have substantive policy implications. Given the centrality of global military deployments to U.S. foreign policy, understanding mass attitudes towards those deployments can aid policymakers in better understanding the sources of support and oppo- sition foreign leaders face among their publics when dealing with the U.S. Fostering positive perceptions of its military personnel could allow the U.S. government to more easily estab- lish favorable basing and status of force agreements with foreign states. Cooley and Nexon (2013) note that the U.S. basing network exists due to common security interests and shared values. Where those interests and values are viewed as lacking, host governments may be more resistant to U.S. wishes. One strategy that the U.S. has pursued is to create stake- holders that go beyond the government. Thus, </w:t>
      </w:r>
      <w:r w:rsidRPr="00970422">
        <w:rPr>
          <w:szCs w:val="22"/>
          <w:u w:val="single"/>
        </w:rPr>
        <w:t xml:space="preserve">promoting more positive views of the U.S. among foreign publics may </w:t>
      </w:r>
      <w:r w:rsidRPr="00970422">
        <w:rPr>
          <w:szCs w:val="22"/>
          <w:highlight w:val="cyan"/>
          <w:u w:val="single"/>
        </w:rPr>
        <w:t>contribute to</w:t>
      </w:r>
      <w:r w:rsidRPr="00970422">
        <w:rPr>
          <w:szCs w:val="22"/>
          <w:u w:val="single"/>
        </w:rPr>
        <w:t xml:space="preserve"> the creation of </w:t>
      </w:r>
      <w:r w:rsidRPr="00970422">
        <w:rPr>
          <w:szCs w:val="22"/>
          <w:highlight w:val="cyan"/>
          <w:u w:val="single"/>
        </w:rPr>
        <w:t>favorable agreements</w:t>
      </w:r>
      <w:r w:rsidRPr="00970422">
        <w:rPr>
          <w:szCs w:val="22"/>
          <w:u w:val="single"/>
        </w:rPr>
        <w:t>.</w:t>
      </w:r>
      <w:r w:rsidRPr="00970422">
        <w:rPr>
          <w:sz w:val="14"/>
        </w:rPr>
        <w:t xml:space="preserve"> These results stand in contrast with Goldsmith and Horiuchi (2009, 872) who find that high-level U.S. ef- forts at public diplomacy are not effective at countering negative images and news coverage. </w:t>
      </w:r>
      <w:r w:rsidRPr="00970422">
        <w:rPr>
          <w:szCs w:val="22"/>
          <w:u w:val="single"/>
        </w:rPr>
        <w:t xml:space="preserve">Our results suggest that lower-level and “unintended” efforts at public diplomacy may yield different results. At present </w:t>
      </w:r>
      <w:r w:rsidRPr="00100257">
        <w:rPr>
          <w:rStyle w:val="Emphasis"/>
          <w:highlight w:val="cyan"/>
        </w:rPr>
        <w:t>no other state rivals the U</w:t>
      </w:r>
      <w:r w:rsidRPr="00100257">
        <w:rPr>
          <w:rStyle w:val="Emphasis"/>
        </w:rPr>
        <w:t xml:space="preserve">nited </w:t>
      </w:r>
      <w:r w:rsidRPr="00100257">
        <w:rPr>
          <w:rStyle w:val="Emphasis"/>
          <w:highlight w:val="cyan"/>
        </w:rPr>
        <w:t>S</w:t>
      </w:r>
      <w:r w:rsidRPr="00100257">
        <w:rPr>
          <w:rStyle w:val="Emphasis"/>
        </w:rPr>
        <w:t>tates</w:t>
      </w:r>
      <w:r w:rsidRPr="00970422">
        <w:rPr>
          <w:szCs w:val="22"/>
          <w:u w:val="single"/>
        </w:rPr>
        <w:t xml:space="preserve"> in size and scope of its overseas military presence. </w:t>
      </w:r>
      <w:r w:rsidRPr="00970422">
        <w:rPr>
          <w:szCs w:val="22"/>
          <w:highlight w:val="cyan"/>
          <w:u w:val="single"/>
        </w:rPr>
        <w:t>As other countries like</w:t>
      </w:r>
      <w:r w:rsidRPr="00970422">
        <w:rPr>
          <w:highlight w:val="cyan"/>
          <w:u w:val="single"/>
        </w:rPr>
        <w:t xml:space="preserve"> </w:t>
      </w:r>
      <w:r w:rsidRPr="00100257">
        <w:rPr>
          <w:rStyle w:val="Emphasis"/>
          <w:highlight w:val="cyan"/>
        </w:rPr>
        <w:t xml:space="preserve">China begin to expand their military influence </w:t>
      </w:r>
      <w:r w:rsidRPr="00970422">
        <w:rPr>
          <w:highlight w:val="cyan"/>
          <w:u w:val="single"/>
        </w:rPr>
        <w:t>abroad they will</w:t>
      </w:r>
      <w:r w:rsidRPr="00970422">
        <w:rPr>
          <w:u w:val="single"/>
        </w:rPr>
        <w:t xml:space="preserve"> likely </w:t>
      </w:r>
      <w:r w:rsidRPr="00970422">
        <w:rPr>
          <w:highlight w:val="cyan"/>
          <w:u w:val="single"/>
        </w:rPr>
        <w:t>have to deal with</w:t>
      </w:r>
      <w:r w:rsidRPr="00970422">
        <w:rPr>
          <w:u w:val="single"/>
        </w:rPr>
        <w:t xml:space="preserve"> many of the </w:t>
      </w:r>
      <w:r w:rsidRPr="00970422">
        <w:rPr>
          <w:highlight w:val="cyan"/>
          <w:u w:val="single"/>
        </w:rPr>
        <w:t xml:space="preserve">same concerns as the </w:t>
      </w:r>
      <w:r w:rsidRPr="00970422">
        <w:rPr>
          <w:highlight w:val="cyan"/>
          <w:u w:val="single"/>
        </w:rPr>
        <w:lastRenderedPageBreak/>
        <w:t>U</w:t>
      </w:r>
      <w:r w:rsidRPr="00970422">
        <w:rPr>
          <w:u w:val="single"/>
        </w:rPr>
        <w:t xml:space="preserve">nited </w:t>
      </w:r>
      <w:r w:rsidRPr="00970422">
        <w:rPr>
          <w:szCs w:val="22"/>
          <w:highlight w:val="cyan"/>
          <w:u w:val="single"/>
        </w:rPr>
        <w:t>S</w:t>
      </w:r>
      <w:r w:rsidRPr="00970422">
        <w:rPr>
          <w:szCs w:val="22"/>
          <w:u w:val="single"/>
        </w:rPr>
        <w:t>tates. Until now, members of the general public in states where the U.S. has had a military presence view China as having economic, not military interests</w:t>
      </w:r>
      <w:r w:rsidRPr="00970422">
        <w:rPr>
          <w:sz w:val="14"/>
        </w:rPr>
        <w:t xml:space="preserve"> (Interview with Panamanian Journalist 2018). This is likely to change as China expands its global military footprint. As one British Member of Parliament noted during our interviews, regarding British inaction with respect to the Chinese taking control of the port of Piraeus in Greece, “Are we mad? How stupid do we have to be?” (Interview with British Member of Parliament #1 2019). Countries like Djibouti, which hosts military forces from the U.S., China, France, Germany, Italy, Spain, and Japan, provide interesting early opportunities for examining how mass attitudes towards foreign military deployments vary by sender country.</w:t>
      </w:r>
    </w:p>
    <w:p w14:paraId="25A603B2" w14:textId="51349F8F" w:rsidR="005017A5" w:rsidRPr="004B45E7" w:rsidRDefault="005017A5" w:rsidP="005017A5">
      <w:pPr>
        <w:pStyle w:val="Heading4"/>
      </w:pPr>
      <w:r>
        <w:t xml:space="preserve">Interventions </w:t>
      </w:r>
      <w:r w:rsidRPr="004B45E7">
        <w:rPr>
          <w:u w:val="single"/>
        </w:rPr>
        <w:t>aren’t a result</w:t>
      </w:r>
      <w:r>
        <w:t xml:space="preserve"> of US </w:t>
      </w:r>
      <w:r w:rsidRPr="004B45E7">
        <w:rPr>
          <w:u w:val="single"/>
        </w:rPr>
        <w:t>adventurism</w:t>
      </w:r>
      <w:r>
        <w:t xml:space="preserve"> but a </w:t>
      </w:r>
      <w:r w:rsidRPr="004B45E7">
        <w:rPr>
          <w:u w:val="single"/>
        </w:rPr>
        <w:t>response</w:t>
      </w:r>
      <w:r>
        <w:t xml:space="preserve"> to human rights abuses---</w:t>
      </w:r>
      <w:r w:rsidRPr="004B45E7">
        <w:rPr>
          <w:u w:val="single"/>
        </w:rPr>
        <w:t>empiral studies</w:t>
      </w:r>
      <w:r>
        <w:t xml:space="preserve"> prove. </w:t>
      </w:r>
    </w:p>
    <w:p w14:paraId="6CE87FFB" w14:textId="77777777" w:rsidR="005017A5" w:rsidRPr="00064B3D" w:rsidRDefault="005017A5" w:rsidP="005017A5">
      <w:r>
        <w:t xml:space="preserve">Seung Wan </w:t>
      </w:r>
      <w:r w:rsidRPr="004B45E7">
        <w:rPr>
          <w:rStyle w:val="Style13ptBold"/>
        </w:rPr>
        <w:t>Choi</w:t>
      </w:r>
      <w:r>
        <w:t xml:space="preserve"> </w:t>
      </w:r>
      <w:r w:rsidRPr="004B45E7">
        <w:rPr>
          <w:rStyle w:val="Style13ptBold"/>
        </w:rPr>
        <w:t>and</w:t>
      </w:r>
      <w:r>
        <w:t xml:space="preserve"> Patrick </w:t>
      </w:r>
      <w:r w:rsidRPr="004B45E7">
        <w:rPr>
          <w:rStyle w:val="Style13ptBold"/>
        </w:rPr>
        <w:t>James</w:t>
      </w:r>
      <w:r>
        <w:t xml:space="preserve"> </w:t>
      </w:r>
      <w:r w:rsidRPr="004B45E7">
        <w:rPr>
          <w:rStyle w:val="Style13ptBold"/>
        </w:rPr>
        <w:t>14</w:t>
      </w:r>
      <w:r>
        <w:t>. **Associate Professor of Political Science at the University of Chicago. **</w:t>
      </w:r>
      <w:r w:rsidRPr="004B45E7">
        <w:t xml:space="preserve"> Dean's Professor of International Relations and Professor of International Relations</w:t>
      </w:r>
      <w:r>
        <w:t xml:space="preserve">. “Why Does the United States Intervene Abroad? Democracy, Human Rights Violations, and Terrorism.” Journal of Conflict Resolution. 913-915. </w:t>
      </w:r>
    </w:p>
    <w:p w14:paraId="2E82B97E" w14:textId="77777777" w:rsidR="005017A5" w:rsidRPr="004B45E7" w:rsidRDefault="005017A5" w:rsidP="005017A5">
      <w:pPr>
        <w:rPr>
          <w:rStyle w:val="StyleUnderline"/>
        </w:rPr>
      </w:pPr>
      <w:r w:rsidRPr="004B45E7">
        <w:rPr>
          <w:sz w:val="16"/>
        </w:rPr>
        <w:t xml:space="preserve">Conclusion Since the US government indeed has taken action against some countries but not others, the academic and policy community are puzzled with the question of what precipitates US military intervention.24 </w:t>
      </w:r>
      <w:r w:rsidRPr="00771469">
        <w:rPr>
          <w:rStyle w:val="StyleUnderline"/>
          <w:highlight w:val="cyan"/>
        </w:rPr>
        <w:t>Previous studies</w:t>
      </w:r>
      <w:r w:rsidRPr="004B45E7">
        <w:rPr>
          <w:rStyle w:val="StyleUnderline"/>
        </w:rPr>
        <w:t xml:space="preserve"> include </w:t>
      </w:r>
      <w:r w:rsidRPr="00771469">
        <w:rPr>
          <w:rStyle w:val="Emphasis"/>
          <w:highlight w:val="cyan"/>
        </w:rPr>
        <w:t>limited</w:t>
      </w:r>
      <w:r w:rsidRPr="004B45E7">
        <w:rPr>
          <w:rStyle w:val="Emphasis"/>
        </w:rPr>
        <w:t xml:space="preserve"> systematic research</w:t>
      </w:r>
      <w:r w:rsidRPr="004B45E7">
        <w:rPr>
          <w:rStyle w:val="StyleUnderline"/>
        </w:rPr>
        <w:t xml:space="preserve"> </w:t>
      </w:r>
      <w:r w:rsidRPr="00771469">
        <w:rPr>
          <w:rStyle w:val="StyleUnderline"/>
          <w:highlight w:val="cyan"/>
        </w:rPr>
        <w:t xml:space="preserve">about the </w:t>
      </w:r>
      <w:r w:rsidRPr="00771469">
        <w:rPr>
          <w:rStyle w:val="Emphasis"/>
          <w:highlight w:val="cyan"/>
        </w:rPr>
        <w:t>causal</w:t>
      </w:r>
      <w:r w:rsidRPr="00771469">
        <w:rPr>
          <w:rStyle w:val="StyleUnderline"/>
          <w:highlight w:val="cyan"/>
        </w:rPr>
        <w:t xml:space="preserve"> factors</w:t>
      </w:r>
      <w:r w:rsidRPr="004B45E7">
        <w:rPr>
          <w:rStyle w:val="StyleUnderline"/>
        </w:rPr>
        <w:t xml:space="preserve"> </w:t>
      </w:r>
      <w:r w:rsidRPr="00771469">
        <w:rPr>
          <w:rStyle w:val="StyleUnderline"/>
          <w:highlight w:val="cyan"/>
        </w:rPr>
        <w:t>that</w:t>
      </w:r>
      <w:r w:rsidRPr="004B45E7">
        <w:rPr>
          <w:rStyle w:val="StyleUnderline"/>
        </w:rPr>
        <w:t xml:space="preserve"> </w:t>
      </w:r>
      <w:r w:rsidRPr="00771469">
        <w:rPr>
          <w:rStyle w:val="StyleUnderline"/>
          <w:highlight w:val="cyan"/>
        </w:rPr>
        <w:t>underlie</w:t>
      </w:r>
      <w:r w:rsidRPr="004B45E7">
        <w:rPr>
          <w:rStyle w:val="StyleUnderline"/>
        </w:rPr>
        <w:t xml:space="preserve"> the use of the </w:t>
      </w:r>
      <w:r w:rsidRPr="00771469">
        <w:rPr>
          <w:rStyle w:val="Emphasis"/>
          <w:highlight w:val="cyan"/>
        </w:rPr>
        <w:t>US</w:t>
      </w:r>
      <w:r w:rsidRPr="00771469">
        <w:rPr>
          <w:rStyle w:val="StyleUnderline"/>
          <w:highlight w:val="cyan"/>
        </w:rPr>
        <w:t xml:space="preserve"> armed </w:t>
      </w:r>
      <w:r w:rsidRPr="00771469">
        <w:rPr>
          <w:rStyle w:val="Emphasis"/>
          <w:highlight w:val="cyan"/>
        </w:rPr>
        <w:t>forces abroad</w:t>
      </w:r>
      <w:r w:rsidRPr="004B45E7">
        <w:rPr>
          <w:rStyle w:val="StyleUnderline"/>
        </w:rPr>
        <w:t xml:space="preserve">, so this study fills the gap. The present </w:t>
      </w:r>
      <w:r w:rsidRPr="00771469">
        <w:rPr>
          <w:rStyle w:val="Emphasis"/>
          <w:highlight w:val="cyan"/>
        </w:rPr>
        <w:t>research</w:t>
      </w:r>
      <w:r w:rsidRPr="004B45E7">
        <w:rPr>
          <w:rStyle w:val="StyleUnderline"/>
        </w:rPr>
        <w:t xml:space="preserve"> </w:t>
      </w:r>
      <w:r w:rsidRPr="00771469">
        <w:rPr>
          <w:rStyle w:val="StyleUnderline"/>
          <w:highlight w:val="cyan"/>
        </w:rPr>
        <w:t>finds</w:t>
      </w:r>
      <w:r w:rsidRPr="004B45E7">
        <w:rPr>
          <w:rStyle w:val="StyleUnderline"/>
        </w:rPr>
        <w:t xml:space="preserve"> that,</w:t>
      </w:r>
      <w:r w:rsidRPr="004B45E7">
        <w:rPr>
          <w:sz w:val="16"/>
        </w:rPr>
        <w:t xml:space="preserve"> beneath the greater consciousness concerning promotion of democracy and combating terrorism, </w:t>
      </w:r>
      <w:r w:rsidRPr="00771469">
        <w:rPr>
          <w:rStyle w:val="Emphasis"/>
          <w:highlight w:val="cyan"/>
        </w:rPr>
        <w:t>human rights abuses</w:t>
      </w:r>
      <w:r w:rsidRPr="00771469">
        <w:rPr>
          <w:rStyle w:val="StyleUnderline"/>
          <w:highlight w:val="cyan"/>
        </w:rPr>
        <w:t xml:space="preserve"> emerge as the </w:t>
      </w:r>
      <w:r w:rsidRPr="00771469">
        <w:rPr>
          <w:rStyle w:val="Emphasis"/>
          <w:highlight w:val="cyan"/>
        </w:rPr>
        <w:t>consistent</w:t>
      </w:r>
      <w:r w:rsidRPr="004B45E7">
        <w:rPr>
          <w:rStyle w:val="StyleUnderline"/>
        </w:rPr>
        <w:t xml:space="preserve"> </w:t>
      </w:r>
      <w:r w:rsidRPr="00771469">
        <w:rPr>
          <w:rStyle w:val="StyleUnderline"/>
          <w:highlight w:val="cyan"/>
        </w:rPr>
        <w:t>trait</w:t>
      </w:r>
      <w:r w:rsidRPr="004B45E7">
        <w:rPr>
          <w:rStyle w:val="StyleUnderline"/>
        </w:rPr>
        <w:t xml:space="preserve"> </w:t>
      </w:r>
      <w:r w:rsidRPr="00771469">
        <w:rPr>
          <w:rStyle w:val="StyleUnderline"/>
          <w:highlight w:val="cyan"/>
        </w:rPr>
        <w:t xml:space="preserve">among states that experience </w:t>
      </w:r>
      <w:r w:rsidRPr="00771469">
        <w:rPr>
          <w:rStyle w:val="Emphasis"/>
          <w:highlight w:val="cyan"/>
        </w:rPr>
        <w:t>US military intervention</w:t>
      </w:r>
      <w:r w:rsidRPr="004B45E7">
        <w:rPr>
          <w:rStyle w:val="StyleUnderline"/>
        </w:rPr>
        <w:t>.</w:t>
      </w:r>
      <w:r w:rsidRPr="004B45E7">
        <w:rPr>
          <w:sz w:val="16"/>
        </w:rPr>
        <w:t xml:space="preserve"> </w:t>
      </w:r>
      <w:r w:rsidRPr="004B45E7">
        <w:rPr>
          <w:rStyle w:val="StyleUnderline"/>
        </w:rPr>
        <w:t>This</w:t>
      </w:r>
      <w:r w:rsidRPr="004B45E7">
        <w:rPr>
          <w:sz w:val="16"/>
        </w:rPr>
        <w:t xml:space="preserve"> finding therefore </w:t>
      </w:r>
      <w:r w:rsidRPr="00771469">
        <w:rPr>
          <w:rStyle w:val="StyleUnderline"/>
          <w:highlight w:val="cyan"/>
        </w:rPr>
        <w:t xml:space="preserve">lends credence to the </w:t>
      </w:r>
      <w:r w:rsidRPr="00771469">
        <w:rPr>
          <w:rStyle w:val="Emphasis"/>
          <w:highlight w:val="cyan"/>
        </w:rPr>
        <w:t>Liberal Hypothesis</w:t>
      </w:r>
      <w:r w:rsidRPr="004B45E7">
        <w:rPr>
          <w:rStyle w:val="StyleUnderline"/>
        </w:rPr>
        <w:t xml:space="preserve"> about human rights,</w:t>
      </w:r>
      <w:r w:rsidRPr="004B45E7">
        <w:rPr>
          <w:sz w:val="16"/>
        </w:rPr>
        <w:t xml:space="preserve"> especially in contrast to the Realist Hypothesis regarding terrorism. This finding is also in line with the </w:t>
      </w:r>
      <w:r w:rsidRPr="00771469">
        <w:rPr>
          <w:rStyle w:val="StyleUnderline"/>
          <w:highlight w:val="cyan"/>
        </w:rPr>
        <w:t>official position of</w:t>
      </w:r>
      <w:r w:rsidRPr="004B45E7">
        <w:rPr>
          <w:rStyle w:val="StyleUnderline"/>
        </w:rPr>
        <w:t xml:space="preserve"> US </w:t>
      </w:r>
      <w:r w:rsidRPr="00771469">
        <w:rPr>
          <w:rStyle w:val="Emphasis"/>
          <w:highlight w:val="cyan"/>
        </w:rPr>
        <w:t>D</w:t>
      </w:r>
      <w:r w:rsidRPr="004B45E7">
        <w:rPr>
          <w:rStyle w:val="StyleUnderline"/>
        </w:rPr>
        <w:t xml:space="preserve">epartment </w:t>
      </w:r>
      <w:r w:rsidRPr="00771469">
        <w:rPr>
          <w:rStyle w:val="Emphasis"/>
          <w:highlight w:val="cyan"/>
        </w:rPr>
        <w:t>o</w:t>
      </w:r>
      <w:r w:rsidRPr="004B45E7">
        <w:rPr>
          <w:rStyle w:val="StyleUnderline"/>
        </w:rPr>
        <w:t xml:space="preserve">f </w:t>
      </w:r>
      <w:r w:rsidRPr="00771469">
        <w:rPr>
          <w:rStyle w:val="Emphasis"/>
          <w:highlight w:val="cyan"/>
        </w:rPr>
        <w:t>S</w:t>
      </w:r>
      <w:r w:rsidRPr="004B45E7">
        <w:rPr>
          <w:rStyle w:val="StyleUnderline"/>
        </w:rPr>
        <w:t>tate</w:t>
      </w:r>
      <w:r w:rsidRPr="004B45E7">
        <w:rPr>
          <w:sz w:val="16"/>
        </w:rPr>
        <w:t>: ‘‘</w:t>
      </w:r>
      <w:r w:rsidRPr="004B45E7">
        <w:rPr>
          <w:rStyle w:val="StyleUnderline"/>
        </w:rPr>
        <w:t xml:space="preserve">The </w:t>
      </w:r>
      <w:r w:rsidRPr="00771469">
        <w:rPr>
          <w:rStyle w:val="StyleUnderline"/>
          <w:highlight w:val="cyan"/>
        </w:rPr>
        <w:t>protection</w:t>
      </w:r>
      <w:r w:rsidRPr="004B45E7">
        <w:rPr>
          <w:rStyle w:val="StyleUnderline"/>
        </w:rPr>
        <w:t xml:space="preserve"> </w:t>
      </w:r>
      <w:r w:rsidRPr="00771469">
        <w:rPr>
          <w:rStyle w:val="StyleUnderline"/>
          <w:highlight w:val="cyan"/>
        </w:rPr>
        <w:t>of</w:t>
      </w:r>
      <w:r w:rsidRPr="004B45E7">
        <w:rPr>
          <w:rStyle w:val="StyleUnderline"/>
        </w:rPr>
        <w:t xml:space="preserve"> </w:t>
      </w:r>
      <w:r w:rsidRPr="004B45E7">
        <w:rPr>
          <w:sz w:val="16"/>
        </w:rPr>
        <w:t xml:space="preserve">fundamental human </w:t>
      </w:r>
      <w:r w:rsidRPr="00771469">
        <w:rPr>
          <w:rStyle w:val="Emphasis"/>
          <w:highlight w:val="cyan"/>
        </w:rPr>
        <w:t>rights</w:t>
      </w:r>
      <w:r w:rsidRPr="004B45E7">
        <w:rPr>
          <w:sz w:val="16"/>
        </w:rPr>
        <w:t xml:space="preserve"> </w:t>
      </w:r>
      <w:r w:rsidRPr="00771469">
        <w:rPr>
          <w:rStyle w:val="StyleUnderline"/>
          <w:highlight w:val="cyan"/>
        </w:rPr>
        <w:t>was</w:t>
      </w:r>
      <w:r w:rsidRPr="004B45E7">
        <w:rPr>
          <w:rStyle w:val="StyleUnderline"/>
        </w:rPr>
        <w:t xml:space="preserve"> a foundation</w:t>
      </w:r>
      <w:r w:rsidRPr="004B45E7">
        <w:rPr>
          <w:sz w:val="16"/>
        </w:rPr>
        <w:t xml:space="preserve"> stone in the establishment of the United States over 200 years ago. Since then, a </w:t>
      </w:r>
      <w:r w:rsidRPr="00771469">
        <w:rPr>
          <w:rStyle w:val="Emphasis"/>
          <w:highlight w:val="cyan"/>
        </w:rPr>
        <w:t>central goal</w:t>
      </w:r>
      <w:r w:rsidRPr="00771469">
        <w:rPr>
          <w:rStyle w:val="StyleUnderline"/>
          <w:highlight w:val="cyan"/>
        </w:rPr>
        <w:t xml:space="preserve"> of U.S. foreign policy</w:t>
      </w:r>
      <w:r w:rsidRPr="004B45E7">
        <w:rPr>
          <w:rStyle w:val="StyleUnderline"/>
        </w:rPr>
        <w:t xml:space="preserve"> </w:t>
      </w:r>
      <w:r w:rsidRPr="004B45E7">
        <w:rPr>
          <w:sz w:val="16"/>
        </w:rPr>
        <w:t xml:space="preserve">has been the promotion of respect for human rights, as embodied in the Universal Declaration of Human Rights.’’25 </w:t>
      </w:r>
      <w:r w:rsidRPr="004B45E7">
        <w:rPr>
          <w:rStyle w:val="StyleUnderline"/>
        </w:rPr>
        <w:t xml:space="preserve">The </w:t>
      </w:r>
      <w:r w:rsidRPr="00771469">
        <w:rPr>
          <w:rStyle w:val="Emphasis"/>
          <w:highlight w:val="cyan"/>
        </w:rPr>
        <w:t>empirical evidence</w:t>
      </w:r>
      <w:r w:rsidRPr="00771469">
        <w:rPr>
          <w:rStyle w:val="StyleUnderline"/>
          <w:highlight w:val="cyan"/>
        </w:rPr>
        <w:t xml:space="preserve"> of this study</w:t>
      </w:r>
      <w:r w:rsidRPr="004B45E7">
        <w:rPr>
          <w:rStyle w:val="StyleUnderline"/>
        </w:rPr>
        <w:t xml:space="preserve"> and the State Department statement</w:t>
      </w:r>
      <w:r w:rsidRPr="004B45E7">
        <w:rPr>
          <w:sz w:val="16"/>
        </w:rPr>
        <w:t xml:space="preserve"> </w:t>
      </w:r>
      <w:r w:rsidRPr="00771469">
        <w:rPr>
          <w:rStyle w:val="StyleUnderline"/>
          <w:highlight w:val="cyan"/>
        </w:rPr>
        <w:t>led us</w:t>
      </w:r>
      <w:r w:rsidRPr="004B45E7">
        <w:rPr>
          <w:rStyle w:val="StyleUnderline"/>
        </w:rPr>
        <w:t xml:space="preserve"> to believe </w:t>
      </w:r>
      <w:r w:rsidRPr="00771469">
        <w:rPr>
          <w:rStyle w:val="StyleUnderline"/>
          <w:highlight w:val="cyan"/>
        </w:rPr>
        <w:t>that</w:t>
      </w:r>
      <w:r w:rsidRPr="004B45E7">
        <w:rPr>
          <w:rStyle w:val="StyleUnderline"/>
        </w:rPr>
        <w:t xml:space="preserve"> the </w:t>
      </w:r>
      <w:r w:rsidRPr="00771469">
        <w:rPr>
          <w:rStyle w:val="Emphasis"/>
          <w:highlight w:val="cyan"/>
        </w:rPr>
        <w:t>U</w:t>
      </w:r>
      <w:r w:rsidRPr="004B45E7">
        <w:rPr>
          <w:rStyle w:val="StyleUnderline"/>
        </w:rPr>
        <w:t xml:space="preserve">nited </w:t>
      </w:r>
      <w:r w:rsidRPr="00771469">
        <w:rPr>
          <w:rStyle w:val="Emphasis"/>
          <w:highlight w:val="cyan"/>
        </w:rPr>
        <w:t>S</w:t>
      </w:r>
      <w:r w:rsidRPr="004B45E7">
        <w:rPr>
          <w:rStyle w:val="StyleUnderline"/>
        </w:rPr>
        <w:t xml:space="preserve">tates </w:t>
      </w:r>
      <w:r w:rsidRPr="00771469">
        <w:rPr>
          <w:rStyle w:val="StyleUnderline"/>
          <w:highlight w:val="cyan"/>
        </w:rPr>
        <w:t xml:space="preserve">has a </w:t>
      </w:r>
      <w:r w:rsidRPr="00771469">
        <w:rPr>
          <w:rStyle w:val="Emphasis"/>
          <w:highlight w:val="cyan"/>
        </w:rPr>
        <w:t>sustained interest</w:t>
      </w:r>
      <w:r w:rsidRPr="00771469">
        <w:rPr>
          <w:rStyle w:val="StyleUnderline"/>
          <w:highlight w:val="cyan"/>
        </w:rPr>
        <w:t xml:space="preserve"> in promoting </w:t>
      </w:r>
      <w:r w:rsidRPr="00771469">
        <w:rPr>
          <w:rStyle w:val="Emphasis"/>
          <w:highlight w:val="cyan"/>
        </w:rPr>
        <w:t>human rights</w:t>
      </w:r>
      <w:r w:rsidRPr="00771469">
        <w:rPr>
          <w:rStyle w:val="StyleUnderline"/>
          <w:highlight w:val="cyan"/>
        </w:rPr>
        <w:t xml:space="preserve"> abroad </w:t>
      </w:r>
      <w:r w:rsidRPr="00771469">
        <w:rPr>
          <w:rStyle w:val="Emphasis"/>
          <w:highlight w:val="cyan"/>
        </w:rPr>
        <w:t>rather</w:t>
      </w:r>
      <w:r w:rsidRPr="00771469">
        <w:rPr>
          <w:rStyle w:val="StyleUnderline"/>
          <w:highlight w:val="cyan"/>
        </w:rPr>
        <w:t xml:space="preserve"> than exclusively pursuing its </w:t>
      </w:r>
      <w:r w:rsidRPr="00771469">
        <w:rPr>
          <w:rStyle w:val="Emphasis"/>
          <w:highlight w:val="cyan"/>
        </w:rPr>
        <w:t>security interests</w:t>
      </w:r>
      <w:r w:rsidRPr="004B45E7">
        <w:rPr>
          <w:sz w:val="16"/>
        </w:rPr>
        <w:t xml:space="preserve">. Of course, </w:t>
      </w:r>
      <w:r w:rsidRPr="00771469">
        <w:rPr>
          <w:rStyle w:val="StyleUnderline"/>
          <w:highlight w:val="cyan"/>
        </w:rPr>
        <w:t>our assessment counteracts</w:t>
      </w:r>
      <w:r w:rsidRPr="004B45E7">
        <w:rPr>
          <w:rStyle w:val="StyleUnderline"/>
        </w:rPr>
        <w:t xml:space="preserve"> the widespread popular belief regarding </w:t>
      </w:r>
      <w:r w:rsidRPr="00771469">
        <w:rPr>
          <w:rStyle w:val="StyleUnderline"/>
          <w:highlight w:val="cyan"/>
        </w:rPr>
        <w:t>US intervention as self-serving adventurism</w:t>
      </w:r>
      <w:r w:rsidRPr="004B45E7">
        <w:rPr>
          <w:rStyle w:val="StyleUnderline"/>
        </w:rPr>
        <w:t>.</w:t>
      </w:r>
      <w:r w:rsidRPr="004B45E7">
        <w:rPr>
          <w:sz w:val="16"/>
        </w:rPr>
        <w:t xml:space="preserve"> It is possible that high-profile interventions that appear linked to adventurism, such as Vietnam or Iraq, have overshadowed the overall pattern.</w:t>
      </w:r>
    </w:p>
    <w:p w14:paraId="0280E38B" w14:textId="77777777" w:rsidR="005017A5" w:rsidRPr="00970422" w:rsidRDefault="005017A5" w:rsidP="00BE2CF3">
      <w:pPr>
        <w:rPr>
          <w:sz w:val="14"/>
        </w:rPr>
      </w:pPr>
    </w:p>
    <w:p w14:paraId="4DA7635F" w14:textId="46B77AD5" w:rsidR="00BE2CF3" w:rsidRDefault="00BE2CF3" w:rsidP="00BE2CF3">
      <w:pPr>
        <w:pStyle w:val="Heading3"/>
      </w:pPr>
      <w:r>
        <w:lastRenderedPageBreak/>
        <w:t>---AT: Afghanistan</w:t>
      </w:r>
    </w:p>
    <w:p w14:paraId="10027D4A" w14:textId="006C167D" w:rsidR="00BE2CF3" w:rsidRPr="00636D03" w:rsidRDefault="00BE2CF3" w:rsidP="00BE2CF3">
      <w:pPr>
        <w:pStyle w:val="Heading4"/>
      </w:pPr>
      <w:r>
        <w:t xml:space="preserve">The Afghan intervention created </w:t>
      </w:r>
      <w:r>
        <w:rPr>
          <w:u w:val="single"/>
        </w:rPr>
        <w:t>improvement</w:t>
      </w:r>
      <w:r>
        <w:t>---it was an essential counterterrorism effort and bolstered human rights for millions.</w:t>
      </w:r>
    </w:p>
    <w:p w14:paraId="4A8D4C16" w14:textId="77777777" w:rsidR="00BE2CF3" w:rsidRPr="00716E43" w:rsidRDefault="00BE2CF3" w:rsidP="00BE2CF3">
      <w:r>
        <w:t xml:space="preserve">Daniel </w:t>
      </w:r>
      <w:r w:rsidRPr="00716E43">
        <w:rPr>
          <w:rStyle w:val="Style13ptBold"/>
        </w:rPr>
        <w:t>Byman</w:t>
      </w:r>
      <w:r>
        <w:t xml:space="preserve"> and Benjamin </w:t>
      </w:r>
      <w:r w:rsidRPr="00716E43">
        <w:rPr>
          <w:rStyle w:val="Style13ptBold"/>
        </w:rPr>
        <w:t>Wittes</w:t>
      </w:r>
      <w:r>
        <w:t xml:space="preserve"> </w:t>
      </w:r>
      <w:r w:rsidRPr="00716E43">
        <w:rPr>
          <w:rStyle w:val="Style13ptBold"/>
        </w:rPr>
        <w:t>2</w:t>
      </w:r>
      <w:r>
        <w:rPr>
          <w:rStyle w:val="Style13ptBold"/>
        </w:rPr>
        <w:t>1</w:t>
      </w:r>
      <w:r w:rsidRPr="001F0A74">
        <w:t>.Byman</w:t>
      </w:r>
      <w:r>
        <w:t xml:space="preserve"> is a professor in the Walsh School of Foreign Service at Georgetown University, a Foreign Policy Essay editor at </w:t>
      </w:r>
      <w:r>
        <w:rPr>
          <w:i/>
          <w:iCs/>
        </w:rPr>
        <w:t>Lawfare</w:t>
      </w:r>
      <w:r>
        <w:t xml:space="preserve">, and a senior fellow at the Center for Strategic &amp; International Studies; Wittes is editor in chief of </w:t>
      </w:r>
      <w:r>
        <w:rPr>
          <w:i/>
          <w:iCs/>
        </w:rPr>
        <w:t>Lawfare</w:t>
      </w:r>
      <w:r>
        <w:t xml:space="preserve"> and a Senior Fellow in Governance Studies at the Brookings Institute; “Remembering the Gains of the Afghanistan War,” September 9</w:t>
      </w:r>
      <w:r w:rsidRPr="00716E43">
        <w:rPr>
          <w:vertAlign w:val="superscript"/>
        </w:rPr>
        <w:t>th</w:t>
      </w:r>
      <w:r>
        <w:t xml:space="preserve"> 2021, </w:t>
      </w:r>
      <w:r>
        <w:rPr>
          <w:i/>
          <w:iCs/>
        </w:rPr>
        <w:t>Lawfare</w:t>
      </w:r>
      <w:r>
        <w:t xml:space="preserve">, Foreign Relations &amp; International Law, </w:t>
      </w:r>
      <w:r w:rsidRPr="00716E43">
        <w:t>https://www.lawfaremedia.org/article/remembering-gains-afghanistan-war</w:t>
      </w:r>
    </w:p>
    <w:p w14:paraId="29ACB76B" w14:textId="77777777" w:rsidR="00BE2CF3" w:rsidRPr="000852CF" w:rsidRDefault="00BE2CF3" w:rsidP="00BE2CF3">
      <w:pPr>
        <w:rPr>
          <w:sz w:val="16"/>
        </w:rPr>
      </w:pPr>
      <w:r w:rsidRPr="000852CF">
        <w:rPr>
          <w:sz w:val="16"/>
        </w:rPr>
        <w:t xml:space="preserve">Yet </w:t>
      </w:r>
      <w:r w:rsidRPr="00A24D9F">
        <w:rPr>
          <w:rStyle w:val="StyleUnderline"/>
          <w:highlight w:val="cyan"/>
        </w:rPr>
        <w:t>there is more to be said on behalf of</w:t>
      </w:r>
      <w:r w:rsidRPr="00A8516A">
        <w:rPr>
          <w:rStyle w:val="StyleUnderline"/>
        </w:rPr>
        <w:t xml:space="preserve"> America’s two-decade-long effort in </w:t>
      </w:r>
      <w:r w:rsidRPr="00A24D9F">
        <w:rPr>
          <w:rStyle w:val="StyleUnderline"/>
          <w:highlight w:val="cyan"/>
        </w:rPr>
        <w:t>Afghanistan than these</w:t>
      </w:r>
      <w:r w:rsidRPr="00A8516A">
        <w:rPr>
          <w:rStyle w:val="StyleUnderline"/>
        </w:rPr>
        <w:t xml:space="preserve"> crude </w:t>
      </w:r>
      <w:r w:rsidRPr="00A24D9F">
        <w:rPr>
          <w:rStyle w:val="StyleUnderline"/>
          <w:highlight w:val="cyan"/>
        </w:rPr>
        <w:t>analyses allow</w:t>
      </w:r>
      <w:r w:rsidRPr="000852CF">
        <w:rPr>
          <w:sz w:val="16"/>
        </w:rPr>
        <w:t xml:space="preserve">. We certainly don’t mean to suggest that the war was a complete success. It was not. Many Americans lost their lives fighting there (and far more Afghans died), and the United States spent trillions in a vain effort to build the Afghan state. Yet here </w:t>
      </w:r>
      <w:r w:rsidRPr="00A8516A">
        <w:rPr>
          <w:rStyle w:val="StyleUnderline"/>
        </w:rPr>
        <w:t>it’s not just the end point that matters but the nature of the curve that led to that endpoint</w:t>
      </w:r>
      <w:r w:rsidRPr="000852CF">
        <w:rPr>
          <w:sz w:val="16"/>
        </w:rPr>
        <w:t xml:space="preserve">. And there’s a great deal of area under the curve of the Afghanistan war, area one shouldn’t throw away lightly. </w:t>
      </w:r>
    </w:p>
    <w:p w14:paraId="62054C06" w14:textId="77777777" w:rsidR="00BE2CF3" w:rsidRPr="000852CF" w:rsidRDefault="00BE2CF3" w:rsidP="00BE2CF3">
      <w:pPr>
        <w:rPr>
          <w:sz w:val="16"/>
        </w:rPr>
      </w:pPr>
      <w:r w:rsidRPr="000852CF">
        <w:rPr>
          <w:sz w:val="16"/>
        </w:rPr>
        <w:t xml:space="preserve">The truth is that </w:t>
      </w:r>
      <w:r w:rsidRPr="00A8516A">
        <w:rPr>
          <w:rStyle w:val="StyleUnderline"/>
        </w:rPr>
        <w:t>the war actually accomplished a good deal</w:t>
      </w:r>
      <w:r w:rsidRPr="000852CF">
        <w:rPr>
          <w:sz w:val="16"/>
        </w:rPr>
        <w:t xml:space="preserve">—even if its most ambitious objectives remained ever-elusive. Far from a mistake, </w:t>
      </w:r>
      <w:r w:rsidRPr="00A24D9F">
        <w:rPr>
          <w:rStyle w:val="StyleUnderline"/>
          <w:highlight w:val="cyan"/>
        </w:rPr>
        <w:t>the</w:t>
      </w:r>
      <w:r w:rsidRPr="00A8516A">
        <w:rPr>
          <w:rStyle w:val="StyleUnderline"/>
        </w:rPr>
        <w:t xml:space="preserve"> </w:t>
      </w:r>
      <w:r w:rsidRPr="00A24D9F">
        <w:rPr>
          <w:rStyle w:val="StyleUnderline"/>
          <w:highlight w:val="cyan"/>
        </w:rPr>
        <w:t>invasion</w:t>
      </w:r>
      <w:r w:rsidRPr="00A8516A">
        <w:rPr>
          <w:rStyle w:val="StyleUnderline"/>
        </w:rPr>
        <w:t xml:space="preserve"> of Afghanistan </w:t>
      </w:r>
      <w:r w:rsidRPr="00A24D9F">
        <w:rPr>
          <w:rStyle w:val="StyleUnderline"/>
          <w:highlight w:val="cyan"/>
        </w:rPr>
        <w:t>to topple the first Taliban regime</w:t>
      </w:r>
      <w:r w:rsidRPr="00A8516A">
        <w:rPr>
          <w:rStyle w:val="StyleUnderline"/>
        </w:rPr>
        <w:t xml:space="preserve"> was a necessity</w:t>
      </w:r>
      <w:r w:rsidRPr="000852CF">
        <w:rPr>
          <w:sz w:val="16"/>
        </w:rPr>
        <w:t xml:space="preserve"> in the post-Sept. 11 environment. Indeed, it’s hard to imagine a successful counterterrorism campaign in the years that followed Sept. 11 without it. </w:t>
      </w:r>
      <w:r w:rsidRPr="00A8516A">
        <w:rPr>
          <w:rStyle w:val="StyleUnderline"/>
        </w:rPr>
        <w:t xml:space="preserve">It </w:t>
      </w:r>
      <w:r w:rsidRPr="00A24D9F">
        <w:rPr>
          <w:rStyle w:val="StyleUnderline"/>
          <w:highlight w:val="cyan"/>
        </w:rPr>
        <w:t>played a decisive role in dismantling</w:t>
      </w:r>
      <w:r w:rsidRPr="00A8516A">
        <w:rPr>
          <w:rStyle w:val="StyleUnderline"/>
        </w:rPr>
        <w:t xml:space="preserve"> what had become </w:t>
      </w:r>
      <w:r w:rsidRPr="00A24D9F">
        <w:rPr>
          <w:rStyle w:val="StyleUnderline"/>
          <w:highlight w:val="cyan"/>
        </w:rPr>
        <w:t>a</w:t>
      </w:r>
      <w:r w:rsidRPr="00A8516A">
        <w:rPr>
          <w:rStyle w:val="StyleUnderline"/>
        </w:rPr>
        <w:t xml:space="preserve"> </w:t>
      </w:r>
      <w:r w:rsidRPr="00A24D9F">
        <w:rPr>
          <w:rStyle w:val="StyleUnderline"/>
          <w:highlight w:val="cyan"/>
        </w:rPr>
        <w:t>major</w:t>
      </w:r>
      <w:r w:rsidRPr="000852CF">
        <w:rPr>
          <w:sz w:val="16"/>
        </w:rPr>
        <w:t xml:space="preserve"> and persistent</w:t>
      </w:r>
      <w:r w:rsidRPr="00A8516A">
        <w:rPr>
          <w:rStyle w:val="StyleUnderline"/>
        </w:rPr>
        <w:t xml:space="preserve"> </w:t>
      </w:r>
      <w:r w:rsidRPr="00A24D9F">
        <w:rPr>
          <w:rStyle w:val="StyleUnderline"/>
          <w:highlight w:val="cyan"/>
        </w:rPr>
        <w:t>threat</w:t>
      </w:r>
      <w:r w:rsidRPr="00A8516A">
        <w:rPr>
          <w:rStyle w:val="StyleUnderline"/>
        </w:rPr>
        <w:t xml:space="preserve"> </w:t>
      </w:r>
      <w:r w:rsidRPr="000852CF">
        <w:rPr>
          <w:sz w:val="16"/>
        </w:rPr>
        <w:t xml:space="preserve">to American lives. </w:t>
      </w:r>
      <w:r w:rsidRPr="00A8516A">
        <w:rPr>
          <w:rStyle w:val="StyleUnderline"/>
        </w:rPr>
        <w:t xml:space="preserve">It </w:t>
      </w:r>
      <w:r w:rsidRPr="00A24D9F">
        <w:rPr>
          <w:rStyle w:val="StyleUnderline"/>
          <w:highlight w:val="cyan"/>
        </w:rPr>
        <w:t>provided for a</w:t>
      </w:r>
      <w:r w:rsidRPr="00A8516A">
        <w:rPr>
          <w:rStyle w:val="StyleUnderline"/>
        </w:rPr>
        <w:t xml:space="preserve"> long period of imperfect but </w:t>
      </w:r>
      <w:r w:rsidRPr="00A24D9F">
        <w:rPr>
          <w:rStyle w:val="Emphasis"/>
          <w:highlight w:val="cyan"/>
        </w:rPr>
        <w:t>nonmurderous government for many Afghans</w:t>
      </w:r>
      <w:r w:rsidRPr="00A8516A">
        <w:rPr>
          <w:rStyle w:val="StyleUnderline"/>
        </w:rPr>
        <w:t>, particularly</w:t>
      </w:r>
      <w:r w:rsidRPr="000852CF">
        <w:rPr>
          <w:sz w:val="16"/>
        </w:rPr>
        <w:t xml:space="preserve"> </w:t>
      </w:r>
      <w:r w:rsidRPr="00A8516A">
        <w:rPr>
          <w:rStyle w:val="StyleUnderline"/>
        </w:rPr>
        <w:t>urban, minority and female Afghans</w:t>
      </w:r>
      <w:r w:rsidRPr="000852CF">
        <w:rPr>
          <w:sz w:val="16"/>
        </w:rPr>
        <w:t xml:space="preserve">. And </w:t>
      </w:r>
      <w:r w:rsidRPr="00A24D9F">
        <w:rPr>
          <w:rStyle w:val="StyleUnderline"/>
          <w:highlight w:val="cyan"/>
        </w:rPr>
        <w:t>it helped</w:t>
      </w:r>
      <w:r w:rsidRPr="00A8516A">
        <w:rPr>
          <w:rStyle w:val="StyleUnderline"/>
        </w:rPr>
        <w:t xml:space="preserve"> to </w:t>
      </w:r>
      <w:r w:rsidRPr="00A24D9F">
        <w:rPr>
          <w:rStyle w:val="StyleUnderline"/>
          <w:highlight w:val="cyan"/>
        </w:rPr>
        <w:t>facilitate a</w:t>
      </w:r>
      <w:r w:rsidRPr="000852CF">
        <w:rPr>
          <w:sz w:val="16"/>
        </w:rPr>
        <w:t xml:space="preserve"> long </w:t>
      </w:r>
      <w:r w:rsidRPr="00A24D9F">
        <w:rPr>
          <w:rStyle w:val="StyleUnderline"/>
          <w:highlight w:val="cyan"/>
        </w:rPr>
        <w:t>period in which successful</w:t>
      </w:r>
      <w:r w:rsidRPr="000852CF">
        <w:rPr>
          <w:sz w:val="16"/>
        </w:rPr>
        <w:t xml:space="preserve"> foreign-based </w:t>
      </w:r>
      <w:r w:rsidRPr="00A24D9F">
        <w:rPr>
          <w:rStyle w:val="StyleUnderline"/>
          <w:highlight w:val="cyan"/>
        </w:rPr>
        <w:t>terrorist attacks</w:t>
      </w:r>
      <w:r w:rsidRPr="000852CF">
        <w:rPr>
          <w:sz w:val="16"/>
        </w:rPr>
        <w:t xml:space="preserve"> on the U.S. homeland simply </w:t>
      </w:r>
      <w:r w:rsidRPr="00A24D9F">
        <w:rPr>
          <w:rStyle w:val="StyleUnderline"/>
          <w:highlight w:val="cyan"/>
        </w:rPr>
        <w:t>did not happen</w:t>
      </w:r>
      <w:r w:rsidRPr="000852CF">
        <w:rPr>
          <w:sz w:val="16"/>
        </w:rPr>
        <w:t xml:space="preserve">.  </w:t>
      </w:r>
    </w:p>
    <w:p w14:paraId="00427F50" w14:textId="77777777" w:rsidR="00BE2CF3" w:rsidRPr="000852CF" w:rsidRDefault="00BE2CF3" w:rsidP="00BE2CF3">
      <w:pPr>
        <w:rPr>
          <w:sz w:val="16"/>
        </w:rPr>
      </w:pPr>
      <w:r w:rsidRPr="00A8516A">
        <w:rPr>
          <w:rStyle w:val="StyleUnderline"/>
        </w:rPr>
        <w:t>Whether one regards the war ultimately as a success or a failure</w:t>
      </w:r>
      <w:r w:rsidRPr="000852CF">
        <w:rPr>
          <w:sz w:val="16"/>
        </w:rPr>
        <w:t xml:space="preserve">, it is important to tally its costs and benefits accurately. As </w:t>
      </w:r>
      <w:r w:rsidRPr="00A8516A">
        <w:rPr>
          <w:rStyle w:val="StyleUnderline"/>
        </w:rPr>
        <w:t>people currently seem to be tallying only its costs</w:t>
      </w:r>
      <w:r w:rsidRPr="000852CF">
        <w:rPr>
          <w:sz w:val="16"/>
        </w:rPr>
        <w:t xml:space="preserve">, we offer this post to remind people of the complexity of assessing the Afghanistan war. </w:t>
      </w:r>
    </w:p>
    <w:p w14:paraId="121AE094" w14:textId="77777777" w:rsidR="00BE2CF3" w:rsidRPr="000852CF" w:rsidRDefault="00BE2CF3" w:rsidP="00BE2CF3">
      <w:pPr>
        <w:rPr>
          <w:sz w:val="18"/>
          <w:szCs w:val="18"/>
        </w:rPr>
      </w:pPr>
      <w:r w:rsidRPr="000852CF">
        <w:rPr>
          <w:sz w:val="18"/>
          <w:szCs w:val="18"/>
        </w:rPr>
        <w:t>The Afghanistan Sanctuary</w:t>
      </w:r>
    </w:p>
    <w:p w14:paraId="2C26504E" w14:textId="77777777" w:rsidR="00BE2CF3" w:rsidRPr="000852CF" w:rsidRDefault="00BE2CF3" w:rsidP="00BE2CF3">
      <w:pPr>
        <w:rPr>
          <w:sz w:val="16"/>
        </w:rPr>
      </w:pPr>
      <w:r w:rsidRPr="000852CF">
        <w:rPr>
          <w:sz w:val="16"/>
        </w:rPr>
        <w:t xml:space="preserve">With two decades of water under the bridge, </w:t>
      </w:r>
      <w:r w:rsidRPr="00A8516A">
        <w:rPr>
          <w:rStyle w:val="StyleUnderline"/>
        </w:rPr>
        <w:t>people often</w:t>
      </w:r>
      <w:r w:rsidRPr="000852CF">
        <w:rPr>
          <w:sz w:val="16"/>
        </w:rPr>
        <w:t xml:space="preserve"> treat the Sept. 11 attacks as a bolt out of the blue to which the country responded by reorganizing and militarizing its entire foreign policy and domestic politics. There’s some truth in this story, but </w:t>
      </w:r>
      <w:r w:rsidRPr="00A8516A">
        <w:rPr>
          <w:rStyle w:val="StyleUnderline"/>
        </w:rPr>
        <w:t>lost</w:t>
      </w:r>
      <w:r w:rsidRPr="000852CF">
        <w:rPr>
          <w:sz w:val="16"/>
        </w:rPr>
        <w:t xml:space="preserve"> in it is </w:t>
      </w:r>
      <w:r w:rsidRPr="00A8516A">
        <w:rPr>
          <w:rStyle w:val="StyleUnderline"/>
        </w:rPr>
        <w:t>just how active and menacing al-Qaeda had become in the years leading up to Sept. 11</w:t>
      </w:r>
      <w:r w:rsidRPr="000852CF">
        <w:rPr>
          <w:sz w:val="16"/>
        </w:rPr>
        <w:t xml:space="preserve">. Jihadists with ties to Afghanistan had bombed the World Trade Center in 1993, killing six people and injuring over 1,000. In 1996, al-Qaeda moved to Afghanistan and, in 1998, attacked two U.S. embassies in East Africa—killing hundreds and wounding thousands. Two years later, it  pulled off a bombing of a U.S. warship, the USS Cole. </w:t>
      </w:r>
      <w:r w:rsidRPr="00A24D9F">
        <w:rPr>
          <w:rStyle w:val="StyleUnderline"/>
          <w:highlight w:val="cyan"/>
        </w:rPr>
        <w:t>Sept. 11 was</w:t>
      </w:r>
      <w:r w:rsidRPr="00A8516A">
        <w:rPr>
          <w:rStyle w:val="StyleUnderline"/>
        </w:rPr>
        <w:t xml:space="preserve"> </w:t>
      </w:r>
      <w:r w:rsidRPr="000852CF">
        <w:rPr>
          <w:sz w:val="16"/>
        </w:rPr>
        <w:t xml:space="preserve">really </w:t>
      </w:r>
      <w:r w:rsidRPr="00A24D9F">
        <w:rPr>
          <w:rStyle w:val="StyleUnderline"/>
          <w:highlight w:val="cyan"/>
        </w:rPr>
        <w:t>a culmination of a</w:t>
      </w:r>
      <w:r w:rsidRPr="00A8516A">
        <w:rPr>
          <w:rStyle w:val="StyleUnderline"/>
        </w:rPr>
        <w:t xml:space="preserve"> mounting and</w:t>
      </w:r>
      <w:r w:rsidRPr="000852CF">
        <w:rPr>
          <w:sz w:val="16"/>
        </w:rPr>
        <w:t xml:space="preserve"> increasingly </w:t>
      </w:r>
      <w:r w:rsidRPr="00A24D9F">
        <w:rPr>
          <w:rStyle w:val="StyleUnderline"/>
          <w:highlight w:val="cyan"/>
        </w:rPr>
        <w:t>deadly terrorism campaign</w:t>
      </w:r>
      <w:r w:rsidRPr="00A8516A">
        <w:rPr>
          <w:rStyle w:val="StyleUnderline"/>
        </w:rPr>
        <w:t xml:space="preserve"> that no reasonable government would have continued to tolerate</w:t>
      </w:r>
      <w:r w:rsidRPr="000852CF">
        <w:rPr>
          <w:sz w:val="16"/>
        </w:rPr>
        <w:t xml:space="preserve">. </w:t>
      </w:r>
    </w:p>
    <w:p w14:paraId="54E38D91" w14:textId="77777777" w:rsidR="00BE2CF3" w:rsidRPr="000852CF" w:rsidRDefault="00BE2CF3" w:rsidP="00BE2CF3">
      <w:pPr>
        <w:rPr>
          <w:sz w:val="16"/>
          <w:szCs w:val="16"/>
        </w:rPr>
      </w:pPr>
      <w:r w:rsidRPr="000852CF">
        <w:rPr>
          <w:sz w:val="16"/>
          <w:szCs w:val="16"/>
        </w:rPr>
        <w:t>It was a campaign run chiefly from Afghanistan, and it was possible because the Taliban allowed al-Qaeda a haven from which it could build a mini-army and launch attack after attack on its enemies.</w:t>
      </w:r>
    </w:p>
    <w:p w14:paraId="38BADFCC" w14:textId="77777777" w:rsidR="00BE2CF3" w:rsidRPr="000852CF" w:rsidRDefault="00BE2CF3" w:rsidP="00BE2CF3">
      <w:pPr>
        <w:rPr>
          <w:sz w:val="16"/>
        </w:rPr>
      </w:pPr>
      <w:r w:rsidRPr="000852CF">
        <w:rPr>
          <w:sz w:val="16"/>
        </w:rPr>
        <w:t xml:space="preserve">So </w:t>
      </w:r>
      <w:r w:rsidRPr="00A8516A">
        <w:rPr>
          <w:rStyle w:val="StyleUnderline"/>
        </w:rPr>
        <w:t xml:space="preserve">while </w:t>
      </w:r>
      <w:r w:rsidRPr="00A24D9F">
        <w:rPr>
          <w:rStyle w:val="StyleUnderline"/>
        </w:rPr>
        <w:t>the</w:t>
      </w:r>
      <w:r w:rsidRPr="000852CF">
        <w:rPr>
          <w:sz w:val="16"/>
        </w:rPr>
        <w:t xml:space="preserve"> 20-year </w:t>
      </w:r>
      <w:r w:rsidRPr="00A8516A">
        <w:rPr>
          <w:rStyle w:val="StyleUnderline"/>
        </w:rPr>
        <w:t xml:space="preserve">military </w:t>
      </w:r>
      <w:r w:rsidRPr="00A24D9F">
        <w:rPr>
          <w:rStyle w:val="StyleUnderline"/>
        </w:rPr>
        <w:t>intervention</w:t>
      </w:r>
      <w:r w:rsidRPr="00A8516A">
        <w:rPr>
          <w:rStyle w:val="StyleUnderline"/>
        </w:rPr>
        <w:t xml:space="preserve"> in Afghanistan may have been a mistake, </w:t>
      </w:r>
      <w:r w:rsidRPr="00A24D9F">
        <w:rPr>
          <w:rStyle w:val="StyleUnderline"/>
          <w:highlight w:val="cyan"/>
        </w:rPr>
        <w:t>it was</w:t>
      </w:r>
      <w:r w:rsidRPr="000852CF">
        <w:rPr>
          <w:sz w:val="16"/>
        </w:rPr>
        <w:t xml:space="preserve"> important, indeed </w:t>
      </w:r>
      <w:r w:rsidRPr="00A24D9F">
        <w:rPr>
          <w:rStyle w:val="StyleUnderline"/>
          <w:highlight w:val="cyan"/>
        </w:rPr>
        <w:t xml:space="preserve">essential, that the </w:t>
      </w:r>
      <w:r w:rsidRPr="00A24D9F">
        <w:rPr>
          <w:rStyle w:val="Emphasis"/>
          <w:highlight w:val="cyan"/>
        </w:rPr>
        <w:t>U</w:t>
      </w:r>
      <w:r w:rsidRPr="00A8516A">
        <w:rPr>
          <w:rStyle w:val="StyleUnderline"/>
        </w:rPr>
        <w:t xml:space="preserve">nited </w:t>
      </w:r>
      <w:r w:rsidRPr="00A24D9F">
        <w:rPr>
          <w:rStyle w:val="Emphasis"/>
          <w:highlight w:val="cyan"/>
        </w:rPr>
        <w:t>S</w:t>
      </w:r>
      <w:r w:rsidRPr="00A8516A">
        <w:rPr>
          <w:rStyle w:val="StyleUnderline"/>
        </w:rPr>
        <w:t xml:space="preserve">tates </w:t>
      </w:r>
      <w:r w:rsidRPr="00A24D9F">
        <w:rPr>
          <w:rStyle w:val="StyleUnderline"/>
          <w:highlight w:val="cyan"/>
        </w:rPr>
        <w:t>remove the Taliban from power</w:t>
      </w:r>
      <w:r w:rsidRPr="000852CF">
        <w:rPr>
          <w:sz w:val="16"/>
        </w:rPr>
        <w:t xml:space="preserve"> in 2001 </w:t>
      </w:r>
      <w:r w:rsidRPr="00A24D9F">
        <w:rPr>
          <w:rStyle w:val="StyleUnderline"/>
          <w:highlight w:val="cyan"/>
        </w:rPr>
        <w:t>and destroy al-Qaeda bases</w:t>
      </w:r>
      <w:r w:rsidRPr="00A8516A">
        <w:rPr>
          <w:rStyle w:val="StyleUnderline"/>
        </w:rPr>
        <w:t xml:space="preserve"> in Afghanistan and Pakistan</w:t>
      </w:r>
      <w:r w:rsidRPr="000852CF">
        <w:rPr>
          <w:sz w:val="16"/>
        </w:rPr>
        <w:t xml:space="preserve"> in the years that followed.</w:t>
      </w:r>
    </w:p>
    <w:p w14:paraId="74287311" w14:textId="77777777" w:rsidR="00BE2CF3" w:rsidRPr="000852CF" w:rsidRDefault="00BE2CF3" w:rsidP="00BE2CF3">
      <w:pPr>
        <w:rPr>
          <w:sz w:val="16"/>
        </w:rPr>
      </w:pPr>
      <w:r w:rsidRPr="000852CF">
        <w:rPr>
          <w:sz w:val="16"/>
        </w:rPr>
        <w:t xml:space="preserve">Indeed, </w:t>
      </w:r>
      <w:r w:rsidRPr="00A8516A">
        <w:rPr>
          <w:rStyle w:val="StyleUnderline"/>
        </w:rPr>
        <w:t>Afghanistan became an important base for al-Qaeda</w:t>
      </w:r>
      <w:r w:rsidRPr="000852CF">
        <w:rPr>
          <w:sz w:val="16"/>
        </w:rPr>
        <w:t xml:space="preserve"> well before Sept. 11, </w:t>
      </w:r>
      <w:r w:rsidRPr="00A8516A">
        <w:rPr>
          <w:rStyle w:val="StyleUnderline"/>
        </w:rPr>
        <w:t>and high-profile terrorist attacks were</w:t>
      </w:r>
      <w:r w:rsidRPr="000852CF">
        <w:rPr>
          <w:sz w:val="16"/>
        </w:rPr>
        <w:t xml:space="preserve"> only </w:t>
      </w:r>
      <w:r w:rsidRPr="00A8516A">
        <w:rPr>
          <w:rStyle w:val="StyleUnderline"/>
        </w:rPr>
        <w:t>one element of the danger posed as a result</w:t>
      </w:r>
      <w:r w:rsidRPr="000852CF">
        <w:rPr>
          <w:sz w:val="16"/>
        </w:rPr>
        <w:t>. As long as al-</w:t>
      </w:r>
      <w:r w:rsidRPr="000852CF">
        <w:rPr>
          <w:sz w:val="16"/>
        </w:rPr>
        <w:lastRenderedPageBreak/>
        <w:t xml:space="preserve">Qaeda enjoyed a base in Afghanistan, it could convene planning sessions and generate new plots: The United States was always playing defense. </w:t>
      </w:r>
    </w:p>
    <w:p w14:paraId="4ED34AD6" w14:textId="77777777" w:rsidR="00BE2CF3" w:rsidRPr="00636D03" w:rsidRDefault="00BE2CF3" w:rsidP="00BE2CF3">
      <w:pPr>
        <w:rPr>
          <w:sz w:val="10"/>
          <w:szCs w:val="10"/>
        </w:rPr>
      </w:pPr>
      <w:r w:rsidRPr="00636D03">
        <w:rPr>
          <w:sz w:val="10"/>
          <w:szCs w:val="10"/>
        </w:rPr>
        <w:t>To get a sense of how important Afghanistan, and nearby facilities in Pakistan, were to al-Qaeda, and the many facets that the Afghanistan base played in al-Qaeda’s overall operations and successes, it’s useful to examine the Sept. 11 plot in more detail:</w:t>
      </w:r>
    </w:p>
    <w:p w14:paraId="1AEAD0BB" w14:textId="77777777" w:rsidR="00BE2CF3" w:rsidRPr="00636D03" w:rsidRDefault="00BE2CF3" w:rsidP="00BE2CF3">
      <w:pPr>
        <w:rPr>
          <w:sz w:val="10"/>
          <w:szCs w:val="10"/>
        </w:rPr>
      </w:pPr>
      <w:r w:rsidRPr="00636D03">
        <w:rPr>
          <w:sz w:val="10"/>
          <w:szCs w:val="10"/>
        </w:rPr>
        <w:t>Plotting began in earnest in late 1998 or early 1999, more than two years before the attack occurred. The plot’s mastermind, Khalid Sheikh Mohammed, met with al-Qaeda leader Osama bin Laden in Afghanistan to pitch his novel idea for an attack. He received approval, and, crucially from his point of view, gained the money and recruits that bin Laden had available. These leaders and others enjoyed a sanctuary in Afghanistan to oversee the operation with little interference. From there, they could confer with one another, communicate with operatives, and otherwise organize a broad movement even as they launched individual attacks.</w:t>
      </w:r>
    </w:p>
    <w:p w14:paraId="3D56595F" w14:textId="77777777" w:rsidR="00BE2CF3" w:rsidRPr="00636D03" w:rsidRDefault="00BE2CF3" w:rsidP="00BE2CF3">
      <w:pPr>
        <w:rPr>
          <w:sz w:val="10"/>
          <w:szCs w:val="10"/>
        </w:rPr>
      </w:pPr>
      <w:r w:rsidRPr="00636D03">
        <w:rPr>
          <w:sz w:val="10"/>
          <w:szCs w:val="10"/>
        </w:rPr>
        <w:t>The cell leader, Mohammed Atta, had originally sought to fight in Chechnya, and he ended up going to Afghanistan to train, along with three friends who also went on to play important roles in the plot. Once he arrived in Afghanistan, al-Qaeda leaders spotted Atta’s leadership abilities, discipline and fluency in English, redirecting him to the Sept. 11 operation. As Atta’s experience suggests, in Afghanistan al-Qaeda was able to screen and vet would-be members, choosing the most committed and skilled to join its own ranks while enabling others to become more capable.</w:t>
      </w:r>
    </w:p>
    <w:p w14:paraId="34AF5745" w14:textId="77777777" w:rsidR="00BE2CF3" w:rsidRPr="00636D03" w:rsidRDefault="00BE2CF3" w:rsidP="00BE2CF3">
      <w:pPr>
        <w:rPr>
          <w:sz w:val="10"/>
          <w:szCs w:val="10"/>
        </w:rPr>
      </w:pPr>
      <w:r w:rsidRPr="00636D03">
        <w:rPr>
          <w:sz w:val="10"/>
          <w:szCs w:val="10"/>
        </w:rPr>
        <w:t>Indoctrination and control were important parts of what made the camps so dangerous. Al-Qaeda was able to knit together a disparate array of groups and causes—anti-Israel, anti-Egypt, anti-Russia, pro-Taliban and so on—and make them a more unified movement. This was a tremendous achievement for a movement that often fought (and would fight) more within its ranks than against outsiders. In addition, it could take committed activists like Atta and redirect them against the leadership’s preferred targets.</w:t>
      </w:r>
    </w:p>
    <w:p w14:paraId="45B3D007" w14:textId="77777777" w:rsidR="00BE2CF3" w:rsidRPr="00636D03" w:rsidRDefault="00BE2CF3" w:rsidP="00BE2CF3">
      <w:pPr>
        <w:rPr>
          <w:sz w:val="10"/>
          <w:szCs w:val="10"/>
        </w:rPr>
      </w:pPr>
      <w:r w:rsidRPr="00636D03">
        <w:rPr>
          <w:sz w:val="10"/>
          <w:szCs w:val="10"/>
        </w:rPr>
        <w:t xml:space="preserve">Al-Qaeda leaders later selected other plot members, the so-called muscle, primarily from Saudi volunteers who had come to Afghanistan to join the jihad. </w:t>
      </w:r>
    </w:p>
    <w:p w14:paraId="1E406DD8" w14:textId="77777777" w:rsidR="00BE2CF3" w:rsidRPr="00636D03" w:rsidRDefault="00BE2CF3" w:rsidP="00BE2CF3">
      <w:pPr>
        <w:rPr>
          <w:sz w:val="10"/>
          <w:szCs w:val="10"/>
        </w:rPr>
      </w:pPr>
      <w:r w:rsidRPr="00636D03">
        <w:rPr>
          <w:sz w:val="10"/>
          <w:szCs w:val="10"/>
        </w:rPr>
        <w:t>The hijackers were not alone: Other jihadists, between 10,000 and 20,000, according to CIA estimates, received a wide array of training in Afghanistan. Most volunteers learned basic weapons skills and had a boot-camp-like experience to weed out the uncommitted, enabling them to become more effective insurgents in various struggles around the Muslim world. These al-Qaeda recruits would also help the Taliban in its campaign to conquer all of Afghanistan. Indeed, during the invasion after Sept. 11, U.S. soldiers found that the Arab jihadists, not the Taliban, were the most ferocious and skilled fighters. A select few went to camps that offered more advanced training, such as counterintelligence, bomb-making and other skills useful for terrorism. The muscle hijackers, for example, received the basic training to determine their fitness and dedication and then received more advanced training on how to hijack airplanes, disarm air marshals and use explosives.</w:t>
      </w:r>
    </w:p>
    <w:p w14:paraId="28C2AE05" w14:textId="77777777" w:rsidR="00BE2CF3" w:rsidRPr="000852CF" w:rsidRDefault="00BE2CF3" w:rsidP="00BE2CF3">
      <w:pPr>
        <w:rPr>
          <w:sz w:val="16"/>
        </w:rPr>
      </w:pPr>
      <w:r w:rsidRPr="000852CF">
        <w:rPr>
          <w:rStyle w:val="StyleUnderline"/>
        </w:rPr>
        <w:t>The training camps and Afghan experience proved instrumental for insurgencies</w:t>
      </w:r>
      <w:r w:rsidRPr="000852CF">
        <w:rPr>
          <w:sz w:val="16"/>
        </w:rPr>
        <w:t xml:space="preserve"> around the Muslim world. </w:t>
      </w:r>
      <w:r w:rsidRPr="000852CF">
        <w:rPr>
          <w:rStyle w:val="StyleUnderline"/>
        </w:rPr>
        <w:t>Figures like Abu Musab al-Zarqawi</w:t>
      </w:r>
      <w:r w:rsidRPr="000852CF">
        <w:rPr>
          <w:sz w:val="16"/>
        </w:rPr>
        <w:t xml:space="preserve">, who later founded al-Qaeda in Iraq, the forerunner of ISIS, </w:t>
      </w:r>
      <w:r w:rsidRPr="000852CF">
        <w:rPr>
          <w:rStyle w:val="StyleUnderline"/>
        </w:rPr>
        <w:t>went to Afghanistan</w:t>
      </w:r>
      <w:r w:rsidRPr="000852CF">
        <w:rPr>
          <w:sz w:val="16"/>
        </w:rPr>
        <w:t xml:space="preserve"> in the late 1990s and ran a training camp there.</w:t>
      </w:r>
    </w:p>
    <w:p w14:paraId="4F9AB248" w14:textId="77777777" w:rsidR="00BE2CF3" w:rsidRPr="000852CF" w:rsidRDefault="00BE2CF3" w:rsidP="00BE2CF3">
      <w:pPr>
        <w:rPr>
          <w:sz w:val="16"/>
        </w:rPr>
      </w:pPr>
      <w:r w:rsidRPr="000852CF">
        <w:rPr>
          <w:sz w:val="16"/>
        </w:rPr>
        <w:t xml:space="preserve">Taken together, </w:t>
      </w:r>
      <w:r w:rsidRPr="000852CF">
        <w:rPr>
          <w:rStyle w:val="StyleUnderline"/>
        </w:rPr>
        <w:t xml:space="preserve">these </w:t>
      </w:r>
      <w:r w:rsidRPr="00A24D9F">
        <w:rPr>
          <w:rStyle w:val="StyleUnderline"/>
          <w:highlight w:val="cyan"/>
        </w:rPr>
        <w:t xml:space="preserve">factors made the </w:t>
      </w:r>
      <w:r w:rsidRPr="00A24D9F">
        <w:rPr>
          <w:rStyle w:val="Emphasis"/>
          <w:highlight w:val="cyan"/>
        </w:rPr>
        <w:t>pre-Sept. 11 haven in Afghanistan devastatingly dangerous</w:t>
      </w:r>
      <w:r w:rsidRPr="000852CF">
        <w:rPr>
          <w:sz w:val="16"/>
        </w:rPr>
        <w:t xml:space="preserve">. Al-Qaeda could knit together a divided and far-flung movement, train operatives to a lethal degree of proficiency, and plan elaborate operations with little interference. </w:t>
      </w:r>
    </w:p>
    <w:p w14:paraId="7CB66465" w14:textId="77777777" w:rsidR="00BE2CF3" w:rsidRPr="000852CF" w:rsidRDefault="00BE2CF3" w:rsidP="00BE2CF3">
      <w:pPr>
        <w:rPr>
          <w:sz w:val="14"/>
          <w:szCs w:val="14"/>
        </w:rPr>
      </w:pPr>
      <w:r w:rsidRPr="000852CF">
        <w:rPr>
          <w:sz w:val="14"/>
          <w:szCs w:val="14"/>
        </w:rPr>
        <w:t>The Taliban sheltered al-Qaeda. Although the Taliban did not approve of al-Qaeda’s terrorism operations against the West, it did not stop them either. Nor would the Taliban surrender bin Laden or other terrorists, doubting the veracity of U.S. charges and being unwilling to lose face with Taliban members and supporters by handing over to the infidels a man they considered a good Muslim. Even today, Taliban officials deny bin Laden’s responsibility for Sept. 11.</w:t>
      </w:r>
    </w:p>
    <w:p w14:paraId="7C367AA3" w14:textId="77777777" w:rsidR="00BE2CF3" w:rsidRPr="000852CF" w:rsidRDefault="00BE2CF3" w:rsidP="00BE2CF3">
      <w:pPr>
        <w:rPr>
          <w:sz w:val="16"/>
        </w:rPr>
      </w:pPr>
      <w:r w:rsidRPr="000852CF">
        <w:rPr>
          <w:rStyle w:val="StyleUnderline"/>
        </w:rPr>
        <w:t>The U.S. invasion</w:t>
      </w:r>
      <w:r w:rsidRPr="000852CF">
        <w:rPr>
          <w:sz w:val="16"/>
        </w:rPr>
        <w:t xml:space="preserve"> quickly </w:t>
      </w:r>
      <w:r w:rsidRPr="000852CF">
        <w:rPr>
          <w:rStyle w:val="StyleUnderline"/>
        </w:rPr>
        <w:t>toppled the Taliban and proved devastating for al-Qaeda</w:t>
      </w:r>
      <w:r w:rsidRPr="000852CF">
        <w:rPr>
          <w:sz w:val="16"/>
        </w:rPr>
        <w:t>. Some of those captured included leaders or others in the movement who revealed ongoing plots, such as a plot to conduct multiple terrorist attacks in Israel that was well along in its planning. The movement lost its archipelago of training camps and with it the ability to provide a wide array of training to thousands of recruits. Nor could it indoctrinate as effectively, although advances in information technology would pose new challenges. The movement also lost much of its cadre fighting the U.S. invasion. Its leaders who survived found themselves under constant pressure. Finally, the apparent overthrow of the Taliban, which many jihadists deemed the one true Islamic government, made many jihadists question the wisdom of al-Qaeda’s strategy.</w:t>
      </w:r>
    </w:p>
    <w:p w14:paraId="510BBA79" w14:textId="77777777" w:rsidR="00BE2CF3" w:rsidRPr="00636D03" w:rsidRDefault="00BE2CF3" w:rsidP="00BE2CF3">
      <w:pPr>
        <w:rPr>
          <w:sz w:val="12"/>
          <w:szCs w:val="12"/>
        </w:rPr>
      </w:pPr>
      <w:r w:rsidRPr="00636D03">
        <w:rPr>
          <w:sz w:val="12"/>
          <w:szCs w:val="12"/>
        </w:rPr>
        <w:t>Post-Sept. 11 Operations</w:t>
      </w:r>
    </w:p>
    <w:p w14:paraId="49FD8627" w14:textId="77777777" w:rsidR="00BE2CF3" w:rsidRPr="00636D03" w:rsidRDefault="00BE2CF3" w:rsidP="00BE2CF3">
      <w:pPr>
        <w:rPr>
          <w:sz w:val="12"/>
          <w:szCs w:val="12"/>
        </w:rPr>
      </w:pPr>
      <w:r w:rsidRPr="00636D03">
        <w:rPr>
          <w:sz w:val="12"/>
          <w:szCs w:val="12"/>
        </w:rPr>
        <w:t>Despite these many advances, al-Qaeda’s terrorism threat didn’t end with the overthrow of the Taliban in 2001 and the establishment of a new government in Afghanistan. Key leaders, including bin Laden, dispersed to Pakistan, and from there, they directed numerous operations against the West and in the broader Middle East. Many of these involved individuals who were recruited and trained before Sept. 11, but the plans and operations continued in its aftermath with direction from Pakistan. Notable attacks and plots included the 2002 Bali bombing and 2004 Madrid and 2005 London transportation bombings, which killed 202, 193 and 52 people, respectively. Bin Laden financed the Bali bombing, and terrorism expert Bruce Hoffman noted in 2007 that “almost all major incidents” in Europe had ties to al-Qaeda, with key operatives being trained or based in Pakistan. In 2006, security officials disrupted a plan to smuggle liquid explosives aboard airplanes flying from Europe to the United States and Canada and detonate them midair, which would have killed around 1,500 people according to prosecutors—a plot that also had many of its origins in Pakistan.</w:t>
      </w:r>
    </w:p>
    <w:p w14:paraId="1E1069FA" w14:textId="77777777" w:rsidR="00BE2CF3" w:rsidRPr="00636D03" w:rsidRDefault="00BE2CF3" w:rsidP="00BE2CF3">
      <w:pPr>
        <w:rPr>
          <w:sz w:val="12"/>
          <w:szCs w:val="12"/>
        </w:rPr>
      </w:pPr>
      <w:r w:rsidRPr="00636D03">
        <w:rPr>
          <w:sz w:val="12"/>
          <w:szCs w:val="12"/>
        </w:rPr>
        <w:t xml:space="preserve">Although the Pakistani government arrested many important al-Qaeda leaders, including Khalid Sheikh Mohammed, Afghanistan proved an important base for the U.S. in going after the al-Qaeda haven in remote parts of Pakistan, removing senior figures that Pakistan could not, or would not, take out. The United States conducted numerous strikes on al-Qaeda in the remote Federally Administered Tribal Areas (FATA) along Pakistan’s border with Afghanistan. According to analyses from the New America Foundation, the first drone strike in Pakistan was conducted in 2004, and the dozens that occurred during the Bush administration would grow to hundreds under President Obama, peaking in 2010 before declining rapidly as the decade went on. The United States killed almost 100 leaders, as well as numerous lower-level cadre. </w:t>
      </w:r>
    </w:p>
    <w:p w14:paraId="76BE4D32" w14:textId="77777777" w:rsidR="00BE2CF3" w:rsidRPr="00636D03" w:rsidRDefault="00BE2CF3" w:rsidP="00BE2CF3">
      <w:pPr>
        <w:rPr>
          <w:sz w:val="12"/>
          <w:szCs w:val="12"/>
        </w:rPr>
      </w:pPr>
      <w:r w:rsidRPr="00636D03">
        <w:rPr>
          <w:sz w:val="12"/>
          <w:szCs w:val="12"/>
        </w:rPr>
        <w:t>Many of these strikes were launched from bases in Afghanistan. To do persistent surveillance and regular strikes, as was being done a decade ago, bases in Afghanistan close to the FATA proved essential. In addition, the most famous counterterrorism operation in U.S. history, the killing of bin Laden, also depended on access to Afghanistan, the base from which operatives launched their cross-border operation.</w:t>
      </w:r>
    </w:p>
    <w:p w14:paraId="7DA46BE6" w14:textId="77777777" w:rsidR="00BE2CF3" w:rsidRPr="00636D03" w:rsidRDefault="00BE2CF3" w:rsidP="00BE2CF3">
      <w:pPr>
        <w:rPr>
          <w:sz w:val="12"/>
          <w:szCs w:val="12"/>
        </w:rPr>
      </w:pPr>
      <w:r w:rsidRPr="00636D03">
        <w:rPr>
          <w:sz w:val="12"/>
          <w:szCs w:val="12"/>
        </w:rPr>
        <w:t>Over time, the strikes hollowed out al-Qaeda. As New America’s David Sterman contends, “[T]hese drone strikes have knocked out the ability of Al Qaeda to plot from Pakistan.” In addition to the death of experienced commanders, if its leaders communicated in real time by phone or by using the internet, they risked being located and killed. Forced into hiding, the core was no longer able to orchestrate attacks in the West. And although the drone strikes caused significant civilian casualties, an analysis by Aqil Shah found that—contrary to common mythology—they did not increase terrorist recruitment.</w:t>
      </w:r>
    </w:p>
    <w:p w14:paraId="27CC56C2" w14:textId="77777777" w:rsidR="00BE2CF3" w:rsidRPr="000852CF" w:rsidRDefault="00BE2CF3" w:rsidP="00BE2CF3">
      <w:pPr>
        <w:rPr>
          <w:sz w:val="16"/>
        </w:rPr>
      </w:pPr>
      <w:r w:rsidRPr="000852CF">
        <w:rPr>
          <w:sz w:val="16"/>
        </w:rPr>
        <w:lastRenderedPageBreak/>
        <w:t xml:space="preserve">In other words, Afghanistan was essential to al-Qaeda in the years before Sept. 11, and depriving al-Qaeda of the use of it was, consequently, a post-Sept. 11 necessity. Less well understood, </w:t>
      </w:r>
      <w:r w:rsidRPr="00A24D9F">
        <w:rPr>
          <w:rStyle w:val="StyleUnderline"/>
          <w:highlight w:val="cyan"/>
        </w:rPr>
        <w:t>Afghanistan became</w:t>
      </w:r>
      <w:r w:rsidRPr="000852CF">
        <w:rPr>
          <w:rStyle w:val="StyleUnderline"/>
        </w:rPr>
        <w:t xml:space="preserve"> an </w:t>
      </w:r>
      <w:r w:rsidRPr="00A24D9F">
        <w:rPr>
          <w:rStyle w:val="StyleUnderline"/>
          <w:highlight w:val="cyan"/>
        </w:rPr>
        <w:t>important</w:t>
      </w:r>
      <w:r w:rsidRPr="000852CF">
        <w:rPr>
          <w:rStyle w:val="StyleUnderline"/>
        </w:rPr>
        <w:t xml:space="preserve"> base of operations </w:t>
      </w:r>
      <w:r w:rsidRPr="00A24D9F">
        <w:rPr>
          <w:rStyle w:val="StyleUnderline"/>
          <w:highlight w:val="cyan"/>
        </w:rPr>
        <w:t>for</w:t>
      </w:r>
      <w:r w:rsidRPr="000852CF">
        <w:rPr>
          <w:rStyle w:val="StyleUnderline"/>
        </w:rPr>
        <w:t xml:space="preserve"> </w:t>
      </w:r>
      <w:r w:rsidRPr="000852CF">
        <w:rPr>
          <w:sz w:val="16"/>
        </w:rPr>
        <w:t>ongoing</w:t>
      </w:r>
      <w:r w:rsidRPr="000852CF">
        <w:rPr>
          <w:rStyle w:val="StyleUnderline"/>
        </w:rPr>
        <w:t xml:space="preserve"> U.S. </w:t>
      </w:r>
      <w:r w:rsidRPr="00A24D9F">
        <w:rPr>
          <w:rStyle w:val="StyleUnderline"/>
          <w:highlight w:val="cyan"/>
        </w:rPr>
        <w:t>counterterrorism activity</w:t>
      </w:r>
      <w:r w:rsidRPr="000852CF">
        <w:rPr>
          <w:sz w:val="16"/>
        </w:rPr>
        <w:t xml:space="preserve"> in the decades that followed, </w:t>
      </w:r>
      <w:r w:rsidRPr="000852CF">
        <w:rPr>
          <w:rStyle w:val="StyleUnderline"/>
        </w:rPr>
        <w:t>particularly in the</w:t>
      </w:r>
      <w:r w:rsidRPr="000852CF">
        <w:rPr>
          <w:sz w:val="16"/>
        </w:rPr>
        <w:t xml:space="preserve"> critical </w:t>
      </w:r>
      <w:r w:rsidRPr="000852CF">
        <w:rPr>
          <w:rStyle w:val="StyleUnderline"/>
        </w:rPr>
        <w:t xml:space="preserve">period in which U.S. forces were able to reduce the once-menacing organization </w:t>
      </w:r>
      <w:r w:rsidRPr="000852CF">
        <w:rPr>
          <w:sz w:val="16"/>
        </w:rPr>
        <w:t xml:space="preserve">to a husk of itself. </w:t>
      </w:r>
      <w:r w:rsidRPr="000852CF">
        <w:rPr>
          <w:rStyle w:val="StyleUnderline"/>
        </w:rPr>
        <w:t>These are both major successes of the Afghanistan operation.</w:t>
      </w:r>
      <w:r w:rsidRPr="000852CF">
        <w:rPr>
          <w:sz w:val="16"/>
        </w:rPr>
        <w:t xml:space="preserve"> Few people imagined in the period immediately after Sept. 11 that the United States would go two decades without a second major homeland attack emanating from abroad. That accomplishment simply cannot be separated from the decision to go into Afghanistan and stay there a good long while. Whether it can be sustained in the absence of U.S. forces on the ground there remains to be seen.</w:t>
      </w:r>
    </w:p>
    <w:p w14:paraId="65292239" w14:textId="77777777" w:rsidR="00BE2CF3" w:rsidRPr="00636D03" w:rsidRDefault="00BE2CF3" w:rsidP="00BE2CF3">
      <w:pPr>
        <w:rPr>
          <w:sz w:val="10"/>
          <w:szCs w:val="10"/>
        </w:rPr>
      </w:pPr>
      <w:r w:rsidRPr="00636D03">
        <w:rPr>
          <w:sz w:val="10"/>
          <w:szCs w:val="10"/>
        </w:rPr>
        <w:t>The Edifice of American Counterterrorism</w:t>
      </w:r>
    </w:p>
    <w:p w14:paraId="7612C510" w14:textId="77777777" w:rsidR="00BE2CF3" w:rsidRPr="00636D03" w:rsidRDefault="00BE2CF3" w:rsidP="00BE2CF3">
      <w:pPr>
        <w:rPr>
          <w:sz w:val="10"/>
          <w:szCs w:val="10"/>
        </w:rPr>
      </w:pPr>
      <w:r w:rsidRPr="00636D03">
        <w:rPr>
          <w:sz w:val="10"/>
          <w:szCs w:val="10"/>
        </w:rPr>
        <w:t>There’s a legal aspect to this point as well: The entire legal edifice of post-Sept. 11 U.S. counterterrorism policy was bound up with the war in Afghanistan. That is, because the enemy was in Afghanistan, U.S. administrations needed a legal framework that allowed U.S. forces to operate in Afghanistan. Because suspects were not reachable by traditional law enforcement means, the Bush, Obama and Trump administrations required an operating framework that engaged military authorities. That framework was the war in Afghanistan. And it’s a bit difficult to imagine, even in retrospect, what that framework might have looked like without the war.</w:t>
      </w:r>
    </w:p>
    <w:p w14:paraId="491EE748" w14:textId="77777777" w:rsidR="00BE2CF3" w:rsidRPr="00636D03" w:rsidRDefault="00BE2CF3" w:rsidP="00BE2CF3">
      <w:pPr>
        <w:rPr>
          <w:sz w:val="10"/>
          <w:szCs w:val="10"/>
        </w:rPr>
      </w:pPr>
      <w:r w:rsidRPr="00636D03">
        <w:rPr>
          <w:sz w:val="10"/>
          <w:szCs w:val="10"/>
        </w:rPr>
        <w:t xml:space="preserve">It is, to be sure, perverse to suggest that the Afghanistan war was necessary so that the United States could have the 2001 Authorization for the Use of Military Force (AUMF) and the rules and authorities that flowed from it. Laws authorize wars, after all, not the other way around. It is also not quite accurate. The AUMF did not, after all, require the invasion of Afghanistan; it merely authorized it. The statute’s broad operative language, which does not mention Afghanistan and operated worldwide, could have supported—and did, in fact, support—other military activity, or it could have supported no military activity at all, as some AUMFs historically have done. Yet it is safe to say that the AUMF, passed in the immediate wake of Sept. 11 with policymakers eyeing the Afghan sanctuary, presumed that the coming military action would take place in Afghanistan. It seems unlikely it would have been passed had the Bush administration not envisioned an attack on that country imminently on its passage. </w:t>
      </w:r>
    </w:p>
    <w:p w14:paraId="419B815C" w14:textId="77777777" w:rsidR="00BE2CF3" w:rsidRPr="00636D03" w:rsidRDefault="00BE2CF3" w:rsidP="00BE2CF3">
      <w:pPr>
        <w:rPr>
          <w:sz w:val="10"/>
          <w:szCs w:val="10"/>
        </w:rPr>
      </w:pPr>
      <w:r w:rsidRPr="00636D03">
        <w:rPr>
          <w:sz w:val="10"/>
          <w:szCs w:val="10"/>
        </w:rPr>
        <w:t xml:space="preserve">So try to imagine, for a moment, that the Bush administration had not headed in that direction—as so many analysts, with the hindsight of two decades, now think would have been wiser. What would the combined strategic and legal framework for counterterrorism have looked like? </w:t>
      </w:r>
    </w:p>
    <w:p w14:paraId="05BE75DA" w14:textId="77777777" w:rsidR="00BE2CF3" w:rsidRPr="00636D03" w:rsidRDefault="00BE2CF3" w:rsidP="00BE2CF3">
      <w:pPr>
        <w:rPr>
          <w:sz w:val="10"/>
          <w:szCs w:val="10"/>
        </w:rPr>
      </w:pPr>
      <w:r w:rsidRPr="00636D03">
        <w:rPr>
          <w:sz w:val="10"/>
          <w:szCs w:val="10"/>
        </w:rPr>
        <w:t>One possibility is that it might have looked very much as it did. Congress might have passed an AUMF like the one it did, in fact, pass; it just would have been used more sparingly, less ambitiously—for the occasional spree of air strikes, or special operations forces raids. American forces still would have the statutory authority to do all the things they did that were so effective in counterterrorism. They just would have done them without a long-term presence in Afghanistan. But this scenario raises a significant obstacle to the lethal force and detention aspects of post-Sept. 11 counterterrorism operations. Without the bona fide armed conflict in Afghanistan and elsewhere, the American invocation of law of armed conflict authorities would have depended (as they now, in fact, depend) solely on the claim that episodic violent engagements between the United States and al-Qaeda suffice to create a real armed conflict. That has always been a hotly disputed claim, even in the U.S. court system. So the no-invasion scenario would have made it significantly harder, in practice, to legally justify detention, military commissions and possibly even air strikes.</w:t>
      </w:r>
    </w:p>
    <w:p w14:paraId="76BBCDFC" w14:textId="77777777" w:rsidR="00BE2CF3" w:rsidRPr="00636D03" w:rsidRDefault="00BE2CF3" w:rsidP="00BE2CF3">
      <w:pPr>
        <w:rPr>
          <w:sz w:val="10"/>
          <w:szCs w:val="10"/>
        </w:rPr>
      </w:pPr>
      <w:r w:rsidRPr="00636D03">
        <w:rPr>
          <w:sz w:val="10"/>
          <w:szCs w:val="10"/>
        </w:rPr>
        <w:t>But there’s another possibility too. The rejection of “forever war” in Afghanistan is not, after all, an argument for more limited forever wars. It is an argument against protracted military commitments at all. If we project that Congress and the Bush administration in 2001 shared that skepticism, so in vogue today, we are left with the probability that there would have been no reason for them to pass a broad AUMF in the first place. If America was not going to invade Afghanistan to deal with the entrenched al-Qaeda presence there, it probably wouldn’t have bothered to deal with lesser presences such as jihadists in Somalia, Yemen or other countries. It therefore would have needed the legal architecture policymakers put in place—on either the military or covert sides of the ledger.</w:t>
      </w:r>
    </w:p>
    <w:p w14:paraId="1DDA39AE" w14:textId="77777777" w:rsidR="00BE2CF3" w:rsidRPr="00636D03" w:rsidRDefault="00BE2CF3" w:rsidP="00BE2CF3">
      <w:pPr>
        <w:rPr>
          <w:sz w:val="10"/>
          <w:szCs w:val="10"/>
        </w:rPr>
      </w:pPr>
      <w:r w:rsidRPr="00636D03">
        <w:rPr>
          <w:sz w:val="10"/>
          <w:szCs w:val="10"/>
        </w:rPr>
        <w:t>So one possibility when analysts retrospectively reject the war in Afghanistan is that they are actually proposing to throw out a large portion of the legal edifice of post-Sept. 11 counterterrorism policy. That has implications well beyond Afghanistan itself. Under the AUMF, remember, the United States conducted drone strikes in Yemen, crushed ISIS, and killed hundreds of al-Qaeda operatives in Pakistan. It detained operatives around the world. It’s fair to ask those who casually now assert that the war was a mistake: Is the rejection of the war in Afghanistan a rejection of that entire military approach to counterterrorism, or is it merely a rejection of that approach coupled with an invasion and long-term presence in Afghanistan? The answer to this question is surely different from analyst to analyst. But those who mean the former should answer the question of what combined strategic-legal approach they imagine the Bush administration should have adopted in the war’s place. And those who mean the latter would do well to specify what kind of conflict they imagine having taken place in the absence of the underlying war in Afghanistan.</w:t>
      </w:r>
    </w:p>
    <w:p w14:paraId="57E388DF" w14:textId="77777777" w:rsidR="00BE2CF3" w:rsidRPr="00636D03" w:rsidRDefault="00BE2CF3" w:rsidP="00BE2CF3">
      <w:pPr>
        <w:rPr>
          <w:sz w:val="10"/>
          <w:szCs w:val="10"/>
        </w:rPr>
      </w:pPr>
      <w:r w:rsidRPr="00636D03">
        <w:rPr>
          <w:sz w:val="10"/>
          <w:szCs w:val="10"/>
        </w:rPr>
        <w:t xml:space="preserve">We are not suggesting there are no possible answers to these questions. One might imagine a more purely law-enforcement-based post-Sept. 11 response with limited uses of force under, say, a narrower AUMF. One could also imagine a legal approach similar to the one the U.S. took, only used less aggressively—or with a briefer stay in Afghanistan. Moreover, as is true today, alternatives to basing and access in Afghanistan did exist. The United States has launched drone attacks from bases in Pakistan in the past, but as relations soured the United States was expelled from these bases. As the United States left Kabul, it launched a drone strike from the United Arab Emirates against the ISIS branch in Afghanistan. </w:t>
      </w:r>
    </w:p>
    <w:p w14:paraId="4F06C9D9" w14:textId="77777777" w:rsidR="00BE2CF3" w:rsidRPr="00636D03" w:rsidRDefault="00BE2CF3" w:rsidP="00BE2CF3">
      <w:pPr>
        <w:rPr>
          <w:sz w:val="10"/>
          <w:szCs w:val="10"/>
        </w:rPr>
      </w:pPr>
      <w:r w:rsidRPr="00636D03">
        <w:rPr>
          <w:sz w:val="10"/>
          <w:szCs w:val="10"/>
        </w:rPr>
        <w:t xml:space="preserve">But these questions do require answers. It will not do to pocket the gains of the Afghanistan war as though they were given and tally only the costs. Giving up the war means giving up the gains as well. </w:t>
      </w:r>
    </w:p>
    <w:p w14:paraId="527A66D1" w14:textId="77777777" w:rsidR="00BE2CF3" w:rsidRDefault="00BE2CF3" w:rsidP="00BE2CF3">
      <w:pPr>
        <w:rPr>
          <w:sz w:val="16"/>
        </w:rPr>
      </w:pPr>
      <w:r w:rsidRPr="000852CF">
        <w:rPr>
          <w:sz w:val="16"/>
        </w:rPr>
        <w:t xml:space="preserve">And those </w:t>
      </w:r>
      <w:r w:rsidRPr="00B91956">
        <w:rPr>
          <w:rStyle w:val="StyleUnderline"/>
          <w:highlight w:val="cyan"/>
        </w:rPr>
        <w:t>gains were not all military</w:t>
      </w:r>
      <w:r w:rsidRPr="000852CF">
        <w:rPr>
          <w:sz w:val="16"/>
        </w:rPr>
        <w:t xml:space="preserve">, and they are not all </w:t>
      </w:r>
      <w:r w:rsidRPr="000852CF">
        <w:rPr>
          <w:rStyle w:val="StyleUnderline"/>
        </w:rPr>
        <w:t>counted in enemy fighters captured or killed</w:t>
      </w:r>
      <w:r w:rsidRPr="000852CF">
        <w:rPr>
          <w:sz w:val="16"/>
        </w:rPr>
        <w:t xml:space="preserve">. It has become an empty talking point to mention that </w:t>
      </w:r>
      <w:r w:rsidRPr="00B91956">
        <w:rPr>
          <w:rStyle w:val="Emphasis"/>
          <w:highlight w:val="cyan"/>
        </w:rPr>
        <w:t>millions of Afghan girls attended school after the Taliban’s ouster</w:t>
      </w:r>
      <w:r w:rsidRPr="000852CF">
        <w:rPr>
          <w:sz w:val="16"/>
        </w:rPr>
        <w:t xml:space="preserve">, and </w:t>
      </w:r>
      <w:r w:rsidRPr="00B91956">
        <w:rPr>
          <w:rStyle w:val="Emphasis"/>
          <w:highlight w:val="cyan"/>
        </w:rPr>
        <w:t>thousands of women went</w:t>
      </w:r>
      <w:r w:rsidRPr="000852CF">
        <w:rPr>
          <w:rStyle w:val="Emphasis"/>
        </w:rPr>
        <w:t xml:space="preserve"> on </w:t>
      </w:r>
      <w:r w:rsidRPr="00B91956">
        <w:rPr>
          <w:rStyle w:val="Emphasis"/>
          <w:highlight w:val="cyan"/>
        </w:rPr>
        <w:t>to</w:t>
      </w:r>
      <w:r w:rsidRPr="000852CF">
        <w:rPr>
          <w:rStyle w:val="Emphasis"/>
        </w:rPr>
        <w:t xml:space="preserve"> </w:t>
      </w:r>
      <w:r w:rsidRPr="00B91956">
        <w:rPr>
          <w:rStyle w:val="Emphasis"/>
          <w:highlight w:val="cyan"/>
        </w:rPr>
        <w:t>university and</w:t>
      </w:r>
      <w:r w:rsidRPr="000852CF">
        <w:rPr>
          <w:rStyle w:val="Emphasis"/>
        </w:rPr>
        <w:t xml:space="preserve"> to </w:t>
      </w:r>
      <w:r w:rsidRPr="00B91956">
        <w:rPr>
          <w:rStyle w:val="Emphasis"/>
          <w:highlight w:val="cyan"/>
        </w:rPr>
        <w:t>jobs outside the home</w:t>
      </w:r>
      <w:r w:rsidRPr="000852CF">
        <w:rPr>
          <w:sz w:val="16"/>
        </w:rPr>
        <w:t xml:space="preserve">, that </w:t>
      </w:r>
      <w:r w:rsidRPr="00B91956">
        <w:rPr>
          <w:rStyle w:val="Emphasis"/>
          <w:highlight w:val="cyan"/>
        </w:rPr>
        <w:t>religious minorities</w:t>
      </w:r>
      <w:r w:rsidRPr="000852CF">
        <w:rPr>
          <w:sz w:val="16"/>
        </w:rPr>
        <w:t xml:space="preserve"> like the Shiite Hazara population </w:t>
      </w:r>
      <w:r w:rsidRPr="00B91956">
        <w:rPr>
          <w:rStyle w:val="Emphasis"/>
          <w:highlight w:val="cyan"/>
        </w:rPr>
        <w:t>enjoyed greater rights</w:t>
      </w:r>
      <w:r w:rsidRPr="000852CF">
        <w:rPr>
          <w:sz w:val="16"/>
        </w:rPr>
        <w:t xml:space="preserve">, and that </w:t>
      </w:r>
      <w:r w:rsidRPr="000852CF">
        <w:rPr>
          <w:rStyle w:val="StyleUnderline"/>
        </w:rPr>
        <w:t xml:space="preserve">soccer stadiums were not used for public executions. It is certainly true that </w:t>
      </w:r>
      <w:r w:rsidRPr="00B91956">
        <w:rPr>
          <w:rStyle w:val="StyleUnderline"/>
        </w:rPr>
        <w:t>h</w:t>
      </w:r>
      <w:r w:rsidRPr="000852CF">
        <w:rPr>
          <w:rStyle w:val="StyleUnderline"/>
        </w:rPr>
        <w:t xml:space="preserve">uman </w:t>
      </w:r>
      <w:r w:rsidRPr="00B91956">
        <w:rPr>
          <w:rStyle w:val="StyleUnderline"/>
        </w:rPr>
        <w:t>r</w:t>
      </w:r>
      <w:r w:rsidRPr="000852CF">
        <w:rPr>
          <w:rStyle w:val="StyleUnderline"/>
        </w:rPr>
        <w:t>ights</w:t>
      </w:r>
      <w:r w:rsidRPr="000852CF">
        <w:rPr>
          <w:sz w:val="16"/>
        </w:rPr>
        <w:t xml:space="preserve"> gains in Afghanistan, however real, were not the purpose of the mission—and that they </w:t>
      </w:r>
      <w:r w:rsidRPr="000852CF">
        <w:rPr>
          <w:rStyle w:val="StyleUnderline"/>
        </w:rPr>
        <w:t>cannot ultimately be the metric by which the mission gets evaluated.</w:t>
      </w:r>
      <w:r w:rsidRPr="000852CF">
        <w:rPr>
          <w:sz w:val="16"/>
        </w:rPr>
        <w:t xml:space="preserve"> Yet </w:t>
      </w:r>
      <w:r w:rsidRPr="000852CF">
        <w:rPr>
          <w:rStyle w:val="StyleUnderline"/>
        </w:rPr>
        <w:t xml:space="preserve">if one is counting the yardage of gains and loss, </w:t>
      </w:r>
      <w:r w:rsidRPr="00B91956">
        <w:rPr>
          <w:rStyle w:val="StyleUnderline"/>
          <w:highlight w:val="cyan"/>
        </w:rPr>
        <w:t>the</w:t>
      </w:r>
      <w:r w:rsidRPr="000852CF">
        <w:rPr>
          <w:rStyle w:val="StyleUnderline"/>
        </w:rPr>
        <w:t xml:space="preserve">se </w:t>
      </w:r>
      <w:r w:rsidRPr="00B91956">
        <w:rPr>
          <w:rStyle w:val="StyleUnderline"/>
          <w:highlight w:val="cyan"/>
        </w:rPr>
        <w:t>h</w:t>
      </w:r>
      <w:r w:rsidRPr="000852CF">
        <w:rPr>
          <w:rStyle w:val="StyleUnderline"/>
        </w:rPr>
        <w:t xml:space="preserve">uman </w:t>
      </w:r>
      <w:r w:rsidRPr="00B91956">
        <w:rPr>
          <w:rStyle w:val="StyleUnderline"/>
          <w:highlight w:val="cyan"/>
        </w:rPr>
        <w:t>r</w:t>
      </w:r>
      <w:r w:rsidRPr="000852CF">
        <w:rPr>
          <w:rStyle w:val="StyleUnderline"/>
        </w:rPr>
        <w:t xml:space="preserve">ights </w:t>
      </w:r>
      <w:r w:rsidRPr="00B91956">
        <w:rPr>
          <w:rStyle w:val="StyleUnderline"/>
          <w:highlight w:val="cyan"/>
        </w:rPr>
        <w:t>improvements are not negligible either</w:t>
      </w:r>
      <w:r w:rsidRPr="000852CF">
        <w:rPr>
          <w:sz w:val="16"/>
        </w:rPr>
        <w:t xml:space="preserve">. Such </w:t>
      </w:r>
      <w:r w:rsidRPr="000852CF">
        <w:rPr>
          <w:rStyle w:val="StyleUnderline"/>
        </w:rPr>
        <w:t>collateral improvements to the human rights and lives of millions of people are no more to be ignored than the collateral damage to individuals in errant military operations</w:t>
      </w:r>
      <w:r w:rsidRPr="000852CF">
        <w:rPr>
          <w:sz w:val="16"/>
        </w:rPr>
        <w:t xml:space="preserve">. It is simply a fact that over 20 years, the United States made itself safer by improving life for millions of Afghans. </w:t>
      </w:r>
    </w:p>
    <w:p w14:paraId="10E202BD" w14:textId="55F6D40F" w:rsidR="00BE2CF3" w:rsidRDefault="00BE2CF3" w:rsidP="00BE2CF3">
      <w:pPr>
        <w:pStyle w:val="Heading3"/>
      </w:pPr>
      <w:r>
        <w:lastRenderedPageBreak/>
        <w:t>---AT: Iraq</w:t>
      </w:r>
    </w:p>
    <w:p w14:paraId="3B9AEBA4" w14:textId="77777777" w:rsidR="00BE2CF3" w:rsidRPr="001A72D1" w:rsidRDefault="00BE2CF3" w:rsidP="00BE2CF3">
      <w:pPr>
        <w:pStyle w:val="Heading4"/>
      </w:pPr>
      <w:r>
        <w:t xml:space="preserve">U.S. intervention in Iraq </w:t>
      </w:r>
      <w:r w:rsidRPr="001F0A74">
        <w:rPr>
          <w:u w:val="single"/>
        </w:rPr>
        <w:t>paved the way</w:t>
      </w:r>
      <w:r>
        <w:t xml:space="preserve"> for </w:t>
      </w:r>
      <w:r w:rsidRPr="001F0A74">
        <w:rPr>
          <w:u w:val="single"/>
        </w:rPr>
        <w:t>progressive</w:t>
      </w:r>
      <w:r>
        <w:t xml:space="preserve"> political and economic turnaround. Persistent diplomacy proves the </w:t>
      </w:r>
      <w:r w:rsidRPr="001F0A74">
        <w:rPr>
          <w:u w:val="single"/>
        </w:rPr>
        <w:t>existence</w:t>
      </w:r>
      <w:r>
        <w:t xml:space="preserve"> of good-faith relations.</w:t>
      </w:r>
    </w:p>
    <w:p w14:paraId="414ED170" w14:textId="77777777" w:rsidR="00BE2CF3" w:rsidRPr="008A3A20" w:rsidRDefault="00BE2CF3" w:rsidP="00BE2CF3">
      <w:r>
        <w:t xml:space="preserve">Geneive </w:t>
      </w:r>
      <w:r w:rsidRPr="008A3A20">
        <w:rPr>
          <w:rStyle w:val="Style13ptBold"/>
        </w:rPr>
        <w:t>Abdo</w:t>
      </w:r>
      <w:r>
        <w:t xml:space="preserve"> </w:t>
      </w:r>
      <w:r w:rsidRPr="008A3A20">
        <w:rPr>
          <w:rStyle w:val="Style13ptBold"/>
        </w:rPr>
        <w:t>22</w:t>
      </w:r>
      <w:r>
        <w:t>. Abdo is a visiting fellow at the Arab Gulf States Institute in Washington, a resident scholar at the Arabia Foundation, and a consultant at the World Bank. She was recently a visiting fellow in the Center for Middle East Policy at the Brookings Institute and a fellow in the Middle East program at the Stimson Center; “Iraq is Becoming a Surprise Success Story,” March 21</w:t>
      </w:r>
      <w:r w:rsidRPr="008A3A20">
        <w:rPr>
          <w:vertAlign w:val="superscript"/>
        </w:rPr>
        <w:t>st</w:t>
      </w:r>
      <w:r>
        <w:t xml:space="preserve"> 2022, </w:t>
      </w:r>
      <w:r>
        <w:rPr>
          <w:i/>
          <w:iCs/>
        </w:rPr>
        <w:t>Discourse Magazine</w:t>
      </w:r>
      <w:r>
        <w:t xml:space="preserve">, Politics, </w:t>
      </w:r>
      <w:r w:rsidRPr="008A3A20">
        <w:t>https://www.discoursemagazine.com/politics/2022/03/21/iraq-is-becoming-a-surprise-success-story/</w:t>
      </w:r>
    </w:p>
    <w:p w14:paraId="07C58DE2" w14:textId="77777777" w:rsidR="00BE2CF3" w:rsidRPr="00CC3779" w:rsidRDefault="00BE2CF3" w:rsidP="00BE2CF3">
      <w:pPr>
        <w:rPr>
          <w:sz w:val="16"/>
        </w:rPr>
      </w:pPr>
      <w:r w:rsidRPr="00CC3779">
        <w:rPr>
          <w:sz w:val="16"/>
        </w:rPr>
        <w:t xml:space="preserve">After the U.S. military announced in December that its combat mission in Iraq had ended, conventional media outlets, </w:t>
      </w:r>
      <w:r w:rsidRPr="00B91956">
        <w:rPr>
          <w:rStyle w:val="StyleUnderline"/>
          <w:highlight w:val="cyan"/>
        </w:rPr>
        <w:t>think tanks and social media</w:t>
      </w:r>
      <w:r w:rsidRPr="001A72D1">
        <w:rPr>
          <w:rStyle w:val="StyleUnderline"/>
        </w:rPr>
        <w:t xml:space="preserve"> were quick to compare America’s outcome in Iraq with its failure in Afghanistan</w:t>
      </w:r>
      <w:r w:rsidRPr="00CC3779">
        <w:rPr>
          <w:sz w:val="16"/>
        </w:rPr>
        <w:t xml:space="preserve">. Specifically, </w:t>
      </w:r>
      <w:r w:rsidRPr="001A72D1">
        <w:rPr>
          <w:rStyle w:val="StyleUnderline"/>
        </w:rPr>
        <w:t>they declared Iraq a fragile</w:t>
      </w:r>
      <w:r w:rsidRPr="00CC3779">
        <w:rPr>
          <w:sz w:val="16"/>
        </w:rPr>
        <w:t>, if not necessarily a</w:t>
      </w:r>
      <w:r w:rsidRPr="001A72D1">
        <w:rPr>
          <w:rStyle w:val="StyleUnderline"/>
        </w:rPr>
        <w:t xml:space="preserve"> failed, state</w:t>
      </w:r>
      <w:r w:rsidRPr="00CC3779">
        <w:rPr>
          <w:sz w:val="16"/>
        </w:rPr>
        <w:t xml:space="preserve">. However, </w:t>
      </w:r>
      <w:r w:rsidRPr="001A72D1">
        <w:rPr>
          <w:rStyle w:val="StyleUnderline"/>
        </w:rPr>
        <w:t xml:space="preserve">these blanket labels </w:t>
      </w:r>
      <w:r w:rsidRPr="00B91956">
        <w:rPr>
          <w:rStyle w:val="StyleUnderline"/>
          <w:highlight w:val="cyan"/>
        </w:rPr>
        <w:t>do not reflect the reality</w:t>
      </w:r>
      <w:r w:rsidRPr="001A72D1">
        <w:rPr>
          <w:rStyle w:val="StyleUnderline"/>
        </w:rPr>
        <w:t xml:space="preserve"> on the ground</w:t>
      </w:r>
      <w:r w:rsidRPr="00CC3779">
        <w:rPr>
          <w:sz w:val="16"/>
        </w:rPr>
        <w:t xml:space="preserve">, where </w:t>
      </w:r>
      <w:r w:rsidRPr="00B91956">
        <w:rPr>
          <w:rStyle w:val="Emphasis"/>
          <w:highlight w:val="cyan"/>
        </w:rPr>
        <w:t>Iraqis are changing their country for the better</w:t>
      </w:r>
      <w:r w:rsidRPr="00CC3779">
        <w:rPr>
          <w:sz w:val="16"/>
        </w:rPr>
        <w:t>.</w:t>
      </w:r>
    </w:p>
    <w:p w14:paraId="40E0C28F" w14:textId="77777777" w:rsidR="00BE2CF3" w:rsidRPr="00CC3779" w:rsidRDefault="00BE2CF3" w:rsidP="00BE2CF3">
      <w:pPr>
        <w:rPr>
          <w:sz w:val="16"/>
          <w:szCs w:val="16"/>
        </w:rPr>
      </w:pPr>
      <w:r w:rsidRPr="00CC3779">
        <w:rPr>
          <w:sz w:val="16"/>
          <w:szCs w:val="16"/>
        </w:rPr>
        <w:t>Setting aside the long-debated question of whether the U.S. should have ever invaded Iraq, common perceptions of Iraq as a lost cause are in need of serious revision. The naysayers believe they have convincing arguments. They point to well-meaning leaders, such as Prime Minister Mustafa Kadhimi, for failing to curb government corruption and the rampant violence committed by renegade, Iranian-backed Shia militias — and indeed, Iran’s determination to keep Iraq walking a tightrope between a functioning nation and an economically-dependent client state is certainly destabilizing.</w:t>
      </w:r>
    </w:p>
    <w:p w14:paraId="0994CF47" w14:textId="77777777" w:rsidR="00BE2CF3" w:rsidRPr="00CC3779" w:rsidRDefault="00BE2CF3" w:rsidP="00BE2CF3">
      <w:pPr>
        <w:rPr>
          <w:sz w:val="16"/>
        </w:rPr>
      </w:pPr>
      <w:r w:rsidRPr="00CC3779">
        <w:rPr>
          <w:sz w:val="16"/>
        </w:rPr>
        <w:t xml:space="preserve">However, </w:t>
      </w:r>
      <w:r w:rsidRPr="001A72D1">
        <w:rPr>
          <w:rStyle w:val="StyleUnderline"/>
        </w:rPr>
        <w:t xml:space="preserve">several developments indicate </w:t>
      </w:r>
      <w:r w:rsidRPr="00B91956">
        <w:rPr>
          <w:rStyle w:val="Emphasis"/>
          <w:highlight w:val="cyan"/>
        </w:rPr>
        <w:t>Iraq is turning around</w:t>
      </w:r>
      <w:r w:rsidRPr="00CC3779">
        <w:rPr>
          <w:sz w:val="16"/>
        </w:rPr>
        <w:t xml:space="preserve">. To begin with, parliamentary elections held in October were the strongest evidence to date of Iraq’s altered political landscape. </w:t>
      </w:r>
      <w:r w:rsidRPr="00B91956">
        <w:rPr>
          <w:rStyle w:val="StyleUnderline"/>
          <w:highlight w:val="cyan"/>
        </w:rPr>
        <w:t>Political parties</w:t>
      </w:r>
      <w:r w:rsidRPr="001A72D1">
        <w:rPr>
          <w:rStyle w:val="StyleUnderline"/>
        </w:rPr>
        <w:t xml:space="preserve"> comprising independent candidates and young activists from the protest movement</w:t>
      </w:r>
      <w:r w:rsidRPr="00CC3779">
        <w:rPr>
          <w:sz w:val="16"/>
        </w:rPr>
        <w:t xml:space="preserve"> –  a movement </w:t>
      </w:r>
      <w:r w:rsidRPr="00B91956">
        <w:rPr>
          <w:rStyle w:val="StyleUnderline"/>
          <w:highlight w:val="cyan"/>
        </w:rPr>
        <w:t>against corruption, sectarianism and economic mismanagement</w:t>
      </w:r>
      <w:r w:rsidRPr="00CC3779">
        <w:rPr>
          <w:sz w:val="16"/>
        </w:rPr>
        <w:t xml:space="preserve"> that took to the streets in October 2019 – </w:t>
      </w:r>
      <w:r w:rsidRPr="00B91956">
        <w:rPr>
          <w:rStyle w:val="StyleUnderline"/>
          <w:highlight w:val="cyan"/>
        </w:rPr>
        <w:t>won</w:t>
      </w:r>
      <w:r w:rsidRPr="001A72D1">
        <w:rPr>
          <w:rStyle w:val="StyleUnderline"/>
        </w:rPr>
        <w:t xml:space="preserve"> nearly </w:t>
      </w:r>
      <w:r w:rsidRPr="00B91956">
        <w:rPr>
          <w:rStyle w:val="StyleUnderline"/>
          <w:highlight w:val="cyan"/>
        </w:rPr>
        <w:t>10% of the seats in the</w:t>
      </w:r>
      <w:r w:rsidRPr="00CC3779">
        <w:rPr>
          <w:sz w:val="16"/>
        </w:rPr>
        <w:t xml:space="preserve"> 329-member </w:t>
      </w:r>
      <w:r w:rsidRPr="00B91956">
        <w:rPr>
          <w:rStyle w:val="StyleUnderline"/>
          <w:highlight w:val="cyan"/>
        </w:rPr>
        <w:t>parliament</w:t>
      </w:r>
      <w:r w:rsidRPr="00CC3779">
        <w:rPr>
          <w:sz w:val="16"/>
        </w:rPr>
        <w:t>. One of these parties, Imtidad, won nine seats and would have done even better if more young Iraqis had voted — instead of boycotting the elections because they did not want to participate in what they believe is an illegitimate electoral process.</w:t>
      </w:r>
    </w:p>
    <w:p w14:paraId="2CE09CC7" w14:textId="77777777" w:rsidR="00BE2CF3" w:rsidRPr="00CC3779" w:rsidRDefault="00BE2CF3" w:rsidP="00BE2CF3">
      <w:pPr>
        <w:rPr>
          <w:sz w:val="16"/>
          <w:szCs w:val="16"/>
        </w:rPr>
      </w:pPr>
      <w:r w:rsidRPr="00CC3779">
        <w:rPr>
          <w:sz w:val="16"/>
          <w:szCs w:val="16"/>
        </w:rPr>
        <w:t>In all, independent candidates, many of whom were aligned with the protest movement, captured 30 seats. This was the first time since elections began in 2005 that independent candidates won seats in the parliament. The protest movement also championed women’s rights helping a record 97 women win seats.</w:t>
      </w:r>
    </w:p>
    <w:p w14:paraId="3FEB4ACC" w14:textId="77777777" w:rsidR="00BE2CF3" w:rsidRPr="00CC3779" w:rsidRDefault="00BE2CF3" w:rsidP="00BE2CF3">
      <w:pPr>
        <w:rPr>
          <w:sz w:val="16"/>
          <w:szCs w:val="16"/>
        </w:rPr>
      </w:pPr>
      <w:r w:rsidRPr="00CC3779">
        <w:rPr>
          <w:sz w:val="16"/>
          <w:szCs w:val="16"/>
        </w:rPr>
        <w:t>Conversely, parties affiliated with violent, Iranian-backed Shia militias, who have been major players in Iraqi politics for years, suffered serious losses. One such party, known as Fatah, secured only 17 seats, a decline from the 48 seats it won in 2018. Other established Shia political elites, whom the protesters blame for Iraqi government corruption, were also turned back.</w:t>
      </w:r>
    </w:p>
    <w:p w14:paraId="40A1390B" w14:textId="77777777" w:rsidR="00BE2CF3" w:rsidRPr="00CC3779" w:rsidRDefault="00BE2CF3" w:rsidP="00BE2CF3">
      <w:pPr>
        <w:rPr>
          <w:sz w:val="16"/>
          <w:szCs w:val="16"/>
        </w:rPr>
      </w:pPr>
      <w:r w:rsidRPr="00CC3779">
        <w:rPr>
          <w:sz w:val="16"/>
          <w:szCs w:val="16"/>
        </w:rPr>
        <w:t>The defeat of the Iranian-backed parties and militias reflects widespread sentiment among Iraqis, who are increasingly opposed to Iranian military and political intrusion in their country. The protest movement demanded an end to Iranian influence in Iraq. In turn, Iranian-backed Shia militias, with help from Iraq’s security forces, killed more than 600 demonstrators, kidnapped others and intimidated young candidates trying to compete in the elections.</w:t>
      </w:r>
    </w:p>
    <w:p w14:paraId="04163909" w14:textId="77777777" w:rsidR="00BE2CF3" w:rsidRPr="00CC3779" w:rsidRDefault="00BE2CF3" w:rsidP="00BE2CF3">
      <w:pPr>
        <w:rPr>
          <w:sz w:val="16"/>
          <w:szCs w:val="16"/>
        </w:rPr>
      </w:pPr>
      <w:r w:rsidRPr="00CC3779">
        <w:rPr>
          <w:sz w:val="16"/>
          <w:szCs w:val="16"/>
        </w:rPr>
        <w:t>Meanwhile, unfavorable attitudes toward Iran among Iraqis have been on the rise, according to Munqith Dagher, who has conducted polling in Iraq since 2005. In 2020, Dagher’s survey showed Iran’s favorability rating at only 15% — a dramatic decline from 70% in 2017. With Iraqi public opinion decisively turning against Iran, the Islamic Republic will find it difficult to sustain its dominant influence, which up until now has posed a major obstacle to Iraqi sovereignty and self-governance.</w:t>
      </w:r>
    </w:p>
    <w:p w14:paraId="6396C02C" w14:textId="77777777" w:rsidR="00BE2CF3" w:rsidRPr="00CC3779" w:rsidRDefault="00BE2CF3" w:rsidP="00BE2CF3">
      <w:pPr>
        <w:rPr>
          <w:sz w:val="16"/>
          <w:szCs w:val="16"/>
        </w:rPr>
      </w:pPr>
      <w:r w:rsidRPr="00CC3779">
        <w:rPr>
          <w:sz w:val="16"/>
          <w:szCs w:val="16"/>
        </w:rPr>
        <w:t>Today, Iraq’s political factions and parties are trying to form a government. As in previous years, internal conflicts among the Shia factions could delay the appointment of ministers and ultimately a new prime minister for months. Muqtada al Sadr, who is known for using his Mahdi Army to fight U.S. and coalition troops after the fall of Saddam Hussein, unexpectedly won 73 seats in the October elections. Thus, his coalition has a greater say than most in the government formation.</w:t>
      </w:r>
    </w:p>
    <w:p w14:paraId="295730C7" w14:textId="77777777" w:rsidR="00BE2CF3" w:rsidRPr="00CC3779" w:rsidRDefault="00BE2CF3" w:rsidP="00BE2CF3">
      <w:pPr>
        <w:rPr>
          <w:sz w:val="16"/>
          <w:szCs w:val="16"/>
        </w:rPr>
      </w:pPr>
      <w:r w:rsidRPr="00CC3779">
        <w:rPr>
          <w:sz w:val="16"/>
          <w:szCs w:val="16"/>
        </w:rPr>
        <w:lastRenderedPageBreak/>
        <w:t>Despite Sadr’s mercuriality, he vows to put Iraq’s national interests ahead of sectarian ones, decreasing the influence of all foreign powers inside Iraq, particularly the United States and Iran. Since the election, he has tried to curb infighting by bringing other Shia factions into a coalition under his leadership. However, he refuses to ally with a key Shia leader, former Prime Minister Nuri al-Maliki, whose State of Law coalition has 30 seats in the parliament. While their differences go back years, Sadr appears concerned about Maliki’s former close affiliation with Tehran.</w:t>
      </w:r>
    </w:p>
    <w:p w14:paraId="10F6FF23" w14:textId="77777777" w:rsidR="00BE2CF3" w:rsidRPr="00CC3779" w:rsidRDefault="00BE2CF3" w:rsidP="00BE2CF3">
      <w:pPr>
        <w:rPr>
          <w:sz w:val="16"/>
        </w:rPr>
      </w:pPr>
      <w:r w:rsidRPr="00CC3779">
        <w:rPr>
          <w:sz w:val="16"/>
        </w:rPr>
        <w:t xml:space="preserve">In addition to a changed political landscape and declining Iranian influence, </w:t>
      </w:r>
      <w:r w:rsidRPr="00B91956">
        <w:rPr>
          <w:rStyle w:val="StyleUnderline"/>
          <w:highlight w:val="cyan"/>
        </w:rPr>
        <w:t>Iraq’s</w:t>
      </w:r>
      <w:r w:rsidRPr="001A72D1">
        <w:rPr>
          <w:rStyle w:val="StyleUnderline"/>
        </w:rPr>
        <w:t xml:space="preserve"> new </w:t>
      </w:r>
      <w:r w:rsidRPr="00B91956">
        <w:rPr>
          <w:rStyle w:val="StyleUnderline"/>
          <w:highlight w:val="cyan"/>
        </w:rPr>
        <w:t>political and economic connections to the</w:t>
      </w:r>
      <w:r w:rsidRPr="001A72D1">
        <w:rPr>
          <w:rStyle w:val="StyleUnderline"/>
        </w:rPr>
        <w:t xml:space="preserve"> wealthy </w:t>
      </w:r>
      <w:r w:rsidRPr="00B91956">
        <w:rPr>
          <w:rStyle w:val="StyleUnderline"/>
          <w:highlight w:val="cyan"/>
        </w:rPr>
        <w:t>Gulf</w:t>
      </w:r>
      <w:r w:rsidRPr="001A72D1">
        <w:rPr>
          <w:rStyle w:val="StyleUnderline"/>
        </w:rPr>
        <w:t xml:space="preserve"> </w:t>
      </w:r>
      <w:r w:rsidRPr="00B91956">
        <w:rPr>
          <w:rStyle w:val="StyleUnderline"/>
          <w:highlight w:val="cyan"/>
        </w:rPr>
        <w:t>states are an</w:t>
      </w:r>
      <w:r w:rsidRPr="001A72D1">
        <w:rPr>
          <w:rStyle w:val="StyleUnderline"/>
        </w:rPr>
        <w:t xml:space="preserve">other important </w:t>
      </w:r>
      <w:r w:rsidRPr="00B91956">
        <w:rPr>
          <w:rStyle w:val="StyleUnderline"/>
          <w:highlight w:val="cyan"/>
        </w:rPr>
        <w:t>indication of the country’s turnaround</w:t>
      </w:r>
      <w:r w:rsidRPr="00CC3779">
        <w:rPr>
          <w:sz w:val="16"/>
        </w:rPr>
        <w:t xml:space="preserve">. Last spring, </w:t>
      </w:r>
      <w:r w:rsidRPr="00CC3779">
        <w:rPr>
          <w:rStyle w:val="StyleUnderline"/>
        </w:rPr>
        <w:t>Prime Minister Kadhimi signed investment agreements with Saudi Arabia and the United Arab Emirates totaling $6 billion</w:t>
      </w:r>
      <w:r w:rsidRPr="00CC3779">
        <w:rPr>
          <w:sz w:val="16"/>
        </w:rPr>
        <w:t xml:space="preserve">. The </w:t>
      </w:r>
      <w:r w:rsidRPr="00B91956">
        <w:rPr>
          <w:rStyle w:val="StyleUnderline"/>
          <w:highlight w:val="cyan"/>
        </w:rPr>
        <w:t xml:space="preserve">Saudis and Emiratis </w:t>
      </w:r>
      <w:r w:rsidRPr="00B91956">
        <w:rPr>
          <w:rStyle w:val="Emphasis"/>
          <w:highlight w:val="cyan"/>
        </w:rPr>
        <w:t>view Iraq as a</w:t>
      </w:r>
      <w:r w:rsidRPr="00CC3779">
        <w:rPr>
          <w:rStyle w:val="Emphasis"/>
        </w:rPr>
        <w:t xml:space="preserve"> new and </w:t>
      </w:r>
      <w:r w:rsidRPr="00B91956">
        <w:rPr>
          <w:rStyle w:val="Emphasis"/>
          <w:highlight w:val="cyan"/>
        </w:rPr>
        <w:t>important market for their energy</w:t>
      </w:r>
      <w:r w:rsidRPr="00CC3779">
        <w:rPr>
          <w:sz w:val="16"/>
        </w:rPr>
        <w:t xml:space="preserve"> – particularly for electricity and transport fuel, which Iran supplied to Iraq for years. For these two Gulf States, deals with Iraq produce two benefits: They create business for Saudi Aramco and Abu Dhabi’s National Oil Company, and they decrease Iraq’s dependence on Iran for its energy.</w:t>
      </w:r>
    </w:p>
    <w:p w14:paraId="6EA6A812" w14:textId="77777777" w:rsidR="00BE2CF3" w:rsidRPr="00CC3779" w:rsidRDefault="00BE2CF3" w:rsidP="00BE2CF3">
      <w:pPr>
        <w:rPr>
          <w:sz w:val="16"/>
        </w:rPr>
      </w:pPr>
      <w:r w:rsidRPr="00CC3779">
        <w:rPr>
          <w:sz w:val="16"/>
        </w:rPr>
        <w:t xml:space="preserve">In Washington, </w:t>
      </w:r>
      <w:r w:rsidRPr="00CC3779">
        <w:rPr>
          <w:rStyle w:val="StyleUnderline"/>
        </w:rPr>
        <w:t xml:space="preserve">the </w:t>
      </w:r>
      <w:r w:rsidRPr="00B91956">
        <w:rPr>
          <w:rStyle w:val="StyleUnderline"/>
          <w:highlight w:val="cyan"/>
        </w:rPr>
        <w:t>Biden</w:t>
      </w:r>
      <w:r w:rsidRPr="00CC3779">
        <w:rPr>
          <w:rStyle w:val="StyleUnderline"/>
        </w:rPr>
        <w:t xml:space="preserve"> administration</w:t>
      </w:r>
      <w:r w:rsidRPr="00CC3779">
        <w:rPr>
          <w:sz w:val="16"/>
        </w:rPr>
        <w:t xml:space="preserve">, too, </w:t>
      </w:r>
      <w:r w:rsidRPr="00B91956">
        <w:rPr>
          <w:rStyle w:val="StyleUnderline"/>
          <w:highlight w:val="cyan"/>
        </w:rPr>
        <w:t>is searching</w:t>
      </w:r>
      <w:r w:rsidRPr="00CC3779">
        <w:rPr>
          <w:rStyle w:val="StyleUnderline"/>
        </w:rPr>
        <w:t xml:space="preserve"> for ways </w:t>
      </w:r>
      <w:r w:rsidRPr="00B91956">
        <w:rPr>
          <w:rStyle w:val="StyleUnderline"/>
          <w:highlight w:val="cyan"/>
        </w:rPr>
        <w:t>to engage Iraq through non-military means</w:t>
      </w:r>
      <w:r w:rsidRPr="00CC3779">
        <w:rPr>
          <w:sz w:val="16"/>
        </w:rPr>
        <w:t xml:space="preserve">. The first Middle East leader Biden called as president was Prime Minister Kadhimi. And since President Biden took office, </w:t>
      </w:r>
      <w:r w:rsidRPr="00CC3779">
        <w:rPr>
          <w:rStyle w:val="StyleUnderline"/>
        </w:rPr>
        <w:t>Washington and Baghdad have held</w:t>
      </w:r>
      <w:r w:rsidRPr="00CC3779">
        <w:rPr>
          <w:sz w:val="16"/>
        </w:rPr>
        <w:t xml:space="preserve"> a round of </w:t>
      </w:r>
      <w:r w:rsidRPr="00CC3779">
        <w:rPr>
          <w:rStyle w:val="StyleUnderline"/>
        </w:rPr>
        <w:t xml:space="preserve">talks, known as </w:t>
      </w:r>
      <w:r w:rsidRPr="00B91956">
        <w:rPr>
          <w:rStyle w:val="StyleUnderline"/>
          <w:highlight w:val="cyan"/>
        </w:rPr>
        <w:t>the U.S-Iraq Strategic Dialogue</w:t>
      </w:r>
      <w:r w:rsidRPr="00CC3779">
        <w:rPr>
          <w:rStyle w:val="StyleUnderline"/>
        </w:rPr>
        <w:t xml:space="preserve">, in which the </w:t>
      </w:r>
      <w:r w:rsidRPr="00CC3779">
        <w:rPr>
          <w:rStyle w:val="Emphasis"/>
        </w:rPr>
        <w:t>U</w:t>
      </w:r>
      <w:r w:rsidRPr="00CC3779">
        <w:rPr>
          <w:rStyle w:val="StyleUnderline"/>
        </w:rPr>
        <w:t xml:space="preserve">nited </w:t>
      </w:r>
      <w:r w:rsidRPr="00CC3779">
        <w:rPr>
          <w:rStyle w:val="Emphasis"/>
        </w:rPr>
        <w:t>S</w:t>
      </w:r>
      <w:r w:rsidRPr="00CC3779">
        <w:rPr>
          <w:rStyle w:val="StyleUnderline"/>
        </w:rPr>
        <w:t xml:space="preserve">tates </w:t>
      </w:r>
      <w:r w:rsidRPr="00B91956">
        <w:rPr>
          <w:rStyle w:val="StyleUnderline"/>
          <w:highlight w:val="cyan"/>
        </w:rPr>
        <w:t>pledged to</w:t>
      </w:r>
      <w:r w:rsidRPr="00CC3779">
        <w:rPr>
          <w:sz w:val="16"/>
        </w:rPr>
        <w:t xml:space="preserve"> encourage American companies to </w:t>
      </w:r>
      <w:r w:rsidRPr="00B91956">
        <w:rPr>
          <w:rStyle w:val="StyleUnderline"/>
          <w:highlight w:val="cyan"/>
        </w:rPr>
        <w:t>invest in Iraq</w:t>
      </w:r>
      <w:r w:rsidRPr="00CC3779">
        <w:rPr>
          <w:rStyle w:val="StyleUnderline"/>
        </w:rPr>
        <w:t xml:space="preserve"> to create jobs and aid the country</w:t>
      </w:r>
      <w:r w:rsidRPr="00CC3779">
        <w:rPr>
          <w:sz w:val="16"/>
        </w:rPr>
        <w:t xml:space="preserve"> in combating COVID-19.</w:t>
      </w:r>
    </w:p>
    <w:p w14:paraId="0A8AA9E3" w14:textId="77777777" w:rsidR="00BE2CF3" w:rsidRPr="00CC3779" w:rsidRDefault="00BE2CF3" w:rsidP="00BE2CF3">
      <w:pPr>
        <w:rPr>
          <w:sz w:val="16"/>
        </w:rPr>
      </w:pPr>
      <w:r w:rsidRPr="00CC3779">
        <w:rPr>
          <w:sz w:val="16"/>
        </w:rPr>
        <w:t xml:space="preserve">In the long term, Biden’s efforts will bolster U.S. leverage in Iraq and weaken Iran’s footprint in the country. </w:t>
      </w:r>
      <w:r w:rsidRPr="00CC3779">
        <w:rPr>
          <w:rStyle w:val="StyleUnderline"/>
        </w:rPr>
        <w:t>Iraqis generally support an American presence in Iraq</w:t>
      </w:r>
      <w:r w:rsidRPr="00CC3779">
        <w:rPr>
          <w:sz w:val="16"/>
        </w:rPr>
        <w:t xml:space="preserve">, as long as it’s not a military one. Iraqis often complain that the United States’ historic role in Iraq has focused solely on security issues. But my several visits to Iraq since 2016 show </w:t>
      </w:r>
      <w:r w:rsidRPr="00B91956">
        <w:rPr>
          <w:rStyle w:val="Emphasis"/>
          <w:highlight w:val="cyan"/>
        </w:rPr>
        <w:t>the younger generation</w:t>
      </w:r>
      <w:r w:rsidRPr="00CC3779">
        <w:rPr>
          <w:rStyle w:val="StyleUnderline"/>
        </w:rPr>
        <w:t xml:space="preserve">, in particular, </w:t>
      </w:r>
      <w:r w:rsidRPr="00B91956">
        <w:rPr>
          <w:rStyle w:val="Emphasis"/>
          <w:highlight w:val="cyan"/>
        </w:rPr>
        <w:t>welcomes U.S.</w:t>
      </w:r>
      <w:r w:rsidRPr="00B91956">
        <w:rPr>
          <w:rStyle w:val="StyleUnderline"/>
          <w:highlight w:val="cyan"/>
        </w:rPr>
        <w:t xml:space="preserve"> investment in the economy and in education</w:t>
      </w:r>
      <w:r w:rsidRPr="00CC3779">
        <w:rPr>
          <w:sz w:val="16"/>
        </w:rPr>
        <w:t>.</w:t>
      </w:r>
    </w:p>
    <w:p w14:paraId="04A419F3" w14:textId="77777777" w:rsidR="00BE2CF3" w:rsidRPr="00CC3779" w:rsidRDefault="00BE2CF3" w:rsidP="00BE2CF3">
      <w:pPr>
        <w:rPr>
          <w:sz w:val="18"/>
          <w:szCs w:val="18"/>
        </w:rPr>
      </w:pPr>
      <w:r w:rsidRPr="00CC3779">
        <w:rPr>
          <w:sz w:val="18"/>
          <w:szCs w:val="18"/>
        </w:rPr>
        <w:t>Even those most pessimistic about Iraq’s future, such as former CIA analyst Kenneth Pollack, who was instrumental in the United States’ decision to invade Iraq in 2003, agree that Iraq could become a stable, democratic state with increased American investment and decreased Iranian malevolence.</w:t>
      </w:r>
    </w:p>
    <w:p w14:paraId="26842066" w14:textId="77777777" w:rsidR="00BE2CF3" w:rsidRPr="00CC3779" w:rsidRDefault="00BE2CF3" w:rsidP="00BE2CF3">
      <w:pPr>
        <w:rPr>
          <w:sz w:val="16"/>
        </w:rPr>
      </w:pPr>
      <w:r w:rsidRPr="00CC3779">
        <w:rPr>
          <w:rStyle w:val="StyleUnderline"/>
        </w:rPr>
        <w:t>As the United States pursues a policy of military exit</w:t>
      </w:r>
      <w:r w:rsidRPr="00CC3779">
        <w:rPr>
          <w:sz w:val="16"/>
        </w:rPr>
        <w:t xml:space="preserve"> from the broader Middle East, </w:t>
      </w:r>
      <w:r w:rsidRPr="00B91956">
        <w:rPr>
          <w:rStyle w:val="Emphasis"/>
        </w:rPr>
        <w:t>Iraq should not be abandoned</w:t>
      </w:r>
      <w:r w:rsidRPr="00CC3779">
        <w:rPr>
          <w:sz w:val="16"/>
        </w:rPr>
        <w:t xml:space="preserve">. There are many reasons to believe the country is on the mend. </w:t>
      </w:r>
      <w:r w:rsidRPr="00CC3779">
        <w:rPr>
          <w:rStyle w:val="StyleUnderline"/>
        </w:rPr>
        <w:t>Far from an Afghanistan scenario,</w:t>
      </w:r>
      <w:r w:rsidRPr="00CC3779">
        <w:rPr>
          <w:sz w:val="16"/>
        </w:rPr>
        <w:t xml:space="preserve"> a younger generation of </w:t>
      </w:r>
      <w:r w:rsidRPr="00B91956">
        <w:rPr>
          <w:rStyle w:val="StyleUnderline"/>
          <w:highlight w:val="cyan"/>
        </w:rPr>
        <w:t>Iraq</w:t>
      </w:r>
      <w:r w:rsidRPr="00B91956">
        <w:rPr>
          <w:sz w:val="16"/>
        </w:rPr>
        <w:t>is</w:t>
      </w:r>
      <w:r w:rsidRPr="00CC3779">
        <w:rPr>
          <w:sz w:val="16"/>
        </w:rPr>
        <w:t xml:space="preserve"> </w:t>
      </w:r>
      <w:r w:rsidRPr="00B91956">
        <w:rPr>
          <w:rStyle w:val="StyleUnderline"/>
          <w:highlight w:val="cyan"/>
        </w:rPr>
        <w:t>is</w:t>
      </w:r>
      <w:r w:rsidRPr="00CC3779">
        <w:rPr>
          <w:sz w:val="16"/>
        </w:rPr>
        <w:t xml:space="preserve"> pulling the country, with all its complications, </w:t>
      </w:r>
      <w:r w:rsidRPr="00B91956">
        <w:rPr>
          <w:rStyle w:val="StyleUnderline"/>
          <w:highlight w:val="cyan"/>
        </w:rPr>
        <w:t>in a positive direction</w:t>
      </w:r>
      <w:r w:rsidRPr="00CC3779">
        <w:rPr>
          <w:sz w:val="16"/>
        </w:rPr>
        <w:t>.</w:t>
      </w:r>
    </w:p>
    <w:p w14:paraId="7653AD42" w14:textId="18BAA7C2" w:rsidR="00BE2CF3" w:rsidRDefault="00BE2CF3" w:rsidP="00BE2CF3">
      <w:pPr>
        <w:pStyle w:val="Heading3"/>
      </w:pPr>
      <w:r>
        <w:lastRenderedPageBreak/>
        <w:t>---AT: Libya</w:t>
      </w:r>
    </w:p>
    <w:p w14:paraId="032AA7AE" w14:textId="0EF76566" w:rsidR="00BE2CF3" w:rsidRPr="009B3C8F" w:rsidRDefault="00BE2CF3" w:rsidP="00BE2CF3">
      <w:pPr>
        <w:pStyle w:val="Heading4"/>
      </w:pPr>
      <w:r>
        <w:t xml:space="preserve">Intervention in Libya </w:t>
      </w:r>
      <w:r w:rsidRPr="00BE2CF3">
        <w:rPr>
          <w:u w:val="single"/>
        </w:rPr>
        <w:t>protected</w:t>
      </w:r>
      <w:r>
        <w:t xml:space="preserve"> civilians from a </w:t>
      </w:r>
      <w:r>
        <w:rPr>
          <w:u w:val="single"/>
        </w:rPr>
        <w:t>massacre</w:t>
      </w:r>
      <w:r>
        <w:t xml:space="preserve">. </w:t>
      </w:r>
    </w:p>
    <w:p w14:paraId="166F6481" w14:textId="54F03EE8" w:rsidR="00BE2CF3" w:rsidRPr="00AC42E2" w:rsidRDefault="00BE2CF3" w:rsidP="00BE2CF3">
      <w:r>
        <w:t xml:space="preserve">Shadi </w:t>
      </w:r>
      <w:r w:rsidRPr="00F32749">
        <w:rPr>
          <w:rStyle w:val="Style13ptBold"/>
        </w:rPr>
        <w:t>Hamid</w:t>
      </w:r>
      <w:r>
        <w:t xml:space="preserve"> </w:t>
      </w:r>
      <w:r w:rsidRPr="00F32749">
        <w:rPr>
          <w:rStyle w:val="Style13ptBold"/>
        </w:rPr>
        <w:t>16</w:t>
      </w:r>
      <w:r>
        <w:t>. Hamid is a senior fellow in the Center for Middle East Policy at Brookings, an assistant research professor of Islamic studies at Fuller Seminary, a contributing writer at The Atlantic, and a member of the Project on Middle East Democracy’s board of directors; received a B.S. and Master’s at Georgetown University’s School of Foreign Service and PhD in political science at Oxford University; “Everyone says the Libya intervention was a failure. They’re wrong,” April 12</w:t>
      </w:r>
      <w:r w:rsidRPr="00F32749">
        <w:rPr>
          <w:vertAlign w:val="superscript"/>
        </w:rPr>
        <w:t>th</w:t>
      </w:r>
      <w:r>
        <w:t xml:space="preserve"> 2016, Brookings Institute, </w:t>
      </w:r>
      <w:r w:rsidRPr="00F32749">
        <w:t>https://www.brookings.edu/articles/everyone-says-the-libya-intervention-was-a-failure-theyre-wrong/</w:t>
      </w:r>
    </w:p>
    <w:p w14:paraId="4A6F555F" w14:textId="77777777" w:rsidR="00BE2CF3" w:rsidRPr="009B3C8F" w:rsidRDefault="00BE2CF3" w:rsidP="00BE2CF3">
      <w:pPr>
        <w:rPr>
          <w:sz w:val="16"/>
        </w:rPr>
      </w:pPr>
      <w:r w:rsidRPr="00CC3779">
        <w:rPr>
          <w:rStyle w:val="StyleUnderline"/>
        </w:rPr>
        <w:t>Libya and the 2011 NATO intervention there have become synonymous with failure, disaster</w:t>
      </w:r>
      <w:r w:rsidRPr="009B3C8F">
        <w:rPr>
          <w:sz w:val="16"/>
        </w:rPr>
        <w:t xml:space="preserve">, and the Middle East being a “shit show” (to use President Obama’s colorful descriptor). </w:t>
      </w:r>
      <w:r w:rsidRPr="00CC3779">
        <w:rPr>
          <w:rStyle w:val="StyleUnderline"/>
        </w:rPr>
        <w:t>It has</w:t>
      </w:r>
      <w:r w:rsidRPr="009B3C8F">
        <w:rPr>
          <w:sz w:val="16"/>
        </w:rPr>
        <w:t xml:space="preserve"> perhaps </w:t>
      </w:r>
      <w:r w:rsidRPr="00CC3779">
        <w:rPr>
          <w:rStyle w:val="StyleUnderline"/>
        </w:rPr>
        <w:t>never been more important to question this prevailing wisdom</w:t>
      </w:r>
      <w:r w:rsidRPr="009B3C8F">
        <w:rPr>
          <w:sz w:val="16"/>
        </w:rPr>
        <w:t>, because how we interpret Libya affects how we interpret Syria and, importantly, how we assess Obama’s foreign policy legacy.</w:t>
      </w:r>
    </w:p>
    <w:p w14:paraId="2C2B0A4F" w14:textId="77777777" w:rsidR="00BE2CF3" w:rsidRPr="009B3C8F" w:rsidRDefault="00BE2CF3" w:rsidP="00BE2CF3">
      <w:pPr>
        <w:rPr>
          <w:sz w:val="16"/>
          <w:szCs w:val="16"/>
        </w:rPr>
      </w:pPr>
      <w:r w:rsidRPr="009B3C8F">
        <w:rPr>
          <w:sz w:val="16"/>
          <w:szCs w:val="16"/>
        </w:rPr>
        <w:t>Of course, Libya, as anyone can see, is a mess, and Americans are reasonably asking if the intervention was a mistake. But just because it’s reasonable doesn’t make it right.</w:t>
      </w:r>
    </w:p>
    <w:p w14:paraId="0A3748A7" w14:textId="77777777" w:rsidR="00BE2CF3" w:rsidRPr="009B3C8F" w:rsidRDefault="00BE2CF3" w:rsidP="00BE2CF3">
      <w:pPr>
        <w:rPr>
          <w:sz w:val="16"/>
        </w:rPr>
      </w:pPr>
      <w:r w:rsidRPr="00B91956">
        <w:rPr>
          <w:rStyle w:val="StyleUnderline"/>
          <w:highlight w:val="cyan"/>
        </w:rPr>
        <w:t>Most criticisms of the intervention</w:t>
      </w:r>
      <w:r w:rsidRPr="009B3C8F">
        <w:rPr>
          <w:sz w:val="16"/>
        </w:rPr>
        <w:t xml:space="preserve">, even with the benefit of hindsight, </w:t>
      </w:r>
      <w:r w:rsidRPr="00B91956">
        <w:rPr>
          <w:rStyle w:val="StyleUnderline"/>
          <w:highlight w:val="cyan"/>
        </w:rPr>
        <w:t>fall short</w:t>
      </w:r>
      <w:r w:rsidRPr="009B3C8F">
        <w:rPr>
          <w:sz w:val="16"/>
        </w:rPr>
        <w:t xml:space="preserve">. It is certainly true that the intervention didn’t produce something resembling a stable democracy. This, however, was never the goal. </w:t>
      </w:r>
      <w:r w:rsidRPr="00B91956">
        <w:rPr>
          <w:rStyle w:val="Emphasis"/>
          <w:highlight w:val="cyan"/>
        </w:rPr>
        <w:t>The goal was to protect civilians and prevent a massacre</w:t>
      </w:r>
      <w:r w:rsidRPr="009B3C8F">
        <w:rPr>
          <w:sz w:val="16"/>
        </w:rPr>
        <w:t>.</w:t>
      </w:r>
    </w:p>
    <w:p w14:paraId="05EADAE1" w14:textId="77777777" w:rsidR="00BE2CF3" w:rsidRPr="009B3C8F" w:rsidRDefault="00BE2CF3" w:rsidP="00BE2CF3">
      <w:pPr>
        <w:rPr>
          <w:sz w:val="16"/>
        </w:rPr>
      </w:pPr>
      <w:r w:rsidRPr="00CC3779">
        <w:rPr>
          <w:rStyle w:val="StyleUnderline"/>
        </w:rPr>
        <w:t>Critics erroneously compare Libya today to</w:t>
      </w:r>
      <w:r w:rsidRPr="009B3C8F">
        <w:rPr>
          <w:sz w:val="16"/>
        </w:rPr>
        <w:t xml:space="preserve"> any number of </w:t>
      </w:r>
      <w:r w:rsidRPr="00CC3779">
        <w:rPr>
          <w:rStyle w:val="StyleUnderline"/>
        </w:rPr>
        <w:t>false ideals</w:t>
      </w:r>
      <w:r w:rsidRPr="009B3C8F">
        <w:rPr>
          <w:sz w:val="16"/>
        </w:rPr>
        <w:t xml:space="preserve">, but this is not the correct way to evaluate the success or failure of the intervention. To do that, </w:t>
      </w:r>
      <w:r w:rsidRPr="00CC3779">
        <w:rPr>
          <w:rStyle w:val="StyleUnderline"/>
        </w:rPr>
        <w:t>we should compare Libya today to what Libya would have looked like if we hadn’t intervened</w:t>
      </w:r>
      <w:r w:rsidRPr="009B3C8F">
        <w:rPr>
          <w:sz w:val="16"/>
        </w:rPr>
        <w:t xml:space="preserve">. By that standard, </w:t>
      </w:r>
      <w:r w:rsidRPr="00B91956">
        <w:rPr>
          <w:rStyle w:val="Emphasis"/>
          <w:highlight w:val="cyan"/>
        </w:rPr>
        <w:t>the Libya intervention was successful</w:t>
      </w:r>
      <w:r w:rsidRPr="009B3C8F">
        <w:rPr>
          <w:sz w:val="16"/>
        </w:rPr>
        <w:t xml:space="preserve">: </w:t>
      </w:r>
      <w:r w:rsidRPr="00CC3779">
        <w:rPr>
          <w:rStyle w:val="StyleUnderline"/>
        </w:rPr>
        <w:t>The country is better off today than it would have been</w:t>
      </w:r>
      <w:r w:rsidRPr="009B3C8F">
        <w:rPr>
          <w:sz w:val="16"/>
        </w:rPr>
        <w:t xml:space="preserve"> had the international community allowed dictator Muammar Qaddafi to continue his rampage across the country.</w:t>
      </w:r>
    </w:p>
    <w:p w14:paraId="1DDBA3A9" w14:textId="77777777" w:rsidR="00BE2CF3" w:rsidRPr="009B3C8F" w:rsidRDefault="00BE2CF3" w:rsidP="00BE2CF3">
      <w:pPr>
        <w:rPr>
          <w:sz w:val="16"/>
        </w:rPr>
      </w:pPr>
      <w:r w:rsidRPr="009B3C8F">
        <w:rPr>
          <w:sz w:val="16"/>
        </w:rPr>
        <w:t xml:space="preserve">Critics further assert that the intervention caused, created, or somehow led to civil war. In fact, </w:t>
      </w:r>
      <w:r w:rsidRPr="00B91956">
        <w:rPr>
          <w:rStyle w:val="StyleUnderline"/>
          <w:highlight w:val="cyan"/>
        </w:rPr>
        <w:t>the civil war</w:t>
      </w:r>
      <w:r w:rsidRPr="00CC3779">
        <w:rPr>
          <w:rStyle w:val="StyleUnderline"/>
        </w:rPr>
        <w:t xml:space="preserve"> had </w:t>
      </w:r>
      <w:r w:rsidRPr="00B91956">
        <w:rPr>
          <w:rStyle w:val="StyleUnderline"/>
          <w:highlight w:val="cyan"/>
        </w:rPr>
        <w:t>already started before the intervention began</w:t>
      </w:r>
      <w:r w:rsidRPr="009B3C8F">
        <w:rPr>
          <w:sz w:val="16"/>
        </w:rPr>
        <w:t xml:space="preserve">. As for </w:t>
      </w:r>
      <w:r w:rsidRPr="00CC3779">
        <w:rPr>
          <w:rStyle w:val="StyleUnderline"/>
        </w:rPr>
        <w:t>today’s chaos, violence, and general instability</w:t>
      </w:r>
      <w:r w:rsidRPr="009B3C8F">
        <w:rPr>
          <w:sz w:val="16"/>
        </w:rPr>
        <w:t xml:space="preserve">, these </w:t>
      </w:r>
      <w:r w:rsidRPr="00CC3779">
        <w:rPr>
          <w:rStyle w:val="StyleUnderline"/>
        </w:rPr>
        <w:t>are more</w:t>
      </w:r>
      <w:r w:rsidRPr="009B3C8F">
        <w:rPr>
          <w:sz w:val="16"/>
        </w:rPr>
        <w:t xml:space="preserve"> plausibly </w:t>
      </w:r>
      <w:r w:rsidRPr="00CC3779">
        <w:rPr>
          <w:rStyle w:val="StyleUnderline"/>
        </w:rPr>
        <w:t>tied not to the original intervention</w:t>
      </w:r>
      <w:r w:rsidRPr="009B3C8F">
        <w:rPr>
          <w:sz w:val="16"/>
        </w:rPr>
        <w:t xml:space="preserve"> but to the international community’s failures after intervention.</w:t>
      </w:r>
    </w:p>
    <w:p w14:paraId="0E224D89" w14:textId="77777777" w:rsidR="00BE2CF3" w:rsidRPr="009B3C8F" w:rsidRDefault="00BE2CF3" w:rsidP="00BE2CF3">
      <w:pPr>
        <w:rPr>
          <w:sz w:val="18"/>
          <w:szCs w:val="18"/>
        </w:rPr>
      </w:pPr>
      <w:r w:rsidRPr="009B3C8F">
        <w:rPr>
          <w:sz w:val="18"/>
          <w:szCs w:val="18"/>
        </w:rPr>
        <w:t>The very fact that the Libya intervention and its legacy have been either distorted or misunderstood is itself evidence of a warped foreign policy discourse in the U.S., where anything short of success—in this case, Libya quickly becoming a stable, relatively democratic country—is viewed as a failure.</w:t>
      </w:r>
    </w:p>
    <w:p w14:paraId="55052AA7" w14:textId="77777777" w:rsidR="00BE2CF3" w:rsidRPr="00CC3779" w:rsidRDefault="00BE2CF3" w:rsidP="00BE2CF3">
      <w:pPr>
        <w:rPr>
          <w:rStyle w:val="StyleUnderline"/>
        </w:rPr>
      </w:pPr>
      <w:r w:rsidRPr="00B91956">
        <w:rPr>
          <w:rStyle w:val="StyleUnderline"/>
          <w:highlight w:val="cyan"/>
        </w:rPr>
        <w:t>NATO intervened to protect civilians</w:t>
      </w:r>
      <w:r w:rsidRPr="00CC3779">
        <w:rPr>
          <w:rStyle w:val="StyleUnderline"/>
        </w:rPr>
        <w:t>, not to set up a democracy</w:t>
      </w:r>
    </w:p>
    <w:p w14:paraId="4242371D" w14:textId="77777777" w:rsidR="00BE2CF3" w:rsidRPr="009B3C8F" w:rsidRDefault="00BE2CF3" w:rsidP="00BE2CF3">
      <w:pPr>
        <w:rPr>
          <w:sz w:val="16"/>
        </w:rPr>
      </w:pPr>
      <w:r w:rsidRPr="009B3C8F">
        <w:rPr>
          <w:sz w:val="16"/>
        </w:rPr>
        <w:t xml:space="preserve">As stated in the U.N. Security Council resolution authorizing force in Libya, </w:t>
      </w:r>
      <w:r w:rsidRPr="00CC3779">
        <w:rPr>
          <w:rStyle w:val="StyleUnderline"/>
        </w:rPr>
        <w:t>the goal of intervention was “</w:t>
      </w:r>
      <w:r w:rsidRPr="00CC3779">
        <w:rPr>
          <w:rStyle w:val="Emphasis"/>
        </w:rPr>
        <w:t xml:space="preserve">to protect civilians </w:t>
      </w:r>
      <w:r w:rsidRPr="00B91956">
        <w:rPr>
          <w:rStyle w:val="Emphasis"/>
          <w:highlight w:val="cyan"/>
        </w:rPr>
        <w:t>and civilian populated areas under threat of attack</w:t>
      </w:r>
      <w:r w:rsidRPr="00CC3779">
        <w:rPr>
          <w:rStyle w:val="StyleUnderline"/>
        </w:rPr>
        <w:t xml:space="preserve">.” And </w:t>
      </w:r>
      <w:r w:rsidRPr="00B91956">
        <w:rPr>
          <w:rStyle w:val="StyleUnderline"/>
          <w:highlight w:val="cyan"/>
        </w:rPr>
        <w:t>this is what was achieved</w:t>
      </w:r>
      <w:r w:rsidRPr="009B3C8F">
        <w:rPr>
          <w:sz w:val="16"/>
        </w:rPr>
        <w:t>.</w:t>
      </w:r>
    </w:p>
    <w:p w14:paraId="01492357" w14:textId="77777777" w:rsidR="00BE2CF3" w:rsidRPr="009B3C8F" w:rsidRDefault="00BE2CF3" w:rsidP="00BE2CF3">
      <w:pPr>
        <w:rPr>
          <w:sz w:val="16"/>
        </w:rPr>
      </w:pPr>
      <w:r w:rsidRPr="00B91956">
        <w:rPr>
          <w:rStyle w:val="StyleUnderline"/>
          <w:highlight w:val="cyan"/>
        </w:rPr>
        <w:t>In</w:t>
      </w:r>
      <w:r w:rsidRPr="00CC3779">
        <w:rPr>
          <w:rStyle w:val="StyleUnderline"/>
        </w:rPr>
        <w:t xml:space="preserve"> February </w:t>
      </w:r>
      <w:r w:rsidRPr="00B91956">
        <w:rPr>
          <w:rStyle w:val="StyleUnderline"/>
          <w:highlight w:val="cyan"/>
        </w:rPr>
        <w:t>2011, anti-Qaddafi demonstrations spread</w:t>
      </w:r>
      <w:r w:rsidRPr="009B3C8F">
        <w:rPr>
          <w:sz w:val="16"/>
        </w:rPr>
        <w:t xml:space="preserve"> across the country. The regime responded to the nascent protest movement with lethal force, </w:t>
      </w:r>
      <w:r w:rsidRPr="00B91956">
        <w:rPr>
          <w:rStyle w:val="StyleUnderline"/>
          <w:highlight w:val="cyan"/>
        </w:rPr>
        <w:t>killing more than 100 people</w:t>
      </w:r>
      <w:r w:rsidRPr="00CC3779">
        <w:rPr>
          <w:rStyle w:val="StyleUnderline"/>
        </w:rPr>
        <w:t xml:space="preserve"> in the first few days</w:t>
      </w:r>
      <w:r w:rsidRPr="009B3C8F">
        <w:rPr>
          <w:sz w:val="16"/>
        </w:rPr>
        <w:t xml:space="preserve">, effectively </w:t>
      </w:r>
      <w:r w:rsidRPr="00CC3779">
        <w:rPr>
          <w:rStyle w:val="StyleUnderline"/>
        </w:rPr>
        <w:t>sparking an armed rebellion</w:t>
      </w:r>
      <w:r w:rsidRPr="009B3C8F">
        <w:rPr>
          <w:sz w:val="16"/>
        </w:rPr>
        <w:t>. The rebels quickly lost momentum, however.</w:t>
      </w:r>
    </w:p>
    <w:p w14:paraId="6DDD5EE0" w14:textId="77777777" w:rsidR="00BE2CF3" w:rsidRPr="009B3C8F" w:rsidRDefault="00BE2CF3" w:rsidP="00BE2CF3">
      <w:pPr>
        <w:rPr>
          <w:sz w:val="16"/>
          <w:szCs w:val="16"/>
        </w:rPr>
      </w:pPr>
      <w:r w:rsidRPr="009B3C8F">
        <w:rPr>
          <w:sz w:val="16"/>
          <w:szCs w:val="16"/>
        </w:rPr>
        <w:t>I still remember how I felt in those last days and hours as Qaddafi’s forces marched toward Benghazi. In a quite literal sense, every moment mattered, and the longer we waited, the greater the cost.</w:t>
      </w:r>
    </w:p>
    <w:p w14:paraId="608D9FE6" w14:textId="77777777" w:rsidR="00BE2CF3" w:rsidRPr="009B3C8F" w:rsidRDefault="00BE2CF3" w:rsidP="00BE2CF3">
      <w:pPr>
        <w:rPr>
          <w:sz w:val="16"/>
        </w:rPr>
      </w:pPr>
      <w:r w:rsidRPr="00CC3779">
        <w:rPr>
          <w:rStyle w:val="StyleUnderline"/>
        </w:rPr>
        <w:lastRenderedPageBreak/>
        <w:t>It was frightening to watch</w:t>
      </w:r>
      <w:r w:rsidRPr="009B3C8F">
        <w:rPr>
          <w:sz w:val="16"/>
        </w:rPr>
        <w:t>. I didn’t want to live in an America where we would stand by silently as a brutal dictator—using that distinct language of genocidaires—announced rather clearly his intentions to kill. In one speech, Qaddafi called protesters “cockroaches” and vowed to cleanse Libya “inch by inch, house by house, home by home, alleyway by alleyway.”</w:t>
      </w:r>
    </w:p>
    <w:p w14:paraId="343C2EEB" w14:textId="77777777" w:rsidR="00BE2CF3" w:rsidRPr="009B3C8F" w:rsidRDefault="00BE2CF3" w:rsidP="00BE2CF3">
      <w:pPr>
        <w:rPr>
          <w:sz w:val="16"/>
        </w:rPr>
      </w:pPr>
      <w:r w:rsidRPr="009B3C8F">
        <w:rPr>
          <w:sz w:val="16"/>
        </w:rPr>
        <w:t xml:space="preserve">Already, </w:t>
      </w:r>
      <w:r w:rsidRPr="00B91956">
        <w:rPr>
          <w:rStyle w:val="StyleUnderline"/>
          <w:highlight w:val="cyan"/>
        </w:rPr>
        <w:t>on the eve of intervention, the death toll was</w:t>
      </w:r>
      <w:r w:rsidRPr="00CC3779">
        <w:rPr>
          <w:rStyle w:val="StyleUnderline"/>
        </w:rPr>
        <w:t xml:space="preserve"> estimated at somewhere </w:t>
      </w:r>
      <w:r w:rsidRPr="00B91956">
        <w:rPr>
          <w:rStyle w:val="StyleUnderline"/>
          <w:highlight w:val="cyan"/>
        </w:rPr>
        <w:t>between 1,000 and 2,000</w:t>
      </w:r>
      <w:r w:rsidRPr="009B3C8F">
        <w:rPr>
          <w:sz w:val="16"/>
        </w:rPr>
        <w:t>. (This was when the international community’s tolerance for Arab Spring–related mass killings was still fairly low.)</w:t>
      </w:r>
    </w:p>
    <w:p w14:paraId="03E0CA96" w14:textId="77777777" w:rsidR="00BE2CF3" w:rsidRPr="009B3C8F" w:rsidRDefault="00BE2CF3" w:rsidP="00BE2CF3">
      <w:pPr>
        <w:rPr>
          <w:sz w:val="16"/>
          <w:szCs w:val="16"/>
        </w:rPr>
      </w:pPr>
      <w:r w:rsidRPr="009B3C8F">
        <w:rPr>
          <w:sz w:val="16"/>
          <w:szCs w:val="16"/>
        </w:rPr>
        <w:t>As Obama’s advisers saw it, there were two options for military action: a no-fly zone (which, on its own, wouldn’t do much to stop Qaddafi’s tanks) or a broader resolution that would allow the U.S. and its allies to take further measures, including establishing what amounted to a floating no-drive zone around rebel forces. The president went with the latter option.</w:t>
      </w:r>
    </w:p>
    <w:p w14:paraId="61C88E78" w14:textId="77777777" w:rsidR="00BE2CF3" w:rsidRPr="009B3C8F" w:rsidRDefault="00BE2CF3" w:rsidP="00BE2CF3">
      <w:pPr>
        <w:rPr>
          <w:sz w:val="16"/>
        </w:rPr>
      </w:pPr>
      <w:r w:rsidRPr="009B3C8F">
        <w:rPr>
          <w:sz w:val="16"/>
        </w:rPr>
        <w:t xml:space="preserve">The NATO operation lasted about seven months, with an estimated death toll of around 8,000, apparently most of them combatants on both sides (although there is some lack of clarity on this, since the Libyan government doesn’t clearly define “revolutionaries” or “rebel supporters”). </w:t>
      </w:r>
      <w:r w:rsidRPr="009B3C8F">
        <w:rPr>
          <w:rStyle w:val="StyleUnderline"/>
        </w:rPr>
        <w:t xml:space="preserve">A </w:t>
      </w:r>
      <w:r w:rsidRPr="009B3C8F">
        <w:rPr>
          <w:rStyle w:val="Emphasis"/>
        </w:rPr>
        <w:t>H</w:t>
      </w:r>
      <w:r w:rsidRPr="009B3C8F">
        <w:rPr>
          <w:rStyle w:val="StyleUnderline"/>
        </w:rPr>
        <w:t xml:space="preserve">uman </w:t>
      </w:r>
      <w:r w:rsidRPr="009B3C8F">
        <w:rPr>
          <w:rStyle w:val="Emphasis"/>
        </w:rPr>
        <w:t>R</w:t>
      </w:r>
      <w:r w:rsidRPr="009B3C8F">
        <w:rPr>
          <w:rStyle w:val="StyleUnderline"/>
        </w:rPr>
        <w:t xml:space="preserve">ights </w:t>
      </w:r>
      <w:r w:rsidRPr="009B3C8F">
        <w:rPr>
          <w:rStyle w:val="Emphasis"/>
        </w:rPr>
        <w:t>W</w:t>
      </w:r>
      <w:r w:rsidRPr="009B3C8F">
        <w:rPr>
          <w:rStyle w:val="StyleUnderline"/>
        </w:rPr>
        <w:t>atch investigation found that at least 72 civilians were killed</w:t>
      </w:r>
      <w:r w:rsidRPr="009B3C8F">
        <w:rPr>
          <w:sz w:val="16"/>
        </w:rPr>
        <w:t xml:space="preserve"> as a result of the NATO air campaign, definitively </w:t>
      </w:r>
      <w:r w:rsidRPr="009B3C8F">
        <w:rPr>
          <w:rStyle w:val="StyleUnderline"/>
        </w:rPr>
        <w:t>contradicting speculative claims of mass casualties from the Qaddafi regime</w:t>
      </w:r>
      <w:r w:rsidRPr="009B3C8F">
        <w:rPr>
          <w:sz w:val="16"/>
        </w:rPr>
        <w:t>.</w:t>
      </w:r>
    </w:p>
    <w:p w14:paraId="660E715A" w14:textId="77777777" w:rsidR="00BE2CF3" w:rsidRPr="009B3C8F" w:rsidRDefault="00BE2CF3" w:rsidP="00BE2CF3">
      <w:pPr>
        <w:rPr>
          <w:sz w:val="14"/>
          <w:szCs w:val="14"/>
        </w:rPr>
      </w:pPr>
      <w:r w:rsidRPr="009B3C8F">
        <w:rPr>
          <w:sz w:val="14"/>
          <w:szCs w:val="14"/>
        </w:rPr>
        <w:t>Claims of “mission creep” have become commonplace, most forcefully articulated by the Micah Zenko of the Council on Foreign Relations. Zenko may be right, but he asserts rather than explains why mission creep is always a bad thing. It may be that in some circumstances, the scope of a mission should be defined more broadly, rather than narrowly.</w:t>
      </w:r>
    </w:p>
    <w:p w14:paraId="531F68C7" w14:textId="77777777" w:rsidR="00BE2CF3" w:rsidRPr="009B3C8F" w:rsidRDefault="00BE2CF3" w:rsidP="00BE2CF3">
      <w:pPr>
        <w:rPr>
          <w:sz w:val="14"/>
          <w:szCs w:val="14"/>
        </w:rPr>
      </w:pPr>
      <w:r w:rsidRPr="009B3C8F">
        <w:rPr>
          <w:sz w:val="14"/>
          <w:szCs w:val="14"/>
        </w:rPr>
        <w:t>If anything, it was the Obama administration’s insistence of minimizing the mission—including the absurd claim that it would take “days, not weeks”—that was the problem from the very start. Zenko and others never make clear how civilians could have been protected as long as Qaddafi was waging war on them.</w:t>
      </w:r>
    </w:p>
    <w:p w14:paraId="77038763" w14:textId="77777777" w:rsidR="00BE2CF3" w:rsidRPr="009B3C8F" w:rsidRDefault="00BE2CF3" w:rsidP="00BE2CF3">
      <w:pPr>
        <w:rPr>
          <w:sz w:val="14"/>
          <w:szCs w:val="14"/>
        </w:rPr>
      </w:pPr>
      <w:r w:rsidRPr="009B3C8F">
        <w:rPr>
          <w:sz w:val="14"/>
          <w:szCs w:val="14"/>
        </w:rPr>
        <w:t>What Libya would look like today if NATO hadn’t intervened</w:t>
      </w:r>
    </w:p>
    <w:p w14:paraId="5D6DCCC9" w14:textId="77777777" w:rsidR="00BE2CF3" w:rsidRPr="009B3C8F" w:rsidRDefault="00BE2CF3" w:rsidP="00BE2CF3">
      <w:pPr>
        <w:rPr>
          <w:sz w:val="14"/>
          <w:szCs w:val="14"/>
        </w:rPr>
      </w:pPr>
      <w:r w:rsidRPr="009B3C8F">
        <w:rPr>
          <w:sz w:val="14"/>
          <w:szCs w:val="14"/>
        </w:rPr>
        <w:t>It’s helpful to engage in a bit of counterfactual history here. As Niall Ferguson notes in his book Virtual Alternatives, “To understand how it actually was, we therefore need to understand how it actually wasn’t.”</w:t>
      </w:r>
    </w:p>
    <w:p w14:paraId="5856238B" w14:textId="77777777" w:rsidR="00BE2CF3" w:rsidRPr="009B3C8F" w:rsidRDefault="00BE2CF3" w:rsidP="00BE2CF3">
      <w:pPr>
        <w:rPr>
          <w:sz w:val="14"/>
          <w:szCs w:val="14"/>
        </w:rPr>
      </w:pPr>
      <w:r w:rsidRPr="009B3C8F">
        <w:rPr>
          <w:sz w:val="14"/>
          <w:szCs w:val="14"/>
        </w:rPr>
        <w:t>Applied to the Libyan context, this means that we’re not comparing Libya, during or after the intervention, with some imagined ideal of stable, functioning democracy. Rather, we would compare it with what we judge, to the best of our ability, the most likely alternative outcome would have been had the U.S. not intervened.</w:t>
      </w:r>
    </w:p>
    <w:p w14:paraId="7B9E743E" w14:textId="77777777" w:rsidR="00BE2CF3" w:rsidRPr="009B3C8F" w:rsidRDefault="00BE2CF3" w:rsidP="00BE2CF3">
      <w:pPr>
        <w:rPr>
          <w:sz w:val="16"/>
        </w:rPr>
      </w:pPr>
      <w:r w:rsidRPr="009B3C8F">
        <w:rPr>
          <w:sz w:val="16"/>
        </w:rPr>
        <w:t xml:space="preserve">Here’s what we know: </w:t>
      </w:r>
      <w:r w:rsidRPr="009B3C8F">
        <w:rPr>
          <w:rStyle w:val="StyleUnderline"/>
        </w:rPr>
        <w:t>By March 19, 2011</w:t>
      </w:r>
      <w:r w:rsidRPr="009B3C8F">
        <w:rPr>
          <w:sz w:val="16"/>
        </w:rPr>
        <w:t xml:space="preserve">, when the NATO operation began, </w:t>
      </w:r>
      <w:r w:rsidRPr="009B3C8F">
        <w:rPr>
          <w:rStyle w:val="StyleUnderline"/>
        </w:rPr>
        <w:t>the death toll in Libya had risen rapidly to more than 1,000 in a relatively short amount of time</w:t>
      </w:r>
      <w:r w:rsidRPr="009B3C8F">
        <w:rPr>
          <w:sz w:val="16"/>
        </w:rPr>
        <w:t>, confirming Qaddafi’s longstanding reputation as someone who was willing to kill his countrymen (as well as others) in large numbers if that’s what his survival required.</w:t>
      </w:r>
    </w:p>
    <w:p w14:paraId="08DE6C2F" w14:textId="77777777" w:rsidR="00BE2CF3" w:rsidRPr="009B3C8F" w:rsidRDefault="00BE2CF3" w:rsidP="00BE2CF3">
      <w:pPr>
        <w:rPr>
          <w:sz w:val="16"/>
        </w:rPr>
      </w:pPr>
      <w:r w:rsidRPr="00B91956">
        <w:rPr>
          <w:rStyle w:val="Emphasis"/>
          <w:highlight w:val="cyan"/>
        </w:rPr>
        <w:t>There was no end in sight</w:t>
      </w:r>
      <w:r w:rsidRPr="009B3C8F">
        <w:rPr>
          <w:sz w:val="16"/>
        </w:rPr>
        <w:t>. After early rebel gains, Qaddafi had seized the advantage. Still, he was not in a position to deal a decisive blow to the opposition. (Nowhere in the Arab Spring era has one side in a military conflict been able to claim a clear victory, even with massive advantages in manpower, equipment, and regional backing.)</w:t>
      </w:r>
    </w:p>
    <w:p w14:paraId="57E8EBB7" w14:textId="77777777" w:rsidR="00BE2CF3" w:rsidRPr="009B3C8F" w:rsidRDefault="00BE2CF3" w:rsidP="00BE2CF3">
      <w:pPr>
        <w:rPr>
          <w:sz w:val="16"/>
        </w:rPr>
      </w:pPr>
      <w:r w:rsidRPr="00B91956">
        <w:rPr>
          <w:rStyle w:val="StyleUnderline"/>
          <w:highlight w:val="cyan"/>
        </w:rPr>
        <w:t>Any Libyan who</w:t>
      </w:r>
      <w:r w:rsidRPr="009B3C8F">
        <w:rPr>
          <w:rStyle w:val="StyleUnderline"/>
        </w:rPr>
        <w:t xml:space="preserve"> had </w:t>
      </w:r>
      <w:r w:rsidRPr="00B91956">
        <w:rPr>
          <w:rStyle w:val="StyleUnderline"/>
          <w:highlight w:val="cyan"/>
        </w:rPr>
        <w:t>opted to take up arms was liable to be captured</w:t>
      </w:r>
      <w:r w:rsidRPr="009B3C8F">
        <w:rPr>
          <w:rStyle w:val="StyleUnderline"/>
        </w:rPr>
        <w:t xml:space="preserve">, arrested, </w:t>
      </w:r>
      <w:r w:rsidRPr="00B91956">
        <w:rPr>
          <w:rStyle w:val="StyleUnderline"/>
          <w:highlight w:val="cyan"/>
        </w:rPr>
        <w:t>or killed</w:t>
      </w:r>
      <w:r w:rsidRPr="009B3C8F">
        <w:rPr>
          <w:sz w:val="16"/>
        </w:rPr>
        <w:t xml:space="preserve"> if Qaddafi “won,” so the incentives to accept defeat were nonexistent, to say nothing of the understandable desire to not live under the rule of a brutal and maniacal strongman.</w:t>
      </w:r>
    </w:p>
    <w:p w14:paraId="1DA79E81" w14:textId="77777777" w:rsidR="00BE2CF3" w:rsidRPr="009B3C8F" w:rsidRDefault="00BE2CF3" w:rsidP="00BE2CF3">
      <w:pPr>
        <w:rPr>
          <w:sz w:val="16"/>
        </w:rPr>
      </w:pPr>
      <w:r w:rsidRPr="00B91956">
        <w:rPr>
          <w:rStyle w:val="StyleUnderline"/>
          <w:highlight w:val="cyan"/>
        </w:rPr>
        <w:t>The most likely outcome</w:t>
      </w:r>
      <w:r w:rsidRPr="009B3C8F">
        <w:rPr>
          <w:rStyle w:val="StyleUnderline"/>
        </w:rPr>
        <w:t xml:space="preserve">, then, </w:t>
      </w:r>
      <w:r w:rsidRPr="00B91956">
        <w:rPr>
          <w:rStyle w:val="StyleUnderline"/>
          <w:highlight w:val="cyan"/>
        </w:rPr>
        <w:t>was</w:t>
      </w:r>
      <w:r w:rsidRPr="009B3C8F">
        <w:rPr>
          <w:sz w:val="16"/>
        </w:rPr>
        <w:t xml:space="preserve"> a Syria-like situation of </w:t>
      </w:r>
      <w:r w:rsidRPr="00B91956">
        <w:rPr>
          <w:rStyle w:val="StyleUnderline"/>
          <w:highlight w:val="cyan"/>
        </w:rPr>
        <w:t>indefinite</w:t>
      </w:r>
      <w:r w:rsidRPr="009B3C8F">
        <w:rPr>
          <w:rStyle w:val="StyleUnderline"/>
        </w:rPr>
        <w:t xml:space="preserve">, intensifying </w:t>
      </w:r>
      <w:r w:rsidRPr="00B91956">
        <w:rPr>
          <w:rStyle w:val="StyleUnderline"/>
          <w:highlight w:val="cyan"/>
        </w:rPr>
        <w:t>violence</w:t>
      </w:r>
      <w:r w:rsidRPr="009B3C8F">
        <w:rPr>
          <w:sz w:val="16"/>
        </w:rPr>
        <w:t xml:space="preserve">. Even </w:t>
      </w:r>
      <w:r w:rsidRPr="009B3C8F">
        <w:rPr>
          <w:rStyle w:val="StyleUnderline"/>
        </w:rPr>
        <w:t xml:space="preserve">President </w:t>
      </w:r>
      <w:r w:rsidRPr="00B91956">
        <w:rPr>
          <w:rStyle w:val="StyleUnderline"/>
          <w:highlight w:val="cyan"/>
        </w:rPr>
        <w:t>Obama</w:t>
      </w:r>
      <w:r w:rsidRPr="009B3C8F">
        <w:rPr>
          <w:sz w:val="16"/>
        </w:rPr>
        <w:t xml:space="preserve">, who today seems unsure about the decision to intervene, </w:t>
      </w:r>
      <w:r w:rsidRPr="00B91956">
        <w:rPr>
          <w:rStyle w:val="StyleUnderline"/>
          <w:highlight w:val="cyan"/>
        </w:rPr>
        <w:t>acknowledged</w:t>
      </w:r>
      <w:r w:rsidRPr="009B3C8F">
        <w:rPr>
          <w:sz w:val="16"/>
        </w:rPr>
        <w:t xml:space="preserve"> in an August 2014 interview with Thomas Friedman </w:t>
      </w:r>
      <w:r w:rsidRPr="00B91956">
        <w:rPr>
          <w:rStyle w:val="StyleUnderline"/>
          <w:highlight w:val="cyan"/>
        </w:rPr>
        <w:t>that “</w:t>
      </w:r>
      <w:r w:rsidRPr="00B91956">
        <w:rPr>
          <w:rStyle w:val="Emphasis"/>
          <w:highlight w:val="cyan"/>
        </w:rPr>
        <w:t>had we not intervened</w:t>
      </w:r>
      <w:r w:rsidRPr="009B3C8F">
        <w:rPr>
          <w:rStyle w:val="StyleUnderline"/>
        </w:rPr>
        <w:t xml:space="preserve">, it’s likely that Libya would be Syria…And so </w:t>
      </w:r>
      <w:r w:rsidRPr="00B91956">
        <w:rPr>
          <w:rStyle w:val="Emphasis"/>
          <w:highlight w:val="cyan"/>
        </w:rPr>
        <w:t>there would be more death, more disruption, more destruction</w:t>
      </w:r>
      <w:r w:rsidRPr="009B3C8F">
        <w:rPr>
          <w:rStyle w:val="Emphasis"/>
        </w:rPr>
        <w:t>.”</w:t>
      </w:r>
    </w:p>
    <w:p w14:paraId="4278783B" w14:textId="77777777" w:rsidR="00BE2CF3" w:rsidRPr="009B3C8F" w:rsidRDefault="00BE2CF3" w:rsidP="00BE2CF3">
      <w:pPr>
        <w:rPr>
          <w:sz w:val="16"/>
          <w:szCs w:val="16"/>
        </w:rPr>
      </w:pPr>
      <w:r w:rsidRPr="009B3C8F">
        <w:rPr>
          <w:sz w:val="16"/>
          <w:szCs w:val="16"/>
        </w:rPr>
        <w:t>What caused the current Libyan civil war?</w:t>
      </w:r>
    </w:p>
    <w:p w14:paraId="22A94035" w14:textId="77777777" w:rsidR="00BE2CF3" w:rsidRPr="009B3C8F" w:rsidRDefault="00BE2CF3" w:rsidP="00BE2CF3">
      <w:pPr>
        <w:rPr>
          <w:sz w:val="16"/>
          <w:szCs w:val="16"/>
        </w:rPr>
      </w:pPr>
      <w:r w:rsidRPr="009B3C8F">
        <w:rPr>
          <w:sz w:val="16"/>
          <w:szCs w:val="16"/>
        </w:rPr>
        <w:t>Critics charge that the NATO intervention was responsible for or somehow caused Libya’s current state of chaos and instability. For instance, after leaving the Obama administration, Philip Gordon, the most senior U.S. official on the Middle East in 2013-’15, wrote: “In Iraq, the U.S. intervened and occupied, and the result was a costly disaster. In Libya, the U.S. intervened and did not occupy, and the result was a costly disaster. In Syria, the U.S. neither intervened nor occupied, and the result is a costly disaster.”</w:t>
      </w:r>
    </w:p>
    <w:p w14:paraId="521103C0" w14:textId="77777777" w:rsidR="00BE2CF3" w:rsidRPr="009B3C8F" w:rsidRDefault="00BE2CF3" w:rsidP="00BE2CF3">
      <w:pPr>
        <w:rPr>
          <w:sz w:val="16"/>
        </w:rPr>
      </w:pPr>
      <w:r w:rsidRPr="009B3C8F">
        <w:rPr>
          <w:sz w:val="16"/>
        </w:rPr>
        <w:lastRenderedPageBreak/>
        <w:t xml:space="preserve">The problem here is that </w:t>
      </w:r>
      <w:r w:rsidRPr="00B91956">
        <w:rPr>
          <w:rStyle w:val="StyleUnderline"/>
          <w:highlight w:val="cyan"/>
        </w:rPr>
        <w:t>U.S. intervention did not</w:t>
      </w:r>
      <w:r w:rsidRPr="009B3C8F">
        <w:rPr>
          <w:sz w:val="16"/>
        </w:rPr>
        <w:t xml:space="preserve">, in fact, </w:t>
      </w:r>
      <w:r w:rsidRPr="00B91956">
        <w:rPr>
          <w:rStyle w:val="StyleUnderline"/>
          <w:highlight w:val="cyan"/>
        </w:rPr>
        <w:t>result in a costly disaster</w:t>
      </w:r>
      <w:r w:rsidRPr="009B3C8F">
        <w:rPr>
          <w:sz w:val="16"/>
        </w:rPr>
        <w:t xml:space="preserve">, unless we are using the word “result” to simply connote that one thing happened after a previous thing. The NATO operation ended in October 2011. The current civil war in Libya began in May 2014—a full two and a half years later. </w:t>
      </w:r>
      <w:r w:rsidRPr="009B3C8F">
        <w:rPr>
          <w:rStyle w:val="StyleUnderline"/>
        </w:rPr>
        <w:t>The intervention and today’s violence</w:t>
      </w:r>
      <w:r w:rsidRPr="009B3C8F">
        <w:rPr>
          <w:sz w:val="16"/>
        </w:rPr>
        <w:t xml:space="preserve"> are of course related, but this </w:t>
      </w:r>
      <w:r w:rsidRPr="009B3C8F">
        <w:rPr>
          <w:rStyle w:val="StyleUnderline"/>
        </w:rPr>
        <w:t>does not necessarily mean there is a causal relationship</w:t>
      </w:r>
      <w:r w:rsidRPr="009B3C8F">
        <w:rPr>
          <w:sz w:val="16"/>
        </w:rPr>
        <w:t>.</w:t>
      </w:r>
    </w:p>
    <w:p w14:paraId="71C9B610" w14:textId="77777777" w:rsidR="00BE2CF3" w:rsidRPr="009B3C8F" w:rsidRDefault="00BE2CF3" w:rsidP="00BE2CF3">
      <w:pPr>
        <w:rPr>
          <w:sz w:val="16"/>
          <w:szCs w:val="16"/>
        </w:rPr>
      </w:pPr>
      <w:r w:rsidRPr="009B3C8F">
        <w:rPr>
          <w:sz w:val="16"/>
          <w:szCs w:val="16"/>
        </w:rPr>
        <w:t>To argue that the current conflict in Libya is a result of the intervention, one would basically need to assume that the outbreak of civil war was inevitable, irrespective of anything that happened in the intervening 30 months.</w:t>
      </w:r>
    </w:p>
    <w:p w14:paraId="1657A67E" w14:textId="77777777" w:rsidR="00BE2CF3" w:rsidRPr="00BE2CF3" w:rsidRDefault="00BE2CF3" w:rsidP="00BE2CF3"/>
    <w:p w14:paraId="3291E564" w14:textId="77777777" w:rsidR="00BE2CF3" w:rsidRDefault="00BE2CF3" w:rsidP="00402A4F">
      <w:pPr>
        <w:pStyle w:val="Heading3"/>
        <w:rPr>
          <w:rFonts w:cs="Arial"/>
        </w:rPr>
      </w:pPr>
    </w:p>
    <w:p w14:paraId="4D544847" w14:textId="21D2E46D" w:rsidR="008423FD" w:rsidRPr="00970422" w:rsidRDefault="008423FD" w:rsidP="00402A4F">
      <w:pPr>
        <w:pStyle w:val="Heading3"/>
        <w:rPr>
          <w:rFonts w:cs="Arial"/>
        </w:rPr>
      </w:pPr>
      <w:r w:rsidRPr="00970422">
        <w:rPr>
          <w:rFonts w:cs="Arial"/>
        </w:rPr>
        <w:lastRenderedPageBreak/>
        <w:t xml:space="preserve">Realism---2AC </w:t>
      </w:r>
    </w:p>
    <w:p w14:paraId="6218C8E7" w14:textId="77777777" w:rsidR="008423FD" w:rsidRPr="00970422" w:rsidRDefault="008423FD" w:rsidP="008423FD">
      <w:pPr>
        <w:pStyle w:val="Heading4"/>
        <w:rPr>
          <w:rFonts w:cs="Arial"/>
        </w:rPr>
      </w:pPr>
      <w:r w:rsidRPr="00970422">
        <w:rPr>
          <w:rFonts w:cs="Arial"/>
          <w:u w:val="single"/>
        </w:rPr>
        <w:t>Rational realism</w:t>
      </w:r>
      <w:r w:rsidRPr="00970422">
        <w:rPr>
          <w:rFonts w:cs="Arial"/>
        </w:rPr>
        <w:t xml:space="preserve"> is the best way to understand state behavior---</w:t>
      </w:r>
      <w:r w:rsidRPr="00970422">
        <w:rPr>
          <w:rFonts w:cs="Arial"/>
          <w:u w:val="single"/>
        </w:rPr>
        <w:t>anarchy</w:t>
      </w:r>
      <w:r w:rsidRPr="00970422">
        <w:rPr>
          <w:rFonts w:cs="Arial"/>
        </w:rPr>
        <w:t xml:space="preserve"> drives states to compete.  Peace is only possible if states account for </w:t>
      </w:r>
      <w:r w:rsidRPr="00970422">
        <w:rPr>
          <w:rFonts w:cs="Arial"/>
          <w:u w:val="single"/>
        </w:rPr>
        <w:t>material factors</w:t>
      </w:r>
      <w:r w:rsidRPr="00970422">
        <w:rPr>
          <w:rFonts w:cs="Arial"/>
        </w:rPr>
        <w:t xml:space="preserve"> and </w:t>
      </w:r>
      <w:r w:rsidRPr="00970422">
        <w:rPr>
          <w:rFonts w:cs="Arial"/>
          <w:u w:val="single"/>
        </w:rPr>
        <w:t>information asymmetries</w:t>
      </w:r>
      <w:r w:rsidRPr="00970422">
        <w:rPr>
          <w:rFonts w:cs="Arial"/>
        </w:rPr>
        <w:t>---that makes our theory different than historical realist theories that deny a role for cooperation.</w:t>
      </w:r>
    </w:p>
    <w:p w14:paraId="6BE026DF" w14:textId="77777777" w:rsidR="008423FD" w:rsidRPr="00970422" w:rsidRDefault="008423FD" w:rsidP="008423FD">
      <w:r w:rsidRPr="00970422">
        <w:t xml:space="preserve">Charles </w:t>
      </w:r>
      <w:r w:rsidRPr="00970422">
        <w:rPr>
          <w:rStyle w:val="Style13ptBold"/>
        </w:rPr>
        <w:t>Glaser 18</w:t>
      </w:r>
      <w:r w:rsidRPr="00970422">
        <w:t xml:space="preserve">. Professor of Political Science and International Affairs, George Washington. “A Realist Perspective on the Constructivist Project” in Mariano E. Bertucci, Jarrod Hayes, and Patrick James eds. </w:t>
      </w:r>
      <w:r w:rsidRPr="00970422">
        <w:rPr>
          <w:i/>
          <w:iCs/>
        </w:rPr>
        <w:t>Constructivism Reconsidered</w:t>
      </w:r>
      <w:r w:rsidRPr="00970422">
        <w:t>. University Michigan Press. 181-196.</w:t>
      </w:r>
    </w:p>
    <w:p w14:paraId="11403ADE" w14:textId="77777777" w:rsidR="008423FD" w:rsidRPr="00970422" w:rsidRDefault="008423FD" w:rsidP="008423FD">
      <w:pPr>
        <w:rPr>
          <w:sz w:val="16"/>
        </w:rPr>
      </w:pPr>
      <w:r w:rsidRPr="00970422">
        <w:rPr>
          <w:sz w:val="16"/>
        </w:rPr>
        <w:t>Realism: Partial, Yet Powerful</w:t>
      </w:r>
    </w:p>
    <w:p w14:paraId="681F01E1" w14:textId="77777777" w:rsidR="008423FD" w:rsidRPr="00970422" w:rsidRDefault="008423FD" w:rsidP="008423FD">
      <w:pPr>
        <w:rPr>
          <w:sz w:val="16"/>
        </w:rPr>
      </w:pPr>
      <w:r w:rsidRPr="00970422">
        <w:rPr>
          <w:sz w:val="16"/>
        </w:rPr>
        <w:t xml:space="preserve">In light of the partial nature of the rational realist theory, one might wonder whether the rational theory is fully useful on its own and why realist theories continue to have so much influence within IR. In fact, </w:t>
      </w:r>
      <w:r w:rsidRPr="00970422">
        <w:rPr>
          <w:rStyle w:val="StyleUnderline"/>
        </w:rPr>
        <w:t>the rational realist theory exists</w:t>
      </w:r>
      <w:r w:rsidRPr="00970422">
        <w:rPr>
          <w:rStyle w:val="StyleUnderline"/>
          <w:strike/>
          <w:sz w:val="16"/>
          <w:szCs w:val="16"/>
          <w:u w:val="none"/>
        </w:rPr>
        <w:t xml:space="preserve"> stands</w:t>
      </w:r>
      <w:r w:rsidRPr="00970422">
        <w:rPr>
          <w:rStyle w:val="StyleUnderline"/>
        </w:rPr>
        <w:t xml:space="preserve"> well on its own for a variety of reasons</w:t>
      </w:r>
      <w:r w:rsidRPr="00970422">
        <w:rPr>
          <w:sz w:val="16"/>
        </w:rPr>
        <w:t>.</w:t>
      </w:r>
    </w:p>
    <w:p w14:paraId="08980D87" w14:textId="77777777" w:rsidR="008423FD" w:rsidRPr="00970422" w:rsidRDefault="008423FD" w:rsidP="008423FD">
      <w:pPr>
        <w:rPr>
          <w:sz w:val="16"/>
        </w:rPr>
      </w:pPr>
      <w:r w:rsidRPr="00970422">
        <w:rPr>
          <w:sz w:val="16"/>
        </w:rPr>
        <w:t xml:space="preserve">First, and most important in this context, </w:t>
      </w:r>
      <w:r w:rsidRPr="00970422">
        <w:rPr>
          <w:rStyle w:val="StyleUnderline"/>
        </w:rPr>
        <w:t xml:space="preserve">the </w:t>
      </w:r>
      <w:r w:rsidRPr="00970422">
        <w:rPr>
          <w:rStyle w:val="Emphasis"/>
        </w:rPr>
        <w:t>inputs</w:t>
      </w:r>
      <w:r w:rsidRPr="00970422">
        <w:rPr>
          <w:sz w:val="16"/>
        </w:rPr>
        <w:t xml:space="preserve"> to the rational theory </w:t>
      </w:r>
      <w:r w:rsidRPr="00970422">
        <w:rPr>
          <w:rStyle w:val="StyleUnderline"/>
        </w:rPr>
        <w:t>are</w:t>
      </w:r>
      <w:r w:rsidRPr="00970422">
        <w:rPr>
          <w:sz w:val="16"/>
        </w:rPr>
        <w:t xml:space="preserve"> often </w:t>
      </w:r>
      <w:r w:rsidRPr="00970422">
        <w:rPr>
          <w:rStyle w:val="StyleUnderline"/>
        </w:rPr>
        <w:t>known sufficiently well that effective analysis is possible without a more complete theory</w:t>
      </w:r>
      <w:r w:rsidRPr="00970422">
        <w:rPr>
          <w:sz w:val="16"/>
        </w:rPr>
        <w:t xml:space="preserve">. </w:t>
      </w:r>
      <w:r w:rsidRPr="00970422">
        <w:rPr>
          <w:rStyle w:val="StyleUnderline"/>
          <w:highlight w:val="cyan"/>
        </w:rPr>
        <w:t>Values of the</w:t>
      </w:r>
      <w:r w:rsidRPr="00970422">
        <w:rPr>
          <w:rStyle w:val="StyleUnderline"/>
        </w:rPr>
        <w:t xml:space="preserve"> independent </w:t>
      </w:r>
      <w:r w:rsidRPr="00970422">
        <w:rPr>
          <w:rStyle w:val="StyleUnderline"/>
          <w:highlight w:val="cyan"/>
        </w:rPr>
        <w:t>variables are</w:t>
      </w:r>
      <w:r w:rsidRPr="00970422">
        <w:rPr>
          <w:sz w:val="16"/>
        </w:rPr>
        <w:t xml:space="preserve"> often </w:t>
      </w:r>
      <w:r w:rsidRPr="00970422">
        <w:rPr>
          <w:rStyle w:val="Emphasis"/>
          <w:highlight w:val="cyan"/>
        </w:rPr>
        <w:t>knowable</w:t>
      </w:r>
      <w:r w:rsidRPr="00970422">
        <w:rPr>
          <w:sz w:val="16"/>
        </w:rPr>
        <w:t xml:space="preserve">, and known, </w:t>
      </w:r>
      <w:r w:rsidRPr="00970422">
        <w:rPr>
          <w:rStyle w:val="Emphasis"/>
        </w:rPr>
        <w:t>without a theory that fully explains them</w:t>
      </w:r>
      <w:r w:rsidRPr="00970422">
        <w:rPr>
          <w:sz w:val="16"/>
        </w:rPr>
        <w:t xml:space="preserve">. For example, </w:t>
      </w:r>
      <w:r w:rsidRPr="00970422">
        <w:rPr>
          <w:rStyle w:val="StyleUnderline"/>
          <w:highlight w:val="cyan"/>
        </w:rPr>
        <w:t>we can measure</w:t>
      </w:r>
      <w:r w:rsidRPr="00970422">
        <w:rPr>
          <w:rStyle w:val="StyleUnderline"/>
        </w:rPr>
        <w:t xml:space="preserve"> a state’s </w:t>
      </w:r>
      <w:r w:rsidRPr="00970422">
        <w:rPr>
          <w:rStyle w:val="StyleUnderline"/>
          <w:highlight w:val="cyan"/>
        </w:rPr>
        <w:t xml:space="preserve">power </w:t>
      </w:r>
      <w:r w:rsidRPr="00970422">
        <w:rPr>
          <w:rStyle w:val="Emphasis"/>
          <w:highlight w:val="cyan"/>
        </w:rPr>
        <w:t>without a full theory</w:t>
      </w:r>
      <w:r w:rsidRPr="00970422">
        <w:rPr>
          <w:sz w:val="16"/>
        </w:rPr>
        <w:t xml:space="preserve"> of the state </w:t>
      </w:r>
      <w:r w:rsidRPr="00970422">
        <w:rPr>
          <w:rStyle w:val="StyleUnderline"/>
        </w:rPr>
        <w:t>that explains its productive potential and its ability to extract resources</w:t>
      </w:r>
      <w:r w:rsidRPr="00970422">
        <w:rPr>
          <w:sz w:val="16"/>
        </w:rPr>
        <w:t xml:space="preserve"> for national purposes. </w:t>
      </w:r>
      <w:r w:rsidRPr="00970422">
        <w:rPr>
          <w:rStyle w:val="StyleUnderline"/>
        </w:rPr>
        <w:t>At the very least, basic material traits can be used to estimate power, with a well-established literature</w:t>
      </w:r>
      <w:r w:rsidRPr="00970422">
        <w:rPr>
          <w:sz w:val="16"/>
        </w:rPr>
        <w:t xml:space="preserve"> on that subject in place. Similarly, </w:t>
      </w:r>
      <w:r w:rsidRPr="00970422">
        <w:rPr>
          <w:rStyle w:val="StyleUnderline"/>
          <w:highlight w:val="cyan"/>
        </w:rPr>
        <w:t>we can</w:t>
      </w:r>
      <w:r w:rsidRPr="00970422">
        <w:rPr>
          <w:rStyle w:val="StyleUnderline"/>
        </w:rPr>
        <w:t xml:space="preserve"> often </w:t>
      </w:r>
      <w:r w:rsidRPr="00970422">
        <w:rPr>
          <w:rStyle w:val="StyleUnderline"/>
          <w:highlight w:val="cyan"/>
        </w:rPr>
        <w:t xml:space="preserve">be </w:t>
      </w:r>
      <w:r w:rsidRPr="00970422">
        <w:rPr>
          <w:rStyle w:val="Emphasis"/>
          <w:highlight w:val="cyan"/>
        </w:rPr>
        <w:t>confident</w:t>
      </w:r>
      <w:r w:rsidRPr="00970422">
        <w:rPr>
          <w:rStyle w:val="StyleUnderline"/>
          <w:highlight w:val="cyan"/>
        </w:rPr>
        <w:t xml:space="preserve"> of</w:t>
      </w:r>
      <w:r w:rsidRPr="00970422">
        <w:rPr>
          <w:rStyle w:val="StyleUnderline"/>
        </w:rPr>
        <w:t xml:space="preserve"> the </w:t>
      </w:r>
      <w:r w:rsidRPr="00970422">
        <w:rPr>
          <w:rStyle w:val="Emphasis"/>
          <w:highlight w:val="cyan"/>
        </w:rPr>
        <w:t>causal logics</w:t>
      </w:r>
      <w:r w:rsidRPr="00970422">
        <w:rPr>
          <w:rStyle w:val="StyleUnderline"/>
          <w:highlight w:val="cyan"/>
        </w:rPr>
        <w:t xml:space="preserve"> a state will employ</w:t>
      </w:r>
      <w:r w:rsidRPr="00970422">
        <w:rPr>
          <w:rStyle w:val="StyleUnderline"/>
        </w:rPr>
        <w:t xml:space="preserve"> to evaluate the impact of available strategies </w:t>
      </w:r>
      <w:r w:rsidRPr="00970422">
        <w:rPr>
          <w:rStyle w:val="Emphasis"/>
          <w:highlight w:val="cyan"/>
        </w:rPr>
        <w:t>without</w:t>
      </w:r>
      <w:r w:rsidRPr="00970422">
        <w:rPr>
          <w:rStyle w:val="StyleUnderline"/>
        </w:rPr>
        <w:t xml:space="preserve"> having </w:t>
      </w:r>
      <w:r w:rsidRPr="00970422">
        <w:rPr>
          <w:rStyle w:val="StyleUnderline"/>
          <w:highlight w:val="cyan"/>
        </w:rPr>
        <w:t>theories</w:t>
      </w:r>
      <w:r w:rsidRPr="00970422">
        <w:rPr>
          <w:rStyle w:val="StyleUnderline"/>
        </w:rPr>
        <w:t xml:space="preserve"> </w:t>
      </w:r>
      <w:r w:rsidRPr="00970422">
        <w:rPr>
          <w:rStyle w:val="StyleUnderline"/>
          <w:highlight w:val="cyan"/>
        </w:rPr>
        <w:t>that explain</w:t>
      </w:r>
      <w:r w:rsidRPr="00970422">
        <w:rPr>
          <w:rStyle w:val="StyleUnderline"/>
        </w:rPr>
        <w:t xml:space="preserve"> the </w:t>
      </w:r>
      <w:r w:rsidRPr="00970422">
        <w:rPr>
          <w:rStyle w:val="StyleUnderline"/>
          <w:highlight w:val="cyan"/>
        </w:rPr>
        <w:t>origins of</w:t>
      </w:r>
      <w:r w:rsidRPr="00970422">
        <w:rPr>
          <w:rStyle w:val="StyleUnderline"/>
        </w:rPr>
        <w:t xml:space="preserve"> the </w:t>
      </w:r>
      <w:r w:rsidRPr="00970422">
        <w:rPr>
          <w:rStyle w:val="StyleUnderline"/>
          <w:highlight w:val="cyan"/>
        </w:rPr>
        <w:t>ideas</w:t>
      </w:r>
      <w:r w:rsidRPr="00970422">
        <w:rPr>
          <w:rStyle w:val="StyleUnderline"/>
        </w:rPr>
        <w:t xml:space="preserve"> and why one set of arguments was adopted instead of others</w:t>
      </w:r>
      <w:r w:rsidRPr="00970422">
        <w:rPr>
          <w:sz w:val="16"/>
        </w:rPr>
        <w:t xml:space="preserve">. In other words, </w:t>
      </w:r>
      <w:r w:rsidRPr="00970422">
        <w:rPr>
          <w:rStyle w:val="StyleUnderline"/>
          <w:highlight w:val="cyan"/>
        </w:rPr>
        <w:t>a theory of</w:t>
      </w:r>
      <w:r w:rsidRPr="00970422">
        <w:rPr>
          <w:rStyle w:val="StyleUnderline"/>
        </w:rPr>
        <w:t xml:space="preserve"> the </w:t>
      </w:r>
      <w:r w:rsidRPr="00970422">
        <w:rPr>
          <w:rStyle w:val="Emphasis"/>
          <w:highlight w:val="cyan"/>
        </w:rPr>
        <w:t>inputs</w:t>
      </w:r>
      <w:r w:rsidRPr="00970422">
        <w:rPr>
          <w:rStyle w:val="StyleUnderline"/>
        </w:rPr>
        <w:t xml:space="preserve"> to the rational theory </w:t>
      </w:r>
      <w:r w:rsidRPr="00970422">
        <w:rPr>
          <w:rStyle w:val="StyleUnderline"/>
          <w:highlight w:val="cyan"/>
        </w:rPr>
        <w:t xml:space="preserve">is </w:t>
      </w:r>
      <w:r w:rsidRPr="00970422">
        <w:rPr>
          <w:rStyle w:val="Emphasis"/>
          <w:highlight w:val="cyan"/>
        </w:rPr>
        <w:t>not required</w:t>
      </w:r>
      <w:r w:rsidRPr="00970422">
        <w:rPr>
          <w:rStyle w:val="StyleUnderline"/>
        </w:rPr>
        <w:t xml:space="preserve"> to </w:t>
      </w:r>
      <w:r w:rsidRPr="00970422">
        <w:rPr>
          <w:rStyle w:val="StyleUnderline"/>
          <w:highlight w:val="cyan"/>
        </w:rPr>
        <w:t>for</w:t>
      </w:r>
      <w:r w:rsidRPr="00970422">
        <w:rPr>
          <w:rStyle w:val="StyleUnderline"/>
        </w:rPr>
        <w:t xml:space="preserve"> the rational theory to support </w:t>
      </w:r>
      <w:r w:rsidRPr="00970422">
        <w:rPr>
          <w:rStyle w:val="Emphasis"/>
          <w:highlight w:val="cyan"/>
        </w:rPr>
        <w:t>productive analysis</w:t>
      </w:r>
    </w:p>
    <w:p w14:paraId="4C4BA007" w14:textId="77777777" w:rsidR="008423FD" w:rsidRPr="00970422" w:rsidRDefault="008423FD" w:rsidP="008423FD">
      <w:pPr>
        <w:rPr>
          <w:sz w:val="16"/>
        </w:rPr>
      </w:pPr>
      <w:r w:rsidRPr="00970422">
        <w:rPr>
          <w:sz w:val="16"/>
        </w:rPr>
        <w:t xml:space="preserve">Second, </w:t>
      </w:r>
      <w:r w:rsidRPr="00970422">
        <w:rPr>
          <w:rStyle w:val="StyleUnderline"/>
          <w:highlight w:val="cyan"/>
        </w:rPr>
        <w:t>the</w:t>
      </w:r>
      <w:r w:rsidRPr="00970422">
        <w:rPr>
          <w:rStyle w:val="StyleUnderline"/>
        </w:rPr>
        <w:t xml:space="preserve"> rationalist </w:t>
      </w:r>
      <w:r w:rsidRPr="00970422">
        <w:rPr>
          <w:rStyle w:val="StyleUnderline"/>
          <w:highlight w:val="cyan"/>
        </w:rPr>
        <w:t xml:space="preserve">theory is </w:t>
      </w:r>
      <w:r w:rsidRPr="00970422">
        <w:rPr>
          <w:rStyle w:val="Emphasis"/>
          <w:highlight w:val="cyan"/>
        </w:rPr>
        <w:t>well matched</w:t>
      </w:r>
      <w:r w:rsidRPr="00970422">
        <w:rPr>
          <w:sz w:val="16"/>
        </w:rPr>
        <w:t xml:space="preserve"> </w:t>
      </w:r>
      <w:r w:rsidRPr="00970422">
        <w:rPr>
          <w:rStyle w:val="StyleUnderline"/>
          <w:highlight w:val="cyan"/>
        </w:rPr>
        <w:t>to analyzing</w:t>
      </w:r>
      <w:r w:rsidRPr="00970422">
        <w:rPr>
          <w:sz w:val="16"/>
        </w:rPr>
        <w:t xml:space="preserve"> many of the </w:t>
      </w:r>
      <w:r w:rsidRPr="00970422">
        <w:rPr>
          <w:rStyle w:val="Emphasis"/>
          <w:highlight w:val="cyan"/>
        </w:rPr>
        <w:t>key questions</w:t>
      </w:r>
      <w:r w:rsidRPr="00970422">
        <w:rPr>
          <w:sz w:val="16"/>
        </w:rPr>
        <w:t xml:space="preserve"> that the field of IR is most interested in. These include such questions as: </w:t>
      </w:r>
      <w:r w:rsidRPr="00970422">
        <w:rPr>
          <w:rStyle w:val="StyleUnderline"/>
          <w:highlight w:val="cyan"/>
        </w:rPr>
        <w:t>What factors influence</w:t>
      </w:r>
      <w:r w:rsidRPr="00970422">
        <w:rPr>
          <w:rStyle w:val="StyleUnderline"/>
        </w:rPr>
        <w:t xml:space="preserve"> the </w:t>
      </w:r>
      <w:r w:rsidRPr="00970422">
        <w:rPr>
          <w:rStyle w:val="Emphasis"/>
        </w:rPr>
        <w:t xml:space="preserve">probability of </w:t>
      </w:r>
      <w:r w:rsidRPr="00970422">
        <w:rPr>
          <w:rStyle w:val="Emphasis"/>
          <w:highlight w:val="cyan"/>
        </w:rPr>
        <w:t>war</w:t>
      </w:r>
      <w:r w:rsidRPr="00970422">
        <w:rPr>
          <w:sz w:val="16"/>
        </w:rPr>
        <w:t xml:space="preserve"> and, closely related, when is war more or less likely? </w:t>
      </w:r>
      <w:r w:rsidRPr="00970422">
        <w:rPr>
          <w:rStyle w:val="StyleUnderline"/>
          <w:highlight w:val="cyan"/>
        </w:rPr>
        <w:t>Are cooperative</w:t>
      </w:r>
      <w:r w:rsidRPr="00970422">
        <w:rPr>
          <w:rStyle w:val="StyleUnderline"/>
        </w:rPr>
        <w:t xml:space="preserve"> or competitive </w:t>
      </w:r>
      <w:r w:rsidRPr="00970422">
        <w:rPr>
          <w:rStyle w:val="StyleUnderline"/>
          <w:highlight w:val="cyan"/>
        </w:rPr>
        <w:t>strategies best</w:t>
      </w:r>
      <w:r w:rsidRPr="00970422">
        <w:rPr>
          <w:rStyle w:val="StyleUnderline"/>
        </w:rPr>
        <w:t xml:space="preserve"> matched to achieving</w:t>
      </w:r>
      <w:r w:rsidRPr="00970422">
        <w:rPr>
          <w:sz w:val="16"/>
        </w:rPr>
        <w:t xml:space="preserve"> a state’s </w:t>
      </w:r>
      <w:r w:rsidRPr="00970422">
        <w:rPr>
          <w:rStyle w:val="StyleUnderline"/>
        </w:rPr>
        <w:t>security, economic, and other goals?</w:t>
      </w:r>
      <w:r w:rsidRPr="00970422">
        <w:rPr>
          <w:sz w:val="16"/>
        </w:rPr>
        <w:t xml:space="preserve"> </w:t>
      </w:r>
      <w:r w:rsidRPr="00970422">
        <w:rPr>
          <w:rStyle w:val="StyleUnderline"/>
          <w:highlight w:val="cyan"/>
        </w:rPr>
        <w:t>When</w:t>
      </w:r>
      <w:r w:rsidRPr="00970422">
        <w:rPr>
          <w:rStyle w:val="StyleUnderline"/>
        </w:rPr>
        <w:t xml:space="preserve"> and why </w:t>
      </w:r>
      <w:r w:rsidRPr="00970422">
        <w:rPr>
          <w:rStyle w:val="StyleUnderline"/>
          <w:highlight w:val="cyan"/>
        </w:rPr>
        <w:t>do states form alliances</w:t>
      </w:r>
      <w:r w:rsidRPr="00970422">
        <w:rPr>
          <w:rStyle w:val="StyleUnderline"/>
        </w:rPr>
        <w:t xml:space="preserve">, </w:t>
      </w:r>
      <w:r w:rsidRPr="00970422">
        <w:rPr>
          <w:rStyle w:val="StyleUnderline"/>
          <w:highlight w:val="cyan"/>
        </w:rPr>
        <w:t xml:space="preserve">engage in </w:t>
      </w:r>
      <w:r w:rsidRPr="00970422">
        <w:rPr>
          <w:rStyle w:val="Emphasis"/>
          <w:highlight w:val="cyan"/>
        </w:rPr>
        <w:t>arms races</w:t>
      </w:r>
      <w:r w:rsidRPr="00970422">
        <w:rPr>
          <w:rStyle w:val="StyleUnderline"/>
        </w:rPr>
        <w:t xml:space="preserve">, make </w:t>
      </w:r>
      <w:r w:rsidRPr="00970422">
        <w:rPr>
          <w:rStyle w:val="Emphasis"/>
        </w:rPr>
        <w:t>territorial concessions</w:t>
      </w:r>
      <w:r w:rsidRPr="00970422">
        <w:rPr>
          <w:sz w:val="16"/>
        </w:rPr>
        <w:t xml:space="preserve">, </w:t>
      </w:r>
      <w:r w:rsidRPr="00970422">
        <w:rPr>
          <w:rStyle w:val="StyleUnderline"/>
          <w:highlight w:val="cyan"/>
        </w:rPr>
        <w:t xml:space="preserve">and </w:t>
      </w:r>
      <w:r w:rsidRPr="00970422">
        <w:rPr>
          <w:rStyle w:val="Emphasis"/>
          <w:highlight w:val="cyan"/>
        </w:rPr>
        <w:t>join</w:t>
      </w:r>
      <w:r w:rsidRPr="00970422">
        <w:rPr>
          <w:rStyle w:val="Emphasis"/>
        </w:rPr>
        <w:t xml:space="preserve"> international </w:t>
      </w:r>
      <w:r w:rsidRPr="00970422">
        <w:rPr>
          <w:rStyle w:val="Emphasis"/>
          <w:highlight w:val="cyan"/>
        </w:rPr>
        <w:t>institutions?</w:t>
      </w:r>
      <w:r w:rsidRPr="00970422">
        <w:rPr>
          <w:sz w:val="16"/>
        </w:rPr>
        <w:t xml:space="preserve"> </w:t>
      </w:r>
      <w:r w:rsidRPr="00970422">
        <w:rPr>
          <w:rStyle w:val="StyleUnderline"/>
        </w:rPr>
        <w:t>Are states able to communicate information about their motives and intentions, and under what conditions is this possible?</w:t>
      </w:r>
      <w:r w:rsidRPr="00970422">
        <w:rPr>
          <w:sz w:val="16"/>
        </w:rPr>
        <w:t xml:space="preserve"> My point here is not that rational realist theories are the only theories capable of shedding light on these questions, as this would clearly undervalue other approaches. But </w:t>
      </w:r>
      <w:r w:rsidRPr="00970422">
        <w:rPr>
          <w:rStyle w:val="StyleUnderline"/>
          <w:highlight w:val="cyan"/>
        </w:rPr>
        <w:t>the</w:t>
      </w:r>
      <w:r w:rsidRPr="00970422">
        <w:rPr>
          <w:rStyle w:val="StyleUnderline"/>
        </w:rPr>
        <w:t xml:space="preserve"> </w:t>
      </w:r>
      <w:r w:rsidRPr="00970422">
        <w:rPr>
          <w:rStyle w:val="Emphasis"/>
          <w:highlight w:val="cyan"/>
        </w:rPr>
        <w:t>extensive</w:t>
      </w:r>
      <w:r w:rsidRPr="00970422">
        <w:rPr>
          <w:rStyle w:val="Emphasis"/>
        </w:rPr>
        <w:t xml:space="preserve"> </w:t>
      </w:r>
      <w:r w:rsidRPr="00970422">
        <w:rPr>
          <w:rStyle w:val="Emphasis"/>
          <w:highlight w:val="cyan"/>
        </w:rPr>
        <w:t>realist lit</w:t>
      </w:r>
      <w:r w:rsidRPr="00970422">
        <w:rPr>
          <w:rStyle w:val="Emphasis"/>
        </w:rPr>
        <w:t>erature</w:t>
      </w:r>
      <w:r w:rsidRPr="00970422">
        <w:rPr>
          <w:rStyle w:val="StyleUnderline"/>
        </w:rPr>
        <w:t xml:space="preserve"> that </w:t>
      </w:r>
      <w:r w:rsidRPr="00970422">
        <w:rPr>
          <w:rStyle w:val="StyleUnderline"/>
          <w:highlight w:val="cyan"/>
        </w:rPr>
        <w:t>has</w:t>
      </w:r>
      <w:r w:rsidRPr="00970422">
        <w:rPr>
          <w:rStyle w:val="StyleUnderline"/>
        </w:rPr>
        <w:t xml:space="preserve"> </w:t>
      </w:r>
      <w:r w:rsidRPr="00970422">
        <w:rPr>
          <w:rStyle w:val="Emphasis"/>
        </w:rPr>
        <w:t xml:space="preserve">productively </w:t>
      </w:r>
      <w:r w:rsidRPr="00970422">
        <w:rPr>
          <w:rStyle w:val="Emphasis"/>
          <w:highlight w:val="cyan"/>
        </w:rPr>
        <w:t>tackled</w:t>
      </w:r>
      <w:r w:rsidRPr="00970422">
        <w:rPr>
          <w:rStyle w:val="StyleUnderline"/>
          <w:highlight w:val="cyan"/>
        </w:rPr>
        <w:t xml:space="preserve"> these questions</w:t>
      </w:r>
      <w:r w:rsidRPr="00970422">
        <w:rPr>
          <w:rStyle w:val="StyleUnderline"/>
        </w:rPr>
        <w:t xml:space="preserve">, and many other related questions, </w:t>
      </w:r>
      <w:r w:rsidRPr="00970422">
        <w:rPr>
          <w:rStyle w:val="StyleUnderline"/>
          <w:highlight w:val="cyan"/>
        </w:rPr>
        <w:t xml:space="preserve">should </w:t>
      </w:r>
      <w:r w:rsidRPr="00970422">
        <w:rPr>
          <w:rStyle w:val="Emphasis"/>
          <w:highlight w:val="cyan"/>
        </w:rPr>
        <w:t>leave little doubt</w:t>
      </w:r>
      <w:r w:rsidRPr="00970422">
        <w:rPr>
          <w:rStyle w:val="StyleUnderline"/>
          <w:highlight w:val="cyan"/>
        </w:rPr>
        <w:t xml:space="preserve"> about</w:t>
      </w:r>
      <w:r w:rsidRPr="00970422">
        <w:rPr>
          <w:rStyle w:val="StyleUnderline"/>
        </w:rPr>
        <w:t xml:space="preserve"> the </w:t>
      </w:r>
      <w:r w:rsidRPr="00970422">
        <w:rPr>
          <w:rStyle w:val="Emphasis"/>
          <w:highlight w:val="cyan"/>
        </w:rPr>
        <w:t>analytic value</w:t>
      </w:r>
      <w:r w:rsidRPr="00970422">
        <w:rPr>
          <w:rStyle w:val="Emphasis"/>
        </w:rPr>
        <w:t xml:space="preserve"> of the theories</w:t>
      </w:r>
      <w:r w:rsidRPr="00970422">
        <w:rPr>
          <w:sz w:val="16"/>
        </w:rPr>
        <w:t xml:space="preserve">. </w:t>
      </w:r>
      <w:r w:rsidRPr="00970422">
        <w:rPr>
          <w:rStyle w:val="StyleUnderline"/>
        </w:rPr>
        <w:t>This should not be a surprise, because the rationalist approach captures much of what is central to understanding the issues that drive these questions</w:t>
      </w:r>
      <w:r w:rsidRPr="00970422">
        <w:rPr>
          <w:sz w:val="16"/>
        </w:rPr>
        <w:t xml:space="preserve">. And, of course, </w:t>
      </w:r>
      <w:r w:rsidRPr="00970422">
        <w:rPr>
          <w:rStyle w:val="StyleUnderline"/>
        </w:rPr>
        <w:t xml:space="preserve">this is </w:t>
      </w:r>
      <w:r w:rsidRPr="00970422">
        <w:rPr>
          <w:rStyle w:val="Emphasis"/>
        </w:rPr>
        <w:t>not an accident</w:t>
      </w:r>
      <w:r w:rsidRPr="00970422">
        <w:rPr>
          <w:sz w:val="16"/>
        </w:rPr>
        <w:t xml:space="preserve">. Quite the opposite; </w:t>
      </w:r>
      <w:r w:rsidRPr="00970422">
        <w:rPr>
          <w:rStyle w:val="StyleUnderline"/>
        </w:rPr>
        <w:t>this is why many analysts have chosen this approach to explore these questions</w:t>
      </w:r>
      <w:r w:rsidRPr="00970422">
        <w:rPr>
          <w:sz w:val="16"/>
        </w:rPr>
        <w:t>.</w:t>
      </w:r>
    </w:p>
    <w:p w14:paraId="0C46F7ED" w14:textId="77777777" w:rsidR="008423FD" w:rsidRPr="00970422" w:rsidRDefault="008423FD" w:rsidP="008423FD">
      <w:pPr>
        <w:rPr>
          <w:sz w:val="16"/>
        </w:rPr>
      </w:pPr>
      <w:r w:rsidRPr="00970422">
        <w:rPr>
          <w:sz w:val="16"/>
        </w:rPr>
        <w:lastRenderedPageBreak/>
        <w:t xml:space="preserve">Third, and closely related to the preceding discussion, </w:t>
      </w:r>
      <w:r w:rsidRPr="00970422">
        <w:rPr>
          <w:rStyle w:val="StyleUnderline"/>
          <w:highlight w:val="cyan"/>
        </w:rPr>
        <w:t xml:space="preserve">the </w:t>
      </w:r>
      <w:r w:rsidRPr="00970422">
        <w:rPr>
          <w:rStyle w:val="Emphasis"/>
          <w:highlight w:val="cyan"/>
        </w:rPr>
        <w:t>importance</w:t>
      </w:r>
      <w:r w:rsidRPr="00970422">
        <w:rPr>
          <w:rStyle w:val="Emphasis"/>
        </w:rPr>
        <w:t xml:space="preserve"> of these questions</w:t>
      </w:r>
      <w:r w:rsidRPr="00970422">
        <w:rPr>
          <w:rStyle w:val="StyleUnderline"/>
        </w:rPr>
        <w:t xml:space="preserve"> </w:t>
      </w:r>
      <w:r w:rsidRPr="00970422">
        <w:rPr>
          <w:rStyle w:val="StyleUnderline"/>
          <w:highlight w:val="cyan"/>
        </w:rPr>
        <w:t xml:space="preserve">to </w:t>
      </w:r>
      <w:r w:rsidRPr="00970422">
        <w:rPr>
          <w:rStyle w:val="Emphasis"/>
          <w:highlight w:val="cyan"/>
        </w:rPr>
        <w:t>real-world debates</w:t>
      </w:r>
      <w:r w:rsidRPr="00970422">
        <w:rPr>
          <w:rStyle w:val="StyleUnderline"/>
        </w:rPr>
        <w:t xml:space="preserve"> and states’ most important security and foreign policy choices virtually </w:t>
      </w:r>
      <w:r w:rsidRPr="00970422">
        <w:rPr>
          <w:rStyle w:val="Emphasis"/>
          <w:highlight w:val="cyan"/>
        </w:rPr>
        <w:t>guarantees</w:t>
      </w:r>
      <w:r w:rsidRPr="00970422">
        <w:rPr>
          <w:rStyle w:val="StyleUnderline"/>
          <w:highlight w:val="cyan"/>
        </w:rPr>
        <w:t xml:space="preserve"> that </w:t>
      </w:r>
      <w:r w:rsidRPr="00970422">
        <w:rPr>
          <w:rStyle w:val="Emphasis"/>
          <w:highlight w:val="cyan"/>
        </w:rPr>
        <w:t>realist analyses</w:t>
      </w:r>
      <w:r w:rsidRPr="00970422">
        <w:rPr>
          <w:rStyle w:val="StyleUnderline"/>
          <w:highlight w:val="cyan"/>
        </w:rPr>
        <w:t xml:space="preserve"> will</w:t>
      </w:r>
      <w:r w:rsidRPr="00970422">
        <w:rPr>
          <w:rStyle w:val="StyleUnderline"/>
        </w:rPr>
        <w:t xml:space="preserve"> continue to </w:t>
      </w:r>
      <w:r w:rsidRPr="00970422">
        <w:rPr>
          <w:rStyle w:val="StyleUnderline"/>
          <w:highlight w:val="cyan"/>
        </w:rPr>
        <w:t xml:space="preserve">have a </w:t>
      </w:r>
      <w:r w:rsidRPr="00970422">
        <w:rPr>
          <w:rStyle w:val="Emphasis"/>
          <w:highlight w:val="cyan"/>
        </w:rPr>
        <w:t>prominent role</w:t>
      </w:r>
      <w:r w:rsidRPr="00970422">
        <w:rPr>
          <w:rStyle w:val="StyleUnderline"/>
        </w:rPr>
        <w:t xml:space="preserve"> within IR</w:t>
      </w:r>
      <w:r w:rsidRPr="00970422">
        <w:rPr>
          <w:sz w:val="16"/>
        </w:rPr>
        <w:t xml:space="preserve">. More specifically, </w:t>
      </w:r>
      <w:r w:rsidRPr="00970422">
        <w:rPr>
          <w:rStyle w:val="StyleUnderline"/>
          <w:highlight w:val="cyan"/>
        </w:rPr>
        <w:t>theories of</w:t>
      </w:r>
      <w:r w:rsidRPr="00970422">
        <w:rPr>
          <w:rStyle w:val="StyleUnderline"/>
        </w:rPr>
        <w:t xml:space="preserve"> foreign and </w:t>
      </w:r>
      <w:r w:rsidRPr="00970422">
        <w:rPr>
          <w:rStyle w:val="Emphasis"/>
          <w:highlight w:val="cyan"/>
        </w:rPr>
        <w:t>security policy</w:t>
      </w:r>
      <w:r w:rsidRPr="00970422">
        <w:rPr>
          <w:rStyle w:val="StyleUnderline"/>
        </w:rPr>
        <w:t xml:space="preserve"> that are </w:t>
      </w:r>
      <w:r w:rsidRPr="00970422">
        <w:rPr>
          <w:rStyle w:val="StyleUnderline"/>
          <w:highlight w:val="cyan"/>
        </w:rPr>
        <w:t>built on</w:t>
      </w:r>
      <w:r w:rsidRPr="00970422">
        <w:rPr>
          <w:rStyle w:val="StyleUnderline"/>
        </w:rPr>
        <w:t xml:space="preserve"> rational </w:t>
      </w:r>
      <w:r w:rsidRPr="00970422">
        <w:rPr>
          <w:rStyle w:val="Emphasis"/>
          <w:highlight w:val="cyan"/>
        </w:rPr>
        <w:t>realist foundations</w:t>
      </w:r>
      <w:r w:rsidRPr="00970422">
        <w:rPr>
          <w:rStyle w:val="StyleUnderline"/>
          <w:highlight w:val="cyan"/>
        </w:rPr>
        <w:t xml:space="preserve"> focus</w:t>
      </w:r>
      <w:r w:rsidRPr="00970422">
        <w:rPr>
          <w:rStyle w:val="StyleUnderline"/>
        </w:rPr>
        <w:t xml:space="preserve"> on the </w:t>
      </w:r>
      <w:r w:rsidRPr="00970422">
        <w:rPr>
          <w:rStyle w:val="Emphasis"/>
          <w:highlight w:val="cyan"/>
        </w:rPr>
        <w:t>strategies</w:t>
      </w:r>
      <w:r w:rsidRPr="00970422">
        <w:rPr>
          <w:rStyle w:val="Emphasis"/>
        </w:rPr>
        <w:t xml:space="preserve"> that </w:t>
      </w:r>
      <w:r w:rsidRPr="00970422">
        <w:rPr>
          <w:rStyle w:val="Emphasis"/>
          <w:highlight w:val="cyan"/>
        </w:rPr>
        <w:t>states can choose</w:t>
      </w:r>
      <w:r w:rsidRPr="00970422">
        <w:rPr>
          <w:rStyle w:val="StyleUnderline"/>
        </w:rPr>
        <w:t xml:space="preserve"> from—including investing in economic growth, allying, arming, bargaining, fighting, etc.—</w:t>
      </w:r>
      <w:r w:rsidRPr="00970422">
        <w:rPr>
          <w:rStyle w:val="StyleUnderline"/>
          <w:highlight w:val="cyan"/>
        </w:rPr>
        <w:t>and</w:t>
      </w:r>
      <w:r w:rsidRPr="00970422">
        <w:rPr>
          <w:rStyle w:val="StyleUnderline"/>
        </w:rPr>
        <w:t xml:space="preserve"> therefore </w:t>
      </w:r>
      <w:r w:rsidRPr="00970422">
        <w:rPr>
          <w:rStyle w:val="StyleUnderline"/>
          <w:highlight w:val="cyan"/>
        </w:rPr>
        <w:t>have</w:t>
      </w:r>
      <w:r w:rsidRPr="00970422">
        <w:rPr>
          <w:rStyle w:val="StyleUnderline"/>
        </w:rPr>
        <w:t xml:space="preserve"> </w:t>
      </w:r>
      <w:r w:rsidRPr="00970422">
        <w:rPr>
          <w:rStyle w:val="Emphasis"/>
          <w:highlight w:val="cyan"/>
        </w:rPr>
        <w:t>great potential</w:t>
      </w:r>
      <w:r w:rsidRPr="00970422">
        <w:rPr>
          <w:rStyle w:val="StyleUnderline"/>
          <w:highlight w:val="cyan"/>
        </w:rPr>
        <w:t xml:space="preserve"> to </w:t>
      </w:r>
      <w:r w:rsidRPr="00970422">
        <w:rPr>
          <w:rStyle w:val="Emphasis"/>
          <w:highlight w:val="cyan"/>
        </w:rPr>
        <w:t>contribute to</w:t>
      </w:r>
      <w:r w:rsidRPr="00970422">
        <w:rPr>
          <w:rStyle w:val="Emphasis"/>
        </w:rPr>
        <w:t xml:space="preserve"> policy </w:t>
      </w:r>
      <w:r w:rsidRPr="00970422">
        <w:rPr>
          <w:rStyle w:val="Emphasis"/>
          <w:highlight w:val="cyan"/>
        </w:rPr>
        <w:t>debates</w:t>
      </w:r>
      <w:r w:rsidRPr="00970422">
        <w:rPr>
          <w:sz w:val="16"/>
        </w:rPr>
        <w:t>.</w:t>
      </w:r>
    </w:p>
    <w:p w14:paraId="19A1E83C" w14:textId="77777777" w:rsidR="008423FD" w:rsidRPr="00970422" w:rsidRDefault="008423FD" w:rsidP="008423FD">
      <w:pPr>
        <w:rPr>
          <w:sz w:val="16"/>
        </w:rPr>
      </w:pPr>
      <w:r w:rsidRPr="00970422">
        <w:rPr>
          <w:sz w:val="16"/>
        </w:rPr>
        <w:t>Competition</w:t>
      </w:r>
    </w:p>
    <w:p w14:paraId="735714EB" w14:textId="77777777" w:rsidR="008423FD" w:rsidRPr="00970422" w:rsidRDefault="008423FD" w:rsidP="008423FD">
      <w:pPr>
        <w:rPr>
          <w:sz w:val="16"/>
        </w:rPr>
      </w:pPr>
      <w:r w:rsidRPr="00970422">
        <w:rPr>
          <w:sz w:val="16"/>
        </w:rPr>
        <w:t>Origins of the Competition</w:t>
      </w:r>
    </w:p>
    <w:p w14:paraId="6ECA7461" w14:textId="77777777" w:rsidR="008423FD" w:rsidRPr="00970422" w:rsidRDefault="008423FD" w:rsidP="008423FD">
      <w:pPr>
        <w:rPr>
          <w:sz w:val="16"/>
        </w:rPr>
      </w:pPr>
      <w:r w:rsidRPr="00970422">
        <w:rPr>
          <w:sz w:val="16"/>
        </w:rPr>
        <w:t xml:space="preserve">Given the extensive complementarity between the </w:t>
      </w:r>
      <w:r w:rsidRPr="00970422">
        <w:rPr>
          <w:rStyle w:val="StyleUnderline"/>
        </w:rPr>
        <w:t>constructivist and realist theories</w:t>
      </w:r>
      <w:r w:rsidRPr="00970422">
        <w:rPr>
          <w:sz w:val="16"/>
        </w:rPr>
        <w:t xml:space="preserve">, </w:t>
      </w:r>
      <w:r w:rsidRPr="00970422">
        <w:rPr>
          <w:rStyle w:val="StyleUnderline"/>
        </w:rPr>
        <w:t>why have these</w:t>
      </w:r>
      <w:r w:rsidRPr="00970422">
        <w:rPr>
          <w:sz w:val="16"/>
        </w:rPr>
        <w:t xml:space="preserve"> approaches </w:t>
      </w:r>
      <w:r w:rsidRPr="00970422">
        <w:rPr>
          <w:rStyle w:val="StyleUnderline"/>
        </w:rPr>
        <w:t>been cast as competitors in IR theory?</w:t>
      </w:r>
      <w:r w:rsidRPr="00970422">
        <w:rPr>
          <w:sz w:val="16"/>
        </w:rPr>
        <w:t xml:space="preserve"> Many factors have contributed. Part of the answer undoubtedly lies in the professional inclination within IR theory to generate new arguments that can replace those that preceded them. Some of the answer may lie in </w:t>
      </w:r>
      <w:r w:rsidRPr="00970422">
        <w:rPr>
          <w:rStyle w:val="StyleUnderline"/>
        </w:rPr>
        <w:t>the dominance of realist theory</w:t>
      </w:r>
      <w:r w:rsidRPr="00970422">
        <w:rPr>
          <w:sz w:val="16"/>
        </w:rPr>
        <w:t xml:space="preserve"> during the Cold War and arguably since then, which has </w:t>
      </w:r>
      <w:r w:rsidRPr="00970422">
        <w:rPr>
          <w:rStyle w:val="Emphasis"/>
        </w:rPr>
        <w:t>made it a target</w:t>
      </w:r>
      <w:r w:rsidRPr="00970422">
        <w:rPr>
          <w:sz w:val="16"/>
        </w:rPr>
        <w:t xml:space="preserve"> for all other types of explanations. Part of the answer may lie in an underappreciation of realism, especially structural realism, as a partial theory, which meant that complementarity was not possible.</w:t>
      </w:r>
    </w:p>
    <w:p w14:paraId="67DF9490" w14:textId="77777777" w:rsidR="008423FD" w:rsidRPr="00970422" w:rsidRDefault="008423FD" w:rsidP="008423FD">
      <w:pPr>
        <w:rPr>
          <w:sz w:val="16"/>
        </w:rPr>
      </w:pPr>
      <w:r w:rsidRPr="00970422">
        <w:rPr>
          <w:sz w:val="16"/>
        </w:rPr>
        <w:t xml:space="preserve">In addition to these more generic reasons, some of the competition likely reflects the order in which certain key arguments have been established, which in turn left them vulnerable to critiques from alternative approaches. Specifically, </w:t>
      </w:r>
      <w:r w:rsidRPr="00970422">
        <w:rPr>
          <w:rStyle w:val="StyleUnderline"/>
        </w:rPr>
        <w:t>Waltz’s seminal statement of structural realism made</w:t>
      </w:r>
      <w:r w:rsidRPr="00970422">
        <w:rPr>
          <w:sz w:val="16"/>
        </w:rPr>
        <w:t xml:space="preserve"> two </w:t>
      </w:r>
      <w:r w:rsidRPr="00970422">
        <w:rPr>
          <w:rStyle w:val="StyleUnderline"/>
        </w:rPr>
        <w:t>arguments that were flawed or overstated</w:t>
      </w:r>
      <w:r w:rsidRPr="00970422">
        <w:rPr>
          <w:sz w:val="16"/>
        </w:rPr>
        <w:t xml:space="preserve">, which left structural realism overly vulnerable: </w:t>
      </w:r>
      <w:r w:rsidRPr="00970422">
        <w:rPr>
          <w:rStyle w:val="StyleUnderline"/>
        </w:rPr>
        <w:t>first, the theory was formulated and characterized as a purely material theory; and second, Waltz’s central conclusion was that the anarchic nature of the international system generated a strong tendency toward competition, rendering cooperation both rare and limited</w:t>
      </w:r>
      <w:r w:rsidRPr="00970422">
        <w:rPr>
          <w:sz w:val="16"/>
        </w:rPr>
        <w:t xml:space="preserve">.14 As my sketch of structural realism explains, neither of these claims was sustainable, and </w:t>
      </w:r>
      <w:r w:rsidRPr="00970422">
        <w:rPr>
          <w:rStyle w:val="Emphasis"/>
          <w:highlight w:val="cyan"/>
        </w:rPr>
        <w:t>strands of realism</w:t>
      </w:r>
      <w:r w:rsidRPr="00970422">
        <w:rPr>
          <w:rStyle w:val="StyleUnderline"/>
        </w:rPr>
        <w:t xml:space="preserve"> have been developed that </w:t>
      </w:r>
      <w:r w:rsidRPr="00970422">
        <w:rPr>
          <w:rStyle w:val="Emphasis"/>
          <w:highlight w:val="cyan"/>
        </w:rPr>
        <w:t>correct these shortcomings</w:t>
      </w:r>
      <w:r w:rsidRPr="00970422">
        <w:rPr>
          <w:sz w:val="16"/>
        </w:rPr>
        <w:t>.</w:t>
      </w:r>
    </w:p>
    <w:p w14:paraId="075344BD" w14:textId="77777777" w:rsidR="008423FD" w:rsidRPr="00970422" w:rsidRDefault="008423FD" w:rsidP="008423FD">
      <w:pPr>
        <w:rPr>
          <w:sz w:val="16"/>
        </w:rPr>
      </w:pPr>
      <w:r w:rsidRPr="00970422">
        <w:rPr>
          <w:sz w:val="16"/>
        </w:rPr>
        <w:t xml:space="preserve">Waltz’s formulation therefore left the door open for constructivists (as well as realists and others) to offer as competitors the ideational arguments and the cooperation-under-anarchy arguments that were missing. Wendt’s structural constructivism, which takes Waltz’s structural realism as its central point of departure, develops many of these opposing arguments from a constructivist perspective.15 </w:t>
      </w:r>
      <w:r w:rsidRPr="00970422">
        <w:rPr>
          <w:rStyle w:val="StyleUnderline"/>
        </w:rPr>
        <w:t>If the rational realist theory had been more fully developed and appreciated before Wendt tackled these arguments, the debate might have proceeded rather differently</w:t>
      </w:r>
      <w:r w:rsidRPr="00970422">
        <w:rPr>
          <w:sz w:val="16"/>
        </w:rPr>
        <w:t xml:space="preserve">. Instead of arguing that structural constructivism could explain and predict interaction and cooperation that were beyond the reach of Waltz’s realism, </w:t>
      </w:r>
      <w:r w:rsidRPr="00970422">
        <w:rPr>
          <w:rStyle w:val="StyleUnderline"/>
        </w:rPr>
        <w:t>Wendt would have had to argue that his approach produced similar results from an alternative perspective</w:t>
      </w:r>
      <w:r w:rsidRPr="00970422">
        <w:rPr>
          <w:sz w:val="16"/>
        </w:rPr>
        <w:t xml:space="preserve">. </w:t>
      </w:r>
      <w:r w:rsidRPr="00970422">
        <w:rPr>
          <w:rStyle w:val="StyleUnderline"/>
        </w:rPr>
        <w:t>Instead, the approaches ended up</w:t>
      </w:r>
      <w:r w:rsidRPr="00970422">
        <w:rPr>
          <w:sz w:val="16"/>
        </w:rPr>
        <w:t xml:space="preserve"> at least partly</w:t>
      </w:r>
      <w:r w:rsidRPr="00970422">
        <w:rPr>
          <w:rStyle w:val="StyleUnderline"/>
        </w:rPr>
        <w:t xml:space="preserve"> </w:t>
      </w:r>
      <w:r w:rsidRPr="00970422">
        <w:rPr>
          <w:rStyle w:val="Emphasis"/>
        </w:rPr>
        <w:t>talking past each other</w:t>
      </w:r>
      <w:r w:rsidRPr="00970422">
        <w:rPr>
          <w:rStyle w:val="StyleUnderline"/>
        </w:rPr>
        <w:t xml:space="preserve"> and appearing to clash even more than they actually do</w:t>
      </w:r>
      <w:r w:rsidRPr="00970422">
        <w:rPr>
          <w:sz w:val="16"/>
        </w:rPr>
        <w:t xml:space="preserve">. </w:t>
      </w:r>
      <w:r w:rsidRPr="00970422">
        <w:rPr>
          <w:rStyle w:val="StyleUnderline"/>
        </w:rPr>
        <w:t>There is</w:t>
      </w:r>
      <w:r w:rsidRPr="00970422">
        <w:rPr>
          <w:sz w:val="16"/>
        </w:rPr>
        <w:t xml:space="preserve">, however, </w:t>
      </w:r>
      <w:r w:rsidRPr="00970422">
        <w:rPr>
          <w:rStyle w:val="StyleUnderline"/>
        </w:rPr>
        <w:t xml:space="preserve">some </w:t>
      </w:r>
      <w:r w:rsidRPr="00970422">
        <w:rPr>
          <w:rStyle w:val="Emphasis"/>
        </w:rPr>
        <w:t>real competition</w:t>
      </w:r>
      <w:r w:rsidRPr="00970422">
        <w:rPr>
          <w:sz w:val="16"/>
        </w:rPr>
        <w:t xml:space="preserve"> </w:t>
      </w:r>
      <w:r w:rsidRPr="00970422">
        <w:rPr>
          <w:rStyle w:val="StyleUnderline"/>
        </w:rPr>
        <w:t>between the rational realist theory and</w:t>
      </w:r>
      <w:r w:rsidRPr="00970422">
        <w:rPr>
          <w:sz w:val="16"/>
        </w:rPr>
        <w:t xml:space="preserve"> Wendt’s </w:t>
      </w:r>
      <w:r w:rsidRPr="00970422">
        <w:rPr>
          <w:rStyle w:val="StyleUnderline"/>
        </w:rPr>
        <w:t>structural constructivist theory</w:t>
      </w:r>
      <w:r w:rsidRPr="00970422">
        <w:rPr>
          <w:sz w:val="16"/>
        </w:rPr>
        <w:t>.</w:t>
      </w:r>
    </w:p>
    <w:p w14:paraId="2080B3C5" w14:textId="77777777" w:rsidR="008423FD" w:rsidRPr="00970422" w:rsidRDefault="008423FD" w:rsidP="008423FD">
      <w:pPr>
        <w:rPr>
          <w:sz w:val="16"/>
        </w:rPr>
      </w:pPr>
      <w:r w:rsidRPr="00970422">
        <w:rPr>
          <w:sz w:val="16"/>
        </w:rPr>
        <w:t>Substance of the Competition</w:t>
      </w:r>
    </w:p>
    <w:p w14:paraId="047D4D62" w14:textId="77777777" w:rsidR="008423FD" w:rsidRPr="00970422" w:rsidRDefault="008423FD" w:rsidP="008423FD">
      <w:pPr>
        <w:rPr>
          <w:sz w:val="16"/>
        </w:rPr>
      </w:pPr>
      <w:r w:rsidRPr="00970422">
        <w:rPr>
          <w:sz w:val="16"/>
        </w:rPr>
        <w:t xml:space="preserve">To appreciate how both competition and complementarity between realism and constructivism are possible, it is useful to distinguish different types of constructivism. Some constructivist work has focused on states and individuals, exploring the sources of beliefs, identifies, and norms. Other constructivist research has focused on the international system, exploring how structure influences states’ choices; Wendt’s is the defining work in the structural constructivist field.16 The complementary nature of constructivist arguments that focus on states and individuals is clear; as explained above, these theories explain inputs to the rational theory. In contrast, structural constructivism emphasizes the role of the international system on states’ actions and, therefore, runs largely parallel to structural realism, even though it defines the international </w:t>
      </w:r>
      <w:r w:rsidRPr="00970422">
        <w:rPr>
          <w:sz w:val="16"/>
        </w:rPr>
        <w:lastRenderedPageBreak/>
        <w:t>system differently. This similarity and, closely related, the similarity in the questions the two approaches set out to answer makes them competitors.</w:t>
      </w:r>
    </w:p>
    <w:p w14:paraId="560E60A6" w14:textId="77777777" w:rsidR="008423FD" w:rsidRPr="00970422" w:rsidRDefault="008423FD" w:rsidP="008423FD">
      <w:pPr>
        <w:rPr>
          <w:sz w:val="16"/>
        </w:rPr>
      </w:pPr>
      <w:r w:rsidRPr="00970422">
        <w:rPr>
          <w:sz w:val="16"/>
        </w:rPr>
        <w:t xml:space="preserve">Wendt argues that the key to understanding the possibility of multiple “logics” of anarchy is “conceptualizing structure in social rather than material terms.” The sole variable in Waltz’s international structure is the distribution of capabilities. Consequently, Waltz’s theory is characterized as purely material.17 Waltz concludes that international anarchy requires states to pursue competitive policies; in Wendt’s terminology, this means that Waltz finds that anarchy has a single logic. Wendt argues instead that anarchy can take three principal forms, which vary in their tendencies to generate competition and cooperation. He defines the different anarchies in terms of the states’ roles, specifically their orientation toward each other—enemy, rival, and friend—which reflect the rules that states expect others to observe. Working with these structural roles, </w:t>
      </w:r>
      <w:r w:rsidRPr="00970422">
        <w:rPr>
          <w:rStyle w:val="StyleUnderline"/>
        </w:rPr>
        <w:t>Wendt explains how cooperation and even deep peace are possible within international anarchy</w:t>
      </w:r>
      <w:r w:rsidRPr="00970422">
        <w:rPr>
          <w:sz w:val="16"/>
        </w:rPr>
        <w:t>. Enemies generate a Hobbesian anarchy that is highly competitive; although similar in some ways to the anarchy explained by Waltz’s neorealism, the Hobbesian anarchy is more competitive and states are more insecure. Rivals generate a Lockean anarchy that is less competitive and that, Wendt argues, is in certain respects closer to Waltz’s anarchy. Friends are concerned not only about their own security, but also other states’ security, and their interaction generates a Kantian anarchy in which states do not fear that others will use force against them and in which confidence in a long-lasting peace is possible.18</w:t>
      </w:r>
    </w:p>
    <w:p w14:paraId="009E950E" w14:textId="77777777" w:rsidR="008423FD" w:rsidRPr="00970422" w:rsidRDefault="008423FD" w:rsidP="008423FD">
      <w:pPr>
        <w:rPr>
          <w:sz w:val="16"/>
        </w:rPr>
      </w:pPr>
      <w:r w:rsidRPr="00970422">
        <w:rPr>
          <w:sz w:val="16"/>
        </w:rPr>
        <w:t xml:space="preserve">Wendt’s effort to explore the possibility that international anarchy can produce a much wider range of outcomes than is suggested by Waltz is a productive move. Whether extensive security cooperation is possible under anarchy is the central question posed by structural IR theories. Moreover, a variety of historical examples that run counter to Waltz’s claim about the persistent presence of competition—including restraint and cooperation between powerful states, and substantial military capabilities that do not generate substantial insecurity—indicate the need for a more encompassing theory. </w:t>
      </w:r>
      <w:r w:rsidRPr="00970422">
        <w:rPr>
          <w:rStyle w:val="StyleUnderline"/>
        </w:rPr>
        <w:t xml:space="preserve">Wendt’s </w:t>
      </w:r>
      <w:r w:rsidRPr="00970422">
        <w:rPr>
          <w:rStyle w:val="StyleUnderline"/>
          <w:highlight w:val="cyan"/>
        </w:rPr>
        <w:t xml:space="preserve">focus on </w:t>
      </w:r>
      <w:r w:rsidRPr="00970422">
        <w:rPr>
          <w:rStyle w:val="Emphasis"/>
          <w:highlight w:val="cyan"/>
        </w:rPr>
        <w:t>social variables</w:t>
      </w:r>
      <w:r w:rsidRPr="00970422">
        <w:rPr>
          <w:rStyle w:val="StyleUnderline"/>
        </w:rPr>
        <w:t xml:space="preserve">, however, </w:t>
      </w:r>
      <w:r w:rsidRPr="00970422">
        <w:rPr>
          <w:rStyle w:val="Emphasis"/>
          <w:highlight w:val="cyan"/>
        </w:rPr>
        <w:t>masks</w:t>
      </w:r>
      <w:r w:rsidRPr="00970422">
        <w:rPr>
          <w:sz w:val="16"/>
        </w:rPr>
        <w:t xml:space="preserve"> </w:t>
      </w:r>
      <w:r w:rsidRPr="00970422">
        <w:rPr>
          <w:rStyle w:val="StyleUnderline"/>
          <w:highlight w:val="cyan"/>
        </w:rPr>
        <w:t>the potential of</w:t>
      </w:r>
      <w:r w:rsidRPr="00970422">
        <w:rPr>
          <w:rStyle w:val="StyleUnderline"/>
        </w:rPr>
        <w:t xml:space="preserve"> </w:t>
      </w:r>
      <w:r w:rsidRPr="00970422">
        <w:rPr>
          <w:rStyle w:val="Emphasis"/>
        </w:rPr>
        <w:t xml:space="preserve">structural </w:t>
      </w:r>
      <w:r w:rsidRPr="00970422">
        <w:rPr>
          <w:rStyle w:val="Emphasis"/>
          <w:highlight w:val="cyan"/>
        </w:rPr>
        <w:t>realist</w:t>
      </w:r>
      <w:r w:rsidRPr="00970422">
        <w:rPr>
          <w:rStyle w:val="Emphasis"/>
        </w:rPr>
        <w:t xml:space="preserve"> and rational </w:t>
      </w:r>
      <w:r w:rsidRPr="00970422">
        <w:rPr>
          <w:rStyle w:val="Emphasis"/>
          <w:highlight w:val="cyan"/>
        </w:rPr>
        <w:t>theories</w:t>
      </w:r>
      <w:r w:rsidRPr="00970422">
        <w:rPr>
          <w:rStyle w:val="StyleUnderline"/>
          <w:highlight w:val="cyan"/>
        </w:rPr>
        <w:t xml:space="preserve"> to explain variation in</w:t>
      </w:r>
      <w:r w:rsidRPr="00970422">
        <w:rPr>
          <w:rStyle w:val="StyleUnderline"/>
        </w:rPr>
        <w:t xml:space="preserve"> states’ </w:t>
      </w:r>
      <w:r w:rsidRPr="00970422">
        <w:rPr>
          <w:rStyle w:val="StyleUnderline"/>
          <w:highlight w:val="cyan"/>
        </w:rPr>
        <w:t>policies under anarchy and</w:t>
      </w:r>
      <w:r w:rsidRPr="00970422">
        <w:rPr>
          <w:sz w:val="16"/>
        </w:rPr>
        <w:t xml:space="preserve"> thereby </w:t>
      </w:r>
      <w:r w:rsidRPr="00970422">
        <w:rPr>
          <w:rStyle w:val="Emphasis"/>
          <w:highlight w:val="cyan"/>
        </w:rPr>
        <w:t>incorrectly suggests</w:t>
      </w:r>
      <w:r w:rsidRPr="00970422">
        <w:rPr>
          <w:sz w:val="16"/>
        </w:rPr>
        <w:t xml:space="preserve"> </w:t>
      </w:r>
      <w:r w:rsidRPr="00970422">
        <w:rPr>
          <w:rStyle w:val="StyleUnderline"/>
          <w:highlight w:val="cyan"/>
        </w:rPr>
        <w:t xml:space="preserve">that </w:t>
      </w:r>
      <w:r w:rsidRPr="00970422">
        <w:rPr>
          <w:rStyle w:val="Emphasis"/>
          <w:highlight w:val="cyan"/>
        </w:rPr>
        <w:t>realist theories</w:t>
      </w:r>
      <w:r w:rsidRPr="00970422">
        <w:rPr>
          <w:rStyle w:val="StyleUnderline"/>
          <w:highlight w:val="cyan"/>
        </w:rPr>
        <w:t xml:space="preserve"> are incapable of explaining</w:t>
      </w:r>
      <w:r w:rsidRPr="00970422">
        <w:rPr>
          <w:rStyle w:val="StyleUnderline"/>
        </w:rPr>
        <w:t xml:space="preserve"> broad and basic </w:t>
      </w:r>
      <w:r w:rsidRPr="00970422">
        <w:rPr>
          <w:rStyle w:val="StyleUnderline"/>
          <w:highlight w:val="cyan"/>
        </w:rPr>
        <w:t>variation</w:t>
      </w:r>
      <w:r w:rsidRPr="00970422">
        <w:rPr>
          <w:rStyle w:val="StyleUnderline"/>
        </w:rPr>
        <w:t xml:space="preserve"> in states’ strategies in the face of anarchy</w:t>
      </w:r>
      <w:r w:rsidRPr="00970422">
        <w:rPr>
          <w:sz w:val="16"/>
        </w:rPr>
        <w:t>. In fact, Wendt is explicit on this critical issue:</w:t>
      </w:r>
    </w:p>
    <w:p w14:paraId="5EC8D7E8" w14:textId="77777777" w:rsidR="008423FD" w:rsidRPr="00970422" w:rsidRDefault="008423FD" w:rsidP="008423FD">
      <w:pPr>
        <w:rPr>
          <w:sz w:val="16"/>
        </w:rPr>
      </w:pPr>
      <w:r w:rsidRPr="00970422">
        <w:rPr>
          <w:sz w:val="16"/>
        </w:rPr>
        <w:t>The real question is whether the fact of anarchy creates a tendency for all such interactions to realize a single logic at the macro-level. In the Neorealist view they do: anarchies are inherently self-help systems that tend to produce military competition, balances of power, and war. Against this I argue that anarchy can have at least three kinds of structure at the macro-level, based on what kind of roles—enemy, rival, and friend—dominate the system.19</w:t>
      </w:r>
    </w:p>
    <w:p w14:paraId="5A0FC45C" w14:textId="77777777" w:rsidR="008423FD" w:rsidRPr="00970422" w:rsidRDefault="008423FD" w:rsidP="008423FD">
      <w:pPr>
        <w:rPr>
          <w:sz w:val="16"/>
        </w:rPr>
      </w:pPr>
      <w:r w:rsidRPr="00970422">
        <w:rPr>
          <w:rStyle w:val="StyleUnderline"/>
        </w:rPr>
        <w:t xml:space="preserve">To appreciate why </w:t>
      </w:r>
      <w:r w:rsidRPr="00970422">
        <w:rPr>
          <w:rStyle w:val="Emphasis"/>
        </w:rPr>
        <w:t xml:space="preserve">structural </w:t>
      </w:r>
      <w:r w:rsidRPr="00970422">
        <w:rPr>
          <w:rStyle w:val="Emphasis"/>
          <w:highlight w:val="cyan"/>
        </w:rPr>
        <w:t>realism</w:t>
      </w:r>
      <w:r w:rsidRPr="00970422">
        <w:rPr>
          <w:sz w:val="16"/>
        </w:rPr>
        <w:t xml:space="preserve"> </w:t>
      </w:r>
      <w:r w:rsidRPr="00970422">
        <w:rPr>
          <w:rStyle w:val="StyleUnderline"/>
          <w:highlight w:val="cyan"/>
        </w:rPr>
        <w:t xml:space="preserve">can </w:t>
      </w:r>
      <w:r w:rsidRPr="00970422">
        <w:rPr>
          <w:rStyle w:val="Emphasis"/>
          <w:highlight w:val="cyan"/>
        </w:rPr>
        <w:t>explain</w:t>
      </w:r>
      <w:r w:rsidRPr="00970422">
        <w:rPr>
          <w:rStyle w:val="StyleUnderline"/>
          <w:highlight w:val="cyan"/>
        </w:rPr>
        <w:t xml:space="preserve"> and </w:t>
      </w:r>
      <w:r w:rsidRPr="00970422">
        <w:rPr>
          <w:rStyle w:val="Emphasis"/>
          <w:highlight w:val="cyan"/>
        </w:rPr>
        <w:t>predict</w:t>
      </w:r>
      <w:r w:rsidRPr="00970422">
        <w:rPr>
          <w:rStyle w:val="StyleUnderline"/>
        </w:rPr>
        <w:t xml:space="preserve"> </w:t>
      </w:r>
      <w:r w:rsidRPr="00970422">
        <w:rPr>
          <w:rStyle w:val="Emphasis"/>
          <w:highlight w:val="cyan"/>
        </w:rPr>
        <w:t>coop</w:t>
      </w:r>
      <w:r w:rsidRPr="00970422">
        <w:rPr>
          <w:rStyle w:val="StyleUnderline"/>
        </w:rPr>
        <w:t>eration but that this possibility is overlooked by Waltz, we need to return to his core argument</w:t>
      </w:r>
      <w:r w:rsidRPr="00970422">
        <w:rPr>
          <w:sz w:val="16"/>
        </w:rPr>
        <w:t xml:space="preserve">. It turns out that the logic of </w:t>
      </w:r>
      <w:r w:rsidRPr="00970422">
        <w:rPr>
          <w:rStyle w:val="StyleUnderline"/>
        </w:rPr>
        <w:t>Waltz’s arguments requires</w:t>
      </w:r>
      <w:r w:rsidRPr="00970422">
        <w:rPr>
          <w:sz w:val="16"/>
        </w:rPr>
        <w:t xml:space="preserve"> the </w:t>
      </w:r>
      <w:r w:rsidRPr="00970422">
        <w:rPr>
          <w:rStyle w:val="StyleUnderline"/>
        </w:rPr>
        <w:t xml:space="preserve">introduction of another variable: a state’s information about the </w:t>
      </w:r>
      <w:r w:rsidRPr="00970422">
        <w:rPr>
          <w:rStyle w:val="Emphasis"/>
        </w:rPr>
        <w:t>opposing state’s motives</w:t>
      </w:r>
      <w:r w:rsidRPr="00970422">
        <w:rPr>
          <w:sz w:val="16"/>
        </w:rPr>
        <w:t>. Waltz holds that although states may have motives beyond security, their international behavior can be understood largely by assuming that they are seeking only security. If</w:t>
      </w:r>
      <w:r w:rsidRPr="00970422">
        <w:rPr>
          <w:rStyle w:val="StyleUnderline"/>
        </w:rPr>
        <w:t>,</w:t>
      </w:r>
      <w:r w:rsidRPr="00970422">
        <w:rPr>
          <w:sz w:val="16"/>
        </w:rPr>
        <w:t xml:space="preserve"> however, </w:t>
      </w:r>
      <w:r w:rsidRPr="00970422">
        <w:rPr>
          <w:rStyle w:val="StyleUnderline"/>
        </w:rPr>
        <w:t>all states knew that all the other states were security seeker</w:t>
      </w:r>
      <w:r w:rsidRPr="00970422">
        <w:rPr>
          <w:sz w:val="16"/>
        </w:rPr>
        <w:t xml:space="preserve">s (and if all states knew that this is what the others knew), </w:t>
      </w:r>
      <w:r w:rsidRPr="00970422">
        <w:rPr>
          <w:rStyle w:val="StyleUnderline"/>
        </w:rPr>
        <w:t>then the international system should not generate competition</w:t>
      </w:r>
      <w:r w:rsidRPr="00970422">
        <w:rPr>
          <w:sz w:val="16"/>
        </w:rPr>
        <w:t xml:space="preserve">. This </w:t>
      </w:r>
      <w:r w:rsidRPr="00970422">
        <w:rPr>
          <w:rStyle w:val="Emphasis"/>
          <w:highlight w:val="cyan"/>
        </w:rPr>
        <w:t>uncertainty</w:t>
      </w:r>
      <w:r w:rsidRPr="00970422">
        <w:rPr>
          <w:sz w:val="16"/>
        </w:rPr>
        <w:t xml:space="preserve"> </w:t>
      </w:r>
      <w:r w:rsidRPr="00970422">
        <w:rPr>
          <w:rStyle w:val="StyleUnderline"/>
          <w:highlight w:val="cyan"/>
        </w:rPr>
        <w:t>about the</w:t>
      </w:r>
      <w:r w:rsidRPr="00970422">
        <w:rPr>
          <w:rStyle w:val="StyleUnderline"/>
        </w:rPr>
        <w:t xml:space="preserve"> </w:t>
      </w:r>
      <w:r w:rsidRPr="00970422">
        <w:rPr>
          <w:rStyle w:val="Emphasis"/>
          <w:highlight w:val="cyan"/>
        </w:rPr>
        <w:t>opposing state’s type</w:t>
      </w:r>
      <w:r w:rsidRPr="00970422">
        <w:rPr>
          <w:rStyle w:val="StyleUnderline"/>
          <w:highlight w:val="cyan"/>
        </w:rPr>
        <w:t xml:space="preserve"> lies at </w:t>
      </w:r>
      <w:r w:rsidRPr="00970422">
        <w:rPr>
          <w:rStyle w:val="Emphasis"/>
          <w:highlight w:val="cyan"/>
        </w:rPr>
        <w:t>the core of the security dilemma</w:t>
      </w:r>
      <w:r w:rsidRPr="00970422">
        <w:rPr>
          <w:rStyle w:val="StyleUnderline"/>
        </w:rPr>
        <w:t>, and</w:t>
      </w:r>
      <w:r w:rsidRPr="00970422">
        <w:rPr>
          <w:sz w:val="16"/>
        </w:rPr>
        <w:t xml:space="preserve">, closely related, </w:t>
      </w:r>
      <w:r w:rsidRPr="00970422">
        <w:rPr>
          <w:rStyle w:val="StyleUnderline"/>
        </w:rPr>
        <w:t>the security dilemma lies at the center of structural realism’s ability to explain competition</w:t>
      </w:r>
      <w:r w:rsidRPr="00970422">
        <w:rPr>
          <w:sz w:val="16"/>
        </w:rPr>
        <w:t xml:space="preserve">.20 If states did not face a security dilemma, security seekers could always achieve their core objective while adopting policies that avoided generating competition. </w:t>
      </w:r>
      <w:r w:rsidRPr="00970422">
        <w:rPr>
          <w:rStyle w:val="StyleUnderline"/>
        </w:rPr>
        <w:t>Once the importance of uncertainty about motives is made explicit, including it as a variable is the natural next step for the rational theory.</w:t>
      </w:r>
    </w:p>
    <w:p w14:paraId="29ECE400" w14:textId="77777777" w:rsidR="008423FD" w:rsidRPr="00970422" w:rsidRDefault="008423FD" w:rsidP="008423FD">
      <w:pPr>
        <w:rPr>
          <w:sz w:val="16"/>
        </w:rPr>
      </w:pPr>
      <w:r w:rsidRPr="00970422">
        <w:rPr>
          <w:sz w:val="16"/>
        </w:rPr>
        <w:t xml:space="preserve">A key point for our discussion here is that </w:t>
      </w:r>
      <w:r w:rsidRPr="00970422">
        <w:rPr>
          <w:rStyle w:val="StyleUnderline"/>
        </w:rPr>
        <w:t xml:space="preserve">structural </w:t>
      </w:r>
      <w:r w:rsidRPr="00970422">
        <w:rPr>
          <w:rStyle w:val="StyleUnderline"/>
          <w:highlight w:val="cyan"/>
        </w:rPr>
        <w:t>realism</w:t>
      </w:r>
      <w:r w:rsidRPr="00970422">
        <w:rPr>
          <w:sz w:val="16"/>
        </w:rPr>
        <w:t xml:space="preserve">, or at the least the more general rational theory that logically flows from it, </w:t>
      </w:r>
      <w:r w:rsidRPr="00970422">
        <w:rPr>
          <w:rStyle w:val="StyleUnderline"/>
          <w:highlight w:val="cyan"/>
        </w:rPr>
        <w:t xml:space="preserve">is </w:t>
      </w:r>
      <w:r w:rsidRPr="00970422">
        <w:rPr>
          <w:rStyle w:val="Emphasis"/>
          <w:highlight w:val="cyan"/>
        </w:rPr>
        <w:t>no longer a purely material theory</w:t>
      </w:r>
      <w:r w:rsidRPr="00970422">
        <w:rPr>
          <w:sz w:val="16"/>
        </w:rPr>
        <w:t xml:space="preserve">. </w:t>
      </w:r>
      <w:r w:rsidRPr="00970422">
        <w:rPr>
          <w:rStyle w:val="StyleUnderline"/>
        </w:rPr>
        <w:t xml:space="preserve">This matters because it means that </w:t>
      </w:r>
      <w:r w:rsidRPr="00970422">
        <w:rPr>
          <w:rStyle w:val="StyleUnderline"/>
          <w:highlight w:val="cyan"/>
        </w:rPr>
        <w:t>distinguishing realist and constructivist theories in</w:t>
      </w:r>
      <w:r w:rsidRPr="00970422">
        <w:rPr>
          <w:rStyle w:val="StyleUnderline"/>
        </w:rPr>
        <w:t xml:space="preserve"> terms of </w:t>
      </w:r>
      <w:r w:rsidRPr="00970422">
        <w:rPr>
          <w:rStyle w:val="StyleUnderline"/>
          <w:highlight w:val="cyan"/>
        </w:rPr>
        <w:t>material versus ideational arguments</w:t>
      </w:r>
      <w:r w:rsidRPr="00970422">
        <w:rPr>
          <w:rStyle w:val="StyleUnderline"/>
        </w:rPr>
        <w:t>—a broad category that is typically understood to include information, norms, and causal ideas—</w:t>
      </w:r>
      <w:r w:rsidRPr="00970422">
        <w:rPr>
          <w:rStyle w:val="Emphasis"/>
          <w:highlight w:val="cyan"/>
        </w:rPr>
        <w:t>no longer creates a sharp divide</w:t>
      </w:r>
      <w:r w:rsidRPr="00970422">
        <w:rPr>
          <w:sz w:val="16"/>
        </w:rPr>
        <w:t>.</w:t>
      </w:r>
    </w:p>
    <w:p w14:paraId="7FF3A106" w14:textId="77777777" w:rsidR="008423FD" w:rsidRPr="00970422" w:rsidRDefault="008423FD" w:rsidP="008423FD">
      <w:pPr>
        <w:rPr>
          <w:sz w:val="16"/>
        </w:rPr>
      </w:pPr>
      <w:r w:rsidRPr="00970422">
        <w:rPr>
          <w:sz w:val="16"/>
        </w:rPr>
        <w:lastRenderedPageBreak/>
        <w:t xml:space="preserve">The implications reach beyond mere characterizations and definitions, however. </w:t>
      </w:r>
      <w:r w:rsidRPr="00970422">
        <w:rPr>
          <w:rStyle w:val="StyleUnderline"/>
          <w:highlight w:val="cyan"/>
        </w:rPr>
        <w:t>Including</w:t>
      </w:r>
      <w:r w:rsidRPr="00970422">
        <w:rPr>
          <w:rStyle w:val="StyleUnderline"/>
        </w:rPr>
        <w:t xml:space="preserve"> </w:t>
      </w:r>
      <w:r w:rsidRPr="00970422">
        <w:rPr>
          <w:rStyle w:val="Emphasis"/>
          <w:highlight w:val="cyan"/>
        </w:rPr>
        <w:t>info</w:t>
      </w:r>
      <w:r w:rsidRPr="00970422">
        <w:rPr>
          <w:rStyle w:val="Emphasis"/>
        </w:rPr>
        <w:t xml:space="preserve">rmation </w:t>
      </w:r>
      <w:r w:rsidRPr="00970422">
        <w:rPr>
          <w:rStyle w:val="Emphasis"/>
          <w:highlight w:val="cyan"/>
        </w:rPr>
        <w:t>about motives</w:t>
      </w:r>
      <w:r w:rsidRPr="00970422">
        <w:rPr>
          <w:rStyle w:val="StyleUnderline"/>
        </w:rPr>
        <w:t xml:space="preserve"> as a key variable in a rational realist theory </w:t>
      </w:r>
      <w:r w:rsidRPr="00970422">
        <w:rPr>
          <w:rStyle w:val="Emphasis"/>
          <w:highlight w:val="cyan"/>
        </w:rPr>
        <w:t>opens the door to</w:t>
      </w:r>
      <w:r w:rsidRPr="00970422">
        <w:rPr>
          <w:rStyle w:val="Emphasis"/>
        </w:rPr>
        <w:t xml:space="preserve"> arguments</w:t>
      </w:r>
      <w:r w:rsidRPr="00970422">
        <w:rPr>
          <w:rStyle w:val="StyleUnderline"/>
        </w:rPr>
        <w:t xml:space="preserve"> that address much of the terrain also covered by</w:t>
      </w:r>
      <w:r w:rsidRPr="00970422">
        <w:rPr>
          <w:sz w:val="16"/>
        </w:rPr>
        <w:t xml:space="preserve"> Wendt’s </w:t>
      </w:r>
      <w:r w:rsidRPr="00970422">
        <w:rPr>
          <w:rStyle w:val="StyleUnderline"/>
        </w:rPr>
        <w:t xml:space="preserve">structural </w:t>
      </w:r>
      <w:r w:rsidRPr="00970422">
        <w:rPr>
          <w:rStyle w:val="StyleUnderline"/>
          <w:highlight w:val="cyan"/>
        </w:rPr>
        <w:t>constructivism</w:t>
      </w:r>
      <w:r w:rsidRPr="00970422">
        <w:rPr>
          <w:sz w:val="16"/>
        </w:rPr>
        <w:t xml:space="preserve">. More specifically, </w:t>
      </w:r>
      <w:r w:rsidRPr="00970422">
        <w:rPr>
          <w:rStyle w:val="StyleUnderline"/>
        </w:rPr>
        <w:t>the rational realist theory</w:t>
      </w:r>
      <w:r w:rsidRPr="00970422">
        <w:rPr>
          <w:sz w:val="16"/>
        </w:rPr>
        <w:t xml:space="preserve"> (1) </w:t>
      </w:r>
      <w:r w:rsidRPr="00970422">
        <w:rPr>
          <w:rStyle w:val="StyleUnderline"/>
        </w:rPr>
        <w:t>explores the nature of interactions that</w:t>
      </w:r>
      <w:r w:rsidRPr="00970422">
        <w:rPr>
          <w:sz w:val="16"/>
        </w:rPr>
        <w:t xml:space="preserve"> can </w:t>
      </w:r>
      <w:r w:rsidRPr="00970422">
        <w:rPr>
          <w:rStyle w:val="StyleUnderline"/>
        </w:rPr>
        <w:t>enable states to revise</w:t>
      </w:r>
      <w:r w:rsidRPr="00970422">
        <w:rPr>
          <w:sz w:val="16"/>
        </w:rPr>
        <w:t xml:space="preserve"> their </w:t>
      </w:r>
      <w:r w:rsidRPr="00970422">
        <w:rPr>
          <w:rStyle w:val="StyleUnderline"/>
        </w:rPr>
        <w:t>assessments of the opposing state’s type and</w:t>
      </w:r>
      <w:r w:rsidRPr="00970422">
        <w:rPr>
          <w:sz w:val="16"/>
        </w:rPr>
        <w:t xml:space="preserve"> thereby </w:t>
      </w:r>
      <w:r w:rsidRPr="00970422">
        <w:rPr>
          <w:rStyle w:val="StyleUnderline"/>
        </w:rPr>
        <w:t>generate more cooperative or</w:t>
      </w:r>
      <w:r w:rsidRPr="00970422">
        <w:rPr>
          <w:sz w:val="16"/>
        </w:rPr>
        <w:t xml:space="preserve"> more </w:t>
      </w:r>
      <w:r w:rsidRPr="00970422">
        <w:rPr>
          <w:rStyle w:val="StyleUnderline"/>
        </w:rPr>
        <w:t xml:space="preserve">competitive policies, providing a </w:t>
      </w:r>
      <w:r w:rsidRPr="00970422">
        <w:rPr>
          <w:rStyle w:val="Emphasis"/>
        </w:rPr>
        <w:t>more straightforward explanation</w:t>
      </w:r>
      <w:r w:rsidRPr="00970422">
        <w:rPr>
          <w:sz w:val="16"/>
        </w:rPr>
        <w:t xml:space="preserve"> than Wendt’s changes in interests, (2) </w:t>
      </w:r>
      <w:r w:rsidRPr="00970422">
        <w:rPr>
          <w:rStyle w:val="StyleUnderline"/>
        </w:rPr>
        <w:t xml:space="preserve">explains international </w:t>
      </w:r>
      <w:r w:rsidRPr="00970422">
        <w:rPr>
          <w:rStyle w:val="Emphasis"/>
          <w:highlight w:val="cyan"/>
        </w:rPr>
        <w:t>coop</w:t>
      </w:r>
      <w:r w:rsidRPr="00970422">
        <w:rPr>
          <w:rStyle w:val="StyleUnderline"/>
        </w:rPr>
        <w:t xml:space="preserve">eration </w:t>
      </w:r>
      <w:r w:rsidRPr="00970422">
        <w:rPr>
          <w:rStyle w:val="StyleUnderline"/>
          <w:highlight w:val="cyan"/>
        </w:rPr>
        <w:t>under anarchy as a</w:t>
      </w:r>
      <w:r w:rsidRPr="00970422">
        <w:rPr>
          <w:sz w:val="16"/>
        </w:rPr>
        <w:t xml:space="preserve"> </w:t>
      </w:r>
      <w:r w:rsidRPr="00970422">
        <w:rPr>
          <w:rStyle w:val="Emphasis"/>
          <w:highlight w:val="cyan"/>
        </w:rPr>
        <w:t>result</w:t>
      </w:r>
      <w:r w:rsidRPr="00970422">
        <w:rPr>
          <w:rStyle w:val="Emphasis"/>
        </w:rPr>
        <w:t xml:space="preserve"> </w:t>
      </w:r>
      <w:r w:rsidRPr="00970422">
        <w:rPr>
          <w:rStyle w:val="Emphasis"/>
          <w:highlight w:val="cyan"/>
        </w:rPr>
        <w:t>of</w:t>
      </w:r>
      <w:r w:rsidRPr="00970422">
        <w:rPr>
          <w:rStyle w:val="Emphasis"/>
        </w:rPr>
        <w:t xml:space="preserve"> </w:t>
      </w:r>
      <w:r w:rsidRPr="00970422">
        <w:rPr>
          <w:rStyle w:val="Emphasis"/>
          <w:highlight w:val="cyan"/>
        </w:rPr>
        <w:t>info</w:t>
      </w:r>
      <w:r w:rsidRPr="00970422">
        <w:rPr>
          <w:rStyle w:val="Emphasis"/>
        </w:rPr>
        <w:t>rmation</w:t>
      </w:r>
      <w:r w:rsidRPr="00970422">
        <w:rPr>
          <w:sz w:val="16"/>
        </w:rPr>
        <w:t xml:space="preserve"> </w:t>
      </w:r>
      <w:r w:rsidRPr="00970422">
        <w:rPr>
          <w:rStyle w:val="StyleUnderline"/>
        </w:rPr>
        <w:t xml:space="preserve">in combination </w:t>
      </w:r>
      <w:r w:rsidRPr="00970422">
        <w:rPr>
          <w:rStyle w:val="StyleUnderline"/>
          <w:highlight w:val="cyan"/>
        </w:rPr>
        <w:t>with</w:t>
      </w:r>
      <w:r w:rsidRPr="00970422">
        <w:rPr>
          <w:rStyle w:val="StyleUnderline"/>
        </w:rPr>
        <w:t xml:space="preserve"> </w:t>
      </w:r>
      <w:r w:rsidRPr="00970422">
        <w:rPr>
          <w:rStyle w:val="Emphasis"/>
          <w:highlight w:val="cyan"/>
        </w:rPr>
        <w:t>material factors</w:t>
      </w:r>
      <w:r w:rsidRPr="00970422">
        <w:rPr>
          <w:rStyle w:val="StyleUnderline"/>
          <w:highlight w:val="cyan"/>
        </w:rPr>
        <w:t xml:space="preserve"> instead of</w:t>
      </w:r>
      <w:r w:rsidRPr="00970422">
        <w:rPr>
          <w:rStyle w:val="StyleUnderline"/>
        </w:rPr>
        <w:t xml:space="preserve"> Wendt’s focus on </w:t>
      </w:r>
      <w:r w:rsidRPr="00970422">
        <w:rPr>
          <w:rStyle w:val="Emphasis"/>
          <w:highlight w:val="cyan"/>
        </w:rPr>
        <w:t>identities</w:t>
      </w:r>
      <w:r w:rsidRPr="00970422">
        <w:rPr>
          <w:sz w:val="16"/>
        </w:rPr>
        <w:t xml:space="preserve">, and (3) shows that </w:t>
      </w:r>
      <w:r w:rsidRPr="00970422">
        <w:rPr>
          <w:rStyle w:val="StyleUnderline"/>
        </w:rPr>
        <w:t>Wendt</w:t>
      </w:r>
      <w:r w:rsidRPr="00970422">
        <w:rPr>
          <w:sz w:val="16"/>
        </w:rPr>
        <w:t xml:space="preserve"> has </w:t>
      </w:r>
      <w:r w:rsidRPr="00970422">
        <w:rPr>
          <w:rStyle w:val="StyleUnderline"/>
        </w:rPr>
        <w:t xml:space="preserve">both </w:t>
      </w:r>
      <w:r w:rsidRPr="00970422">
        <w:rPr>
          <w:rStyle w:val="Emphasis"/>
        </w:rPr>
        <w:t>exaggerated</w:t>
      </w:r>
      <w:r w:rsidRPr="00970422">
        <w:rPr>
          <w:rStyle w:val="StyleUnderline"/>
        </w:rPr>
        <w:t xml:space="preserve"> and </w:t>
      </w:r>
      <w:r w:rsidRPr="00970422">
        <w:rPr>
          <w:rStyle w:val="Emphasis"/>
        </w:rPr>
        <w:t>underestimated</w:t>
      </w:r>
      <w:r w:rsidRPr="00970422">
        <w:rPr>
          <w:sz w:val="16"/>
        </w:rPr>
        <w:t xml:space="preserve"> </w:t>
      </w:r>
      <w:r w:rsidRPr="00970422">
        <w:rPr>
          <w:rStyle w:val="StyleUnderline"/>
        </w:rPr>
        <w:t>the potential for international cooperation, the former by underplaying the role of material factors in constraining states’ choices and the latter by relying on states’ collective interests instead of pure security seeking, which is more neutral regarding cooperation</w:t>
      </w:r>
      <w:r w:rsidRPr="00970422">
        <w:rPr>
          <w:sz w:val="16"/>
        </w:rPr>
        <w:t>. The remainder of this section sketches these points.21</w:t>
      </w:r>
    </w:p>
    <w:p w14:paraId="407558E4" w14:textId="77777777" w:rsidR="008423FD" w:rsidRPr="00970422" w:rsidRDefault="008423FD" w:rsidP="008423FD">
      <w:pPr>
        <w:rPr>
          <w:sz w:val="16"/>
        </w:rPr>
      </w:pPr>
      <w:r w:rsidRPr="00970422">
        <w:rPr>
          <w:sz w:val="16"/>
        </w:rPr>
        <w:t>First, the realist theory provides an alternative explanation of how states’ interactions can influence their relationship and, in turn, their behavior. Wendt argues that interaction between states is the key to their understandings of self and other, and that interactions play a central role in determining whether the international system is competitive or cooperative. He holds that interaction cannot play this important role in realist theories, because “realists would probably argue that each should act on the basis of worst-case assumptions about the other’s intentions, justifying such an attitude as prudent in view of the possibility of death from making a mistake.”22 This is a reasonable reading of Waltz; since he barely touches on a possible role for information about the opposing side, assuming the worst can be seen as implicitly running through his formulation. Offensive realism makes fully explicit the requirement for states to assume the worst about opposing states.23 Contrary to this position, however, rational states should not assume the worst when facing uncertainty about their adversary’s motives and intentions. Instead, at least from a standard expected utility perspective, a state should consider the probability that the opposing state is a revisionist/greedy type as opposed to status quo/security type. The state should also consider the danger if the opposing state is a greedy type; many types of cooperation would not put the state at great risk, that is, death is not always, or even usually, the cost of misjudging the adversary’s motives. These arguments lie at the core of the rationalist realist theory that includes information as a key variable defining a state’s international environment, which in turn enables the theory to fully integrate the security dilemma into its arguments.</w:t>
      </w:r>
    </w:p>
    <w:p w14:paraId="70E00A74" w14:textId="77777777" w:rsidR="008423FD" w:rsidRPr="00970422" w:rsidRDefault="008423FD" w:rsidP="008423FD">
      <w:pPr>
        <w:rPr>
          <w:sz w:val="16"/>
        </w:rPr>
      </w:pPr>
      <w:r w:rsidRPr="00970422">
        <w:rPr>
          <w:sz w:val="16"/>
        </w:rPr>
        <w:t xml:space="preserve">Given this realist formulation, states’ interactions can influence their understanding (their information) of the opposing state’s motives. When a state takes an action that would be more likely to be taken by a security-seeking state than by a greedy state, the opposing state should positively update its prior estimate of the probability that the state has security motives. </w:t>
      </w:r>
      <w:r w:rsidRPr="00970422">
        <w:rPr>
          <w:rStyle w:val="StyleUnderline"/>
        </w:rPr>
        <w:t xml:space="preserve">Because states have an </w:t>
      </w:r>
      <w:r w:rsidRPr="00970422">
        <w:rPr>
          <w:rStyle w:val="Emphasis"/>
        </w:rPr>
        <w:t>incentive to mislead adversaries</w:t>
      </w:r>
      <w:r w:rsidRPr="00970422">
        <w:rPr>
          <w:sz w:val="16"/>
        </w:rPr>
        <w:t xml:space="preserve">, </w:t>
      </w:r>
      <w:r w:rsidRPr="00970422">
        <w:rPr>
          <w:rStyle w:val="StyleUnderline"/>
        </w:rPr>
        <w:t>the opposing state should only find useful information</w:t>
      </w:r>
      <w:r w:rsidRPr="00970422">
        <w:rPr>
          <w:sz w:val="16"/>
        </w:rPr>
        <w:t xml:space="preserve"> when the state’s action is costly, that is, </w:t>
      </w:r>
      <w:r w:rsidRPr="00970422">
        <w:rPr>
          <w:rStyle w:val="StyleUnderline"/>
        </w:rPr>
        <w:t xml:space="preserve">when the state’s action is a </w:t>
      </w:r>
      <w:r w:rsidRPr="00970422">
        <w:rPr>
          <w:rStyle w:val="Emphasis"/>
        </w:rPr>
        <w:t>“costly signal.”</w:t>
      </w:r>
      <w:r w:rsidRPr="00970422">
        <w:rPr>
          <w:sz w:val="16"/>
        </w:rPr>
        <w:t xml:space="preserve"> </w:t>
      </w:r>
      <w:r w:rsidRPr="00970422">
        <w:rPr>
          <w:rStyle w:val="StyleUnderline"/>
        </w:rPr>
        <w:t>This occurs when a specific cooperative action would be more costly for a greedy state than for a security-seeking state</w:t>
      </w:r>
      <w:r w:rsidRPr="00970422">
        <w:rPr>
          <w:sz w:val="16"/>
        </w:rPr>
        <w:t>. Wendt describes a similar process of interaction but emphasizes different changes and relies on different types of arguments— symbolic interactionism—not rational updating made possible by costly signals. His arguments describe how states’ interactions can change their interests and identities, which in turn support cooperation in anarchy. The rationalist explanation has the advantage of greater simplicity—it holds interests constant, does not involve the creation of social structures, and does not require changes in interests—while appearing to explain essentially the same international phenomenon.</w:t>
      </w:r>
    </w:p>
    <w:p w14:paraId="5DFDE5FF" w14:textId="77777777" w:rsidR="008423FD" w:rsidRPr="00970422" w:rsidRDefault="008423FD" w:rsidP="008423FD">
      <w:pPr>
        <w:rPr>
          <w:sz w:val="16"/>
        </w:rPr>
      </w:pPr>
      <w:r w:rsidRPr="00970422">
        <w:rPr>
          <w:sz w:val="16"/>
        </w:rPr>
        <w:t>Second, the rational realist theory explains that anarchy can generate a variety of outcomes—including various degrees of competition, cooperation, and mixtures of the two—that have much in common with Wendt’s three anarchies. According to the rational theory, whether a securityseeking state should choose cooperation over competition depends on both material variables, which include the state’s power and offensedefense variables, and information variables, which capture what a state knows about its adversary’s motives.24 Material variables largely determine the military capabilities a state can acquire, given the opposing state’s ability to build military forces of its own. They determine the types of military missions that states will be able to perform and their relative prospects for performing them successfully.</w:t>
      </w:r>
    </w:p>
    <w:p w14:paraId="706D4A2A" w14:textId="77777777" w:rsidR="008423FD" w:rsidRPr="00970422" w:rsidRDefault="008423FD" w:rsidP="008423FD">
      <w:pPr>
        <w:rPr>
          <w:sz w:val="16"/>
        </w:rPr>
      </w:pPr>
      <w:r w:rsidRPr="00970422">
        <w:rPr>
          <w:sz w:val="16"/>
        </w:rPr>
        <w:t xml:space="preserve">Information variables influence a state’s expectations about its adversary’s behavior, including reactions to the state’s own policies. The theory explains that when defense has the advantage—that is, when holding territory or maintaining the capabilities required for deterrence are relatively easy—states can achieve high levels of security without engaging in intense competition. When offense and defense are distinguishable—that is, when the forces that support offensive missions would contribute less (or more) to defensive missions—states may be able to choose forces and strategies that signal benign motives and to use arms control to increase the feasibility of defensive force postures. Information variables </w:t>
      </w:r>
      <w:r w:rsidRPr="00970422">
        <w:rPr>
          <w:sz w:val="16"/>
        </w:rPr>
        <w:lastRenderedPageBreak/>
        <w:t>also influence the prospects for cooperation. A state that believes the opposing state is likely to be a security seeker should be more willing to run the risks of restraint and cooperation. These strategies have the potential to generate positive political spirals, which can in turn make states willing to choose military strategies that pose smaller risks to others’ security.</w:t>
      </w:r>
    </w:p>
    <w:p w14:paraId="2BC327FE" w14:textId="77777777" w:rsidR="008423FD" w:rsidRPr="00970422" w:rsidRDefault="008423FD" w:rsidP="008423FD">
      <w:pPr>
        <w:rPr>
          <w:sz w:val="16"/>
        </w:rPr>
      </w:pPr>
      <w:r w:rsidRPr="00970422">
        <w:rPr>
          <w:sz w:val="16"/>
        </w:rPr>
        <w:t xml:space="preserve">In short, </w:t>
      </w:r>
      <w:r w:rsidRPr="00970422">
        <w:rPr>
          <w:rStyle w:val="StyleUnderline"/>
        </w:rPr>
        <w:t xml:space="preserve">the </w:t>
      </w:r>
      <w:r w:rsidRPr="00970422">
        <w:rPr>
          <w:rStyle w:val="Emphasis"/>
        </w:rPr>
        <w:t>rationalist theory</w:t>
      </w:r>
      <w:r w:rsidRPr="00970422">
        <w:rPr>
          <w:rStyle w:val="StyleUnderline"/>
        </w:rPr>
        <w:t xml:space="preserve"> describes the conditions under which anarchy can produce cooperative international security policies and relatively peaceful international politics</w:t>
      </w:r>
      <w:r w:rsidRPr="00970422">
        <w:rPr>
          <w:sz w:val="16"/>
        </w:rPr>
        <w:t xml:space="preserve">. </w:t>
      </w:r>
      <w:r w:rsidRPr="00970422">
        <w:rPr>
          <w:rStyle w:val="StyleUnderline"/>
        </w:rPr>
        <w:t>It</w:t>
      </w:r>
      <w:r w:rsidRPr="00970422">
        <w:rPr>
          <w:sz w:val="16"/>
        </w:rPr>
        <w:t xml:space="preserve"> both </w:t>
      </w:r>
      <w:r w:rsidRPr="00970422">
        <w:rPr>
          <w:rStyle w:val="StyleUnderline"/>
        </w:rPr>
        <w:t>corrects Waltz’s conclusion about the general tendency for anarchy to generate competition and shows that Wendt’s social structure is unnecessary to produce this result</w:t>
      </w:r>
      <w:r w:rsidRPr="00970422">
        <w:rPr>
          <w:sz w:val="16"/>
        </w:rPr>
        <w:t xml:space="preserve">. Again, </w:t>
      </w:r>
      <w:r w:rsidRPr="00970422">
        <w:rPr>
          <w:rStyle w:val="StyleUnderline"/>
        </w:rPr>
        <w:t xml:space="preserve">the rationalist theory has the advantage of being </w:t>
      </w:r>
      <w:r w:rsidRPr="00970422">
        <w:rPr>
          <w:rStyle w:val="Emphasis"/>
        </w:rPr>
        <w:t>more straightforward</w:t>
      </w:r>
      <w:r w:rsidRPr="00970422">
        <w:rPr>
          <w:rStyle w:val="StyleUnderline"/>
        </w:rPr>
        <w:t xml:space="preserve">, </w:t>
      </w:r>
      <w:r w:rsidRPr="00970422">
        <w:rPr>
          <w:rStyle w:val="Emphasis"/>
        </w:rPr>
        <w:t>less complex</w:t>
      </w:r>
      <w:r w:rsidRPr="00970422">
        <w:rPr>
          <w:rStyle w:val="StyleUnderline"/>
        </w:rPr>
        <w:t xml:space="preserve">, and </w:t>
      </w:r>
      <w:r w:rsidRPr="00970422">
        <w:rPr>
          <w:rStyle w:val="Emphasis"/>
        </w:rPr>
        <w:t>more parsimonious</w:t>
      </w:r>
      <w:r w:rsidRPr="00970422">
        <w:rPr>
          <w:sz w:val="16"/>
        </w:rPr>
        <w:t xml:space="preserve"> than Wendt’s constructivist alternative.</w:t>
      </w:r>
    </w:p>
    <w:p w14:paraId="78E20320" w14:textId="77777777" w:rsidR="008423FD" w:rsidRPr="00970422" w:rsidRDefault="008423FD" w:rsidP="008423FD">
      <w:pPr>
        <w:rPr>
          <w:sz w:val="16"/>
        </w:rPr>
      </w:pPr>
      <w:r w:rsidRPr="00970422">
        <w:rPr>
          <w:sz w:val="16"/>
        </w:rPr>
        <w:t xml:space="preserve">Third, and related, the rationalist theory shows that Wendt is both too pessimistic and too optimistic, in different ways, about the prospects for cooperation under anarchy. On the pessimistic side, the rationalist theory shows that cooperation is possible without introducing “friends,” that is, states that have collective identities in which they value each other’s security as well as their own. According to the rational realist argument, the states’ international situation is doing most of the work; nonfriends—security seekers that do not value others’ security—have fundamental preferences that are relatively neutral between cooperation and competition. In contrast, collective identities and altruistic preferences play a central role in the constructivist argument, and it views them as necessary for deep cooperation. </w:t>
      </w:r>
      <w:r w:rsidRPr="00970422">
        <w:rPr>
          <w:rStyle w:val="StyleUnderline"/>
        </w:rPr>
        <w:t>My point here is not that considering the impact of collective identities is analytically flawed, but that relying on collective identities to make extensive cooperation possible is a significantly weaker finding regarding the potential of anarchy to allow and support cooperation</w:t>
      </w:r>
      <w:r w:rsidRPr="00970422">
        <w:rPr>
          <w:sz w:val="16"/>
        </w:rPr>
        <w:t xml:space="preserve">. If, as seems likely, </w:t>
      </w:r>
      <w:r w:rsidRPr="00970422">
        <w:rPr>
          <w:rStyle w:val="Emphasis"/>
          <w:highlight w:val="cyan"/>
        </w:rPr>
        <w:t>pure security seekers</w:t>
      </w:r>
      <w:r w:rsidRPr="00970422">
        <w:rPr>
          <w:rStyle w:val="StyleUnderline"/>
          <w:highlight w:val="cyan"/>
        </w:rPr>
        <w:t xml:space="preserve"> are </w:t>
      </w:r>
      <w:r w:rsidRPr="00970422">
        <w:rPr>
          <w:rStyle w:val="Emphasis"/>
          <w:highlight w:val="cyan"/>
        </w:rPr>
        <w:t>much more common than friends</w:t>
      </w:r>
      <w:r w:rsidRPr="00970422">
        <w:rPr>
          <w:sz w:val="16"/>
        </w:rPr>
        <w:t>, then Wendt is pessimistic about cooperation under anarchy, in that he finds the possibility of cooperation existing under narrower, less common conditions.</w:t>
      </w:r>
    </w:p>
    <w:p w14:paraId="119EEA40" w14:textId="77777777" w:rsidR="008423FD" w:rsidRPr="00970422" w:rsidRDefault="008423FD" w:rsidP="008423FD">
      <w:pPr>
        <w:rPr>
          <w:sz w:val="16"/>
        </w:rPr>
      </w:pPr>
      <w:r w:rsidRPr="00970422">
        <w:rPr>
          <w:sz w:val="16"/>
        </w:rPr>
        <w:t xml:space="preserve">At the same time, however, </w:t>
      </w:r>
      <w:r w:rsidRPr="00970422">
        <w:rPr>
          <w:rStyle w:val="StyleUnderline"/>
          <w:highlight w:val="cyan"/>
        </w:rPr>
        <w:t xml:space="preserve">Wendt is </w:t>
      </w:r>
      <w:r w:rsidRPr="00970422">
        <w:rPr>
          <w:rStyle w:val="Emphasis"/>
          <w:highlight w:val="cyan"/>
        </w:rPr>
        <w:t>overly optimistic</w:t>
      </w:r>
      <w:r w:rsidRPr="00970422">
        <w:rPr>
          <w:rStyle w:val="StyleUnderline"/>
          <w:highlight w:val="cyan"/>
        </w:rPr>
        <w:t xml:space="preserve"> about</w:t>
      </w:r>
      <w:r w:rsidRPr="00970422">
        <w:rPr>
          <w:rStyle w:val="StyleUnderline"/>
        </w:rPr>
        <w:t xml:space="preserve"> the </w:t>
      </w:r>
      <w:r w:rsidRPr="00970422">
        <w:rPr>
          <w:rStyle w:val="StyleUnderline"/>
          <w:highlight w:val="cyan"/>
        </w:rPr>
        <w:t xml:space="preserve">prospects for </w:t>
      </w:r>
      <w:r w:rsidRPr="00970422">
        <w:rPr>
          <w:rStyle w:val="Emphasis"/>
          <w:highlight w:val="cyan"/>
        </w:rPr>
        <w:t>coop</w:t>
      </w:r>
      <w:r w:rsidRPr="00970422">
        <w:rPr>
          <w:rStyle w:val="StyleUnderline"/>
        </w:rPr>
        <w:t xml:space="preserve">eration because </w:t>
      </w:r>
      <w:r w:rsidRPr="00970422">
        <w:rPr>
          <w:rStyle w:val="StyleUnderline"/>
          <w:highlight w:val="cyan"/>
        </w:rPr>
        <w:t>he fails to adequately incorporate</w:t>
      </w:r>
      <w:r w:rsidRPr="00970422">
        <w:rPr>
          <w:rStyle w:val="StyleUnderline"/>
        </w:rPr>
        <w:t xml:space="preserve"> the </w:t>
      </w:r>
      <w:r w:rsidRPr="00970422">
        <w:rPr>
          <w:rStyle w:val="StyleUnderline"/>
          <w:highlight w:val="cyan"/>
        </w:rPr>
        <w:t>constraints that</w:t>
      </w:r>
      <w:r w:rsidRPr="00970422">
        <w:rPr>
          <w:rStyle w:val="StyleUnderline"/>
        </w:rPr>
        <w:t xml:space="preserve"> </w:t>
      </w:r>
      <w:r w:rsidRPr="00970422">
        <w:rPr>
          <w:rStyle w:val="Emphasis"/>
          <w:highlight w:val="cyan"/>
        </w:rPr>
        <w:t>info</w:t>
      </w:r>
      <w:r w:rsidRPr="00970422">
        <w:rPr>
          <w:rStyle w:val="StyleUnderline"/>
        </w:rPr>
        <w:t xml:space="preserve">rmation </w:t>
      </w:r>
      <w:r w:rsidRPr="00970422">
        <w:rPr>
          <w:rStyle w:val="StyleUnderline"/>
          <w:highlight w:val="cyan"/>
        </w:rPr>
        <w:t>and</w:t>
      </w:r>
      <w:r w:rsidRPr="00970422">
        <w:rPr>
          <w:rStyle w:val="StyleUnderline"/>
        </w:rPr>
        <w:t xml:space="preserve"> </w:t>
      </w:r>
      <w:r w:rsidRPr="00970422">
        <w:rPr>
          <w:rStyle w:val="Emphasis"/>
          <w:highlight w:val="cyan"/>
        </w:rPr>
        <w:t>material factors</w:t>
      </w:r>
      <w:r w:rsidRPr="00970422">
        <w:rPr>
          <w:rStyle w:val="StyleUnderline"/>
        </w:rPr>
        <w:t xml:space="preserve"> can </w:t>
      </w:r>
      <w:r w:rsidRPr="00970422">
        <w:rPr>
          <w:rStyle w:val="StyleUnderline"/>
          <w:highlight w:val="cyan"/>
        </w:rPr>
        <w:t>impose on</w:t>
      </w:r>
      <w:r w:rsidRPr="00970422">
        <w:rPr>
          <w:rStyle w:val="StyleUnderline"/>
        </w:rPr>
        <w:t xml:space="preserve"> states’ </w:t>
      </w:r>
      <w:r w:rsidRPr="00970422">
        <w:rPr>
          <w:rStyle w:val="StyleUnderline"/>
          <w:highlight w:val="cyan"/>
        </w:rPr>
        <w:t>policies</w:t>
      </w:r>
      <w:r w:rsidRPr="00970422">
        <w:rPr>
          <w:sz w:val="16"/>
        </w:rPr>
        <w:t xml:space="preserve">. </w:t>
      </w:r>
      <w:r w:rsidRPr="00970422">
        <w:rPr>
          <w:rStyle w:val="StyleUnderline"/>
          <w:highlight w:val="cyan"/>
        </w:rPr>
        <w:t xml:space="preserve">A </w:t>
      </w:r>
      <w:r w:rsidRPr="00970422">
        <w:rPr>
          <w:rStyle w:val="Emphasis"/>
          <w:highlight w:val="cyan"/>
        </w:rPr>
        <w:t>strength</w:t>
      </w:r>
      <w:r w:rsidRPr="00970422">
        <w:rPr>
          <w:rStyle w:val="StyleUnderline"/>
          <w:highlight w:val="cyan"/>
        </w:rPr>
        <w:t xml:space="preserve"> of the</w:t>
      </w:r>
      <w:r w:rsidRPr="00970422">
        <w:rPr>
          <w:rStyle w:val="StyleUnderline"/>
        </w:rPr>
        <w:t xml:space="preserve"> </w:t>
      </w:r>
      <w:r w:rsidRPr="00970422">
        <w:rPr>
          <w:rStyle w:val="Emphasis"/>
        </w:rPr>
        <w:t xml:space="preserve">rational </w:t>
      </w:r>
      <w:r w:rsidRPr="00970422">
        <w:rPr>
          <w:rStyle w:val="Emphasis"/>
          <w:highlight w:val="cyan"/>
        </w:rPr>
        <w:t>realist theory</w:t>
      </w:r>
      <w:r w:rsidRPr="00970422">
        <w:rPr>
          <w:rStyle w:val="StyleUnderline"/>
        </w:rPr>
        <w:t xml:space="preserve"> is that </w:t>
      </w:r>
      <w:r w:rsidRPr="00970422">
        <w:rPr>
          <w:rStyle w:val="StyleUnderline"/>
          <w:highlight w:val="cyan"/>
        </w:rPr>
        <w:t xml:space="preserve">it </w:t>
      </w:r>
      <w:r w:rsidRPr="00970422">
        <w:rPr>
          <w:rStyle w:val="Emphasis"/>
        </w:rPr>
        <w:t xml:space="preserve">explicitly </w:t>
      </w:r>
      <w:r w:rsidRPr="00970422">
        <w:rPr>
          <w:rStyle w:val="Emphasis"/>
          <w:highlight w:val="cyan"/>
        </w:rPr>
        <w:t>explains</w:t>
      </w:r>
      <w:r w:rsidRPr="00970422">
        <w:rPr>
          <w:rStyle w:val="StyleUnderline"/>
        </w:rPr>
        <w:t xml:space="preserve"> </w:t>
      </w:r>
      <w:r w:rsidRPr="00970422">
        <w:rPr>
          <w:rStyle w:val="StyleUnderline"/>
          <w:highlight w:val="cyan"/>
        </w:rPr>
        <w:t>how</w:t>
      </w:r>
      <w:r w:rsidRPr="00970422">
        <w:rPr>
          <w:rStyle w:val="StyleUnderline"/>
        </w:rPr>
        <w:t xml:space="preserve"> </w:t>
      </w:r>
      <w:r w:rsidRPr="00970422">
        <w:rPr>
          <w:rStyle w:val="StyleUnderline"/>
          <w:highlight w:val="cyan"/>
        </w:rPr>
        <w:t>both</w:t>
      </w:r>
      <w:r w:rsidRPr="00970422">
        <w:rPr>
          <w:rStyle w:val="StyleUnderline"/>
        </w:rPr>
        <w:t xml:space="preserve"> material </w:t>
      </w:r>
      <w:r w:rsidRPr="00970422">
        <w:rPr>
          <w:rStyle w:val="StyleUnderline"/>
          <w:highlight w:val="cyan"/>
        </w:rPr>
        <w:t>variables</w:t>
      </w:r>
      <w:r w:rsidRPr="00970422">
        <w:rPr>
          <w:rStyle w:val="StyleUnderline"/>
        </w:rPr>
        <w:t xml:space="preserve"> and information variables </w:t>
      </w:r>
      <w:r w:rsidRPr="00970422">
        <w:rPr>
          <w:rStyle w:val="StyleUnderline"/>
          <w:highlight w:val="cyan"/>
        </w:rPr>
        <w:t>influence</w:t>
      </w:r>
      <w:r w:rsidRPr="00970422">
        <w:rPr>
          <w:rStyle w:val="StyleUnderline"/>
        </w:rPr>
        <w:t xml:space="preserve"> the </w:t>
      </w:r>
      <w:r w:rsidRPr="00970422">
        <w:rPr>
          <w:rStyle w:val="StyleUnderline"/>
          <w:highlight w:val="cyan"/>
        </w:rPr>
        <w:t>prospects for</w:t>
      </w:r>
      <w:r w:rsidRPr="00970422">
        <w:rPr>
          <w:rStyle w:val="StyleUnderline"/>
        </w:rPr>
        <w:t xml:space="preserve"> </w:t>
      </w:r>
      <w:r w:rsidRPr="00970422">
        <w:rPr>
          <w:rStyle w:val="Emphasis"/>
          <w:highlight w:val="cyan"/>
        </w:rPr>
        <w:t>coop</w:t>
      </w:r>
      <w:r w:rsidRPr="00970422">
        <w:rPr>
          <w:rStyle w:val="StyleUnderline"/>
        </w:rPr>
        <w:t>eration, and how they interact</w:t>
      </w:r>
      <w:r w:rsidRPr="00970422">
        <w:rPr>
          <w:sz w:val="16"/>
        </w:rPr>
        <w:t xml:space="preserve">. In contrast, </w:t>
      </w:r>
      <w:r w:rsidRPr="00970422">
        <w:rPr>
          <w:rStyle w:val="StyleUnderline"/>
        </w:rPr>
        <w:t xml:space="preserve">Wendt’s social theory </w:t>
      </w:r>
      <w:r w:rsidRPr="00970422">
        <w:rPr>
          <w:rStyle w:val="Emphasis"/>
        </w:rPr>
        <w:t>does not</w:t>
      </w:r>
      <w:r w:rsidRPr="00970422">
        <w:rPr>
          <w:rStyle w:val="StyleUnderline"/>
        </w:rPr>
        <w:t xml:space="preserve"> bring in material factors and</w:t>
      </w:r>
      <w:r w:rsidRPr="00970422">
        <w:rPr>
          <w:sz w:val="16"/>
        </w:rPr>
        <w:t xml:space="preserve"> thereby </w:t>
      </w:r>
      <w:r w:rsidRPr="00970422">
        <w:rPr>
          <w:rStyle w:val="Emphasis"/>
        </w:rPr>
        <w:t>implicitly ignores</w:t>
      </w:r>
      <w:r w:rsidRPr="00970422">
        <w:rPr>
          <w:sz w:val="16"/>
        </w:rPr>
        <w:t xml:space="preserve"> the </w:t>
      </w:r>
      <w:r w:rsidRPr="00970422">
        <w:rPr>
          <w:rStyle w:val="Emphasis"/>
        </w:rPr>
        <w:t>constraints</w:t>
      </w:r>
      <w:r w:rsidRPr="00970422">
        <w:rPr>
          <w:rStyle w:val="StyleUnderline"/>
        </w:rPr>
        <w:t xml:space="preserve"> they</w:t>
      </w:r>
      <w:r w:rsidRPr="00970422">
        <w:rPr>
          <w:sz w:val="16"/>
        </w:rPr>
        <w:t xml:space="preserve"> could </w:t>
      </w:r>
      <w:r w:rsidRPr="00970422">
        <w:rPr>
          <w:rStyle w:val="StyleUnderline"/>
        </w:rPr>
        <w:t>impose</w:t>
      </w:r>
      <w:r w:rsidRPr="00970422">
        <w:rPr>
          <w:sz w:val="16"/>
        </w:rPr>
        <w:t>. Wendt is partially correct in arguing that “History matters</w:t>
      </w:r>
      <w:r w:rsidRPr="00970422">
        <w:rPr>
          <w:rStyle w:val="StyleUnderline"/>
        </w:rPr>
        <w:t>. Security dilemmas are not acts of God; they are effects of practice</w:t>
      </w:r>
      <w:r w:rsidRPr="00970422">
        <w:rPr>
          <w:sz w:val="16"/>
        </w:rPr>
        <w:t xml:space="preserve">.”25 </w:t>
      </w:r>
      <w:r w:rsidRPr="00970422">
        <w:rPr>
          <w:rStyle w:val="StyleUnderline"/>
          <w:highlight w:val="cyan"/>
        </w:rPr>
        <w:t>States</w:t>
      </w:r>
      <w:r w:rsidRPr="00970422">
        <w:rPr>
          <w:sz w:val="16"/>
        </w:rPr>
        <w:t xml:space="preserve">, however, </w:t>
      </w:r>
      <w:r w:rsidRPr="00970422">
        <w:rPr>
          <w:rStyle w:val="Emphasis"/>
          <w:highlight w:val="cyan"/>
        </w:rPr>
        <w:t>do not get to choose</w:t>
      </w:r>
      <w:r w:rsidRPr="00970422">
        <w:rPr>
          <w:rStyle w:val="Emphasis"/>
        </w:rPr>
        <w:t xml:space="preserve"> their </w:t>
      </w:r>
      <w:r w:rsidRPr="00970422">
        <w:rPr>
          <w:rStyle w:val="Emphasis"/>
          <w:highlight w:val="cyan"/>
        </w:rPr>
        <w:t>history</w:t>
      </w:r>
      <w:r w:rsidRPr="00970422">
        <w:rPr>
          <w:rStyle w:val="StyleUnderline"/>
          <w:highlight w:val="cyan"/>
        </w:rPr>
        <w:t xml:space="preserve"> at the time they are making</w:t>
      </w:r>
      <w:r w:rsidRPr="00970422">
        <w:rPr>
          <w:rStyle w:val="StyleUnderline"/>
        </w:rPr>
        <w:t xml:space="preserve"> forward-looking </w:t>
      </w:r>
      <w:r w:rsidRPr="00970422">
        <w:rPr>
          <w:rStyle w:val="StyleUnderline"/>
          <w:highlight w:val="cyan"/>
        </w:rPr>
        <w:t>decisions</w:t>
      </w:r>
      <w:r w:rsidRPr="00970422">
        <w:rPr>
          <w:sz w:val="16"/>
        </w:rPr>
        <w:t xml:space="preserve">. Of course, in the past they did have partial control over it via the policy choices they made, although these were constrained by information and material factors. At the time of a new choice, however, </w:t>
      </w:r>
      <w:r w:rsidRPr="00970422">
        <w:rPr>
          <w:rStyle w:val="StyleUnderline"/>
        </w:rPr>
        <w:t>the past and its related history are fixed and</w:t>
      </w:r>
      <w:r w:rsidRPr="00970422">
        <w:rPr>
          <w:sz w:val="16"/>
        </w:rPr>
        <w:t xml:space="preserve"> thereby </w:t>
      </w:r>
      <w:r w:rsidRPr="00970422">
        <w:rPr>
          <w:rStyle w:val="StyleUnderline"/>
        </w:rPr>
        <w:t>impose severe constraints on states’ practice/choices</w:t>
      </w:r>
      <w:r w:rsidRPr="00970422">
        <w:rPr>
          <w:sz w:val="16"/>
        </w:rPr>
        <w:t xml:space="preserve">. </w:t>
      </w:r>
      <w:r w:rsidRPr="00970422">
        <w:rPr>
          <w:rStyle w:val="StyleUnderline"/>
        </w:rPr>
        <w:t>Their interactions may start under information conditions that prevent them from overcoming material conditions that make cooperative policies too risky</w:t>
      </w:r>
      <w:r w:rsidRPr="00970422">
        <w:rPr>
          <w:sz w:val="16"/>
        </w:rPr>
        <w:t xml:space="preserve">. Moreover, these information conditions could reflect previous material conditions that required the security-seeking state to compete, thereby signaling greedy motives, which contributed to the initial information from which the states begin this round of interaction. Consequently, </w:t>
      </w:r>
      <w:r w:rsidRPr="00970422">
        <w:rPr>
          <w:rStyle w:val="StyleUnderline"/>
        </w:rPr>
        <w:t>although certainty or near certainty that the opposing state is a security seeker could be sufficient to eliminate the security dilemma under even very dangerous material conditions, states will not always have this information</w:t>
      </w:r>
      <w:r w:rsidRPr="00970422">
        <w:rPr>
          <w:sz w:val="16"/>
        </w:rPr>
        <w:t xml:space="preserve">. Moreover, </w:t>
      </w:r>
      <w:r w:rsidRPr="00970422">
        <w:rPr>
          <w:rStyle w:val="StyleUnderline"/>
        </w:rPr>
        <w:t>a state can face material conditions</w:t>
      </w:r>
      <w:r w:rsidRPr="00970422">
        <w:rPr>
          <w:sz w:val="16"/>
        </w:rPr>
        <w:t xml:space="preserve">—for example, </w:t>
      </w:r>
      <w:r w:rsidRPr="00970422">
        <w:rPr>
          <w:rStyle w:val="Emphasis"/>
        </w:rPr>
        <w:t>offense dominance</w:t>
      </w:r>
      <w:r w:rsidRPr="00970422">
        <w:rPr>
          <w:sz w:val="16"/>
        </w:rPr>
        <w:t>—</w:t>
      </w:r>
      <w:r w:rsidRPr="00970422">
        <w:rPr>
          <w:rStyle w:val="StyleUnderline"/>
        </w:rPr>
        <w:t xml:space="preserve">that make cooperation </w:t>
      </w:r>
      <w:r w:rsidRPr="00970422">
        <w:rPr>
          <w:rStyle w:val="Emphasis"/>
        </w:rPr>
        <w:t>too risky</w:t>
      </w:r>
      <w:r w:rsidRPr="00970422">
        <w:rPr>
          <w:sz w:val="16"/>
        </w:rPr>
        <w:t xml:space="preserve">, even when the state believes that adversary is probably a security-seeking state. In short, </w:t>
      </w:r>
      <w:r w:rsidRPr="00970422">
        <w:rPr>
          <w:rStyle w:val="StyleUnderline"/>
          <w:highlight w:val="cyan"/>
        </w:rPr>
        <w:t>states</w:t>
      </w:r>
      <w:r w:rsidRPr="00970422">
        <w:rPr>
          <w:rStyle w:val="StyleUnderline"/>
        </w:rPr>
        <w:t xml:space="preserve"> can </w:t>
      </w:r>
      <w:r w:rsidRPr="00970422">
        <w:rPr>
          <w:rStyle w:val="Emphasis"/>
          <w:highlight w:val="cyan"/>
        </w:rPr>
        <w:t>face constraints</w:t>
      </w:r>
      <w:r w:rsidRPr="00970422">
        <w:rPr>
          <w:rStyle w:val="StyleUnderline"/>
          <w:highlight w:val="cyan"/>
        </w:rPr>
        <w:t xml:space="preserve"> that </w:t>
      </w:r>
      <w:r w:rsidRPr="00970422">
        <w:rPr>
          <w:rStyle w:val="Emphasis"/>
          <w:highlight w:val="cyan"/>
        </w:rPr>
        <w:t>require</w:t>
      </w:r>
      <w:r w:rsidRPr="00970422">
        <w:rPr>
          <w:rStyle w:val="StyleUnderline"/>
          <w:highlight w:val="cyan"/>
        </w:rPr>
        <w:t xml:space="preserve"> them </w:t>
      </w:r>
      <w:r w:rsidRPr="00970422">
        <w:rPr>
          <w:rStyle w:val="StyleUnderline"/>
          <w:highlight w:val="cyan"/>
        </w:rPr>
        <w:lastRenderedPageBreak/>
        <w:t xml:space="preserve">to choose </w:t>
      </w:r>
      <w:r w:rsidRPr="00970422">
        <w:rPr>
          <w:rStyle w:val="Emphasis"/>
          <w:highlight w:val="cyan"/>
        </w:rPr>
        <w:t>competitive policies</w:t>
      </w:r>
      <w:r w:rsidRPr="00970422">
        <w:rPr>
          <w:sz w:val="16"/>
        </w:rPr>
        <w:t xml:space="preserve">, </w:t>
      </w:r>
      <w:r w:rsidRPr="00970422">
        <w:rPr>
          <w:rStyle w:val="StyleUnderline"/>
          <w:highlight w:val="cyan"/>
        </w:rPr>
        <w:t>which</w:t>
      </w:r>
      <w:r w:rsidRPr="00970422">
        <w:rPr>
          <w:rStyle w:val="StyleUnderline"/>
        </w:rPr>
        <w:t xml:space="preserve"> can </w:t>
      </w:r>
      <w:r w:rsidRPr="00970422">
        <w:rPr>
          <w:rStyle w:val="Emphasis"/>
          <w:highlight w:val="cyan"/>
        </w:rPr>
        <w:t>make the security dilemma</w:t>
      </w:r>
      <w:r w:rsidRPr="00970422">
        <w:rPr>
          <w:rStyle w:val="Emphasis"/>
        </w:rPr>
        <w:t xml:space="preserve"> still more </w:t>
      </w:r>
      <w:r w:rsidRPr="00970422">
        <w:rPr>
          <w:rStyle w:val="Emphasis"/>
          <w:highlight w:val="cyan"/>
        </w:rPr>
        <w:t>severe</w:t>
      </w:r>
      <w:r w:rsidRPr="00970422">
        <w:rPr>
          <w:sz w:val="16"/>
        </w:rPr>
        <w:t xml:space="preserve"> </w:t>
      </w:r>
      <w:r w:rsidRPr="00970422">
        <w:rPr>
          <w:rStyle w:val="StyleUnderline"/>
          <w:highlight w:val="cyan"/>
        </w:rPr>
        <w:t>and</w:t>
      </w:r>
      <w:r w:rsidRPr="00970422">
        <w:rPr>
          <w:rStyle w:val="StyleUnderline"/>
        </w:rPr>
        <w:t xml:space="preserve"> </w:t>
      </w:r>
      <w:r w:rsidRPr="00970422">
        <w:rPr>
          <w:rStyle w:val="Emphasis"/>
          <w:highlight w:val="cyan"/>
        </w:rPr>
        <w:t>coop</w:t>
      </w:r>
      <w:r w:rsidRPr="00970422">
        <w:rPr>
          <w:rStyle w:val="StyleUnderline"/>
        </w:rPr>
        <w:t xml:space="preserve">eration </w:t>
      </w:r>
      <w:r w:rsidRPr="00970422">
        <w:rPr>
          <w:rStyle w:val="StyleUnderline"/>
          <w:highlight w:val="cyan"/>
        </w:rPr>
        <w:t>a</w:t>
      </w:r>
      <w:r w:rsidRPr="00970422">
        <w:rPr>
          <w:rStyle w:val="StyleUnderline"/>
        </w:rPr>
        <w:t xml:space="preserve"> </w:t>
      </w:r>
      <w:r w:rsidRPr="00970422">
        <w:rPr>
          <w:rStyle w:val="Emphasis"/>
        </w:rPr>
        <w:t xml:space="preserve">still </w:t>
      </w:r>
      <w:r w:rsidRPr="00970422">
        <w:rPr>
          <w:rStyle w:val="Emphasis"/>
          <w:highlight w:val="cyan"/>
        </w:rPr>
        <w:t>worse option</w:t>
      </w:r>
      <w:r w:rsidRPr="00970422">
        <w:rPr>
          <w:sz w:val="16"/>
        </w:rPr>
        <w:t>.</w:t>
      </w:r>
    </w:p>
    <w:p w14:paraId="1D94AC29" w14:textId="229AAFA9" w:rsidR="00970422" w:rsidRPr="00970422" w:rsidRDefault="00494320" w:rsidP="00970422">
      <w:pPr>
        <w:pStyle w:val="Heading4"/>
        <w:rPr>
          <w:rFonts w:cs="Arial"/>
          <w:i/>
          <w:iCs/>
        </w:rPr>
      </w:pPr>
      <w:r>
        <w:rPr>
          <w:rFonts w:cs="Arial"/>
        </w:rPr>
        <w:t xml:space="preserve">Even authors that write </w:t>
      </w:r>
      <w:r w:rsidRPr="00494320">
        <w:rPr>
          <w:rFonts w:cs="Arial"/>
          <w:u w:val="single"/>
        </w:rPr>
        <w:t>against</w:t>
      </w:r>
      <w:r>
        <w:rPr>
          <w:rFonts w:cs="Arial"/>
        </w:rPr>
        <w:t xml:space="preserve"> heg agree that r</w:t>
      </w:r>
      <w:r w:rsidR="00970422" w:rsidRPr="00970422">
        <w:rPr>
          <w:rFonts w:cs="Arial"/>
        </w:rPr>
        <w:t xml:space="preserve">ealism is the </w:t>
      </w:r>
      <w:r w:rsidR="00970422" w:rsidRPr="00494320">
        <w:rPr>
          <w:rFonts w:cs="Arial"/>
          <w:u w:val="single"/>
        </w:rPr>
        <w:t>only way</w:t>
      </w:r>
      <w:r w:rsidR="00970422" w:rsidRPr="00970422">
        <w:rPr>
          <w:rFonts w:cs="Arial"/>
        </w:rPr>
        <w:t xml:space="preserve"> to understand China’s rise---idealism about world politics leads to failed </w:t>
      </w:r>
      <w:r w:rsidR="00970422" w:rsidRPr="00494320">
        <w:rPr>
          <w:rFonts w:cs="Arial"/>
          <w:u w:val="single"/>
        </w:rPr>
        <w:t>feel-good fixes</w:t>
      </w:r>
      <w:r w:rsidR="00970422" w:rsidRPr="00970422">
        <w:rPr>
          <w:rFonts w:cs="Arial"/>
        </w:rPr>
        <w:t xml:space="preserve"> that make great power war </w:t>
      </w:r>
      <w:r w:rsidR="00970422" w:rsidRPr="00494320">
        <w:rPr>
          <w:rFonts w:cs="Arial"/>
          <w:u w:val="single"/>
        </w:rPr>
        <w:t>more likely</w:t>
      </w:r>
      <w:r w:rsidR="00970422" w:rsidRPr="00970422">
        <w:rPr>
          <w:rFonts w:cs="Arial"/>
        </w:rPr>
        <w:t>.</w:t>
      </w:r>
    </w:p>
    <w:p w14:paraId="6B9D69B9" w14:textId="77777777" w:rsidR="00970422" w:rsidRPr="00970422" w:rsidRDefault="00970422" w:rsidP="00970422">
      <w:r w:rsidRPr="00970422">
        <w:t xml:space="preserve">Stephen M. </w:t>
      </w:r>
      <w:r w:rsidRPr="00970422">
        <w:rPr>
          <w:rStyle w:val="Style13ptBold"/>
        </w:rPr>
        <w:t>Walt 18</w:t>
      </w:r>
      <w:r w:rsidRPr="00970422">
        <w:t>. Robert and Renée Belfer professor of international relations at Harvard University. “The World Wants You to Think Like a Realist.” Foreign Policy. https://foreignpolicy.com/2018/05/30/the-world-wants-you-to-think-like-a-realist/</w:t>
      </w:r>
    </w:p>
    <w:p w14:paraId="10EDCD54" w14:textId="77777777" w:rsidR="00970422" w:rsidRPr="00970422" w:rsidRDefault="00970422" w:rsidP="00970422">
      <w:pPr>
        <w:rPr>
          <w:sz w:val="16"/>
        </w:rPr>
      </w:pPr>
      <w:r w:rsidRPr="00970422">
        <w:rPr>
          <w:rStyle w:val="StyleUnderline"/>
        </w:rPr>
        <w:t>Realism has a long history and many variants, but its core rests on a straightforward set of ideas</w:t>
      </w:r>
      <w:r w:rsidRPr="00970422">
        <w:rPr>
          <w:sz w:val="16"/>
        </w:rPr>
        <w:t xml:space="preserve">. As the name implies, </w:t>
      </w:r>
      <w:r w:rsidRPr="00970422">
        <w:rPr>
          <w:rStyle w:val="StyleUnderline"/>
          <w:highlight w:val="cyan"/>
        </w:rPr>
        <w:t>realism</w:t>
      </w:r>
      <w:r w:rsidRPr="00970422">
        <w:rPr>
          <w:rStyle w:val="StyleUnderline"/>
        </w:rPr>
        <w:t xml:space="preserve"> tries to </w:t>
      </w:r>
      <w:r w:rsidRPr="00970422">
        <w:rPr>
          <w:rStyle w:val="StyleUnderline"/>
          <w:highlight w:val="cyan"/>
        </w:rPr>
        <w:t>explain</w:t>
      </w:r>
      <w:r w:rsidRPr="00970422">
        <w:rPr>
          <w:rStyle w:val="StyleUnderline"/>
        </w:rPr>
        <w:t xml:space="preserve"> world </w:t>
      </w:r>
      <w:r w:rsidRPr="00970422">
        <w:rPr>
          <w:rStyle w:val="StyleUnderline"/>
          <w:highlight w:val="cyan"/>
        </w:rPr>
        <w:t>politics as they</w:t>
      </w:r>
      <w:r w:rsidRPr="00970422">
        <w:rPr>
          <w:rStyle w:val="StyleUnderline"/>
        </w:rPr>
        <w:t xml:space="preserve"> </w:t>
      </w:r>
      <w:r w:rsidRPr="00970422">
        <w:rPr>
          <w:rStyle w:val="Emphasis"/>
        </w:rPr>
        <w:t xml:space="preserve">really </w:t>
      </w:r>
      <w:r w:rsidRPr="00970422">
        <w:rPr>
          <w:rStyle w:val="Emphasis"/>
          <w:highlight w:val="cyan"/>
        </w:rPr>
        <w:t>are</w:t>
      </w:r>
      <w:r w:rsidRPr="00970422">
        <w:rPr>
          <w:sz w:val="16"/>
        </w:rPr>
        <w:t xml:space="preserve">, </w:t>
      </w:r>
      <w:r w:rsidRPr="00970422">
        <w:rPr>
          <w:rStyle w:val="Emphasis"/>
          <w:highlight w:val="cyan"/>
        </w:rPr>
        <w:t>rather than</w:t>
      </w:r>
      <w:r w:rsidRPr="00970422">
        <w:rPr>
          <w:rStyle w:val="Emphasis"/>
        </w:rPr>
        <w:t xml:space="preserve"> describe </w:t>
      </w:r>
      <w:r w:rsidRPr="00970422">
        <w:rPr>
          <w:rStyle w:val="Emphasis"/>
          <w:highlight w:val="cyan"/>
        </w:rPr>
        <w:t>how they ought to be</w:t>
      </w:r>
      <w:r w:rsidRPr="00970422">
        <w:rPr>
          <w:sz w:val="16"/>
        </w:rPr>
        <w:t xml:space="preserve">. </w:t>
      </w:r>
      <w:r w:rsidRPr="00970422">
        <w:rPr>
          <w:rStyle w:val="StyleUnderline"/>
        </w:rPr>
        <w:t xml:space="preserve">For realists, </w:t>
      </w:r>
      <w:r w:rsidRPr="00970422">
        <w:rPr>
          <w:rStyle w:val="Emphasis"/>
          <w:highlight w:val="cyan"/>
        </w:rPr>
        <w:t>power</w:t>
      </w:r>
      <w:r w:rsidRPr="00970422">
        <w:rPr>
          <w:rStyle w:val="StyleUnderline"/>
          <w:highlight w:val="cyan"/>
        </w:rPr>
        <w:t xml:space="preserve"> is the centerpiece</w:t>
      </w:r>
      <w:r w:rsidRPr="00970422">
        <w:rPr>
          <w:rStyle w:val="StyleUnderline"/>
        </w:rPr>
        <w:t xml:space="preserve"> of </w:t>
      </w:r>
      <w:r w:rsidRPr="00970422">
        <w:rPr>
          <w:rStyle w:val="Emphasis"/>
        </w:rPr>
        <w:t>political life</w:t>
      </w:r>
      <w:r w:rsidRPr="00970422">
        <w:rPr>
          <w:sz w:val="16"/>
        </w:rPr>
        <w:t xml:space="preserve">: </w:t>
      </w:r>
      <w:r w:rsidRPr="00970422">
        <w:rPr>
          <w:rStyle w:val="StyleUnderline"/>
          <w:highlight w:val="cyan"/>
        </w:rPr>
        <w:t xml:space="preserve">Although other factors </w:t>
      </w:r>
      <w:r w:rsidRPr="00970422">
        <w:rPr>
          <w:rStyle w:val="Emphasis"/>
          <w:highlight w:val="cyan"/>
        </w:rPr>
        <w:t>sometimes</w:t>
      </w:r>
      <w:r w:rsidRPr="00970422">
        <w:rPr>
          <w:rStyle w:val="StyleUnderline"/>
          <w:highlight w:val="cyan"/>
        </w:rPr>
        <w:t xml:space="preserve"> play a role</w:t>
      </w:r>
      <w:r w:rsidRPr="00970422">
        <w:rPr>
          <w:sz w:val="16"/>
        </w:rPr>
        <w:t xml:space="preserve">, </w:t>
      </w:r>
      <w:r w:rsidRPr="00970422">
        <w:rPr>
          <w:rStyle w:val="StyleUnderline"/>
          <w:highlight w:val="cyan"/>
        </w:rPr>
        <w:t>the</w:t>
      </w:r>
      <w:r w:rsidRPr="00970422">
        <w:rPr>
          <w:rStyle w:val="StyleUnderline"/>
        </w:rPr>
        <w:t xml:space="preserve"> </w:t>
      </w:r>
      <w:r w:rsidRPr="00970422">
        <w:rPr>
          <w:rStyle w:val="Emphasis"/>
          <w:highlight w:val="cyan"/>
        </w:rPr>
        <w:t>key</w:t>
      </w:r>
      <w:r w:rsidRPr="00970422">
        <w:rPr>
          <w:rStyle w:val="StyleUnderline"/>
        </w:rPr>
        <w:t xml:space="preserve"> to understanding politics </w:t>
      </w:r>
      <w:r w:rsidRPr="00970422">
        <w:rPr>
          <w:rStyle w:val="StyleUnderline"/>
          <w:highlight w:val="cyan"/>
        </w:rPr>
        <w:t>lies in focusing on</w:t>
      </w:r>
      <w:r w:rsidRPr="00970422">
        <w:rPr>
          <w:rStyle w:val="StyleUnderline"/>
        </w:rPr>
        <w:t xml:space="preserve"> who has </w:t>
      </w:r>
      <w:r w:rsidRPr="00970422">
        <w:rPr>
          <w:rStyle w:val="StyleUnderline"/>
          <w:highlight w:val="cyan"/>
        </w:rPr>
        <w:t>power</w:t>
      </w:r>
      <w:r w:rsidRPr="00970422">
        <w:rPr>
          <w:rStyle w:val="StyleUnderline"/>
        </w:rPr>
        <w:t xml:space="preserve"> and what they are doing with it</w:t>
      </w:r>
      <w:r w:rsidRPr="00970422">
        <w:rPr>
          <w:sz w:val="16"/>
        </w:rPr>
        <w:t xml:space="preserve">. The Athenians’ infamous warning to the Melians captures this perfectly: </w:t>
      </w:r>
      <w:r w:rsidRPr="00970422">
        <w:rPr>
          <w:rStyle w:val="Emphasis"/>
          <w:highlight w:val="cyan"/>
        </w:rPr>
        <w:t>“The strong do what they can, and the weak suffer what they must.”</w:t>
      </w:r>
      <w:r w:rsidRPr="00970422">
        <w:rPr>
          <w:sz w:val="16"/>
        </w:rPr>
        <w:t xml:space="preserve"> Quentin Tarantino couldn’t have put it any better.</w:t>
      </w:r>
    </w:p>
    <w:p w14:paraId="0DEAD162" w14:textId="77777777" w:rsidR="00970422" w:rsidRPr="00970422" w:rsidRDefault="00970422" w:rsidP="00970422">
      <w:pPr>
        <w:rPr>
          <w:sz w:val="16"/>
        </w:rPr>
      </w:pPr>
      <w:r w:rsidRPr="00970422">
        <w:rPr>
          <w:sz w:val="16"/>
        </w:rPr>
        <w:t xml:space="preserve">For realists, </w:t>
      </w:r>
      <w:r w:rsidRPr="00970422">
        <w:rPr>
          <w:rStyle w:val="StyleUnderline"/>
        </w:rPr>
        <w:t xml:space="preserve">states are the </w:t>
      </w:r>
      <w:r w:rsidRPr="00970422">
        <w:rPr>
          <w:rStyle w:val="Emphasis"/>
        </w:rPr>
        <w:t>key actors</w:t>
      </w:r>
      <w:r w:rsidRPr="00970422">
        <w:rPr>
          <w:rStyle w:val="StyleUnderline"/>
        </w:rPr>
        <w:t xml:space="preserve"> in the international system</w:t>
      </w:r>
      <w:r w:rsidRPr="00970422">
        <w:rPr>
          <w:sz w:val="16"/>
        </w:rPr>
        <w:t xml:space="preserve">. </w:t>
      </w:r>
      <w:r w:rsidRPr="00970422">
        <w:rPr>
          <w:rStyle w:val="StyleUnderline"/>
          <w:highlight w:val="cyan"/>
        </w:rPr>
        <w:t xml:space="preserve">There is </w:t>
      </w:r>
      <w:r w:rsidRPr="00970422">
        <w:rPr>
          <w:rStyle w:val="Emphasis"/>
          <w:highlight w:val="cyan"/>
        </w:rPr>
        <w:t>no central authority</w:t>
      </w:r>
      <w:r w:rsidRPr="00970422">
        <w:rPr>
          <w:rStyle w:val="StyleUnderline"/>
          <w:highlight w:val="cyan"/>
        </w:rPr>
        <w:t xml:space="preserve"> that can protect states</w:t>
      </w:r>
      <w:r w:rsidRPr="00970422">
        <w:rPr>
          <w:rStyle w:val="StyleUnderline"/>
        </w:rPr>
        <w:t xml:space="preserve"> from one another, </w:t>
      </w:r>
      <w:r w:rsidRPr="00970422">
        <w:rPr>
          <w:rStyle w:val="StyleUnderline"/>
          <w:highlight w:val="cyan"/>
        </w:rPr>
        <w:t>so each</w:t>
      </w:r>
      <w:r w:rsidRPr="00970422">
        <w:rPr>
          <w:rStyle w:val="StyleUnderline"/>
        </w:rPr>
        <w:t xml:space="preserve"> state </w:t>
      </w:r>
      <w:r w:rsidRPr="00970422">
        <w:rPr>
          <w:rStyle w:val="Emphasis"/>
          <w:highlight w:val="cyan"/>
        </w:rPr>
        <w:t>must rely upon its own resources and strategies to survive</w:t>
      </w:r>
      <w:r w:rsidRPr="00970422">
        <w:rPr>
          <w:sz w:val="16"/>
        </w:rPr>
        <w:t xml:space="preserve">. </w:t>
      </w:r>
      <w:r w:rsidRPr="00970422">
        <w:rPr>
          <w:rStyle w:val="Emphasis"/>
          <w:highlight w:val="cyan"/>
        </w:rPr>
        <w:t>Security is a perennial concern</w:t>
      </w:r>
      <w:r w:rsidRPr="00970422">
        <w:rPr>
          <w:sz w:val="16"/>
        </w:rPr>
        <w:t xml:space="preserve"> </w:t>
      </w:r>
      <w:r w:rsidRPr="00970422">
        <w:rPr>
          <w:rStyle w:val="StyleUnderline"/>
        </w:rPr>
        <w:t xml:space="preserve">— </w:t>
      </w:r>
      <w:r w:rsidRPr="00970422">
        <w:rPr>
          <w:rStyle w:val="StyleUnderline"/>
          <w:highlight w:val="cyan"/>
        </w:rPr>
        <w:t>even for powerful states</w:t>
      </w:r>
      <w:r w:rsidRPr="00970422">
        <w:rPr>
          <w:rStyle w:val="StyleUnderline"/>
        </w:rPr>
        <w:t xml:space="preserve"> — and states tend to worry a lot about who is weaker or stronger and what power trends appear to be</w:t>
      </w:r>
      <w:r w:rsidRPr="00970422">
        <w:rPr>
          <w:sz w:val="16"/>
        </w:rPr>
        <w:t xml:space="preserve">. </w:t>
      </w:r>
      <w:r w:rsidRPr="00970422">
        <w:rPr>
          <w:rStyle w:val="StyleUnderline"/>
        </w:rPr>
        <w:t>Cooperation is far from impossible</w:t>
      </w:r>
      <w:r w:rsidRPr="00970422">
        <w:rPr>
          <w:sz w:val="16"/>
        </w:rPr>
        <w:t xml:space="preserve"> in such a world — indeed, </w:t>
      </w:r>
      <w:r w:rsidRPr="00970422">
        <w:rPr>
          <w:rStyle w:val="StyleUnderline"/>
        </w:rPr>
        <w:t>at times cooperating with others is essential to survival</w:t>
      </w:r>
      <w:r w:rsidRPr="00970422">
        <w:rPr>
          <w:sz w:val="16"/>
        </w:rPr>
        <w:t xml:space="preserve"> — </w:t>
      </w:r>
      <w:r w:rsidRPr="00970422">
        <w:rPr>
          <w:rStyle w:val="StyleUnderline"/>
        </w:rPr>
        <w:t xml:space="preserve">but it is always </w:t>
      </w:r>
      <w:r w:rsidRPr="00970422">
        <w:rPr>
          <w:rStyle w:val="Emphasis"/>
        </w:rPr>
        <w:t>somewhat fragile</w:t>
      </w:r>
      <w:r w:rsidRPr="00970422">
        <w:rPr>
          <w:sz w:val="16"/>
        </w:rPr>
        <w:t xml:space="preserve">. Realists maintain that </w:t>
      </w:r>
      <w:r w:rsidRPr="00970422">
        <w:rPr>
          <w:rStyle w:val="StyleUnderline"/>
        </w:rPr>
        <w:t xml:space="preserve">states will react to threats first by </w:t>
      </w:r>
      <w:r w:rsidRPr="00970422">
        <w:rPr>
          <w:rStyle w:val="Emphasis"/>
        </w:rPr>
        <w:t>trying to “pass the buck”</w:t>
      </w:r>
      <w:r w:rsidRPr="00970422">
        <w:rPr>
          <w:sz w:val="16"/>
        </w:rPr>
        <w:t xml:space="preserve"> (i.e., getting someone else to deal with the emerging danger), </w:t>
      </w:r>
      <w:r w:rsidRPr="00970422">
        <w:rPr>
          <w:rStyle w:val="StyleUnderline"/>
        </w:rPr>
        <w:t xml:space="preserve">and if that fails, they will try to </w:t>
      </w:r>
      <w:r w:rsidRPr="00970422">
        <w:rPr>
          <w:rStyle w:val="Emphasis"/>
        </w:rPr>
        <w:t>balance</w:t>
      </w:r>
      <w:r w:rsidRPr="00970422">
        <w:rPr>
          <w:rStyle w:val="StyleUnderline"/>
        </w:rPr>
        <w:t xml:space="preserve"> against the threat, either by seeking allies or by building up their own capabilities</w:t>
      </w:r>
      <w:r w:rsidRPr="00970422">
        <w:rPr>
          <w:sz w:val="16"/>
        </w:rPr>
        <w:t>.</w:t>
      </w:r>
    </w:p>
    <w:p w14:paraId="046F431E" w14:textId="77777777" w:rsidR="00970422" w:rsidRPr="00970422" w:rsidRDefault="00970422" w:rsidP="00970422">
      <w:pPr>
        <w:rPr>
          <w:sz w:val="16"/>
        </w:rPr>
      </w:pPr>
      <w:r w:rsidRPr="00970422">
        <w:rPr>
          <w:sz w:val="16"/>
        </w:rPr>
        <w:t xml:space="preserve">Realism isn’t the only way to think about international affairs, of course, and there are a number of alternative perspectives and theories that can help us understand different aspects of the modern world. </w:t>
      </w:r>
      <w:r w:rsidRPr="00970422">
        <w:rPr>
          <w:rStyle w:val="StyleUnderline"/>
        </w:rPr>
        <w:t xml:space="preserve">But </w:t>
      </w:r>
      <w:r w:rsidRPr="00970422">
        <w:rPr>
          <w:rStyle w:val="StyleUnderline"/>
          <w:highlight w:val="cyan"/>
        </w:rPr>
        <w:t>if you</w:t>
      </w:r>
      <w:r w:rsidRPr="00970422">
        <w:rPr>
          <w:rStyle w:val="StyleUnderline"/>
        </w:rPr>
        <w:t xml:space="preserve"> do </w:t>
      </w:r>
      <w:r w:rsidRPr="00970422">
        <w:rPr>
          <w:rStyle w:val="StyleUnderline"/>
          <w:highlight w:val="cyan"/>
        </w:rPr>
        <w:t>think like a realist</w:t>
      </w:r>
      <w:r w:rsidRPr="00970422">
        <w:rPr>
          <w:rStyle w:val="StyleUnderline"/>
        </w:rPr>
        <w:t xml:space="preserve"> — at least part of the time — many confusing aspects of world politics become easier to understand</w:t>
      </w:r>
      <w:r w:rsidRPr="00970422">
        <w:rPr>
          <w:sz w:val="16"/>
        </w:rPr>
        <w:t>.</w:t>
      </w:r>
    </w:p>
    <w:p w14:paraId="3B6E9750" w14:textId="77777777" w:rsidR="00970422" w:rsidRPr="00970422" w:rsidRDefault="00970422" w:rsidP="00970422">
      <w:pPr>
        <w:rPr>
          <w:sz w:val="16"/>
        </w:rPr>
      </w:pPr>
      <w:r w:rsidRPr="00970422">
        <w:rPr>
          <w:rStyle w:val="StyleUnderline"/>
        </w:rPr>
        <w:t>If you think like a realist</w:t>
      </w:r>
      <w:r w:rsidRPr="00970422">
        <w:rPr>
          <w:sz w:val="16"/>
        </w:rPr>
        <w:t xml:space="preserve">, for example, </w:t>
      </w:r>
      <w:r w:rsidRPr="00970422">
        <w:rPr>
          <w:rStyle w:val="StyleUnderline"/>
          <w:highlight w:val="cyan"/>
        </w:rPr>
        <w:t xml:space="preserve">you’ll understand why </w:t>
      </w:r>
      <w:r w:rsidRPr="00970422">
        <w:rPr>
          <w:rStyle w:val="Emphasis"/>
          <w:highlight w:val="cyan"/>
        </w:rPr>
        <w:t>China’s rise</w:t>
      </w:r>
      <w:r w:rsidRPr="00970422">
        <w:rPr>
          <w:rStyle w:val="StyleUnderline"/>
          <w:highlight w:val="cyan"/>
        </w:rPr>
        <w:t xml:space="preserve"> is</w:t>
      </w:r>
      <w:r w:rsidRPr="00970422">
        <w:rPr>
          <w:rStyle w:val="StyleUnderline"/>
        </w:rPr>
        <w:t xml:space="preserve"> a </w:t>
      </w:r>
      <w:r w:rsidRPr="00970422">
        <w:rPr>
          <w:rStyle w:val="StyleUnderline"/>
          <w:highlight w:val="cyan"/>
        </w:rPr>
        <w:t>critical</w:t>
      </w:r>
      <w:r w:rsidRPr="00970422">
        <w:rPr>
          <w:rStyle w:val="StyleUnderline"/>
        </w:rPr>
        <w:t xml:space="preserve"> event </w:t>
      </w:r>
      <w:r w:rsidRPr="00970422">
        <w:rPr>
          <w:rStyle w:val="StyleUnderline"/>
          <w:highlight w:val="cyan"/>
        </w:rPr>
        <w:t>and</w:t>
      </w:r>
      <w:r w:rsidRPr="00970422">
        <w:rPr>
          <w:rStyle w:val="StyleUnderline"/>
        </w:rPr>
        <w:t xml:space="preserve"> likely to be </w:t>
      </w:r>
      <w:r w:rsidRPr="00970422">
        <w:rPr>
          <w:rStyle w:val="StyleUnderline"/>
          <w:highlight w:val="cyan"/>
        </w:rPr>
        <w:t xml:space="preserve">a </w:t>
      </w:r>
      <w:r w:rsidRPr="00970422">
        <w:rPr>
          <w:rStyle w:val="Emphasis"/>
          <w:highlight w:val="cyan"/>
        </w:rPr>
        <w:t>source of conflict</w:t>
      </w:r>
      <w:r w:rsidRPr="00970422">
        <w:rPr>
          <w:rStyle w:val="StyleUnderline"/>
        </w:rPr>
        <w:t xml:space="preserve"> with the</w:t>
      </w:r>
      <w:r w:rsidRPr="00970422">
        <w:rPr>
          <w:sz w:val="16"/>
        </w:rPr>
        <w:t xml:space="preserve"> </w:t>
      </w:r>
      <w:r w:rsidRPr="00970422">
        <w:rPr>
          <w:rStyle w:val="Emphasis"/>
        </w:rPr>
        <w:t>U</w:t>
      </w:r>
      <w:r w:rsidRPr="00970422">
        <w:rPr>
          <w:sz w:val="16"/>
        </w:rPr>
        <w:t xml:space="preserve">nited </w:t>
      </w:r>
      <w:r w:rsidRPr="00970422">
        <w:rPr>
          <w:rStyle w:val="Emphasis"/>
        </w:rPr>
        <w:t>S</w:t>
      </w:r>
      <w:r w:rsidRPr="00970422">
        <w:rPr>
          <w:sz w:val="16"/>
        </w:rPr>
        <w:t xml:space="preserve">tates (and others). </w:t>
      </w:r>
      <w:r w:rsidRPr="00970422">
        <w:rPr>
          <w:rStyle w:val="StyleUnderline"/>
        </w:rPr>
        <w:t>In a world where states have to protect themselves, the two most powerful states will eye each other warily and compete to make sure that they don’t fall behind or become dangerously vulnerable to the other</w:t>
      </w:r>
      <w:r w:rsidRPr="00970422">
        <w:rPr>
          <w:sz w:val="16"/>
        </w:rPr>
        <w:t>. Even when war is avoided, intense security competition is likely to result.</w:t>
      </w:r>
    </w:p>
    <w:p w14:paraId="1CAFA17F" w14:textId="77777777" w:rsidR="00970422" w:rsidRPr="00970422" w:rsidRDefault="00970422" w:rsidP="00970422">
      <w:pPr>
        <w:rPr>
          <w:sz w:val="16"/>
        </w:rPr>
      </w:pPr>
      <w:r w:rsidRPr="00970422">
        <w:rPr>
          <w:sz w:val="16"/>
        </w:rPr>
        <w:t xml:space="preserve">And </w:t>
      </w:r>
      <w:r w:rsidRPr="00970422">
        <w:rPr>
          <w:rStyle w:val="StyleUnderline"/>
        </w:rPr>
        <w:t xml:space="preserve">by the way, thinking like a realist helps you understand why </w:t>
      </w:r>
      <w:r w:rsidRPr="00970422">
        <w:rPr>
          <w:rStyle w:val="StyleUnderline"/>
          <w:highlight w:val="cyan"/>
        </w:rPr>
        <w:t xml:space="preserve">China is </w:t>
      </w:r>
      <w:r w:rsidRPr="00970422">
        <w:rPr>
          <w:rStyle w:val="Emphasis"/>
          <w:highlight w:val="cyan"/>
        </w:rPr>
        <w:t>no longer committed</w:t>
      </w:r>
      <w:r w:rsidRPr="00970422">
        <w:rPr>
          <w:rStyle w:val="StyleUnderline"/>
          <w:highlight w:val="cyan"/>
        </w:rPr>
        <w:t xml:space="preserve"> to</w:t>
      </w:r>
      <w:r w:rsidRPr="00970422">
        <w:rPr>
          <w:rStyle w:val="StyleUnderline"/>
        </w:rPr>
        <w:t xml:space="preserve"> Deng Xiaoping’s </w:t>
      </w:r>
      <w:r w:rsidRPr="00970422">
        <w:rPr>
          <w:rStyle w:val="StyleUnderline"/>
          <w:highlight w:val="cyan"/>
        </w:rPr>
        <w:t>policy of “peaceful rise.”</w:t>
      </w:r>
      <w:r w:rsidRPr="00970422">
        <w:rPr>
          <w:sz w:val="16"/>
        </w:rPr>
        <w:t xml:space="preserve"> </w:t>
      </w:r>
      <w:r w:rsidRPr="00970422">
        <w:rPr>
          <w:rStyle w:val="StyleUnderline"/>
          <w:highlight w:val="cyan"/>
        </w:rPr>
        <w:t>That</w:t>
      </w:r>
      <w:r w:rsidRPr="00970422">
        <w:rPr>
          <w:rStyle w:val="StyleUnderline"/>
        </w:rPr>
        <w:t xml:space="preserve"> approach </w:t>
      </w:r>
      <w:r w:rsidRPr="00970422">
        <w:rPr>
          <w:rStyle w:val="StyleUnderline"/>
          <w:highlight w:val="cyan"/>
        </w:rPr>
        <w:t xml:space="preserve">made sense when China was weaker, and it </w:t>
      </w:r>
      <w:r w:rsidRPr="00970422">
        <w:rPr>
          <w:rStyle w:val="Emphasis"/>
          <w:highlight w:val="cyan"/>
        </w:rPr>
        <w:t>fooled plenty</w:t>
      </w:r>
      <w:r w:rsidRPr="00970422">
        <w:rPr>
          <w:rStyle w:val="StyleUnderline"/>
        </w:rPr>
        <w:t xml:space="preserve"> of Westerners into thinking China could be inveigled into being a responsible stakeholder that would meekly embrace various institutions and arrangements created by others back when China was weak</w:t>
      </w:r>
      <w:r w:rsidRPr="00970422">
        <w:rPr>
          <w:sz w:val="16"/>
        </w:rPr>
        <w:t xml:space="preserve">. But </w:t>
      </w:r>
      <w:r w:rsidRPr="00970422">
        <w:rPr>
          <w:rStyle w:val="StyleUnderline"/>
        </w:rPr>
        <w:t xml:space="preserve">realists understand that </w:t>
      </w:r>
      <w:r w:rsidRPr="00970422">
        <w:rPr>
          <w:rStyle w:val="StyleUnderline"/>
          <w:highlight w:val="cyan"/>
        </w:rPr>
        <w:t>a more powerful China would</w:t>
      </w:r>
      <w:r w:rsidRPr="00970422">
        <w:rPr>
          <w:rStyle w:val="StyleUnderline"/>
        </w:rPr>
        <w:t xml:space="preserve"> eventually </w:t>
      </w:r>
      <w:r w:rsidRPr="00970422">
        <w:rPr>
          <w:rStyle w:val="StyleUnderline"/>
          <w:highlight w:val="cyan"/>
        </w:rPr>
        <w:t>want to modify</w:t>
      </w:r>
      <w:r w:rsidRPr="00970422">
        <w:rPr>
          <w:rStyle w:val="StyleUnderline"/>
        </w:rPr>
        <w:t xml:space="preserve"> any </w:t>
      </w:r>
      <w:r w:rsidRPr="00970422">
        <w:rPr>
          <w:rStyle w:val="StyleUnderline"/>
          <w:highlight w:val="cyan"/>
        </w:rPr>
        <w:t>features</w:t>
      </w:r>
      <w:r w:rsidRPr="00970422">
        <w:rPr>
          <w:rStyle w:val="StyleUnderline"/>
        </w:rPr>
        <w:t xml:space="preserve"> </w:t>
      </w:r>
      <w:r w:rsidRPr="00970422">
        <w:rPr>
          <w:rStyle w:val="StyleUnderline"/>
        </w:rPr>
        <w:lastRenderedPageBreak/>
        <w:t xml:space="preserve">that were </w:t>
      </w:r>
      <w:r w:rsidRPr="00970422">
        <w:rPr>
          <w:rStyle w:val="StyleUnderline"/>
          <w:highlight w:val="cyan"/>
        </w:rPr>
        <w:t>not in China’s interest</w:t>
      </w:r>
      <w:r w:rsidRPr="00970422">
        <w:rPr>
          <w:rStyle w:val="StyleUnderline"/>
        </w:rPr>
        <w:t>, as Beijing has begun to do in recent years</w:t>
      </w:r>
      <w:r w:rsidRPr="00970422">
        <w:rPr>
          <w:sz w:val="16"/>
        </w:rPr>
        <w:t xml:space="preserve">. Bottom line: </w:t>
      </w:r>
      <w:r w:rsidRPr="00970422">
        <w:rPr>
          <w:rStyle w:val="Emphasis"/>
        </w:rPr>
        <w:t>Thinking like a realist is essential if you want to understand Sino-American relations</w:t>
      </w:r>
      <w:r w:rsidRPr="00970422">
        <w:rPr>
          <w:sz w:val="16"/>
        </w:rPr>
        <w:t>.</w:t>
      </w:r>
    </w:p>
    <w:p w14:paraId="18D338EA" w14:textId="77777777" w:rsidR="00970422" w:rsidRPr="00970422" w:rsidRDefault="00970422" w:rsidP="00970422">
      <w:pPr>
        <w:rPr>
          <w:sz w:val="16"/>
        </w:rPr>
      </w:pPr>
      <w:r w:rsidRPr="00970422">
        <w:rPr>
          <w:sz w:val="16"/>
        </w:rPr>
        <w:t>If you think like a realist, you wouldn’t be surprised that the United States has repeatedly used military force in distant lands over the past 25 years and especially after 9/11. Why? For one simple reason: Nobody could prevent it. Americans were also convinced their global role was indispensable and that they had the right, the responsibility, and the wisdom to interfere all over the world. But America’s dominant position was the permissive condition that made this overweening ambition seem feasible, at least for a while. As Kenneth Waltz warned way back in 1993: “One may hope that America’s internal preoccupations will produce not an isolationist policy, which has become impossible, but a forbearance that will give other countries at long last the chance to deal with their own problems and make their own mistakes. But I would not bet on it.” Good realist that he was, Waltz understood that the “vice to which great powers easily succumb in a multipolar world is inattention; in a bipolar world, overreaction; in a unipolar world, overextension.” And that’s precisely what happened.</w:t>
      </w:r>
    </w:p>
    <w:p w14:paraId="7A3B3030" w14:textId="77777777" w:rsidR="00970422" w:rsidRPr="00970422" w:rsidRDefault="00970422" w:rsidP="00970422">
      <w:pPr>
        <w:rPr>
          <w:sz w:val="16"/>
        </w:rPr>
      </w:pPr>
      <w:r w:rsidRPr="00970422">
        <w:rPr>
          <w:rStyle w:val="StyleUnderline"/>
        </w:rPr>
        <w:t xml:space="preserve">If you think like a realist, the crisis in </w:t>
      </w:r>
      <w:r w:rsidRPr="00970422">
        <w:rPr>
          <w:rStyle w:val="Emphasis"/>
        </w:rPr>
        <w:t>Ukraine</w:t>
      </w:r>
      <w:r w:rsidRPr="00970422">
        <w:rPr>
          <w:sz w:val="16"/>
        </w:rPr>
        <w:t xml:space="preserve"> </w:t>
      </w:r>
      <w:r w:rsidRPr="00970422">
        <w:rPr>
          <w:rStyle w:val="StyleUnderline"/>
        </w:rPr>
        <w:t>looks</w:t>
      </w:r>
      <w:r w:rsidRPr="00970422">
        <w:rPr>
          <w:sz w:val="16"/>
        </w:rPr>
        <w:t xml:space="preserve"> rather </w:t>
      </w:r>
      <w:r w:rsidRPr="00970422">
        <w:rPr>
          <w:rStyle w:val="StyleUnderline"/>
        </w:rPr>
        <w:t>different</w:t>
      </w:r>
      <w:r w:rsidRPr="00970422">
        <w:rPr>
          <w:sz w:val="16"/>
        </w:rPr>
        <w:t xml:space="preserve"> than the typical Western version of events. </w:t>
      </w:r>
      <w:r w:rsidRPr="00970422">
        <w:rPr>
          <w:rStyle w:val="StyleUnderline"/>
        </w:rPr>
        <w:t>Western accounts typically blame</w:t>
      </w:r>
      <w:r w:rsidRPr="00970422">
        <w:rPr>
          <w:sz w:val="16"/>
        </w:rPr>
        <w:t xml:space="preserve"> </w:t>
      </w:r>
      <w:r w:rsidRPr="00970422">
        <w:rPr>
          <w:rStyle w:val="StyleUnderline"/>
        </w:rPr>
        <w:t>Putin</w:t>
      </w:r>
      <w:r w:rsidRPr="00970422">
        <w:rPr>
          <w:sz w:val="16"/>
        </w:rPr>
        <w:t xml:space="preserve"> for most of the trouble, </w:t>
      </w:r>
      <w:r w:rsidRPr="00970422">
        <w:rPr>
          <w:rStyle w:val="StyleUnderline"/>
        </w:rPr>
        <w:t>but realists understand that major powers are</w:t>
      </w:r>
      <w:r w:rsidRPr="00970422">
        <w:rPr>
          <w:sz w:val="16"/>
        </w:rPr>
        <w:t xml:space="preserve"> always </w:t>
      </w:r>
      <w:r w:rsidRPr="00970422">
        <w:rPr>
          <w:rStyle w:val="StyleUnderline"/>
        </w:rPr>
        <w:t>sensitive about</w:t>
      </w:r>
      <w:r w:rsidRPr="00970422">
        <w:rPr>
          <w:sz w:val="16"/>
        </w:rPr>
        <w:t xml:space="preserve"> their </w:t>
      </w:r>
      <w:r w:rsidRPr="00970422">
        <w:rPr>
          <w:rStyle w:val="StyleUnderline"/>
        </w:rPr>
        <w:t xml:space="preserve">borders and are likely to </w:t>
      </w:r>
      <w:r w:rsidRPr="00970422">
        <w:rPr>
          <w:rStyle w:val="Emphasis"/>
        </w:rPr>
        <w:t>react defensively</w:t>
      </w:r>
      <w:r w:rsidRPr="00970422">
        <w:rPr>
          <w:sz w:val="16"/>
        </w:rPr>
        <w:t xml:space="preserve"> </w:t>
      </w:r>
      <w:r w:rsidRPr="00970422">
        <w:rPr>
          <w:rStyle w:val="StyleUnderline"/>
        </w:rPr>
        <w:t>if other great powers start encroaching on these regions</w:t>
      </w:r>
      <w:r w:rsidRPr="00970422">
        <w:rPr>
          <w:sz w:val="16"/>
        </w:rPr>
        <w:t xml:space="preserve">. Ever heard of the Monroe Doctrine? In the case of Ukraine, the United States and its European allies had been expanding NATO steadily eastward (violating pledges made to Soviet leaders when Germany reunified) and ignoring repeated warnings from Moscow. By 2013, the United States and European Union were making a concerted effort to pull Ukraine into closer alignment with the West and openly interfering in Ukraine’s domestic political processes. Because the Obama administration did not think like realists, however, it was blindsided when Putin seized Crimea and derailed the EU/U.S. effort. </w:t>
      </w:r>
      <w:r w:rsidRPr="00970422">
        <w:rPr>
          <w:rStyle w:val="StyleUnderline"/>
        </w:rPr>
        <w:t>Putin’s response was neither legal nor legitimate nor admirable, but it wasn’t surprising either</w:t>
      </w:r>
      <w:r w:rsidRPr="00970422">
        <w:rPr>
          <w:sz w:val="16"/>
        </w:rPr>
        <w:t xml:space="preserve">. It is equally unsurprising that </w:t>
      </w:r>
      <w:r w:rsidRPr="00970422">
        <w:rPr>
          <w:rStyle w:val="StyleUnderline"/>
        </w:rPr>
        <w:t>these events alarmed the Europeans and prompted NATO to shore up its defenses in Eastern Europe, precisely as a realist would expect</w:t>
      </w:r>
      <w:r w:rsidRPr="00970422">
        <w:rPr>
          <w:sz w:val="16"/>
        </w:rPr>
        <w:t>.</w:t>
      </w:r>
    </w:p>
    <w:p w14:paraId="4BB490B5" w14:textId="77777777" w:rsidR="00970422" w:rsidRPr="00970422" w:rsidRDefault="00970422" w:rsidP="00970422">
      <w:pPr>
        <w:rPr>
          <w:sz w:val="16"/>
        </w:rPr>
      </w:pPr>
      <w:r w:rsidRPr="00970422">
        <w:rPr>
          <w:sz w:val="16"/>
        </w:rPr>
        <w:t>Thinking like a realist can also help you understand why the EU is in trouble. The entire EU project was designed to transcend nationalism and subordinate state interests within broader supranational institutions. Its architects hoped the separate national identities and interests that had torn Europe apart repeatedly would fade over time and a broad pan-European identity would supplant them. European unity was facilitated by the Cold War because the Soviet threat gave Western Europe ample incentive to cooperate, gave the Soviets’ Eastern European satellites an ideal to aspire to, and kept the “American pacifier” on the continent. But once the Cold War was over, nationalism returned with a vengeance and especially after the euro crisis hit. Suddenly, populations wanted their elected officials not to save Europe but to save them. Despite herculean efforts by a number of European leaders and EU officials, these centrifugal tendencies seem to be getting worse, as the Brexit decision, the recent elections in Italy, and the resurgent nationalism in Poland and Hungary all attest. Those who hoped that European integration would prove irreversible have trouble understanding how their noble experiment went awry, but realists don’t.</w:t>
      </w:r>
    </w:p>
    <w:p w14:paraId="69203F8D" w14:textId="77777777" w:rsidR="00970422" w:rsidRPr="00970422" w:rsidRDefault="00970422" w:rsidP="00970422">
      <w:pPr>
        <w:rPr>
          <w:sz w:val="16"/>
        </w:rPr>
      </w:pPr>
      <w:r w:rsidRPr="00970422">
        <w:rPr>
          <w:sz w:val="16"/>
        </w:rPr>
        <w:t>If you think like a realist, you might not be quite so outraged by the support that Iran and Syria gave the anti-American insurgency in Iraq after 2003. You might not like it, but you wouldn’t find their conduct surprising. Their response was classic balance of power behavior because the United States had just overthrown Saddam Hussein and the Bush administration had made it clear that Syria and Iran were next on its hit list. It made good strategic sense for Damascus and Tehran to do whatever they could to keep the United States bogged down in Iraq so that Washington couldn’t reload the shotgun and come after them. Americans have every reason to be upset by what these states did, but if more U.S. officials thought like realists, they would have expected it from the get-go.</w:t>
      </w:r>
    </w:p>
    <w:p w14:paraId="1532EF39" w14:textId="77777777" w:rsidR="00970422" w:rsidRPr="00970422" w:rsidRDefault="00970422" w:rsidP="00970422">
      <w:pPr>
        <w:rPr>
          <w:sz w:val="16"/>
        </w:rPr>
      </w:pPr>
      <w:r w:rsidRPr="00970422">
        <w:rPr>
          <w:sz w:val="16"/>
        </w:rPr>
        <w:t xml:space="preserve">And if you think like a realist, it is obvious why North Korea has gone to enormous lengths to acquire a nuclear deterrent and obvious why a country such as Iran was interested in becoming a latent nuclear weapons state as well. These states were deeply at odds with the world’s most powerful country, and prominent U.S. officials kept saying that the only solution was to topple these regimes and replace them with leaders more to their liking. Never mind that regime change rarely works as intended; the more important point is that any government facing a threat like that is going to try to protect itself. Nuclear weapons aren’t good for blackmail or conquest, but they are a very effective way to deter more powerful states from trying to overthrow you with military force. And you’d think Americans would understand this, given that the U.S. government thinks it needs thousands of nuclear weapons in order to be secure, despite its favorable geographic position and overwhelming conventional superiority. If U.S. leaders think like that, is it any wonder that some weaker and more vulnerable powers conclude that having a few nukes might make them more secure? And is it so surprising that they </w:t>
      </w:r>
      <w:r w:rsidRPr="00970422">
        <w:rPr>
          <w:sz w:val="16"/>
        </w:rPr>
        <w:lastRenderedPageBreak/>
        <w:t>might be reluctant to give them up in exchange for assurances or promises that might easily be reversed or withdrawn? Someone really should explain this logic to John Bolton.</w:t>
      </w:r>
    </w:p>
    <w:p w14:paraId="5E101FDE" w14:textId="77777777" w:rsidR="00970422" w:rsidRPr="00970422" w:rsidRDefault="00970422" w:rsidP="00970422">
      <w:pPr>
        <w:rPr>
          <w:sz w:val="16"/>
        </w:rPr>
      </w:pPr>
      <w:r w:rsidRPr="00970422">
        <w:rPr>
          <w:sz w:val="16"/>
        </w:rPr>
        <w:t xml:space="preserve">Thinking like a realist also helps you understand why states with radically different political systems often act in surprisingly similar ways. To take an obvious example, the United States and Soviet Union could not have been more different in terms of their domestic orders, but their international behavior was much the same. Each led vast alliance networks, toppled governments they didn’t like, assassinated a number of foreign leaders, built tens of thousand of nuclear weapons (deployed on missiles, bombers, and submarines), intervened in far-flung lands, tried to convert other societies to their preferred ideology, and did what they could to bring the other down without blowing up the world. Why did they behave in such similar fashion? Because </w:t>
      </w:r>
      <w:r w:rsidRPr="00970422">
        <w:rPr>
          <w:rStyle w:val="StyleUnderline"/>
        </w:rPr>
        <w:t xml:space="preserve">in an anarchic world, each had </w:t>
      </w:r>
      <w:r w:rsidRPr="00970422">
        <w:rPr>
          <w:rStyle w:val="Emphasis"/>
        </w:rPr>
        <w:t>little choice but to compete</w:t>
      </w:r>
      <w:r w:rsidRPr="00970422">
        <w:rPr>
          <w:rStyle w:val="StyleUnderline"/>
        </w:rPr>
        <w:t xml:space="preserve"> with the other, lest it fall behind and become vulnerable to the other’s predations</w:t>
      </w:r>
      <w:r w:rsidRPr="00970422">
        <w:rPr>
          <w:sz w:val="16"/>
        </w:rPr>
        <w:t>.</w:t>
      </w:r>
    </w:p>
    <w:p w14:paraId="2BA37066" w14:textId="77777777" w:rsidR="00970422" w:rsidRPr="00970422" w:rsidRDefault="00970422" w:rsidP="00970422">
      <w:pPr>
        <w:rPr>
          <w:sz w:val="16"/>
        </w:rPr>
      </w:pPr>
      <w:r w:rsidRPr="00970422">
        <w:rPr>
          <w:sz w:val="16"/>
        </w:rPr>
        <w:t xml:space="preserve">Last but not least, </w:t>
      </w:r>
      <w:r w:rsidRPr="00970422">
        <w:rPr>
          <w:rStyle w:val="StyleUnderline"/>
        </w:rPr>
        <w:t xml:space="preserve">if you think like a realist, you’re likely to </w:t>
      </w:r>
      <w:r w:rsidRPr="00970422">
        <w:rPr>
          <w:rStyle w:val="StyleUnderline"/>
          <w:highlight w:val="cyan"/>
        </w:rPr>
        <w:t xml:space="preserve">be </w:t>
      </w:r>
      <w:r w:rsidRPr="00970422">
        <w:rPr>
          <w:rStyle w:val="Emphasis"/>
          <w:highlight w:val="cyan"/>
        </w:rPr>
        <w:t>skeptical</w:t>
      </w:r>
      <w:r w:rsidRPr="00970422">
        <w:rPr>
          <w:rStyle w:val="StyleUnderline"/>
          <w:highlight w:val="cyan"/>
        </w:rPr>
        <w:t xml:space="preserve"> about</w:t>
      </w:r>
      <w:r w:rsidRPr="00970422">
        <w:rPr>
          <w:rStyle w:val="StyleUnderline"/>
        </w:rPr>
        <w:t xml:space="preserve"> the </w:t>
      </w:r>
      <w:r w:rsidRPr="00970422">
        <w:rPr>
          <w:rStyle w:val="Emphasis"/>
        </w:rPr>
        <w:t xml:space="preserve">ambitious </w:t>
      </w:r>
      <w:r w:rsidRPr="00970422">
        <w:rPr>
          <w:rStyle w:val="Emphasis"/>
          <w:highlight w:val="cyan"/>
        </w:rPr>
        <w:t>schemes</w:t>
      </w:r>
      <w:r w:rsidRPr="00970422">
        <w:rPr>
          <w:rStyle w:val="StyleUnderline"/>
        </w:rPr>
        <w:t xml:space="preserve"> that </w:t>
      </w:r>
      <w:r w:rsidRPr="00970422">
        <w:rPr>
          <w:rStyle w:val="Emphasis"/>
          <w:highlight w:val="cyan"/>
        </w:rPr>
        <w:t>idealists</w:t>
      </w:r>
      <w:r w:rsidRPr="00970422">
        <w:rPr>
          <w:rStyle w:val="StyleUnderline"/>
          <w:highlight w:val="cyan"/>
        </w:rPr>
        <w:t xml:space="preserve"> keep dreaming up to</w:t>
      </w:r>
      <w:r w:rsidRPr="00970422">
        <w:rPr>
          <w:rStyle w:val="StyleUnderline"/>
        </w:rPr>
        <w:t xml:space="preserve"> bring an </w:t>
      </w:r>
      <w:r w:rsidRPr="00970422">
        <w:rPr>
          <w:rStyle w:val="StyleUnderline"/>
          <w:highlight w:val="cyan"/>
        </w:rPr>
        <w:t>end</w:t>
      </w:r>
      <w:r w:rsidRPr="00970422">
        <w:rPr>
          <w:rStyle w:val="StyleUnderline"/>
        </w:rPr>
        <w:t xml:space="preserve"> to </w:t>
      </w:r>
      <w:r w:rsidRPr="00970422">
        <w:rPr>
          <w:rStyle w:val="StyleUnderline"/>
          <w:highlight w:val="cyan"/>
        </w:rPr>
        <w:t>conflict</w:t>
      </w:r>
      <w:r w:rsidRPr="00970422">
        <w:rPr>
          <w:rStyle w:val="StyleUnderline"/>
        </w:rPr>
        <w:t xml:space="preserve">, </w:t>
      </w:r>
      <w:r w:rsidRPr="00970422">
        <w:rPr>
          <w:rStyle w:val="StyleUnderline"/>
          <w:highlight w:val="cyan"/>
        </w:rPr>
        <w:t>injustice</w:t>
      </w:r>
      <w:r w:rsidRPr="00970422">
        <w:rPr>
          <w:rStyle w:val="StyleUnderline"/>
        </w:rPr>
        <w:t xml:space="preserve">, inequality, </w:t>
      </w:r>
      <w:r w:rsidRPr="00970422">
        <w:rPr>
          <w:rStyle w:val="StyleUnderline"/>
          <w:highlight w:val="cyan"/>
        </w:rPr>
        <w:t>and</w:t>
      </w:r>
      <w:r w:rsidRPr="00970422">
        <w:rPr>
          <w:rStyle w:val="StyleUnderline"/>
        </w:rPr>
        <w:t xml:space="preserve"> other </w:t>
      </w:r>
      <w:r w:rsidRPr="00970422">
        <w:rPr>
          <w:rStyle w:val="StyleUnderline"/>
          <w:highlight w:val="cyan"/>
        </w:rPr>
        <w:t>bad things</w:t>
      </w:r>
      <w:r w:rsidRPr="00970422">
        <w:rPr>
          <w:sz w:val="16"/>
        </w:rPr>
        <w:t xml:space="preserve">. </w:t>
      </w:r>
      <w:r w:rsidRPr="00970422">
        <w:rPr>
          <w:rStyle w:val="StyleUnderline"/>
        </w:rPr>
        <w:t xml:space="preserve">Striving to build a safer and more peaceful world is admirable, but realism reminds us that the </w:t>
      </w:r>
      <w:r w:rsidRPr="00970422">
        <w:rPr>
          <w:rStyle w:val="Emphasis"/>
        </w:rPr>
        <w:t xml:space="preserve">ambitious </w:t>
      </w:r>
      <w:r w:rsidRPr="00970422">
        <w:rPr>
          <w:rStyle w:val="Emphasis"/>
          <w:highlight w:val="cyan"/>
        </w:rPr>
        <w:t>efforts</w:t>
      </w:r>
      <w:r w:rsidRPr="00970422">
        <w:rPr>
          <w:rStyle w:val="StyleUnderline"/>
          <w:highlight w:val="cyan"/>
        </w:rPr>
        <w:t xml:space="preserve"> to remake world politics</w:t>
      </w:r>
      <w:r w:rsidRPr="00970422">
        <w:rPr>
          <w:rStyle w:val="StyleUnderline"/>
        </w:rPr>
        <w:t xml:space="preserve"> </w:t>
      </w:r>
      <w:r w:rsidRPr="00970422">
        <w:rPr>
          <w:rStyle w:val="Emphasis"/>
          <w:highlight w:val="cyan"/>
        </w:rPr>
        <w:t>always create unintended consequences</w:t>
      </w:r>
      <w:r w:rsidRPr="00970422">
        <w:rPr>
          <w:rStyle w:val="StyleUnderline"/>
          <w:highlight w:val="cyan"/>
        </w:rPr>
        <w:t xml:space="preserve"> and </w:t>
      </w:r>
      <w:r w:rsidRPr="00970422">
        <w:rPr>
          <w:rStyle w:val="Emphasis"/>
          <w:highlight w:val="cyan"/>
        </w:rPr>
        <w:t>rarely deliver</w:t>
      </w:r>
      <w:r w:rsidRPr="00970422">
        <w:rPr>
          <w:rStyle w:val="Emphasis"/>
        </w:rPr>
        <w:t xml:space="preserve"> the promised results</w:t>
      </w:r>
      <w:r w:rsidRPr="00970422">
        <w:rPr>
          <w:sz w:val="16"/>
        </w:rPr>
        <w:t xml:space="preserve">. It also reminds that even allies fear unchecked power and will have misgivings whenever the United States tries to run the world. If you think like a realist, in short, you are more likely to act with a degree of prudence, and you’ll be less likely to see opponents as purely evil (or see one’s own country as wholly virtuous) and less likely to embark on open-ended moral crusades. Ironically, </w:t>
      </w:r>
      <w:r w:rsidRPr="00970422">
        <w:rPr>
          <w:rStyle w:val="StyleUnderline"/>
          <w:highlight w:val="cyan"/>
        </w:rPr>
        <w:t>if more people thought like realists</w:t>
      </w:r>
      <w:r w:rsidRPr="00970422">
        <w:rPr>
          <w:rStyle w:val="StyleUnderline"/>
        </w:rPr>
        <w:t xml:space="preserve">, the </w:t>
      </w:r>
      <w:r w:rsidRPr="00970422">
        <w:rPr>
          <w:rStyle w:val="Emphasis"/>
          <w:highlight w:val="cyan"/>
        </w:rPr>
        <w:t>prospects for peace</w:t>
      </w:r>
      <w:r w:rsidRPr="00970422">
        <w:rPr>
          <w:rStyle w:val="Emphasis"/>
        </w:rPr>
        <w:t xml:space="preserve"> would </w:t>
      </w:r>
      <w:r w:rsidRPr="00970422">
        <w:rPr>
          <w:rStyle w:val="Emphasis"/>
          <w:highlight w:val="cyan"/>
        </w:rPr>
        <w:t>go up</w:t>
      </w:r>
      <w:r w:rsidRPr="00970422">
        <w:rPr>
          <w:sz w:val="16"/>
        </w:rPr>
        <w:t>.</w:t>
      </w:r>
    </w:p>
    <w:p w14:paraId="6C4BE49B" w14:textId="19D1A33C" w:rsidR="008A3AF2" w:rsidRDefault="008A3AF2" w:rsidP="008A3AF2">
      <w:pPr>
        <w:pStyle w:val="Heading4"/>
      </w:pPr>
      <w:r>
        <w:t xml:space="preserve">Critiques of realism are </w:t>
      </w:r>
      <w:r w:rsidRPr="008F127B">
        <w:rPr>
          <w:u w:val="single"/>
        </w:rPr>
        <w:t>wrong</w:t>
      </w:r>
      <w:r>
        <w:t xml:space="preserve">---realism is </w:t>
      </w:r>
      <w:r w:rsidRPr="008F127B">
        <w:rPr>
          <w:u w:val="single"/>
        </w:rPr>
        <w:t>solely</w:t>
      </w:r>
      <w:r>
        <w:t xml:space="preserve"> a frame through which to </w:t>
      </w:r>
      <w:r w:rsidRPr="008F127B">
        <w:rPr>
          <w:u w:val="single"/>
        </w:rPr>
        <w:t>understand</w:t>
      </w:r>
      <w:r>
        <w:t xml:space="preserve"> actions states will take.</w:t>
      </w:r>
    </w:p>
    <w:p w14:paraId="368E0958" w14:textId="10C2962B" w:rsidR="008A3AF2" w:rsidRPr="008B5856" w:rsidRDefault="008A3AF2" w:rsidP="008A3AF2">
      <w:r>
        <w:t xml:space="preserve">Paul </w:t>
      </w:r>
      <w:r w:rsidRPr="00FF6B73">
        <w:rPr>
          <w:rStyle w:val="Style13ptBold"/>
        </w:rPr>
        <w:t>Poast</w:t>
      </w:r>
      <w:r>
        <w:rPr>
          <w:rStyle w:val="Style13ptBold"/>
        </w:rPr>
        <w:t xml:space="preserve"> 22.</w:t>
      </w:r>
      <w:r>
        <w:t xml:space="preserve"> Associate Professor of Political Science at the University of Chicago and a Nonresident Fellow at the Chicago Council on Global Foreign Affairs; "A World of Power and Fear,"</w:t>
      </w:r>
      <w:r w:rsidRPr="008F127B">
        <w:t xml:space="preserve"> </w:t>
      </w:r>
      <w:r>
        <w:t>, 6-15</w:t>
      </w:r>
      <w:r w:rsidRPr="008F127B">
        <w:t>-2022;</w:t>
      </w:r>
      <w:r>
        <w:t xml:space="preserve"> </w:t>
      </w:r>
      <w:hyperlink r:id="rId15" w:history="1">
        <w:r w:rsidRPr="00882715">
          <w:rPr>
            <w:rStyle w:val="Hyperlink"/>
          </w:rPr>
          <w:t>https://www.foreignaffairs.com/articles/ukraine/2022-06-15/world-power-and-fear /</w:t>
        </w:r>
      </w:hyperlink>
    </w:p>
    <w:p w14:paraId="02094944" w14:textId="77777777" w:rsidR="008A3AF2" w:rsidRPr="008F127B" w:rsidRDefault="008A3AF2" w:rsidP="008A3AF2">
      <w:pPr>
        <w:rPr>
          <w:sz w:val="16"/>
        </w:rPr>
      </w:pPr>
      <w:r w:rsidRPr="008F127B">
        <w:rPr>
          <w:sz w:val="16"/>
        </w:rPr>
        <w:t xml:space="preserve">Among the collateral damage of the war in Ukraine is a school of thought: </w:t>
      </w:r>
      <w:r w:rsidRPr="00822369">
        <w:rPr>
          <w:rStyle w:val="StyleUnderline"/>
        </w:rPr>
        <w:t>realism</w:t>
      </w:r>
      <w:r w:rsidRPr="008F127B">
        <w:rPr>
          <w:sz w:val="16"/>
        </w:rPr>
        <w:t xml:space="preserve">. This intellectual tradition </w:t>
      </w:r>
      <w:r w:rsidRPr="00822369">
        <w:rPr>
          <w:rStyle w:val="StyleUnderline"/>
        </w:rPr>
        <w:t xml:space="preserve">insists that the </w:t>
      </w:r>
      <w:r w:rsidRPr="002520AF">
        <w:rPr>
          <w:rStyle w:val="StyleUnderline"/>
          <w:highlight w:val="cyan"/>
        </w:rPr>
        <w:t xml:space="preserve">pursuit of </w:t>
      </w:r>
      <w:r w:rsidRPr="002520AF">
        <w:rPr>
          <w:rStyle w:val="Emphasis"/>
          <w:highlight w:val="cyan"/>
        </w:rPr>
        <w:t>national interests</w:t>
      </w:r>
      <w:r w:rsidRPr="00FF6B73">
        <w:rPr>
          <w:rStyle w:val="Emphasis"/>
        </w:rPr>
        <w:t xml:space="preserve"> </w:t>
      </w:r>
      <w:r w:rsidRPr="002520AF">
        <w:rPr>
          <w:rStyle w:val="Emphasis"/>
          <w:highlight w:val="cyan"/>
        </w:rPr>
        <w:t>trump</w:t>
      </w:r>
      <w:r w:rsidRPr="00FF6B73">
        <w:rPr>
          <w:rStyle w:val="Emphasis"/>
        </w:rPr>
        <w:t xml:space="preserve">s </w:t>
      </w:r>
      <w:r w:rsidRPr="002520AF">
        <w:rPr>
          <w:rStyle w:val="Emphasis"/>
          <w:highlight w:val="cyan"/>
        </w:rPr>
        <w:t>higher ideals</w:t>
      </w:r>
      <w:r w:rsidRPr="00822369">
        <w:rPr>
          <w:rStyle w:val="StyleUnderline"/>
        </w:rPr>
        <w:t>,</w:t>
      </w:r>
      <w:r w:rsidRPr="008F127B">
        <w:rPr>
          <w:sz w:val="16"/>
        </w:rPr>
        <w:t xml:space="preserve"> such as the commitment to open trade, the sanctity of international law, and the virtues of democracy. </w:t>
      </w:r>
      <w:r w:rsidRPr="00822369">
        <w:rPr>
          <w:rStyle w:val="StyleUnderline"/>
        </w:rPr>
        <w:t xml:space="preserve">Realists focus on how </w:t>
      </w:r>
      <w:r w:rsidRPr="002520AF">
        <w:rPr>
          <w:rStyle w:val="StyleUnderline"/>
          <w:highlight w:val="cyan"/>
        </w:rPr>
        <w:t>states,</w:t>
      </w:r>
      <w:r w:rsidRPr="00822369">
        <w:rPr>
          <w:rStyle w:val="StyleUnderline"/>
        </w:rPr>
        <w:t xml:space="preserve"> particularly major powers, </w:t>
      </w:r>
      <w:r w:rsidRPr="002520AF">
        <w:rPr>
          <w:rStyle w:val="StyleUnderline"/>
          <w:highlight w:val="cyan"/>
        </w:rPr>
        <w:t>seek to survive</w:t>
      </w:r>
      <w:r w:rsidRPr="00822369">
        <w:rPr>
          <w:rStyle w:val="StyleUnderline"/>
        </w:rPr>
        <w:t xml:space="preserve"> and </w:t>
      </w:r>
      <w:r w:rsidRPr="002520AF">
        <w:rPr>
          <w:rStyle w:val="Emphasis"/>
          <w:highlight w:val="cyan"/>
        </w:rPr>
        <w:t>retain influence in world politics</w:t>
      </w:r>
      <w:r w:rsidRPr="008F127B">
        <w:rPr>
          <w:sz w:val="16"/>
        </w:rPr>
        <w:t xml:space="preserve">. As such, </w:t>
      </w:r>
      <w:r w:rsidRPr="002520AF">
        <w:rPr>
          <w:rStyle w:val="Emphasis"/>
          <w:highlight w:val="cyan"/>
        </w:rPr>
        <w:t>realism</w:t>
      </w:r>
      <w:r w:rsidRPr="00FF6B73">
        <w:rPr>
          <w:rStyle w:val="Emphasis"/>
        </w:rPr>
        <w:t xml:space="preserve"> appeared well suited for </w:t>
      </w:r>
      <w:r w:rsidRPr="002520AF">
        <w:rPr>
          <w:rStyle w:val="Emphasis"/>
          <w:highlight w:val="cyan"/>
        </w:rPr>
        <w:t>explaining the</w:t>
      </w:r>
      <w:r w:rsidRPr="00822369">
        <w:rPr>
          <w:rStyle w:val="StyleUnderline"/>
        </w:rPr>
        <w:t xml:space="preserve"> </w:t>
      </w:r>
      <w:r w:rsidRPr="002520AF">
        <w:rPr>
          <w:rStyle w:val="StyleUnderline"/>
          <w:highlight w:val="cyan"/>
        </w:rPr>
        <w:t>imperatives</w:t>
      </w:r>
      <w:r w:rsidRPr="00822369">
        <w:rPr>
          <w:rStyle w:val="StyleUnderline"/>
        </w:rPr>
        <w:t xml:space="preserve"> and calculations </w:t>
      </w:r>
      <w:r w:rsidRPr="002520AF">
        <w:rPr>
          <w:rStyle w:val="StyleUnderline"/>
          <w:highlight w:val="cyan"/>
        </w:rPr>
        <w:t xml:space="preserve">behind the </w:t>
      </w:r>
      <w:r w:rsidRPr="002520AF">
        <w:rPr>
          <w:rStyle w:val="Emphasis"/>
          <w:highlight w:val="cyan"/>
        </w:rPr>
        <w:t>Russian invasion</w:t>
      </w:r>
      <w:r w:rsidRPr="00822369">
        <w:rPr>
          <w:rStyle w:val="StyleUnderline"/>
        </w:rPr>
        <w:t>.</w:t>
      </w:r>
      <w:r w:rsidRPr="008F127B">
        <w:rPr>
          <w:sz w:val="16"/>
        </w:rPr>
        <w:t xml:space="preserve"> Instead, it found itself caught in the crossfire. After </w:t>
      </w:r>
      <w:r w:rsidRPr="00822369">
        <w:rPr>
          <w:rStyle w:val="StyleUnderline"/>
        </w:rPr>
        <w:t>realist arguments seemed to excuse the Kremlin’s action</w:t>
      </w:r>
      <w:r w:rsidRPr="008F127B">
        <w:rPr>
          <w:sz w:val="16"/>
        </w:rPr>
        <w:t>s</w:t>
      </w:r>
      <w:r w:rsidRPr="00FF6B73">
        <w:rPr>
          <w:rStyle w:val="Emphasis"/>
        </w:rPr>
        <w:t xml:space="preserve">, </w:t>
      </w:r>
      <w:r w:rsidRPr="002520AF">
        <w:rPr>
          <w:rStyle w:val="Emphasis"/>
          <w:highlight w:val="cyan"/>
        </w:rPr>
        <w:t>critics</w:t>
      </w:r>
      <w:r w:rsidRPr="008F127B">
        <w:rPr>
          <w:sz w:val="16"/>
        </w:rPr>
        <w:t xml:space="preserve"> in Europe and North America have variously </w:t>
      </w:r>
      <w:r w:rsidRPr="002520AF">
        <w:rPr>
          <w:rStyle w:val="Emphasis"/>
          <w:highlight w:val="cyan"/>
        </w:rPr>
        <w:t>called</w:t>
      </w:r>
      <w:r w:rsidRPr="00822369">
        <w:rPr>
          <w:rStyle w:val="StyleUnderline"/>
        </w:rPr>
        <w:t xml:space="preserve"> </w:t>
      </w:r>
      <w:r w:rsidRPr="008F127B">
        <w:rPr>
          <w:sz w:val="16"/>
        </w:rPr>
        <w:t xml:space="preserve">prominent </w:t>
      </w:r>
      <w:r w:rsidRPr="00822369">
        <w:rPr>
          <w:rStyle w:val="StyleUnderline"/>
        </w:rPr>
        <w:t xml:space="preserve">individuals associated with </w:t>
      </w:r>
      <w:r w:rsidRPr="002520AF">
        <w:rPr>
          <w:rStyle w:val="Emphasis"/>
          <w:highlight w:val="cyan"/>
        </w:rPr>
        <w:t>realism</w:t>
      </w:r>
      <w:r w:rsidRPr="008F127B">
        <w:rPr>
          <w:sz w:val="16"/>
        </w:rPr>
        <w:t xml:space="preserve">—and realism itself as a doctrine—irrelevant, callous, and even </w:t>
      </w:r>
      <w:r w:rsidRPr="002520AF">
        <w:rPr>
          <w:rStyle w:val="Emphasis"/>
          <w:highlight w:val="cyan"/>
        </w:rPr>
        <w:t>morally reprehensible</w:t>
      </w:r>
      <w:r w:rsidRPr="00822369">
        <w:rPr>
          <w:rStyle w:val="StyleUnderline"/>
        </w:rPr>
        <w:t>.</w:t>
      </w:r>
    </w:p>
    <w:p w14:paraId="394C7671" w14:textId="77777777" w:rsidR="008A3AF2" w:rsidRPr="00822369" w:rsidRDefault="008A3AF2" w:rsidP="008A3AF2">
      <w:pPr>
        <w:rPr>
          <w:rStyle w:val="StyleUnderline"/>
        </w:rPr>
      </w:pPr>
      <w:r w:rsidRPr="008F127B">
        <w:rPr>
          <w:sz w:val="16"/>
        </w:rPr>
        <w:t>The political scientist John Mearsheimer drew much of the opprobrium for his claims about the origins of the war in Ukraine</w:t>
      </w:r>
      <w:r w:rsidRPr="00822369">
        <w:rPr>
          <w:rStyle w:val="StyleUnderline"/>
        </w:rPr>
        <w:t>. An unabashed advocate of realism, Mearsheimer has insisted that the United States and its allies are at fault for encouraging NATO</w:t>
      </w:r>
      <w:r w:rsidRPr="008F127B">
        <w:rPr>
          <w:sz w:val="16"/>
        </w:rPr>
        <w:t xml:space="preserve"> and EU </w:t>
      </w:r>
      <w:r w:rsidRPr="00822369">
        <w:rPr>
          <w:rStyle w:val="StyleUnderline"/>
        </w:rPr>
        <w:t xml:space="preserve">expansion </w:t>
      </w:r>
      <w:r w:rsidRPr="008F127B">
        <w:rPr>
          <w:sz w:val="16"/>
        </w:rPr>
        <w:t xml:space="preserve">into what the Kremlin sees as its sphere of influence, thereby </w:t>
      </w:r>
      <w:r w:rsidRPr="00822369">
        <w:rPr>
          <w:rStyle w:val="StyleUnderline"/>
        </w:rPr>
        <w:t>threatening Russia and provoking Russian aggression</w:t>
      </w:r>
      <w:r w:rsidRPr="008F127B">
        <w:rPr>
          <w:sz w:val="16"/>
        </w:rPr>
        <w:t xml:space="preserve">. Criticism of Mearsheimer mounted after the Russian Foreign Ministry itself promoted his ideas in the wake of the invasion. The </w:t>
      </w:r>
      <w:r w:rsidRPr="00822369">
        <w:rPr>
          <w:rStyle w:val="StyleUnderline"/>
        </w:rPr>
        <w:t>urgings of another realist</w:t>
      </w:r>
      <w:r w:rsidRPr="008F127B">
        <w:rPr>
          <w:sz w:val="16"/>
        </w:rPr>
        <w:t xml:space="preserve">, former U.S. Secretary of State Henry </w:t>
      </w:r>
      <w:r w:rsidRPr="00822369">
        <w:rPr>
          <w:rStyle w:val="StyleUnderline"/>
        </w:rPr>
        <w:t>Kissinger, exhorting Ukraine to give up territory in order to appease Putin have also led to a barrage of attacks on the tenets of realism.</w:t>
      </w:r>
    </w:p>
    <w:p w14:paraId="4568A47F" w14:textId="77777777" w:rsidR="008A3AF2" w:rsidRPr="008F127B" w:rsidRDefault="008A3AF2" w:rsidP="008A3AF2">
      <w:pPr>
        <w:rPr>
          <w:sz w:val="16"/>
        </w:rPr>
      </w:pPr>
      <w:r w:rsidRPr="008F127B">
        <w:rPr>
          <w:sz w:val="16"/>
        </w:rPr>
        <w:lastRenderedPageBreak/>
        <w:t xml:space="preserve">But </w:t>
      </w:r>
      <w:r w:rsidRPr="00822369">
        <w:rPr>
          <w:rStyle w:val="StyleUnderline"/>
        </w:rPr>
        <w:t xml:space="preserve">realism’s </w:t>
      </w:r>
      <w:r w:rsidRPr="002520AF">
        <w:rPr>
          <w:rStyle w:val="Emphasis"/>
          <w:highlight w:val="cyan"/>
        </w:rPr>
        <w:t>critics should not throw out</w:t>
      </w:r>
      <w:r w:rsidRPr="002520AF">
        <w:rPr>
          <w:rStyle w:val="StyleUnderline"/>
          <w:highlight w:val="cyan"/>
        </w:rPr>
        <w:t xml:space="preserve"> </w:t>
      </w:r>
      <w:r w:rsidRPr="002520AF">
        <w:rPr>
          <w:rStyle w:val="Emphasis"/>
          <w:highlight w:val="cyan"/>
        </w:rPr>
        <w:t>the baby with the bath water</w:t>
      </w:r>
      <w:r w:rsidRPr="008F127B">
        <w:rPr>
          <w:sz w:val="16"/>
        </w:rPr>
        <w:t xml:space="preserve">. The invective directed at realism misses an important distinction: </w:t>
      </w:r>
      <w:r w:rsidRPr="002520AF">
        <w:rPr>
          <w:rStyle w:val="Emphasis"/>
          <w:highlight w:val="cyan"/>
        </w:rPr>
        <w:t>realism is both an analytical school of thought and a policy position</w:t>
      </w:r>
      <w:r w:rsidRPr="00822369">
        <w:rPr>
          <w:rStyle w:val="StyleUnderline"/>
        </w:rPr>
        <w:t xml:space="preserve">. </w:t>
      </w:r>
      <w:r w:rsidRPr="008F127B">
        <w:rPr>
          <w:sz w:val="16"/>
        </w:rPr>
        <w:t xml:space="preserve">The </w:t>
      </w:r>
      <w:r w:rsidRPr="002520AF">
        <w:rPr>
          <w:rStyle w:val="Emphasis"/>
          <w:highlight w:val="cyan"/>
        </w:rPr>
        <w:t>errors of the latter don’t obviate the utility of the former</w:t>
      </w:r>
      <w:r w:rsidRPr="00822369">
        <w:rPr>
          <w:rStyle w:val="StyleUnderline"/>
        </w:rPr>
        <w:t xml:space="preserve">. In explaining the war in Ukraine, </w:t>
      </w:r>
      <w:r w:rsidRPr="002520AF">
        <w:rPr>
          <w:rStyle w:val="Emphasis"/>
          <w:highlight w:val="cyan"/>
        </w:rPr>
        <w:t>realism</w:t>
      </w:r>
      <w:r w:rsidRPr="008F127B">
        <w:rPr>
          <w:sz w:val="16"/>
        </w:rPr>
        <w:t>, like any theoretical framework</w:t>
      </w:r>
      <w:r w:rsidRPr="008F127B">
        <w:rPr>
          <w:sz w:val="16"/>
          <w:highlight w:val="cyan"/>
        </w:rPr>
        <w:t xml:space="preserve">, </w:t>
      </w:r>
      <w:r w:rsidRPr="002520AF">
        <w:rPr>
          <w:rStyle w:val="StyleUnderline"/>
          <w:highlight w:val="cyan"/>
        </w:rPr>
        <w:t>is neither good nor bad</w:t>
      </w:r>
      <w:r w:rsidRPr="008F127B">
        <w:rPr>
          <w:sz w:val="16"/>
          <w:highlight w:val="cyan"/>
        </w:rPr>
        <w:t>.</w:t>
      </w:r>
      <w:r w:rsidRPr="008F127B">
        <w:rPr>
          <w:sz w:val="16"/>
        </w:rPr>
        <w:t xml:space="preserve"> But even when its prescriptions can seem unsound, </w:t>
      </w:r>
      <w:r w:rsidRPr="00822369">
        <w:rPr>
          <w:rStyle w:val="StyleUnderline"/>
        </w:rPr>
        <w:t xml:space="preserve">it </w:t>
      </w:r>
      <w:r w:rsidRPr="002520AF">
        <w:rPr>
          <w:rStyle w:val="Emphasis"/>
          <w:highlight w:val="cyan"/>
        </w:rPr>
        <w:t>retains value as a prism through which analysts can understand the motivations and actions of states</w:t>
      </w:r>
      <w:r w:rsidRPr="008F127B">
        <w:rPr>
          <w:sz w:val="16"/>
        </w:rPr>
        <w:t xml:space="preserve"> in an inevitably complex world.</w:t>
      </w:r>
    </w:p>
    <w:p w14:paraId="5A7B65A4" w14:textId="77777777" w:rsidR="008A3AF2" w:rsidRPr="00822369" w:rsidRDefault="008A3AF2" w:rsidP="008A3AF2">
      <w:r w:rsidRPr="00822369">
        <w:t>REALISM AS THEORY</w:t>
      </w:r>
    </w:p>
    <w:p w14:paraId="4AF725AF" w14:textId="77777777" w:rsidR="008A3AF2" w:rsidRPr="00822369" w:rsidRDefault="008A3AF2" w:rsidP="008A3AF2">
      <w:r w:rsidRPr="00822369">
        <w:t>From the 1960s to the 1990s, the field of international relations was riven by the so-called paradigm wars. Scholars feuded over the best way to think about—and how to study—international politics. These debates were nuanced, but they essentially boiled down to a clash between those who held a realist view of international politics and those who did not.</w:t>
      </w:r>
    </w:p>
    <w:p w14:paraId="066D9401" w14:textId="77777777" w:rsidR="008A3AF2" w:rsidRPr="008F127B" w:rsidRDefault="008A3AF2" w:rsidP="008A3AF2">
      <w:pPr>
        <w:rPr>
          <w:sz w:val="16"/>
        </w:rPr>
      </w:pPr>
      <w:r w:rsidRPr="002520AF">
        <w:rPr>
          <w:rStyle w:val="StyleUnderline"/>
          <w:highlight w:val="cyan"/>
        </w:rPr>
        <w:t>Realism comes in many hues</w:t>
      </w:r>
      <w:r w:rsidRPr="008F127B">
        <w:rPr>
          <w:sz w:val="16"/>
          <w:highlight w:val="cyan"/>
        </w:rPr>
        <w:t>.</w:t>
      </w:r>
      <w:r w:rsidRPr="008F127B">
        <w:rPr>
          <w:sz w:val="16"/>
        </w:rPr>
        <w:t xml:space="preserve"> Some realist approaches </w:t>
      </w:r>
      <w:r w:rsidRPr="00822369">
        <w:rPr>
          <w:rStyle w:val="StyleUnderline"/>
        </w:rPr>
        <w:t>emphasize the importance of individual leaders, others stress the role of domestic institutions</w:t>
      </w:r>
      <w:r w:rsidRPr="008F127B">
        <w:rPr>
          <w:sz w:val="16"/>
        </w:rPr>
        <w:t xml:space="preserve">, and still others </w:t>
      </w:r>
      <w:r w:rsidRPr="00822369">
        <w:rPr>
          <w:rStyle w:val="StyleUnderline"/>
        </w:rPr>
        <w:t>focus squarely on the distribution of power among countries</w:t>
      </w:r>
      <w:r w:rsidRPr="008F127B">
        <w:rPr>
          <w:sz w:val="16"/>
        </w:rPr>
        <w:t xml:space="preserve">. There is classical realism (human nature compels states to pursue security), structural realism (the lack of a world government compels states to pursue security), and neoclassical realism (a combination of internal and external factors compels states to pursue security). These approaches have their own subvariants. For instance, </w:t>
      </w:r>
      <w:r w:rsidRPr="00FF6B73">
        <w:rPr>
          <w:rStyle w:val="StyleUnderline"/>
        </w:rPr>
        <w:t>structural realists are divided between a defensive camp</w:t>
      </w:r>
      <w:r w:rsidRPr="008F127B">
        <w:rPr>
          <w:sz w:val="16"/>
        </w:rPr>
        <w:t xml:space="preserve"> (states seek security by preventing the hegemony of any single power) </w:t>
      </w:r>
      <w:r w:rsidRPr="00FF6B73">
        <w:rPr>
          <w:rStyle w:val="StyleUnderline"/>
        </w:rPr>
        <w:t>and an offensive camp</w:t>
      </w:r>
      <w:r w:rsidRPr="008F127B">
        <w:rPr>
          <w:sz w:val="16"/>
        </w:rPr>
        <w:t xml:space="preserve"> (states must seek hegemony to achieve security). Some realists would disavow the label altogether: the work of the British historian E. H. Carr is clearly realist in its leanings, but he would never have identified himself as such.</w:t>
      </w:r>
    </w:p>
    <w:p w14:paraId="34D38D48" w14:textId="77777777" w:rsidR="008A3AF2" w:rsidRPr="008F127B" w:rsidRDefault="008A3AF2" w:rsidP="008A3AF2">
      <w:pPr>
        <w:rPr>
          <w:sz w:val="16"/>
        </w:rPr>
      </w:pPr>
      <w:r w:rsidRPr="00FF6B73">
        <w:rPr>
          <w:rStyle w:val="StyleUnderline"/>
        </w:rPr>
        <w:t xml:space="preserve">Rather than being a strictly coherent theory, </w:t>
      </w:r>
      <w:r w:rsidRPr="002520AF">
        <w:rPr>
          <w:rStyle w:val="StyleUnderline"/>
          <w:highlight w:val="cyan"/>
        </w:rPr>
        <w:t>realism</w:t>
      </w:r>
      <w:r w:rsidRPr="00FF6B73">
        <w:rPr>
          <w:rStyle w:val="StyleUnderline"/>
        </w:rPr>
        <w:t xml:space="preserve"> has always been </w:t>
      </w:r>
      <w:r w:rsidRPr="002520AF">
        <w:rPr>
          <w:rStyle w:val="StyleUnderline"/>
          <w:highlight w:val="cyan"/>
        </w:rPr>
        <w:t>defined</w:t>
      </w:r>
      <w:r w:rsidRPr="00FF6B73">
        <w:rPr>
          <w:rStyle w:val="StyleUnderline"/>
        </w:rPr>
        <w:t xml:space="preserve"> </w:t>
      </w:r>
      <w:r w:rsidRPr="00FF6B73">
        <w:rPr>
          <w:rStyle w:val="Emphasis"/>
        </w:rPr>
        <w:t xml:space="preserve">not by what it prescribes but </w:t>
      </w:r>
      <w:r w:rsidRPr="002520AF">
        <w:rPr>
          <w:rStyle w:val="Emphasis"/>
          <w:highlight w:val="cyan"/>
        </w:rPr>
        <w:t>by what it deems impossible</w:t>
      </w:r>
      <w:r w:rsidRPr="008F127B">
        <w:rPr>
          <w:sz w:val="16"/>
          <w:highlight w:val="cyan"/>
        </w:rPr>
        <w:t>.</w:t>
      </w:r>
      <w:r w:rsidRPr="008F127B">
        <w:rPr>
          <w:sz w:val="16"/>
        </w:rPr>
        <w:t xml:space="preserve"> It is the school of no hope, the curmudgeon of international relations thought. The first work of modern realist thought and the precursor to Mearsheimer’s own work was The European Anarchy, a short book written by the British political scientist G. Lowes Dickinson in 1916. It emphasized that </w:t>
      </w:r>
      <w:r w:rsidRPr="002520AF">
        <w:rPr>
          <w:rStyle w:val="Emphasis"/>
          <w:highlight w:val="cyan"/>
        </w:rPr>
        <w:t>states,</w:t>
      </w:r>
      <w:r w:rsidRPr="002520AF">
        <w:rPr>
          <w:rStyle w:val="StyleUnderline"/>
          <w:highlight w:val="cyan"/>
        </w:rPr>
        <w:t xml:space="preserve"> out of fear, will </w:t>
      </w:r>
      <w:r w:rsidRPr="002520AF">
        <w:rPr>
          <w:rStyle w:val="Emphasis"/>
          <w:highlight w:val="cyan"/>
        </w:rPr>
        <w:t>seek to</w:t>
      </w:r>
      <w:r w:rsidRPr="002520AF">
        <w:rPr>
          <w:rStyle w:val="StyleUnderline"/>
          <w:highlight w:val="cyan"/>
        </w:rPr>
        <w:t xml:space="preserve"> dominate</w:t>
      </w:r>
      <w:r w:rsidRPr="00FF6B73">
        <w:rPr>
          <w:rStyle w:val="StyleUnderline"/>
        </w:rPr>
        <w:t xml:space="preserve"> and, indeed, </w:t>
      </w:r>
      <w:r w:rsidRPr="002520AF">
        <w:rPr>
          <w:rStyle w:val="Emphasis"/>
          <w:highlight w:val="cyan"/>
        </w:rPr>
        <w:t>gain supremacy</w:t>
      </w:r>
      <w:r w:rsidRPr="00FF6B73">
        <w:rPr>
          <w:rStyle w:val="Emphasis"/>
        </w:rPr>
        <w:t xml:space="preserve"> over others</w:t>
      </w:r>
      <w:r w:rsidRPr="00FF6B73">
        <w:rPr>
          <w:rStyle w:val="StyleUnderline"/>
        </w:rPr>
        <w:t>.</w:t>
      </w:r>
      <w:r w:rsidRPr="008F127B">
        <w:rPr>
          <w:sz w:val="16"/>
        </w:rPr>
        <w:t xml:space="preserve"> During the 1920s and 1930s, </w:t>
      </w:r>
      <w:r w:rsidRPr="00FF6B73">
        <w:rPr>
          <w:rStyle w:val="StyleUnderline"/>
        </w:rPr>
        <w:t>realists</w:t>
      </w:r>
      <w:r w:rsidRPr="008F127B">
        <w:rPr>
          <w:sz w:val="16"/>
        </w:rPr>
        <w:t xml:space="preserve"> (although not yet referred to as such) </w:t>
      </w:r>
      <w:r w:rsidRPr="002520AF">
        <w:rPr>
          <w:rStyle w:val="StyleUnderline"/>
          <w:highlight w:val="cyan"/>
        </w:rPr>
        <w:t xml:space="preserve">pointed to the </w:t>
      </w:r>
      <w:r w:rsidRPr="002520AF">
        <w:rPr>
          <w:rStyle w:val="Emphasis"/>
          <w:highlight w:val="cyan"/>
        </w:rPr>
        <w:t>futility of arms control and disarmament treaties</w:t>
      </w:r>
      <w:r w:rsidRPr="008F127B">
        <w:rPr>
          <w:sz w:val="16"/>
        </w:rPr>
        <w:t>.</w:t>
      </w:r>
    </w:p>
    <w:p w14:paraId="32DFCF5C" w14:textId="77777777" w:rsidR="008A3AF2" w:rsidRDefault="008A3AF2" w:rsidP="008A3AF2"/>
    <w:p w14:paraId="1E4898C0" w14:textId="77777777" w:rsidR="008423FD" w:rsidRPr="00970422" w:rsidRDefault="008423FD" w:rsidP="008423FD"/>
    <w:p w14:paraId="646D0539" w14:textId="77777777" w:rsidR="008423FD" w:rsidRPr="00970422" w:rsidRDefault="008423FD" w:rsidP="008423FD"/>
    <w:p w14:paraId="669CB0B8" w14:textId="77777777" w:rsidR="008423FD" w:rsidRPr="00970422" w:rsidRDefault="008423FD" w:rsidP="008423FD"/>
    <w:p w14:paraId="70FE4A31" w14:textId="140456DE" w:rsidR="008A3AF2" w:rsidRPr="008A3AF2" w:rsidRDefault="008A3AF2" w:rsidP="008A3AF2">
      <w:pPr>
        <w:pStyle w:val="Heading4"/>
      </w:pPr>
      <w:r>
        <w:t xml:space="preserve">Realism is not an </w:t>
      </w:r>
      <w:r w:rsidRPr="008A3AF2">
        <w:rPr>
          <w:u w:val="single"/>
        </w:rPr>
        <w:t>inherently elitist</w:t>
      </w:r>
      <w:r>
        <w:t xml:space="preserve"> theory.</w:t>
      </w:r>
    </w:p>
    <w:p w14:paraId="72A77B0E" w14:textId="77777777" w:rsidR="008A3AF2" w:rsidRDefault="008A3AF2" w:rsidP="008A3AF2">
      <w:r>
        <w:t xml:space="preserve">Michiel </w:t>
      </w:r>
      <w:r w:rsidRPr="008D4F43">
        <w:rPr>
          <w:rStyle w:val="Style13ptBold"/>
        </w:rPr>
        <w:t>Foulon and</w:t>
      </w:r>
      <w:r>
        <w:t xml:space="preserve"> Gustav </w:t>
      </w:r>
      <w:r w:rsidRPr="008D4F43">
        <w:rPr>
          <w:rStyle w:val="Style13ptBold"/>
        </w:rPr>
        <w:t>Meibauer</w:t>
      </w:r>
      <w:r>
        <w:t xml:space="preserve">, </w:t>
      </w:r>
      <w:r w:rsidRPr="008D4F43">
        <w:rPr>
          <w:rStyle w:val="Style13ptBold"/>
        </w:rPr>
        <w:t>20</w:t>
      </w:r>
      <w:r>
        <w:t xml:space="preserve">. Michiel worked at the Free University Brussels (Vrije Universiteit Brussel, Belgium), was Assistant Professor in International Relations at Leiden University (Netherlands) and taught at the University of Warwick (UK), where he obtained his PhD, Realist avenues to global International Relations, </w:t>
      </w:r>
      <w:r w:rsidRPr="008F127B">
        <w:t xml:space="preserve">June 15, 2020; </w:t>
      </w:r>
      <w:hyperlink r:id="rId16" w:history="1">
        <w:r w:rsidRPr="00237DF4">
          <w:rPr>
            <w:rStyle w:val="Hyperlink"/>
          </w:rPr>
          <w:t>https://journals-sagepub-com.proxy.lib.umich.edu/doi/full/10.1177/1354066120926706 /</w:t>
        </w:r>
      </w:hyperlink>
      <w:r>
        <w:t xml:space="preserve"> sid</w:t>
      </w:r>
    </w:p>
    <w:p w14:paraId="1E28AED1" w14:textId="77777777" w:rsidR="008A3AF2" w:rsidRPr="0005163C" w:rsidRDefault="008A3AF2" w:rsidP="008A3AF2">
      <w:pPr>
        <w:rPr>
          <w:rStyle w:val="Emphasis"/>
        </w:rPr>
      </w:pPr>
      <w:r w:rsidRPr="00CE30B3">
        <w:rPr>
          <w:rStyle w:val="StyleUnderline"/>
        </w:rPr>
        <w:lastRenderedPageBreak/>
        <w:t xml:space="preserve">Global </w:t>
      </w:r>
      <w:r w:rsidRPr="002520AF">
        <w:rPr>
          <w:rStyle w:val="Emphasis"/>
          <w:highlight w:val="cyan"/>
        </w:rPr>
        <w:t>IR and</w:t>
      </w:r>
      <w:r w:rsidRPr="008A3AF2">
        <w:rPr>
          <w:sz w:val="16"/>
        </w:rPr>
        <w:t xml:space="preserve"> the </w:t>
      </w:r>
      <w:r w:rsidRPr="002520AF">
        <w:rPr>
          <w:rStyle w:val="StyleUnderline"/>
          <w:highlight w:val="cyan"/>
        </w:rPr>
        <w:t xml:space="preserve">critique of </w:t>
      </w:r>
      <w:r w:rsidRPr="002520AF">
        <w:rPr>
          <w:rStyle w:val="Emphasis"/>
          <w:highlight w:val="cyan"/>
        </w:rPr>
        <w:t>realism</w:t>
      </w:r>
    </w:p>
    <w:p w14:paraId="19C73C9A" w14:textId="77777777" w:rsidR="008A3AF2" w:rsidRPr="008A3AF2" w:rsidRDefault="008A3AF2" w:rsidP="008A3AF2">
      <w:pPr>
        <w:rPr>
          <w:sz w:val="16"/>
        </w:rPr>
      </w:pPr>
      <w:r w:rsidRPr="00CE30B3">
        <w:rPr>
          <w:rStyle w:val="StyleUnderline"/>
        </w:rPr>
        <w:t>Global IR scholars aim at displacing Western IR’s</w:t>
      </w:r>
      <w:r w:rsidRPr="008A3AF2">
        <w:rPr>
          <w:sz w:val="16"/>
        </w:rPr>
        <w:t xml:space="preserve"> intellectual </w:t>
      </w:r>
      <w:r w:rsidRPr="00CE30B3">
        <w:rPr>
          <w:rStyle w:val="StyleUnderline"/>
        </w:rPr>
        <w:t>hegemony in the discipline</w:t>
      </w:r>
      <w:r w:rsidRPr="008A3AF2">
        <w:rPr>
          <w:sz w:val="16"/>
        </w:rPr>
        <w:t xml:space="preserve"> “</w:t>
      </w:r>
      <w:r w:rsidRPr="00CE30B3">
        <w:rPr>
          <w:rStyle w:val="StyleUnderline"/>
        </w:rPr>
        <w:t>by placing it into a broader global context</w:t>
      </w:r>
      <w:r w:rsidRPr="008A3AF2">
        <w:rPr>
          <w:sz w:val="16"/>
        </w:rPr>
        <w:t xml:space="preserve">” (quoted from Acharya and Buzan, 2019: 303; also see: Waever and Tickner, 2009: 17). </w:t>
      </w:r>
      <w:r w:rsidRPr="00CE30B3">
        <w:rPr>
          <w:rStyle w:val="StyleUnderline"/>
        </w:rPr>
        <w:t xml:space="preserve">Global </w:t>
      </w:r>
      <w:r w:rsidRPr="002520AF">
        <w:rPr>
          <w:rStyle w:val="StyleUnderline"/>
          <w:highlight w:val="cyan"/>
        </w:rPr>
        <w:t xml:space="preserve">IR </w:t>
      </w:r>
      <w:r w:rsidRPr="002520AF">
        <w:rPr>
          <w:rStyle w:val="Emphasis"/>
          <w:highlight w:val="cyan"/>
        </w:rPr>
        <w:t>scholars</w:t>
      </w:r>
      <w:r w:rsidRPr="008A3AF2">
        <w:rPr>
          <w:sz w:val="16"/>
        </w:rPr>
        <w:t xml:space="preserve"> </w:t>
      </w:r>
      <w:r w:rsidRPr="00CE30B3">
        <w:rPr>
          <w:rStyle w:val="StyleUnderline"/>
        </w:rPr>
        <w:t>have</w:t>
      </w:r>
      <w:r w:rsidRPr="008A3AF2">
        <w:rPr>
          <w:sz w:val="16"/>
        </w:rPr>
        <w:t xml:space="preserve"> long </w:t>
      </w:r>
      <w:r w:rsidRPr="002520AF">
        <w:rPr>
          <w:rStyle w:val="Emphasis"/>
          <w:highlight w:val="cyan"/>
        </w:rPr>
        <w:t>argued that neorealism</w:t>
      </w:r>
      <w:r w:rsidRPr="008A3AF2">
        <w:rPr>
          <w:sz w:val="16"/>
          <w:highlight w:val="cyan"/>
        </w:rPr>
        <w:t xml:space="preserve"> </w:t>
      </w:r>
      <w:r w:rsidRPr="008A3AF2">
        <w:rPr>
          <w:sz w:val="16"/>
        </w:rPr>
        <w:t xml:space="preserve">in particular is deeply flawed because it </w:t>
      </w:r>
      <w:r w:rsidRPr="002520AF">
        <w:rPr>
          <w:rStyle w:val="Emphasis"/>
          <w:highlight w:val="cyan"/>
        </w:rPr>
        <w:t>provides</w:t>
      </w:r>
      <w:r w:rsidRPr="00C31724">
        <w:rPr>
          <w:rStyle w:val="StyleUnderline"/>
        </w:rPr>
        <w:t xml:space="preserve"> a structural, </w:t>
      </w:r>
      <w:r w:rsidRPr="002520AF">
        <w:rPr>
          <w:rStyle w:val="Emphasis"/>
          <w:highlight w:val="cyan"/>
        </w:rPr>
        <w:t>universalist</w:t>
      </w:r>
      <w:r w:rsidRPr="00C31724">
        <w:rPr>
          <w:rStyle w:val="StyleUnderline"/>
        </w:rPr>
        <w:t xml:space="preserve">, and ontologically materialist </w:t>
      </w:r>
      <w:r w:rsidRPr="002520AF">
        <w:rPr>
          <w:rStyle w:val="Emphasis"/>
          <w:highlight w:val="cyan"/>
        </w:rPr>
        <w:t>account of patterns of state behavior</w:t>
      </w:r>
      <w:r w:rsidRPr="008A3AF2">
        <w:rPr>
          <w:sz w:val="16"/>
        </w:rPr>
        <w:t xml:space="preserve">. </w:t>
      </w:r>
      <w:r w:rsidRPr="00C31724">
        <w:rPr>
          <w:rStyle w:val="StyleUnderline"/>
        </w:rPr>
        <w:t>Neorealism claims validity</w:t>
      </w:r>
      <w:r w:rsidRPr="00CE30B3">
        <w:rPr>
          <w:rStyle w:val="StyleUnderline"/>
        </w:rPr>
        <w:t xml:space="preserve"> across time, culture, and space. It</w:t>
      </w:r>
      <w:r w:rsidRPr="008A3AF2">
        <w:rPr>
          <w:sz w:val="16"/>
        </w:rPr>
        <w:t xml:space="preserve"> thus </w:t>
      </w:r>
      <w:r w:rsidRPr="00CE30B3">
        <w:rPr>
          <w:rStyle w:val="StyleUnderline"/>
        </w:rPr>
        <w:t>naturalizes the West’s problems, concepts, and historical experiences</w:t>
      </w:r>
      <w:r w:rsidRPr="008A3AF2">
        <w:rPr>
          <w:sz w:val="16"/>
        </w:rPr>
        <w:t xml:space="preserve">. Hobson suggests that realists develop a framework “grounded within a Western parochial analysis of world politics, wherein intra-Western politics is presented as world politics” (Hobson, 2012: 188). </w:t>
      </w:r>
      <w:r w:rsidRPr="00CE30B3">
        <w:rPr>
          <w:rStyle w:val="StyleUnderline"/>
        </w:rPr>
        <w:t>It fails to historicize and contextualize adequately the state, power, anarchy, and conflict</w:t>
      </w:r>
      <w:r w:rsidRPr="008A3AF2">
        <w:rPr>
          <w:sz w:val="16"/>
        </w:rPr>
        <w:t xml:space="preserve">. This </w:t>
      </w:r>
      <w:r w:rsidRPr="0005163C">
        <w:rPr>
          <w:rStyle w:val="Emphasis"/>
        </w:rPr>
        <w:t>leads to “subliminal eurocentrism</w:t>
      </w:r>
      <w:r w:rsidRPr="008A3AF2">
        <w:rPr>
          <w:sz w:val="16"/>
        </w:rPr>
        <w:t xml:space="preserve">” (Schmidt, 2014: 468). </w:t>
      </w:r>
      <w:r w:rsidRPr="00CE30B3">
        <w:rPr>
          <w:rStyle w:val="StyleUnderline"/>
        </w:rPr>
        <w:t>Neorealism can be read</w:t>
      </w:r>
      <w:r w:rsidRPr="008A3AF2">
        <w:rPr>
          <w:sz w:val="16"/>
        </w:rPr>
        <w:t xml:space="preserve">, therefore, </w:t>
      </w:r>
      <w:r w:rsidRPr="00CE30B3">
        <w:rPr>
          <w:rStyle w:val="StyleUnderline"/>
        </w:rPr>
        <w:t>as an output of colonial and postcolonial modes of knowledge production</w:t>
      </w:r>
      <w:r w:rsidRPr="008A3AF2">
        <w:rPr>
          <w:sz w:val="16"/>
        </w:rPr>
        <w:t xml:space="preserve"> (Guilhot, 2014; Ling, 2014: 12). </w:t>
      </w:r>
      <w:r w:rsidRPr="00CE30B3">
        <w:rPr>
          <w:rStyle w:val="StyleUnderline"/>
        </w:rPr>
        <w:t>It has developed</w:t>
      </w:r>
      <w:r w:rsidRPr="008A3AF2">
        <w:rPr>
          <w:sz w:val="16"/>
        </w:rPr>
        <w:t xml:space="preserve"> largely </w:t>
      </w:r>
      <w:r w:rsidRPr="00CE30B3">
        <w:rPr>
          <w:rStyle w:val="StyleUnderline"/>
        </w:rPr>
        <w:t>as an Anglo-American academic endeavor</w:t>
      </w:r>
      <w:r w:rsidRPr="008A3AF2">
        <w:rPr>
          <w:sz w:val="16"/>
        </w:rPr>
        <w:t xml:space="preserve"> </w:t>
      </w:r>
      <w:r w:rsidRPr="00CE30B3">
        <w:rPr>
          <w:rStyle w:val="StyleUnderline"/>
        </w:rPr>
        <w:t>when the U</w:t>
      </w:r>
      <w:r w:rsidRPr="008A3AF2">
        <w:rPr>
          <w:sz w:val="16"/>
        </w:rPr>
        <w:t xml:space="preserve">nited </w:t>
      </w:r>
      <w:r w:rsidRPr="00CE30B3">
        <w:rPr>
          <w:rStyle w:val="StyleUnderline"/>
        </w:rPr>
        <w:t>S</w:t>
      </w:r>
      <w:r w:rsidRPr="008A3AF2">
        <w:rPr>
          <w:sz w:val="16"/>
        </w:rPr>
        <w:t xml:space="preserve">tates </w:t>
      </w:r>
      <w:r w:rsidRPr="00CE30B3">
        <w:rPr>
          <w:rStyle w:val="StyleUnderline"/>
        </w:rPr>
        <w:t>was uniquely powerful</w:t>
      </w:r>
      <w:r w:rsidRPr="008A3AF2">
        <w:rPr>
          <w:sz w:val="16"/>
        </w:rPr>
        <w:t xml:space="preserve"> (Acharya and Buzan, 2019; Hoffmann, 1977; Hurrell, 2016: 3–4; Vitalis, 2015).</w:t>
      </w:r>
    </w:p>
    <w:p w14:paraId="0B6CAE06" w14:textId="77777777" w:rsidR="008A3AF2" w:rsidRPr="008A3AF2" w:rsidRDefault="008A3AF2" w:rsidP="008A3AF2">
      <w:pPr>
        <w:rPr>
          <w:sz w:val="16"/>
        </w:rPr>
      </w:pPr>
      <w:r w:rsidRPr="008A3AF2">
        <w:rPr>
          <w:sz w:val="16"/>
        </w:rPr>
        <w:t xml:space="preserve">This </w:t>
      </w:r>
      <w:r w:rsidRPr="00CE30B3">
        <w:rPr>
          <w:rStyle w:val="StyleUnderline"/>
        </w:rPr>
        <w:t xml:space="preserve">Western-centrism </w:t>
      </w:r>
      <w:r w:rsidRPr="008A3AF2">
        <w:rPr>
          <w:sz w:val="16"/>
        </w:rPr>
        <w:t xml:space="preserve">of </w:t>
      </w:r>
      <w:r w:rsidRPr="002520AF">
        <w:rPr>
          <w:rStyle w:val="StyleUnderline"/>
          <w:highlight w:val="cyan"/>
        </w:rPr>
        <w:t>neorealism</w:t>
      </w:r>
      <w:r w:rsidRPr="008A3AF2">
        <w:rPr>
          <w:sz w:val="16"/>
          <w:highlight w:val="cyan"/>
        </w:rPr>
        <w:t xml:space="preserve"> </w:t>
      </w:r>
      <w:r w:rsidRPr="002520AF">
        <w:rPr>
          <w:rStyle w:val="StyleUnderline"/>
          <w:highlight w:val="cyan"/>
        </w:rPr>
        <w:t>is interwoven with</w:t>
      </w:r>
      <w:r w:rsidRPr="008A3AF2">
        <w:rPr>
          <w:sz w:val="16"/>
        </w:rPr>
        <w:t xml:space="preserve"> Western-centric and </w:t>
      </w:r>
      <w:r w:rsidRPr="002520AF">
        <w:rPr>
          <w:rStyle w:val="StyleUnderline"/>
          <w:highlight w:val="cyan"/>
        </w:rPr>
        <w:t>elitist modes of knowledge production</w:t>
      </w:r>
      <w:r w:rsidRPr="008A3AF2">
        <w:rPr>
          <w:sz w:val="16"/>
        </w:rPr>
        <w:t xml:space="preserve">. Neorealism remains one of IR’s most-known and broadly received frameworks. </w:t>
      </w:r>
      <w:r w:rsidRPr="00CE30B3">
        <w:rPr>
          <w:rStyle w:val="StyleUnderline"/>
        </w:rPr>
        <w:t>Interrogating alternative lenses might</w:t>
      </w:r>
      <w:r w:rsidRPr="008A3AF2">
        <w:rPr>
          <w:sz w:val="16"/>
        </w:rPr>
        <w:t xml:space="preserve"> even </w:t>
      </w:r>
      <w:r w:rsidRPr="00CE30B3">
        <w:rPr>
          <w:rStyle w:val="StyleUnderline"/>
        </w:rPr>
        <w:t>require a redefinition</w:t>
      </w:r>
      <w:r w:rsidRPr="008A3AF2">
        <w:rPr>
          <w:sz w:val="16"/>
        </w:rPr>
        <w:t xml:space="preserve"> </w:t>
      </w:r>
      <w:r w:rsidRPr="00CE30B3">
        <w:rPr>
          <w:rStyle w:val="StyleUnderline"/>
        </w:rPr>
        <w:t>of the parameters of the discipline</w:t>
      </w:r>
      <w:r w:rsidRPr="008A3AF2">
        <w:rPr>
          <w:sz w:val="16"/>
        </w:rPr>
        <w:t xml:space="preserve">. </w:t>
      </w:r>
      <w:r w:rsidRPr="00CE30B3">
        <w:rPr>
          <w:rStyle w:val="StyleUnderline"/>
        </w:rPr>
        <w:t>Neorealism</w:t>
      </w:r>
      <w:r w:rsidRPr="008A3AF2">
        <w:rPr>
          <w:sz w:val="16"/>
        </w:rPr>
        <w:t xml:space="preserve"> </w:t>
      </w:r>
      <w:r w:rsidRPr="00CE30B3">
        <w:rPr>
          <w:rStyle w:val="StyleUnderline"/>
        </w:rPr>
        <w:t>is</w:t>
      </w:r>
      <w:r w:rsidRPr="008A3AF2">
        <w:rPr>
          <w:sz w:val="16"/>
        </w:rPr>
        <w:t xml:space="preserve"> thus </w:t>
      </w:r>
      <w:r w:rsidRPr="00CE30B3">
        <w:rPr>
          <w:rStyle w:val="StyleUnderline"/>
        </w:rPr>
        <w:t>argued to exclude</w:t>
      </w:r>
      <w:r w:rsidRPr="008A3AF2">
        <w:rPr>
          <w:sz w:val="16"/>
        </w:rPr>
        <w:t xml:space="preserve"> and silence </w:t>
      </w:r>
      <w:r w:rsidRPr="00CE30B3">
        <w:rPr>
          <w:rStyle w:val="StyleUnderline"/>
        </w:rPr>
        <w:t>voices that interrogate culturally and historically divergent processes</w:t>
      </w:r>
      <w:r w:rsidRPr="008A3AF2">
        <w:rPr>
          <w:sz w:val="16"/>
        </w:rPr>
        <w:t xml:space="preserve">. </w:t>
      </w:r>
      <w:r w:rsidRPr="00CE30B3">
        <w:rPr>
          <w:rStyle w:val="StyleUnderline"/>
        </w:rPr>
        <w:t>It eradicates</w:t>
      </w:r>
      <w:r w:rsidRPr="008A3AF2">
        <w:rPr>
          <w:sz w:val="16"/>
        </w:rPr>
        <w:t xml:space="preserve"> culturally or historically </w:t>
      </w:r>
      <w:r w:rsidRPr="00CE30B3">
        <w:rPr>
          <w:rStyle w:val="StyleUnderline"/>
        </w:rPr>
        <w:t>divergent experiences</w:t>
      </w:r>
      <w:r w:rsidRPr="008A3AF2">
        <w:rPr>
          <w:sz w:val="16"/>
        </w:rPr>
        <w:t xml:space="preserve"> and </w:t>
      </w:r>
      <w:r w:rsidRPr="00CE30B3">
        <w:rPr>
          <w:rStyle w:val="StyleUnderline"/>
        </w:rPr>
        <w:t>makes the world fit with its framework</w:t>
      </w:r>
      <w:r w:rsidRPr="008A3AF2">
        <w:rPr>
          <w:sz w:val="16"/>
        </w:rPr>
        <w:t xml:space="preserve"> (Acharya, 2016; Acharya and Buzan, 2007; Chakrabarty, 2000; Shilliam, 2010; Tickner and Waever, 2009). </w:t>
      </w:r>
      <w:r w:rsidRPr="00CE30B3">
        <w:rPr>
          <w:rStyle w:val="StyleUnderline"/>
        </w:rPr>
        <w:t>Neorealism describes i</w:t>
      </w:r>
      <w:r w:rsidRPr="008A3AF2">
        <w:rPr>
          <w:sz w:val="16"/>
        </w:rPr>
        <w:t xml:space="preserve">nternational </w:t>
      </w:r>
      <w:r w:rsidRPr="00CE30B3">
        <w:rPr>
          <w:rStyle w:val="StyleUnderline"/>
        </w:rPr>
        <w:t>r</w:t>
      </w:r>
      <w:r w:rsidRPr="008A3AF2">
        <w:rPr>
          <w:sz w:val="16"/>
        </w:rPr>
        <w:t xml:space="preserve">elations </w:t>
      </w:r>
      <w:r w:rsidRPr="00CE30B3">
        <w:rPr>
          <w:rStyle w:val="StyleUnderline"/>
        </w:rPr>
        <w:t>in</w:t>
      </w:r>
      <w:r w:rsidRPr="008A3AF2">
        <w:rPr>
          <w:sz w:val="16"/>
        </w:rPr>
        <w:t xml:space="preserve"> universal </w:t>
      </w:r>
      <w:r w:rsidRPr="00CE30B3">
        <w:rPr>
          <w:rStyle w:val="StyleUnderline"/>
        </w:rPr>
        <w:t>terms of power, capabilities, and black-boxed states</w:t>
      </w:r>
      <w:r w:rsidRPr="008A3AF2">
        <w:rPr>
          <w:sz w:val="16"/>
        </w:rPr>
        <w:t>.</w:t>
      </w:r>
    </w:p>
    <w:p w14:paraId="635CD9FE" w14:textId="77777777" w:rsidR="008A3AF2" w:rsidRPr="008A3AF2" w:rsidRDefault="008A3AF2" w:rsidP="008A3AF2">
      <w:pPr>
        <w:rPr>
          <w:sz w:val="16"/>
        </w:rPr>
      </w:pPr>
      <w:r w:rsidRPr="00CE30B3">
        <w:rPr>
          <w:rStyle w:val="StyleUnderline"/>
        </w:rPr>
        <w:t xml:space="preserve">If </w:t>
      </w:r>
      <w:r w:rsidRPr="008A3AF2">
        <w:rPr>
          <w:sz w:val="16"/>
        </w:rPr>
        <w:t xml:space="preserve">global </w:t>
      </w:r>
      <w:r w:rsidRPr="00CE30B3">
        <w:rPr>
          <w:rStyle w:val="StyleUnderline"/>
        </w:rPr>
        <w:t>IR simply asked realism to diversify</w:t>
      </w:r>
      <w:r w:rsidRPr="008A3AF2">
        <w:rPr>
          <w:sz w:val="16"/>
        </w:rPr>
        <w:t xml:space="preserve"> with non-Western scholars and non-Western cases, </w:t>
      </w:r>
      <w:r w:rsidRPr="002520AF">
        <w:rPr>
          <w:rStyle w:val="Emphasis"/>
          <w:highlight w:val="cyan"/>
        </w:rPr>
        <w:t>neorealism might</w:t>
      </w:r>
      <w:r w:rsidRPr="00CE30B3">
        <w:rPr>
          <w:rStyle w:val="StyleUnderline"/>
        </w:rPr>
        <w:t xml:space="preserve"> well </w:t>
      </w:r>
      <w:r w:rsidRPr="002520AF">
        <w:rPr>
          <w:rStyle w:val="Emphasis"/>
          <w:highlight w:val="cyan"/>
        </w:rPr>
        <w:t>constitute an avenue to global IR</w:t>
      </w:r>
      <w:r w:rsidRPr="00CE30B3">
        <w:rPr>
          <w:rStyle w:val="StyleUnderline"/>
        </w:rPr>
        <w:t xml:space="preserve">. </w:t>
      </w:r>
      <w:r w:rsidRPr="008A3AF2">
        <w:rPr>
          <w:sz w:val="16"/>
        </w:rPr>
        <w:t xml:space="preserve">After all, </w:t>
      </w:r>
      <w:r w:rsidRPr="002520AF">
        <w:rPr>
          <w:rStyle w:val="Emphasis"/>
          <w:highlight w:val="cyan"/>
        </w:rPr>
        <w:t xml:space="preserve">neorealism </w:t>
      </w:r>
      <w:r w:rsidRPr="002520AF">
        <w:rPr>
          <w:rStyle w:val="StyleUnderline"/>
          <w:highlight w:val="cyan"/>
        </w:rPr>
        <w:t>is</w:t>
      </w:r>
      <w:r w:rsidRPr="00CE30B3">
        <w:rPr>
          <w:rStyle w:val="StyleUnderline"/>
        </w:rPr>
        <w:t xml:space="preserve"> </w:t>
      </w:r>
      <w:r w:rsidRPr="002520AF">
        <w:rPr>
          <w:rStyle w:val="Emphasis"/>
          <w:highlight w:val="cyan"/>
        </w:rPr>
        <w:t>widely</w:t>
      </w:r>
      <w:r w:rsidRPr="002520AF">
        <w:rPr>
          <w:rStyle w:val="StyleUnderline"/>
          <w:highlight w:val="cyan"/>
        </w:rPr>
        <w:t xml:space="preserve"> used</w:t>
      </w:r>
      <w:r w:rsidRPr="008A3AF2">
        <w:rPr>
          <w:sz w:val="16"/>
        </w:rPr>
        <w:t xml:space="preserve"> by non-Western scholars </w:t>
      </w:r>
      <w:r w:rsidRPr="002520AF">
        <w:rPr>
          <w:rStyle w:val="StyleUnderline"/>
          <w:highlight w:val="cyan"/>
        </w:rPr>
        <w:t xml:space="preserve">and </w:t>
      </w:r>
      <w:r w:rsidRPr="002520AF">
        <w:rPr>
          <w:rStyle w:val="Emphasis"/>
          <w:highlight w:val="cyan"/>
        </w:rPr>
        <w:t>applied to non-Western cases</w:t>
      </w:r>
      <w:r w:rsidRPr="008A3AF2">
        <w:rPr>
          <w:sz w:val="16"/>
        </w:rPr>
        <w:t xml:space="preserve"> (Farhi and Lotfian, 2012: 125–134; Nau, 2012: 22; Shambaugh and Xiao, 2012: 51–54; also see: Deng, 1998; Escudé, 2015; Rajagopalan, 1999; Resende-Santos, 2007; Yang, 2013). However, </w:t>
      </w:r>
      <w:r w:rsidRPr="00475F7D">
        <w:rPr>
          <w:rStyle w:val="StyleUnderline"/>
        </w:rPr>
        <w:t xml:space="preserve">global IR scholars suggest that </w:t>
      </w:r>
      <w:r w:rsidRPr="00812CF6">
        <w:rPr>
          <w:rStyle w:val="Emphasis"/>
        </w:rPr>
        <w:t>even if neorealism thusly diversifies</w:t>
      </w:r>
      <w:r w:rsidRPr="008A3AF2">
        <w:rPr>
          <w:sz w:val="16"/>
        </w:rPr>
        <w:t xml:space="preserve">, </w:t>
      </w:r>
      <w:r w:rsidRPr="00475F7D">
        <w:rPr>
          <w:rStyle w:val="StyleUnderline"/>
        </w:rPr>
        <w:t>it</w:t>
      </w:r>
      <w:r w:rsidRPr="008A3AF2">
        <w:rPr>
          <w:sz w:val="16"/>
        </w:rPr>
        <w:t xml:space="preserve"> still </w:t>
      </w:r>
      <w:r w:rsidRPr="00475F7D">
        <w:rPr>
          <w:rStyle w:val="StyleUnderline"/>
        </w:rPr>
        <w:t>reduces the role of</w:t>
      </w:r>
      <w:r w:rsidRPr="008A3AF2">
        <w:rPr>
          <w:sz w:val="16"/>
        </w:rPr>
        <w:t xml:space="preserve"> the non-Western </w:t>
      </w:r>
      <w:r w:rsidRPr="00475F7D">
        <w:rPr>
          <w:rStyle w:val="StyleUnderline"/>
        </w:rPr>
        <w:t>neorealist to a technician who must employ correctly and test empirically theory</w:t>
      </w:r>
      <w:r w:rsidRPr="008A3AF2">
        <w:rPr>
          <w:sz w:val="16"/>
        </w:rPr>
        <w:t xml:space="preserve"> developed </w:t>
      </w:r>
      <w:r w:rsidRPr="00475F7D">
        <w:rPr>
          <w:rStyle w:val="StyleUnderline"/>
        </w:rPr>
        <w:t>elsewhere</w:t>
      </w:r>
      <w:r w:rsidRPr="008A3AF2">
        <w:rPr>
          <w:sz w:val="16"/>
        </w:rPr>
        <w:t>. As Mamdani writes, “</w:t>
      </w:r>
      <w:r w:rsidRPr="00475F7D">
        <w:rPr>
          <w:rStyle w:val="StyleUnderline"/>
        </w:rPr>
        <w:t>colonialism brought</w:t>
      </w:r>
      <w:r w:rsidRPr="008A3AF2">
        <w:rPr>
          <w:sz w:val="16"/>
        </w:rPr>
        <w:t xml:space="preserve"> with it </w:t>
      </w:r>
      <w:r w:rsidRPr="00475F7D">
        <w:rPr>
          <w:rStyle w:val="StyleUnderline"/>
        </w:rPr>
        <w:t>the assumption that theory is the product of Western tradition</w:t>
      </w:r>
      <w:r w:rsidRPr="008A3AF2">
        <w:rPr>
          <w:sz w:val="16"/>
        </w:rPr>
        <w:t xml:space="preserve"> and that the aim of academies outside the West is to apply it” (quoted from Mamdani, 2018: 32; also see: Aydinli and Biltekin, 2018a: 3). </w:t>
      </w:r>
      <w:r w:rsidRPr="001E3ECE">
        <w:rPr>
          <w:rStyle w:val="StyleUnderline"/>
        </w:rPr>
        <w:t>Neorealism fails to lend agency to actors and to recognize cultural and historical divergence in its causal mechanisms</w:t>
      </w:r>
      <w:r w:rsidRPr="008A3AF2">
        <w:rPr>
          <w:sz w:val="16"/>
        </w:rPr>
        <w:t>: “Realism falls like a hood on all variations, across space and time” (Chatterjee, 2017: 6).</w:t>
      </w:r>
    </w:p>
    <w:p w14:paraId="7C23DFDA" w14:textId="77777777" w:rsidR="008A3AF2" w:rsidRPr="008A3AF2" w:rsidRDefault="008A3AF2" w:rsidP="008A3AF2">
      <w:pPr>
        <w:rPr>
          <w:sz w:val="16"/>
        </w:rPr>
      </w:pPr>
      <w:r w:rsidRPr="001E3ECE">
        <w:rPr>
          <w:rStyle w:val="StyleUnderline"/>
        </w:rPr>
        <w:t>One group of</w:t>
      </w:r>
      <w:r w:rsidRPr="008A3AF2">
        <w:rPr>
          <w:sz w:val="16"/>
        </w:rPr>
        <w:t xml:space="preserve"> global </w:t>
      </w:r>
      <w:r w:rsidRPr="002520AF">
        <w:rPr>
          <w:rStyle w:val="Emphasis"/>
          <w:highlight w:val="cyan"/>
        </w:rPr>
        <w:t>IR scholars</w:t>
      </w:r>
      <w:r w:rsidRPr="008A3AF2">
        <w:rPr>
          <w:sz w:val="16"/>
        </w:rPr>
        <w:t xml:space="preserve"> therefore </w:t>
      </w:r>
      <w:r w:rsidRPr="002520AF">
        <w:rPr>
          <w:rStyle w:val="Emphasis"/>
          <w:highlight w:val="cyan"/>
        </w:rPr>
        <w:t>want</w:t>
      </w:r>
      <w:r w:rsidRPr="00812CF6">
        <w:rPr>
          <w:rStyle w:val="Emphasis"/>
        </w:rPr>
        <w:t xml:space="preserve">s </w:t>
      </w:r>
      <w:r w:rsidRPr="002520AF">
        <w:rPr>
          <w:rStyle w:val="Emphasis"/>
          <w:highlight w:val="cyan"/>
        </w:rPr>
        <w:t>to dismantle realism</w:t>
      </w:r>
      <w:r w:rsidRPr="008A3AF2">
        <w:rPr>
          <w:sz w:val="16"/>
        </w:rPr>
        <w:t xml:space="preserve">, </w:t>
      </w:r>
      <w:r w:rsidRPr="009D660A">
        <w:rPr>
          <w:rStyle w:val="StyleUnderline"/>
        </w:rPr>
        <w:t>which</w:t>
      </w:r>
      <w:r w:rsidRPr="001E3ECE">
        <w:rPr>
          <w:rStyle w:val="StyleUnderline"/>
        </w:rPr>
        <w:t xml:space="preserve"> they perceive as a</w:t>
      </w:r>
      <w:r w:rsidRPr="008A3AF2">
        <w:rPr>
          <w:sz w:val="16"/>
        </w:rPr>
        <w:t xml:space="preserve"> marginalizing and </w:t>
      </w:r>
      <w:r w:rsidRPr="001E3ECE">
        <w:rPr>
          <w:rStyle w:val="StyleUnderline"/>
        </w:rPr>
        <w:t>colonial system of thought</w:t>
      </w:r>
      <w:r w:rsidRPr="008A3AF2">
        <w:rPr>
          <w:sz w:val="16"/>
        </w:rPr>
        <w:t xml:space="preserve">. This group </w:t>
      </w:r>
      <w:r w:rsidRPr="001E3ECE">
        <w:rPr>
          <w:rStyle w:val="StyleUnderline"/>
        </w:rPr>
        <w:t>argues</w:t>
      </w:r>
      <w:r w:rsidRPr="008A3AF2">
        <w:rPr>
          <w:sz w:val="16"/>
        </w:rPr>
        <w:t xml:space="preserve"> that </w:t>
      </w:r>
      <w:r w:rsidRPr="001E3ECE">
        <w:rPr>
          <w:rStyle w:val="StyleUnderline"/>
        </w:rPr>
        <w:t>realist theories</w:t>
      </w:r>
      <w:r w:rsidRPr="008A3AF2">
        <w:rPr>
          <w:sz w:val="16"/>
        </w:rPr>
        <w:t xml:space="preserve"> and concepts </w:t>
      </w:r>
      <w:r w:rsidRPr="001E3ECE">
        <w:rPr>
          <w:rStyle w:val="StyleUnderline"/>
        </w:rPr>
        <w:t>are foundationally problematic</w:t>
      </w:r>
      <w:r w:rsidRPr="008A3AF2">
        <w:rPr>
          <w:sz w:val="16"/>
        </w:rPr>
        <w:t xml:space="preserve"> </w:t>
      </w:r>
      <w:r w:rsidRPr="001E3ECE">
        <w:rPr>
          <w:rStyle w:val="StyleUnderline"/>
        </w:rPr>
        <w:t>and must be deconstructed</w:t>
      </w:r>
      <w:r w:rsidRPr="008A3AF2">
        <w:rPr>
          <w:sz w:val="16"/>
        </w:rPr>
        <w:t xml:space="preserve"> (also see: Berenskötter, 2018: 825; Henderson, 2013, 2017: 81–82; Krishna, 2001: 401; Sabaratnam, 2011; Seth, 2011). For example, </w:t>
      </w:r>
      <w:r w:rsidRPr="001E3ECE">
        <w:rPr>
          <w:rStyle w:val="StyleUnderline"/>
        </w:rPr>
        <w:t>they argue</w:t>
      </w:r>
      <w:r w:rsidRPr="008A3AF2">
        <w:rPr>
          <w:sz w:val="16"/>
        </w:rPr>
        <w:t xml:space="preserve"> that </w:t>
      </w:r>
      <w:r w:rsidRPr="001E3ECE">
        <w:rPr>
          <w:rStyle w:val="StyleUnderline"/>
        </w:rPr>
        <w:t>concepts central to realism such as “anarchy” reflect IR’s Western bias</w:t>
      </w:r>
      <w:r w:rsidRPr="008A3AF2">
        <w:rPr>
          <w:sz w:val="16"/>
        </w:rPr>
        <w:t xml:space="preserve">. Sampson </w:t>
      </w:r>
      <w:r w:rsidRPr="001E3ECE">
        <w:rPr>
          <w:rStyle w:val="StyleUnderline"/>
        </w:rPr>
        <w:t xml:space="preserve">suggests </w:t>
      </w:r>
      <w:r w:rsidRPr="008A3AF2">
        <w:rPr>
          <w:sz w:val="16"/>
        </w:rPr>
        <w:t>that when conceptualizing anarchy, Waltz maintains “</w:t>
      </w:r>
      <w:r w:rsidRPr="001E3ECE">
        <w:rPr>
          <w:rStyle w:val="StyleUnderline"/>
        </w:rPr>
        <w:t>a particular conception of anarchy</w:t>
      </w:r>
      <w:r w:rsidRPr="008A3AF2">
        <w:rPr>
          <w:sz w:val="16"/>
        </w:rPr>
        <w:t>—tropical anarchy—</w:t>
      </w:r>
      <w:r w:rsidRPr="001E3ECE">
        <w:rPr>
          <w:rStyle w:val="StyleUnderline"/>
        </w:rPr>
        <w:t>that portrays the international system as ‘primitive’</w:t>
      </w:r>
      <w:r w:rsidRPr="008A3AF2">
        <w:rPr>
          <w:sz w:val="16"/>
        </w:rPr>
        <w:t xml:space="preserve">” (Sampson, 2002: 429). This </w:t>
      </w:r>
      <w:r w:rsidRPr="001E3ECE">
        <w:rPr>
          <w:rStyle w:val="StyleUnderline"/>
        </w:rPr>
        <w:t>conception of primitive originates in a Western colonial view that</w:t>
      </w:r>
      <w:r w:rsidRPr="008A3AF2">
        <w:rPr>
          <w:sz w:val="16"/>
        </w:rPr>
        <w:t xml:space="preserve"> </w:t>
      </w:r>
      <w:r w:rsidRPr="001E3ECE">
        <w:rPr>
          <w:rStyle w:val="StyleUnderline"/>
        </w:rPr>
        <w:t>“[t]he anarchical world</w:t>
      </w:r>
      <w:r w:rsidRPr="008A3AF2">
        <w:rPr>
          <w:sz w:val="16"/>
        </w:rPr>
        <w:t>—the state of nature—</w:t>
      </w:r>
      <w:r w:rsidRPr="001E3ECE">
        <w:rPr>
          <w:rStyle w:val="StyleUnderline"/>
        </w:rPr>
        <w:t>was the preserve of non-Europeans, primitive peoples</w:t>
      </w:r>
      <w:r w:rsidRPr="008A3AF2">
        <w:rPr>
          <w:sz w:val="16"/>
        </w:rPr>
        <w:t>” (Henderson, 2013: 85–</w:t>
      </w:r>
      <w:r w:rsidRPr="008A3AF2">
        <w:rPr>
          <w:sz w:val="16"/>
        </w:rPr>
        <w:lastRenderedPageBreak/>
        <w:t xml:space="preserve">86). Seth and Sabaratnam argue that </w:t>
      </w:r>
      <w:r w:rsidRPr="001E3ECE">
        <w:rPr>
          <w:rStyle w:val="StyleUnderline"/>
        </w:rPr>
        <w:t>we must deconstruct problematic concepts and foundational myths regarding IR’s origins</w:t>
      </w:r>
      <w:r w:rsidRPr="008A3AF2">
        <w:rPr>
          <w:sz w:val="16"/>
        </w:rPr>
        <w:t xml:space="preserve"> (Sabaratnam, 2011; Seth, 2011).2 From this perspective, </w:t>
      </w:r>
      <w:r w:rsidRPr="001E3ECE">
        <w:rPr>
          <w:rStyle w:val="StyleUnderline"/>
        </w:rPr>
        <w:t>extending Western-centric realism with non-Western knowledge is illegitimate</w:t>
      </w:r>
      <w:r w:rsidRPr="008A3AF2">
        <w:rPr>
          <w:sz w:val="16"/>
        </w:rPr>
        <w:t xml:space="preserve">: </w:t>
      </w:r>
      <w:r w:rsidRPr="001E3ECE">
        <w:rPr>
          <w:rStyle w:val="StyleUnderline"/>
        </w:rPr>
        <w:t>it simply reproduces discourses derivative of Western realism and ignores those features that are absent in or challenge the Western canon</w:t>
      </w:r>
      <w:r w:rsidRPr="008A3AF2">
        <w:rPr>
          <w:sz w:val="16"/>
        </w:rPr>
        <w:t xml:space="preserve"> (Shahi, 2019a, also for an example on Arthaśāstra; Shani, 2008).</w:t>
      </w:r>
    </w:p>
    <w:p w14:paraId="074FB4B2" w14:textId="77777777" w:rsidR="008A3AF2" w:rsidRPr="008A3AF2" w:rsidRDefault="008A3AF2" w:rsidP="008A3AF2">
      <w:pPr>
        <w:rPr>
          <w:sz w:val="16"/>
        </w:rPr>
      </w:pPr>
      <w:r w:rsidRPr="001E3ECE">
        <w:rPr>
          <w:rStyle w:val="StyleUnderline"/>
        </w:rPr>
        <w:t>Scholars</w:t>
      </w:r>
      <w:r w:rsidRPr="008A3AF2">
        <w:rPr>
          <w:sz w:val="16"/>
        </w:rPr>
        <w:t xml:space="preserve"> across the discipline, including realists, profit from </w:t>
      </w:r>
      <w:r w:rsidRPr="001E3ECE">
        <w:rPr>
          <w:rStyle w:val="StyleUnderline"/>
        </w:rPr>
        <w:t>reflect</w:t>
      </w:r>
      <w:r w:rsidRPr="008A3AF2">
        <w:rPr>
          <w:sz w:val="16"/>
        </w:rPr>
        <w:t xml:space="preserve">ing </w:t>
      </w:r>
      <w:r w:rsidRPr="001E3ECE">
        <w:rPr>
          <w:rStyle w:val="StyleUnderline"/>
        </w:rPr>
        <w:t>on this group’s work and its implications</w:t>
      </w:r>
      <w:r w:rsidRPr="008A3AF2">
        <w:rPr>
          <w:sz w:val="16"/>
        </w:rPr>
        <w:t xml:space="preserve">. However, </w:t>
      </w:r>
      <w:r w:rsidRPr="001E3ECE">
        <w:rPr>
          <w:rStyle w:val="StyleUnderline"/>
        </w:rPr>
        <w:t>its purpose and process of theorizing differs from that of realism</w:t>
      </w:r>
      <w:r w:rsidRPr="008A3AF2">
        <w:rPr>
          <w:sz w:val="16"/>
        </w:rPr>
        <w:t xml:space="preserve">. This group of </w:t>
      </w:r>
      <w:r w:rsidRPr="001E3ECE">
        <w:rPr>
          <w:rStyle w:val="StyleUnderline"/>
        </w:rPr>
        <w:t>scholars</w:t>
      </w:r>
      <w:r w:rsidRPr="008A3AF2">
        <w:rPr>
          <w:sz w:val="16"/>
        </w:rPr>
        <w:t xml:space="preserve"> </w:t>
      </w:r>
      <w:r w:rsidRPr="001E3ECE">
        <w:rPr>
          <w:rStyle w:val="StyleUnderline"/>
        </w:rPr>
        <w:t>theorize</w:t>
      </w:r>
      <w:r w:rsidRPr="008A3AF2">
        <w:rPr>
          <w:sz w:val="16"/>
        </w:rPr>
        <w:t xml:space="preserve">s </w:t>
      </w:r>
      <w:r w:rsidRPr="001E3ECE">
        <w:rPr>
          <w:rStyle w:val="StyleUnderline"/>
        </w:rPr>
        <w:t>ontologically and critically</w:t>
      </w:r>
      <w:r w:rsidRPr="008A3AF2">
        <w:rPr>
          <w:sz w:val="16"/>
        </w:rPr>
        <w:t xml:space="preserve">: </w:t>
      </w:r>
      <w:r w:rsidRPr="001E3ECE">
        <w:rPr>
          <w:rStyle w:val="StyleUnderline"/>
        </w:rPr>
        <w:t>who constructed the notion of anarchy</w:t>
      </w:r>
      <w:r w:rsidRPr="008A3AF2">
        <w:rPr>
          <w:sz w:val="16"/>
        </w:rPr>
        <w:t xml:space="preserve">, how did they construct it, and for whom? They </w:t>
      </w:r>
      <w:r w:rsidRPr="001E3ECE">
        <w:rPr>
          <w:rStyle w:val="StyleUnderline"/>
        </w:rPr>
        <w:t>point to the biased nature of disciplinary knowled</w:t>
      </w:r>
      <w:r w:rsidRPr="008A3AF2">
        <w:rPr>
          <w:sz w:val="16"/>
        </w:rPr>
        <w:t xml:space="preserve">ge, knowledge production, and the conceptual and paradigmatic underpinnings of theoretical work (Guzzini, 2013; Jackson, 2010). </w:t>
      </w:r>
      <w:r w:rsidRPr="002520AF">
        <w:rPr>
          <w:rStyle w:val="StyleUnderline"/>
          <w:highlight w:val="cyan"/>
        </w:rPr>
        <w:t>Theorizing</w:t>
      </w:r>
      <w:r w:rsidRPr="008A3AF2">
        <w:rPr>
          <w:sz w:val="16"/>
        </w:rPr>
        <w:t xml:space="preserve"> in this way </w:t>
      </w:r>
      <w:r w:rsidRPr="002520AF">
        <w:rPr>
          <w:rStyle w:val="StyleUnderline"/>
          <w:highlight w:val="cyan"/>
        </w:rPr>
        <w:t>is not unique to global IR or non-Western IR approaches</w:t>
      </w:r>
      <w:r w:rsidRPr="00C77AB8">
        <w:rPr>
          <w:rStyle w:val="StyleUnderline"/>
        </w:rPr>
        <w:t>.</w:t>
      </w:r>
      <w:r w:rsidRPr="008A3AF2">
        <w:rPr>
          <w:sz w:val="16"/>
        </w:rPr>
        <w:t xml:space="preserve">3 However, </w:t>
      </w:r>
      <w:r w:rsidRPr="00C77AB8">
        <w:rPr>
          <w:rStyle w:val="StyleUnderline"/>
        </w:rPr>
        <w:t>it does challenge key metatheoretical assumptions of realism</w:t>
      </w:r>
      <w:r w:rsidRPr="008A3AF2">
        <w:rPr>
          <w:sz w:val="16"/>
        </w:rPr>
        <w:t xml:space="preserve">. That is because </w:t>
      </w:r>
      <w:r w:rsidRPr="00C77AB8">
        <w:rPr>
          <w:rStyle w:val="StyleUnderline"/>
        </w:rPr>
        <w:t>realism is largely concerned with explanatory and problem-solving theorizing, such as: how do states operate under conditions of anarchy</w:t>
      </w:r>
      <w:r w:rsidRPr="008A3AF2">
        <w:rPr>
          <w:sz w:val="16"/>
        </w:rPr>
        <w:t xml:space="preserve">? Precisely </w:t>
      </w:r>
      <w:r w:rsidRPr="00C77AB8">
        <w:rPr>
          <w:rStyle w:val="StyleUnderline"/>
        </w:rPr>
        <w:t xml:space="preserve">because </w:t>
      </w:r>
      <w:r w:rsidRPr="002520AF">
        <w:rPr>
          <w:rStyle w:val="StyleUnderline"/>
          <w:highlight w:val="cyan"/>
        </w:rPr>
        <w:t>explanatory, problem-solving</w:t>
      </w:r>
      <w:r w:rsidRPr="00C77AB8">
        <w:rPr>
          <w:rStyle w:val="StyleUnderline"/>
        </w:rPr>
        <w:t xml:space="preserve"> theorizing is imperfect in the social sciences, developing new avenues for explanatory theory to analyze state behavior </w:t>
      </w:r>
      <w:r w:rsidRPr="002520AF">
        <w:rPr>
          <w:rStyle w:val="StyleUnderline"/>
          <w:highlight w:val="cyan"/>
        </w:rPr>
        <w:t>is possible and desirable</w:t>
      </w:r>
      <w:r w:rsidRPr="008A3AF2">
        <w:rPr>
          <w:sz w:val="16"/>
        </w:rPr>
        <w:t>. After all, “[w]ithout the ability to verify or dismiss particular theories, we would have no ability to choose between theories to guide our behavior and accumulate knowledge” (Ripsman et al., 2016: 106).</w:t>
      </w:r>
    </w:p>
    <w:p w14:paraId="17D3C5F1" w14:textId="77777777" w:rsidR="008A3AF2" w:rsidRPr="008A3AF2" w:rsidRDefault="008A3AF2" w:rsidP="008A3AF2">
      <w:pPr>
        <w:rPr>
          <w:sz w:val="16"/>
        </w:rPr>
      </w:pPr>
      <w:r w:rsidRPr="008A3AF2">
        <w:rPr>
          <w:sz w:val="16"/>
        </w:rPr>
        <w:t xml:space="preserve">Seeking to improve realist theorizing in such a way requires proceeding with another group of global IR scholars. This group suggests that </w:t>
      </w:r>
      <w:r w:rsidRPr="002520AF">
        <w:rPr>
          <w:rStyle w:val="StyleUnderline"/>
          <w:highlight w:val="cyan"/>
        </w:rPr>
        <w:t>global IR “subsumes</w:t>
      </w:r>
      <w:r w:rsidRPr="00C77AB8">
        <w:rPr>
          <w:rStyle w:val="StyleUnderline"/>
        </w:rPr>
        <w:t xml:space="preserve">, rather than supplants, </w:t>
      </w:r>
      <w:r w:rsidRPr="002520AF">
        <w:rPr>
          <w:rStyle w:val="StyleUnderline"/>
          <w:highlight w:val="cyan"/>
        </w:rPr>
        <w:t>existing IR knowledge</w:t>
      </w:r>
      <w:r w:rsidRPr="00C77AB8">
        <w:rPr>
          <w:rStyle w:val="StyleUnderline"/>
        </w:rPr>
        <w:t>–including well-known theories, methods, and scientific claims</w:t>
      </w:r>
      <w:r w:rsidRPr="008A3AF2">
        <w:rPr>
          <w:sz w:val="16"/>
        </w:rPr>
        <w:t xml:space="preserve">” (quoted from Acharya, 2014: 650; also see: Acharya and Buzan, 2019; Tickner and Smith, 2020).4 </w:t>
      </w:r>
      <w:r w:rsidRPr="00C77AB8">
        <w:rPr>
          <w:rStyle w:val="StyleUnderline"/>
        </w:rPr>
        <w:t xml:space="preserve">Global IR </w:t>
      </w:r>
      <w:r w:rsidRPr="002520AF">
        <w:rPr>
          <w:rStyle w:val="StyleUnderline"/>
          <w:highlight w:val="cyan"/>
        </w:rPr>
        <w:t>does not call for</w:t>
      </w:r>
      <w:r w:rsidRPr="008A3AF2">
        <w:rPr>
          <w:sz w:val="16"/>
        </w:rPr>
        <w:t xml:space="preserve"> theoretical </w:t>
      </w:r>
      <w:r w:rsidRPr="002520AF">
        <w:rPr>
          <w:rStyle w:val="StyleUnderline"/>
          <w:highlight w:val="cyan"/>
        </w:rPr>
        <w:t>tribalism where new perspectives fight Western lenses</w:t>
      </w:r>
      <w:r w:rsidRPr="00C77AB8">
        <w:rPr>
          <w:rStyle w:val="StyleUnderline"/>
        </w:rPr>
        <w:t>.</w:t>
      </w:r>
      <w:r w:rsidRPr="008A3AF2">
        <w:rPr>
          <w:sz w:val="16"/>
        </w:rPr>
        <w:t xml:space="preserve"> </w:t>
      </w:r>
      <w:r w:rsidRPr="00C77AB8">
        <w:rPr>
          <w:rStyle w:val="StyleUnderline"/>
        </w:rPr>
        <w:t>This group aims to</w:t>
      </w:r>
      <w:r w:rsidRPr="008A3AF2">
        <w:rPr>
          <w:sz w:val="16"/>
        </w:rPr>
        <w:t xml:space="preserve"> develop and </w:t>
      </w:r>
      <w:r w:rsidRPr="00C77AB8">
        <w:rPr>
          <w:rStyle w:val="StyleUnderline"/>
        </w:rPr>
        <w:t>build onto its critique in productive ways</w:t>
      </w:r>
      <w:r w:rsidRPr="008A3AF2">
        <w:rPr>
          <w:sz w:val="16"/>
        </w:rPr>
        <w:t xml:space="preserve">. It </w:t>
      </w:r>
      <w:r w:rsidRPr="002520AF">
        <w:rPr>
          <w:rStyle w:val="StyleUnderline"/>
          <w:highlight w:val="cyan"/>
        </w:rPr>
        <w:t>asks scholars to reconsider Western core paradigms and approaches in IR,</w:t>
      </w:r>
      <w:r w:rsidRPr="00C77AB8">
        <w:rPr>
          <w:rStyle w:val="StyleUnderline"/>
        </w:rPr>
        <w:t xml:space="preserve"> including realism</w:t>
      </w:r>
      <w:r w:rsidRPr="008A3AF2">
        <w:rPr>
          <w:sz w:val="16"/>
        </w:rPr>
        <w:t xml:space="preserve">. </w:t>
      </w:r>
      <w:r w:rsidRPr="002520AF">
        <w:rPr>
          <w:rStyle w:val="Emphasis"/>
          <w:highlight w:val="cyan"/>
        </w:rPr>
        <w:t>Realists must</w:t>
      </w:r>
      <w:r w:rsidRPr="00C77AB8">
        <w:rPr>
          <w:rStyle w:val="StyleUnderline"/>
        </w:rPr>
        <w:t xml:space="preserve"> therefore “</w:t>
      </w:r>
      <w:r w:rsidRPr="002520AF">
        <w:rPr>
          <w:rStyle w:val="Emphasis"/>
          <w:highlight w:val="cyan"/>
        </w:rPr>
        <w:t>look beyond conflicts induced by national interest</w:t>
      </w:r>
      <w:r w:rsidRPr="002520AF">
        <w:rPr>
          <w:rStyle w:val="StyleUnderline"/>
          <w:highlight w:val="cyan"/>
        </w:rPr>
        <w:t xml:space="preserve"> </w:t>
      </w:r>
      <w:r w:rsidRPr="002520AF">
        <w:rPr>
          <w:rStyle w:val="Emphasis"/>
          <w:highlight w:val="cyan"/>
        </w:rPr>
        <w:t>and distribution of power and acknowledge other sources of agenc</w:t>
      </w:r>
      <w:r w:rsidRPr="002520AF">
        <w:rPr>
          <w:rStyle w:val="StyleUnderline"/>
          <w:highlight w:val="cyan"/>
        </w:rPr>
        <w:t>y</w:t>
      </w:r>
      <w:r w:rsidRPr="008A3AF2">
        <w:rPr>
          <w:sz w:val="16"/>
        </w:rPr>
        <w:t xml:space="preserve">, including culture, ideas, and norms” (Acharya, 2014: 650). This means that </w:t>
      </w:r>
      <w:r w:rsidRPr="00C77AB8">
        <w:rPr>
          <w:rStyle w:val="StyleUnderline"/>
        </w:rPr>
        <w:t>when we explain state behavior, we can insist on the continued causal importance of anarchy, structural incentives, and the relative distribution of material power on the one hand</w:t>
      </w:r>
      <w:r w:rsidRPr="008A3AF2">
        <w:rPr>
          <w:sz w:val="16"/>
        </w:rPr>
        <w:t>, and the relevance of subjectivity and agential drivers of non-Western states on the other (Hurrell, 2016: 11).</w:t>
      </w:r>
    </w:p>
    <w:p w14:paraId="2765CE7A" w14:textId="77777777" w:rsidR="008A3AF2" w:rsidRDefault="008A3AF2" w:rsidP="008A3AF2">
      <w:pPr>
        <w:pStyle w:val="Heading4"/>
        <w:spacing w:before="30" w:line="278" w:lineRule="atLeast"/>
        <w:rPr>
          <w:rFonts w:cs="Calibri"/>
          <w:color w:val="000000"/>
        </w:rPr>
      </w:pPr>
      <w:r>
        <w:rPr>
          <w:rFonts w:cs="Calibri"/>
          <w:color w:val="000000"/>
        </w:rPr>
        <w:t xml:space="preserve">Realism is </w:t>
      </w:r>
      <w:r w:rsidRPr="008F127B">
        <w:rPr>
          <w:rFonts w:cs="Calibri"/>
          <w:color w:val="000000"/>
          <w:u w:val="single"/>
        </w:rPr>
        <w:t>neither</w:t>
      </w:r>
      <w:r>
        <w:rPr>
          <w:rFonts w:cs="Calibri"/>
          <w:color w:val="000000"/>
        </w:rPr>
        <w:t xml:space="preserve"> cruel </w:t>
      </w:r>
      <w:r w:rsidRPr="008F127B">
        <w:rPr>
          <w:rFonts w:cs="Calibri"/>
          <w:color w:val="000000"/>
          <w:u w:val="single"/>
        </w:rPr>
        <w:t>nor</w:t>
      </w:r>
      <w:r>
        <w:rPr>
          <w:rFonts w:cs="Calibri"/>
          <w:color w:val="000000"/>
        </w:rPr>
        <w:t xml:space="preserve"> unethical.</w:t>
      </w:r>
    </w:p>
    <w:p w14:paraId="07AEEDAC" w14:textId="77777777" w:rsidR="008A3AF2" w:rsidRDefault="008A3AF2" w:rsidP="008A3AF2">
      <w:pPr>
        <w:spacing w:after="120" w:line="235" w:lineRule="atLeast"/>
        <w:rPr>
          <w:color w:val="000000"/>
        </w:rPr>
      </w:pPr>
      <w:r>
        <w:rPr>
          <w:color w:val="000000"/>
        </w:rPr>
        <w:t>Sumantra </w:t>
      </w:r>
      <w:r>
        <w:rPr>
          <w:b/>
          <w:bCs/>
          <w:color w:val="000000"/>
          <w:sz w:val="26"/>
          <w:szCs w:val="26"/>
        </w:rPr>
        <w:t>Maitra 23</w:t>
      </w:r>
      <w:r>
        <w:rPr>
          <w:color w:val="000000"/>
        </w:rPr>
        <w:t xml:space="preserve">. Sumantra is a national-security fellow at the Center for the National Interest and an elected associate fellow at the Royal Historical Society, 6/18/23, “Hatred for Realism Is an Elite Afflicition,” The National Interest </w:t>
      </w:r>
    </w:p>
    <w:p w14:paraId="5CE0A0AC" w14:textId="77777777" w:rsidR="008A3AF2" w:rsidRPr="008F127B" w:rsidRDefault="008A3AF2" w:rsidP="008A3AF2">
      <w:pPr>
        <w:spacing w:line="235" w:lineRule="atLeast"/>
        <w:rPr>
          <w:color w:val="000000"/>
          <w:sz w:val="16"/>
        </w:rPr>
      </w:pPr>
      <w:r w:rsidRPr="00812CF6">
        <w:rPr>
          <w:color w:val="000000"/>
          <w:u w:val="single"/>
        </w:rPr>
        <w:t xml:space="preserve">Why do </w:t>
      </w:r>
      <w:r w:rsidRPr="00537DE8">
        <w:rPr>
          <w:color w:val="000000"/>
          <w:u w:val="single"/>
        </w:rPr>
        <w:t>people hate realism</w:t>
      </w:r>
      <w:r w:rsidRPr="00812CF6">
        <w:rPr>
          <w:color w:val="000000"/>
          <w:u w:val="single"/>
        </w:rPr>
        <w:t xml:space="preserve"> so much?</w:t>
      </w:r>
      <w:r w:rsidRPr="008F127B">
        <w:rPr>
          <w:color w:val="000000"/>
          <w:sz w:val="16"/>
        </w:rPr>
        <w:t> It’s a thoughtful question asked by Stephen Walt in Foreign Policy. Walt is a card-carrying foreign policy realist, his work on alliances and his theory of balance of threat influenced the theoretical framework of much such research with major explanatory power. Walt argues that at the time of realism’s triumph, as the theory predicted a conflict in Ukraine, we’re observing a withering attack on the worldview. “Much of this ire has been directed at my colleague and occasional co-author John J. Mearsheimer, based in part on the bizarre claim that his views on the West’s role in helping to cause the Russia-Ukraine crisis somehow make him ‘pro-Putin’ and in part on some serious misreadings of his theory of offensive realism,” Walt writes, adding that “another obvious target is former U.S. Secretary of State Henry Kissinger, whose recent comments urging peace talks with Moscow, a territorial compromise in Ukraine, and the need to avoid a permanent rupture with Russia were seen as a revealing demonstration of realism’s moral bankruptcy.”</w:t>
      </w:r>
    </w:p>
    <w:p w14:paraId="3080C160" w14:textId="77777777" w:rsidR="008A3AF2" w:rsidRPr="008F127B" w:rsidRDefault="008A3AF2" w:rsidP="008A3AF2">
      <w:pPr>
        <w:spacing w:line="235" w:lineRule="atLeast"/>
        <w:rPr>
          <w:color w:val="000000"/>
          <w:sz w:val="16"/>
        </w:rPr>
      </w:pPr>
      <w:r w:rsidRPr="008F127B">
        <w:rPr>
          <w:color w:val="000000"/>
          <w:sz w:val="16"/>
        </w:rPr>
        <w:lastRenderedPageBreak/>
        <w:t>Walt concludes that there are several reasons people dislike realism. </w:t>
      </w:r>
      <w:r w:rsidRPr="00812CF6">
        <w:rPr>
          <w:color w:val="000000"/>
          <w:u w:val="single"/>
        </w:rPr>
        <w:t>Primary</w:t>
      </w:r>
      <w:r w:rsidRPr="008F127B">
        <w:rPr>
          <w:color w:val="000000"/>
          <w:sz w:val="16"/>
        </w:rPr>
        <w:t> </w:t>
      </w:r>
      <w:r w:rsidRPr="00812CF6">
        <w:rPr>
          <w:color w:val="000000"/>
          <w:u w:val="single"/>
        </w:rPr>
        <w:t xml:space="preserve">among them is </w:t>
      </w:r>
      <w:r w:rsidRPr="002520AF">
        <w:rPr>
          <w:color w:val="000000"/>
          <w:highlight w:val="cyan"/>
          <w:u w:val="single"/>
        </w:rPr>
        <w:t>the</w:t>
      </w:r>
      <w:r w:rsidRPr="008F127B">
        <w:rPr>
          <w:color w:val="000000"/>
          <w:sz w:val="16"/>
          <w:highlight w:val="cyan"/>
        </w:rPr>
        <w:t> </w:t>
      </w:r>
      <w:r w:rsidRPr="002520AF">
        <w:rPr>
          <w:color w:val="000000"/>
          <w:highlight w:val="cyan"/>
          <w:u w:val="single"/>
        </w:rPr>
        <w:t xml:space="preserve">idea that </w:t>
      </w:r>
      <w:r w:rsidRPr="002520AF">
        <w:rPr>
          <w:rStyle w:val="Emphasis"/>
          <w:highlight w:val="cyan"/>
        </w:rPr>
        <w:t>realism is pessimistic</w:t>
      </w:r>
      <w:r w:rsidRPr="008F127B">
        <w:rPr>
          <w:color w:val="000000"/>
          <w:sz w:val="16"/>
        </w:rPr>
        <w:t>. “It’s not hard to understand why many people are reluctant to embrace such a pessimistic view of the human condition, especially when it appears to offer no clear escape from it.” Second, realism is “indifferent or hostile” to ethical considerations, being an amoral framework where power is the chief determinant. “There is a grain of truth in this charge, insofar as realism’s theoretical framework does not incorporate values or ideals in any explicit way,” Walt writes, “for realists, noble aims and good intentions are not enough if the resulting choices lead to greater insecurity or human suffering.” Realists do not consider any country exceptional, as their worldview argues that every country, every power will usually act in a certain way, facing a certain set of variables. </w:t>
      </w:r>
      <w:r w:rsidRPr="00812CF6">
        <w:rPr>
          <w:color w:val="000000"/>
          <w:u w:val="single"/>
        </w:rPr>
        <w:t>That also rubs most people the wrong way, as most people tend to think in group dynamic, and any criticism of their own country’s behavior or dissent and nonconformity to the “current thing” or conventional wisdom, are considered unpatriotic.</w:t>
      </w:r>
    </w:p>
    <w:p w14:paraId="56874003" w14:textId="77777777" w:rsidR="008A3AF2" w:rsidRPr="008F127B" w:rsidRDefault="008A3AF2" w:rsidP="008A3AF2">
      <w:pPr>
        <w:spacing w:line="235" w:lineRule="atLeast"/>
        <w:rPr>
          <w:color w:val="000000"/>
          <w:sz w:val="16"/>
        </w:rPr>
      </w:pPr>
      <w:r w:rsidRPr="008F127B">
        <w:rPr>
          <w:color w:val="000000"/>
          <w:sz w:val="16"/>
        </w:rPr>
        <w:t>Finally, </w:t>
      </w:r>
      <w:r w:rsidRPr="00812CF6">
        <w:rPr>
          <w:color w:val="000000"/>
          <w:u w:val="single"/>
        </w:rPr>
        <w:t>Walt writes that</w:t>
      </w:r>
      <w:r w:rsidRPr="008F127B">
        <w:rPr>
          <w:color w:val="000000"/>
          <w:sz w:val="16"/>
        </w:rPr>
        <w:t> </w:t>
      </w:r>
      <w:r w:rsidRPr="002520AF">
        <w:rPr>
          <w:rStyle w:val="Emphasis"/>
          <w:highlight w:val="cyan"/>
        </w:rPr>
        <w:t>realism got major questions right</w:t>
      </w:r>
      <w:r w:rsidRPr="00812CF6">
        <w:rPr>
          <w:rStyle w:val="Emphasis"/>
        </w:rPr>
        <w:t xml:space="preserve">, and </w:t>
      </w:r>
      <w:r w:rsidRPr="002520AF">
        <w:rPr>
          <w:rStyle w:val="Emphasis"/>
          <w:highlight w:val="cyan"/>
        </w:rPr>
        <w:t>naturally got major ideological opponents on the way</w:t>
      </w:r>
      <w:r w:rsidRPr="008F127B">
        <w:rPr>
          <w:color w:val="000000"/>
          <w:sz w:val="16"/>
        </w:rPr>
        <w:t>. Walt writes, </w:t>
      </w:r>
      <w:r w:rsidRPr="00812CF6">
        <w:rPr>
          <w:color w:val="000000"/>
          <w:u w:val="single"/>
        </w:rPr>
        <w:t xml:space="preserve">“realism </w:t>
      </w:r>
      <w:r w:rsidRPr="002520AF">
        <w:rPr>
          <w:color w:val="000000"/>
          <w:highlight w:val="cyan"/>
          <w:u w:val="single"/>
        </w:rPr>
        <w:t xml:space="preserve">tends to be unpopular because its </w:t>
      </w:r>
      <w:r w:rsidRPr="002520AF">
        <w:rPr>
          <w:rStyle w:val="Emphasis"/>
          <w:highlight w:val="cyan"/>
        </w:rPr>
        <w:t>proponents have an annoying tendency to be right</w:t>
      </w:r>
      <w:r w:rsidRPr="00812CF6">
        <w:rPr>
          <w:color w:val="000000"/>
          <w:u w:val="single"/>
        </w:rPr>
        <w:t xml:space="preserve"> … realists were</w:t>
      </w:r>
      <w:r w:rsidRPr="008F127B">
        <w:rPr>
          <w:color w:val="000000"/>
          <w:sz w:val="16"/>
        </w:rPr>
        <w:t> </w:t>
      </w:r>
      <w:r w:rsidRPr="002520AF">
        <w:rPr>
          <w:color w:val="000000"/>
          <w:highlight w:val="cyan"/>
          <w:u w:val="single"/>
        </w:rPr>
        <w:t>right about NATO enlargement</w:t>
      </w:r>
      <w:r w:rsidRPr="00812CF6">
        <w:rPr>
          <w:color w:val="000000"/>
          <w:u w:val="single"/>
        </w:rPr>
        <w:t xml:space="preserve">, </w:t>
      </w:r>
      <w:r w:rsidRPr="002520AF">
        <w:rPr>
          <w:color w:val="000000"/>
          <w:highlight w:val="cyan"/>
          <w:u w:val="single"/>
        </w:rPr>
        <w:t>dual containment in</w:t>
      </w:r>
      <w:r w:rsidRPr="008F127B">
        <w:rPr>
          <w:color w:val="000000"/>
          <w:sz w:val="16"/>
          <w:highlight w:val="cyan"/>
        </w:rPr>
        <w:t> </w:t>
      </w:r>
      <w:r w:rsidRPr="002520AF">
        <w:rPr>
          <w:color w:val="000000"/>
          <w:highlight w:val="cyan"/>
          <w:u w:val="single"/>
        </w:rPr>
        <w:t>the</w:t>
      </w:r>
      <w:r w:rsidRPr="008F127B">
        <w:rPr>
          <w:color w:val="000000"/>
          <w:sz w:val="16"/>
        </w:rPr>
        <w:t> </w:t>
      </w:r>
      <w:r w:rsidRPr="00812CF6">
        <w:rPr>
          <w:color w:val="000000"/>
          <w:u w:val="single"/>
        </w:rPr>
        <w:t xml:space="preserve">Persian </w:t>
      </w:r>
      <w:r w:rsidRPr="002520AF">
        <w:rPr>
          <w:color w:val="000000"/>
          <w:highlight w:val="cyan"/>
          <w:u w:val="single"/>
        </w:rPr>
        <w:t>Gulf, the war in Iraq, Ukraine</w:t>
      </w:r>
      <w:r w:rsidRPr="00812CF6">
        <w:rPr>
          <w:color w:val="000000"/>
          <w:u w:val="single"/>
        </w:rPr>
        <w:t>’s</w:t>
      </w:r>
      <w:r w:rsidRPr="008F127B">
        <w:rPr>
          <w:color w:val="000000"/>
          <w:sz w:val="16"/>
        </w:rPr>
        <w:t> </w:t>
      </w:r>
      <w:r w:rsidRPr="00812CF6">
        <w:rPr>
          <w:color w:val="000000"/>
          <w:u w:val="single"/>
        </w:rPr>
        <w:t>ill-fated</w:t>
      </w:r>
      <w:r w:rsidRPr="008F127B">
        <w:rPr>
          <w:color w:val="000000"/>
          <w:sz w:val="16"/>
        </w:rPr>
        <w:t> </w:t>
      </w:r>
      <w:r w:rsidRPr="00812CF6">
        <w:rPr>
          <w:color w:val="000000"/>
          <w:u w:val="single"/>
        </w:rPr>
        <w:t>decision to give up</w:t>
      </w:r>
      <w:r w:rsidRPr="008F127B">
        <w:rPr>
          <w:color w:val="000000"/>
          <w:sz w:val="16"/>
        </w:rPr>
        <w:t> </w:t>
      </w:r>
      <w:r w:rsidRPr="00812CF6">
        <w:rPr>
          <w:color w:val="000000"/>
          <w:u w:val="single"/>
        </w:rPr>
        <w:t>its</w:t>
      </w:r>
      <w:r w:rsidRPr="008F127B">
        <w:rPr>
          <w:color w:val="000000"/>
          <w:sz w:val="16"/>
        </w:rPr>
        <w:t> </w:t>
      </w:r>
      <w:r w:rsidRPr="00812CF6">
        <w:rPr>
          <w:color w:val="000000"/>
          <w:u w:val="single"/>
        </w:rPr>
        <w:t xml:space="preserve">nuclear arsenal, the </w:t>
      </w:r>
      <w:r w:rsidRPr="002520AF">
        <w:rPr>
          <w:color w:val="000000"/>
          <w:highlight w:val="cyan"/>
          <w:u w:val="single"/>
        </w:rPr>
        <w:t>implications of</w:t>
      </w:r>
      <w:r w:rsidRPr="008F127B">
        <w:rPr>
          <w:color w:val="000000"/>
          <w:sz w:val="16"/>
          <w:highlight w:val="cyan"/>
        </w:rPr>
        <w:t> </w:t>
      </w:r>
      <w:r w:rsidRPr="002520AF">
        <w:rPr>
          <w:color w:val="000000"/>
          <w:highlight w:val="cyan"/>
          <w:u w:val="single"/>
        </w:rPr>
        <w:t>China’s rise</w:t>
      </w:r>
      <w:r w:rsidRPr="00812CF6">
        <w:rPr>
          <w:color w:val="000000"/>
          <w:u w:val="single"/>
        </w:rPr>
        <w:t>, and</w:t>
      </w:r>
      <w:r w:rsidRPr="008F127B">
        <w:rPr>
          <w:color w:val="000000"/>
          <w:sz w:val="16"/>
        </w:rPr>
        <w:t> </w:t>
      </w:r>
      <w:r w:rsidRPr="00812CF6">
        <w:rPr>
          <w:color w:val="000000"/>
          <w:u w:val="single"/>
        </w:rPr>
        <w:t xml:space="preserve">the </w:t>
      </w:r>
      <w:r w:rsidRPr="002520AF">
        <w:rPr>
          <w:color w:val="000000"/>
          <w:highlight w:val="cyan"/>
          <w:u w:val="single"/>
        </w:rPr>
        <w:t>folly of nation-building in</w:t>
      </w:r>
      <w:r w:rsidRPr="008F127B">
        <w:rPr>
          <w:color w:val="000000"/>
          <w:sz w:val="16"/>
          <w:highlight w:val="cyan"/>
        </w:rPr>
        <w:t> </w:t>
      </w:r>
      <w:r w:rsidRPr="002520AF">
        <w:rPr>
          <w:color w:val="000000"/>
          <w:highlight w:val="cyan"/>
          <w:u w:val="single"/>
        </w:rPr>
        <w:t>Afghanistan</w:t>
      </w:r>
      <w:r w:rsidRPr="008F127B">
        <w:rPr>
          <w:color w:val="000000"/>
          <w:sz w:val="16"/>
        </w:rPr>
        <w:t>, to note just a few examples.”</w:t>
      </w:r>
    </w:p>
    <w:p w14:paraId="1DAF9F83" w14:textId="77777777" w:rsidR="008A3AF2" w:rsidRPr="008F127B" w:rsidRDefault="008A3AF2" w:rsidP="008A3AF2">
      <w:pPr>
        <w:spacing w:line="235" w:lineRule="atLeast"/>
        <w:rPr>
          <w:color w:val="000000"/>
          <w:sz w:val="16"/>
        </w:rPr>
      </w:pPr>
      <w:r w:rsidRPr="008F127B">
        <w:rPr>
          <w:color w:val="000000"/>
          <w:sz w:val="16"/>
        </w:rPr>
        <w:t>There is a lot of sense in these arguments. Realism, a framework which privileges (to borrow a word used often by the academic Left) power and national interest, is by definition a “reactionary” theory, more at home within political conservatism and hierarchy. It is fundamentally opposed to mass democracy and subsequent volatility of public passions. And while it is sternly in favor of national interest, it also favors compromises and a balance of power based on relative gains. Furthermore, being a reactionary theory, it believes in a cyclical view of history, instead of a steady arc of progress. Therefore, realism falls squarely opposed to any worldview that affirms egalitarianism or progress, whether liberalism, socialism, feminism, or Marxism, all of which are theories stemming from the enlightenment, with an egalitarianism embedded. In turn, all progressive theories, from liberalism to Marxism, are normatively opposed to any political reaction. </w:t>
      </w:r>
      <w:r w:rsidRPr="00812CF6">
        <w:rPr>
          <w:color w:val="000000"/>
          <w:u w:val="single"/>
        </w:rPr>
        <w:t>The opposition to realism (and realists) within the academy is therefore qualitatively similar to all the progressive fanaticism about statue toppling, hierarchy, and canceling classics, a deep aversion to anything vaguely reactionary from patrimony, to authority, to national borders, an opposition which</w:t>
      </w:r>
      <w:r w:rsidRPr="008F127B">
        <w:rPr>
          <w:color w:val="000000"/>
          <w:sz w:val="16"/>
        </w:rPr>
        <w:t> </w:t>
      </w:r>
      <w:r w:rsidRPr="00812CF6">
        <w:rPr>
          <w:color w:val="000000"/>
          <w:u w:val="single"/>
        </w:rPr>
        <w:t>isn’t just academic or theoretical, but ideological</w:t>
      </w:r>
      <w:r w:rsidRPr="008F127B">
        <w:rPr>
          <w:color w:val="000000"/>
          <w:sz w:val="16"/>
        </w:rPr>
        <w:t>. To borrow Peter Hitchens’ famous words, a rage by “tiny figures scuttling through cavernous halls built for much greater men.”</w:t>
      </w:r>
    </w:p>
    <w:p w14:paraId="7587380F" w14:textId="77777777" w:rsidR="008A3AF2" w:rsidRPr="008F127B" w:rsidRDefault="008A3AF2" w:rsidP="008A3AF2">
      <w:pPr>
        <w:spacing w:line="235" w:lineRule="atLeast"/>
        <w:rPr>
          <w:color w:val="000000"/>
          <w:sz w:val="16"/>
        </w:rPr>
      </w:pPr>
      <w:r w:rsidRPr="002520AF">
        <w:rPr>
          <w:color w:val="000000"/>
          <w:highlight w:val="cyan"/>
          <w:u w:val="single"/>
        </w:rPr>
        <w:t>Realism is</w:t>
      </w:r>
      <w:r w:rsidRPr="00812CF6">
        <w:rPr>
          <w:color w:val="000000"/>
          <w:u w:val="single"/>
        </w:rPr>
        <w:t>,</w:t>
      </w:r>
      <w:r w:rsidRPr="008F127B">
        <w:rPr>
          <w:color w:val="000000"/>
          <w:sz w:val="16"/>
        </w:rPr>
        <w:t> of course, amoral, but </w:t>
      </w:r>
      <w:r w:rsidRPr="002520AF">
        <w:rPr>
          <w:color w:val="000000"/>
          <w:highlight w:val="cyan"/>
          <w:u w:val="single"/>
        </w:rPr>
        <w:t>not</w:t>
      </w:r>
      <w:r w:rsidRPr="008F127B">
        <w:rPr>
          <w:color w:val="000000"/>
          <w:sz w:val="16"/>
          <w:highlight w:val="cyan"/>
        </w:rPr>
        <w:t> </w:t>
      </w:r>
      <w:r w:rsidRPr="002520AF">
        <w:rPr>
          <w:rStyle w:val="Emphasis"/>
          <w:highlight w:val="cyan"/>
        </w:rPr>
        <w:t>cruel or unethical</w:t>
      </w:r>
      <w:r w:rsidRPr="008F127B">
        <w:rPr>
          <w:color w:val="000000"/>
          <w:sz w:val="16"/>
        </w:rPr>
        <w:t>. In fact, the instinct for compromise and balance of power comes from a higher ethical consideration. As Hans Morgenthau wrote,</w:t>
      </w:r>
    </w:p>
    <w:p w14:paraId="5F7E7EA0" w14:textId="77777777" w:rsidR="008A3AF2" w:rsidRPr="008F127B" w:rsidRDefault="008A3AF2" w:rsidP="008A3AF2">
      <w:pPr>
        <w:spacing w:line="235" w:lineRule="atLeast"/>
        <w:rPr>
          <w:color w:val="000000"/>
          <w:sz w:val="16"/>
          <w:szCs w:val="16"/>
        </w:rPr>
      </w:pPr>
      <w:r w:rsidRPr="002520AF">
        <w:rPr>
          <w:color w:val="000000"/>
          <w:highlight w:val="cyan"/>
          <w:u w:val="single"/>
        </w:rPr>
        <w:t>Realism maintains</w:t>
      </w:r>
      <w:r w:rsidRPr="00812CF6">
        <w:rPr>
          <w:color w:val="000000"/>
          <w:u w:val="single"/>
        </w:rPr>
        <w:t xml:space="preserve"> that</w:t>
      </w:r>
      <w:r w:rsidRPr="008F127B">
        <w:rPr>
          <w:color w:val="000000"/>
          <w:sz w:val="16"/>
        </w:rPr>
        <w:t> </w:t>
      </w:r>
      <w:r w:rsidRPr="002520AF">
        <w:rPr>
          <w:color w:val="000000"/>
          <w:highlight w:val="cyan"/>
          <w:u w:val="single"/>
        </w:rPr>
        <w:t>universal moral principles</w:t>
      </w:r>
      <w:r w:rsidRPr="00812CF6">
        <w:rPr>
          <w:color w:val="000000"/>
          <w:u w:val="single"/>
        </w:rPr>
        <w:t xml:space="preserve"> </w:t>
      </w:r>
      <w:r w:rsidRPr="002520AF">
        <w:rPr>
          <w:color w:val="000000"/>
          <w:highlight w:val="cyan"/>
          <w:u w:val="single"/>
        </w:rPr>
        <w:t>cannot be applied to</w:t>
      </w:r>
      <w:r w:rsidRPr="008F127B">
        <w:rPr>
          <w:color w:val="000000"/>
          <w:sz w:val="16"/>
          <w:highlight w:val="cyan"/>
        </w:rPr>
        <w:t> </w:t>
      </w:r>
      <w:r w:rsidRPr="002520AF">
        <w:rPr>
          <w:color w:val="000000"/>
          <w:highlight w:val="cyan"/>
          <w:u w:val="single"/>
        </w:rPr>
        <w:t>the actions of</w:t>
      </w:r>
      <w:r w:rsidRPr="008F127B">
        <w:rPr>
          <w:color w:val="000000"/>
          <w:sz w:val="16"/>
          <w:highlight w:val="cyan"/>
        </w:rPr>
        <w:t> </w:t>
      </w:r>
      <w:r w:rsidRPr="002520AF">
        <w:rPr>
          <w:color w:val="000000"/>
          <w:highlight w:val="cyan"/>
          <w:u w:val="single"/>
        </w:rPr>
        <w:t>states</w:t>
      </w:r>
      <w:r w:rsidRPr="00812CF6">
        <w:rPr>
          <w:color w:val="000000"/>
          <w:u w:val="single"/>
        </w:rPr>
        <w:t xml:space="preserve"> in</w:t>
      </w:r>
      <w:r w:rsidRPr="008F127B">
        <w:rPr>
          <w:color w:val="000000"/>
          <w:sz w:val="16"/>
        </w:rPr>
        <w:t> </w:t>
      </w:r>
      <w:r w:rsidRPr="00812CF6">
        <w:rPr>
          <w:color w:val="000000"/>
          <w:u w:val="single"/>
        </w:rPr>
        <w:t>their abstract universal formulation,</w:t>
      </w:r>
      <w:r w:rsidRPr="008F127B">
        <w:rPr>
          <w:color w:val="000000"/>
          <w:sz w:val="16"/>
        </w:rPr>
        <w:t> </w:t>
      </w:r>
      <w:r w:rsidRPr="00812CF6">
        <w:rPr>
          <w:color w:val="000000"/>
          <w:u w:val="single"/>
        </w:rPr>
        <w:t xml:space="preserve">but </w:t>
      </w:r>
      <w:r w:rsidRPr="002520AF">
        <w:rPr>
          <w:color w:val="000000"/>
          <w:highlight w:val="cyan"/>
          <w:u w:val="single"/>
        </w:rPr>
        <w:t>that they must be filtered through the concrete circumstances of time and place.</w:t>
      </w:r>
      <w:r w:rsidRPr="008F127B">
        <w:rPr>
          <w:color w:val="000000"/>
          <w:sz w:val="16"/>
        </w:rPr>
        <w:t> The individual may say for himself: “Fiat justitia, pereat mundus (Let justice be done, even if the world perish),” but the state has no right to say so in the name of those who are in its care. Both individual and state must judge political action by universal moral principles, such as that of liberty. Yet while the individual has a moral right to sacrifice himself in defense of such a moral principle, the state has no right to let its moral disapprobation of the infringement of liberty get in the way of successful political action, itself inspired by the moral principle of national survival. There can be no political morality without prudence; that is, without consideration of the political consequences of seemingly moral action.</w:t>
      </w:r>
    </w:p>
    <w:p w14:paraId="12CC9E9D" w14:textId="77777777" w:rsidR="008A3AF2" w:rsidRPr="008F127B" w:rsidRDefault="008A3AF2" w:rsidP="008A3AF2">
      <w:pPr>
        <w:spacing w:line="235" w:lineRule="atLeast"/>
        <w:rPr>
          <w:color w:val="000000"/>
          <w:sz w:val="16"/>
          <w:szCs w:val="16"/>
        </w:rPr>
      </w:pPr>
      <w:r w:rsidRPr="008F127B">
        <w:rPr>
          <w:color w:val="000000"/>
          <w:sz w:val="16"/>
          <w:szCs w:val="16"/>
        </w:rPr>
        <w:t>While realism isn’t blameless, the record of realism isn’t comparable to the democracy crusades of the last thirty years.</w:t>
      </w:r>
    </w:p>
    <w:p w14:paraId="4EEDA262" w14:textId="77777777" w:rsidR="008A3AF2" w:rsidRDefault="008A3AF2" w:rsidP="008A3AF2">
      <w:pPr>
        <w:spacing w:line="235" w:lineRule="atLeast"/>
        <w:rPr>
          <w:color w:val="000000"/>
          <w:sz w:val="16"/>
        </w:rPr>
      </w:pPr>
      <w:r w:rsidRPr="008F127B">
        <w:rPr>
          <w:color w:val="000000"/>
          <w:sz w:val="16"/>
        </w:rPr>
        <w:t>But to return to the original question, one must add that the framing of the question itself is flawed. The people don’t hate realism. In fact, public opinion is usually fundamentally reactionary, if channeled rightly. The majority favors national borders and opposes foreign misadventures. What could be more reactionary than that in our time? </w:t>
      </w:r>
      <w:r w:rsidRPr="002520AF">
        <w:rPr>
          <w:rStyle w:val="Emphasis"/>
          <w:highlight w:val="cyan"/>
        </w:rPr>
        <w:t>Public opinion can be volatile and appeals to emotion succeed in the short term.</w:t>
      </w:r>
      <w:r w:rsidRPr="00537DE8">
        <w:rPr>
          <w:rStyle w:val="Emphasis"/>
        </w:rPr>
        <w:t> </w:t>
      </w:r>
      <w:r w:rsidRPr="00812CF6">
        <w:rPr>
          <w:color w:val="000000"/>
          <w:u w:val="single"/>
        </w:rPr>
        <w:t xml:space="preserve">But </w:t>
      </w:r>
      <w:r w:rsidRPr="00812CF6">
        <w:rPr>
          <w:color w:val="000000"/>
          <w:u w:val="single"/>
        </w:rPr>
        <w:lastRenderedPageBreak/>
        <w:t>overall, the public understands their interests if clearly communicated with. Consider the recent drop in support for a No-Fly Zone (NFZ) over Ukraine, the moment it was explained what an NFZ would actually entail. The</w:t>
      </w:r>
      <w:r w:rsidRPr="008F127B">
        <w:rPr>
          <w:color w:val="000000"/>
          <w:sz w:val="16"/>
        </w:rPr>
        <w:t> </w:t>
      </w:r>
      <w:r w:rsidRPr="002520AF">
        <w:rPr>
          <w:color w:val="000000"/>
          <w:highlight w:val="cyan"/>
          <w:u w:val="single"/>
        </w:rPr>
        <w:t>hatred for realism</w:t>
      </w:r>
      <w:r w:rsidRPr="008F127B">
        <w:rPr>
          <w:color w:val="000000"/>
          <w:sz w:val="16"/>
        </w:rPr>
        <w:t> </w:t>
      </w:r>
      <w:r w:rsidRPr="00812CF6">
        <w:rPr>
          <w:color w:val="000000"/>
          <w:u w:val="single"/>
        </w:rPr>
        <w:t xml:space="preserve">(and any political reaction) </w:t>
      </w:r>
      <w:r w:rsidRPr="002520AF">
        <w:rPr>
          <w:color w:val="000000"/>
          <w:highlight w:val="cyan"/>
          <w:u w:val="single"/>
        </w:rPr>
        <w:t>is</w:t>
      </w:r>
      <w:r w:rsidRPr="008F127B">
        <w:rPr>
          <w:color w:val="000000"/>
          <w:sz w:val="16"/>
          <w:highlight w:val="cyan"/>
        </w:rPr>
        <w:t> </w:t>
      </w:r>
      <w:r w:rsidRPr="002520AF">
        <w:rPr>
          <w:color w:val="000000"/>
          <w:highlight w:val="cyan"/>
          <w:u w:val="single"/>
        </w:rPr>
        <w:t>an elite progressive affliction,</w:t>
      </w:r>
      <w:r w:rsidRPr="008F127B">
        <w:rPr>
          <w:color w:val="000000"/>
          <w:sz w:val="16"/>
          <w:highlight w:val="cyan"/>
        </w:rPr>
        <w:t> </w:t>
      </w:r>
      <w:r w:rsidRPr="002520AF">
        <w:rPr>
          <w:color w:val="000000"/>
          <w:highlight w:val="cyan"/>
          <w:u w:val="single"/>
        </w:rPr>
        <w:t>aided by an ideological academy.</w:t>
      </w:r>
      <w:r w:rsidRPr="008F127B">
        <w:rPr>
          <w:color w:val="000000"/>
          <w:sz w:val="16"/>
        </w:rPr>
        <w:t> What realists sometimes refuse to accept is that they are at a structural disadvantage. This isn’t the time of Metternich, nor is it the time of Yalta, or even Kissinger’s secret China visit. Realism isn’t a worldview that can succeed automatically in the age of social media, NGOs, hyper-democracy, and an activist academy and internationalist news media. To succeed in that scenario, realism and realists will need to use the inherent reactionary public instinct to their advantage, and communicate in ways that might at times go against electoral propriety, and sound like an uncouth New York tycoon. Whether it is a compromise academic realists are willing to entertain, to regain a hand in policy setting, is a key question.</w:t>
      </w:r>
    </w:p>
    <w:p w14:paraId="456496A8" w14:textId="1828B8FC" w:rsidR="002B2FD6" w:rsidRDefault="002B2FD6" w:rsidP="002B2FD6">
      <w:pPr>
        <w:pStyle w:val="Heading4"/>
      </w:pPr>
      <w:r>
        <w:t xml:space="preserve">Realist theory is </w:t>
      </w:r>
      <w:r w:rsidRPr="002B2FD6">
        <w:rPr>
          <w:u w:val="single"/>
        </w:rPr>
        <w:t>especially relevant</w:t>
      </w:r>
      <w:r>
        <w:t xml:space="preserve"> to the non-western world.</w:t>
      </w:r>
    </w:p>
    <w:p w14:paraId="6F573C37" w14:textId="10E53D12" w:rsidR="002B2FD6" w:rsidRDefault="002B2FD6" w:rsidP="002B2FD6">
      <w:r>
        <w:t xml:space="preserve">Michiel </w:t>
      </w:r>
      <w:r w:rsidRPr="008D4F43">
        <w:rPr>
          <w:rStyle w:val="Style13ptBold"/>
        </w:rPr>
        <w:t>Foulon and</w:t>
      </w:r>
      <w:r>
        <w:t xml:space="preserve"> Gustav </w:t>
      </w:r>
      <w:r w:rsidRPr="008D4F43">
        <w:rPr>
          <w:rStyle w:val="Style13ptBold"/>
        </w:rPr>
        <w:t>Meibauer</w:t>
      </w:r>
      <w:r>
        <w:t xml:space="preserve"> </w:t>
      </w:r>
      <w:r w:rsidRPr="008D4F43">
        <w:rPr>
          <w:rStyle w:val="Style13ptBold"/>
        </w:rPr>
        <w:t>20</w:t>
      </w:r>
      <w:r>
        <w:t xml:space="preserve">. Michiel worked at the Free University Brussels (Vrije Universiteit Brussel, Belgium), was Assistant Professor in International Relations at Leiden University (Netherlands) and taught at the University of Warwick (UK), where he obtained his PhD, Realist avenues to global International Relations, </w:t>
      </w:r>
      <w:r w:rsidRPr="006343E1">
        <w:t>June 15, 2020</w:t>
      </w:r>
      <w:r>
        <w:t xml:space="preserve">. </w:t>
      </w:r>
      <w:hyperlink r:id="rId17" w:history="1">
        <w:r w:rsidRPr="000A0969">
          <w:rPr>
            <w:rStyle w:val="Hyperlink"/>
          </w:rPr>
          <w:t>https://journals-sagepub-com.proxy.lib.umich.edu/doi/full/10.1177/1354066120926706 /</w:t>
        </w:r>
      </w:hyperlink>
    </w:p>
    <w:p w14:paraId="00AE053E" w14:textId="77777777" w:rsidR="002B2FD6" w:rsidRPr="006343E1" w:rsidRDefault="002B2FD6" w:rsidP="002B2FD6">
      <w:pPr>
        <w:rPr>
          <w:sz w:val="16"/>
        </w:rPr>
      </w:pPr>
      <w:r w:rsidRPr="006343E1">
        <w:rPr>
          <w:sz w:val="16"/>
        </w:rPr>
        <w:t xml:space="preserve">Neoclassical realism and global IR This reading of the global IR literature raises the following questions: </w:t>
      </w:r>
      <w:r w:rsidRPr="008E19D8">
        <w:rPr>
          <w:rStyle w:val="StyleUnderline"/>
        </w:rPr>
        <w:t>Can realists</w:t>
      </w:r>
      <w:r w:rsidRPr="00C039B6">
        <w:rPr>
          <w:rStyle w:val="StyleUnderline"/>
        </w:rPr>
        <w:t xml:space="preserve"> address and contribute</w:t>
      </w:r>
      <w:r w:rsidRPr="006343E1">
        <w:rPr>
          <w:sz w:val="16"/>
        </w:rPr>
        <w:t xml:space="preserve">, from within their paradigm, to the intellectual debate </w:t>
      </w:r>
      <w:r w:rsidRPr="00C039B6">
        <w:rPr>
          <w:rStyle w:val="StyleUnderline"/>
        </w:rPr>
        <w:t>around the discipline’s Western centrism</w:t>
      </w:r>
      <w:r w:rsidRPr="006343E1">
        <w:rPr>
          <w:sz w:val="16"/>
        </w:rPr>
        <w:t xml:space="preserve">? </w:t>
      </w:r>
      <w:r w:rsidRPr="00C039B6">
        <w:rPr>
          <w:rStyle w:val="StyleUnderline"/>
        </w:rPr>
        <w:t>Can realist theorizing</w:t>
      </w:r>
      <w:r w:rsidRPr="006343E1">
        <w:rPr>
          <w:sz w:val="16"/>
        </w:rPr>
        <w:t xml:space="preserve"> and analysis </w:t>
      </w:r>
      <w:r w:rsidRPr="00C039B6">
        <w:rPr>
          <w:rStyle w:val="StyleUnderline"/>
        </w:rPr>
        <w:t>benefit from this? If so, how and through what avenues</w:t>
      </w:r>
      <w:r w:rsidRPr="006343E1">
        <w:rPr>
          <w:sz w:val="16"/>
        </w:rPr>
        <w:t>?</w:t>
      </w:r>
    </w:p>
    <w:p w14:paraId="2F0BC75C" w14:textId="77777777" w:rsidR="002B2FD6" w:rsidRPr="006343E1" w:rsidRDefault="002B2FD6" w:rsidP="002B2FD6">
      <w:pPr>
        <w:rPr>
          <w:sz w:val="16"/>
        </w:rPr>
      </w:pPr>
      <w:r w:rsidRPr="006343E1">
        <w:rPr>
          <w:sz w:val="16"/>
        </w:rPr>
        <w:t xml:space="preserve">Some global IR scholars have observed that </w:t>
      </w:r>
      <w:r w:rsidRPr="00C039B6">
        <w:rPr>
          <w:rStyle w:val="StyleUnderline"/>
        </w:rPr>
        <w:t xml:space="preserve">new </w:t>
      </w:r>
      <w:r w:rsidRPr="002520AF">
        <w:rPr>
          <w:rStyle w:val="Emphasis"/>
          <w:highlight w:val="cyan"/>
        </w:rPr>
        <w:t>realist variants</w:t>
      </w:r>
      <w:r w:rsidRPr="006343E1">
        <w:rPr>
          <w:sz w:val="16"/>
        </w:rPr>
        <w:t xml:space="preserve"> </w:t>
      </w:r>
      <w:r w:rsidRPr="008E19D8">
        <w:rPr>
          <w:rStyle w:val="Emphasis"/>
        </w:rPr>
        <w:t>such as NCR</w:t>
      </w:r>
      <w:r w:rsidRPr="00C039B6">
        <w:rPr>
          <w:rStyle w:val="StyleUnderline"/>
        </w:rPr>
        <w:t xml:space="preserve"> have </w:t>
      </w:r>
      <w:r w:rsidRPr="002520AF">
        <w:rPr>
          <w:rStyle w:val="Emphasis"/>
          <w:highlight w:val="cyan"/>
        </w:rPr>
        <w:t>become</w:t>
      </w:r>
      <w:r w:rsidRPr="00C039B6">
        <w:rPr>
          <w:rStyle w:val="StyleUnderline"/>
        </w:rPr>
        <w:t xml:space="preserve"> “more </w:t>
      </w:r>
      <w:r w:rsidRPr="002520AF">
        <w:rPr>
          <w:rStyle w:val="Emphasis"/>
          <w:highlight w:val="cyan"/>
        </w:rPr>
        <w:t>relevant</w:t>
      </w:r>
      <w:r w:rsidRPr="002520AF">
        <w:rPr>
          <w:rStyle w:val="StyleUnderline"/>
          <w:highlight w:val="cyan"/>
        </w:rPr>
        <w:t xml:space="preserve"> </w:t>
      </w:r>
      <w:r w:rsidRPr="002520AF">
        <w:rPr>
          <w:rStyle w:val="Emphasis"/>
          <w:highlight w:val="cyan"/>
        </w:rPr>
        <w:t>to the non-Western world</w:t>
      </w:r>
      <w:r w:rsidRPr="006343E1">
        <w:rPr>
          <w:sz w:val="16"/>
        </w:rPr>
        <w:t xml:space="preserve">” because </w:t>
      </w:r>
      <w:r w:rsidRPr="00C039B6">
        <w:rPr>
          <w:rStyle w:val="StyleUnderline"/>
        </w:rPr>
        <w:t>they draw insights from it</w:t>
      </w:r>
      <w:r w:rsidRPr="006343E1">
        <w:rPr>
          <w:sz w:val="16"/>
        </w:rPr>
        <w:t xml:space="preserve"> (Acharya, 2014: 650). As such, </w:t>
      </w:r>
      <w:r w:rsidRPr="002520AF">
        <w:rPr>
          <w:rStyle w:val="Emphasis"/>
          <w:highlight w:val="cyan"/>
        </w:rPr>
        <w:t>realist insights</w:t>
      </w:r>
      <w:r w:rsidRPr="00C039B6">
        <w:rPr>
          <w:rStyle w:val="StyleUnderline"/>
        </w:rPr>
        <w:t xml:space="preserve"> continue to </w:t>
      </w:r>
      <w:r w:rsidRPr="002520AF">
        <w:rPr>
          <w:rStyle w:val="Emphasis"/>
          <w:highlight w:val="cyan"/>
        </w:rPr>
        <w:t>matter for</w:t>
      </w:r>
      <w:r w:rsidRPr="00C039B6">
        <w:rPr>
          <w:rStyle w:val="StyleUnderline"/>
        </w:rPr>
        <w:t xml:space="preserve"> the study of </w:t>
      </w:r>
      <w:r w:rsidRPr="002520AF">
        <w:rPr>
          <w:rStyle w:val="Emphasis"/>
          <w:highlight w:val="cyan"/>
        </w:rPr>
        <w:t>i</w:t>
      </w:r>
      <w:r w:rsidRPr="00C039B6">
        <w:rPr>
          <w:rStyle w:val="StyleUnderline"/>
        </w:rPr>
        <w:t xml:space="preserve">nternational </w:t>
      </w:r>
      <w:r w:rsidRPr="002520AF">
        <w:rPr>
          <w:rStyle w:val="Emphasis"/>
          <w:highlight w:val="cyan"/>
        </w:rPr>
        <w:t>r</w:t>
      </w:r>
      <w:r w:rsidRPr="00C039B6">
        <w:rPr>
          <w:rStyle w:val="StyleUnderline"/>
        </w:rPr>
        <w:t xml:space="preserve">elations </w:t>
      </w:r>
      <w:r w:rsidRPr="006343E1">
        <w:rPr>
          <w:sz w:val="16"/>
        </w:rPr>
        <w:t xml:space="preserve">(Schmidt, 2014: 468). Through </w:t>
      </w:r>
      <w:r w:rsidRPr="008E19D8">
        <w:rPr>
          <w:rStyle w:val="Emphasis"/>
        </w:rPr>
        <w:t>colonialism</w:t>
      </w:r>
      <w:r w:rsidRPr="00C039B6">
        <w:rPr>
          <w:rStyle w:val="StyleUnderline"/>
        </w:rPr>
        <w:t xml:space="preserve"> as well as through globalization, sustained interaction, and associated processes of (forced and voluntary) socialization, similar </w:t>
      </w:r>
      <w:r w:rsidRPr="002520AF">
        <w:rPr>
          <w:rStyle w:val="StyleUnderline"/>
          <w:highlight w:val="cyan"/>
        </w:rPr>
        <w:t xml:space="preserve">patterns of state behavior have </w:t>
      </w:r>
      <w:r w:rsidRPr="002520AF">
        <w:rPr>
          <w:rStyle w:val="Emphasis"/>
          <w:highlight w:val="cyan"/>
        </w:rPr>
        <w:t>spread across the globe</w:t>
      </w:r>
      <w:r w:rsidRPr="00C039B6">
        <w:rPr>
          <w:rStyle w:val="StyleUnderline"/>
        </w:rPr>
        <w:t>. There is</w:t>
      </w:r>
      <w:r w:rsidRPr="006343E1">
        <w:rPr>
          <w:sz w:val="16"/>
        </w:rPr>
        <w:t xml:space="preserve"> then, at a basic conceptual level, </w:t>
      </w:r>
      <w:r w:rsidRPr="00C039B6">
        <w:rPr>
          <w:rStyle w:val="StyleUnderline"/>
        </w:rPr>
        <w:t xml:space="preserve">a </w:t>
      </w:r>
      <w:r w:rsidRPr="002520AF">
        <w:rPr>
          <w:rStyle w:val="Emphasis"/>
          <w:highlight w:val="cyan"/>
        </w:rPr>
        <w:t>case to be made</w:t>
      </w:r>
      <w:r w:rsidRPr="002520AF">
        <w:rPr>
          <w:rStyle w:val="StyleUnderline"/>
          <w:highlight w:val="cyan"/>
        </w:rPr>
        <w:t xml:space="preserve"> </w:t>
      </w:r>
      <w:r w:rsidRPr="002520AF">
        <w:rPr>
          <w:rStyle w:val="Emphasis"/>
          <w:highlight w:val="cyan"/>
        </w:rPr>
        <w:t>for</w:t>
      </w:r>
      <w:r w:rsidRPr="00C039B6">
        <w:rPr>
          <w:rStyle w:val="StyleUnderline"/>
        </w:rPr>
        <w:t xml:space="preserve"> the </w:t>
      </w:r>
      <w:r w:rsidRPr="002520AF">
        <w:rPr>
          <w:rStyle w:val="Emphasis"/>
          <w:highlight w:val="cyan"/>
        </w:rPr>
        <w:t>continued inquiry into</w:t>
      </w:r>
      <w:r w:rsidRPr="00C039B6">
        <w:rPr>
          <w:rStyle w:val="StyleUnderline"/>
        </w:rPr>
        <w:t xml:space="preserve"> notions such as power, anarchy, and </w:t>
      </w:r>
      <w:r w:rsidRPr="002520AF">
        <w:rPr>
          <w:rStyle w:val="Emphasis"/>
          <w:highlight w:val="cyan"/>
        </w:rPr>
        <w:t>balance of power</w:t>
      </w:r>
      <w:r w:rsidRPr="006343E1">
        <w:rPr>
          <w:sz w:val="16"/>
        </w:rPr>
        <w:t xml:space="preserve"> from a realist perspective. How realists describe patterns of state behavior originated in a Western canon, but </w:t>
      </w:r>
      <w:r w:rsidRPr="00C039B6">
        <w:rPr>
          <w:rStyle w:val="StyleUnderline"/>
        </w:rPr>
        <w:t xml:space="preserve">these </w:t>
      </w:r>
      <w:r w:rsidRPr="008E19D8">
        <w:rPr>
          <w:rStyle w:val="Emphasis"/>
        </w:rPr>
        <w:t xml:space="preserve">patterns </w:t>
      </w:r>
      <w:r w:rsidRPr="002520AF">
        <w:rPr>
          <w:rStyle w:val="Emphasis"/>
          <w:highlight w:val="cyan"/>
        </w:rPr>
        <w:t>are not exclusively Western</w:t>
      </w:r>
      <w:r w:rsidRPr="00C039B6">
        <w:rPr>
          <w:rStyle w:val="StyleUnderline"/>
        </w:rPr>
        <w:t xml:space="preserve"> anymore</w:t>
      </w:r>
      <w:r w:rsidRPr="006343E1">
        <w:rPr>
          <w:sz w:val="16"/>
        </w:rPr>
        <w:t xml:space="preserve"> (Schmidt, 2014: 468).</w:t>
      </w:r>
    </w:p>
    <w:p w14:paraId="71EBD1DD" w14:textId="77777777" w:rsidR="002B2FD6" w:rsidRPr="006343E1" w:rsidRDefault="002B2FD6" w:rsidP="002B2FD6">
      <w:pPr>
        <w:rPr>
          <w:sz w:val="16"/>
        </w:rPr>
      </w:pPr>
      <w:r w:rsidRPr="00C039B6">
        <w:rPr>
          <w:rStyle w:val="StyleUnderline"/>
        </w:rPr>
        <w:t>Realism provides</w:t>
      </w:r>
      <w:r w:rsidRPr="006343E1">
        <w:rPr>
          <w:sz w:val="16"/>
        </w:rPr>
        <w:t xml:space="preserve"> appropriate and generalizable </w:t>
      </w:r>
      <w:r w:rsidRPr="00C039B6">
        <w:rPr>
          <w:rStyle w:val="StyleUnderline"/>
        </w:rPr>
        <w:t>first-cut theories into dynamics of global international relations</w:t>
      </w:r>
      <w:r w:rsidRPr="006343E1">
        <w:rPr>
          <w:sz w:val="16"/>
        </w:rPr>
        <w:t xml:space="preserve">, because </w:t>
      </w:r>
      <w:r w:rsidRPr="002520AF">
        <w:rPr>
          <w:rStyle w:val="StyleUnderline"/>
          <w:highlight w:val="cyan"/>
        </w:rPr>
        <w:t>concepts such as anarchy matter beyond the West</w:t>
      </w:r>
      <w:r w:rsidRPr="00BE04A9">
        <w:rPr>
          <w:rStyle w:val="StyleUnderline"/>
        </w:rPr>
        <w:t>.</w:t>
      </w:r>
      <w:r w:rsidRPr="006343E1">
        <w:rPr>
          <w:sz w:val="16"/>
        </w:rPr>
        <w:t xml:space="preserve"> The </w:t>
      </w:r>
      <w:r w:rsidRPr="00BE04A9">
        <w:rPr>
          <w:rStyle w:val="StyleUnderline"/>
        </w:rPr>
        <w:t xml:space="preserve">experience of </w:t>
      </w:r>
      <w:r w:rsidRPr="002520AF">
        <w:rPr>
          <w:rStyle w:val="Emphasis"/>
          <w:highlight w:val="cyan"/>
        </w:rPr>
        <w:t>anarchy is shared across the globe</w:t>
      </w:r>
      <w:r w:rsidRPr="00BE04A9">
        <w:rPr>
          <w:rStyle w:val="StyleUnderline"/>
        </w:rPr>
        <w:t xml:space="preserve"> in the contemporary system of states</w:t>
      </w:r>
      <w:r w:rsidRPr="006343E1">
        <w:rPr>
          <w:sz w:val="16"/>
        </w:rPr>
        <w:t xml:space="preserve">, if to differing degrees (see also: Acharya and Buzan, 2007: 288, 293; 2019: 303; Waltz, 1979). </w:t>
      </w:r>
      <w:r w:rsidRPr="00BE04A9">
        <w:rPr>
          <w:rStyle w:val="StyleUnderline"/>
        </w:rPr>
        <w:t>Anarchy is here understood as the absence of a “higher ruling body in the international system</w:t>
      </w:r>
      <w:r w:rsidRPr="006343E1">
        <w:rPr>
          <w:sz w:val="16"/>
        </w:rPr>
        <w:t xml:space="preserve">” (Mearsheimer, 2003/2014: 30). If the system of states is structured by anarchy and characterized by power and uncertainty regarding other states’ behavior, </w:t>
      </w:r>
      <w:r w:rsidRPr="00BE04A9">
        <w:rPr>
          <w:rStyle w:val="StyleUnderline"/>
        </w:rPr>
        <w:t xml:space="preserve">it </w:t>
      </w:r>
      <w:r w:rsidRPr="002520AF">
        <w:rPr>
          <w:rStyle w:val="Emphasis"/>
          <w:highlight w:val="cyan"/>
        </w:rPr>
        <w:t>provides states’ principal interest</w:t>
      </w:r>
      <w:r w:rsidRPr="00BE04A9">
        <w:rPr>
          <w:rStyle w:val="StyleUnderline"/>
        </w:rPr>
        <w:t xml:space="preserve"> in survival and welfare</w:t>
      </w:r>
      <w:r w:rsidRPr="006343E1">
        <w:rPr>
          <w:sz w:val="16"/>
        </w:rPr>
        <w:t xml:space="preserve">. Of course, </w:t>
      </w:r>
      <w:r w:rsidRPr="00BE04A9">
        <w:rPr>
          <w:rStyle w:val="StyleUnderline"/>
        </w:rPr>
        <w:t>states differ in their capabilities and some states may be unable to “at any time use force</w:t>
      </w:r>
      <w:r w:rsidRPr="006343E1">
        <w:rPr>
          <w:sz w:val="16"/>
        </w:rPr>
        <w:t xml:space="preserve">” (Waltz, 1954/2001: 160). And yet, </w:t>
      </w:r>
      <w:r w:rsidRPr="002520AF">
        <w:rPr>
          <w:rStyle w:val="Emphasis"/>
          <w:highlight w:val="cyan"/>
        </w:rPr>
        <w:t>neoclassical realists argue</w:t>
      </w:r>
      <w:r w:rsidRPr="00BE04A9">
        <w:rPr>
          <w:rStyle w:val="StyleUnderline"/>
        </w:rPr>
        <w:t xml:space="preserve"> that the </w:t>
      </w:r>
      <w:r w:rsidRPr="002520AF">
        <w:rPr>
          <w:rStyle w:val="StyleUnderline"/>
          <w:highlight w:val="cyan"/>
        </w:rPr>
        <w:t xml:space="preserve">anarchical environment </w:t>
      </w:r>
      <w:r w:rsidRPr="006343E1">
        <w:rPr>
          <w:rStyle w:val="StyleUnderline"/>
          <w:highlight w:val="cyan"/>
        </w:rPr>
        <w:t>is less strictly determinative</w:t>
      </w:r>
      <w:r w:rsidRPr="00BE04A9">
        <w:rPr>
          <w:rStyle w:val="StyleUnderline"/>
        </w:rPr>
        <w:t xml:space="preserve"> than neorealism suggests</w:t>
      </w:r>
      <w:r w:rsidRPr="006343E1">
        <w:rPr>
          <w:sz w:val="16"/>
        </w:rPr>
        <w:t xml:space="preserve">: it </w:t>
      </w:r>
      <w:r w:rsidRPr="00BE04A9">
        <w:rPr>
          <w:rStyle w:val="StyleUnderline"/>
        </w:rPr>
        <w:t>provides leeway even for smaller states to enact policy independently</w:t>
      </w:r>
      <w:r w:rsidRPr="006343E1">
        <w:rPr>
          <w:sz w:val="16"/>
        </w:rPr>
        <w:t xml:space="preserve">. The experience of </w:t>
      </w:r>
      <w:r w:rsidRPr="00BE04A9">
        <w:rPr>
          <w:rStyle w:val="StyleUnderline"/>
        </w:rPr>
        <w:t xml:space="preserve">anarchy is also </w:t>
      </w:r>
      <w:r w:rsidRPr="008E19D8">
        <w:rPr>
          <w:rStyle w:val="Emphasis"/>
        </w:rPr>
        <w:t>modified by system-level factors</w:t>
      </w:r>
      <w:r w:rsidRPr="006343E1">
        <w:rPr>
          <w:sz w:val="16"/>
        </w:rPr>
        <w:t xml:space="preserve">, and differently for differently placed states. For example, </w:t>
      </w:r>
      <w:r w:rsidRPr="00BE04A9">
        <w:rPr>
          <w:rStyle w:val="StyleUnderline"/>
        </w:rPr>
        <w:lastRenderedPageBreak/>
        <w:t>geographic location, new military technology</w:t>
      </w:r>
      <w:r w:rsidRPr="006343E1">
        <w:rPr>
          <w:sz w:val="16"/>
        </w:rPr>
        <w:t xml:space="preserve">, </w:t>
      </w:r>
      <w:r w:rsidRPr="00BE04A9">
        <w:rPr>
          <w:rStyle w:val="StyleUnderline"/>
        </w:rPr>
        <w:t>and the presence and absence of regional alliances influence the way the international environment affects state behavior</w:t>
      </w:r>
      <w:r w:rsidRPr="006343E1">
        <w:rPr>
          <w:sz w:val="16"/>
        </w:rPr>
        <w:t xml:space="preserve"> (Ripsman et al., 2016; Snyder, 1996). Finally, the experience of anarchy is mediated through domestic intervening variables such as decision-makers’ perceptions, domestic lobby groups, and resource extractive capacity (Dueck, 2009: 139; Taliaferro, 2006).</w:t>
      </w:r>
    </w:p>
    <w:p w14:paraId="7EDEEE86" w14:textId="77777777" w:rsidR="002B2FD6" w:rsidRPr="006343E1" w:rsidRDefault="002B2FD6" w:rsidP="002B2FD6">
      <w:pPr>
        <w:rPr>
          <w:sz w:val="16"/>
        </w:rPr>
      </w:pPr>
      <w:r w:rsidRPr="006343E1">
        <w:rPr>
          <w:sz w:val="16"/>
        </w:rPr>
        <w:t xml:space="preserve">When neoclassical realists complement neorealist concepts such as anarchy with </w:t>
      </w:r>
      <w:r w:rsidRPr="002520AF">
        <w:rPr>
          <w:rStyle w:val="Emphasis"/>
          <w:highlight w:val="cyan"/>
        </w:rPr>
        <w:t>domestic intervening variables</w:t>
      </w:r>
      <w:r w:rsidRPr="006343E1">
        <w:rPr>
          <w:sz w:val="16"/>
        </w:rPr>
        <w:t xml:space="preserve">, </w:t>
      </w:r>
      <w:r w:rsidRPr="00BE04A9">
        <w:rPr>
          <w:rStyle w:val="StyleUnderline"/>
        </w:rPr>
        <w:t>they borrow from a tradition that analyzes domestic variables to explain the production of foreign policy</w:t>
      </w:r>
      <w:r w:rsidRPr="006343E1">
        <w:rPr>
          <w:sz w:val="16"/>
        </w:rPr>
        <w:t xml:space="preserve">, grand strategy, and international relations. Earlier </w:t>
      </w:r>
      <w:r w:rsidRPr="00E716EB">
        <w:rPr>
          <w:rStyle w:val="StyleUnderline"/>
        </w:rPr>
        <w:t xml:space="preserve">authors </w:t>
      </w:r>
      <w:r w:rsidRPr="00E716EB">
        <w:rPr>
          <w:rStyle w:val="StyleUnderline"/>
          <w:highlight w:val="cyan"/>
        </w:rPr>
        <w:t>analyze</w:t>
      </w:r>
      <w:r w:rsidRPr="006343E1">
        <w:rPr>
          <w:sz w:val="16"/>
        </w:rPr>
        <w:t xml:space="preserve">, for example, </w:t>
      </w:r>
      <w:r w:rsidRPr="00E716EB">
        <w:rPr>
          <w:rStyle w:val="StyleUnderline"/>
          <w:highlight w:val="cyan"/>
        </w:rPr>
        <w:t>decision-making dynamics</w:t>
      </w:r>
      <w:r w:rsidRPr="00BE04A9">
        <w:rPr>
          <w:rStyle w:val="StyleUnderline"/>
        </w:rPr>
        <w:t xml:space="preserve">, resource extractive capacity, and policy preferences of domestic socioeconomic groups </w:t>
      </w:r>
      <w:r w:rsidRPr="006343E1">
        <w:rPr>
          <w:sz w:val="16"/>
        </w:rPr>
        <w:t xml:space="preserve">(Frieden and Rogowksi, 1996; Gourevitch, 1986; Gowa, 1983; Haskel, 1980; Krasner, 1977). Some </w:t>
      </w:r>
      <w:r w:rsidRPr="00BE04A9">
        <w:rPr>
          <w:rStyle w:val="StyleUnderline"/>
        </w:rPr>
        <w:t>authors</w:t>
      </w:r>
      <w:r w:rsidRPr="006343E1">
        <w:rPr>
          <w:sz w:val="16"/>
        </w:rPr>
        <w:t xml:space="preserve"> writing in this tradition </w:t>
      </w:r>
      <w:r w:rsidRPr="00BE04A9">
        <w:rPr>
          <w:rStyle w:val="StyleUnderline"/>
        </w:rPr>
        <w:t>have long interrogated non-Western cases</w:t>
      </w:r>
      <w:r w:rsidRPr="006343E1">
        <w:rPr>
          <w:sz w:val="16"/>
        </w:rPr>
        <w:t xml:space="preserve">. For example, Skocpol argues that former colonial relationships insufficiently explain why intrastate social revolutions occur (Skocpol, 1979). </w:t>
      </w:r>
      <w:r w:rsidRPr="00E716EB">
        <w:rPr>
          <w:rStyle w:val="StyleUnderline"/>
          <w:highlight w:val="cyan"/>
        </w:rPr>
        <w:t>Domestic variables</w:t>
      </w:r>
      <w:r w:rsidRPr="006343E1">
        <w:rPr>
          <w:sz w:val="16"/>
        </w:rPr>
        <w:t xml:space="preserve"> are also </w:t>
      </w:r>
      <w:r w:rsidRPr="00E716EB">
        <w:rPr>
          <w:rStyle w:val="StyleUnderline"/>
          <w:highlight w:val="cyan"/>
        </w:rPr>
        <w:t>employed in classical realism</w:t>
      </w:r>
      <w:r w:rsidRPr="006343E1">
        <w:rPr>
          <w:sz w:val="16"/>
        </w:rPr>
        <w:t xml:space="preserve">. Classical realists write that </w:t>
      </w:r>
      <w:r w:rsidRPr="00E716EB">
        <w:rPr>
          <w:rStyle w:val="StyleUnderline"/>
          <w:highlight w:val="cyan"/>
        </w:rPr>
        <w:t>state behavior is affected by</w:t>
      </w:r>
      <w:r w:rsidRPr="00BE04A9">
        <w:rPr>
          <w:rStyle w:val="StyleUnderline"/>
        </w:rPr>
        <w:t xml:space="preserve"> </w:t>
      </w:r>
      <w:r w:rsidRPr="00E716EB">
        <w:rPr>
          <w:rStyle w:val="StyleUnderline"/>
          <w:highlight w:val="cyan"/>
        </w:rPr>
        <w:t>domestic politics</w:t>
      </w:r>
      <w:r w:rsidRPr="00BE04A9">
        <w:rPr>
          <w:rStyle w:val="StyleUnderline"/>
        </w:rPr>
        <w:t xml:space="preserve"> and public support</w:t>
      </w:r>
      <w:r w:rsidRPr="006343E1">
        <w:rPr>
          <w:sz w:val="16"/>
        </w:rPr>
        <w:t xml:space="preserve"> (Carr, 1939/2001: 85–87, 132–145), history and ideology (Kirshner, 2012), domestic institutions’ legitimacy (Niebuhr, 1959: 49–66), decision-makers’ ability to mobilize resources (Aron, 1966/2009: 52–57), or the quality of diplomatic staff (Morgenthau, 1948/1993: 155–158).</w:t>
      </w:r>
    </w:p>
    <w:p w14:paraId="49718E2E" w14:textId="77777777" w:rsidR="002B2FD6" w:rsidRPr="00BE04A9" w:rsidRDefault="002B2FD6" w:rsidP="002B2FD6">
      <w:pPr>
        <w:rPr>
          <w:rStyle w:val="StyleUnderline"/>
        </w:rPr>
      </w:pPr>
      <w:r w:rsidRPr="00E716EB">
        <w:rPr>
          <w:rStyle w:val="Emphasis"/>
          <w:highlight w:val="cyan"/>
        </w:rPr>
        <w:t>NCR differs</w:t>
      </w:r>
      <w:r w:rsidRPr="00BE04A9">
        <w:rPr>
          <w:rStyle w:val="StyleUnderline"/>
        </w:rPr>
        <w:t xml:space="preserve"> from this tradition</w:t>
      </w:r>
      <w:r w:rsidRPr="006343E1">
        <w:rPr>
          <w:sz w:val="16"/>
        </w:rPr>
        <w:t xml:space="preserve"> in its paradigmatic assumptions </w:t>
      </w:r>
      <w:r w:rsidRPr="00BE04A9">
        <w:rPr>
          <w:rStyle w:val="StyleUnderline"/>
        </w:rPr>
        <w:t xml:space="preserve">and therefore </w:t>
      </w:r>
      <w:r w:rsidRPr="00E716EB">
        <w:rPr>
          <w:rStyle w:val="Emphasis"/>
          <w:highlight w:val="cyan"/>
        </w:rPr>
        <w:t>in its causal mechanism</w:t>
      </w:r>
      <w:r w:rsidRPr="006343E1">
        <w:rPr>
          <w:sz w:val="16"/>
        </w:rPr>
        <w:t xml:space="preserve">. </w:t>
      </w:r>
      <w:r w:rsidRPr="00E716EB">
        <w:rPr>
          <w:rStyle w:val="StyleUnderline"/>
          <w:highlight w:val="cyan"/>
        </w:rPr>
        <w:t>NCR prioritizes</w:t>
      </w:r>
      <w:r w:rsidRPr="00BE04A9">
        <w:rPr>
          <w:rStyle w:val="StyleUnderline"/>
        </w:rPr>
        <w:t xml:space="preserve"> changes in the systemic distribution of relative material capabilities</w:t>
      </w:r>
      <w:r w:rsidRPr="006343E1">
        <w:rPr>
          <w:sz w:val="16"/>
        </w:rPr>
        <w:t xml:space="preserve"> to explain state behavior. </w:t>
      </w:r>
      <w:r w:rsidRPr="00BE04A9">
        <w:rPr>
          <w:rStyle w:val="StyleUnderline"/>
        </w:rPr>
        <w:t xml:space="preserve">It then considers </w:t>
      </w:r>
      <w:r w:rsidRPr="00E716EB">
        <w:rPr>
          <w:rStyle w:val="StyleUnderline"/>
          <w:highlight w:val="cyan"/>
        </w:rPr>
        <w:t>intervening variables to explain anomalous foreign policy</w:t>
      </w:r>
      <w:r w:rsidRPr="00BE04A9">
        <w:rPr>
          <w:rStyle w:val="StyleUnderline"/>
        </w:rPr>
        <w:t xml:space="preserve">, grand strategy, or macro-patterns of behavior. </w:t>
      </w:r>
      <w:r w:rsidRPr="006343E1">
        <w:rPr>
          <w:sz w:val="16"/>
        </w:rPr>
        <w:t xml:space="preserve">In so doing, neoclassical realists “explain political behavior that a sparer structural realist theory cannot” (Ripsman et al., 2016: 114). Further, unlike some earlier domestic politics approaches, </w:t>
      </w:r>
      <w:r w:rsidRPr="00BE04A9">
        <w:rPr>
          <w:rStyle w:val="StyleUnderline"/>
        </w:rPr>
        <w:t>NCR has largely ignored global IR. NCR has also, as elaborated below, mostly been developed as an American (and increasingly also European) body of knowledge.</w:t>
      </w:r>
    </w:p>
    <w:p w14:paraId="24684C29" w14:textId="77777777" w:rsidR="002B2FD6" w:rsidRPr="00586A91" w:rsidRDefault="002B2FD6" w:rsidP="002B2FD6">
      <w:pPr>
        <w:rPr>
          <w:rStyle w:val="StyleUnderline"/>
        </w:rPr>
      </w:pPr>
      <w:r w:rsidRPr="006343E1">
        <w:rPr>
          <w:sz w:val="16"/>
        </w:rPr>
        <w:t xml:space="preserve">And yet, </w:t>
      </w:r>
      <w:r w:rsidRPr="00E716EB">
        <w:rPr>
          <w:rStyle w:val="Emphasis"/>
          <w:highlight w:val="cyan"/>
        </w:rPr>
        <w:t>NCR</w:t>
      </w:r>
      <w:r w:rsidRPr="00BE04A9">
        <w:rPr>
          <w:rStyle w:val="StyleUnderline"/>
        </w:rPr>
        <w:t xml:space="preserve"> may </w:t>
      </w:r>
      <w:r w:rsidRPr="00E716EB">
        <w:rPr>
          <w:rStyle w:val="Emphasis"/>
          <w:highlight w:val="cyan"/>
        </w:rPr>
        <w:t>anticipate three potential</w:t>
      </w:r>
      <w:r w:rsidRPr="00543C31">
        <w:rPr>
          <w:rStyle w:val="Emphasis"/>
        </w:rPr>
        <w:t xml:space="preserve"> flaws of non-Western theorizing</w:t>
      </w:r>
      <w:r w:rsidRPr="006343E1">
        <w:rPr>
          <w:sz w:val="16"/>
        </w:rPr>
        <w:t xml:space="preserve">. If </w:t>
      </w:r>
      <w:r w:rsidRPr="00586A91">
        <w:rPr>
          <w:rStyle w:val="StyleUnderline"/>
        </w:rPr>
        <w:t>non-Western scholarship</w:t>
      </w:r>
      <w:r w:rsidRPr="006343E1">
        <w:rPr>
          <w:sz w:val="16"/>
        </w:rPr>
        <w:t xml:space="preserve"> is perceived and perceives itself as local, decentered knowledge, it </w:t>
      </w:r>
      <w:r w:rsidRPr="00586A91">
        <w:rPr>
          <w:rStyle w:val="StyleUnderline"/>
        </w:rPr>
        <w:t>risks becoming trapped in an exceptionalist account of international relations</w:t>
      </w:r>
      <w:r w:rsidRPr="006343E1">
        <w:rPr>
          <w:sz w:val="16"/>
        </w:rPr>
        <w:t xml:space="preserve">. Such </w:t>
      </w:r>
      <w:r w:rsidRPr="00586A91">
        <w:rPr>
          <w:rStyle w:val="StyleUnderline"/>
        </w:rPr>
        <w:t xml:space="preserve">an account limits itself to ideas and orientations unique to particular non-Western states </w:t>
      </w:r>
      <w:r w:rsidRPr="006343E1">
        <w:rPr>
          <w:sz w:val="16"/>
        </w:rPr>
        <w:t xml:space="preserve">(Biersteker, 2009: 311; Hurrell, 2016: 6; Shahi, 2019a: 251). Certainly, </w:t>
      </w:r>
      <w:r w:rsidRPr="00E716EB">
        <w:rPr>
          <w:rStyle w:val="Emphasis"/>
          <w:highlight w:val="cyan"/>
        </w:rPr>
        <w:t>there is ample reason</w:t>
      </w:r>
      <w:r w:rsidRPr="00E716EB">
        <w:rPr>
          <w:rStyle w:val="StyleUnderline"/>
          <w:highlight w:val="cyan"/>
        </w:rPr>
        <w:t xml:space="preserve"> </w:t>
      </w:r>
      <w:r w:rsidRPr="00E716EB">
        <w:rPr>
          <w:rStyle w:val="Emphasis"/>
          <w:highlight w:val="cyan"/>
        </w:rPr>
        <w:t>to scope</w:t>
      </w:r>
      <w:r w:rsidRPr="00586A91">
        <w:rPr>
          <w:rStyle w:val="StyleUnderline"/>
        </w:rPr>
        <w:t xml:space="preserve"> theoretical and </w:t>
      </w:r>
      <w:r w:rsidRPr="00E716EB">
        <w:rPr>
          <w:rStyle w:val="StyleUnderline"/>
          <w:highlight w:val="cyan"/>
        </w:rPr>
        <w:t xml:space="preserve">empirical </w:t>
      </w:r>
      <w:r w:rsidRPr="00E716EB">
        <w:rPr>
          <w:rStyle w:val="Emphasis"/>
          <w:highlight w:val="cyan"/>
        </w:rPr>
        <w:t>research around a particular non-Western state</w:t>
      </w:r>
      <w:r w:rsidRPr="006343E1">
        <w:rPr>
          <w:sz w:val="16"/>
        </w:rPr>
        <w:t xml:space="preserve">; in fact, </w:t>
      </w:r>
      <w:r w:rsidRPr="00586A91">
        <w:rPr>
          <w:rStyle w:val="StyleUnderline"/>
        </w:rPr>
        <w:t>such research may appropriately counteract IR’s “fetishization of abstraction</w:t>
      </w:r>
      <w:r w:rsidRPr="006343E1">
        <w:rPr>
          <w:sz w:val="16"/>
        </w:rPr>
        <w:t xml:space="preserve">” (Krishna, 2001: 401). However, when scholars scope their research around a particular state, </w:t>
      </w:r>
      <w:r w:rsidRPr="00586A91">
        <w:rPr>
          <w:rStyle w:val="StyleUnderline"/>
        </w:rPr>
        <w:t>they may overlook potential for comparison and generalization, and even risk losing the critical distance to local practice and power necessary for good scholarship.</w:t>
      </w:r>
      <w:r w:rsidRPr="006343E1">
        <w:rPr>
          <w:sz w:val="16"/>
        </w:rPr>
        <w:t xml:space="preserve"> This in turn reifies difference within the cases between carefully collected and contextualized evidence on the one side positioned against a one-dimensional view of the West or Western theory on the other</w:t>
      </w:r>
      <w:r w:rsidRPr="00586A91">
        <w:rPr>
          <w:rStyle w:val="StyleUnderline"/>
        </w:rPr>
        <w:t xml:space="preserve">. </w:t>
      </w:r>
      <w:r w:rsidRPr="00E716EB">
        <w:rPr>
          <w:rStyle w:val="StyleUnderline"/>
          <w:highlight w:val="cyan"/>
        </w:rPr>
        <w:t>It essentializes Western</w:t>
      </w:r>
      <w:r w:rsidRPr="00586A91">
        <w:rPr>
          <w:rStyle w:val="StyleUnderline"/>
        </w:rPr>
        <w:t xml:space="preserve"> </w:t>
      </w:r>
      <w:r w:rsidRPr="00E716EB">
        <w:rPr>
          <w:rStyle w:val="StyleUnderline"/>
          <w:highlight w:val="cyan"/>
        </w:rPr>
        <w:t>as well as non-Western IR</w:t>
      </w:r>
      <w:r w:rsidRPr="00586A91">
        <w:rPr>
          <w:rStyle w:val="StyleUnderline"/>
        </w:rPr>
        <w:t xml:space="preserve"> and hinders the development of global IR</w:t>
      </w:r>
      <w:r w:rsidRPr="006343E1">
        <w:rPr>
          <w:sz w:val="16"/>
        </w:rPr>
        <w:t xml:space="preserve"> (Shahi, 2019a: 254). When we posit non-Western experiences and scholarship as valuable only where they differ from their Western equivalents, </w:t>
      </w:r>
      <w:r w:rsidRPr="00E716EB">
        <w:rPr>
          <w:rStyle w:val="StyleUnderline"/>
          <w:highlight w:val="cyan"/>
        </w:rPr>
        <w:t>we reproduce the dichotomies that global IR challenges.</w:t>
      </w:r>
    </w:p>
    <w:p w14:paraId="503E8561" w14:textId="77777777" w:rsidR="002B2FD6" w:rsidRPr="006343E1" w:rsidRDefault="002B2FD6" w:rsidP="002B2FD6">
      <w:pPr>
        <w:rPr>
          <w:sz w:val="16"/>
        </w:rPr>
      </w:pPr>
      <w:r w:rsidRPr="006343E1">
        <w:rPr>
          <w:sz w:val="16"/>
        </w:rPr>
        <w:t xml:space="preserve">What allows </w:t>
      </w:r>
      <w:r w:rsidRPr="00E716EB">
        <w:rPr>
          <w:rStyle w:val="Emphasis"/>
          <w:highlight w:val="cyan"/>
        </w:rPr>
        <w:t>NCR</w:t>
      </w:r>
      <w:r w:rsidRPr="005965D5">
        <w:rPr>
          <w:rStyle w:val="StyleUnderline"/>
        </w:rPr>
        <w:t xml:space="preserve"> </w:t>
      </w:r>
      <w:r w:rsidRPr="006343E1">
        <w:rPr>
          <w:sz w:val="16"/>
        </w:rPr>
        <w:t xml:space="preserve">to </w:t>
      </w:r>
      <w:r w:rsidRPr="00E716EB">
        <w:rPr>
          <w:rStyle w:val="Emphasis"/>
          <w:highlight w:val="cyan"/>
        </w:rPr>
        <w:t>address these potential shortcom</w:t>
      </w:r>
      <w:r w:rsidRPr="00E716EB">
        <w:rPr>
          <w:rStyle w:val="StyleUnderline"/>
          <w:highlight w:val="cyan"/>
        </w:rPr>
        <w:t>ings</w:t>
      </w:r>
      <w:r w:rsidRPr="005965D5">
        <w:rPr>
          <w:rStyle w:val="StyleUnderline"/>
        </w:rPr>
        <w:t xml:space="preserve"> </w:t>
      </w:r>
      <w:r w:rsidRPr="00E716EB">
        <w:rPr>
          <w:rStyle w:val="StyleUnderline"/>
          <w:highlight w:val="cyan"/>
        </w:rPr>
        <w:t>of non-Western theorizing</w:t>
      </w:r>
      <w:r w:rsidRPr="006343E1">
        <w:rPr>
          <w:sz w:val="16"/>
        </w:rPr>
        <w:t xml:space="preserve"> is that it </w:t>
      </w:r>
      <w:r w:rsidRPr="00E716EB">
        <w:rPr>
          <w:rStyle w:val="StyleUnderline"/>
          <w:highlight w:val="cyan"/>
        </w:rPr>
        <w:t xml:space="preserve">attempts to </w:t>
      </w:r>
      <w:r w:rsidRPr="00E716EB">
        <w:rPr>
          <w:rStyle w:val="Emphasis"/>
          <w:highlight w:val="cyan"/>
        </w:rPr>
        <w:t>theorize progressively</w:t>
      </w:r>
      <w:r w:rsidRPr="00543C31">
        <w:rPr>
          <w:rStyle w:val="Emphasis"/>
        </w:rPr>
        <w:t xml:space="preserve"> and bridge materialism and idealism as well as structure and agency</w:t>
      </w:r>
      <w:r w:rsidRPr="00543C31">
        <w:rPr>
          <w:rStyle w:val="StyleUnderline"/>
        </w:rPr>
        <w:t xml:space="preserve"> </w:t>
      </w:r>
      <w:r w:rsidRPr="006343E1">
        <w:rPr>
          <w:sz w:val="16"/>
        </w:rPr>
        <w:t xml:space="preserve">(Brown, 2013: 488–489; Foulon, 2015; Sears, 2017; Zhang, 2017: 291). NCR </w:t>
      </w:r>
      <w:r w:rsidRPr="00E716EB">
        <w:rPr>
          <w:rStyle w:val="Emphasis"/>
          <w:highlight w:val="cyan"/>
        </w:rPr>
        <w:t>offers a way to operationalize</w:t>
      </w:r>
      <w:r w:rsidRPr="00E716EB">
        <w:rPr>
          <w:rStyle w:val="StyleUnderline"/>
          <w:highlight w:val="cyan"/>
        </w:rPr>
        <w:t xml:space="preserve"> </w:t>
      </w:r>
      <w:r w:rsidRPr="00E716EB">
        <w:rPr>
          <w:rStyle w:val="Emphasis"/>
          <w:highlight w:val="cyan"/>
        </w:rPr>
        <w:t>non-Western knowledge</w:t>
      </w:r>
      <w:r w:rsidRPr="00543C31">
        <w:rPr>
          <w:rStyle w:val="StyleUnderline"/>
        </w:rPr>
        <w:t xml:space="preserve"> and scholars </w:t>
      </w:r>
      <w:r w:rsidRPr="00E716EB">
        <w:rPr>
          <w:rStyle w:val="StyleUnderline"/>
          <w:highlight w:val="cyan"/>
        </w:rPr>
        <w:t>within a realist framework</w:t>
      </w:r>
      <w:r w:rsidRPr="00543C31">
        <w:rPr>
          <w:rStyle w:val="StyleUnderline"/>
        </w:rPr>
        <w:t xml:space="preserve"> that places causal primacy </w:t>
      </w:r>
      <w:r w:rsidRPr="00E716EB">
        <w:rPr>
          <w:rStyle w:val="Emphasis"/>
          <w:highlight w:val="cyan"/>
        </w:rPr>
        <w:t>in the</w:t>
      </w:r>
      <w:r w:rsidRPr="00543C31">
        <w:rPr>
          <w:rStyle w:val="StyleUnderline"/>
        </w:rPr>
        <w:t xml:space="preserve"> material </w:t>
      </w:r>
      <w:r w:rsidRPr="00E716EB">
        <w:rPr>
          <w:rStyle w:val="Emphasis"/>
          <w:highlight w:val="cyan"/>
        </w:rPr>
        <w:t xml:space="preserve">structure of the international </w:t>
      </w:r>
      <w:r w:rsidRPr="00E716EB">
        <w:rPr>
          <w:rStyle w:val="Emphasis"/>
          <w:highlight w:val="cyan"/>
        </w:rPr>
        <w:lastRenderedPageBreak/>
        <w:t>environment</w:t>
      </w:r>
      <w:r w:rsidRPr="006343E1">
        <w:rPr>
          <w:sz w:val="16"/>
          <w:highlight w:val="cyan"/>
        </w:rPr>
        <w:t xml:space="preserve">. If </w:t>
      </w:r>
      <w:r w:rsidRPr="00E716EB">
        <w:rPr>
          <w:rStyle w:val="Emphasis"/>
          <w:highlight w:val="cyan"/>
        </w:rPr>
        <w:t>global IR</w:t>
      </w:r>
      <w:r w:rsidRPr="00543C31">
        <w:rPr>
          <w:rStyle w:val="StyleUnderline"/>
        </w:rPr>
        <w:t xml:space="preserve"> subsumes existing knowledge from realism, it </w:t>
      </w:r>
      <w:r w:rsidRPr="00543C31">
        <w:rPr>
          <w:rStyle w:val="Emphasis"/>
        </w:rPr>
        <w:t>can include patterns of geopolitical competition</w:t>
      </w:r>
      <w:r w:rsidRPr="00543C31">
        <w:rPr>
          <w:rStyle w:val="StyleUnderline"/>
        </w:rPr>
        <w:t xml:space="preserve">, security threats, and anarchic conditions. This </w:t>
      </w:r>
      <w:r w:rsidRPr="00E716EB">
        <w:rPr>
          <w:rStyle w:val="Emphasis"/>
          <w:highlight w:val="cyan"/>
        </w:rPr>
        <w:t>allows scholars to retain some of the theoretical and methodological advantages</w:t>
      </w:r>
      <w:r w:rsidRPr="00E716EB">
        <w:rPr>
          <w:rStyle w:val="StyleUnderline"/>
          <w:highlight w:val="cyan"/>
        </w:rPr>
        <w:t xml:space="preserve"> of realism</w:t>
      </w:r>
      <w:r w:rsidRPr="00543C31">
        <w:rPr>
          <w:rStyle w:val="StyleUnderline"/>
        </w:rPr>
        <w:t xml:space="preserve"> all the while they can explore contextual and local factors </w:t>
      </w:r>
      <w:r w:rsidRPr="006343E1">
        <w:rPr>
          <w:sz w:val="16"/>
        </w:rPr>
        <w:t>(Hurrell, 2016: 8).</w:t>
      </w:r>
    </w:p>
    <w:p w14:paraId="346A5BF9" w14:textId="77777777" w:rsidR="002B2FD6" w:rsidRPr="008F127B" w:rsidRDefault="002B2FD6" w:rsidP="008A3AF2">
      <w:pPr>
        <w:spacing w:line="235" w:lineRule="atLeast"/>
        <w:rPr>
          <w:color w:val="000000"/>
          <w:sz w:val="16"/>
        </w:rPr>
      </w:pPr>
    </w:p>
    <w:p w14:paraId="33FB576E" w14:textId="702A6CD6" w:rsidR="008A3AF2" w:rsidRDefault="008A3AF2" w:rsidP="008A3AF2">
      <w:pPr>
        <w:pStyle w:val="Heading4"/>
      </w:pPr>
      <w:r>
        <w:t xml:space="preserve">Realism is </w:t>
      </w:r>
      <w:r w:rsidRPr="008A3AF2">
        <w:rPr>
          <w:u w:val="single"/>
        </w:rPr>
        <w:t>good</w:t>
      </w:r>
      <w:r>
        <w:t xml:space="preserve">---it </w:t>
      </w:r>
      <w:r w:rsidRPr="008A3AF2">
        <w:rPr>
          <w:u w:val="single"/>
        </w:rPr>
        <w:t>protects</w:t>
      </w:r>
      <w:r>
        <w:t xml:space="preserve"> legal institutions from </w:t>
      </w:r>
      <w:r w:rsidRPr="008A3AF2">
        <w:rPr>
          <w:u w:val="single"/>
        </w:rPr>
        <w:t>violent ethnic groups</w:t>
      </w:r>
      <w:r>
        <w:t xml:space="preserve"> which </w:t>
      </w:r>
      <w:r w:rsidRPr="008A3AF2">
        <w:rPr>
          <w:u w:val="single"/>
        </w:rPr>
        <w:t>turns</w:t>
      </w:r>
      <w:r>
        <w:t xml:space="preserve"> ethnocentrism and </w:t>
      </w:r>
      <w:r w:rsidRPr="008A3AF2">
        <w:rPr>
          <w:u w:val="single"/>
        </w:rPr>
        <w:t>prevents</w:t>
      </w:r>
      <w:r>
        <w:t xml:space="preserve"> war. </w:t>
      </w:r>
    </w:p>
    <w:p w14:paraId="4C55EA95" w14:textId="77777777" w:rsidR="008A3AF2" w:rsidRPr="002416AB" w:rsidRDefault="008A3AF2" w:rsidP="008A3AF2">
      <w:r w:rsidRPr="0000311B">
        <w:t xml:space="preserve">Robin </w:t>
      </w:r>
      <w:r w:rsidRPr="007E775C">
        <w:rPr>
          <w:rStyle w:val="Style13ptBold"/>
        </w:rPr>
        <w:t>Luckham</w:t>
      </w:r>
      <w:r>
        <w:rPr>
          <w:rStyle w:val="Style13ptBold"/>
        </w:rPr>
        <w:t xml:space="preserve"> </w:t>
      </w:r>
      <w:r w:rsidRPr="007E775C">
        <w:rPr>
          <w:rStyle w:val="Style13ptBold"/>
        </w:rPr>
        <w:t>17</w:t>
      </w:r>
      <w:r>
        <w:t xml:space="preserve">. Robin Luckham is </w:t>
      </w:r>
      <w:r w:rsidRPr="0000311B">
        <w:t>an Emeritus fellow at the Institute of Development Studies, University of Sussex, where he has been based since 1974. Following the publication of his book The Nigerian Military in 1971, he has researched and published extensively on civil-military relations, militarism, political violence, democratization, security and development, security sector governance, security ‘from below’ and peacebuilding. Whose violence, whose security? Can violence reduction and security work for poor, excluded and vulnerable people</w:t>
      </w:r>
      <w:r>
        <w:t xml:space="preserve"> </w:t>
      </w:r>
    </w:p>
    <w:p w14:paraId="171524E2" w14:textId="77777777" w:rsidR="008A3AF2" w:rsidRDefault="008A3AF2" w:rsidP="008A3AF2">
      <w:pPr>
        <w:rPr>
          <w:sz w:val="14"/>
        </w:rPr>
      </w:pPr>
      <w:r w:rsidRPr="0000311B">
        <w:rPr>
          <w:sz w:val="14"/>
        </w:rPr>
        <w:t>6. The two faces of security – and of peace</w:t>
      </w:r>
      <w:r>
        <w:rPr>
          <w:sz w:val="14"/>
        </w:rPr>
        <w:t xml:space="preserve"> </w:t>
      </w:r>
      <w:r w:rsidRPr="00852020">
        <w:rPr>
          <w:u w:val="single"/>
        </w:rPr>
        <w:t>Security</w:t>
      </w:r>
      <w:r w:rsidRPr="0000311B">
        <w:rPr>
          <w:sz w:val="14"/>
        </w:rPr>
        <w:t xml:space="preserve">, especially </w:t>
      </w:r>
      <w:r w:rsidRPr="007079CD">
        <w:rPr>
          <w:u w:val="single"/>
        </w:rPr>
        <w:t>state security</w:t>
      </w:r>
      <w:r w:rsidRPr="00852020">
        <w:rPr>
          <w:u w:val="single"/>
        </w:rPr>
        <w:t>, tends to be enacted in contexts of the violently contested</w:t>
      </w:r>
      <w:r>
        <w:rPr>
          <w:u w:val="single"/>
        </w:rPr>
        <w:t xml:space="preserve"> </w:t>
      </w:r>
      <w:r w:rsidRPr="00852020">
        <w:rPr>
          <w:rStyle w:val="Emphasis"/>
        </w:rPr>
        <w:t>political authority</w:t>
      </w:r>
      <w:r w:rsidRPr="0000311B">
        <w:rPr>
          <w:sz w:val="14"/>
        </w:rPr>
        <w:t xml:space="preserve">. </w:t>
      </w:r>
      <w:r w:rsidRPr="007079CD">
        <w:rPr>
          <w:u w:val="single"/>
        </w:rPr>
        <w:t>Often</w:t>
      </w:r>
      <w:r w:rsidRPr="00852020">
        <w:rPr>
          <w:u w:val="single"/>
        </w:rPr>
        <w:t xml:space="preserve"> it </w:t>
      </w:r>
      <w:r w:rsidRPr="007079CD">
        <w:rPr>
          <w:u w:val="single"/>
        </w:rPr>
        <w:t xml:space="preserve">is enacted through </w:t>
      </w:r>
      <w:r w:rsidRPr="007079CD">
        <w:rPr>
          <w:rStyle w:val="Emphasis"/>
        </w:rPr>
        <w:t>violent power</w:t>
      </w:r>
      <w:r w:rsidRPr="0000311B">
        <w:rPr>
          <w:sz w:val="14"/>
        </w:rPr>
        <w:t xml:space="preserve">, rebranded as legitimate force. Small wonder that some in the development community, including those who drafted SDG 16, hesitate to use the word at all. </w:t>
      </w:r>
      <w:r w:rsidRPr="00852020">
        <w:rPr>
          <w:u w:val="single"/>
        </w:rPr>
        <w:t xml:space="preserve">But </w:t>
      </w:r>
      <w:r w:rsidRPr="002520AF">
        <w:rPr>
          <w:rStyle w:val="Emphasis"/>
          <w:highlight w:val="cyan"/>
        </w:rPr>
        <w:t>although</w:t>
      </w:r>
      <w:r w:rsidRPr="002520AF">
        <w:rPr>
          <w:highlight w:val="cyan"/>
          <w:u w:val="single"/>
        </w:rPr>
        <w:t xml:space="preserve"> security is</w:t>
      </w:r>
      <w:r w:rsidRPr="00852020">
        <w:rPr>
          <w:u w:val="single"/>
        </w:rPr>
        <w:t xml:space="preserve"> a </w:t>
      </w:r>
      <w:r w:rsidRPr="002520AF">
        <w:rPr>
          <w:rStyle w:val="Emphasis"/>
          <w:highlight w:val="cyan"/>
        </w:rPr>
        <w:t>deeply disputed</w:t>
      </w:r>
      <w:r w:rsidRPr="00852020">
        <w:rPr>
          <w:u w:val="single"/>
        </w:rPr>
        <w:t xml:space="preserve"> idea, </w:t>
      </w:r>
      <w:r w:rsidRPr="002520AF">
        <w:rPr>
          <w:highlight w:val="cyan"/>
          <w:u w:val="single"/>
        </w:rPr>
        <w:t>it is</w:t>
      </w:r>
      <w:r>
        <w:rPr>
          <w:u w:val="single"/>
        </w:rPr>
        <w:t xml:space="preserve"> </w:t>
      </w:r>
      <w:r w:rsidRPr="00852020">
        <w:rPr>
          <w:u w:val="single"/>
        </w:rPr>
        <w:t xml:space="preserve">also a </w:t>
      </w:r>
      <w:r w:rsidRPr="002520AF">
        <w:rPr>
          <w:rStyle w:val="Emphasis"/>
          <w:highlight w:val="cyan"/>
        </w:rPr>
        <w:t>highly</w:t>
      </w:r>
      <w:r w:rsidRPr="00852020">
        <w:rPr>
          <w:rStyle w:val="Emphasis"/>
        </w:rPr>
        <w:t xml:space="preserve"> </w:t>
      </w:r>
      <w:r w:rsidRPr="002520AF">
        <w:rPr>
          <w:rStyle w:val="Emphasis"/>
          <w:highlight w:val="cyan"/>
        </w:rPr>
        <w:t>necessary</w:t>
      </w:r>
      <w:r w:rsidRPr="00852020">
        <w:rPr>
          <w:u w:val="single"/>
        </w:rPr>
        <w:t xml:space="preserve"> one</w:t>
      </w:r>
      <w:r w:rsidRPr="0000311B">
        <w:rPr>
          <w:sz w:val="14"/>
        </w:rPr>
        <w:t xml:space="preserve">. </w:t>
      </w:r>
      <w:r w:rsidRPr="00852020">
        <w:rPr>
          <w:u w:val="single"/>
        </w:rPr>
        <w:t>Security functions simultaneously as an analytical construct,</w:t>
      </w:r>
      <w:r>
        <w:rPr>
          <w:u w:val="single"/>
        </w:rPr>
        <w:t xml:space="preserve"> </w:t>
      </w:r>
      <w:r w:rsidRPr="00852020">
        <w:rPr>
          <w:u w:val="single"/>
        </w:rPr>
        <w:t xml:space="preserve">as a </w:t>
      </w:r>
      <w:r w:rsidRPr="00852020">
        <w:rPr>
          <w:rStyle w:val="Emphasis"/>
        </w:rPr>
        <w:t>frame for policy</w:t>
      </w:r>
      <w:r w:rsidRPr="00852020">
        <w:rPr>
          <w:u w:val="single"/>
        </w:rPr>
        <w:t xml:space="preserve"> and as a </w:t>
      </w:r>
      <w:r w:rsidRPr="00852020">
        <w:rPr>
          <w:rStyle w:val="Emphasis"/>
        </w:rPr>
        <w:t>moral narrative</w:t>
      </w:r>
      <w:r w:rsidRPr="0000311B">
        <w:rPr>
          <w:sz w:val="14"/>
        </w:rPr>
        <w:t xml:space="preserve">. It is distinct from the equally ambiguous if less contentious concept of peace. Yet, at the same time, </w:t>
      </w:r>
      <w:r w:rsidRPr="00852020">
        <w:rPr>
          <w:u w:val="single"/>
        </w:rPr>
        <w:t>it is</w:t>
      </w:r>
      <w:r w:rsidRPr="0000311B">
        <w:rPr>
          <w:sz w:val="14"/>
        </w:rPr>
        <w:t xml:space="preserve"> often seen as </w:t>
      </w:r>
      <w:r w:rsidRPr="00852020">
        <w:rPr>
          <w:rStyle w:val="Emphasis"/>
        </w:rPr>
        <w:t>essential</w:t>
      </w:r>
      <w:r w:rsidRPr="00852020">
        <w:rPr>
          <w:u w:val="single"/>
        </w:rPr>
        <w:t xml:space="preserve"> </w:t>
      </w:r>
      <w:r w:rsidRPr="002520AF">
        <w:rPr>
          <w:highlight w:val="cyan"/>
          <w:u w:val="single"/>
        </w:rPr>
        <w:t xml:space="preserve">to the preservation of </w:t>
      </w:r>
      <w:r w:rsidRPr="002520AF">
        <w:rPr>
          <w:rStyle w:val="Emphasis"/>
          <w:highlight w:val="cyan"/>
        </w:rPr>
        <w:t>peace</w:t>
      </w:r>
      <w:r w:rsidRPr="0000311B">
        <w:rPr>
          <w:sz w:val="14"/>
        </w:rPr>
        <w:t>.</w:t>
      </w:r>
      <w:r>
        <w:rPr>
          <w:sz w:val="14"/>
        </w:rPr>
        <w:t xml:space="preserve"> </w:t>
      </w:r>
    </w:p>
    <w:p w14:paraId="2134A1E8" w14:textId="77777777" w:rsidR="008A3AF2" w:rsidRDefault="008A3AF2" w:rsidP="008A3AF2">
      <w:pPr>
        <w:rPr>
          <w:sz w:val="14"/>
        </w:rPr>
      </w:pPr>
      <w:r w:rsidRPr="0000311B">
        <w:rPr>
          <w:sz w:val="14"/>
        </w:rPr>
        <w:t xml:space="preserve">Most of the things that international decision-makers, political and security elites and development practitioners do in security’s name are supposed to protect the safety and welfare of people in a world of multiple challenges and threats. However, </w:t>
      </w:r>
      <w:r w:rsidRPr="00852020">
        <w:rPr>
          <w:u w:val="single"/>
        </w:rPr>
        <w:t>there is a tendency</w:t>
      </w:r>
      <w:r>
        <w:rPr>
          <w:u w:val="single"/>
        </w:rPr>
        <w:t xml:space="preserve"> </w:t>
      </w:r>
      <w:r w:rsidRPr="00852020">
        <w:rPr>
          <w:u w:val="single"/>
        </w:rPr>
        <w:t xml:space="preserve">to slide from </w:t>
      </w:r>
      <w:r w:rsidRPr="00852020">
        <w:rPr>
          <w:rStyle w:val="Emphasis"/>
        </w:rPr>
        <w:t>global</w:t>
      </w:r>
      <w:r w:rsidRPr="00852020">
        <w:rPr>
          <w:u w:val="single"/>
        </w:rPr>
        <w:t xml:space="preserve">, to </w:t>
      </w:r>
      <w:r w:rsidRPr="00852020">
        <w:rPr>
          <w:rStyle w:val="Emphasis"/>
        </w:rPr>
        <w:t>national</w:t>
      </w:r>
      <w:r w:rsidRPr="00852020">
        <w:rPr>
          <w:u w:val="single"/>
        </w:rPr>
        <w:t xml:space="preserve">, to </w:t>
      </w:r>
      <w:r w:rsidRPr="00852020">
        <w:rPr>
          <w:rStyle w:val="Emphasis"/>
        </w:rPr>
        <w:t>citizen</w:t>
      </w:r>
      <w:r w:rsidRPr="00852020">
        <w:rPr>
          <w:u w:val="single"/>
        </w:rPr>
        <w:t xml:space="preserve"> and to human security and back again, without</w:t>
      </w:r>
      <w:r>
        <w:rPr>
          <w:u w:val="single"/>
        </w:rPr>
        <w:t xml:space="preserve"> </w:t>
      </w:r>
      <w:r w:rsidRPr="00852020">
        <w:rPr>
          <w:u w:val="single"/>
        </w:rPr>
        <w:t xml:space="preserve">enough serious reflection on how they </w:t>
      </w:r>
      <w:r w:rsidRPr="00852020">
        <w:rPr>
          <w:rStyle w:val="Emphasis"/>
        </w:rPr>
        <w:t>interconnect</w:t>
      </w:r>
      <w:r w:rsidRPr="0000311B">
        <w:rPr>
          <w:sz w:val="14"/>
        </w:rPr>
        <w:t xml:space="preserve"> and on where tensions and contradictions lie hidden. Development agencies have too often plunged into security policies and programmes, without a clear understanding of where they might lead, who would benefit and how they might go wrong.</w:t>
      </w:r>
      <w:r>
        <w:rPr>
          <w:sz w:val="14"/>
        </w:rPr>
        <w:t xml:space="preserve"> </w:t>
      </w:r>
    </w:p>
    <w:p w14:paraId="7B3416C5" w14:textId="77777777" w:rsidR="008A3AF2" w:rsidRDefault="008A3AF2" w:rsidP="008A3AF2">
      <w:pPr>
        <w:rPr>
          <w:sz w:val="18"/>
        </w:rPr>
      </w:pPr>
      <w:r w:rsidRPr="0000311B">
        <w:rPr>
          <w:sz w:val="14"/>
        </w:rPr>
        <w:t xml:space="preserve">The ambiguities stem in part from a deep-seated tension between two distinct visions of security (summarised in Table 3), which interconnect, yet are in deep tension with eachother. </w:t>
      </w:r>
      <w:r w:rsidRPr="000E0EB7">
        <w:rPr>
          <w:u w:val="single"/>
        </w:rPr>
        <w:t xml:space="preserve">On the </w:t>
      </w:r>
      <w:r w:rsidRPr="000E0EB7">
        <w:rPr>
          <w:rStyle w:val="Emphasis"/>
        </w:rPr>
        <w:t>one hand</w:t>
      </w:r>
      <w:r w:rsidRPr="000E0EB7">
        <w:rPr>
          <w:sz w:val="14"/>
        </w:rPr>
        <w:t xml:space="preserve">, </w:t>
      </w:r>
      <w:r w:rsidRPr="007079CD">
        <w:rPr>
          <w:u w:val="single"/>
        </w:rPr>
        <w:t>security</w:t>
      </w:r>
      <w:r w:rsidRPr="000E0EB7">
        <w:rPr>
          <w:u w:val="single"/>
        </w:rPr>
        <w:t xml:space="preserve"> can be seen as a process of political and social ordering, aiming to reduce violence and</w:t>
      </w:r>
      <w:r w:rsidRPr="00852020">
        <w:rPr>
          <w:u w:val="single"/>
        </w:rPr>
        <w:t xml:space="preserve"> keep the peace</w:t>
      </w:r>
      <w:r w:rsidRPr="0000311B">
        <w:rPr>
          <w:sz w:val="14"/>
        </w:rPr>
        <w:t xml:space="preserve">. As such it is territorially organised and kept in place globally as well as nationally through the authoritative discourses and practices of power, including socially sanctioned violence. </w:t>
      </w:r>
      <w:r w:rsidRPr="007079CD">
        <w:rPr>
          <w:u w:val="single"/>
        </w:rPr>
        <w:t>It connects to</w:t>
      </w:r>
      <w:r w:rsidRPr="002416AB">
        <w:rPr>
          <w:u w:val="single"/>
        </w:rPr>
        <w:t xml:space="preserve"> conceptions of what Galtung</w:t>
      </w:r>
      <w:r>
        <w:rPr>
          <w:u w:val="single"/>
        </w:rPr>
        <w:t xml:space="preserve"> </w:t>
      </w:r>
      <w:r w:rsidRPr="002416AB">
        <w:rPr>
          <w:u w:val="single"/>
        </w:rPr>
        <w:t>termed ‘</w:t>
      </w:r>
      <w:r w:rsidRPr="007079CD">
        <w:rPr>
          <w:u w:val="single"/>
        </w:rPr>
        <w:t>negative peace’</w:t>
      </w:r>
      <w:r w:rsidRPr="002416AB">
        <w:rPr>
          <w:u w:val="single"/>
        </w:rPr>
        <w:t xml:space="preserve">: the </w:t>
      </w:r>
      <w:r w:rsidRPr="007079CD">
        <w:rPr>
          <w:u w:val="single"/>
        </w:rPr>
        <w:t>ending</w:t>
      </w:r>
      <w:r w:rsidRPr="002416AB">
        <w:rPr>
          <w:u w:val="single"/>
        </w:rPr>
        <w:t xml:space="preserve"> of overt </w:t>
      </w:r>
      <w:r w:rsidRPr="007079CD">
        <w:rPr>
          <w:u w:val="single"/>
        </w:rPr>
        <w:t>violence, without</w:t>
      </w:r>
      <w:r w:rsidRPr="002416AB">
        <w:rPr>
          <w:u w:val="single"/>
        </w:rPr>
        <w:t xml:space="preserve"> necessarily </w:t>
      </w:r>
      <w:r w:rsidRPr="007079CD">
        <w:rPr>
          <w:rStyle w:val="Emphasis"/>
        </w:rPr>
        <w:t>transforming</w:t>
      </w:r>
      <w:r w:rsidRPr="002416AB">
        <w:rPr>
          <w:rStyle w:val="Emphasis"/>
        </w:rPr>
        <w:t xml:space="preserve"> the</w:t>
      </w:r>
      <w:r>
        <w:rPr>
          <w:rStyle w:val="Emphasis"/>
        </w:rPr>
        <w:t xml:space="preserve"> </w:t>
      </w:r>
      <w:r w:rsidRPr="007079CD">
        <w:rPr>
          <w:rStyle w:val="Emphasis"/>
        </w:rPr>
        <w:t>conditions</w:t>
      </w:r>
      <w:r w:rsidRPr="000E0EB7">
        <w:rPr>
          <w:u w:val="single"/>
        </w:rPr>
        <w:t xml:space="preserve"> giving rise to this violence</w:t>
      </w:r>
      <w:r w:rsidRPr="000E0EB7">
        <w:rPr>
          <w:sz w:val="14"/>
        </w:rPr>
        <w:t xml:space="preserve"> </w:t>
      </w:r>
      <w:r w:rsidRPr="000E0EB7">
        <w:rPr>
          <w:u w:val="single"/>
        </w:rPr>
        <w:t xml:space="preserve">or attending to the </w:t>
      </w:r>
      <w:r w:rsidRPr="000E0EB7">
        <w:rPr>
          <w:rStyle w:val="Emphasis"/>
        </w:rPr>
        <w:t>quality</w:t>
      </w:r>
      <w:r w:rsidRPr="000E0EB7">
        <w:rPr>
          <w:u w:val="single"/>
        </w:rPr>
        <w:t xml:space="preserve"> of the </w:t>
      </w:r>
      <w:r w:rsidRPr="000E0EB7">
        <w:rPr>
          <w:rStyle w:val="Emphasis"/>
        </w:rPr>
        <w:t>subsequent peace</w:t>
      </w:r>
      <w:r w:rsidRPr="000E0EB7">
        <w:rPr>
          <w:sz w:val="18"/>
        </w:rPr>
        <w:t xml:space="preserve">. </w:t>
      </w:r>
    </w:p>
    <w:p w14:paraId="185A8D70" w14:textId="77777777" w:rsidR="008A3AF2" w:rsidRDefault="008A3AF2" w:rsidP="008A3AF2">
      <w:pPr>
        <w:rPr>
          <w:sz w:val="14"/>
        </w:rPr>
      </w:pPr>
      <w:r w:rsidRPr="000E0EB7">
        <w:rPr>
          <w:sz w:val="14"/>
        </w:rPr>
        <w:t>In</w:t>
      </w:r>
      <w:r w:rsidRPr="0000311B">
        <w:rPr>
          <w:sz w:val="14"/>
        </w:rPr>
        <w:t xml:space="preserve"> this view security is a public good delivered in principle by states, much like official or donor-driven development.29 Yet in a world where states and indeed the international order face sustained challenges, security is often kept in place also through alternative nonstate or ‘hybrid’ networks of violence and protection.30 Moreover, security is far from being an unalloyed public good. In principle, it is equally shared and socially inclusive, even if in practice it is anything but, especially at the insurgent margins where insecurity is most acute. For </w:t>
      </w:r>
      <w:r w:rsidRPr="002416AB">
        <w:rPr>
          <w:u w:val="single"/>
        </w:rPr>
        <w:t xml:space="preserve">in </w:t>
      </w:r>
      <w:r w:rsidRPr="00A22DAC">
        <w:rPr>
          <w:u w:val="single"/>
        </w:rPr>
        <w:t xml:space="preserve">practice </w:t>
      </w:r>
      <w:r w:rsidRPr="002520AF">
        <w:rPr>
          <w:highlight w:val="cyan"/>
          <w:u w:val="single"/>
        </w:rPr>
        <w:t xml:space="preserve">it protects </w:t>
      </w:r>
      <w:r w:rsidRPr="000E0EB7">
        <w:rPr>
          <w:rStyle w:val="Emphasis"/>
        </w:rPr>
        <w:t xml:space="preserve">socially </w:t>
      </w:r>
      <w:r w:rsidRPr="002520AF">
        <w:rPr>
          <w:rStyle w:val="Emphasis"/>
          <w:highlight w:val="cyan"/>
        </w:rPr>
        <w:t>embedded power</w:t>
      </w:r>
      <w:r w:rsidRPr="002416AB">
        <w:rPr>
          <w:u w:val="single"/>
        </w:rPr>
        <w:t>, established property relations</w:t>
      </w:r>
      <w:r>
        <w:rPr>
          <w:u w:val="single"/>
        </w:rPr>
        <w:t xml:space="preserve"> </w:t>
      </w:r>
      <w:r w:rsidRPr="002416AB">
        <w:rPr>
          <w:u w:val="single"/>
        </w:rPr>
        <w:t xml:space="preserve">and </w:t>
      </w:r>
      <w:r w:rsidRPr="002416AB">
        <w:rPr>
          <w:rStyle w:val="Emphasis"/>
        </w:rPr>
        <w:t>social privilege</w:t>
      </w:r>
      <w:r w:rsidRPr="002416AB">
        <w:rPr>
          <w:u w:val="single"/>
        </w:rPr>
        <w:t xml:space="preserve"> – and reinforces global, national and local </w:t>
      </w:r>
      <w:r w:rsidRPr="002416AB">
        <w:rPr>
          <w:rStyle w:val="Emphasis"/>
        </w:rPr>
        <w:t>inequalities</w:t>
      </w:r>
      <w:r w:rsidRPr="0000311B">
        <w:rPr>
          <w:sz w:val="14"/>
        </w:rPr>
        <w:t>.</w:t>
      </w:r>
      <w:r>
        <w:rPr>
          <w:sz w:val="14"/>
        </w:rPr>
        <w:t xml:space="preserve"> </w:t>
      </w:r>
    </w:p>
    <w:p w14:paraId="64F0BD8E" w14:textId="77777777" w:rsidR="008A3AF2" w:rsidRDefault="008A3AF2" w:rsidP="008A3AF2">
      <w:pPr>
        <w:rPr>
          <w:sz w:val="14"/>
        </w:rPr>
      </w:pPr>
      <w:r w:rsidRPr="002520AF">
        <w:rPr>
          <w:highlight w:val="cyan"/>
          <w:u w:val="single"/>
        </w:rPr>
        <w:lastRenderedPageBreak/>
        <w:t xml:space="preserve">On the </w:t>
      </w:r>
      <w:r w:rsidRPr="002520AF">
        <w:rPr>
          <w:rStyle w:val="Emphasis"/>
          <w:highlight w:val="cyan"/>
        </w:rPr>
        <w:t>other hand</w:t>
      </w:r>
      <w:r w:rsidRPr="002520AF">
        <w:rPr>
          <w:highlight w:val="cyan"/>
          <w:u w:val="single"/>
        </w:rPr>
        <w:t>, security can be seen</w:t>
      </w:r>
      <w:r w:rsidRPr="0000311B">
        <w:rPr>
          <w:sz w:val="14"/>
        </w:rPr>
        <w:t xml:space="preserve"> (in the vernacular) </w:t>
      </w:r>
      <w:r w:rsidRPr="002520AF">
        <w:rPr>
          <w:highlight w:val="cyan"/>
          <w:u w:val="single"/>
        </w:rPr>
        <w:t xml:space="preserve">as an </w:t>
      </w:r>
      <w:r w:rsidRPr="002520AF">
        <w:rPr>
          <w:rStyle w:val="Emphasis"/>
          <w:highlight w:val="cyan"/>
        </w:rPr>
        <w:t>entitlement</w:t>
      </w:r>
      <w:r w:rsidRPr="002416AB">
        <w:rPr>
          <w:rStyle w:val="Emphasis"/>
        </w:rPr>
        <w:t xml:space="preserve"> of citizens</w:t>
      </w:r>
      <w:r>
        <w:rPr>
          <w:rStyle w:val="Emphasis"/>
        </w:rPr>
        <w:t xml:space="preserve"> </w:t>
      </w:r>
      <w:r w:rsidRPr="0000311B">
        <w:rPr>
          <w:sz w:val="14"/>
        </w:rPr>
        <w:t xml:space="preserve">and more widely human beings </w:t>
      </w:r>
      <w:r w:rsidRPr="002520AF">
        <w:rPr>
          <w:highlight w:val="cyan"/>
          <w:u w:val="single"/>
        </w:rPr>
        <w:t xml:space="preserve">to </w:t>
      </w:r>
      <w:r w:rsidRPr="002520AF">
        <w:rPr>
          <w:rStyle w:val="Emphasis"/>
          <w:highlight w:val="cyan"/>
        </w:rPr>
        <w:t>social peace</w:t>
      </w:r>
      <w:r w:rsidRPr="002416AB">
        <w:rPr>
          <w:u w:val="single"/>
        </w:rPr>
        <w:t xml:space="preserve"> and </w:t>
      </w:r>
      <w:r w:rsidRPr="002520AF">
        <w:rPr>
          <w:rStyle w:val="Emphasis"/>
          <w:highlight w:val="cyan"/>
        </w:rPr>
        <w:t>protection from violence</w:t>
      </w:r>
      <w:r w:rsidRPr="002520AF">
        <w:rPr>
          <w:highlight w:val="cyan"/>
          <w:u w:val="single"/>
        </w:rPr>
        <w:t>,</w:t>
      </w:r>
      <w:r w:rsidRPr="002416AB">
        <w:rPr>
          <w:u w:val="single"/>
        </w:rPr>
        <w:t xml:space="preserve"> </w:t>
      </w:r>
      <w:r w:rsidRPr="002520AF">
        <w:rPr>
          <w:highlight w:val="cyan"/>
          <w:u w:val="single"/>
        </w:rPr>
        <w:t xml:space="preserve">abuses of </w:t>
      </w:r>
      <w:r w:rsidRPr="002520AF">
        <w:rPr>
          <w:rStyle w:val="Emphasis"/>
          <w:highlight w:val="cyan"/>
        </w:rPr>
        <w:t>rights</w:t>
      </w:r>
      <w:r w:rsidRPr="002416AB">
        <w:rPr>
          <w:u w:val="single"/>
        </w:rPr>
        <w:t xml:space="preserve"> and </w:t>
      </w:r>
      <w:r w:rsidRPr="002520AF">
        <w:rPr>
          <w:rStyle w:val="Emphasis"/>
          <w:highlight w:val="cyan"/>
        </w:rPr>
        <w:t>social injustice</w:t>
      </w:r>
      <w:r w:rsidRPr="002520AF">
        <w:rPr>
          <w:highlight w:val="cyan"/>
          <w:u w:val="single"/>
        </w:rPr>
        <w:t>, along with</w:t>
      </w:r>
      <w:r w:rsidRPr="002416AB">
        <w:rPr>
          <w:u w:val="single"/>
        </w:rPr>
        <w:t xml:space="preserve"> other </w:t>
      </w:r>
      <w:r w:rsidRPr="002520AF">
        <w:rPr>
          <w:rStyle w:val="Emphasis"/>
          <w:highlight w:val="cyan"/>
        </w:rPr>
        <w:t>existential risks</w:t>
      </w:r>
      <w:r w:rsidRPr="002520AF">
        <w:rPr>
          <w:sz w:val="26"/>
          <w:highlight w:val="cyan"/>
          <w:u w:val="single"/>
        </w:rPr>
        <w:t xml:space="preserve"> </w:t>
      </w:r>
      <w:r w:rsidRPr="002520AF">
        <w:rPr>
          <w:highlight w:val="cyan"/>
          <w:u w:val="single"/>
        </w:rPr>
        <w:t xml:space="preserve">such as </w:t>
      </w:r>
      <w:r w:rsidRPr="002520AF">
        <w:rPr>
          <w:rStyle w:val="Emphasis"/>
          <w:highlight w:val="cyan"/>
        </w:rPr>
        <w:t>famine</w:t>
      </w:r>
      <w:r w:rsidRPr="002520AF">
        <w:rPr>
          <w:highlight w:val="cyan"/>
          <w:u w:val="single"/>
        </w:rPr>
        <w:t xml:space="preserve"> or </w:t>
      </w:r>
      <w:r w:rsidRPr="002520AF">
        <w:rPr>
          <w:rStyle w:val="Emphasis"/>
          <w:highlight w:val="cyan"/>
        </w:rPr>
        <w:t>disease</w:t>
      </w:r>
      <w:r w:rsidRPr="0000311B">
        <w:rPr>
          <w:sz w:val="14"/>
        </w:rPr>
        <w:t xml:space="preserve">. </w:t>
      </w:r>
      <w:r w:rsidRPr="007079CD">
        <w:rPr>
          <w:u w:val="single"/>
        </w:rPr>
        <w:t>It connects to</w:t>
      </w:r>
      <w:r w:rsidRPr="002416AB">
        <w:rPr>
          <w:u w:val="single"/>
        </w:rPr>
        <w:t xml:space="preserve"> the idea of ‘</w:t>
      </w:r>
      <w:r w:rsidRPr="007079CD">
        <w:rPr>
          <w:rStyle w:val="Emphasis"/>
        </w:rPr>
        <w:t>positive peace’</w:t>
      </w:r>
      <w:r w:rsidRPr="002416AB">
        <w:rPr>
          <w:u w:val="single"/>
        </w:rPr>
        <w:t xml:space="preserve">, including </w:t>
      </w:r>
      <w:r w:rsidRPr="002416AB">
        <w:rPr>
          <w:rStyle w:val="Emphasis"/>
        </w:rPr>
        <w:t>transformations</w:t>
      </w:r>
      <w:r w:rsidRPr="002416AB">
        <w:rPr>
          <w:u w:val="single"/>
        </w:rPr>
        <w:t xml:space="preserve"> in the social conditions</w:t>
      </w:r>
      <w:r>
        <w:rPr>
          <w:u w:val="single"/>
        </w:rPr>
        <w:t xml:space="preserve"> </w:t>
      </w:r>
      <w:r w:rsidRPr="002416AB">
        <w:rPr>
          <w:u w:val="single"/>
        </w:rPr>
        <w:t xml:space="preserve">giving rise to violence and </w:t>
      </w:r>
      <w:r w:rsidRPr="007079CD">
        <w:rPr>
          <w:u w:val="single"/>
        </w:rPr>
        <w:t>deepening</w:t>
      </w:r>
      <w:r w:rsidRPr="002416AB">
        <w:rPr>
          <w:u w:val="single"/>
        </w:rPr>
        <w:t xml:space="preserve"> the </w:t>
      </w:r>
      <w:r w:rsidRPr="007079CD">
        <w:rPr>
          <w:rStyle w:val="Emphasis"/>
        </w:rPr>
        <w:t xml:space="preserve">relationships </w:t>
      </w:r>
      <w:r w:rsidRPr="000E0EB7">
        <w:rPr>
          <w:rStyle w:val="Emphasis"/>
        </w:rPr>
        <w:t>between states and</w:t>
      </w:r>
      <w:r w:rsidRPr="000E0EB7">
        <w:rPr>
          <w:sz w:val="26"/>
          <w:u w:val="single"/>
        </w:rPr>
        <w:t xml:space="preserve"> </w:t>
      </w:r>
      <w:r w:rsidRPr="000E0EB7">
        <w:rPr>
          <w:u w:val="single"/>
        </w:rPr>
        <w:t xml:space="preserve">their </w:t>
      </w:r>
      <w:r w:rsidRPr="000E0EB7">
        <w:rPr>
          <w:rStyle w:val="Emphasis"/>
        </w:rPr>
        <w:t>citizens</w:t>
      </w:r>
      <w:r w:rsidRPr="000E0EB7">
        <w:rPr>
          <w:sz w:val="14"/>
        </w:rPr>
        <w:t xml:space="preserve">. </w:t>
      </w:r>
    </w:p>
    <w:p w14:paraId="02A4CF73" w14:textId="77777777" w:rsidR="008A3AF2" w:rsidRDefault="008A3AF2" w:rsidP="008A3AF2">
      <w:pPr>
        <w:rPr>
          <w:sz w:val="14"/>
        </w:rPr>
      </w:pPr>
      <w:r w:rsidRPr="000E0EB7">
        <w:rPr>
          <w:sz w:val="14"/>
        </w:rPr>
        <w:t>The vernacular</w:t>
      </w:r>
      <w:r w:rsidRPr="0000311B">
        <w:rPr>
          <w:sz w:val="14"/>
        </w:rPr>
        <w:t xml:space="preserve"> understandings, day-to-day experience, resilience and agency of the people and groups who are ‘secured’ and ‘developed’ are in this view the touchstone by which to evaluate security and violence reduction</w:t>
      </w:r>
      <w:r w:rsidRPr="002416AB">
        <w:rPr>
          <w:u w:val="single"/>
        </w:rPr>
        <w:t xml:space="preserve">. </w:t>
      </w:r>
      <w:r w:rsidRPr="000E0EB7">
        <w:rPr>
          <w:u w:val="single"/>
        </w:rPr>
        <w:t>Most</w:t>
      </w:r>
      <w:r w:rsidRPr="002416AB">
        <w:rPr>
          <w:u w:val="single"/>
        </w:rPr>
        <w:t xml:space="preserve"> </w:t>
      </w:r>
      <w:r w:rsidRPr="002520AF">
        <w:rPr>
          <w:highlight w:val="cyan"/>
          <w:u w:val="single"/>
        </w:rPr>
        <w:t xml:space="preserve">people </w:t>
      </w:r>
      <w:r w:rsidRPr="002520AF">
        <w:rPr>
          <w:rStyle w:val="Emphasis"/>
          <w:highlight w:val="cyan"/>
        </w:rPr>
        <w:t>fall back</w:t>
      </w:r>
      <w:r w:rsidRPr="009322EF">
        <w:rPr>
          <w:sz w:val="26"/>
          <w:u w:val="single"/>
        </w:rPr>
        <w:t xml:space="preserve"> </w:t>
      </w:r>
      <w:r w:rsidRPr="002416AB">
        <w:rPr>
          <w:u w:val="single"/>
        </w:rPr>
        <w:t>up</w:t>
      </w:r>
      <w:r w:rsidRPr="002520AF">
        <w:rPr>
          <w:highlight w:val="cyan"/>
          <w:u w:val="single"/>
        </w:rPr>
        <w:t>on</w:t>
      </w:r>
      <w:r w:rsidRPr="002416AB">
        <w:rPr>
          <w:u w:val="single"/>
        </w:rPr>
        <w:t xml:space="preserve"> their </w:t>
      </w:r>
      <w:r w:rsidRPr="002520AF">
        <w:rPr>
          <w:rStyle w:val="Emphasis"/>
          <w:highlight w:val="cyan"/>
        </w:rPr>
        <w:t>social identities</w:t>
      </w:r>
      <w:r w:rsidRPr="009322EF">
        <w:rPr>
          <w:sz w:val="26"/>
          <w:u w:val="single"/>
        </w:rPr>
        <w:t xml:space="preserve"> </w:t>
      </w:r>
      <w:r w:rsidRPr="002416AB">
        <w:rPr>
          <w:u w:val="single"/>
        </w:rPr>
        <w:t xml:space="preserve">– as women and men, members of families, clans, castes, </w:t>
      </w:r>
      <w:r w:rsidRPr="002520AF">
        <w:rPr>
          <w:highlight w:val="cyan"/>
          <w:u w:val="single"/>
        </w:rPr>
        <w:t>ethnic groups</w:t>
      </w:r>
      <w:r w:rsidRPr="002416AB">
        <w:rPr>
          <w:u w:val="single"/>
        </w:rPr>
        <w:t>, sects,</w:t>
      </w:r>
      <w:r>
        <w:rPr>
          <w:u w:val="single"/>
        </w:rPr>
        <w:t xml:space="preserve"> </w:t>
      </w:r>
      <w:r w:rsidRPr="002416AB">
        <w:rPr>
          <w:u w:val="single"/>
        </w:rPr>
        <w:t xml:space="preserve">religions and </w:t>
      </w:r>
      <w:r w:rsidRPr="002520AF">
        <w:rPr>
          <w:highlight w:val="cyan"/>
          <w:u w:val="single"/>
        </w:rPr>
        <w:t>nationalities</w:t>
      </w:r>
      <w:r w:rsidRPr="002416AB">
        <w:rPr>
          <w:u w:val="single"/>
        </w:rPr>
        <w:t xml:space="preserve"> – </w:t>
      </w:r>
      <w:r w:rsidRPr="002520AF">
        <w:rPr>
          <w:highlight w:val="cyan"/>
          <w:u w:val="single"/>
        </w:rPr>
        <w:t>to navigate</w:t>
      </w:r>
      <w:r w:rsidRPr="002416AB">
        <w:rPr>
          <w:u w:val="single"/>
        </w:rPr>
        <w:t xml:space="preserve"> their </w:t>
      </w:r>
      <w:r w:rsidRPr="002520AF">
        <w:rPr>
          <w:highlight w:val="cyan"/>
          <w:u w:val="single"/>
        </w:rPr>
        <w:t>social worlds</w:t>
      </w:r>
      <w:r w:rsidRPr="002416AB">
        <w:rPr>
          <w:u w:val="single"/>
        </w:rPr>
        <w:t xml:space="preserve">, </w:t>
      </w:r>
      <w:r w:rsidRPr="002520AF">
        <w:rPr>
          <w:highlight w:val="cyan"/>
          <w:u w:val="single"/>
        </w:rPr>
        <w:t xml:space="preserve">to </w:t>
      </w:r>
      <w:r w:rsidRPr="002520AF">
        <w:rPr>
          <w:rStyle w:val="Emphasis"/>
          <w:highlight w:val="cyan"/>
        </w:rPr>
        <w:t>respond to insecurity</w:t>
      </w:r>
      <w:r w:rsidRPr="009322EF">
        <w:rPr>
          <w:sz w:val="18"/>
        </w:rPr>
        <w:t xml:space="preserve"> </w:t>
      </w:r>
      <w:r w:rsidRPr="0000311B">
        <w:rPr>
          <w:sz w:val="14"/>
        </w:rPr>
        <w:t xml:space="preserve">and violence and (sometimes) to organise for violence. At the same time, </w:t>
      </w:r>
      <w:r w:rsidRPr="002520AF">
        <w:rPr>
          <w:highlight w:val="cyan"/>
          <w:u w:val="single"/>
        </w:rPr>
        <w:t>these</w:t>
      </w:r>
      <w:r w:rsidRPr="002416AB">
        <w:rPr>
          <w:u w:val="single"/>
        </w:rPr>
        <w:t xml:space="preserve"> </w:t>
      </w:r>
      <w:r w:rsidRPr="002520AF">
        <w:rPr>
          <w:rStyle w:val="Emphasis"/>
          <w:highlight w:val="cyan"/>
        </w:rPr>
        <w:t>identities</w:t>
      </w:r>
      <w:r w:rsidRPr="002520AF">
        <w:rPr>
          <w:highlight w:val="cyan"/>
          <w:u w:val="single"/>
        </w:rPr>
        <w:t xml:space="preserve"> are </w:t>
      </w:r>
      <w:r w:rsidRPr="002520AF">
        <w:rPr>
          <w:rStyle w:val="Emphasis"/>
          <w:highlight w:val="cyan"/>
        </w:rPr>
        <w:t>written into</w:t>
      </w:r>
      <w:r w:rsidRPr="002416AB">
        <w:rPr>
          <w:sz w:val="26"/>
          <w:u w:val="single"/>
        </w:rPr>
        <w:t xml:space="preserve"> </w:t>
      </w:r>
      <w:r w:rsidRPr="002416AB">
        <w:rPr>
          <w:u w:val="single"/>
        </w:rPr>
        <w:t xml:space="preserve">the </w:t>
      </w:r>
      <w:r w:rsidRPr="002520AF">
        <w:rPr>
          <w:rStyle w:val="Emphasis"/>
          <w:highlight w:val="cyan"/>
        </w:rPr>
        <w:t>structures of</w:t>
      </w:r>
      <w:r w:rsidRPr="002416AB">
        <w:rPr>
          <w:rStyle w:val="Emphasis"/>
        </w:rPr>
        <w:t xml:space="preserve"> power and </w:t>
      </w:r>
      <w:r w:rsidRPr="002520AF">
        <w:rPr>
          <w:rStyle w:val="Emphasis"/>
          <w:highlight w:val="cyan"/>
        </w:rPr>
        <w:t>inequality</w:t>
      </w:r>
      <w:r w:rsidRPr="0000311B">
        <w:rPr>
          <w:sz w:val="14"/>
        </w:rPr>
        <w:t xml:space="preserve">, </w:t>
      </w:r>
      <w:r w:rsidRPr="002416AB">
        <w:rPr>
          <w:u w:val="single"/>
        </w:rPr>
        <w:t xml:space="preserve">being </w:t>
      </w:r>
      <w:r w:rsidRPr="002520AF">
        <w:rPr>
          <w:highlight w:val="cyan"/>
          <w:u w:val="single"/>
        </w:rPr>
        <w:t xml:space="preserve">deployed to </w:t>
      </w:r>
      <w:r w:rsidRPr="002520AF">
        <w:rPr>
          <w:rStyle w:val="Emphasis"/>
          <w:highlight w:val="cyan"/>
        </w:rPr>
        <w:t>establish hierarchies of citizenship</w:t>
      </w:r>
      <w:r w:rsidRPr="009322EF">
        <w:rPr>
          <w:sz w:val="26"/>
          <w:u w:val="single"/>
        </w:rPr>
        <w:t xml:space="preserve"> </w:t>
      </w:r>
      <w:r w:rsidRPr="002520AF">
        <w:rPr>
          <w:highlight w:val="cyan"/>
          <w:u w:val="single"/>
        </w:rPr>
        <w:t>and</w:t>
      </w:r>
      <w:r w:rsidRPr="002416AB">
        <w:rPr>
          <w:u w:val="single"/>
        </w:rPr>
        <w:t xml:space="preserve"> </w:t>
      </w:r>
      <w:r w:rsidRPr="002416AB">
        <w:rPr>
          <w:rStyle w:val="Emphasis"/>
        </w:rPr>
        <w:t xml:space="preserve">patterns of </w:t>
      </w:r>
      <w:r w:rsidRPr="002520AF">
        <w:rPr>
          <w:rStyle w:val="Emphasis"/>
          <w:highlight w:val="cyan"/>
        </w:rPr>
        <w:t>exclusion</w:t>
      </w:r>
      <w:r w:rsidRPr="0000311B">
        <w:rPr>
          <w:sz w:val="14"/>
        </w:rPr>
        <w:t>. Ensuring that security is inclusive and not simply the security of particular groups or the property of the well-armed, powerful and wealthy, is fraught with difficulty and must be negotiated at multiple levels.</w:t>
      </w:r>
      <w:r>
        <w:rPr>
          <w:sz w:val="14"/>
        </w:rPr>
        <w:t xml:space="preserve"> </w:t>
      </w:r>
    </w:p>
    <w:p w14:paraId="15FC6E49" w14:textId="4312E52C" w:rsidR="008A3AF2" w:rsidRDefault="008A3AF2" w:rsidP="008A3AF2">
      <w:pPr>
        <w:pStyle w:val="Heading4"/>
      </w:pPr>
      <w:r>
        <w:t xml:space="preserve">It </w:t>
      </w:r>
      <w:r w:rsidRPr="008A3AF2">
        <w:rPr>
          <w:u w:val="single"/>
        </w:rPr>
        <w:t>proves</w:t>
      </w:r>
      <w:r>
        <w:t xml:space="preserve"> pursuit is </w:t>
      </w:r>
      <w:r w:rsidRPr="008A3AF2">
        <w:rPr>
          <w:u w:val="single"/>
        </w:rPr>
        <w:t>inevitable</w:t>
      </w:r>
      <w:r>
        <w:t xml:space="preserve">. </w:t>
      </w:r>
    </w:p>
    <w:p w14:paraId="090E3060" w14:textId="68FEE74D" w:rsidR="008A3AF2" w:rsidRDefault="008A3AF2" w:rsidP="008A3AF2">
      <w:pPr>
        <w:spacing w:after="120" w:line="235" w:lineRule="atLeast"/>
        <w:rPr>
          <w:color w:val="000000"/>
        </w:rPr>
      </w:pPr>
      <w:r>
        <w:rPr>
          <w:color w:val="000000"/>
        </w:rPr>
        <w:t xml:space="preserve">Cui </w:t>
      </w:r>
      <w:r w:rsidRPr="000021B0">
        <w:rPr>
          <w:rStyle w:val="Style13ptBold"/>
        </w:rPr>
        <w:t>Liru</w:t>
      </w:r>
      <w:r>
        <w:rPr>
          <w:color w:val="000000"/>
        </w:rPr>
        <w:t xml:space="preserve"> </w:t>
      </w:r>
      <w:r w:rsidRPr="000021B0">
        <w:rPr>
          <w:rStyle w:val="Style13ptBold"/>
        </w:rPr>
        <w:t>22</w:t>
      </w:r>
      <w:r>
        <w:rPr>
          <w:color w:val="000000"/>
        </w:rPr>
        <w:t xml:space="preserve">, Cui Liru was a Former President, China Institutes of Contemporary International Relations Cui, 9-14-22, “A Dangerous Imbalance,” China US Focus, </w:t>
      </w:r>
      <w:hyperlink r:id="rId18" w:history="1">
        <w:r w:rsidRPr="00177883">
          <w:rPr>
            <w:rStyle w:val="Hyperlink"/>
          </w:rPr>
          <w:t>https://www.chinausfocus.com/foreign-policy/a-dangerous-imbalance /</w:t>
        </w:r>
      </w:hyperlink>
    </w:p>
    <w:p w14:paraId="00629305" w14:textId="77777777" w:rsidR="008A3AF2" w:rsidRPr="008F127B" w:rsidRDefault="008A3AF2" w:rsidP="008A3AF2">
      <w:pPr>
        <w:spacing w:line="235" w:lineRule="atLeast"/>
        <w:rPr>
          <w:color w:val="000000"/>
          <w:sz w:val="16"/>
        </w:rPr>
      </w:pPr>
      <w:r w:rsidRPr="002520AF">
        <w:rPr>
          <w:color w:val="000000"/>
          <w:highlight w:val="cyan"/>
          <w:u w:val="single"/>
        </w:rPr>
        <w:t>The core idea was</w:t>
      </w:r>
      <w:r w:rsidRPr="008F127B">
        <w:rPr>
          <w:color w:val="000000"/>
          <w:sz w:val="16"/>
        </w:rPr>
        <w:t> </w:t>
      </w:r>
      <w:r>
        <w:rPr>
          <w:color w:val="000000"/>
          <w:u w:val="single"/>
        </w:rPr>
        <w:t>that</w:t>
      </w:r>
      <w:r w:rsidRPr="008F127B">
        <w:rPr>
          <w:color w:val="000000"/>
          <w:sz w:val="16"/>
        </w:rPr>
        <w:t> </w:t>
      </w:r>
      <w:r w:rsidRPr="002520AF">
        <w:rPr>
          <w:color w:val="000000"/>
          <w:highlight w:val="cyan"/>
          <w:u w:val="single"/>
        </w:rPr>
        <w:t>the</w:t>
      </w:r>
      <w:r w:rsidRPr="008F127B">
        <w:rPr>
          <w:color w:val="000000"/>
          <w:sz w:val="16"/>
        </w:rPr>
        <w:t> </w:t>
      </w:r>
      <w:r w:rsidRPr="002520AF">
        <w:rPr>
          <w:rStyle w:val="Emphasis"/>
          <w:highlight w:val="cyan"/>
        </w:rPr>
        <w:t>U</w:t>
      </w:r>
      <w:r w:rsidRPr="000021B0">
        <w:rPr>
          <w:rStyle w:val="Emphasis"/>
        </w:rPr>
        <w:t>nited </w:t>
      </w:r>
      <w:r w:rsidRPr="002520AF">
        <w:rPr>
          <w:rStyle w:val="Emphasis"/>
          <w:highlight w:val="cyan"/>
        </w:rPr>
        <w:t>S</w:t>
      </w:r>
      <w:r w:rsidRPr="000021B0">
        <w:rPr>
          <w:rStyle w:val="Emphasis"/>
        </w:rPr>
        <w:t>tates </w:t>
      </w:r>
      <w:r w:rsidRPr="002520AF">
        <w:rPr>
          <w:rStyle w:val="Emphasis"/>
          <w:highlight w:val="cyan"/>
        </w:rPr>
        <w:t>must dominate</w:t>
      </w:r>
      <w:r w:rsidRPr="008F127B">
        <w:rPr>
          <w:color w:val="000000"/>
          <w:sz w:val="16"/>
        </w:rPr>
        <w:t> </w:t>
      </w:r>
      <w:r>
        <w:rPr>
          <w:color w:val="000000"/>
          <w:u w:val="single"/>
        </w:rPr>
        <w:t>the international community, which was essentially anarchic</w:t>
      </w:r>
      <w:r w:rsidRPr="008F127B">
        <w:rPr>
          <w:color w:val="000000"/>
          <w:sz w:val="16"/>
        </w:rPr>
        <w:t>. After the U.S. won the Cold War with the Soviet Union, hegemony became its central pillar of power for maintaining the international order. </w:t>
      </w:r>
      <w:r>
        <w:rPr>
          <w:color w:val="000000"/>
          <w:u w:val="single"/>
        </w:rPr>
        <w:t>Over the years,</w:t>
      </w:r>
      <w:r w:rsidRPr="008F127B">
        <w:rPr>
          <w:color w:val="000000"/>
          <w:sz w:val="16"/>
        </w:rPr>
        <w:t> </w:t>
      </w:r>
      <w:r w:rsidRPr="002520AF">
        <w:rPr>
          <w:rStyle w:val="Emphasis"/>
          <w:highlight w:val="cyan"/>
        </w:rPr>
        <w:t>hegemonic realism</w:t>
      </w:r>
      <w:r w:rsidRPr="008F127B">
        <w:rPr>
          <w:color w:val="000000"/>
          <w:sz w:val="16"/>
        </w:rPr>
        <w:t> </w:t>
      </w:r>
      <w:r w:rsidRPr="002520AF">
        <w:rPr>
          <w:color w:val="000000"/>
          <w:highlight w:val="cyan"/>
          <w:u w:val="single"/>
        </w:rPr>
        <w:t>has become an</w:t>
      </w:r>
      <w:r w:rsidRPr="008F127B">
        <w:rPr>
          <w:color w:val="000000"/>
          <w:sz w:val="16"/>
        </w:rPr>
        <w:t> </w:t>
      </w:r>
      <w:r w:rsidRPr="002520AF">
        <w:rPr>
          <w:rStyle w:val="Emphasis"/>
          <w:highlight w:val="cyan"/>
        </w:rPr>
        <w:t>unquestioned</w:t>
      </w:r>
      <w:r w:rsidRPr="000021B0">
        <w:rPr>
          <w:rStyle w:val="Emphasis"/>
        </w:rPr>
        <w:t> political </w:t>
      </w:r>
      <w:r w:rsidRPr="002520AF">
        <w:rPr>
          <w:rStyle w:val="Emphasis"/>
          <w:highlight w:val="cyan"/>
        </w:rPr>
        <w:t>dictum</w:t>
      </w:r>
      <w:r w:rsidRPr="008F127B">
        <w:rPr>
          <w:color w:val="000000"/>
          <w:sz w:val="16"/>
        </w:rPr>
        <w:t> </w:t>
      </w:r>
      <w:r w:rsidRPr="002520AF">
        <w:rPr>
          <w:color w:val="000000"/>
          <w:highlight w:val="cyan"/>
          <w:u w:val="single"/>
        </w:rPr>
        <w:t>in</w:t>
      </w:r>
      <w:r w:rsidRPr="008F127B">
        <w:rPr>
          <w:color w:val="000000"/>
          <w:sz w:val="16"/>
        </w:rPr>
        <w:t> </w:t>
      </w:r>
      <w:r>
        <w:rPr>
          <w:color w:val="000000"/>
          <w:u w:val="single"/>
        </w:rPr>
        <w:t>the consciousness of</w:t>
      </w:r>
      <w:r w:rsidRPr="008F127B">
        <w:rPr>
          <w:color w:val="000000"/>
          <w:sz w:val="16"/>
        </w:rPr>
        <w:t> </w:t>
      </w:r>
      <w:r w:rsidRPr="002520AF">
        <w:rPr>
          <w:rStyle w:val="Emphasis"/>
          <w:highlight w:val="cyan"/>
        </w:rPr>
        <w:t>U.S. elites</w:t>
      </w:r>
      <w:r w:rsidRPr="000021B0">
        <w:rPr>
          <w:rStyle w:val="Emphasis"/>
        </w:rPr>
        <w:t> </w:t>
      </w:r>
      <w:r w:rsidRPr="002520AF">
        <w:rPr>
          <w:rStyle w:val="Emphasis"/>
          <w:highlight w:val="cyan"/>
        </w:rPr>
        <w:t>of</w:t>
      </w:r>
      <w:r w:rsidRPr="000021B0">
        <w:rPr>
          <w:rStyle w:val="Emphasis"/>
        </w:rPr>
        <w:t> both </w:t>
      </w:r>
      <w:r w:rsidRPr="002520AF">
        <w:rPr>
          <w:rStyle w:val="Emphasis"/>
          <w:highlight w:val="cyan"/>
        </w:rPr>
        <w:t>major</w:t>
      </w:r>
      <w:r w:rsidRPr="000021B0">
        <w:rPr>
          <w:rStyle w:val="Emphasis"/>
        </w:rPr>
        <w:t> political </w:t>
      </w:r>
      <w:r w:rsidRPr="002520AF">
        <w:rPr>
          <w:rStyle w:val="Emphasis"/>
          <w:highlight w:val="cyan"/>
        </w:rPr>
        <w:t>parties</w:t>
      </w:r>
      <w:r w:rsidRPr="008F127B">
        <w:rPr>
          <w:color w:val="000000"/>
          <w:sz w:val="16"/>
        </w:rPr>
        <w:t> </w:t>
      </w:r>
      <w:r>
        <w:rPr>
          <w:color w:val="000000"/>
          <w:u w:val="single"/>
        </w:rPr>
        <w:t>and</w:t>
      </w:r>
      <w:r w:rsidRPr="008F127B">
        <w:rPr>
          <w:color w:val="000000"/>
          <w:sz w:val="16"/>
        </w:rPr>
        <w:t> </w:t>
      </w:r>
      <w:r w:rsidRPr="002520AF">
        <w:rPr>
          <w:color w:val="000000"/>
          <w:highlight w:val="cyan"/>
          <w:u w:val="single"/>
        </w:rPr>
        <w:t>the majority</w:t>
      </w:r>
      <w:r w:rsidRPr="008F127B">
        <w:rPr>
          <w:color w:val="000000"/>
          <w:sz w:val="16"/>
        </w:rPr>
        <w:t> </w:t>
      </w:r>
      <w:r>
        <w:rPr>
          <w:color w:val="000000"/>
          <w:u w:val="single"/>
        </w:rPr>
        <w:t>of the</w:t>
      </w:r>
      <w:r w:rsidRPr="008F127B">
        <w:rPr>
          <w:color w:val="000000"/>
          <w:sz w:val="16"/>
        </w:rPr>
        <w:t> </w:t>
      </w:r>
      <w:r w:rsidRPr="000021B0">
        <w:rPr>
          <w:rStyle w:val="Emphasis"/>
        </w:rPr>
        <w:t>country’s population</w:t>
      </w:r>
      <w:r>
        <w:rPr>
          <w:color w:val="000000"/>
          <w:u w:val="single"/>
        </w:rPr>
        <w:t>,</w:t>
      </w:r>
      <w:r w:rsidRPr="008F127B">
        <w:rPr>
          <w:color w:val="000000"/>
          <w:sz w:val="16"/>
        </w:rPr>
        <w:t> </w:t>
      </w:r>
      <w:r w:rsidRPr="002520AF">
        <w:rPr>
          <w:color w:val="000000"/>
          <w:highlight w:val="cyan"/>
          <w:u w:val="single"/>
        </w:rPr>
        <w:t>thanks to</w:t>
      </w:r>
      <w:r w:rsidRPr="008F127B">
        <w:rPr>
          <w:color w:val="000000"/>
          <w:sz w:val="16"/>
        </w:rPr>
        <w:t> </w:t>
      </w:r>
      <w:r>
        <w:rPr>
          <w:color w:val="000000"/>
          <w:u w:val="single"/>
        </w:rPr>
        <w:t>the</w:t>
      </w:r>
      <w:r w:rsidRPr="008F127B">
        <w:rPr>
          <w:color w:val="000000"/>
          <w:sz w:val="16"/>
        </w:rPr>
        <w:t> </w:t>
      </w:r>
      <w:r w:rsidRPr="002520AF">
        <w:rPr>
          <w:color w:val="000000"/>
          <w:highlight w:val="cyan"/>
          <w:u w:val="single"/>
        </w:rPr>
        <w:t>discourse</w:t>
      </w:r>
      <w:r w:rsidRPr="008F127B">
        <w:rPr>
          <w:color w:val="000000"/>
          <w:sz w:val="16"/>
        </w:rPr>
        <w:t> </w:t>
      </w:r>
      <w:r>
        <w:rPr>
          <w:color w:val="000000"/>
          <w:u w:val="single"/>
        </w:rPr>
        <w:t>system of national interests and perceptions that the U.S. has continued to foster. Any country that, for whatever reason, is perceived to pose a challenge to</w:t>
      </w:r>
      <w:r w:rsidRPr="008F127B">
        <w:rPr>
          <w:color w:val="000000"/>
          <w:sz w:val="16"/>
        </w:rPr>
        <w:t> </w:t>
      </w:r>
      <w:r w:rsidRPr="002520AF">
        <w:rPr>
          <w:color w:val="000000"/>
          <w:highlight w:val="cyan"/>
          <w:u w:val="single"/>
        </w:rPr>
        <w:t>the U.S.</w:t>
      </w:r>
      <w:r w:rsidRPr="008F127B">
        <w:rPr>
          <w:color w:val="000000"/>
          <w:sz w:val="16"/>
        </w:rPr>
        <w:t> </w:t>
      </w:r>
      <w:r w:rsidRPr="002520AF">
        <w:rPr>
          <w:rStyle w:val="Emphasis"/>
          <w:highlight w:val="cyan"/>
        </w:rPr>
        <w:t>cannot</w:t>
      </w:r>
      <w:r w:rsidRPr="000021B0">
        <w:rPr>
          <w:rStyle w:val="Emphasis"/>
        </w:rPr>
        <w:t> </w:t>
      </w:r>
      <w:r w:rsidRPr="002520AF">
        <w:rPr>
          <w:rStyle w:val="Emphasis"/>
          <w:highlight w:val="cyan"/>
        </w:rPr>
        <w:t>be tolerated</w:t>
      </w:r>
      <w:r w:rsidRPr="008F127B">
        <w:rPr>
          <w:color w:val="000000"/>
          <w:sz w:val="16"/>
        </w:rPr>
        <w:t>. The abrupt transformation of China-U.S. relations into a strategic rivalry is the result of Washington’s perception that China’s development poses just such a challenge.</w:t>
      </w:r>
    </w:p>
    <w:p w14:paraId="60AEC682" w14:textId="77777777" w:rsidR="008A3AF2" w:rsidRPr="008F127B" w:rsidRDefault="008A3AF2" w:rsidP="008A3AF2">
      <w:pPr>
        <w:spacing w:line="235" w:lineRule="atLeast"/>
        <w:rPr>
          <w:color w:val="000000"/>
          <w:sz w:val="16"/>
        </w:rPr>
      </w:pPr>
      <w:r w:rsidRPr="000021B0">
        <w:rPr>
          <w:rStyle w:val="Emphasis"/>
        </w:rPr>
        <w:t>China says this is a misunderstanding</w:t>
      </w:r>
      <w:r w:rsidRPr="008F127B">
        <w:rPr>
          <w:color w:val="000000"/>
          <w:sz w:val="16"/>
        </w:rPr>
        <w:t> </w:t>
      </w:r>
      <w:r>
        <w:rPr>
          <w:color w:val="000000"/>
          <w:u w:val="single"/>
        </w:rPr>
        <w:t>and misjudgment; it says</w:t>
      </w:r>
      <w:r w:rsidRPr="008F127B">
        <w:rPr>
          <w:color w:val="000000"/>
          <w:sz w:val="16"/>
        </w:rPr>
        <w:t> </w:t>
      </w:r>
      <w:r>
        <w:rPr>
          <w:color w:val="000000"/>
          <w:u w:val="single"/>
        </w:rPr>
        <w:t>it is only interested in</w:t>
      </w:r>
      <w:r w:rsidRPr="008F127B">
        <w:rPr>
          <w:color w:val="000000"/>
          <w:sz w:val="16"/>
        </w:rPr>
        <w:t> </w:t>
      </w:r>
      <w:r w:rsidRPr="000021B0">
        <w:rPr>
          <w:rStyle w:val="Emphasis"/>
        </w:rPr>
        <w:t>developing itself</w:t>
      </w:r>
      <w:r w:rsidRPr="008F127B">
        <w:rPr>
          <w:color w:val="000000"/>
          <w:sz w:val="16"/>
        </w:rPr>
        <w:t> </w:t>
      </w:r>
      <w:r>
        <w:rPr>
          <w:color w:val="000000"/>
          <w:u w:val="single"/>
        </w:rPr>
        <w:t>and has no intention of replacing the United States.</w:t>
      </w:r>
      <w:r w:rsidRPr="008F127B">
        <w:rPr>
          <w:color w:val="000000"/>
          <w:sz w:val="16"/>
        </w:rPr>
        <w:t> </w:t>
      </w:r>
      <w:r w:rsidRPr="002520AF">
        <w:rPr>
          <w:color w:val="000000"/>
          <w:highlight w:val="cyan"/>
          <w:u w:val="single"/>
        </w:rPr>
        <w:t>The United States says there is</w:t>
      </w:r>
      <w:r w:rsidRPr="008F127B">
        <w:rPr>
          <w:color w:val="000000"/>
          <w:sz w:val="16"/>
        </w:rPr>
        <w:t> </w:t>
      </w:r>
      <w:r w:rsidRPr="002520AF">
        <w:rPr>
          <w:rStyle w:val="Emphasis"/>
          <w:highlight w:val="cyan"/>
        </w:rPr>
        <w:t>no misunderstanding</w:t>
      </w:r>
      <w:r w:rsidRPr="000021B0">
        <w:rPr>
          <w:rStyle w:val="Emphasis"/>
        </w:rPr>
        <w:t> or miscalculation</w:t>
      </w:r>
      <w:r>
        <w:rPr>
          <w:color w:val="000000"/>
          <w:u w:val="single"/>
        </w:rPr>
        <w:t>, that China has become a superpower with strength approaching that of the United States</w:t>
      </w:r>
      <w:r w:rsidRPr="008F127B">
        <w:rPr>
          <w:color w:val="000000"/>
          <w:sz w:val="16"/>
        </w:rPr>
        <w:t>, </w:t>
      </w:r>
      <w:r>
        <w:rPr>
          <w:color w:val="000000"/>
          <w:u w:val="single"/>
        </w:rPr>
        <w:t>that there are increasingly prominent</w:t>
      </w:r>
      <w:r w:rsidRPr="008F127B">
        <w:rPr>
          <w:color w:val="000000"/>
          <w:sz w:val="16"/>
        </w:rPr>
        <w:t> </w:t>
      </w:r>
      <w:r w:rsidRPr="000021B0">
        <w:rPr>
          <w:rStyle w:val="Emphasis"/>
        </w:rPr>
        <w:t>conflicts of interest</w:t>
      </w:r>
      <w:r w:rsidRPr="008F127B">
        <w:rPr>
          <w:color w:val="000000"/>
          <w:sz w:val="16"/>
        </w:rPr>
        <w:t> </w:t>
      </w:r>
      <w:r>
        <w:rPr>
          <w:color w:val="000000"/>
          <w:u w:val="single"/>
        </w:rPr>
        <w:t>with the United States over</w:t>
      </w:r>
      <w:r w:rsidRPr="008F127B">
        <w:rPr>
          <w:color w:val="000000"/>
          <w:sz w:val="16"/>
        </w:rPr>
        <w:t> </w:t>
      </w:r>
      <w:r w:rsidRPr="002520AF">
        <w:rPr>
          <w:rStyle w:val="Emphasis"/>
          <w:highlight w:val="cyan"/>
        </w:rPr>
        <w:t>geopolitics and various important issues</w:t>
      </w:r>
      <w:r>
        <w:rPr>
          <w:color w:val="000000"/>
          <w:u w:val="single"/>
        </w:rPr>
        <w:t>, that China adheres to a national ideology different from that of the West and that the United States has no greater competitor.</w:t>
      </w:r>
      <w:r w:rsidRPr="008F127B">
        <w:rPr>
          <w:color w:val="000000"/>
          <w:sz w:val="16"/>
        </w:rPr>
        <w:t> Obviously, </w:t>
      </w:r>
      <w:r w:rsidRPr="002520AF">
        <w:rPr>
          <w:color w:val="000000"/>
          <w:highlight w:val="cyan"/>
          <w:u w:val="single"/>
        </w:rPr>
        <w:t>this</w:t>
      </w:r>
      <w:r w:rsidRPr="008F127B">
        <w:rPr>
          <w:color w:val="000000"/>
          <w:sz w:val="16"/>
        </w:rPr>
        <w:t> sort of thinking </w:t>
      </w:r>
      <w:r w:rsidRPr="002520AF">
        <w:rPr>
          <w:rStyle w:val="Emphasis"/>
          <w:highlight w:val="cyan"/>
        </w:rPr>
        <w:t>rejects China’s theory of</w:t>
      </w:r>
      <w:r w:rsidRPr="000021B0">
        <w:rPr>
          <w:rStyle w:val="Emphasis"/>
        </w:rPr>
        <w:t> peaceful </w:t>
      </w:r>
      <w:r w:rsidRPr="002520AF">
        <w:rPr>
          <w:rStyle w:val="Emphasis"/>
          <w:highlight w:val="cyan"/>
        </w:rPr>
        <w:t>development</w:t>
      </w:r>
      <w:r w:rsidRPr="008F127B">
        <w:rPr>
          <w:color w:val="000000"/>
          <w:sz w:val="16"/>
        </w:rPr>
        <w:t>.</w:t>
      </w:r>
    </w:p>
    <w:p w14:paraId="2C026310" w14:textId="77777777" w:rsidR="008A3AF2" w:rsidRPr="008F127B" w:rsidRDefault="008A3AF2" w:rsidP="008A3AF2">
      <w:pPr>
        <w:spacing w:line="235" w:lineRule="atLeast"/>
        <w:rPr>
          <w:color w:val="000000"/>
          <w:sz w:val="16"/>
        </w:rPr>
      </w:pPr>
      <w:r w:rsidRPr="002520AF">
        <w:rPr>
          <w:color w:val="000000"/>
          <w:highlight w:val="cyan"/>
          <w:u w:val="single"/>
        </w:rPr>
        <w:t>Using hegemony as a hammer, the United States is bound to view China as the biggest nail</w:t>
      </w:r>
      <w:r w:rsidRPr="008F127B">
        <w:rPr>
          <w:color w:val="000000"/>
          <w:sz w:val="16"/>
        </w:rPr>
        <w:t> </w:t>
      </w:r>
      <w:r>
        <w:rPr>
          <w:color w:val="000000"/>
          <w:u w:val="single"/>
        </w:rPr>
        <w:t>in the coffin of its global preeminence. Under a general policy that sees China as its main adversary, the U.S. regularly adjusts relations whenever it changes presidents</w:t>
      </w:r>
      <w:r w:rsidRPr="008F127B">
        <w:rPr>
          <w:color w:val="000000"/>
          <w:sz w:val="16"/>
        </w:rPr>
        <w:t xml:space="preserve">. In 2016, for example, Republican presidential candidate Donald Trump surprisingly won the White House over Democrat Hillary Clinton. Unilateralism, with “America first” as its central diplomatic principle, became the policy presentation of hegemonic realism. Trump represented mainly right-wing interest groups and blue-collar whites in the United States. </w:t>
      </w:r>
      <w:r w:rsidRPr="008F127B">
        <w:rPr>
          <w:color w:val="000000"/>
          <w:sz w:val="16"/>
        </w:rPr>
        <w:lastRenderedPageBreak/>
        <w:t>Under the banner of opposing the powerful groups in Washington, taking advantage of populist and ultranationalist aspirations became the prominent features of his foreign policy.</w:t>
      </w:r>
    </w:p>
    <w:p w14:paraId="729F2C02" w14:textId="77777777" w:rsidR="008A3AF2" w:rsidRPr="008F127B" w:rsidRDefault="008A3AF2" w:rsidP="008A3AF2">
      <w:pPr>
        <w:spacing w:line="235" w:lineRule="atLeast"/>
        <w:rPr>
          <w:color w:val="000000"/>
          <w:sz w:val="16"/>
        </w:rPr>
      </w:pPr>
      <w:r>
        <w:rPr>
          <w:color w:val="000000"/>
          <w:u w:val="single"/>
        </w:rPr>
        <w:t>Also playing an important role in the process was the strong impact of</w:t>
      </w:r>
      <w:r w:rsidRPr="008F127B">
        <w:rPr>
          <w:color w:val="000000"/>
          <w:sz w:val="16"/>
        </w:rPr>
        <w:t> </w:t>
      </w:r>
      <w:r w:rsidRPr="000021B0">
        <w:rPr>
          <w:rStyle w:val="Emphasis"/>
        </w:rPr>
        <w:t>bipartisan political polarization</w:t>
      </w:r>
      <w:r w:rsidRPr="008F127B">
        <w:rPr>
          <w:color w:val="000000"/>
          <w:sz w:val="16"/>
        </w:rPr>
        <w:t> </w:t>
      </w:r>
      <w:r>
        <w:rPr>
          <w:color w:val="000000"/>
          <w:u w:val="single"/>
        </w:rPr>
        <w:t>on U.S. diplomacy</w:t>
      </w:r>
      <w:r w:rsidRPr="008F127B">
        <w:rPr>
          <w:color w:val="000000"/>
          <w:sz w:val="16"/>
        </w:rPr>
        <w:t>. These developments were most evident in U.S. relations with China, where trade wars, decoupling measures and playing the Taiwan card sent China-U.S. relations into a downward spiral. Trump then blamed China for his own disastrous response to the COVID-19 </w:t>
      </w:r>
      <w:r>
        <w:rPr>
          <w:color w:val="000000"/>
          <w:u w:val="single"/>
        </w:rPr>
        <w:t>pandemic</w:t>
      </w:r>
      <w:r w:rsidRPr="008F127B">
        <w:rPr>
          <w:color w:val="000000"/>
          <w:sz w:val="16"/>
        </w:rPr>
        <w:t>, causing U.S. policy toward China to enter a state of complete imbalance.</w:t>
      </w:r>
    </w:p>
    <w:p w14:paraId="5F6848B4" w14:textId="77777777" w:rsidR="008A3AF2" w:rsidRPr="008F127B" w:rsidRDefault="008A3AF2" w:rsidP="008A3AF2">
      <w:pPr>
        <w:spacing w:line="235" w:lineRule="atLeast"/>
        <w:rPr>
          <w:color w:val="000000"/>
          <w:sz w:val="16"/>
        </w:rPr>
      </w:pPr>
      <w:r w:rsidRPr="008F127B">
        <w:rPr>
          <w:color w:val="000000"/>
          <w:sz w:val="16"/>
        </w:rPr>
        <w:t xml:space="preserve">In 2020, Joe </w:t>
      </w:r>
      <w:r>
        <w:rPr>
          <w:color w:val="000000"/>
          <w:u w:val="single"/>
        </w:rPr>
        <w:t>Biden won the presidential election</w:t>
      </w:r>
      <w:r w:rsidRPr="008F127B">
        <w:rPr>
          <w:color w:val="000000"/>
          <w:sz w:val="16"/>
        </w:rPr>
        <w:t xml:space="preserve"> as the choice of a coalition of anti-Trump forces. </w:t>
      </w:r>
      <w:r w:rsidRPr="002520AF">
        <w:rPr>
          <w:color w:val="000000"/>
          <w:highlight w:val="cyan"/>
          <w:u w:val="single"/>
        </w:rPr>
        <w:t>Many</w:t>
      </w:r>
      <w:r w:rsidRPr="008F127B">
        <w:rPr>
          <w:color w:val="000000"/>
          <w:sz w:val="16"/>
        </w:rPr>
        <w:t xml:space="preserve"> </w:t>
      </w:r>
      <w:r w:rsidRPr="002520AF">
        <w:rPr>
          <w:color w:val="000000"/>
          <w:highlight w:val="cyan"/>
          <w:u w:val="single"/>
        </w:rPr>
        <w:t>expected</w:t>
      </w:r>
      <w:r w:rsidRPr="008F127B">
        <w:rPr>
          <w:color w:val="000000"/>
          <w:sz w:val="16"/>
        </w:rPr>
        <w:t xml:space="preserve"> </w:t>
      </w:r>
      <w:r>
        <w:rPr>
          <w:color w:val="000000"/>
          <w:u w:val="single"/>
        </w:rPr>
        <w:t>that</w:t>
      </w:r>
      <w:r w:rsidRPr="008F127B">
        <w:rPr>
          <w:color w:val="000000"/>
          <w:sz w:val="16"/>
        </w:rPr>
        <w:t xml:space="preserve"> </w:t>
      </w:r>
      <w:r w:rsidRPr="002520AF">
        <w:rPr>
          <w:color w:val="000000"/>
          <w:highlight w:val="cyan"/>
          <w:u w:val="single"/>
        </w:rPr>
        <w:t>he would correct</w:t>
      </w:r>
      <w:r w:rsidRPr="008F127B">
        <w:rPr>
          <w:color w:val="000000"/>
          <w:sz w:val="16"/>
        </w:rPr>
        <w:t xml:space="preserve"> </w:t>
      </w:r>
      <w:r>
        <w:rPr>
          <w:color w:val="000000"/>
          <w:u w:val="single"/>
        </w:rPr>
        <w:t>the dangerous imbalance in</w:t>
      </w:r>
      <w:r w:rsidRPr="008F127B">
        <w:rPr>
          <w:color w:val="000000"/>
          <w:sz w:val="16"/>
        </w:rPr>
        <w:t xml:space="preserve"> </w:t>
      </w:r>
      <w:r w:rsidRPr="002520AF">
        <w:rPr>
          <w:color w:val="000000"/>
          <w:highlight w:val="cyan"/>
          <w:u w:val="single"/>
        </w:rPr>
        <w:t>Trump’s China policy</w:t>
      </w:r>
      <w:r w:rsidRPr="008F127B">
        <w:rPr>
          <w:color w:val="000000"/>
          <w:sz w:val="16"/>
        </w:rPr>
        <w:t xml:space="preserve">. </w:t>
      </w:r>
      <w:r>
        <w:rPr>
          <w:color w:val="000000"/>
          <w:u w:val="single"/>
        </w:rPr>
        <w:t>But</w:t>
      </w:r>
      <w:r w:rsidRPr="008F127B">
        <w:rPr>
          <w:color w:val="000000"/>
          <w:sz w:val="16"/>
        </w:rPr>
        <w:t xml:space="preserve"> </w:t>
      </w:r>
      <w:r w:rsidRPr="002520AF">
        <w:rPr>
          <w:color w:val="000000"/>
          <w:highlight w:val="cyan"/>
          <w:u w:val="single"/>
        </w:rPr>
        <w:t>this</w:t>
      </w:r>
      <w:r w:rsidRPr="008F127B">
        <w:rPr>
          <w:color w:val="000000"/>
          <w:sz w:val="16"/>
        </w:rPr>
        <w:t xml:space="preserve"> </w:t>
      </w:r>
      <w:r>
        <w:rPr>
          <w:color w:val="000000"/>
          <w:u w:val="single"/>
        </w:rPr>
        <w:t>expectation</w:t>
      </w:r>
      <w:r w:rsidRPr="008F127B">
        <w:rPr>
          <w:color w:val="000000"/>
          <w:sz w:val="16"/>
        </w:rPr>
        <w:t xml:space="preserve"> </w:t>
      </w:r>
      <w:r w:rsidRPr="002520AF">
        <w:rPr>
          <w:color w:val="000000"/>
          <w:highlight w:val="cyan"/>
          <w:u w:val="single"/>
        </w:rPr>
        <w:t>was</w:t>
      </w:r>
      <w:r w:rsidRPr="008F127B">
        <w:rPr>
          <w:color w:val="000000"/>
          <w:sz w:val="16"/>
        </w:rPr>
        <w:t xml:space="preserve"> </w:t>
      </w:r>
      <w:r w:rsidRPr="002520AF">
        <w:rPr>
          <w:rStyle w:val="Emphasis"/>
          <w:highlight w:val="cyan"/>
        </w:rPr>
        <w:t>unrealistic</w:t>
      </w:r>
      <w:r w:rsidRPr="000021B0">
        <w:rPr>
          <w:rStyle w:val="Emphasis"/>
        </w:rPr>
        <w:t>.</w:t>
      </w:r>
      <w:r>
        <w:rPr>
          <w:rStyle w:val="Emphasis"/>
        </w:rPr>
        <w:t xml:space="preserve"> </w:t>
      </w:r>
      <w:r w:rsidRPr="002520AF">
        <w:rPr>
          <w:rStyle w:val="Emphasis"/>
          <w:highlight w:val="cyan"/>
        </w:rPr>
        <w:t>Hegemonic</w:t>
      </w:r>
      <w:r>
        <w:rPr>
          <w:rStyle w:val="Emphasis"/>
        </w:rPr>
        <w:t xml:space="preserve"> </w:t>
      </w:r>
      <w:r w:rsidRPr="000021B0">
        <w:rPr>
          <w:rStyle w:val="Emphasis"/>
        </w:rPr>
        <w:t>realist</w:t>
      </w:r>
      <w:r>
        <w:rPr>
          <w:rStyle w:val="Emphasis"/>
        </w:rPr>
        <w:t xml:space="preserve"> </w:t>
      </w:r>
      <w:r w:rsidRPr="002520AF">
        <w:rPr>
          <w:rStyle w:val="Emphasis"/>
          <w:highlight w:val="cyan"/>
        </w:rPr>
        <w:t>thinking</w:t>
      </w:r>
      <w:r>
        <w:rPr>
          <w:rStyle w:val="Emphasis"/>
        </w:rPr>
        <w:t xml:space="preserve"> </w:t>
      </w:r>
      <w:r w:rsidRPr="002520AF">
        <w:rPr>
          <w:rStyle w:val="Emphasis"/>
          <w:highlight w:val="cyan"/>
        </w:rPr>
        <w:t>determines the</w:t>
      </w:r>
      <w:r>
        <w:rPr>
          <w:rStyle w:val="Emphasis"/>
        </w:rPr>
        <w:t xml:space="preserve"> </w:t>
      </w:r>
      <w:r w:rsidRPr="002520AF">
        <w:rPr>
          <w:rStyle w:val="Emphasis"/>
          <w:highlight w:val="cyan"/>
        </w:rPr>
        <w:t>basic structure</w:t>
      </w:r>
      <w:r>
        <w:rPr>
          <w:rStyle w:val="Emphasis"/>
        </w:rPr>
        <w:t xml:space="preserve"> </w:t>
      </w:r>
      <w:r w:rsidRPr="002520AF">
        <w:rPr>
          <w:rStyle w:val="Emphasis"/>
          <w:highlight w:val="cyan"/>
        </w:rPr>
        <w:t>of U.S.</w:t>
      </w:r>
      <w:r>
        <w:rPr>
          <w:rStyle w:val="Emphasis"/>
        </w:rPr>
        <w:t xml:space="preserve"> </w:t>
      </w:r>
      <w:r w:rsidRPr="002520AF">
        <w:rPr>
          <w:rStyle w:val="Emphasis"/>
          <w:highlight w:val="cyan"/>
        </w:rPr>
        <w:t>strategic competition</w:t>
      </w:r>
      <w:r w:rsidRPr="008F127B">
        <w:rPr>
          <w:color w:val="000000"/>
          <w:sz w:val="16"/>
        </w:rPr>
        <w:t xml:space="preserve"> </w:t>
      </w:r>
      <w:r>
        <w:rPr>
          <w:color w:val="000000"/>
          <w:u w:val="single"/>
        </w:rPr>
        <w:t>with China, and America’s own political and social crisis is at the root of the Trump phenomenon</w:t>
      </w:r>
      <w:r w:rsidRPr="008F127B">
        <w:rPr>
          <w:color w:val="000000"/>
          <w:sz w:val="16"/>
        </w:rPr>
        <w:t xml:space="preserve">. </w:t>
      </w:r>
      <w:r>
        <w:rPr>
          <w:color w:val="000000"/>
          <w:u w:val="single"/>
        </w:rPr>
        <w:t>Biden’s rise to power will not change the former, nor will Trump’s fall from power change the latter</w:t>
      </w:r>
      <w:r w:rsidRPr="008F127B">
        <w:rPr>
          <w:color w:val="000000"/>
          <w:sz w:val="16"/>
        </w:rPr>
        <w:t xml:space="preserve">. </w:t>
      </w:r>
      <w:r>
        <w:rPr>
          <w:color w:val="000000"/>
          <w:u w:val="single"/>
        </w:rPr>
        <w:t>Moreover, Biden’s fragile political position makes his China policy even more subject to the impact of major economic and social issues and partisan struggles within the United States.</w:t>
      </w:r>
    </w:p>
    <w:p w14:paraId="3EBA0485" w14:textId="77777777" w:rsidR="008A3AF2" w:rsidRPr="000021B0" w:rsidRDefault="008A3AF2" w:rsidP="008A3AF2">
      <w:pPr>
        <w:spacing w:line="235" w:lineRule="atLeast"/>
        <w:rPr>
          <w:rStyle w:val="Emphasis"/>
        </w:rPr>
      </w:pPr>
      <w:r w:rsidRPr="008F127B">
        <w:rPr>
          <w:color w:val="000000"/>
          <w:sz w:val="16"/>
        </w:rPr>
        <w:t>Avoiding the Democrats’ loss of a congressional majority in this year’s midterm elections is Biden’s No. 1 priority. </w:t>
      </w:r>
      <w:r>
        <w:rPr>
          <w:color w:val="000000"/>
          <w:u w:val="single"/>
        </w:rPr>
        <w:t>His China policy since he took office shows that he has no intention of depleting his already thin political capital</w:t>
      </w:r>
      <w:r w:rsidRPr="008F127B">
        <w:rPr>
          <w:color w:val="000000"/>
          <w:sz w:val="16"/>
        </w:rPr>
        <w:t>. </w:t>
      </w:r>
      <w:r>
        <w:rPr>
          <w:color w:val="000000"/>
          <w:u w:val="single"/>
        </w:rPr>
        <w:t>The recent visit of U.S. House Speaker Nancy Pelosi to Taiwan shows that one of the serious consequences of the imbalanced U.S. policy toward China is that it escalates the</w:t>
      </w:r>
      <w:r w:rsidRPr="008F127B">
        <w:rPr>
          <w:color w:val="000000"/>
          <w:sz w:val="16"/>
        </w:rPr>
        <w:t> </w:t>
      </w:r>
      <w:r w:rsidRPr="000021B0">
        <w:rPr>
          <w:rStyle w:val="Emphasis"/>
        </w:rPr>
        <w:t>Taiwan issue and has pushed the situation to the brink of crisis.</w:t>
      </w:r>
    </w:p>
    <w:p w14:paraId="014C4813" w14:textId="77777777" w:rsidR="008A3AF2" w:rsidRDefault="008A3AF2" w:rsidP="008A3AF2">
      <w:pPr>
        <w:spacing w:line="235" w:lineRule="atLeast"/>
        <w:rPr>
          <w:rStyle w:val="Emphasis"/>
        </w:rPr>
      </w:pPr>
      <w:r>
        <w:rPr>
          <w:color w:val="000000"/>
          <w:u w:val="single"/>
        </w:rPr>
        <w:t>With the strong policy orientation of U.S. hegemonic realism,</w:t>
      </w:r>
      <w:r w:rsidRPr="008F127B">
        <w:rPr>
          <w:color w:val="000000"/>
          <w:sz w:val="16"/>
        </w:rPr>
        <w:t> </w:t>
      </w:r>
      <w:r w:rsidRPr="002520AF">
        <w:rPr>
          <w:color w:val="000000"/>
          <w:highlight w:val="cyan"/>
          <w:u w:val="single"/>
        </w:rPr>
        <w:t>we must</w:t>
      </w:r>
      <w:r w:rsidRPr="008F127B">
        <w:rPr>
          <w:color w:val="000000"/>
          <w:sz w:val="16"/>
        </w:rPr>
        <w:t> </w:t>
      </w:r>
      <w:r w:rsidRPr="002520AF">
        <w:rPr>
          <w:rStyle w:val="Emphasis"/>
          <w:highlight w:val="cyan"/>
        </w:rPr>
        <w:t>face the reality</w:t>
      </w:r>
      <w:r w:rsidRPr="000021B0">
        <w:rPr>
          <w:rStyle w:val="Emphasis"/>
        </w:rPr>
        <w:t> </w:t>
      </w:r>
      <w:r w:rsidRPr="002520AF">
        <w:rPr>
          <w:rStyle w:val="Emphasis"/>
          <w:highlight w:val="cyan"/>
        </w:rPr>
        <w:t>that strategic</w:t>
      </w:r>
      <w:r w:rsidRPr="000021B0">
        <w:rPr>
          <w:rStyle w:val="Emphasis"/>
        </w:rPr>
        <w:t> </w:t>
      </w:r>
      <w:r w:rsidRPr="002520AF">
        <w:rPr>
          <w:rStyle w:val="Emphasis"/>
          <w:highlight w:val="cyan"/>
        </w:rPr>
        <w:t>competition</w:t>
      </w:r>
      <w:r w:rsidRPr="000021B0">
        <w:rPr>
          <w:rStyle w:val="Emphasis"/>
        </w:rPr>
        <w:t> </w:t>
      </w:r>
      <w:r w:rsidRPr="002520AF">
        <w:rPr>
          <w:rStyle w:val="Emphasis"/>
          <w:highlight w:val="cyan"/>
        </w:rPr>
        <w:t>has become</w:t>
      </w:r>
      <w:r w:rsidRPr="000021B0">
        <w:rPr>
          <w:rStyle w:val="Emphasis"/>
        </w:rPr>
        <w:t> </w:t>
      </w:r>
      <w:r w:rsidRPr="002520AF">
        <w:rPr>
          <w:rStyle w:val="Emphasis"/>
          <w:highlight w:val="cyan"/>
        </w:rPr>
        <w:t>dominant</w:t>
      </w:r>
      <w:r w:rsidRPr="008F127B">
        <w:rPr>
          <w:color w:val="000000"/>
          <w:sz w:val="16"/>
        </w:rPr>
        <w:t> </w:t>
      </w:r>
      <w:r w:rsidRPr="000021B0">
        <w:rPr>
          <w:rStyle w:val="Emphasis"/>
        </w:rPr>
        <w:t>in Sino-U.S. relations</w:t>
      </w:r>
      <w:r>
        <w:rPr>
          <w:b/>
          <w:bCs/>
          <w:color w:val="000000"/>
          <w:u w:val="single"/>
        </w:rPr>
        <w:t>.</w:t>
      </w:r>
      <w:r w:rsidRPr="008F127B">
        <w:rPr>
          <w:color w:val="000000"/>
          <w:sz w:val="16"/>
        </w:rPr>
        <w:t> The degree of political mutual trust between the two sides is crucial to the way this competition unfolds and the impact it has. </w:t>
      </w:r>
      <w:r w:rsidRPr="000021B0">
        <w:rPr>
          <w:rStyle w:val="Emphasis"/>
        </w:rPr>
        <w:t>Political trust</w:t>
      </w:r>
      <w:r w:rsidRPr="008F127B">
        <w:rPr>
          <w:color w:val="000000"/>
          <w:sz w:val="16"/>
        </w:rPr>
        <w:t> </w:t>
      </w:r>
      <w:r>
        <w:rPr>
          <w:color w:val="000000"/>
          <w:u w:val="single"/>
        </w:rPr>
        <w:t>between China and the United States has now fallen to its</w:t>
      </w:r>
      <w:r w:rsidRPr="008F127B">
        <w:rPr>
          <w:color w:val="000000"/>
          <w:sz w:val="16"/>
        </w:rPr>
        <w:t> </w:t>
      </w:r>
      <w:r w:rsidRPr="000021B0">
        <w:rPr>
          <w:rStyle w:val="Emphasis"/>
        </w:rPr>
        <w:t>lowest point since</w:t>
      </w:r>
      <w:r>
        <w:rPr>
          <w:color w:val="000000"/>
          <w:u w:val="single"/>
        </w:rPr>
        <w:t xml:space="preserve"> the establishment of diplomatic relations, and the prospects for the development of relations between the two are increasingly uncertain.</w:t>
      </w:r>
      <w:r w:rsidRPr="008F127B">
        <w:rPr>
          <w:color w:val="000000"/>
          <w:sz w:val="16"/>
        </w:rPr>
        <w:t> </w:t>
      </w:r>
      <w:r w:rsidRPr="000021B0">
        <w:rPr>
          <w:rStyle w:val="Emphasis"/>
        </w:rPr>
        <w:t>Taiwan has become the most dangerous flashpoint.</w:t>
      </w:r>
    </w:p>
    <w:p w14:paraId="242F2D5B" w14:textId="77777777" w:rsidR="008A3AF2" w:rsidRDefault="008A3AF2" w:rsidP="008A3AF2">
      <w:pPr>
        <w:pStyle w:val="Heading4"/>
        <w:spacing w:before="30" w:line="278" w:lineRule="atLeast"/>
        <w:rPr>
          <w:rFonts w:cs="Calibri"/>
          <w:color w:val="000000"/>
        </w:rPr>
      </w:pPr>
      <w:r>
        <w:rPr>
          <w:rFonts w:cs="Calibri"/>
          <w:color w:val="000000"/>
        </w:rPr>
        <w:t xml:space="preserve">Realism is </w:t>
      </w:r>
      <w:r w:rsidRPr="008F127B">
        <w:rPr>
          <w:rFonts w:cs="Calibri"/>
          <w:color w:val="000000"/>
          <w:u w:val="single"/>
        </w:rPr>
        <w:t>accurate</w:t>
      </w:r>
      <w:r>
        <w:rPr>
          <w:rFonts w:cs="Calibri"/>
          <w:color w:val="000000"/>
        </w:rPr>
        <w:t xml:space="preserve"> and induces </w:t>
      </w:r>
      <w:r w:rsidRPr="008F127B">
        <w:rPr>
          <w:rFonts w:cs="Calibri"/>
          <w:color w:val="000000"/>
          <w:u w:val="single"/>
        </w:rPr>
        <w:t>peace</w:t>
      </w:r>
      <w:r>
        <w:rPr>
          <w:rFonts w:cs="Calibri"/>
          <w:color w:val="000000"/>
        </w:rPr>
        <w:t xml:space="preserve">---the alt </w:t>
      </w:r>
      <w:r w:rsidRPr="008F127B">
        <w:rPr>
          <w:rFonts w:cs="Calibri"/>
          <w:color w:val="000000"/>
          <w:u w:val="single"/>
        </w:rPr>
        <w:t>fails</w:t>
      </w:r>
      <w:r>
        <w:rPr>
          <w:rFonts w:cs="Calibri"/>
          <w:color w:val="000000"/>
        </w:rPr>
        <w:t xml:space="preserve"> to overcome it.</w:t>
      </w:r>
    </w:p>
    <w:p w14:paraId="40EBBFB8" w14:textId="339D6AEC" w:rsidR="008A3AF2" w:rsidRDefault="008A3AF2" w:rsidP="008A3AF2">
      <w:pPr>
        <w:spacing w:after="120" w:line="235" w:lineRule="atLeast"/>
        <w:rPr>
          <w:color w:val="000000"/>
        </w:rPr>
      </w:pPr>
      <w:r>
        <w:rPr>
          <w:color w:val="000000"/>
        </w:rPr>
        <w:t>Steven</w:t>
      </w:r>
      <w:r>
        <w:rPr>
          <w:b/>
          <w:bCs/>
          <w:color w:val="000000"/>
          <w:sz w:val="26"/>
          <w:szCs w:val="26"/>
        </w:rPr>
        <w:t xml:space="preserve"> Colatrella 20</w:t>
      </w:r>
      <w:r w:rsidRPr="008A3AF2">
        <w:t>. Associate</w:t>
      </w:r>
      <w:r>
        <w:rPr>
          <w:color w:val="000000"/>
        </w:rPr>
        <w:t xml:space="preserve"> adjunct professor of government and sociology at the University of Maryland University College (, “Solidarity or Human Rights? National Sovereignty and Citizenship in the Twenty-First Century,” Bringing the Nation Back In: Cosmopolitanism, Nationalism, and the Struggle to Define a New Politics, Chapter 2, pg 34-38 </w:t>
      </w:r>
    </w:p>
    <w:p w14:paraId="2F26D082" w14:textId="77777777" w:rsidR="008A3AF2" w:rsidRPr="008F127B" w:rsidRDefault="008A3AF2" w:rsidP="008A3AF2">
      <w:pPr>
        <w:spacing w:line="235" w:lineRule="atLeast"/>
        <w:rPr>
          <w:color w:val="000000"/>
          <w:sz w:val="16"/>
        </w:rPr>
      </w:pPr>
      <w:r w:rsidRPr="008F127B">
        <w:rPr>
          <w:color w:val="000000"/>
          <w:sz w:val="16"/>
        </w:rPr>
        <w:t>For </w:t>
      </w:r>
      <w:r>
        <w:rPr>
          <w:color w:val="000000"/>
          <w:u w:val="single"/>
        </w:rPr>
        <w:t>human</w:t>
      </w:r>
      <w:r w:rsidRPr="008F127B">
        <w:rPr>
          <w:color w:val="000000"/>
          <w:sz w:val="16"/>
        </w:rPr>
        <w:t> </w:t>
      </w:r>
      <w:r>
        <w:rPr>
          <w:color w:val="000000"/>
          <w:highlight w:val="cyan"/>
          <w:u w:val="single"/>
        </w:rPr>
        <w:t>rights</w:t>
      </w:r>
      <w:r w:rsidRPr="008F127B">
        <w:rPr>
          <w:color w:val="000000"/>
          <w:sz w:val="16"/>
        </w:rPr>
        <w:t> </w:t>
      </w:r>
      <w:r w:rsidRPr="00E455A2">
        <w:rPr>
          <w:rStyle w:val="Emphasis"/>
          <w:highlight w:val="cyan"/>
        </w:rPr>
        <w:t>still require states</w:t>
      </w:r>
      <w:r w:rsidRPr="008F127B">
        <w:rPr>
          <w:color w:val="000000"/>
          <w:sz w:val="16"/>
        </w:rPr>
        <w:t> </w:t>
      </w:r>
      <w:r>
        <w:rPr>
          <w:color w:val="000000"/>
          <w:u w:val="single"/>
        </w:rPr>
        <w:t>to enforce them, just not the same state that is repressing or violating them</w:t>
      </w:r>
      <w:r w:rsidRPr="008F127B">
        <w:rPr>
          <w:color w:val="000000"/>
          <w:sz w:val="16"/>
        </w:rPr>
        <w:t>. But </w:t>
      </w:r>
      <w:r>
        <w:rPr>
          <w:color w:val="000000"/>
          <w:u w:val="single"/>
        </w:rPr>
        <w:t>the</w:t>
      </w:r>
      <w:r w:rsidRPr="008F127B">
        <w:rPr>
          <w:color w:val="000000"/>
          <w:sz w:val="16"/>
        </w:rPr>
        <w:t> </w:t>
      </w:r>
      <w:r>
        <w:rPr>
          <w:color w:val="000000"/>
          <w:highlight w:val="cyan"/>
          <w:u w:val="single"/>
        </w:rPr>
        <w:t>enforcement</w:t>
      </w:r>
      <w:r w:rsidRPr="008F127B">
        <w:rPr>
          <w:color w:val="000000"/>
          <w:sz w:val="16"/>
        </w:rPr>
        <w:t> </w:t>
      </w:r>
      <w:r>
        <w:rPr>
          <w:color w:val="000000"/>
          <w:u w:val="single"/>
        </w:rPr>
        <w:t>of rights</w:t>
      </w:r>
      <w:r w:rsidRPr="008F127B">
        <w:rPr>
          <w:color w:val="000000"/>
          <w:sz w:val="16"/>
        </w:rPr>
        <w:t> </w:t>
      </w:r>
      <w:r>
        <w:rPr>
          <w:color w:val="000000"/>
          <w:highlight w:val="cyan"/>
          <w:u w:val="single"/>
        </w:rPr>
        <w:t>by</w:t>
      </w:r>
      <w:r w:rsidRPr="008F127B">
        <w:rPr>
          <w:color w:val="000000"/>
          <w:sz w:val="16"/>
        </w:rPr>
        <w:t> external states or by </w:t>
      </w:r>
      <w:r>
        <w:rPr>
          <w:color w:val="000000"/>
          <w:u w:val="single"/>
        </w:rPr>
        <w:t>“the</w:t>
      </w:r>
      <w:r w:rsidRPr="008F127B">
        <w:rPr>
          <w:color w:val="000000"/>
          <w:sz w:val="16"/>
        </w:rPr>
        <w:t> </w:t>
      </w:r>
      <w:r w:rsidRPr="00E455A2">
        <w:rPr>
          <w:rStyle w:val="Emphasis"/>
          <w:highlight w:val="cyan"/>
        </w:rPr>
        <w:t>international community</w:t>
      </w:r>
      <w:r w:rsidRPr="00E455A2">
        <w:rPr>
          <w:rStyle w:val="Emphasis"/>
        </w:rPr>
        <w:t>” means </w:t>
      </w:r>
      <w:r w:rsidRPr="00E455A2">
        <w:rPr>
          <w:rStyle w:val="Emphasis"/>
          <w:highlight w:val="cyan"/>
        </w:rPr>
        <w:t>war</w:t>
      </w:r>
      <w:r w:rsidRPr="008F127B">
        <w:rPr>
          <w:color w:val="000000"/>
          <w:sz w:val="16"/>
        </w:rPr>
        <w:t>. Immanuel Kant warned that </w:t>
      </w:r>
      <w:r>
        <w:rPr>
          <w:color w:val="000000"/>
          <w:u w:val="single"/>
        </w:rPr>
        <w:t>peace</w:t>
      </w:r>
      <w:r w:rsidRPr="008F127B">
        <w:rPr>
          <w:color w:val="000000"/>
          <w:sz w:val="16"/>
        </w:rPr>
        <w:t> </w:t>
      </w:r>
      <w:r w:rsidRPr="00E455A2">
        <w:rPr>
          <w:rStyle w:val="Emphasis"/>
        </w:rPr>
        <w:t>could not come</w:t>
      </w:r>
      <w:r w:rsidRPr="008F127B">
        <w:rPr>
          <w:color w:val="000000"/>
          <w:sz w:val="16"/>
        </w:rPr>
        <w:t> </w:t>
      </w:r>
      <w:r>
        <w:rPr>
          <w:color w:val="000000"/>
          <w:u w:val="single"/>
        </w:rPr>
        <w:t>from forcing a single state that refused to accept even a positive value or policy of</w:t>
      </w:r>
      <w:r w:rsidRPr="008F127B">
        <w:rPr>
          <w:color w:val="000000"/>
          <w:sz w:val="16"/>
        </w:rPr>
        <w:t> </w:t>
      </w:r>
      <w:r>
        <w:rPr>
          <w:color w:val="000000"/>
          <w:highlight w:val="cyan"/>
          <w:u w:val="single"/>
        </w:rPr>
        <w:t>the world</w:t>
      </w:r>
      <w:r w:rsidRPr="008F127B">
        <w:rPr>
          <w:color w:val="000000"/>
          <w:sz w:val="16"/>
        </w:rPr>
        <w:t> </w:t>
      </w:r>
      <w:r>
        <w:rPr>
          <w:color w:val="000000"/>
          <w:u w:val="single"/>
        </w:rPr>
        <w:t xml:space="preserve">community </w:t>
      </w:r>
      <w:r w:rsidRPr="00E455A2">
        <w:rPr>
          <w:rStyle w:val="Emphasis"/>
        </w:rPr>
        <w:t>to get in line</w:t>
      </w:r>
      <w:r>
        <w:rPr>
          <w:color w:val="000000"/>
          <w:u w:val="single"/>
        </w:rPr>
        <w:t>, since that is not peace but war</w:t>
      </w:r>
      <w:r w:rsidRPr="008F127B">
        <w:rPr>
          <w:color w:val="000000"/>
          <w:sz w:val="16"/>
        </w:rPr>
        <w:t> (Kant). Machiavelli warned that </w:t>
      </w:r>
      <w:r>
        <w:rPr>
          <w:color w:val="000000"/>
          <w:u w:val="single"/>
        </w:rPr>
        <w:t>republics</w:t>
      </w:r>
      <w:r w:rsidRPr="008F127B">
        <w:rPr>
          <w:color w:val="000000"/>
          <w:sz w:val="16"/>
        </w:rPr>
        <w:t> </w:t>
      </w:r>
      <w:r w:rsidRPr="00E455A2">
        <w:rPr>
          <w:rStyle w:val="Emphasis"/>
          <w:highlight w:val="cyan"/>
        </w:rPr>
        <w:t>need a</w:t>
      </w:r>
      <w:r w:rsidRPr="00E455A2">
        <w:rPr>
          <w:rStyle w:val="Emphasis"/>
        </w:rPr>
        <w:t> </w:t>
      </w:r>
      <w:r w:rsidRPr="00E455A2">
        <w:rPr>
          <w:rStyle w:val="Emphasis"/>
          <w:highlight w:val="cyan"/>
        </w:rPr>
        <w:t>plurality</w:t>
      </w:r>
      <w:r w:rsidRPr="008F127B">
        <w:rPr>
          <w:color w:val="000000"/>
          <w:sz w:val="16"/>
        </w:rPr>
        <w:t> </w:t>
      </w:r>
      <w:r>
        <w:rPr>
          <w:color w:val="000000"/>
          <w:u w:val="single"/>
        </w:rPr>
        <w:t>of republics, able</w:t>
      </w:r>
      <w:r w:rsidRPr="008F127B">
        <w:rPr>
          <w:color w:val="000000"/>
          <w:sz w:val="16"/>
        </w:rPr>
        <w:t> </w:t>
      </w:r>
      <w:r w:rsidRPr="00E455A2">
        <w:rPr>
          <w:rStyle w:val="Emphasis"/>
          <w:highlight w:val="cyan"/>
        </w:rPr>
        <w:t>to</w:t>
      </w:r>
      <w:r w:rsidRPr="00E455A2">
        <w:rPr>
          <w:rStyle w:val="Emphasis"/>
        </w:rPr>
        <w:t> </w:t>
      </w:r>
      <w:r w:rsidRPr="00E455A2">
        <w:rPr>
          <w:rStyle w:val="Emphasis"/>
          <w:highlight w:val="cyan"/>
        </w:rPr>
        <w:t>criticize</w:t>
      </w:r>
      <w:r w:rsidRPr="008F127B">
        <w:rPr>
          <w:color w:val="000000"/>
          <w:sz w:val="16"/>
        </w:rPr>
        <w:t> </w:t>
      </w:r>
      <w:r>
        <w:rPr>
          <w:color w:val="000000"/>
          <w:u w:val="single"/>
        </w:rPr>
        <w:t>each other,</w:t>
      </w:r>
      <w:r w:rsidRPr="008F127B">
        <w:rPr>
          <w:color w:val="000000"/>
          <w:sz w:val="16"/>
        </w:rPr>
        <w:t> </w:t>
      </w:r>
      <w:r w:rsidRPr="00E455A2">
        <w:rPr>
          <w:rStyle w:val="Emphasis"/>
          <w:highlight w:val="cyan"/>
        </w:rPr>
        <w:t>encourage</w:t>
      </w:r>
      <w:r w:rsidRPr="00E455A2">
        <w:rPr>
          <w:rStyle w:val="Emphasis"/>
        </w:rPr>
        <w:t> each other to </w:t>
      </w:r>
      <w:r w:rsidRPr="00E455A2">
        <w:rPr>
          <w:rStyle w:val="Emphasis"/>
          <w:highlight w:val="cyan"/>
        </w:rPr>
        <w:t>best practices</w:t>
      </w:r>
      <w:r w:rsidRPr="00E455A2">
        <w:rPr>
          <w:rStyle w:val="Emphasis"/>
        </w:rPr>
        <w:t>, engage in </w:t>
      </w:r>
      <w:r w:rsidRPr="00E455A2">
        <w:rPr>
          <w:rStyle w:val="Emphasis"/>
          <w:highlight w:val="cyan"/>
        </w:rPr>
        <w:t>competition</w:t>
      </w:r>
      <w:r>
        <w:rPr>
          <w:color w:val="000000"/>
          <w:u w:val="single"/>
        </w:rPr>
        <w:t>. When all</w:t>
      </w:r>
      <w:r w:rsidRPr="008F127B">
        <w:rPr>
          <w:color w:val="000000"/>
          <w:sz w:val="16"/>
        </w:rPr>
        <w:t> </w:t>
      </w:r>
      <w:r>
        <w:rPr>
          <w:color w:val="000000"/>
          <w:u w:val="single"/>
        </w:rPr>
        <w:t>republics</w:t>
      </w:r>
      <w:r w:rsidRPr="008F127B">
        <w:rPr>
          <w:color w:val="000000"/>
          <w:sz w:val="16"/>
        </w:rPr>
        <w:t> </w:t>
      </w:r>
      <w:r>
        <w:rPr>
          <w:color w:val="000000"/>
          <w:highlight w:val="cyan"/>
          <w:u w:val="single"/>
        </w:rPr>
        <w:t>fall under a</w:t>
      </w:r>
      <w:r w:rsidRPr="008F127B">
        <w:rPr>
          <w:color w:val="000000"/>
          <w:sz w:val="16"/>
        </w:rPr>
        <w:t> </w:t>
      </w:r>
      <w:r w:rsidRPr="00E455A2">
        <w:rPr>
          <w:rStyle w:val="Emphasis"/>
          <w:highlight w:val="cyan"/>
        </w:rPr>
        <w:t>single</w:t>
      </w:r>
      <w:r w:rsidRPr="00E455A2">
        <w:rPr>
          <w:rStyle w:val="Emphasis"/>
        </w:rPr>
        <w:t> central </w:t>
      </w:r>
      <w:r w:rsidRPr="00E455A2">
        <w:rPr>
          <w:rStyle w:val="Emphasis"/>
          <w:highlight w:val="cyan"/>
        </w:rPr>
        <w:t>power</w:t>
      </w:r>
      <w:r w:rsidRPr="00E455A2">
        <w:rPr>
          <w:rStyle w:val="Emphasis"/>
        </w:rPr>
        <w:t>—even a collective one</w:t>
      </w:r>
      <w:r>
        <w:rPr>
          <w:color w:val="000000"/>
          <w:u w:val="single"/>
        </w:rPr>
        <w:t xml:space="preserve">—we find </w:t>
      </w:r>
      <w:r>
        <w:rPr>
          <w:color w:val="000000"/>
          <w:u w:val="single"/>
        </w:rPr>
        <w:lastRenderedPageBreak/>
        <w:t>an</w:t>
      </w:r>
      <w:r w:rsidRPr="008F127B">
        <w:rPr>
          <w:color w:val="000000"/>
          <w:sz w:val="16"/>
        </w:rPr>
        <w:t> </w:t>
      </w:r>
      <w:r w:rsidRPr="00E455A2">
        <w:rPr>
          <w:rStyle w:val="Emphasis"/>
          <w:highlight w:val="cyan"/>
        </w:rPr>
        <w:t>empire</w:t>
      </w:r>
      <w:r>
        <w:rPr>
          <w:color w:val="000000"/>
          <w:u w:val="single"/>
        </w:rPr>
        <w:t>, not a</w:t>
      </w:r>
      <w:r w:rsidRPr="008F127B">
        <w:rPr>
          <w:color w:val="000000"/>
          <w:sz w:val="16"/>
        </w:rPr>
        <w:t> </w:t>
      </w:r>
      <w:r w:rsidRPr="00E455A2">
        <w:rPr>
          <w:rStyle w:val="Emphasis"/>
        </w:rPr>
        <w:t>republic</w:t>
      </w:r>
      <w:r>
        <w:rPr>
          <w:color w:val="000000"/>
          <w:u w:val="single"/>
        </w:rPr>
        <w:t>. A condition in which the world community was</w:t>
      </w:r>
      <w:r w:rsidRPr="008F127B">
        <w:rPr>
          <w:color w:val="000000"/>
          <w:sz w:val="16"/>
        </w:rPr>
        <w:t> </w:t>
      </w:r>
      <w:r w:rsidRPr="00E455A2">
        <w:rPr>
          <w:rStyle w:val="Emphasis"/>
        </w:rPr>
        <w:t>unanimous and forced</w:t>
      </w:r>
      <w:r w:rsidRPr="008F127B">
        <w:rPr>
          <w:color w:val="000000"/>
          <w:sz w:val="16"/>
        </w:rPr>
        <w:t> </w:t>
      </w:r>
      <w:r>
        <w:rPr>
          <w:color w:val="000000"/>
          <w:u w:val="single"/>
        </w:rPr>
        <w:t>a recalcitrant state into accepting policies it and its citizens had not approved would be analogous to</w:t>
      </w:r>
      <w:r w:rsidRPr="008F127B">
        <w:rPr>
          <w:color w:val="000000"/>
          <w:sz w:val="16"/>
        </w:rPr>
        <w:t> </w:t>
      </w:r>
      <w:r w:rsidRPr="00E455A2">
        <w:rPr>
          <w:rStyle w:val="Emphasis"/>
        </w:rPr>
        <w:t>empire</w:t>
      </w:r>
      <w:r w:rsidRPr="008F127B">
        <w:rPr>
          <w:color w:val="000000"/>
          <w:sz w:val="16"/>
        </w:rPr>
        <w:t>, to </w:t>
      </w:r>
      <w:r>
        <w:rPr>
          <w:color w:val="000000"/>
          <w:highlight w:val="cyan"/>
          <w:u w:val="single"/>
        </w:rPr>
        <w:t>that</w:t>
      </w:r>
      <w:r w:rsidRPr="008F127B">
        <w:rPr>
          <w:color w:val="000000"/>
          <w:sz w:val="16"/>
        </w:rPr>
        <w:t> </w:t>
      </w:r>
      <w:r>
        <w:rPr>
          <w:color w:val="000000"/>
          <w:u w:val="single"/>
        </w:rPr>
        <w:t>world polity</w:t>
      </w:r>
      <w:r w:rsidRPr="008F127B">
        <w:rPr>
          <w:color w:val="000000"/>
          <w:sz w:val="16"/>
        </w:rPr>
        <w:t> that Arendt likewise warned </w:t>
      </w:r>
      <w:r>
        <w:rPr>
          <w:color w:val="000000"/>
          <w:highlight w:val="cyan"/>
          <w:u w:val="single"/>
        </w:rPr>
        <w:t>would</w:t>
      </w:r>
      <w:r w:rsidRPr="008F127B">
        <w:rPr>
          <w:color w:val="000000"/>
          <w:sz w:val="16"/>
        </w:rPr>
        <w:t> </w:t>
      </w:r>
      <w:r w:rsidRPr="00E455A2">
        <w:rPr>
          <w:rStyle w:val="Emphasis"/>
          <w:highlight w:val="cyan"/>
        </w:rPr>
        <w:t>not</w:t>
      </w:r>
      <w:r w:rsidRPr="00E455A2">
        <w:rPr>
          <w:rStyle w:val="Emphasis"/>
        </w:rPr>
        <w:t> </w:t>
      </w:r>
      <w:r w:rsidRPr="00E455A2">
        <w:rPr>
          <w:rStyle w:val="Emphasis"/>
          <w:highlight w:val="cyan"/>
        </w:rPr>
        <w:t>result in</w:t>
      </w:r>
      <w:r w:rsidRPr="00E455A2">
        <w:rPr>
          <w:rStyle w:val="Emphasis"/>
        </w:rPr>
        <w:t> a </w:t>
      </w:r>
      <w:r w:rsidRPr="00E455A2">
        <w:rPr>
          <w:rStyle w:val="Emphasis"/>
          <w:highlight w:val="cyan"/>
        </w:rPr>
        <w:t>stronger</w:t>
      </w:r>
      <w:r w:rsidRPr="00E455A2">
        <w:rPr>
          <w:rStyle w:val="Emphasis"/>
        </w:rPr>
        <w:t> enforcement of </w:t>
      </w:r>
      <w:r w:rsidRPr="00E455A2">
        <w:rPr>
          <w:rStyle w:val="Emphasis"/>
          <w:highlight w:val="cyan"/>
        </w:rPr>
        <w:t>rights, but in the</w:t>
      </w:r>
      <w:r w:rsidRPr="00E455A2">
        <w:rPr>
          <w:rStyle w:val="Emphasis"/>
        </w:rPr>
        <w:t> </w:t>
      </w:r>
      <w:r w:rsidRPr="00E455A2">
        <w:rPr>
          <w:rStyle w:val="Emphasis"/>
          <w:highlight w:val="cyan"/>
        </w:rPr>
        <w:t>greatest threat</w:t>
      </w:r>
      <w:r w:rsidRPr="00E455A2">
        <w:rPr>
          <w:rStyle w:val="Emphasis"/>
        </w:rPr>
        <w:t> </w:t>
      </w:r>
      <w:r w:rsidRPr="00E455A2">
        <w:rPr>
          <w:rStyle w:val="Emphasis"/>
          <w:highlight w:val="cyan"/>
        </w:rPr>
        <w:t>to them</w:t>
      </w:r>
      <w:r w:rsidRPr="00E455A2">
        <w:rPr>
          <w:rStyle w:val="Emphasis"/>
        </w:rPr>
        <w:t>, and one </w:t>
      </w:r>
      <w:r w:rsidRPr="00E455A2">
        <w:rPr>
          <w:rStyle w:val="Emphasis"/>
          <w:highlight w:val="cyan"/>
        </w:rPr>
        <w:t>without external recourse</w:t>
      </w:r>
      <w:r w:rsidRPr="008F127B">
        <w:rPr>
          <w:color w:val="000000"/>
          <w:sz w:val="16"/>
        </w:rPr>
        <w:t> </w:t>
      </w:r>
      <w:r>
        <w:rPr>
          <w:color w:val="000000"/>
          <w:u w:val="single"/>
        </w:rPr>
        <w:t>for redress</w:t>
      </w:r>
      <w:r w:rsidRPr="008F127B">
        <w:rPr>
          <w:color w:val="000000"/>
          <w:sz w:val="16"/>
        </w:rPr>
        <w:t> (Arendt 298).</w:t>
      </w:r>
    </w:p>
    <w:p w14:paraId="7F19DCD2" w14:textId="77777777" w:rsidR="008A3AF2" w:rsidRPr="008F127B" w:rsidRDefault="008A3AF2" w:rsidP="008A3AF2">
      <w:pPr>
        <w:spacing w:line="235" w:lineRule="atLeast"/>
        <w:rPr>
          <w:color w:val="000000"/>
          <w:sz w:val="16"/>
        </w:rPr>
      </w:pPr>
      <w:r w:rsidRPr="008F127B">
        <w:rPr>
          <w:color w:val="000000"/>
          <w:sz w:val="16"/>
        </w:rPr>
        <w:t>Nor are these abstract problems. Mark Mazower has painstakingly shown that the entire conception of international law has always been based on the “standard of civilization” in which certain states were within such a standard, and so legitimized to enforce their conception of international law, while other peoples and states and communities were outside of it, and so vulnerable to having the will of others imposed upon them (Mazower 70). In short, </w:t>
      </w:r>
      <w:r w:rsidRPr="00E455A2">
        <w:rPr>
          <w:rStyle w:val="Emphasis"/>
        </w:rPr>
        <w:t>colonialism, neocolonialism</w:t>
      </w:r>
      <w:r>
        <w:rPr>
          <w:color w:val="000000"/>
          <w:u w:val="single"/>
        </w:rPr>
        <w:t>, and</w:t>
      </w:r>
      <w:r w:rsidRPr="008F127B">
        <w:rPr>
          <w:color w:val="000000"/>
          <w:sz w:val="16"/>
        </w:rPr>
        <w:t> the current regime of </w:t>
      </w:r>
      <w:r w:rsidRPr="00E455A2">
        <w:rPr>
          <w:rStyle w:val="Emphasis"/>
        </w:rPr>
        <w:t>human rights are closely linked, and it is no accident</w:t>
      </w:r>
      <w:r w:rsidRPr="008F127B">
        <w:rPr>
          <w:color w:val="000000"/>
          <w:sz w:val="16"/>
        </w:rPr>
        <w:t> </w:t>
      </w:r>
      <w:r>
        <w:rPr>
          <w:color w:val="000000"/>
          <w:u w:val="single"/>
        </w:rPr>
        <w:t>that</w:t>
      </w:r>
      <w:r w:rsidRPr="008F127B">
        <w:rPr>
          <w:color w:val="000000"/>
          <w:sz w:val="16"/>
        </w:rPr>
        <w:t> </w:t>
      </w:r>
      <w:r>
        <w:rPr>
          <w:color w:val="000000"/>
          <w:highlight w:val="cyan"/>
          <w:u w:val="single"/>
        </w:rPr>
        <w:t>the</w:t>
      </w:r>
      <w:r w:rsidRPr="008F127B">
        <w:rPr>
          <w:color w:val="000000"/>
          <w:sz w:val="16"/>
        </w:rPr>
        <w:t> </w:t>
      </w:r>
      <w:r>
        <w:rPr>
          <w:color w:val="000000"/>
          <w:u w:val="single"/>
        </w:rPr>
        <w:t>countries that find themselves</w:t>
      </w:r>
      <w:r w:rsidRPr="008F127B">
        <w:rPr>
          <w:color w:val="000000"/>
          <w:sz w:val="16"/>
        </w:rPr>
        <w:t> </w:t>
      </w:r>
      <w:r>
        <w:rPr>
          <w:color w:val="000000"/>
          <w:highlight w:val="cyan"/>
          <w:u w:val="single"/>
        </w:rPr>
        <w:t>targets of</w:t>
      </w:r>
      <w:r w:rsidRPr="008F127B">
        <w:rPr>
          <w:color w:val="000000"/>
          <w:sz w:val="16"/>
        </w:rPr>
        <w:t> </w:t>
      </w:r>
      <w:r>
        <w:rPr>
          <w:color w:val="000000"/>
          <w:u w:val="single"/>
        </w:rPr>
        <w:t>humanitarian</w:t>
      </w:r>
      <w:r w:rsidRPr="008F127B">
        <w:rPr>
          <w:color w:val="000000"/>
          <w:sz w:val="16"/>
        </w:rPr>
        <w:t> </w:t>
      </w:r>
      <w:r>
        <w:rPr>
          <w:color w:val="000000"/>
          <w:highlight w:val="cyan"/>
          <w:u w:val="single"/>
        </w:rPr>
        <w:t>interventions under the “</w:t>
      </w:r>
      <w:r w:rsidRPr="00E455A2">
        <w:rPr>
          <w:rStyle w:val="Emphasis"/>
          <w:highlight w:val="cyan"/>
        </w:rPr>
        <w:t>responsibility to protect</w:t>
      </w:r>
      <w:r>
        <w:rPr>
          <w:color w:val="000000"/>
          <w:u w:val="single"/>
        </w:rPr>
        <w:t>” are</w:t>
      </w:r>
      <w:r w:rsidRPr="008F127B">
        <w:rPr>
          <w:color w:val="000000"/>
          <w:sz w:val="16"/>
        </w:rPr>
        <w:t> </w:t>
      </w:r>
      <w:r>
        <w:rPr>
          <w:color w:val="000000"/>
          <w:u w:val="single"/>
        </w:rPr>
        <w:t>ones that are</w:t>
      </w:r>
      <w:r w:rsidRPr="008F127B">
        <w:rPr>
          <w:color w:val="000000"/>
          <w:sz w:val="16"/>
        </w:rPr>
        <w:t> </w:t>
      </w:r>
      <w:r>
        <w:rPr>
          <w:color w:val="000000"/>
          <w:highlight w:val="cyan"/>
          <w:u w:val="single"/>
        </w:rPr>
        <w:t>not within</w:t>
      </w:r>
      <w:r w:rsidRPr="008F127B">
        <w:rPr>
          <w:color w:val="000000"/>
          <w:sz w:val="16"/>
        </w:rPr>
        <w:t> </w:t>
      </w:r>
      <w:r>
        <w:rPr>
          <w:color w:val="000000"/>
          <w:u w:val="single"/>
        </w:rPr>
        <w:t>the current updated version of</w:t>
      </w:r>
      <w:r w:rsidRPr="008F127B">
        <w:rPr>
          <w:color w:val="000000"/>
          <w:sz w:val="16"/>
        </w:rPr>
        <w:t> </w:t>
      </w:r>
      <w:r>
        <w:rPr>
          <w:color w:val="000000"/>
          <w:highlight w:val="cyan"/>
          <w:u w:val="single"/>
        </w:rPr>
        <w:t>the</w:t>
      </w:r>
      <w:r w:rsidRPr="008F127B">
        <w:rPr>
          <w:color w:val="000000"/>
          <w:sz w:val="16"/>
        </w:rPr>
        <w:t> </w:t>
      </w:r>
      <w:r w:rsidRPr="00E455A2">
        <w:rPr>
          <w:rStyle w:val="Emphasis"/>
          <w:highlight w:val="cyan"/>
        </w:rPr>
        <w:t>standard of civilization</w:t>
      </w:r>
      <w:r w:rsidRPr="008F127B">
        <w:rPr>
          <w:color w:val="000000"/>
          <w:sz w:val="16"/>
        </w:rPr>
        <w:t>—that is to say, not allies of the United States and often opposed to neoliberalism. Thus, even </w:t>
      </w:r>
      <w:r w:rsidRPr="00E455A2">
        <w:rPr>
          <w:rStyle w:val="Emphasis"/>
        </w:rPr>
        <w:t>in </w:t>
      </w:r>
      <w:r w:rsidRPr="00E455A2">
        <w:rPr>
          <w:rStyle w:val="Emphasis"/>
          <w:highlight w:val="cyan"/>
        </w:rPr>
        <w:t>shifting</w:t>
      </w:r>
      <w:r w:rsidRPr="008F127B">
        <w:rPr>
          <w:color w:val="000000"/>
          <w:sz w:val="16"/>
        </w:rPr>
        <w:t> </w:t>
      </w:r>
      <w:r>
        <w:rPr>
          <w:color w:val="000000"/>
          <w:u w:val="single"/>
        </w:rPr>
        <w:t>from the</w:t>
      </w:r>
      <w:r w:rsidRPr="008F127B">
        <w:rPr>
          <w:color w:val="000000"/>
          <w:sz w:val="16"/>
        </w:rPr>
        <w:t> older </w:t>
      </w:r>
      <w:r w:rsidRPr="00E455A2">
        <w:rPr>
          <w:rStyle w:val="Emphasis"/>
          <w:highlight w:val="cyan"/>
        </w:rPr>
        <w:t>national</w:t>
      </w:r>
      <w:r w:rsidRPr="008F127B">
        <w:rPr>
          <w:color w:val="000000"/>
          <w:sz w:val="16"/>
        </w:rPr>
        <w:t> government’s </w:t>
      </w:r>
      <w:r w:rsidRPr="00E455A2">
        <w:rPr>
          <w:rStyle w:val="Emphasis"/>
        </w:rPr>
        <w:t>responsibility</w:t>
      </w:r>
      <w:r w:rsidRPr="008F127B">
        <w:rPr>
          <w:color w:val="000000"/>
          <w:sz w:val="16"/>
        </w:rPr>
        <w:t> to its own citizens </w:t>
      </w:r>
      <w:r>
        <w:rPr>
          <w:color w:val="000000"/>
          <w:highlight w:val="cyan"/>
          <w:u w:val="single"/>
        </w:rPr>
        <w:t>to</w:t>
      </w:r>
      <w:r w:rsidRPr="008F127B">
        <w:rPr>
          <w:color w:val="000000"/>
          <w:sz w:val="16"/>
        </w:rPr>
        <w:t> a conception that </w:t>
      </w:r>
      <w:r>
        <w:rPr>
          <w:color w:val="000000"/>
          <w:u w:val="single"/>
        </w:rPr>
        <w:t>the</w:t>
      </w:r>
      <w:r w:rsidRPr="008F127B">
        <w:rPr>
          <w:color w:val="000000"/>
          <w:sz w:val="16"/>
        </w:rPr>
        <w:t> </w:t>
      </w:r>
      <w:r w:rsidRPr="00E455A2">
        <w:rPr>
          <w:rStyle w:val="Emphasis"/>
          <w:highlight w:val="cyan"/>
        </w:rPr>
        <w:t>international</w:t>
      </w:r>
      <w:r w:rsidRPr="00E455A2">
        <w:rPr>
          <w:rStyle w:val="Emphasis"/>
        </w:rPr>
        <w:t> community has a </w:t>
      </w:r>
      <w:r w:rsidRPr="00E455A2">
        <w:rPr>
          <w:rStyle w:val="Emphasis"/>
          <w:highlight w:val="cyan"/>
        </w:rPr>
        <w:t>responsibility</w:t>
      </w:r>
      <w:r w:rsidRPr="008F127B">
        <w:rPr>
          <w:color w:val="000000"/>
          <w:sz w:val="16"/>
        </w:rPr>
        <w:t> to protect human rights, we find that </w:t>
      </w:r>
      <w:r>
        <w:rPr>
          <w:color w:val="000000"/>
          <w:u w:val="single"/>
        </w:rPr>
        <w:t>we have</w:t>
      </w:r>
      <w:r w:rsidRPr="008F127B">
        <w:rPr>
          <w:color w:val="000000"/>
          <w:sz w:val="16"/>
        </w:rPr>
        <w:t> </w:t>
      </w:r>
      <w:r>
        <w:rPr>
          <w:color w:val="000000"/>
          <w:highlight w:val="cyan"/>
          <w:u w:val="single"/>
        </w:rPr>
        <w:t>merely</w:t>
      </w:r>
      <w:r w:rsidRPr="008F127B">
        <w:rPr>
          <w:color w:val="000000"/>
          <w:sz w:val="16"/>
        </w:rPr>
        <w:t> </w:t>
      </w:r>
      <w:r w:rsidRPr="00E455A2">
        <w:rPr>
          <w:rStyle w:val="Emphasis"/>
          <w:highlight w:val="cyan"/>
        </w:rPr>
        <w:t>changed which fox is guarding the chickens</w:t>
      </w:r>
      <w:r w:rsidRPr="00E455A2">
        <w:rPr>
          <w:rStyle w:val="Emphasis"/>
        </w:rPr>
        <w:t>.</w:t>
      </w:r>
    </w:p>
    <w:p w14:paraId="1E395D13" w14:textId="77777777" w:rsidR="008A3AF2" w:rsidRPr="008F127B" w:rsidRDefault="008A3AF2" w:rsidP="008A3AF2">
      <w:pPr>
        <w:spacing w:line="235" w:lineRule="atLeast"/>
        <w:rPr>
          <w:color w:val="000000"/>
          <w:sz w:val="16"/>
        </w:rPr>
      </w:pPr>
      <w:r w:rsidRPr="008F127B">
        <w:rPr>
          <w:color w:val="000000"/>
          <w:sz w:val="16"/>
        </w:rPr>
        <w:t xml:space="preserve">Human Rights and Global Citizenship </w:t>
      </w:r>
      <w:r w:rsidRPr="008F127B">
        <w:rPr>
          <w:sz w:val="16"/>
        </w:rPr>
        <w:t xml:space="preserve">As a legalistic concept, human rights require a political authority to define what they are legally. One of the most widely cited works on human rights, Jack Donnelly’s Universal Human Rights in Theory and Practice fails from the start on this point with its key analogy: human rights, like property rights, are a preexisting condition. This notion has already been dismantled by Arendt as shown above. By contrast, international relations theorists recognize that human rights must be granted and recognized by global institutions, but the lack of a central international authority makes this very difficult. The realist school of international relations (Morgenthau; Waltz) sees anarchy reigning in a state of nature in world politics, making the protection of human rights well nigh impossible. The so-called English School of International Relations sees an international society as precarious, in which norms, though real, are enforced by national states that see adherence to such norms as advantageous for maintaining the international society and in the interest of the individual states in question (Bull). These theories are united in that they see international organizations as instruments for carrying out what has already been agreed to by national states. Neither position posits a global polity as existing, and many theorists in each camp would see such a polity as undesirable. </w:t>
      </w:r>
      <w:r w:rsidRPr="008F127B">
        <w:rPr>
          <w:color w:val="000000"/>
          <w:sz w:val="16"/>
        </w:rPr>
        <w:t xml:space="preserve">Others are less pessimistic. </w:t>
      </w:r>
      <w:r>
        <w:rPr>
          <w:color w:val="000000"/>
          <w:highlight w:val="cyan"/>
          <w:u w:val="single"/>
        </w:rPr>
        <w:t>Constructivists</w:t>
      </w:r>
      <w:r w:rsidRPr="008F127B">
        <w:rPr>
          <w:color w:val="000000"/>
          <w:sz w:val="16"/>
        </w:rPr>
        <w:t xml:space="preserve"> </w:t>
      </w:r>
      <w:r>
        <w:rPr>
          <w:color w:val="000000"/>
          <w:u w:val="single"/>
        </w:rPr>
        <w:t>view human rights as a discourse that has</w:t>
      </w:r>
      <w:r w:rsidRPr="008F127B">
        <w:rPr>
          <w:color w:val="000000"/>
          <w:sz w:val="16"/>
        </w:rPr>
        <w:t xml:space="preserve"> </w:t>
      </w:r>
      <w:r w:rsidRPr="00E455A2">
        <w:rPr>
          <w:rStyle w:val="Emphasis"/>
        </w:rPr>
        <w:t>achieved</w:t>
      </w:r>
      <w:r>
        <w:rPr>
          <w:rStyle w:val="Emphasis"/>
        </w:rPr>
        <w:t xml:space="preserve"> </w:t>
      </w:r>
      <w:r w:rsidRPr="00E455A2">
        <w:rPr>
          <w:rStyle w:val="Emphasis"/>
        </w:rPr>
        <w:t>a certain degree of</w:t>
      </w:r>
      <w:r>
        <w:rPr>
          <w:rStyle w:val="Emphasis"/>
        </w:rPr>
        <w:t xml:space="preserve"> </w:t>
      </w:r>
      <w:r w:rsidRPr="00E455A2">
        <w:rPr>
          <w:rStyle w:val="Emphasis"/>
        </w:rPr>
        <w:t>autonomy</w:t>
      </w:r>
      <w:r w:rsidRPr="008F127B">
        <w:rPr>
          <w:color w:val="000000"/>
          <w:sz w:val="16"/>
        </w:rPr>
        <w:t xml:space="preserve"> </w:t>
      </w:r>
      <w:r>
        <w:rPr>
          <w:color w:val="000000"/>
          <w:u w:val="single"/>
        </w:rPr>
        <w:t>from institutional settings</w:t>
      </w:r>
      <w:r w:rsidRPr="008F127B">
        <w:rPr>
          <w:color w:val="000000"/>
          <w:sz w:val="16"/>
        </w:rPr>
        <w:t xml:space="preserve">, though the geopolitical limits on the discourse remain (Risse; Ropp and Sikkinke 16). Some political theorists seek to found human rights solely on the narrow basis of historical liberal theory, with all the baggage that this involves—from class privilege and economic doctrine to the policies of existing international organizations such as the IMF and WTO, and with the historical affiliation with Anglo-American hegemonies intact (Charvet and Nay). Samuel Moyn’s demonstration of the Christian roots of human rights merely shifts the instrument of human rights formation from political constitutionalism to Christian ethos. In both cases, however, </w:t>
      </w:r>
      <w:r>
        <w:rPr>
          <w:color w:val="000000"/>
          <w:u w:val="single"/>
        </w:rPr>
        <w:t>the</w:t>
      </w:r>
      <w:r w:rsidRPr="008F127B">
        <w:rPr>
          <w:color w:val="000000"/>
          <w:sz w:val="16"/>
        </w:rPr>
        <w:t xml:space="preserve"> </w:t>
      </w:r>
      <w:r w:rsidRPr="00E455A2">
        <w:rPr>
          <w:rStyle w:val="Emphasis"/>
        </w:rPr>
        <w:t>Western origin</w:t>
      </w:r>
      <w:r w:rsidRPr="008F127B">
        <w:rPr>
          <w:color w:val="000000"/>
          <w:sz w:val="16"/>
        </w:rPr>
        <w:t xml:space="preserve"> </w:t>
      </w:r>
      <w:r>
        <w:rPr>
          <w:color w:val="000000"/>
          <w:u w:val="single"/>
        </w:rPr>
        <w:t>of the rights concept</w:t>
      </w:r>
      <w:r w:rsidRPr="008F127B">
        <w:rPr>
          <w:color w:val="000000"/>
          <w:sz w:val="16"/>
        </w:rPr>
        <w:t xml:space="preserve"> </w:t>
      </w:r>
      <w:r w:rsidRPr="00E455A2">
        <w:rPr>
          <w:rStyle w:val="Emphasis"/>
        </w:rPr>
        <w:t>belies its alleged universality</w:t>
      </w:r>
      <w:r w:rsidRPr="008F127B">
        <w:rPr>
          <w:color w:val="000000"/>
          <w:sz w:val="16"/>
        </w:rPr>
        <w:t xml:space="preserve">. Donnelly’s influential work engages in intellectual gymnastics to find a plausible basis for universal human rights. But </w:t>
      </w:r>
      <w:r>
        <w:rPr>
          <w:color w:val="000000"/>
          <w:u w:val="single"/>
        </w:rPr>
        <w:t>even this work</w:t>
      </w:r>
      <w:r w:rsidRPr="008F127B">
        <w:rPr>
          <w:color w:val="000000"/>
          <w:sz w:val="16"/>
        </w:rPr>
        <w:t xml:space="preserve"> </w:t>
      </w:r>
      <w:r>
        <w:rPr>
          <w:color w:val="000000"/>
          <w:highlight w:val="cyan"/>
          <w:u w:val="single"/>
        </w:rPr>
        <w:t>admits that</w:t>
      </w:r>
      <w:r w:rsidRPr="008F127B">
        <w:rPr>
          <w:color w:val="000000"/>
          <w:sz w:val="16"/>
        </w:rPr>
        <w:t xml:space="preserve"> </w:t>
      </w:r>
      <w:r w:rsidRPr="00E455A2">
        <w:rPr>
          <w:rStyle w:val="Emphasis"/>
        </w:rPr>
        <w:t>despite all,</w:t>
      </w:r>
      <w:r w:rsidRPr="008F127B">
        <w:rPr>
          <w:color w:val="000000"/>
          <w:sz w:val="16"/>
        </w:rPr>
        <w:t xml:space="preserve"> </w:t>
      </w:r>
      <w:r>
        <w:rPr>
          <w:color w:val="000000"/>
          <w:highlight w:val="cyan"/>
          <w:u w:val="single"/>
        </w:rPr>
        <w:t>people must live in</w:t>
      </w:r>
      <w:r w:rsidRPr="008F127B">
        <w:rPr>
          <w:color w:val="000000"/>
          <w:sz w:val="16"/>
        </w:rPr>
        <w:t xml:space="preserve"> </w:t>
      </w:r>
      <w:r w:rsidRPr="00E455A2">
        <w:rPr>
          <w:rStyle w:val="Emphasis"/>
          <w:highlight w:val="cyan"/>
        </w:rPr>
        <w:t xml:space="preserve">determined </w:t>
      </w:r>
      <w:r>
        <w:rPr>
          <w:b/>
          <w:bCs/>
          <w:color w:val="000000"/>
          <w:highlight w:val="cyan"/>
          <w:u w:val="single"/>
        </w:rPr>
        <w:t>polities</w:t>
      </w:r>
      <w:r w:rsidRPr="008F127B">
        <w:rPr>
          <w:color w:val="000000"/>
          <w:sz w:val="16"/>
        </w:rPr>
        <w:t xml:space="preserve"> </w:t>
      </w:r>
      <w:r>
        <w:rPr>
          <w:color w:val="000000"/>
          <w:u w:val="single"/>
        </w:rPr>
        <w:t>or they would find themselves in a</w:t>
      </w:r>
      <w:r w:rsidRPr="008F127B">
        <w:rPr>
          <w:color w:val="000000"/>
          <w:sz w:val="16"/>
        </w:rPr>
        <w:t xml:space="preserve"> </w:t>
      </w:r>
      <w:r w:rsidRPr="00E455A2">
        <w:rPr>
          <w:rStyle w:val="Emphasis"/>
        </w:rPr>
        <w:t>Hobbesian state of nature</w:t>
      </w:r>
      <w:r>
        <w:rPr>
          <w:color w:val="000000"/>
          <w:u w:val="single"/>
        </w:rPr>
        <w:t>,</w:t>
      </w:r>
      <w:r w:rsidRPr="008F127B">
        <w:rPr>
          <w:color w:val="000000"/>
          <w:sz w:val="16"/>
        </w:rPr>
        <w:t xml:space="preserve"> </w:t>
      </w:r>
      <w:r>
        <w:rPr>
          <w:color w:val="000000"/>
          <w:highlight w:val="cyan"/>
          <w:u w:val="single"/>
        </w:rPr>
        <w:t>and</w:t>
      </w:r>
      <w:r w:rsidRPr="008F127B">
        <w:rPr>
          <w:color w:val="000000"/>
          <w:sz w:val="16"/>
        </w:rPr>
        <w:t xml:space="preserve"> </w:t>
      </w:r>
      <w:r>
        <w:rPr>
          <w:color w:val="000000"/>
          <w:u w:val="single"/>
        </w:rPr>
        <w:t>that in the end</w:t>
      </w:r>
      <w:r w:rsidRPr="008F127B">
        <w:rPr>
          <w:color w:val="000000"/>
          <w:sz w:val="16"/>
        </w:rPr>
        <w:t xml:space="preserve"> </w:t>
      </w:r>
      <w:r>
        <w:rPr>
          <w:color w:val="000000"/>
          <w:highlight w:val="cyan"/>
          <w:u w:val="single"/>
        </w:rPr>
        <w:t>states have</w:t>
      </w:r>
      <w:r w:rsidRPr="008F127B">
        <w:rPr>
          <w:color w:val="000000"/>
          <w:sz w:val="16"/>
        </w:rPr>
        <w:t xml:space="preserve"> </w:t>
      </w:r>
      <w:r>
        <w:rPr>
          <w:color w:val="000000"/>
          <w:u w:val="single"/>
        </w:rPr>
        <w:t>human rights</w:t>
      </w:r>
      <w:r w:rsidRPr="008F127B">
        <w:rPr>
          <w:color w:val="000000"/>
          <w:sz w:val="16"/>
        </w:rPr>
        <w:t xml:space="preserve"> </w:t>
      </w:r>
      <w:r>
        <w:rPr>
          <w:color w:val="000000"/>
          <w:highlight w:val="cyan"/>
          <w:u w:val="single"/>
        </w:rPr>
        <w:t>responsibilities</w:t>
      </w:r>
      <w:r w:rsidRPr="008F127B">
        <w:rPr>
          <w:color w:val="000000"/>
          <w:sz w:val="16"/>
        </w:rPr>
        <w:t xml:space="preserve"> </w:t>
      </w:r>
      <w:r w:rsidRPr="00E455A2">
        <w:rPr>
          <w:rStyle w:val="Emphasis"/>
          <w:highlight w:val="cyan"/>
        </w:rPr>
        <w:t>only</w:t>
      </w:r>
      <w:r>
        <w:rPr>
          <w:rStyle w:val="Emphasis"/>
        </w:rPr>
        <w:t xml:space="preserve"> </w:t>
      </w:r>
      <w:r w:rsidRPr="00E455A2">
        <w:rPr>
          <w:rStyle w:val="Emphasis"/>
          <w:highlight w:val="cyan"/>
        </w:rPr>
        <w:t>to their</w:t>
      </w:r>
      <w:r>
        <w:rPr>
          <w:rStyle w:val="Emphasis"/>
        </w:rPr>
        <w:t xml:space="preserve"> </w:t>
      </w:r>
      <w:r w:rsidRPr="00E455A2">
        <w:rPr>
          <w:rStyle w:val="Emphasis"/>
          <w:highlight w:val="cyan"/>
        </w:rPr>
        <w:t>own</w:t>
      </w:r>
      <w:r>
        <w:rPr>
          <w:rStyle w:val="Emphasis"/>
        </w:rPr>
        <w:t xml:space="preserve"> </w:t>
      </w:r>
      <w:r w:rsidRPr="00E455A2">
        <w:rPr>
          <w:rStyle w:val="Emphasis"/>
        </w:rPr>
        <w:t>citizens</w:t>
      </w:r>
      <w:r>
        <w:rPr>
          <w:rStyle w:val="Emphasis"/>
        </w:rPr>
        <w:t xml:space="preserve"> </w:t>
      </w:r>
      <w:r w:rsidRPr="00E455A2">
        <w:rPr>
          <w:rStyle w:val="Emphasis"/>
        </w:rPr>
        <w:t>and</w:t>
      </w:r>
      <w:r>
        <w:rPr>
          <w:rStyle w:val="Emphasis"/>
        </w:rPr>
        <w:t xml:space="preserve"> </w:t>
      </w:r>
      <w:r w:rsidRPr="00E455A2">
        <w:rPr>
          <w:rStyle w:val="Emphasis"/>
        </w:rPr>
        <w:t>territorial residents</w:t>
      </w:r>
      <w:r w:rsidRPr="008F127B">
        <w:rPr>
          <w:color w:val="000000"/>
          <w:sz w:val="16"/>
        </w:rPr>
        <w:t xml:space="preserve"> (Donnelly 30–32).</w:t>
      </w:r>
    </w:p>
    <w:p w14:paraId="19B47440" w14:textId="77777777" w:rsidR="008A3AF2" w:rsidRPr="008F127B" w:rsidRDefault="008A3AF2" w:rsidP="008A3AF2">
      <w:pPr>
        <w:spacing w:line="235" w:lineRule="atLeast"/>
        <w:rPr>
          <w:color w:val="000000"/>
          <w:sz w:val="16"/>
        </w:rPr>
      </w:pPr>
      <w:r>
        <w:rPr>
          <w:color w:val="000000"/>
          <w:u w:val="single"/>
        </w:rPr>
        <w:t>Clearly, only global citizenship could address all of these difficulties</w:t>
      </w:r>
      <w:r w:rsidRPr="008F127B">
        <w:rPr>
          <w:color w:val="000000"/>
          <w:sz w:val="16"/>
        </w:rPr>
        <w:t xml:space="preserve">, and there has been considerable work done on developing that idea. Robert Paehlke seeks the basis for global citizenship in the movements to limit corporate depravity and U.S. militarism worldwide, hoping ironically that the opposition to the current global governance regime will provide that same regime with a stronger basis for legitimacy (Paehlk 15, 200–02). Andrew Moravcsik instead argues that democratic republican governments have often accepted the limitations on sovereignty </w:t>
      </w:r>
      <w:r w:rsidRPr="008F127B">
        <w:rPr>
          <w:color w:val="000000"/>
          <w:sz w:val="16"/>
        </w:rPr>
        <w:lastRenderedPageBreak/>
        <w:t>imposed by international human rights regimes when the gains in reducing domestic political uncertainty—the risk of having a domestic opposition reverse preferred policies—outweigh that compromise (Moravcsik 217–52). </w:t>
      </w:r>
      <w:r>
        <w:rPr>
          <w:color w:val="000000"/>
          <w:u w:val="single"/>
        </w:rPr>
        <w:t>Efforts at conceptualizing a “</w:t>
      </w:r>
      <w:r w:rsidRPr="00E455A2">
        <w:rPr>
          <w:rStyle w:val="Emphasis"/>
          <w:highlight w:val="cyan"/>
        </w:rPr>
        <w:t>global democracy</w:t>
      </w:r>
      <w:r w:rsidRPr="00E455A2">
        <w:rPr>
          <w:rStyle w:val="Emphasis"/>
        </w:rPr>
        <w:t>” are perpetually </w:t>
      </w:r>
      <w:r w:rsidRPr="00E455A2">
        <w:rPr>
          <w:rStyle w:val="Emphasis"/>
          <w:highlight w:val="cyan"/>
        </w:rPr>
        <w:t>challenged</w:t>
      </w:r>
      <w:r w:rsidRPr="00E455A2">
        <w:rPr>
          <w:rStyle w:val="Emphasis"/>
        </w:rPr>
        <w:t> </w:t>
      </w:r>
      <w:r w:rsidRPr="00E455A2">
        <w:rPr>
          <w:rStyle w:val="Emphasis"/>
          <w:highlight w:val="cyan"/>
        </w:rPr>
        <w:t>by the</w:t>
      </w:r>
      <w:r w:rsidRPr="00E455A2">
        <w:rPr>
          <w:rStyle w:val="Emphasis"/>
        </w:rPr>
        <w:t> </w:t>
      </w:r>
      <w:r w:rsidRPr="00E455A2">
        <w:rPr>
          <w:rStyle w:val="Emphasis"/>
          <w:highlight w:val="cyan"/>
        </w:rPr>
        <w:t>lack of any global</w:t>
      </w:r>
      <w:r w:rsidRPr="008F127B">
        <w:rPr>
          <w:color w:val="000000"/>
          <w:sz w:val="16"/>
        </w:rPr>
        <w:t>, or even international, or even European </w:t>
      </w:r>
      <w:r w:rsidRPr="00E455A2">
        <w:rPr>
          <w:rStyle w:val="Emphasis"/>
          <w:highlight w:val="cyan"/>
        </w:rPr>
        <w:t>demos</w:t>
      </w:r>
      <w:r w:rsidRPr="00E455A2">
        <w:rPr>
          <w:rStyle w:val="Emphasis"/>
        </w:rPr>
        <w:t> or people</w:t>
      </w:r>
      <w:r w:rsidRPr="008F127B">
        <w:rPr>
          <w:color w:val="000000"/>
          <w:sz w:val="16"/>
        </w:rPr>
        <w:t> (Held 220). Aristotle’s criteria continue to matter in the twenty-first century. </w:t>
      </w:r>
      <w:r>
        <w:rPr>
          <w:color w:val="000000"/>
          <w:u w:val="single"/>
        </w:rPr>
        <w:t>It seems</w:t>
      </w:r>
      <w:r w:rsidRPr="008F127B">
        <w:rPr>
          <w:color w:val="000000"/>
          <w:sz w:val="16"/>
        </w:rPr>
        <w:t> </w:t>
      </w:r>
      <w:r w:rsidRPr="00E455A2">
        <w:rPr>
          <w:rStyle w:val="Emphasis"/>
        </w:rPr>
        <w:t>difficult to avoid</w:t>
      </w:r>
      <w:r w:rsidRPr="008F127B">
        <w:rPr>
          <w:color w:val="000000"/>
          <w:sz w:val="16"/>
        </w:rPr>
        <w:t> </w:t>
      </w:r>
      <w:r>
        <w:rPr>
          <w:color w:val="000000"/>
          <w:u w:val="single"/>
        </w:rPr>
        <w:t>the conclusion that</w:t>
      </w:r>
      <w:r w:rsidRPr="008F127B">
        <w:rPr>
          <w:color w:val="000000"/>
          <w:sz w:val="16"/>
        </w:rPr>
        <w:t> </w:t>
      </w:r>
      <w:r>
        <w:rPr>
          <w:color w:val="000000"/>
          <w:highlight w:val="cyan"/>
          <w:u w:val="single"/>
        </w:rPr>
        <w:t>even under the</w:t>
      </w:r>
      <w:r w:rsidRPr="008F127B">
        <w:rPr>
          <w:color w:val="000000"/>
          <w:sz w:val="16"/>
        </w:rPr>
        <w:t> </w:t>
      </w:r>
      <w:r w:rsidRPr="00E455A2">
        <w:rPr>
          <w:rStyle w:val="Emphasis"/>
          <w:highlight w:val="cyan"/>
        </w:rPr>
        <w:t>most global</w:t>
      </w:r>
      <w:r w:rsidRPr="008F127B">
        <w:rPr>
          <w:color w:val="000000"/>
          <w:sz w:val="16"/>
        </w:rPr>
        <w:t> </w:t>
      </w:r>
      <w:r>
        <w:rPr>
          <w:color w:val="000000"/>
          <w:u w:val="single"/>
        </w:rPr>
        <w:t>of human rights</w:t>
      </w:r>
      <w:r w:rsidRPr="008F127B">
        <w:rPr>
          <w:color w:val="000000"/>
          <w:sz w:val="16"/>
        </w:rPr>
        <w:t> </w:t>
      </w:r>
      <w:r>
        <w:rPr>
          <w:color w:val="000000"/>
          <w:highlight w:val="cyan"/>
          <w:u w:val="single"/>
        </w:rPr>
        <w:t>regimes, rights</w:t>
      </w:r>
      <w:r w:rsidRPr="008F127B">
        <w:rPr>
          <w:color w:val="000000"/>
          <w:sz w:val="16"/>
        </w:rPr>
        <w:t> </w:t>
      </w:r>
      <w:r w:rsidRPr="00E455A2">
        <w:rPr>
          <w:rStyle w:val="Emphasis"/>
          <w:highlight w:val="cyan"/>
        </w:rPr>
        <w:t>remain</w:t>
      </w:r>
      <w:r w:rsidRPr="00E455A2">
        <w:rPr>
          <w:rStyle w:val="Emphasis"/>
        </w:rPr>
        <w:t> inextricably </w:t>
      </w:r>
      <w:r w:rsidRPr="00E455A2">
        <w:rPr>
          <w:rStyle w:val="Emphasis"/>
          <w:highlight w:val="cyan"/>
        </w:rPr>
        <w:t>tied</w:t>
      </w:r>
      <w:r w:rsidRPr="00E455A2">
        <w:rPr>
          <w:rStyle w:val="Emphasis"/>
        </w:rPr>
        <w:t> </w:t>
      </w:r>
      <w:r w:rsidRPr="00E455A2">
        <w:rPr>
          <w:rStyle w:val="Emphasis"/>
          <w:highlight w:val="cyan"/>
        </w:rPr>
        <w:t>to</w:t>
      </w:r>
      <w:r w:rsidRPr="00E455A2">
        <w:rPr>
          <w:rStyle w:val="Emphasis"/>
        </w:rPr>
        <w:t> domestic politics and </w:t>
      </w:r>
      <w:r w:rsidRPr="00E455A2">
        <w:rPr>
          <w:rStyle w:val="Emphasis"/>
          <w:highlight w:val="cyan"/>
        </w:rPr>
        <w:t>national governments</w:t>
      </w:r>
      <w:r>
        <w:rPr>
          <w:color w:val="000000"/>
          <w:u w:val="single"/>
        </w:rPr>
        <w:t>. If there is a role for civil society and popular social</w:t>
      </w:r>
      <w:r w:rsidRPr="008F127B">
        <w:rPr>
          <w:color w:val="000000"/>
          <w:sz w:val="16"/>
        </w:rPr>
        <w:t> </w:t>
      </w:r>
      <w:r>
        <w:rPr>
          <w:color w:val="000000"/>
          <w:highlight w:val="cyan"/>
          <w:u w:val="single"/>
        </w:rPr>
        <w:t>movements</w:t>
      </w:r>
      <w:r>
        <w:rPr>
          <w:color w:val="000000"/>
          <w:u w:val="single"/>
        </w:rPr>
        <w:t>, their</w:t>
      </w:r>
      <w:r w:rsidRPr="008F127B">
        <w:rPr>
          <w:color w:val="000000"/>
          <w:sz w:val="16"/>
        </w:rPr>
        <w:t> </w:t>
      </w:r>
      <w:r>
        <w:rPr>
          <w:color w:val="000000"/>
          <w:highlight w:val="cyan"/>
          <w:u w:val="single"/>
        </w:rPr>
        <w:t xml:space="preserve">impact must </w:t>
      </w:r>
      <w:r w:rsidRPr="00E455A2">
        <w:rPr>
          <w:rStyle w:val="Emphasis"/>
          <w:highlight w:val="cyan"/>
        </w:rPr>
        <w:t>be</w:t>
      </w:r>
      <w:r w:rsidRPr="00E455A2">
        <w:rPr>
          <w:rStyle w:val="Emphasis"/>
        </w:rPr>
        <w:t> primarily</w:t>
      </w:r>
      <w:r w:rsidRPr="008F127B">
        <w:rPr>
          <w:color w:val="000000"/>
          <w:sz w:val="16"/>
        </w:rPr>
        <w:t> </w:t>
      </w:r>
      <w:r>
        <w:rPr>
          <w:color w:val="000000"/>
          <w:highlight w:val="cyan"/>
          <w:u w:val="single"/>
        </w:rPr>
        <w:t>at the</w:t>
      </w:r>
      <w:r w:rsidRPr="008F127B">
        <w:rPr>
          <w:color w:val="000000"/>
          <w:sz w:val="16"/>
        </w:rPr>
        <w:t> </w:t>
      </w:r>
      <w:r w:rsidRPr="00E455A2">
        <w:rPr>
          <w:rStyle w:val="Emphasis"/>
          <w:highlight w:val="cyan"/>
        </w:rPr>
        <w:t>national level</w:t>
      </w:r>
      <w:r w:rsidRPr="00E455A2">
        <w:rPr>
          <w:rStyle w:val="Emphasis"/>
        </w:rPr>
        <w:t>, and be </w:t>
      </w:r>
      <w:r w:rsidRPr="00E455A2">
        <w:rPr>
          <w:rStyle w:val="Emphasis"/>
          <w:highlight w:val="cyan"/>
        </w:rPr>
        <w:t>differentiated</w:t>
      </w:r>
      <w:r w:rsidRPr="00E455A2">
        <w:rPr>
          <w:rStyle w:val="Emphasis"/>
        </w:rPr>
        <w:t> in that impact </w:t>
      </w:r>
      <w:r w:rsidRPr="00E455A2">
        <w:rPr>
          <w:rStyle w:val="Emphasis"/>
          <w:highlight w:val="cyan"/>
        </w:rPr>
        <w:t>in</w:t>
      </w:r>
      <w:r w:rsidRPr="00E455A2">
        <w:rPr>
          <w:rStyle w:val="Emphasis"/>
        </w:rPr>
        <w:t> </w:t>
      </w:r>
      <w:r w:rsidRPr="00E455A2">
        <w:rPr>
          <w:rStyle w:val="Emphasis"/>
          <w:highlight w:val="cyan"/>
        </w:rPr>
        <w:t>different countries</w:t>
      </w:r>
      <w:r w:rsidRPr="008F127B">
        <w:rPr>
          <w:color w:val="000000"/>
          <w:sz w:val="16"/>
        </w:rPr>
        <w:t> </w:t>
      </w:r>
      <w:r>
        <w:rPr>
          <w:color w:val="000000"/>
          <w:u w:val="single"/>
        </w:rPr>
        <w:t>and</w:t>
      </w:r>
      <w:r w:rsidRPr="008F127B">
        <w:rPr>
          <w:color w:val="000000"/>
          <w:sz w:val="16"/>
        </w:rPr>
        <w:t> </w:t>
      </w:r>
      <w:r w:rsidRPr="00E455A2">
        <w:rPr>
          <w:rStyle w:val="Emphasis"/>
        </w:rPr>
        <w:t>political communities</w:t>
      </w:r>
      <w:r>
        <w:rPr>
          <w:color w:val="000000"/>
          <w:u w:val="single"/>
        </w:rPr>
        <w:t>.</w:t>
      </w:r>
      <w:r w:rsidRPr="008F127B">
        <w:rPr>
          <w:color w:val="000000"/>
          <w:sz w:val="16"/>
        </w:rPr>
        <w:t> </w:t>
      </w:r>
      <w:r>
        <w:rPr>
          <w:color w:val="000000"/>
          <w:highlight w:val="cyan"/>
          <w:u w:val="single"/>
        </w:rPr>
        <w:t>To be effective</w:t>
      </w:r>
      <w:r w:rsidRPr="008F127B">
        <w:rPr>
          <w:color w:val="000000"/>
          <w:sz w:val="16"/>
        </w:rPr>
        <w:t> </w:t>
      </w:r>
      <w:r w:rsidRPr="00E455A2">
        <w:rPr>
          <w:rStyle w:val="Emphasis"/>
          <w:highlight w:val="cyan"/>
        </w:rPr>
        <w:t>beyond national boundaries</w:t>
      </w:r>
      <w:r w:rsidRPr="00E455A2">
        <w:rPr>
          <w:rStyle w:val="Emphasis"/>
        </w:rPr>
        <w:t>, they must act in </w:t>
      </w:r>
      <w:r w:rsidRPr="00E455A2">
        <w:rPr>
          <w:rStyle w:val="Emphasis"/>
          <w:highlight w:val="cyan"/>
        </w:rPr>
        <w:t>concrete ways</w:t>
      </w:r>
      <w:r w:rsidRPr="008F127B">
        <w:rPr>
          <w:color w:val="000000"/>
          <w:sz w:val="16"/>
        </w:rPr>
        <w:t> </w:t>
      </w:r>
      <w:r>
        <w:rPr>
          <w:color w:val="000000"/>
          <w:highlight w:val="cyan"/>
          <w:u w:val="single"/>
        </w:rPr>
        <w:t>in solidarity</w:t>
      </w:r>
      <w:r w:rsidRPr="008F127B">
        <w:rPr>
          <w:color w:val="000000"/>
          <w:sz w:val="16"/>
        </w:rPr>
        <w:t> with brother and sister movements and struggles or </w:t>
      </w:r>
      <w:r>
        <w:rPr>
          <w:color w:val="000000"/>
          <w:highlight w:val="cyan"/>
          <w:u w:val="single"/>
        </w:rPr>
        <w:t>with</w:t>
      </w:r>
      <w:r w:rsidRPr="008F127B">
        <w:rPr>
          <w:color w:val="000000"/>
          <w:sz w:val="16"/>
        </w:rPr>
        <w:t> </w:t>
      </w:r>
      <w:r>
        <w:rPr>
          <w:color w:val="000000"/>
          <w:u w:val="single"/>
        </w:rPr>
        <w:t>efforts to bring about analogous gains to those already won or being fought for in each</w:t>
      </w:r>
      <w:r w:rsidRPr="008F127B">
        <w:rPr>
          <w:color w:val="000000"/>
          <w:sz w:val="16"/>
        </w:rPr>
        <w:t> </w:t>
      </w:r>
      <w:r>
        <w:rPr>
          <w:color w:val="000000"/>
          <w:highlight w:val="cyan"/>
          <w:u w:val="single"/>
        </w:rPr>
        <w:t>other’s</w:t>
      </w:r>
      <w:r w:rsidRPr="008F127B">
        <w:rPr>
          <w:color w:val="000000"/>
          <w:sz w:val="16"/>
        </w:rPr>
        <w:t> </w:t>
      </w:r>
      <w:r w:rsidRPr="00E455A2">
        <w:rPr>
          <w:rStyle w:val="Emphasis"/>
          <w:highlight w:val="cyan"/>
        </w:rPr>
        <w:t>national</w:t>
      </w:r>
      <w:r w:rsidRPr="00E455A2">
        <w:rPr>
          <w:rStyle w:val="Emphasis"/>
        </w:rPr>
        <w:t> political </w:t>
      </w:r>
      <w:r w:rsidRPr="00E455A2">
        <w:rPr>
          <w:rStyle w:val="Emphasis"/>
          <w:highlight w:val="cyan"/>
        </w:rPr>
        <w:t>communities</w:t>
      </w:r>
      <w:r w:rsidRPr="008F127B">
        <w:rPr>
          <w:color w:val="000000"/>
          <w:sz w:val="16"/>
        </w:rPr>
        <w:t>. This means that </w:t>
      </w:r>
      <w:r>
        <w:rPr>
          <w:color w:val="000000"/>
          <w:u w:val="single"/>
        </w:rPr>
        <w:t>the</w:t>
      </w:r>
      <w:r w:rsidRPr="008F127B">
        <w:rPr>
          <w:color w:val="000000"/>
          <w:sz w:val="16"/>
        </w:rPr>
        <w:t> </w:t>
      </w:r>
      <w:r w:rsidRPr="00E455A2">
        <w:rPr>
          <w:rStyle w:val="Emphasis"/>
        </w:rPr>
        <w:t>struggles, acts of solidarity, and discourses of movements</w:t>
      </w:r>
      <w:r w:rsidRPr="008F127B">
        <w:rPr>
          <w:color w:val="000000"/>
          <w:sz w:val="16"/>
        </w:rPr>
        <w:t> </w:t>
      </w:r>
      <w:r>
        <w:rPr>
          <w:color w:val="000000"/>
          <w:u w:val="single"/>
        </w:rPr>
        <w:t>from the</w:t>
      </w:r>
      <w:r w:rsidRPr="008F127B">
        <w:rPr>
          <w:color w:val="000000"/>
          <w:sz w:val="16"/>
        </w:rPr>
        <w:t> </w:t>
      </w:r>
      <w:r w:rsidRPr="00E455A2">
        <w:rPr>
          <w:rStyle w:val="Emphasis"/>
        </w:rPr>
        <w:t>pre-globalization era</w:t>
      </w:r>
      <w:r w:rsidRPr="008F127B">
        <w:rPr>
          <w:color w:val="000000"/>
          <w:sz w:val="16"/>
        </w:rPr>
        <w:t>, especially from the immediately preceding era of anti-colonial and analogous movements, </w:t>
      </w:r>
      <w:r>
        <w:rPr>
          <w:color w:val="000000"/>
          <w:u w:val="single"/>
        </w:rPr>
        <w:t>are</w:t>
      </w:r>
      <w:r w:rsidRPr="008F127B">
        <w:rPr>
          <w:color w:val="000000"/>
          <w:sz w:val="16"/>
        </w:rPr>
        <w:t> </w:t>
      </w:r>
      <w:r w:rsidRPr="00E455A2">
        <w:rPr>
          <w:rStyle w:val="Emphasis"/>
        </w:rPr>
        <w:t>surprisingly relevant</w:t>
      </w:r>
      <w:r w:rsidRPr="008F127B">
        <w:rPr>
          <w:color w:val="000000"/>
          <w:sz w:val="16"/>
        </w:rPr>
        <w:t> to addressing our problems today.</w:t>
      </w:r>
    </w:p>
    <w:p w14:paraId="07B7209C" w14:textId="77777777" w:rsidR="008A3AF2" w:rsidRDefault="008A3AF2" w:rsidP="008A3AF2"/>
    <w:p w14:paraId="6D517130" w14:textId="5F59F403" w:rsidR="005017A5" w:rsidRDefault="005017A5" w:rsidP="005017A5">
      <w:pPr>
        <w:pStyle w:val="Heading4"/>
      </w:pPr>
      <w:r>
        <w:t xml:space="preserve">US heg is </w:t>
      </w:r>
      <w:r w:rsidRPr="004B45E7">
        <w:rPr>
          <w:u w:val="single"/>
        </w:rPr>
        <w:t>inevitable</w:t>
      </w:r>
      <w:r>
        <w:t xml:space="preserve"> and </w:t>
      </w:r>
      <w:r w:rsidRPr="004B45E7">
        <w:rPr>
          <w:u w:val="single"/>
        </w:rPr>
        <w:t>sustainable</w:t>
      </w:r>
      <w:r>
        <w:t xml:space="preserve"> post Cold War. Fealism </w:t>
      </w:r>
      <w:r w:rsidRPr="004B45E7">
        <w:rPr>
          <w:u w:val="single"/>
        </w:rPr>
        <w:t>remaining true</w:t>
      </w:r>
      <w:r>
        <w:t xml:space="preserve"> proves. </w:t>
      </w:r>
    </w:p>
    <w:p w14:paraId="68702ED4" w14:textId="607CD82C" w:rsidR="005017A5" w:rsidRPr="002339DF" w:rsidRDefault="005017A5" w:rsidP="005017A5">
      <w:r>
        <w:t xml:space="preserve">John J. </w:t>
      </w:r>
      <w:r w:rsidRPr="002339DF">
        <w:rPr>
          <w:rStyle w:val="Style13ptBold"/>
        </w:rPr>
        <w:t>Mearsheimer</w:t>
      </w:r>
      <w:r>
        <w:t xml:space="preserve"> </w:t>
      </w:r>
      <w:r w:rsidRPr="002339DF">
        <w:rPr>
          <w:rStyle w:val="Style13ptBold"/>
        </w:rPr>
        <w:t>2</w:t>
      </w:r>
      <w:r>
        <w:t xml:space="preserve">. </w:t>
      </w:r>
      <w:r w:rsidRPr="002339DF">
        <w:t>R. Wendell Harrison Distinguished Service Professor at the University of Chicago</w:t>
      </w:r>
      <w:r>
        <w:t xml:space="preserve"> and PhD in political science at Cornell University. August 2002. </w:t>
      </w:r>
      <w:r w:rsidRPr="002339DF">
        <w:rPr>
          <w:i/>
          <w:iCs/>
        </w:rPr>
        <w:t>Realism and Institutionalism in International Studies</w:t>
      </w:r>
      <w:r>
        <w:rPr>
          <w:i/>
          <w:iCs/>
        </w:rPr>
        <w:t xml:space="preserve">: Realism, the Real World, and the Academy.  </w:t>
      </w:r>
      <w:r>
        <w:t xml:space="preserve">University of Michigan Press. 25-29. </w:t>
      </w:r>
    </w:p>
    <w:p w14:paraId="32C1668A" w14:textId="77777777" w:rsidR="005017A5" w:rsidRPr="00B51B42" w:rsidRDefault="005017A5" w:rsidP="005017A5">
      <w:pPr>
        <w:rPr>
          <w:sz w:val="16"/>
        </w:rPr>
      </w:pPr>
      <w:r w:rsidRPr="00B51B42">
        <w:rPr>
          <w:sz w:val="16"/>
        </w:rPr>
        <w:t>The Real World</w:t>
      </w:r>
    </w:p>
    <w:p w14:paraId="408788B6" w14:textId="77777777" w:rsidR="005017A5" w:rsidRPr="009F2AD2" w:rsidRDefault="005017A5" w:rsidP="005017A5">
      <w:pPr>
        <w:rPr>
          <w:rStyle w:val="Emphasis"/>
        </w:rPr>
      </w:pPr>
      <w:r w:rsidRPr="00B51B42">
        <w:rPr>
          <w:rStyle w:val="StyleUnderline"/>
          <w:highlight w:val="cyan"/>
        </w:rPr>
        <w:t>Despite</w:t>
      </w:r>
      <w:r w:rsidRPr="009F2AD2">
        <w:rPr>
          <w:rStyle w:val="StyleUnderline"/>
        </w:rPr>
        <w:t xml:space="preserve"> the </w:t>
      </w:r>
      <w:r w:rsidRPr="00B51B42">
        <w:rPr>
          <w:rStyle w:val="Emphasis"/>
          <w:highlight w:val="cyan"/>
        </w:rPr>
        <w:t>end of the cold</w:t>
      </w:r>
      <w:r w:rsidRPr="009F2AD2">
        <w:rPr>
          <w:rStyle w:val="Emphasis"/>
        </w:rPr>
        <w:t xml:space="preserve"> </w:t>
      </w:r>
      <w:r w:rsidRPr="00B51B42">
        <w:rPr>
          <w:rStyle w:val="Emphasis"/>
          <w:highlight w:val="cyan"/>
        </w:rPr>
        <w:t>war</w:t>
      </w:r>
      <w:r w:rsidRPr="00B51B42">
        <w:rPr>
          <w:rStyle w:val="StyleUnderline"/>
          <w:highlight w:val="cyan"/>
        </w:rPr>
        <w:t>,</w:t>
      </w:r>
      <w:r w:rsidRPr="009F2AD2">
        <w:rPr>
          <w:rStyle w:val="StyleUnderline"/>
        </w:rPr>
        <w:t xml:space="preserve"> the basic </w:t>
      </w:r>
      <w:r w:rsidRPr="00B51B42">
        <w:rPr>
          <w:rStyle w:val="StyleUnderline"/>
          <w:highlight w:val="cyan"/>
        </w:rPr>
        <w:t>structure</w:t>
      </w:r>
      <w:r w:rsidRPr="009F2AD2">
        <w:rPr>
          <w:rStyle w:val="StyleUnderline"/>
        </w:rPr>
        <w:t xml:space="preserve"> </w:t>
      </w:r>
      <w:r w:rsidRPr="00B51B42">
        <w:rPr>
          <w:rStyle w:val="StyleUnderline"/>
          <w:highlight w:val="cyan"/>
        </w:rPr>
        <w:t>of</w:t>
      </w:r>
      <w:r w:rsidRPr="009F2AD2">
        <w:rPr>
          <w:rStyle w:val="StyleUnderline"/>
        </w:rPr>
        <w:t xml:space="preserve"> the </w:t>
      </w:r>
      <w:r w:rsidRPr="00B51B42">
        <w:rPr>
          <w:rStyle w:val="Emphasis"/>
          <w:highlight w:val="cyan"/>
        </w:rPr>
        <w:t>international</w:t>
      </w:r>
      <w:r w:rsidRPr="009F2AD2">
        <w:rPr>
          <w:rStyle w:val="Emphasis"/>
        </w:rPr>
        <w:t xml:space="preserve"> system</w:t>
      </w:r>
      <w:r w:rsidRPr="009F2AD2">
        <w:rPr>
          <w:rStyle w:val="StyleUnderline"/>
        </w:rPr>
        <w:t xml:space="preserve"> </w:t>
      </w:r>
      <w:r w:rsidRPr="00B51B42">
        <w:rPr>
          <w:rStyle w:val="StyleUnderline"/>
          <w:highlight w:val="cyan"/>
        </w:rPr>
        <w:t>remains</w:t>
      </w:r>
      <w:r w:rsidRPr="009F2AD2">
        <w:rPr>
          <w:rStyle w:val="StyleUnderline"/>
        </w:rPr>
        <w:t xml:space="preserve"> largely </w:t>
      </w:r>
      <w:r w:rsidRPr="00B51B42">
        <w:rPr>
          <w:rStyle w:val="Emphasis"/>
          <w:highlight w:val="cyan"/>
        </w:rPr>
        <w:t>unchanged</w:t>
      </w:r>
      <w:r w:rsidRPr="00B51B42">
        <w:rPr>
          <w:sz w:val="16"/>
        </w:rPr>
        <w:t xml:space="preserve">. States are still the key actors in world politics, and they continue to operate in an anarchic system. It is </w:t>
      </w:r>
      <w:r w:rsidRPr="009F2AD2">
        <w:rPr>
          <w:rStyle w:val="StyleUnderline"/>
        </w:rPr>
        <w:t>difficult</w:t>
      </w:r>
      <w:r w:rsidRPr="00B51B42">
        <w:rPr>
          <w:sz w:val="16"/>
        </w:rPr>
        <w:t xml:space="preserve"> </w:t>
      </w:r>
      <w:r w:rsidRPr="009F2AD2">
        <w:rPr>
          <w:rStyle w:val="StyleUnderline"/>
        </w:rPr>
        <w:t>to</w:t>
      </w:r>
      <w:r w:rsidRPr="00B51B42">
        <w:rPr>
          <w:sz w:val="16"/>
        </w:rPr>
        <w:t xml:space="preserve"> find a serious scholar who </w:t>
      </w:r>
      <w:r w:rsidRPr="009F2AD2">
        <w:rPr>
          <w:rStyle w:val="StyleUnderline"/>
        </w:rPr>
        <w:t>argue</w:t>
      </w:r>
      <w:r w:rsidRPr="00B51B42">
        <w:rPr>
          <w:sz w:val="16"/>
        </w:rPr>
        <w:t xml:space="preserve">s </w:t>
      </w:r>
      <w:r w:rsidRPr="009F2AD2">
        <w:rPr>
          <w:rStyle w:val="StyleUnderline"/>
        </w:rPr>
        <w:t>that</w:t>
      </w:r>
      <w:r w:rsidRPr="00B51B42">
        <w:rPr>
          <w:sz w:val="16"/>
        </w:rPr>
        <w:t xml:space="preserve"> the United Nations or </w:t>
      </w:r>
      <w:r w:rsidRPr="009F2AD2">
        <w:rPr>
          <w:rStyle w:val="StyleUnderline"/>
        </w:rPr>
        <w:t>any</w:t>
      </w:r>
      <w:r w:rsidRPr="00B51B42">
        <w:rPr>
          <w:sz w:val="16"/>
        </w:rPr>
        <w:t xml:space="preserve"> other </w:t>
      </w:r>
      <w:r w:rsidRPr="009F2AD2">
        <w:rPr>
          <w:rStyle w:val="StyleUnderline"/>
        </w:rPr>
        <w:t>international institution has coercive leverage over the great powers</w:t>
      </w:r>
      <w:r w:rsidRPr="00B51B42">
        <w:rPr>
          <w:sz w:val="16"/>
        </w:rPr>
        <w:t xml:space="preserve"> or is likely to have it anytime soon. Moreover, not only is there </w:t>
      </w:r>
      <w:r w:rsidRPr="009F2AD2">
        <w:rPr>
          <w:rStyle w:val="StyleUnderline"/>
        </w:rPr>
        <w:t>no plausible replacement for the state on the horizon</w:t>
      </w:r>
      <w:r w:rsidRPr="00B51B42">
        <w:rPr>
          <w:sz w:val="16"/>
        </w:rPr>
        <w:t xml:space="preserve">, but there is </w:t>
      </w:r>
      <w:r w:rsidRPr="009F2AD2">
        <w:rPr>
          <w:rStyle w:val="StyleUnderline"/>
        </w:rPr>
        <w:t>little interest</w:t>
      </w:r>
      <w:r w:rsidRPr="00B51B42">
        <w:rPr>
          <w:sz w:val="16"/>
        </w:rPr>
        <w:t xml:space="preserve"> anywhere in the world </w:t>
      </w:r>
      <w:r w:rsidRPr="009F2AD2">
        <w:rPr>
          <w:rStyle w:val="StyleUnderline"/>
        </w:rPr>
        <w:t>for doing away with the state</w:t>
      </w:r>
      <w:r w:rsidRPr="00B51B42">
        <w:rPr>
          <w:sz w:val="16"/>
        </w:rPr>
        <w:t xml:space="preserve"> and putting an alternative political arrangement in its place. Nothing is forever, but </w:t>
      </w:r>
      <w:r w:rsidRPr="009F2AD2">
        <w:rPr>
          <w:rStyle w:val="StyleUnderline"/>
        </w:rPr>
        <w:t xml:space="preserve">there is </w:t>
      </w:r>
      <w:r w:rsidRPr="009F2AD2">
        <w:rPr>
          <w:rStyle w:val="Emphasis"/>
        </w:rPr>
        <w:t>good reason</w:t>
      </w:r>
      <w:r w:rsidRPr="009F2AD2">
        <w:rPr>
          <w:rStyle w:val="StyleUnderline"/>
        </w:rPr>
        <w:t xml:space="preserve"> to think that the </w:t>
      </w:r>
      <w:r w:rsidRPr="009F2AD2">
        <w:rPr>
          <w:rStyle w:val="Emphasis"/>
        </w:rPr>
        <w:t>sovereign state's</w:t>
      </w:r>
      <w:r w:rsidRPr="009F2AD2">
        <w:rPr>
          <w:rStyle w:val="StyleUnderline"/>
        </w:rPr>
        <w:t xml:space="preserve"> time has </w:t>
      </w:r>
      <w:r w:rsidRPr="009F2AD2">
        <w:rPr>
          <w:rStyle w:val="Emphasis"/>
        </w:rPr>
        <w:t>not yet passed.</w:t>
      </w:r>
    </w:p>
    <w:p w14:paraId="2A947A05" w14:textId="77777777" w:rsidR="005017A5" w:rsidRPr="00B51B42" w:rsidRDefault="005017A5" w:rsidP="005017A5">
      <w:pPr>
        <w:rPr>
          <w:sz w:val="16"/>
        </w:rPr>
      </w:pPr>
      <w:r w:rsidRPr="00B51B42">
        <w:rPr>
          <w:sz w:val="16"/>
        </w:rPr>
        <w:t xml:space="preserve">If the basic structure of the system has not changed since 1990, </w:t>
      </w:r>
      <w:r w:rsidRPr="00B51B42">
        <w:rPr>
          <w:rStyle w:val="StyleUnderline"/>
          <w:highlight w:val="cyan"/>
        </w:rPr>
        <w:t xml:space="preserve">we should </w:t>
      </w:r>
      <w:r w:rsidRPr="00B51B42">
        <w:rPr>
          <w:rStyle w:val="Emphasis"/>
          <w:highlight w:val="cyan"/>
        </w:rPr>
        <w:t>not expect</w:t>
      </w:r>
      <w:r w:rsidRPr="00B51B42">
        <w:rPr>
          <w:rStyle w:val="StyleUnderline"/>
          <w:highlight w:val="cyan"/>
        </w:rPr>
        <w:t xml:space="preserve"> state behavior</w:t>
      </w:r>
      <w:r w:rsidRPr="00B51B42">
        <w:rPr>
          <w:sz w:val="16"/>
        </w:rPr>
        <w:t xml:space="preserve"> </w:t>
      </w:r>
      <w:r w:rsidRPr="00B51B42">
        <w:rPr>
          <w:rStyle w:val="StyleUnderline"/>
          <w:highlight w:val="cyan"/>
        </w:rPr>
        <w:t>in</w:t>
      </w:r>
      <w:r w:rsidRPr="009F2AD2">
        <w:rPr>
          <w:rStyle w:val="StyleUnderline"/>
        </w:rPr>
        <w:t xml:space="preserve"> </w:t>
      </w:r>
      <w:r w:rsidRPr="00B51B42">
        <w:rPr>
          <w:rStyle w:val="StyleUnderline"/>
          <w:highlight w:val="cyan"/>
        </w:rPr>
        <w:t xml:space="preserve">the </w:t>
      </w:r>
      <w:r w:rsidRPr="00B51B42">
        <w:rPr>
          <w:rStyle w:val="Emphasis"/>
          <w:highlight w:val="cyan"/>
        </w:rPr>
        <w:t>new century</w:t>
      </w:r>
      <w:r w:rsidRPr="00B51B42">
        <w:rPr>
          <w:rStyle w:val="StyleUnderline"/>
          <w:highlight w:val="cyan"/>
        </w:rPr>
        <w:t xml:space="preserve"> to be </w:t>
      </w:r>
      <w:r w:rsidRPr="00B51B42">
        <w:rPr>
          <w:rStyle w:val="Emphasis"/>
          <w:highlight w:val="cyan"/>
        </w:rPr>
        <w:t>much different</w:t>
      </w:r>
      <w:r w:rsidRPr="009F2AD2">
        <w:rPr>
          <w:rStyle w:val="StyleUnderline"/>
        </w:rPr>
        <w:t xml:space="preserve"> from what it was in past centuries</w:t>
      </w:r>
      <w:r w:rsidRPr="00B51B42">
        <w:rPr>
          <w:sz w:val="16"/>
        </w:rPr>
        <w:t xml:space="preserve">. In fact, there is abundant evidence that states still care deeply about power and will compete for it among themselves in the foreseeable future. Furthermore, the </w:t>
      </w:r>
      <w:r w:rsidRPr="009F2AD2">
        <w:rPr>
          <w:rStyle w:val="StyleUnderline"/>
        </w:rPr>
        <w:t xml:space="preserve">danger still remains that </w:t>
      </w:r>
      <w:r w:rsidRPr="00B51B42">
        <w:rPr>
          <w:rStyle w:val="Emphasis"/>
          <w:highlight w:val="cyan"/>
        </w:rPr>
        <w:t>security competition</w:t>
      </w:r>
      <w:r w:rsidRPr="00B51B42">
        <w:rPr>
          <w:rStyle w:val="StyleUnderline"/>
          <w:highlight w:val="cyan"/>
        </w:rPr>
        <w:t xml:space="preserve"> might </w:t>
      </w:r>
      <w:r w:rsidRPr="00B51B42">
        <w:rPr>
          <w:rStyle w:val="Emphasis"/>
          <w:highlight w:val="cyan"/>
        </w:rPr>
        <w:t>lead to war</w:t>
      </w:r>
      <w:r w:rsidRPr="009F2AD2">
        <w:rPr>
          <w:rStyle w:val="Emphasis"/>
        </w:rPr>
        <w:t>,</w:t>
      </w:r>
      <w:r w:rsidRPr="00B51B42">
        <w:rPr>
          <w:sz w:val="16"/>
        </w:rPr>
        <w:t xml:space="preserve"> </w:t>
      </w:r>
      <w:r w:rsidRPr="00B51B42">
        <w:rPr>
          <w:rStyle w:val="StyleUnderline"/>
          <w:highlight w:val="cyan"/>
        </w:rPr>
        <w:t>neither</w:t>
      </w:r>
      <w:r w:rsidRPr="009F2AD2">
        <w:rPr>
          <w:rStyle w:val="StyleUnderline"/>
        </w:rPr>
        <w:t xml:space="preserve"> of which has </w:t>
      </w:r>
      <w:r w:rsidRPr="00B51B42">
        <w:rPr>
          <w:rStyle w:val="StyleUnderline"/>
          <w:highlight w:val="cyan"/>
        </w:rPr>
        <w:t>gone away</w:t>
      </w:r>
      <w:r w:rsidRPr="009F2AD2">
        <w:rPr>
          <w:rStyle w:val="StyleUnderline"/>
        </w:rPr>
        <w:t xml:space="preserve"> </w:t>
      </w:r>
      <w:r w:rsidRPr="00B51B42">
        <w:rPr>
          <w:rStyle w:val="StyleUnderline"/>
          <w:highlight w:val="cyan"/>
        </w:rPr>
        <w:t>with</w:t>
      </w:r>
      <w:r w:rsidRPr="009F2AD2">
        <w:rPr>
          <w:rStyle w:val="StyleUnderline"/>
        </w:rPr>
        <w:t xml:space="preserve"> the disappearance of the </w:t>
      </w:r>
      <w:r w:rsidRPr="00B51B42">
        <w:rPr>
          <w:rStyle w:val="StyleUnderline"/>
          <w:highlight w:val="cyan"/>
        </w:rPr>
        <w:t>Soviet Union</w:t>
      </w:r>
      <w:r w:rsidRPr="00B51B42">
        <w:rPr>
          <w:sz w:val="16"/>
          <w:highlight w:val="cyan"/>
        </w:rPr>
        <w:t>.</w:t>
      </w:r>
    </w:p>
    <w:p w14:paraId="1D19EBBC" w14:textId="77777777" w:rsidR="005017A5" w:rsidRPr="00B51B42" w:rsidRDefault="005017A5" w:rsidP="005017A5">
      <w:pPr>
        <w:rPr>
          <w:sz w:val="16"/>
        </w:rPr>
      </w:pPr>
      <w:r w:rsidRPr="00B51B42">
        <w:rPr>
          <w:sz w:val="16"/>
        </w:rPr>
        <w:t xml:space="preserve">To illustrate this point, consider that the </w:t>
      </w:r>
      <w:r w:rsidRPr="00BF4EF6">
        <w:rPr>
          <w:rStyle w:val="Emphasis"/>
          <w:highlight w:val="cyan"/>
        </w:rPr>
        <w:t>U</w:t>
      </w:r>
      <w:r w:rsidRPr="009F2AD2">
        <w:rPr>
          <w:rStyle w:val="StyleUnderline"/>
        </w:rPr>
        <w:t xml:space="preserve">nited </w:t>
      </w:r>
      <w:r w:rsidRPr="00BF4EF6">
        <w:rPr>
          <w:rStyle w:val="Emphasis"/>
          <w:highlight w:val="cyan"/>
        </w:rPr>
        <w:t>S</w:t>
      </w:r>
      <w:r w:rsidRPr="009F2AD2">
        <w:rPr>
          <w:rStyle w:val="StyleUnderline"/>
        </w:rPr>
        <w:t>tates</w:t>
      </w:r>
      <w:r w:rsidRPr="00B51B42">
        <w:rPr>
          <w:sz w:val="16"/>
        </w:rPr>
        <w:t xml:space="preserve"> </w:t>
      </w:r>
      <w:r w:rsidRPr="009F2AD2">
        <w:rPr>
          <w:rStyle w:val="StyleUnderline"/>
        </w:rPr>
        <w:t xml:space="preserve">has </w:t>
      </w:r>
      <w:r w:rsidRPr="00BF4EF6">
        <w:rPr>
          <w:rStyle w:val="StyleUnderline"/>
          <w:highlight w:val="cyan"/>
        </w:rPr>
        <w:t xml:space="preserve">fought </w:t>
      </w:r>
      <w:r w:rsidRPr="00BF4EF6">
        <w:rPr>
          <w:rStyle w:val="Emphasis"/>
          <w:highlight w:val="cyan"/>
        </w:rPr>
        <w:t>two wars</w:t>
      </w:r>
      <w:r w:rsidRPr="009F2AD2">
        <w:rPr>
          <w:rStyle w:val="StyleUnderline"/>
        </w:rPr>
        <w:t xml:space="preserve"> since the end of the cold war</w:t>
      </w:r>
      <w:r w:rsidRPr="00B51B42">
        <w:rPr>
          <w:sz w:val="16"/>
        </w:rPr>
        <w:t>-Iraq (1991) and Kosovo (1999 )-</w:t>
      </w:r>
      <w:r w:rsidRPr="00BF4EF6">
        <w:rPr>
          <w:rStyle w:val="StyleUnderline"/>
          <w:highlight w:val="cyan"/>
        </w:rPr>
        <w:t>and</w:t>
      </w:r>
      <w:r w:rsidRPr="00B51B42">
        <w:rPr>
          <w:sz w:val="16"/>
        </w:rPr>
        <w:t xml:space="preserve"> it </w:t>
      </w:r>
      <w:r w:rsidRPr="009F2AD2">
        <w:rPr>
          <w:rStyle w:val="StyleUnderline"/>
        </w:rPr>
        <w:t>came</w:t>
      </w:r>
      <w:r w:rsidRPr="00B51B42">
        <w:rPr>
          <w:sz w:val="16"/>
        </w:rPr>
        <w:t xml:space="preserve"> dangerously </w:t>
      </w:r>
      <w:r w:rsidRPr="00BF4EF6">
        <w:rPr>
          <w:rStyle w:val="Emphasis"/>
          <w:highlight w:val="cyan"/>
        </w:rPr>
        <w:t>close</w:t>
      </w:r>
      <w:r w:rsidRPr="00B51B42">
        <w:rPr>
          <w:sz w:val="16"/>
        </w:rPr>
        <w:t xml:space="preserve"> to going </w:t>
      </w:r>
      <w:r w:rsidRPr="00BF4EF6">
        <w:rPr>
          <w:rStyle w:val="StyleUnderline"/>
          <w:highlight w:val="cyan"/>
        </w:rPr>
        <w:t>to</w:t>
      </w:r>
      <w:r w:rsidRPr="00B51B42">
        <w:rPr>
          <w:sz w:val="16"/>
        </w:rPr>
        <w:t xml:space="preserve"> </w:t>
      </w:r>
      <w:r w:rsidRPr="00BF4EF6">
        <w:rPr>
          <w:rStyle w:val="StyleUnderline"/>
          <w:highlight w:val="cyan"/>
        </w:rPr>
        <w:t>war</w:t>
      </w:r>
      <w:r w:rsidRPr="009F2AD2">
        <w:rPr>
          <w:rStyle w:val="StyleUnderline"/>
        </w:rPr>
        <w:t xml:space="preserve"> </w:t>
      </w:r>
      <w:r w:rsidRPr="00BF4EF6">
        <w:rPr>
          <w:rStyle w:val="StyleUnderline"/>
          <w:highlight w:val="cyan"/>
        </w:rPr>
        <w:t>against</w:t>
      </w:r>
      <w:r w:rsidRPr="009F2AD2">
        <w:rPr>
          <w:rStyle w:val="StyleUnderline"/>
        </w:rPr>
        <w:t xml:space="preserve"> </w:t>
      </w:r>
      <w:r w:rsidRPr="00BF4EF6">
        <w:rPr>
          <w:rStyle w:val="Emphasis"/>
          <w:highlight w:val="cyan"/>
        </w:rPr>
        <w:t>No</w:t>
      </w:r>
      <w:r w:rsidRPr="009F2AD2">
        <w:rPr>
          <w:rStyle w:val="StyleUnderline"/>
        </w:rPr>
        <w:t xml:space="preserve">rth </w:t>
      </w:r>
      <w:r w:rsidRPr="00BF4EF6">
        <w:rPr>
          <w:rStyle w:val="Emphasis"/>
          <w:highlight w:val="cyan"/>
        </w:rPr>
        <w:t>Ko</w:t>
      </w:r>
      <w:r w:rsidRPr="009F2AD2">
        <w:rPr>
          <w:rStyle w:val="StyleUnderline"/>
        </w:rPr>
        <w:t>rea</w:t>
      </w:r>
      <w:r w:rsidRPr="00B51B42">
        <w:rPr>
          <w:sz w:val="16"/>
        </w:rPr>
        <w:t xml:space="preserve"> in 1994. Although the United States now spends more on defense than the next six countries combined, </w:t>
      </w:r>
      <w:r w:rsidRPr="009F2AD2">
        <w:rPr>
          <w:rStyle w:val="StyleUnderline"/>
        </w:rPr>
        <w:t xml:space="preserve">U.S. </w:t>
      </w:r>
      <w:r w:rsidRPr="009F2AD2">
        <w:rPr>
          <w:rStyle w:val="StyleUnderline"/>
        </w:rPr>
        <w:lastRenderedPageBreak/>
        <w:t>officials</w:t>
      </w:r>
      <w:r w:rsidRPr="00B51B42">
        <w:rPr>
          <w:sz w:val="16"/>
        </w:rPr>
        <w:t xml:space="preserve"> do not seem to think this is enough. Indeed, both candidates in the 2000 presidential campaign advocated </w:t>
      </w:r>
      <w:r w:rsidRPr="00BF4EF6">
        <w:rPr>
          <w:rStyle w:val="StyleUnderline"/>
          <w:highlight w:val="cyan"/>
        </w:rPr>
        <w:t xml:space="preserve">spending even </w:t>
      </w:r>
      <w:r w:rsidRPr="00BF4EF6">
        <w:rPr>
          <w:rStyle w:val="Emphasis"/>
          <w:highlight w:val="cyan"/>
        </w:rPr>
        <w:t>more money</w:t>
      </w:r>
      <w:r w:rsidRPr="00BF4EF6">
        <w:rPr>
          <w:rStyle w:val="StyleUnderline"/>
          <w:highlight w:val="cyan"/>
        </w:rPr>
        <w:t xml:space="preserve"> on the Pentagon</w:t>
      </w:r>
      <w:r w:rsidRPr="00B51B42">
        <w:rPr>
          <w:sz w:val="16"/>
        </w:rPr>
        <w:t>. Thus, there is little reason to think that states no longer care about their security.</w:t>
      </w:r>
    </w:p>
    <w:p w14:paraId="06753D94" w14:textId="77777777" w:rsidR="005017A5" w:rsidRPr="009F2AD2" w:rsidRDefault="005017A5" w:rsidP="005017A5">
      <w:pPr>
        <w:rPr>
          <w:rStyle w:val="StyleUnderline"/>
        </w:rPr>
      </w:pPr>
      <w:r w:rsidRPr="00B51B42">
        <w:rPr>
          <w:sz w:val="16"/>
        </w:rPr>
        <w:t xml:space="preserve">Furthermore, it is hard to imagine anyone arguing that security competition and war are outmoded in (I) </w:t>
      </w:r>
      <w:r w:rsidRPr="009F2AD2">
        <w:rPr>
          <w:rStyle w:val="StyleUnderline"/>
        </w:rPr>
        <w:t>South Asia</w:t>
      </w:r>
      <w:r w:rsidRPr="00B51B42">
        <w:rPr>
          <w:sz w:val="16"/>
        </w:rPr>
        <w:t xml:space="preserve">, where India and Pakistan are bitter enemies, are armed with nuclear weapons, and are caught up in a raging dispute over Kashmir; (2) </w:t>
      </w:r>
      <w:r w:rsidRPr="009F2AD2">
        <w:rPr>
          <w:rStyle w:val="StyleUnderline"/>
        </w:rPr>
        <w:t>the Persian Gulf</w:t>
      </w:r>
      <w:r w:rsidRPr="00B51B42">
        <w:rPr>
          <w:sz w:val="16"/>
        </w:rPr>
        <w:t xml:space="preserve">, where Iraq and Iran are bent on acquiring nuclear weapons and show no signs of becoming status quo powers; and (3) </w:t>
      </w:r>
      <w:r w:rsidRPr="009F2AD2">
        <w:rPr>
          <w:rStyle w:val="StyleUnderline"/>
        </w:rPr>
        <w:t>Africa</w:t>
      </w:r>
      <w:r w:rsidRPr="00B51B42">
        <w:rPr>
          <w:sz w:val="16"/>
        </w:rPr>
        <w:t xml:space="preserve">, where interstate conflict appears to have increased since the end of the cold war. </w:t>
      </w:r>
      <w:r w:rsidRPr="009F2AD2">
        <w:rPr>
          <w:rStyle w:val="StyleUnderline"/>
        </w:rPr>
        <w:t>One might concede,</w:t>
      </w:r>
      <w:r w:rsidRPr="00B51B42">
        <w:rPr>
          <w:sz w:val="16"/>
        </w:rPr>
        <w:t xml:space="preserve"> however, that </w:t>
      </w:r>
      <w:r w:rsidRPr="009F2AD2">
        <w:rPr>
          <w:rStyle w:val="StyleUnderline"/>
        </w:rPr>
        <w:t>these regions remain mired in the old ways of doing business and argue instead that it is security competition and war</w:t>
      </w:r>
      <w:r w:rsidRPr="00B51B42">
        <w:rPr>
          <w:sz w:val="16"/>
        </w:rPr>
        <w:t xml:space="preserve"> </w:t>
      </w:r>
      <w:r w:rsidRPr="009F2AD2">
        <w:rPr>
          <w:rStyle w:val="StyleUnderline"/>
        </w:rPr>
        <w:t>among</w:t>
      </w:r>
      <w:r w:rsidRPr="00B51B42">
        <w:rPr>
          <w:sz w:val="16"/>
        </w:rPr>
        <w:t xml:space="preserve"> the system's great powers, </w:t>
      </w:r>
      <w:r w:rsidRPr="009F2AD2">
        <w:rPr>
          <w:rStyle w:val="StyleUnderline"/>
        </w:rPr>
        <w:t>not minor powers</w:t>
      </w:r>
      <w:r w:rsidRPr="00B51B42">
        <w:rPr>
          <w:sz w:val="16"/>
        </w:rPr>
        <w:t xml:space="preserve"> such as Pakistan and Iran, that is passe. Therefore, </w:t>
      </w:r>
      <w:r w:rsidRPr="009F2AD2">
        <w:rPr>
          <w:rStyle w:val="StyleUnderline"/>
        </w:rPr>
        <w:t>Europe and Northeast Asia</w:t>
      </w:r>
      <w:r w:rsidRPr="00B51B42">
        <w:rPr>
          <w:sz w:val="16"/>
        </w:rPr>
        <w:t xml:space="preserve"> (</w:t>
      </w:r>
      <w:r w:rsidRPr="009F2AD2">
        <w:rPr>
          <w:rStyle w:val="Emphasis"/>
        </w:rPr>
        <w:t>NEAsia</w:t>
      </w:r>
      <w:r w:rsidRPr="00B51B42">
        <w:rPr>
          <w:sz w:val="16"/>
        </w:rPr>
        <w:t xml:space="preserve">), where there are clusters of great powers, </w:t>
      </w:r>
      <w:r w:rsidRPr="009F2AD2">
        <w:rPr>
          <w:rStyle w:val="StyleUnderline"/>
        </w:rPr>
        <w:t>are</w:t>
      </w:r>
      <w:r w:rsidRPr="00B51B42">
        <w:rPr>
          <w:sz w:val="16"/>
        </w:rPr>
        <w:t xml:space="preserve"> the </w:t>
      </w:r>
      <w:r w:rsidRPr="009F2AD2">
        <w:rPr>
          <w:rStyle w:val="StyleUnderline"/>
        </w:rPr>
        <w:t>places</w:t>
      </w:r>
      <w:r w:rsidRPr="00B51B42">
        <w:rPr>
          <w:sz w:val="16"/>
        </w:rPr>
        <w:t xml:space="preserve"> </w:t>
      </w:r>
      <w:r w:rsidRPr="009F2AD2">
        <w:rPr>
          <w:rStyle w:val="StyleUnderline"/>
        </w:rPr>
        <w:t>where</w:t>
      </w:r>
      <w:r w:rsidRPr="00B51B42">
        <w:rPr>
          <w:sz w:val="16"/>
        </w:rPr>
        <w:t xml:space="preserve"> </w:t>
      </w:r>
      <w:r w:rsidRPr="009F2AD2">
        <w:rPr>
          <w:rStyle w:val="Emphasis"/>
        </w:rPr>
        <w:t>realist logic</w:t>
      </w:r>
      <w:r w:rsidRPr="009F2AD2">
        <w:rPr>
          <w:rStyle w:val="StyleUnderline"/>
        </w:rPr>
        <w:t xml:space="preserve"> </w:t>
      </w:r>
      <w:r w:rsidRPr="009F2AD2">
        <w:rPr>
          <w:rStyle w:val="Emphasis"/>
        </w:rPr>
        <w:t>no</w:t>
      </w:r>
      <w:r w:rsidRPr="009F2AD2">
        <w:rPr>
          <w:rStyle w:val="StyleUnderline"/>
        </w:rPr>
        <w:t xml:space="preserve"> longer has much </w:t>
      </w:r>
      <w:r w:rsidRPr="009F2AD2">
        <w:rPr>
          <w:rStyle w:val="Emphasis"/>
        </w:rPr>
        <w:t>relevance</w:t>
      </w:r>
      <w:r w:rsidRPr="009F2AD2">
        <w:rPr>
          <w:rStyle w:val="StyleUnderline"/>
        </w:rPr>
        <w:t>.</w:t>
      </w:r>
    </w:p>
    <w:p w14:paraId="5AC805AB" w14:textId="77777777" w:rsidR="005017A5" w:rsidRPr="00B51B42" w:rsidRDefault="005017A5" w:rsidP="005017A5">
      <w:pPr>
        <w:rPr>
          <w:sz w:val="16"/>
        </w:rPr>
      </w:pPr>
      <w:r w:rsidRPr="00B51B42">
        <w:rPr>
          <w:sz w:val="16"/>
        </w:rPr>
        <w:t xml:space="preserve">But </w:t>
      </w:r>
      <w:r w:rsidRPr="009F2AD2">
        <w:rPr>
          <w:rStyle w:val="Emphasis"/>
        </w:rPr>
        <w:t>this argument does not stand up to scrutiny</w:t>
      </w:r>
      <w:r w:rsidRPr="00B51B42">
        <w:rPr>
          <w:sz w:val="16"/>
        </w:rPr>
        <w:t xml:space="preserve">. There is a </w:t>
      </w:r>
      <w:r w:rsidRPr="00B51B42">
        <w:rPr>
          <w:rStyle w:val="StyleUnderline"/>
          <w:highlight w:val="cyan"/>
        </w:rPr>
        <w:t>large literature</w:t>
      </w:r>
      <w:r w:rsidRPr="009F2AD2">
        <w:rPr>
          <w:rStyle w:val="StyleUnderline"/>
        </w:rPr>
        <w:t xml:space="preserve"> </w:t>
      </w:r>
      <w:r w:rsidRPr="00B51B42">
        <w:rPr>
          <w:rStyle w:val="StyleUnderline"/>
          <w:highlight w:val="cyan"/>
        </w:rPr>
        <w:t>on</w:t>
      </w:r>
      <w:r w:rsidRPr="009F2AD2">
        <w:rPr>
          <w:rStyle w:val="StyleUnderline"/>
        </w:rPr>
        <w:t xml:space="preserve"> security in </w:t>
      </w:r>
      <w:r w:rsidRPr="00B51B42">
        <w:rPr>
          <w:rStyle w:val="Emphasis"/>
          <w:highlight w:val="cyan"/>
        </w:rPr>
        <w:t>NEAsia</w:t>
      </w:r>
      <w:r w:rsidRPr="00B51B42">
        <w:rPr>
          <w:sz w:val="16"/>
        </w:rPr>
        <w:t xml:space="preserve"> </w:t>
      </w:r>
      <w:r w:rsidRPr="00B51B42">
        <w:rPr>
          <w:rStyle w:val="StyleUnderline"/>
          <w:highlight w:val="cyan"/>
        </w:rPr>
        <w:t>after</w:t>
      </w:r>
      <w:r w:rsidRPr="009F2AD2">
        <w:rPr>
          <w:rStyle w:val="StyleUnderline"/>
        </w:rPr>
        <w:t xml:space="preserve"> the </w:t>
      </w:r>
      <w:r w:rsidRPr="00B51B42">
        <w:rPr>
          <w:rStyle w:val="StyleUnderline"/>
          <w:highlight w:val="cyan"/>
        </w:rPr>
        <w:t>cold war</w:t>
      </w:r>
      <w:r w:rsidRPr="00B51B42">
        <w:rPr>
          <w:sz w:val="16"/>
        </w:rPr>
        <w:t xml:space="preserve">, and almost every author </w:t>
      </w:r>
      <w:r w:rsidRPr="00B51B42">
        <w:rPr>
          <w:rStyle w:val="StyleUnderline"/>
          <w:highlight w:val="cyan"/>
        </w:rPr>
        <w:t>recognizes</w:t>
      </w:r>
      <w:r w:rsidRPr="009F2AD2">
        <w:rPr>
          <w:rStyle w:val="StyleUnderline"/>
        </w:rPr>
        <w:t xml:space="preserve"> that </w:t>
      </w:r>
      <w:r w:rsidRPr="00B51B42">
        <w:rPr>
          <w:rStyle w:val="Emphasis"/>
          <w:highlight w:val="cyan"/>
        </w:rPr>
        <w:t>power politics</w:t>
      </w:r>
      <w:r w:rsidRPr="009F2AD2">
        <w:rPr>
          <w:rStyle w:val="StyleUnderline"/>
        </w:rPr>
        <w:t xml:space="preserve"> </w:t>
      </w:r>
      <w:r w:rsidRPr="00B51B42">
        <w:rPr>
          <w:rStyle w:val="StyleUnderline"/>
          <w:highlight w:val="cyan"/>
        </w:rPr>
        <w:t>is</w:t>
      </w:r>
      <w:r w:rsidRPr="009F2AD2">
        <w:rPr>
          <w:rStyle w:val="StyleUnderline"/>
        </w:rPr>
        <w:t xml:space="preserve"> </w:t>
      </w:r>
      <w:r w:rsidRPr="00B51B42">
        <w:rPr>
          <w:rStyle w:val="Emphasis"/>
          <w:highlight w:val="cyan"/>
        </w:rPr>
        <w:t>alive</w:t>
      </w:r>
      <w:r w:rsidRPr="009F2AD2">
        <w:rPr>
          <w:rStyle w:val="Emphasis"/>
        </w:rPr>
        <w:t xml:space="preserve"> and well</w:t>
      </w:r>
      <w:r w:rsidRPr="00B51B42">
        <w:rPr>
          <w:sz w:val="16"/>
        </w:rPr>
        <w:t xml:space="preserve"> in the region and that there is good reason to worry about armed conflict. 7 The thought of Japan seriously rearming strikes fear in the heart of virtually every country in Asia, and </w:t>
      </w:r>
      <w:r w:rsidRPr="009F2AD2">
        <w:rPr>
          <w:rStyle w:val="StyleUnderline"/>
        </w:rPr>
        <w:t xml:space="preserve">if </w:t>
      </w:r>
      <w:r w:rsidRPr="00B51B42">
        <w:rPr>
          <w:rStyle w:val="Emphasis"/>
          <w:highlight w:val="cyan"/>
        </w:rPr>
        <w:t>China</w:t>
      </w:r>
      <w:r w:rsidRPr="009F2AD2">
        <w:rPr>
          <w:rStyle w:val="StyleUnderline"/>
        </w:rPr>
        <w:t xml:space="preserve"> </w:t>
      </w:r>
      <w:r w:rsidRPr="00B51B42">
        <w:rPr>
          <w:rStyle w:val="StyleUnderline"/>
          <w:highlight w:val="cyan"/>
        </w:rPr>
        <w:t>continues to grow</w:t>
      </w:r>
      <w:r w:rsidRPr="009F2AD2">
        <w:rPr>
          <w:rStyle w:val="StyleUnderline"/>
        </w:rPr>
        <w:t xml:space="preserve"> economically and militarily </w:t>
      </w:r>
      <w:r w:rsidRPr="00B51B42">
        <w:rPr>
          <w:rStyle w:val="StyleUnderline"/>
          <w:highlight w:val="cyan"/>
        </w:rPr>
        <w:t xml:space="preserve">over the next </w:t>
      </w:r>
      <w:r w:rsidRPr="00B51B42">
        <w:rPr>
          <w:rStyle w:val="StyleUnderline"/>
        </w:rPr>
        <w:t xml:space="preserve">few </w:t>
      </w:r>
      <w:r w:rsidRPr="00B51B42">
        <w:rPr>
          <w:rStyle w:val="StyleUnderline"/>
          <w:highlight w:val="cyan"/>
        </w:rPr>
        <w:t>decades</w:t>
      </w:r>
      <w:r w:rsidRPr="009F2AD2">
        <w:rPr>
          <w:rStyle w:val="StyleUnderline"/>
        </w:rPr>
        <w:t>,</w:t>
      </w:r>
      <w:r w:rsidRPr="00B51B42">
        <w:rPr>
          <w:sz w:val="16"/>
        </w:rPr>
        <w:t xml:space="preserve"> there is </w:t>
      </w:r>
      <w:r w:rsidRPr="00B51B42">
        <w:rPr>
          <w:rStyle w:val="StyleUnderline"/>
          <w:highlight w:val="cyan"/>
        </w:rPr>
        <w:t>likely</w:t>
      </w:r>
      <w:r w:rsidRPr="00B51B42">
        <w:rPr>
          <w:sz w:val="16"/>
        </w:rPr>
        <w:t xml:space="preserve"> to be </w:t>
      </w:r>
      <w:r w:rsidRPr="009F2AD2">
        <w:rPr>
          <w:rStyle w:val="StyleUnderline"/>
        </w:rPr>
        <w:t xml:space="preserve">intense </w:t>
      </w:r>
      <w:r w:rsidRPr="00B51B42">
        <w:rPr>
          <w:rStyle w:val="Emphasis"/>
          <w:highlight w:val="cyan"/>
        </w:rPr>
        <w:t>security competition</w:t>
      </w:r>
      <w:r w:rsidRPr="009F2AD2">
        <w:rPr>
          <w:rStyle w:val="StyleUnderline"/>
        </w:rPr>
        <w:t xml:space="preserve"> </w:t>
      </w:r>
      <w:r w:rsidRPr="00B51B42">
        <w:rPr>
          <w:rStyle w:val="StyleUnderline"/>
          <w:highlight w:val="cyan"/>
        </w:rPr>
        <w:t>between</w:t>
      </w:r>
      <w:r w:rsidRPr="009F2AD2">
        <w:rPr>
          <w:rStyle w:val="StyleUnderline"/>
        </w:rPr>
        <w:t xml:space="preserve"> </w:t>
      </w:r>
      <w:r w:rsidRPr="00B51B42">
        <w:rPr>
          <w:rStyle w:val="StyleUnderline"/>
          <w:highlight w:val="cyan"/>
        </w:rPr>
        <w:t>China</w:t>
      </w:r>
      <w:r w:rsidRPr="00B51B42">
        <w:rPr>
          <w:sz w:val="16"/>
        </w:rPr>
        <w:t xml:space="preserve"> </w:t>
      </w:r>
      <w:r w:rsidRPr="00B51B42">
        <w:rPr>
          <w:rStyle w:val="StyleUnderline"/>
          <w:highlight w:val="cyan"/>
        </w:rPr>
        <w:t>and</w:t>
      </w:r>
      <w:r w:rsidRPr="00B51B42">
        <w:rPr>
          <w:sz w:val="16"/>
        </w:rPr>
        <w:t xml:space="preserve"> its neighbors, as well as the </w:t>
      </w:r>
      <w:r w:rsidRPr="00B51B42">
        <w:rPr>
          <w:rStyle w:val="Emphasis"/>
          <w:highlight w:val="cyan"/>
        </w:rPr>
        <w:t>U</w:t>
      </w:r>
      <w:r w:rsidRPr="009F2AD2">
        <w:rPr>
          <w:rStyle w:val="StyleUnderline"/>
        </w:rPr>
        <w:t xml:space="preserve">nited </w:t>
      </w:r>
      <w:r w:rsidRPr="00B51B42">
        <w:rPr>
          <w:rStyle w:val="Emphasis"/>
          <w:highlight w:val="cyan"/>
        </w:rPr>
        <w:t>S</w:t>
      </w:r>
      <w:r w:rsidRPr="009F2AD2">
        <w:rPr>
          <w:rStyle w:val="StyleUnderline"/>
        </w:rPr>
        <w:t>tates.</w:t>
      </w:r>
      <w:r w:rsidRPr="00B51B42">
        <w:rPr>
          <w:sz w:val="16"/>
        </w:rPr>
        <w:t xml:space="preserve"> According to one expert, </w:t>
      </w:r>
      <w:r w:rsidRPr="009F2AD2">
        <w:rPr>
          <w:rStyle w:val="StyleUnderline"/>
        </w:rPr>
        <w:t xml:space="preserve">China "may well be the high church of </w:t>
      </w:r>
      <w:r w:rsidRPr="009F2AD2">
        <w:rPr>
          <w:rStyle w:val="Emphasis"/>
        </w:rPr>
        <w:t>realpolitik</w:t>
      </w:r>
      <w:r w:rsidRPr="009F2AD2">
        <w:rPr>
          <w:rStyle w:val="StyleUnderline"/>
        </w:rPr>
        <w:t xml:space="preserve"> in the </w:t>
      </w:r>
      <w:r w:rsidRPr="009F2AD2">
        <w:rPr>
          <w:rStyle w:val="Emphasis"/>
        </w:rPr>
        <w:t>post-Cold War world</w:t>
      </w:r>
      <w:r w:rsidRPr="009F2AD2">
        <w:rPr>
          <w:rStyle w:val="StyleUnderline"/>
        </w:rPr>
        <w:t>.</w:t>
      </w:r>
      <w:r w:rsidRPr="00B51B42">
        <w:rPr>
          <w:sz w:val="16"/>
        </w:rPr>
        <w:t>"8 Apparently the Chinese have not gotten the word that realism has been relegated to the scrap heap of history. Furthermore, the United States is in a position today where it might find itself in a war with North Korea or with China over Taiwan. In short, NEAsia is a potentially dangerous place, where security competition is a central element of interstate relations.</w:t>
      </w:r>
    </w:p>
    <w:p w14:paraId="468E6616" w14:textId="77777777" w:rsidR="005017A5" w:rsidRPr="00B51B42" w:rsidRDefault="005017A5" w:rsidP="005017A5">
      <w:pPr>
        <w:rPr>
          <w:sz w:val="16"/>
        </w:rPr>
      </w:pPr>
      <w:r w:rsidRPr="00B51B42">
        <w:rPr>
          <w:sz w:val="16"/>
        </w:rPr>
        <w:t xml:space="preserve">Possibly the </w:t>
      </w:r>
      <w:r w:rsidRPr="00B51B42">
        <w:rPr>
          <w:rStyle w:val="StyleUnderline"/>
        </w:rPr>
        <w:t xml:space="preserve">best evidence that power politics is still relevant </w:t>
      </w:r>
      <w:r w:rsidRPr="00BF4EF6">
        <w:rPr>
          <w:rStyle w:val="StyleUnderline"/>
          <w:highlight w:val="cyan"/>
        </w:rPr>
        <w:t>in</w:t>
      </w:r>
      <w:r w:rsidRPr="00B51B42">
        <w:rPr>
          <w:rStyle w:val="StyleUnderline"/>
        </w:rPr>
        <w:t xml:space="preserve"> </w:t>
      </w:r>
      <w:r w:rsidRPr="00BF4EF6">
        <w:rPr>
          <w:rStyle w:val="StyleUnderline"/>
          <w:highlight w:val="cyan"/>
        </w:rPr>
        <w:t>NEAsia</w:t>
      </w:r>
      <w:r w:rsidRPr="00B51B42">
        <w:rPr>
          <w:rStyle w:val="StyleUnderline"/>
        </w:rPr>
        <w:t xml:space="preserve"> is that </w:t>
      </w:r>
      <w:r w:rsidRPr="00BF4EF6">
        <w:rPr>
          <w:rStyle w:val="StyleUnderline"/>
          <w:highlight w:val="cyan"/>
        </w:rPr>
        <w:t>the</w:t>
      </w:r>
      <w:r w:rsidRPr="00B51B42">
        <w:rPr>
          <w:rStyle w:val="StyleUnderline"/>
        </w:rPr>
        <w:t xml:space="preserve"> </w:t>
      </w:r>
      <w:r w:rsidRPr="00BF4EF6">
        <w:rPr>
          <w:rStyle w:val="StyleUnderline"/>
          <w:highlight w:val="cyan"/>
        </w:rPr>
        <w:t>U</w:t>
      </w:r>
      <w:r w:rsidRPr="00B51B42">
        <w:rPr>
          <w:rStyle w:val="StyleUnderline"/>
        </w:rPr>
        <w:t xml:space="preserve">nited </w:t>
      </w:r>
      <w:r w:rsidRPr="00BF4EF6">
        <w:rPr>
          <w:rStyle w:val="StyleUnderline"/>
          <w:highlight w:val="cyan"/>
        </w:rPr>
        <w:t>S</w:t>
      </w:r>
      <w:r w:rsidRPr="00B51B42">
        <w:rPr>
          <w:rStyle w:val="StyleUnderline"/>
        </w:rPr>
        <w:t xml:space="preserve">tates </w:t>
      </w:r>
      <w:r w:rsidRPr="00BF4EF6">
        <w:rPr>
          <w:rStyle w:val="StyleUnderline"/>
          <w:highlight w:val="cyan"/>
        </w:rPr>
        <w:t>maintains</w:t>
      </w:r>
      <w:r w:rsidRPr="00B51B42">
        <w:rPr>
          <w:rStyle w:val="StyleUnderline"/>
        </w:rPr>
        <w:t xml:space="preserve"> </w:t>
      </w:r>
      <w:r w:rsidRPr="00BF4EF6">
        <w:rPr>
          <w:rStyle w:val="Emphasis"/>
          <w:highlight w:val="cyan"/>
        </w:rPr>
        <w:t>one hundred thousand troops</w:t>
      </w:r>
      <w:r w:rsidRPr="00B51B42">
        <w:rPr>
          <w:rStyle w:val="Emphasis"/>
        </w:rPr>
        <w:t xml:space="preserve"> </w:t>
      </w:r>
      <w:r w:rsidRPr="00B51B42">
        <w:rPr>
          <w:rStyle w:val="StyleUnderline"/>
        </w:rPr>
        <w:t xml:space="preserve">in the region </w:t>
      </w:r>
      <w:r w:rsidRPr="00BF4EF6">
        <w:rPr>
          <w:rStyle w:val="StyleUnderline"/>
          <w:highlight w:val="cyan"/>
        </w:rPr>
        <w:t xml:space="preserve">and plans to keep them there for a </w:t>
      </w:r>
      <w:r w:rsidRPr="00BF4EF6">
        <w:rPr>
          <w:rStyle w:val="Emphasis"/>
          <w:highlight w:val="cyan"/>
        </w:rPr>
        <w:t>long time</w:t>
      </w:r>
      <w:r w:rsidRPr="00B51B42">
        <w:rPr>
          <w:sz w:val="16"/>
        </w:rPr>
        <w:t>. If NEAsia were a zone of peace, those American forces would be unnecessary and they could be sent home and demobilized, saving the U.S. taxpayer an appreciable sum of money. Instead, they are kept in place to help pacify a potentially volatile region.</w:t>
      </w:r>
    </w:p>
    <w:p w14:paraId="5FEF2239" w14:textId="77777777" w:rsidR="005017A5" w:rsidRPr="00B51B42" w:rsidRDefault="005017A5" w:rsidP="005017A5">
      <w:pPr>
        <w:rPr>
          <w:sz w:val="16"/>
        </w:rPr>
      </w:pPr>
      <w:r w:rsidRPr="00B51B42">
        <w:rPr>
          <w:sz w:val="16"/>
        </w:rPr>
        <w:t>Joseph Nye, one of the main architects of post-cold war American policy in NEAsia and a scholar with a well-established reputation as a liberal international relations theorist (not a realist), made just this point in a 1995 article in Foreign Affairs. 9 "It has become fashionable," he wrote, "to say that the world after the Cold War has moved beyond the age of power politics to the age of geoeconomics. Such cliches reflect narrow analysis. Politics and economics are connected. International economic systems rest upon international political order." He then made the pacifier argument: "</w:t>
      </w:r>
      <w:r w:rsidRPr="00B51B42">
        <w:rPr>
          <w:rStyle w:val="StyleUnderline"/>
        </w:rPr>
        <w:t xml:space="preserve">The </w:t>
      </w:r>
      <w:r w:rsidRPr="00B51B42">
        <w:rPr>
          <w:rStyle w:val="Emphasis"/>
          <w:highlight w:val="cyan"/>
        </w:rPr>
        <w:t>u.s</w:t>
      </w:r>
      <w:r w:rsidRPr="00B51B42">
        <w:rPr>
          <w:rStyle w:val="StyleUnderline"/>
          <w:highlight w:val="cyan"/>
        </w:rPr>
        <w:t xml:space="preserve">. presence [in Asia] is a force for </w:t>
      </w:r>
      <w:r w:rsidRPr="00B51B42">
        <w:rPr>
          <w:rStyle w:val="Emphasis"/>
          <w:highlight w:val="cyan"/>
        </w:rPr>
        <w:t>stability</w:t>
      </w:r>
      <w:r w:rsidRPr="00B51B42">
        <w:rPr>
          <w:rStyle w:val="StyleUnderline"/>
        </w:rPr>
        <w:t>,</w:t>
      </w:r>
      <w:r w:rsidRPr="00B51B42">
        <w:rPr>
          <w:sz w:val="16"/>
        </w:rPr>
        <w:t xml:space="preserve"> reducing the need for arms buildups and deterring the rise of hegemonic forces." Not only do "</w:t>
      </w:r>
      <w:r w:rsidRPr="00B51B42">
        <w:rPr>
          <w:rStyle w:val="StyleUnderline"/>
        </w:rPr>
        <w:t xml:space="preserve">forward-deployed forces in </w:t>
      </w:r>
      <w:r w:rsidRPr="00B51B42">
        <w:rPr>
          <w:rStyle w:val="Emphasis"/>
        </w:rPr>
        <w:t>Asia</w:t>
      </w:r>
      <w:r w:rsidRPr="00B51B42">
        <w:rPr>
          <w:rStyle w:val="StyleUnderline"/>
        </w:rPr>
        <w:t xml:space="preserve"> </w:t>
      </w:r>
      <w:r w:rsidRPr="00B51B42">
        <w:rPr>
          <w:rStyle w:val="StyleUnderline"/>
          <w:highlight w:val="cyan"/>
        </w:rPr>
        <w:t xml:space="preserve">ensure </w:t>
      </w:r>
      <w:r w:rsidRPr="00B51B42">
        <w:rPr>
          <w:rStyle w:val="Emphasis"/>
          <w:highlight w:val="cyan"/>
        </w:rPr>
        <w:t>broad regional stability</w:t>
      </w:r>
      <w:r w:rsidRPr="00B51B42">
        <w:rPr>
          <w:sz w:val="16"/>
        </w:rPr>
        <w:t xml:space="preserve">," but </w:t>
      </w:r>
      <w:r w:rsidRPr="00B51B42">
        <w:rPr>
          <w:rStyle w:val="StyleUnderline"/>
        </w:rPr>
        <w:t xml:space="preserve">they </w:t>
      </w:r>
      <w:r w:rsidRPr="00B51B42">
        <w:rPr>
          <w:rStyle w:val="StyleUnderline"/>
          <w:highlight w:val="cyan"/>
        </w:rPr>
        <w:t>also</w:t>
      </w:r>
      <w:r w:rsidRPr="00B51B42">
        <w:rPr>
          <w:rStyle w:val="StyleUnderline"/>
        </w:rPr>
        <w:t xml:space="preserve"> "</w:t>
      </w:r>
      <w:r w:rsidRPr="00B51B42">
        <w:rPr>
          <w:rStyle w:val="StyleUnderline"/>
          <w:highlight w:val="cyan"/>
        </w:rPr>
        <w:t>contribute</w:t>
      </w:r>
      <w:r w:rsidRPr="00B51B42">
        <w:rPr>
          <w:rStyle w:val="StyleUnderline"/>
        </w:rPr>
        <w:t xml:space="preserve"> </w:t>
      </w:r>
      <w:r w:rsidRPr="00B51B42">
        <w:rPr>
          <w:rStyle w:val="StyleUnderline"/>
          <w:highlight w:val="cyan"/>
        </w:rPr>
        <w:t>to</w:t>
      </w:r>
      <w:r w:rsidRPr="00B51B42">
        <w:rPr>
          <w:rStyle w:val="StyleUnderline"/>
        </w:rPr>
        <w:t xml:space="preserve"> the </w:t>
      </w:r>
      <w:r w:rsidRPr="00B51B42">
        <w:rPr>
          <w:rStyle w:val="Emphasis"/>
          <w:highlight w:val="cyan"/>
        </w:rPr>
        <w:t>tremendous</w:t>
      </w:r>
      <w:r w:rsidRPr="00B51B42">
        <w:rPr>
          <w:rStyle w:val="StyleUnderline"/>
        </w:rPr>
        <w:t xml:space="preserve"> political and economic </w:t>
      </w:r>
      <w:r w:rsidRPr="00B51B42">
        <w:rPr>
          <w:rStyle w:val="Emphasis"/>
          <w:highlight w:val="cyan"/>
        </w:rPr>
        <w:t>advances</w:t>
      </w:r>
      <w:r w:rsidRPr="00B51B42">
        <w:rPr>
          <w:rStyle w:val="StyleUnderline"/>
        </w:rPr>
        <w:t xml:space="preserve"> </w:t>
      </w:r>
      <w:r w:rsidRPr="00B51B42">
        <w:rPr>
          <w:rStyle w:val="StyleUnderline"/>
          <w:highlight w:val="cyan"/>
        </w:rPr>
        <w:t>made</w:t>
      </w:r>
      <w:r w:rsidRPr="00B51B42">
        <w:rPr>
          <w:rStyle w:val="StyleUnderline"/>
        </w:rPr>
        <w:t xml:space="preserve"> by the nations of the region."</w:t>
      </w:r>
      <w:r w:rsidRPr="00B51B42">
        <w:rPr>
          <w:sz w:val="16"/>
        </w:rPr>
        <w:t xml:space="preserve"> In short, "the United States is the critical variable in the East Asia security equation."</w:t>
      </w:r>
    </w:p>
    <w:p w14:paraId="7400C271" w14:textId="77777777" w:rsidR="005017A5" w:rsidRPr="00B51B42" w:rsidRDefault="005017A5" w:rsidP="005017A5">
      <w:pPr>
        <w:rPr>
          <w:sz w:val="16"/>
        </w:rPr>
      </w:pPr>
      <w:r w:rsidRPr="00B51B42">
        <w:rPr>
          <w:sz w:val="16"/>
        </w:rPr>
        <w:t>What about Europe, which some writers believe is the best place to look for evidence that power politics is outmoded among the great powers? It was widely believed in the early 1990S that Russia had undergone a fundamental transformation in its thinking about international politics. Its leaders, many believed, understood that the pursuit of power was not likely to enhance Russian security and that the best way to achieve that end was to work with the West to create a peaceful order across all of Europe. Furthermore, some argued that in the wake of the cold war the European Union (EU) would provide the foundation for a stable political order in western Europe, and eventually across the entire continent.</w:t>
      </w:r>
    </w:p>
    <w:p w14:paraId="5C304BCE" w14:textId="77777777" w:rsidR="005017A5" w:rsidRPr="00B51B42" w:rsidRDefault="005017A5" w:rsidP="005017A5">
      <w:pPr>
        <w:rPr>
          <w:rStyle w:val="StyleUnderline"/>
        </w:rPr>
      </w:pPr>
      <w:r w:rsidRPr="00B51B42">
        <w:rPr>
          <w:sz w:val="16"/>
        </w:rPr>
        <w:lastRenderedPageBreak/>
        <w:t xml:space="preserve">It seems clear, however, that things are not working out this way in Europe. </w:t>
      </w:r>
      <w:r w:rsidRPr="00B51B42">
        <w:rPr>
          <w:rStyle w:val="StyleUnderline"/>
        </w:rPr>
        <w:t>NATO</w:t>
      </w:r>
      <w:r w:rsidRPr="00B51B42">
        <w:rPr>
          <w:sz w:val="16"/>
        </w:rPr>
        <w:t xml:space="preserve">, not the EU, </w:t>
      </w:r>
      <w:r w:rsidRPr="00B51B42">
        <w:rPr>
          <w:rStyle w:val="StyleUnderline"/>
        </w:rPr>
        <w:t xml:space="preserve">provides the basis of stability on the western half of the continent, and </w:t>
      </w:r>
      <w:r w:rsidRPr="00B51B42">
        <w:rPr>
          <w:rStyle w:val="Emphasis"/>
        </w:rPr>
        <w:t>NATO</w:t>
      </w:r>
      <w:r w:rsidRPr="00B51B42">
        <w:rPr>
          <w:rStyle w:val="StyleUnderline"/>
        </w:rPr>
        <w:t xml:space="preserve"> is a </w:t>
      </w:r>
      <w:r w:rsidRPr="00B51B42">
        <w:rPr>
          <w:rStyle w:val="Emphasis"/>
        </w:rPr>
        <w:t>military institution</w:t>
      </w:r>
      <w:r w:rsidRPr="00B51B42">
        <w:rPr>
          <w:sz w:val="16"/>
        </w:rPr>
        <w:t xml:space="preserve">. Moreover, the </w:t>
      </w:r>
      <w:r w:rsidRPr="00B51B42">
        <w:rPr>
          <w:rStyle w:val="StyleUnderline"/>
        </w:rPr>
        <w:t>expansion of NATO</w:t>
      </w:r>
      <w:r w:rsidRPr="00B51B42">
        <w:rPr>
          <w:sz w:val="16"/>
        </w:rPr>
        <w:t xml:space="preserve"> eastward has </w:t>
      </w:r>
      <w:r w:rsidRPr="00B51B42">
        <w:rPr>
          <w:rStyle w:val="StyleUnderline"/>
        </w:rPr>
        <w:t>angered the Russians</w:t>
      </w:r>
      <w:r w:rsidRPr="00B51B42">
        <w:rPr>
          <w:sz w:val="16"/>
        </w:rPr>
        <w:t xml:space="preserve">, who now appear to be thinking and </w:t>
      </w:r>
      <w:r w:rsidRPr="00B51B42">
        <w:rPr>
          <w:rStyle w:val="StyleUnderline"/>
        </w:rPr>
        <w:t>acting like old-fashioned realists</w:t>
      </w:r>
      <w:r w:rsidRPr="00B51B42">
        <w:rPr>
          <w:sz w:val="16"/>
        </w:rPr>
        <w:t xml:space="preserve">. Consider what President Vladimir </w:t>
      </w:r>
      <w:r w:rsidRPr="00B51B42">
        <w:rPr>
          <w:rStyle w:val="StyleUnderline"/>
        </w:rPr>
        <w:t>Putin</w:t>
      </w:r>
      <w:r w:rsidRPr="00B51B42">
        <w:rPr>
          <w:sz w:val="16"/>
        </w:rPr>
        <w:t xml:space="preserve"> says in "The National Security Concept of the Russian Federation," a seminal policy document that he signed on January !O, 2000. "The formation of international relations," he </w:t>
      </w:r>
      <w:r w:rsidRPr="00B51B42">
        <w:rPr>
          <w:rStyle w:val="StyleUnderline"/>
        </w:rPr>
        <w:t>writes</w:t>
      </w:r>
      <w:r w:rsidRPr="00B51B42">
        <w:rPr>
          <w:sz w:val="16"/>
        </w:rPr>
        <w:t xml:space="preserve">, "is accompanied by competition and also by the aspiration of a number of states to strengthen their influence on global politics, including by creating weapons of mass destruction. </w:t>
      </w:r>
      <w:r w:rsidRPr="00B51B42">
        <w:rPr>
          <w:rStyle w:val="StyleUnderline"/>
        </w:rPr>
        <w:t>Military force and violence remain substantial aspects of international relations."</w:t>
      </w:r>
    </w:p>
    <w:p w14:paraId="43D90743" w14:textId="77777777" w:rsidR="005017A5" w:rsidRPr="00B51B42" w:rsidRDefault="005017A5" w:rsidP="005017A5">
      <w:pPr>
        <w:rPr>
          <w:sz w:val="16"/>
        </w:rPr>
      </w:pPr>
      <w:r w:rsidRPr="00B51B42">
        <w:rPr>
          <w:sz w:val="16"/>
        </w:rPr>
        <w:t xml:space="preserve">But as with NEAsia, probably the best evidence that power politics has not disappeared from </w:t>
      </w:r>
      <w:r w:rsidRPr="00BF4EF6">
        <w:rPr>
          <w:rStyle w:val="Emphasis"/>
          <w:highlight w:val="cyan"/>
        </w:rPr>
        <w:t>Europe</w:t>
      </w:r>
      <w:r w:rsidRPr="00B51B42">
        <w:rPr>
          <w:sz w:val="16"/>
        </w:rPr>
        <w:t xml:space="preserve"> is that the </w:t>
      </w:r>
      <w:r w:rsidRPr="00BF4EF6">
        <w:rPr>
          <w:rStyle w:val="StyleUnderline"/>
          <w:highlight w:val="cyan"/>
        </w:rPr>
        <w:t>U</w:t>
      </w:r>
      <w:r w:rsidRPr="00B51B42">
        <w:rPr>
          <w:rStyle w:val="StyleUnderline"/>
        </w:rPr>
        <w:t xml:space="preserve">nited </w:t>
      </w:r>
      <w:r w:rsidRPr="00BF4EF6">
        <w:rPr>
          <w:rStyle w:val="StyleUnderline"/>
          <w:highlight w:val="cyan"/>
        </w:rPr>
        <w:t>S</w:t>
      </w:r>
      <w:r w:rsidRPr="00B51B42">
        <w:rPr>
          <w:rStyle w:val="StyleUnderline"/>
        </w:rPr>
        <w:t xml:space="preserve">tates </w:t>
      </w:r>
      <w:r w:rsidRPr="00BF4EF6">
        <w:rPr>
          <w:rStyle w:val="StyleUnderline"/>
          <w:highlight w:val="cyan"/>
        </w:rPr>
        <w:t xml:space="preserve">maintains </w:t>
      </w:r>
      <w:r w:rsidRPr="00BF4EF6">
        <w:rPr>
          <w:rStyle w:val="Emphasis"/>
          <w:highlight w:val="cyan"/>
        </w:rPr>
        <w:t>one hundred thousand troops</w:t>
      </w:r>
      <w:r w:rsidRPr="00B51B42">
        <w:rPr>
          <w:rStyle w:val="StyleUnderline"/>
        </w:rPr>
        <w:t xml:space="preserve"> in the region, </w:t>
      </w:r>
      <w:r w:rsidRPr="00BF4EF6">
        <w:rPr>
          <w:rStyle w:val="StyleUnderline"/>
          <w:highlight w:val="cyan"/>
        </w:rPr>
        <w:t>and</w:t>
      </w:r>
      <w:r w:rsidRPr="00B51B42">
        <w:rPr>
          <w:rStyle w:val="StyleUnderline"/>
        </w:rPr>
        <w:t xml:space="preserve"> it places great </w:t>
      </w:r>
      <w:r w:rsidRPr="00BF4EF6">
        <w:rPr>
          <w:rStyle w:val="StyleUnderline"/>
          <w:highlight w:val="cyan"/>
        </w:rPr>
        <w:t>importance</w:t>
      </w:r>
      <w:r w:rsidRPr="00B51B42">
        <w:rPr>
          <w:rStyle w:val="StyleUnderline"/>
        </w:rPr>
        <w:t xml:space="preserve"> </w:t>
      </w:r>
      <w:r w:rsidRPr="00BF4EF6">
        <w:rPr>
          <w:rStyle w:val="StyleUnderline"/>
          <w:highlight w:val="cyan"/>
        </w:rPr>
        <w:t>on</w:t>
      </w:r>
      <w:r w:rsidRPr="00B51B42">
        <w:rPr>
          <w:rStyle w:val="StyleUnderline"/>
        </w:rPr>
        <w:t xml:space="preserve"> </w:t>
      </w:r>
      <w:r w:rsidRPr="00BF4EF6">
        <w:rPr>
          <w:rStyle w:val="StyleUnderline"/>
          <w:highlight w:val="cyan"/>
        </w:rPr>
        <w:t>keeping</w:t>
      </w:r>
      <w:r w:rsidRPr="00B51B42">
        <w:rPr>
          <w:rStyle w:val="StyleUnderline"/>
        </w:rPr>
        <w:t xml:space="preserve"> </w:t>
      </w:r>
      <w:r w:rsidRPr="00BF4EF6">
        <w:rPr>
          <w:rStyle w:val="StyleUnderline"/>
          <w:highlight w:val="cyan"/>
        </w:rPr>
        <w:t>NATO intact</w:t>
      </w:r>
      <w:r w:rsidRPr="00B51B42">
        <w:rPr>
          <w:rStyle w:val="StyleUnderline"/>
        </w:rPr>
        <w:t xml:space="preserve">. </w:t>
      </w:r>
      <w:r w:rsidRPr="00B51B42">
        <w:rPr>
          <w:sz w:val="16"/>
        </w:rPr>
        <w:t>If Europe were "primed for peace," NATO could be disbanded and those American forces could be sent home and demobilized. II Instead, they are kept in place, because there is potential for intense security competition in Europe, and the United States is determined to keep it from breaking out. Otherwise why would Washington spend tens of billions of dollars every year to maintain a large military presence in Europe?</w:t>
      </w:r>
    </w:p>
    <w:p w14:paraId="77F85E9E" w14:textId="77777777" w:rsidR="005017A5" w:rsidRPr="00B51B42" w:rsidRDefault="005017A5" w:rsidP="005017A5">
      <w:pPr>
        <w:rPr>
          <w:sz w:val="16"/>
        </w:rPr>
      </w:pPr>
      <w:r w:rsidRPr="00B51B42">
        <w:rPr>
          <w:sz w:val="16"/>
        </w:rPr>
        <w:t xml:space="preserve">It appears that many Europeans believe that the United States is keeping a lid on security competition in their region. Between 1990 and 1994, Robert Art conducted more than one hundred interviews with </w:t>
      </w:r>
      <w:r w:rsidRPr="00B51B42">
        <w:rPr>
          <w:rStyle w:val="StyleUnderline"/>
        </w:rPr>
        <w:t>European political-military elites</w:t>
      </w:r>
      <w:r w:rsidRPr="00B51B42">
        <w:rPr>
          <w:sz w:val="16"/>
        </w:rPr>
        <w:t xml:space="preserve">. He found that most </w:t>
      </w:r>
      <w:r w:rsidRPr="00B51B42">
        <w:rPr>
          <w:rStyle w:val="StyleUnderline"/>
        </w:rPr>
        <w:t>believed that "</w:t>
      </w:r>
      <w:r w:rsidRPr="00B51B42">
        <w:rPr>
          <w:rStyle w:val="StyleUnderline"/>
          <w:highlight w:val="cyan"/>
        </w:rPr>
        <w:t>if</w:t>
      </w:r>
      <w:r w:rsidRPr="00B51B42">
        <w:rPr>
          <w:rStyle w:val="StyleUnderline"/>
        </w:rPr>
        <w:t xml:space="preserve"> the </w:t>
      </w:r>
      <w:r w:rsidRPr="00B51B42">
        <w:rPr>
          <w:rStyle w:val="Emphasis"/>
          <w:highlight w:val="cyan"/>
        </w:rPr>
        <w:t>Americans</w:t>
      </w:r>
      <w:r w:rsidRPr="00B51B42">
        <w:rPr>
          <w:rStyle w:val="StyleUnderline"/>
        </w:rPr>
        <w:t xml:space="preserve"> </w:t>
      </w:r>
      <w:r w:rsidRPr="00B51B42">
        <w:rPr>
          <w:rStyle w:val="StyleUnderline"/>
          <w:highlight w:val="cyan"/>
        </w:rPr>
        <w:t>removed</w:t>
      </w:r>
      <w:r w:rsidRPr="00B51B42">
        <w:rPr>
          <w:rStyle w:val="StyleUnderline"/>
        </w:rPr>
        <w:t xml:space="preserve"> their </w:t>
      </w:r>
      <w:r w:rsidRPr="00B51B42">
        <w:rPr>
          <w:rStyle w:val="Emphasis"/>
          <w:highlight w:val="cyan"/>
        </w:rPr>
        <w:t>security blanket</w:t>
      </w:r>
      <w:r w:rsidRPr="00B51B42">
        <w:rPr>
          <w:rStyle w:val="StyleUnderline"/>
        </w:rPr>
        <w:t xml:space="preserve"> </w:t>
      </w:r>
      <w:r w:rsidRPr="00B51B42">
        <w:rPr>
          <w:rStyle w:val="StyleUnderline"/>
          <w:highlight w:val="cyan"/>
        </w:rPr>
        <w:t>from</w:t>
      </w:r>
      <w:r w:rsidRPr="00B51B42">
        <w:rPr>
          <w:rStyle w:val="StyleUnderline"/>
        </w:rPr>
        <w:t xml:space="preserve"> </w:t>
      </w:r>
      <w:r w:rsidRPr="00B51B42">
        <w:rPr>
          <w:rStyle w:val="Emphasis"/>
          <w:highlight w:val="cyan"/>
        </w:rPr>
        <w:t>Europe</w:t>
      </w:r>
      <w:r w:rsidRPr="00B51B42">
        <w:rPr>
          <w:rStyle w:val="StyleUnderline"/>
        </w:rPr>
        <w:t xml:space="preserve"> ... the Western European </w:t>
      </w:r>
      <w:r w:rsidRPr="00B51B42">
        <w:rPr>
          <w:rStyle w:val="StyleUnderline"/>
          <w:highlight w:val="cyan"/>
        </w:rPr>
        <w:t>states</w:t>
      </w:r>
      <w:r w:rsidRPr="00B51B42">
        <w:rPr>
          <w:rStyle w:val="StyleUnderline"/>
        </w:rPr>
        <w:t xml:space="preserve"> could well </w:t>
      </w:r>
      <w:r w:rsidRPr="00B51B42">
        <w:rPr>
          <w:rStyle w:val="StyleUnderline"/>
          <w:highlight w:val="cyan"/>
        </w:rPr>
        <w:t>return</w:t>
      </w:r>
      <w:r w:rsidRPr="00B51B42">
        <w:rPr>
          <w:rStyle w:val="StyleUnderline"/>
        </w:rPr>
        <w:t xml:space="preserve"> </w:t>
      </w:r>
      <w:r w:rsidRPr="00B51B42">
        <w:rPr>
          <w:rStyle w:val="StyleUnderline"/>
          <w:highlight w:val="cyan"/>
        </w:rPr>
        <w:t>to</w:t>
      </w:r>
      <w:r w:rsidRPr="00B51B42">
        <w:rPr>
          <w:rStyle w:val="StyleUnderline"/>
        </w:rPr>
        <w:t xml:space="preserve"> the </w:t>
      </w:r>
      <w:r w:rsidRPr="00B51B42">
        <w:rPr>
          <w:rStyle w:val="Emphasis"/>
          <w:highlight w:val="cyan"/>
        </w:rPr>
        <w:t>destructive power politics</w:t>
      </w:r>
      <w:r w:rsidRPr="00B51B42">
        <w:rPr>
          <w:sz w:val="16"/>
        </w:rPr>
        <w:t xml:space="preserve"> that they had just spent the last forty-five years trying to banish from their part of the continent./l 12 Presumably that perspective is even more tightly held today, given that the early 1990S was the heyday of optimism about the prospects for peace in Europe.</w:t>
      </w:r>
    </w:p>
    <w:p w14:paraId="0E52C5F8" w14:textId="77777777" w:rsidR="005017A5" w:rsidRPr="00B51B42" w:rsidRDefault="005017A5" w:rsidP="005017A5">
      <w:pPr>
        <w:rPr>
          <w:rStyle w:val="StyleUnderline"/>
        </w:rPr>
      </w:pPr>
      <w:r w:rsidRPr="00B51B42">
        <w:rPr>
          <w:sz w:val="16"/>
        </w:rPr>
        <w:t xml:space="preserve">For a closer look at how many Europeans think about the American presence in Europe, consider the views of Christoph Bertram, a </w:t>
      </w:r>
      <w:r w:rsidRPr="00B51B42">
        <w:rPr>
          <w:rStyle w:val="StyleUnderline"/>
        </w:rPr>
        <w:t>former director of</w:t>
      </w:r>
      <w:r w:rsidRPr="00B51B42">
        <w:rPr>
          <w:sz w:val="16"/>
        </w:rPr>
        <w:t xml:space="preserve"> the </w:t>
      </w:r>
      <w:r w:rsidRPr="00B51B42">
        <w:rPr>
          <w:rStyle w:val="StyleUnderline"/>
        </w:rPr>
        <w:t>International Institute for Strategic Studies</w:t>
      </w:r>
      <w:r w:rsidRPr="00B51B42">
        <w:rPr>
          <w:sz w:val="16"/>
        </w:rPr>
        <w:t xml:space="preserve"> in London and one of Germany's foremost strategic thinkers. He </w:t>
      </w:r>
      <w:r w:rsidRPr="00B51B42">
        <w:rPr>
          <w:rStyle w:val="StyleUnderline"/>
        </w:rPr>
        <w:t>wrote</w:t>
      </w:r>
      <w:r w:rsidRPr="00B51B42">
        <w:rPr>
          <w:sz w:val="16"/>
        </w:rPr>
        <w:t xml:space="preserve"> in 1995, /ITo disband NATO now would throw Europe into deep insecurity .... It would be a strategic disaster./l 13 He goes on to say that "</w:t>
      </w:r>
      <w:r w:rsidRPr="00BF4EF6">
        <w:rPr>
          <w:rStyle w:val="StyleUnderline"/>
          <w:highlight w:val="cyan"/>
        </w:rPr>
        <w:t>if</w:t>
      </w:r>
      <w:r w:rsidRPr="00B51B42">
        <w:rPr>
          <w:rStyle w:val="StyleUnderline"/>
        </w:rPr>
        <w:t xml:space="preserve"> </w:t>
      </w:r>
      <w:r w:rsidRPr="00BF4EF6">
        <w:rPr>
          <w:rStyle w:val="StyleUnderline"/>
          <w:highlight w:val="cyan"/>
        </w:rPr>
        <w:t>the</w:t>
      </w:r>
      <w:r w:rsidRPr="00B51B42">
        <w:rPr>
          <w:rStyle w:val="StyleUnderline"/>
        </w:rPr>
        <w:t xml:space="preserve"> </w:t>
      </w:r>
      <w:r w:rsidRPr="00BF4EF6">
        <w:rPr>
          <w:rStyle w:val="StyleUnderline"/>
          <w:highlight w:val="cyan"/>
        </w:rPr>
        <w:t>U</w:t>
      </w:r>
      <w:r w:rsidRPr="00B51B42">
        <w:rPr>
          <w:rStyle w:val="StyleUnderline"/>
        </w:rPr>
        <w:t xml:space="preserve">nited </w:t>
      </w:r>
      <w:r w:rsidRPr="00BF4EF6">
        <w:rPr>
          <w:rStyle w:val="StyleUnderline"/>
          <w:highlight w:val="cyan"/>
        </w:rPr>
        <w:t>S</w:t>
      </w:r>
      <w:r w:rsidRPr="00B51B42">
        <w:rPr>
          <w:rStyle w:val="StyleUnderline"/>
        </w:rPr>
        <w:t xml:space="preserve">tates </w:t>
      </w:r>
      <w:r w:rsidRPr="00BF4EF6">
        <w:rPr>
          <w:rStyle w:val="StyleUnderline"/>
          <w:highlight w:val="cyan"/>
        </w:rPr>
        <w:t>turned its back on Europe</w:t>
      </w:r>
      <w:r w:rsidRPr="00B51B42">
        <w:rPr>
          <w:rStyle w:val="StyleUnderline"/>
        </w:rPr>
        <w:t>,</w:t>
      </w:r>
      <w:r w:rsidRPr="00B51B42">
        <w:rPr>
          <w:sz w:val="16"/>
        </w:rPr>
        <w:t xml:space="preserve"> NATO would collapse and the European Union would be strained to the point of disintegration. </w:t>
      </w:r>
      <w:r w:rsidRPr="00B51B42">
        <w:rPr>
          <w:rStyle w:val="StyleUnderline"/>
        </w:rPr>
        <w:t>Germany would stand out as the dominant power in the West of the continent, and Russia as the disturbing power in the East</w:t>
      </w:r>
      <w:r w:rsidRPr="00B51B42">
        <w:rPr>
          <w:sz w:val="16"/>
        </w:rPr>
        <w:t xml:space="preserve">. </w:t>
      </w:r>
      <w:r w:rsidRPr="00B51B42">
        <w:rPr>
          <w:rStyle w:val="StyleUnderline"/>
        </w:rPr>
        <w:t xml:space="preserve">The </w:t>
      </w:r>
      <w:r w:rsidRPr="00B51B42">
        <w:rPr>
          <w:rStyle w:val="Emphasis"/>
        </w:rPr>
        <w:t>U</w:t>
      </w:r>
      <w:r w:rsidRPr="00B51B42">
        <w:rPr>
          <w:rStyle w:val="StyleUnderline"/>
        </w:rPr>
        <w:t xml:space="preserve">nited </w:t>
      </w:r>
      <w:r w:rsidRPr="00B51B42">
        <w:rPr>
          <w:rStyle w:val="Emphasis"/>
        </w:rPr>
        <w:t>S</w:t>
      </w:r>
      <w:r w:rsidRPr="00B51B42">
        <w:rPr>
          <w:rStyle w:val="StyleUnderline"/>
        </w:rPr>
        <w:t xml:space="preserve">tates </w:t>
      </w:r>
      <w:r w:rsidRPr="00BF4EF6">
        <w:rPr>
          <w:rStyle w:val="StyleUnderline"/>
          <w:highlight w:val="cyan"/>
        </w:rPr>
        <w:t>would</w:t>
      </w:r>
      <w:r w:rsidRPr="00BF4EF6">
        <w:rPr>
          <w:sz w:val="16"/>
          <w:highlight w:val="cyan"/>
        </w:rPr>
        <w:t xml:space="preserve"> </w:t>
      </w:r>
      <w:r w:rsidRPr="00BF4EF6">
        <w:rPr>
          <w:rStyle w:val="Emphasis"/>
          <w:highlight w:val="cyan"/>
        </w:rPr>
        <w:t>lose</w:t>
      </w:r>
      <w:r w:rsidRPr="00B51B42">
        <w:rPr>
          <w:sz w:val="16"/>
        </w:rPr>
        <w:t xml:space="preserve"> much of its international authority as well as </w:t>
      </w:r>
      <w:r w:rsidRPr="00BF4EF6">
        <w:rPr>
          <w:rStyle w:val="StyleUnderline"/>
          <w:highlight w:val="cyan"/>
        </w:rPr>
        <w:t xml:space="preserve">the means to help prevent </w:t>
      </w:r>
      <w:r w:rsidRPr="00BF4EF6">
        <w:rPr>
          <w:rStyle w:val="Emphasis"/>
          <w:highlight w:val="cyan"/>
        </w:rPr>
        <w:t>European instability</w:t>
      </w:r>
      <w:r w:rsidRPr="00BF4EF6">
        <w:rPr>
          <w:rStyle w:val="StyleUnderline"/>
          <w:highlight w:val="cyan"/>
        </w:rPr>
        <w:t xml:space="preserve"> from igniting </w:t>
      </w:r>
      <w:r w:rsidRPr="00BF4EF6">
        <w:rPr>
          <w:rStyle w:val="Emphasis"/>
          <w:highlight w:val="cyan"/>
        </w:rPr>
        <w:t xml:space="preserve">international conflict </w:t>
      </w:r>
      <w:r w:rsidRPr="00BF4EF6">
        <w:rPr>
          <w:rStyle w:val="StyleUnderline"/>
          <w:highlight w:val="cyan"/>
        </w:rPr>
        <w:t>once again.”</w:t>
      </w:r>
    </w:p>
    <w:p w14:paraId="1881643B" w14:textId="77777777" w:rsidR="005017A5" w:rsidRDefault="005017A5" w:rsidP="005017A5">
      <w:pPr>
        <w:rPr>
          <w:rStyle w:val="StyleUnderline"/>
        </w:rPr>
      </w:pPr>
      <w:r w:rsidRPr="00B51B42">
        <w:rPr>
          <w:sz w:val="16"/>
        </w:rPr>
        <w:t xml:space="preserve">The </w:t>
      </w:r>
      <w:r w:rsidRPr="00B51B42">
        <w:rPr>
          <w:rStyle w:val="StyleUnderline"/>
          <w:highlight w:val="cyan"/>
        </w:rPr>
        <w:t>bottom line is that</w:t>
      </w:r>
      <w:r w:rsidRPr="00B51B42">
        <w:rPr>
          <w:rStyle w:val="StyleUnderline"/>
        </w:rPr>
        <w:t xml:space="preserve"> security competition and war between the great powers have not been burned out</w:t>
      </w:r>
      <w:r w:rsidRPr="00B51B42">
        <w:rPr>
          <w:sz w:val="16"/>
        </w:rPr>
        <w:t xml:space="preserve"> of the system. States across the globe are likely to continue competing among themselves for power. And this means that </w:t>
      </w:r>
      <w:r w:rsidRPr="00B51B42">
        <w:rPr>
          <w:rStyle w:val="Emphasis"/>
          <w:highlight w:val="cyan"/>
        </w:rPr>
        <w:t>realist theories</w:t>
      </w:r>
      <w:r w:rsidRPr="00B51B42">
        <w:rPr>
          <w:rStyle w:val="StyleUnderline"/>
        </w:rPr>
        <w:t xml:space="preserve"> are </w:t>
      </w:r>
      <w:r w:rsidRPr="00B51B42">
        <w:rPr>
          <w:rStyle w:val="StyleUnderline"/>
          <w:highlight w:val="cyan"/>
        </w:rPr>
        <w:t xml:space="preserve">likely to have </w:t>
      </w:r>
      <w:r w:rsidRPr="00B51B42">
        <w:rPr>
          <w:rStyle w:val="Emphasis"/>
          <w:highlight w:val="cyan"/>
        </w:rPr>
        <w:t>much to say</w:t>
      </w:r>
      <w:r w:rsidRPr="00B51B42">
        <w:rPr>
          <w:rStyle w:val="StyleUnderline"/>
          <w:highlight w:val="cyan"/>
        </w:rPr>
        <w:t xml:space="preserve"> about</w:t>
      </w:r>
      <w:r w:rsidRPr="00B51B42">
        <w:rPr>
          <w:rStyle w:val="StyleUnderline"/>
        </w:rPr>
        <w:t xml:space="preserve"> </w:t>
      </w:r>
      <w:r w:rsidRPr="00B51B42">
        <w:rPr>
          <w:rStyle w:val="Emphasis"/>
          <w:highlight w:val="cyan"/>
        </w:rPr>
        <w:t>international politics</w:t>
      </w:r>
      <w:r w:rsidRPr="00B51B42">
        <w:rPr>
          <w:rStyle w:val="StyleUnderline"/>
          <w:highlight w:val="cyan"/>
        </w:rPr>
        <w:t xml:space="preserve"> in the twenty-first century</w:t>
      </w:r>
      <w:r w:rsidRPr="00B51B42">
        <w:rPr>
          <w:rStyle w:val="StyleUnderline"/>
        </w:rPr>
        <w:t>.</w:t>
      </w:r>
    </w:p>
    <w:p w14:paraId="49FFC70B" w14:textId="35581092" w:rsidR="005017A5" w:rsidRDefault="005017A5" w:rsidP="005017A5">
      <w:pPr>
        <w:pStyle w:val="Heading4"/>
      </w:pPr>
      <w:r>
        <w:t xml:space="preserve">Realism </w:t>
      </w:r>
      <w:r w:rsidRPr="005017A5">
        <w:rPr>
          <w:u w:val="single"/>
        </w:rPr>
        <w:t>true</w:t>
      </w:r>
      <w:r>
        <w:t xml:space="preserve">---institutionalists </w:t>
      </w:r>
      <w:r w:rsidRPr="005017A5">
        <w:rPr>
          <w:u w:val="single"/>
        </w:rPr>
        <w:t>agree</w:t>
      </w:r>
      <w:r>
        <w:t xml:space="preserve">. </w:t>
      </w:r>
    </w:p>
    <w:p w14:paraId="7483DF36" w14:textId="77777777" w:rsidR="005017A5" w:rsidRDefault="005017A5" w:rsidP="005017A5">
      <w:r>
        <w:t xml:space="preserve">Kenneth N. </w:t>
      </w:r>
      <w:r w:rsidRPr="00E940F1">
        <w:rPr>
          <w:rStyle w:val="Style13ptBold"/>
        </w:rPr>
        <w:t>Waltz 00</w:t>
      </w:r>
      <w:r>
        <w:t xml:space="preserve">. Former Ford </w:t>
      </w:r>
      <w:r w:rsidRPr="00E940F1">
        <w:t>Professor of Political Science at the University of California, Berkeley, is a Research Associate of the Institute of War and Peace Studies and Adjunct Professor at Columbia University.</w:t>
      </w:r>
      <w:r>
        <w:t xml:space="preserve"> Summer 2000. “Structural Realism after the Cold War.” Journal for International Security, Vol. 25, No. 1, 39-41. </w:t>
      </w:r>
      <w:r w:rsidRPr="00E940F1">
        <w:t>https://www.jstor.org/stable/2626772</w:t>
      </w:r>
    </w:p>
    <w:p w14:paraId="0217223E" w14:textId="77777777" w:rsidR="005017A5" w:rsidRPr="006E020F" w:rsidRDefault="005017A5" w:rsidP="005017A5">
      <w:pPr>
        <w:rPr>
          <w:sz w:val="16"/>
        </w:rPr>
      </w:pPr>
      <w:r w:rsidRPr="006E020F">
        <w:rPr>
          <w:sz w:val="16"/>
        </w:rPr>
        <w:t>Conclusion</w:t>
      </w:r>
    </w:p>
    <w:p w14:paraId="4C894F4F" w14:textId="77777777" w:rsidR="005017A5" w:rsidRPr="006E020F" w:rsidRDefault="005017A5" w:rsidP="005017A5">
      <w:pPr>
        <w:rPr>
          <w:sz w:val="16"/>
        </w:rPr>
      </w:pPr>
      <w:r w:rsidRPr="006E020F">
        <w:rPr>
          <w:rStyle w:val="StyleUnderline"/>
        </w:rPr>
        <w:lastRenderedPageBreak/>
        <w:t>Every time peace breaks out, people pop up to proclaim that realism is dead.</w:t>
      </w:r>
      <w:r w:rsidRPr="006E020F">
        <w:rPr>
          <w:sz w:val="16"/>
        </w:rPr>
        <w:t xml:space="preserve"> That is another way of saying that international politics has been transformed. </w:t>
      </w:r>
      <w:r w:rsidRPr="00587B26">
        <w:rPr>
          <w:rStyle w:val="StyleUnderline"/>
        </w:rPr>
        <w:t xml:space="preserve">The </w:t>
      </w:r>
      <w:r w:rsidRPr="006E020F">
        <w:rPr>
          <w:rStyle w:val="StyleUnderline"/>
        </w:rPr>
        <w:t>world</w:t>
      </w:r>
      <w:r w:rsidRPr="006E020F">
        <w:rPr>
          <w:sz w:val="16"/>
        </w:rPr>
        <w:t xml:space="preserve">, however, </w:t>
      </w:r>
      <w:r w:rsidRPr="00587B26">
        <w:rPr>
          <w:rStyle w:val="StyleUnderline"/>
        </w:rPr>
        <w:t>has not been transformed;</w:t>
      </w:r>
      <w:r w:rsidRPr="006E020F">
        <w:rPr>
          <w:sz w:val="16"/>
        </w:rPr>
        <w:t xml:space="preserve"> the </w:t>
      </w:r>
      <w:r w:rsidRPr="006E020F">
        <w:rPr>
          <w:rStyle w:val="Emphasis"/>
          <w:highlight w:val="cyan"/>
        </w:rPr>
        <w:t>structure</w:t>
      </w:r>
      <w:r w:rsidRPr="006E020F">
        <w:rPr>
          <w:rStyle w:val="StyleUnderline"/>
          <w:highlight w:val="cyan"/>
        </w:rPr>
        <w:t xml:space="preserve"> of </w:t>
      </w:r>
      <w:r w:rsidRPr="006E020F">
        <w:rPr>
          <w:rStyle w:val="Emphasis"/>
          <w:highlight w:val="cyan"/>
        </w:rPr>
        <w:t>international politics</w:t>
      </w:r>
      <w:r w:rsidRPr="006E020F">
        <w:rPr>
          <w:rStyle w:val="StyleUnderline"/>
        </w:rPr>
        <w:t xml:space="preserve"> has</w:t>
      </w:r>
      <w:r w:rsidRPr="00587B26">
        <w:rPr>
          <w:rStyle w:val="StyleUnderline"/>
        </w:rPr>
        <w:t xml:space="preserve"> </w:t>
      </w:r>
      <w:r w:rsidRPr="006E020F">
        <w:rPr>
          <w:rStyle w:val="StyleUnderline"/>
          <w:highlight w:val="cyan"/>
        </w:rPr>
        <w:t>simply</w:t>
      </w:r>
      <w:r w:rsidRPr="00587B26">
        <w:rPr>
          <w:rStyle w:val="StyleUnderline"/>
        </w:rPr>
        <w:t xml:space="preserve"> been </w:t>
      </w:r>
      <w:r w:rsidRPr="006E020F">
        <w:rPr>
          <w:rStyle w:val="Emphasis"/>
          <w:highlight w:val="cyan"/>
        </w:rPr>
        <w:t>remade</w:t>
      </w:r>
      <w:r w:rsidRPr="00587B26">
        <w:rPr>
          <w:rStyle w:val="StyleUnderline"/>
        </w:rPr>
        <w:t xml:space="preserve"> </w:t>
      </w:r>
      <w:r w:rsidRPr="006E020F">
        <w:rPr>
          <w:rStyle w:val="StyleUnderline"/>
          <w:highlight w:val="cyan"/>
        </w:rPr>
        <w:t>by the disappearance of the Soviet Union</w:t>
      </w:r>
      <w:r w:rsidRPr="00587B26">
        <w:rPr>
          <w:rStyle w:val="StyleUnderline"/>
        </w:rPr>
        <w:t xml:space="preserve">, </w:t>
      </w:r>
      <w:r w:rsidRPr="006E020F">
        <w:rPr>
          <w:rStyle w:val="StyleUnderline"/>
          <w:highlight w:val="cyan"/>
        </w:rPr>
        <w:t>and</w:t>
      </w:r>
      <w:r w:rsidRPr="00587B26">
        <w:rPr>
          <w:rStyle w:val="StyleUnderline"/>
        </w:rPr>
        <w:t xml:space="preserve"> for a time </w:t>
      </w:r>
      <w:r w:rsidRPr="006E020F">
        <w:rPr>
          <w:rStyle w:val="StyleUnderline"/>
          <w:highlight w:val="cyan"/>
        </w:rPr>
        <w:t xml:space="preserve">we will live with </w:t>
      </w:r>
      <w:r w:rsidRPr="006E020F">
        <w:rPr>
          <w:rStyle w:val="Emphasis"/>
          <w:highlight w:val="cyan"/>
        </w:rPr>
        <w:t>unipolarity</w:t>
      </w:r>
      <w:r w:rsidRPr="006E020F">
        <w:rPr>
          <w:sz w:val="16"/>
        </w:rPr>
        <w:t xml:space="preserve">. Moreover, international politics was not remade by the forces and factors that some believe are creating a new world order. Those who set the Soviet Union on the path of reform were old Soviet apparatchiks trying to right the Soviet economy in order to preserve its position in the world. The revolution in Soviet affairs and the end of the Cold War were not brought by democracy, interdependence, or international institutions. Instead </w:t>
      </w:r>
      <w:r w:rsidRPr="006E020F">
        <w:rPr>
          <w:rStyle w:val="StyleUnderline"/>
        </w:rPr>
        <w:t xml:space="preserve">the </w:t>
      </w:r>
      <w:r w:rsidRPr="006E020F">
        <w:rPr>
          <w:rStyle w:val="Emphasis"/>
          <w:highlight w:val="cyan"/>
        </w:rPr>
        <w:t xml:space="preserve">Cold War </w:t>
      </w:r>
      <w:r w:rsidRPr="006E020F">
        <w:rPr>
          <w:rStyle w:val="StyleUnderline"/>
          <w:highlight w:val="cyan"/>
        </w:rPr>
        <w:t xml:space="preserve">ended exactly as </w:t>
      </w:r>
      <w:r w:rsidRPr="006E020F">
        <w:rPr>
          <w:rStyle w:val="Emphasis"/>
          <w:highlight w:val="cyan"/>
        </w:rPr>
        <w:t>structural realism</w:t>
      </w:r>
      <w:r w:rsidRPr="006E020F">
        <w:rPr>
          <w:rStyle w:val="StyleUnderline"/>
          <w:highlight w:val="cyan"/>
        </w:rPr>
        <w:t xml:space="preserve"> led one to expect</w:t>
      </w:r>
      <w:r w:rsidRPr="006E020F">
        <w:rPr>
          <w:sz w:val="16"/>
          <w:highlight w:val="cyan"/>
        </w:rPr>
        <w:t>.</w:t>
      </w:r>
      <w:r w:rsidRPr="006E020F">
        <w:rPr>
          <w:sz w:val="16"/>
        </w:rPr>
        <w:t xml:space="preserve"> As I wrote some years ago, the Cold War “is firmly rooted in the structure of postwar international politics and will last as long as that structure endures.”89 So it did, and the Cold War ended only when the bipolar structure of the world disappeared.</w:t>
      </w:r>
    </w:p>
    <w:p w14:paraId="4AB458AD" w14:textId="77777777" w:rsidR="005017A5" w:rsidRPr="006E020F" w:rsidRDefault="005017A5" w:rsidP="005017A5">
      <w:pPr>
        <w:rPr>
          <w:sz w:val="16"/>
        </w:rPr>
      </w:pPr>
      <w:r w:rsidRPr="006E020F">
        <w:rPr>
          <w:sz w:val="16"/>
        </w:rPr>
        <w:t xml:space="preserve">Structural change affects the behavior of states and the outcomes their interactions produce. It does not break the essential continuity of international politics. The transformation of international politics alone could do that. </w:t>
      </w:r>
      <w:r w:rsidRPr="006E020F">
        <w:rPr>
          <w:rStyle w:val="Emphasis"/>
          <w:highlight w:val="cyan"/>
        </w:rPr>
        <w:t>Transformation</w:t>
      </w:r>
      <w:r w:rsidRPr="00A11713">
        <w:rPr>
          <w:rStyle w:val="StyleUnderline"/>
        </w:rPr>
        <w:t xml:space="preserve">, however, </w:t>
      </w:r>
      <w:r w:rsidRPr="006E020F">
        <w:rPr>
          <w:rStyle w:val="StyleUnderline"/>
          <w:highlight w:val="cyan"/>
        </w:rPr>
        <w:t>awaits</w:t>
      </w:r>
      <w:r w:rsidRPr="00A11713">
        <w:rPr>
          <w:rStyle w:val="StyleUnderline"/>
        </w:rPr>
        <w:t xml:space="preserve"> </w:t>
      </w:r>
      <w:r w:rsidRPr="006E020F">
        <w:rPr>
          <w:rStyle w:val="StyleUnderline"/>
          <w:highlight w:val="cyan"/>
        </w:rPr>
        <w:t xml:space="preserve">the day </w:t>
      </w:r>
      <w:r w:rsidRPr="006E020F">
        <w:rPr>
          <w:rStyle w:val="Emphasis"/>
          <w:highlight w:val="cyan"/>
        </w:rPr>
        <w:t>when the international system</w:t>
      </w:r>
      <w:r w:rsidRPr="006E020F">
        <w:rPr>
          <w:rStyle w:val="StyleUnderline"/>
          <w:highlight w:val="cyan"/>
        </w:rPr>
        <w:t xml:space="preserve"> is no longer populated by </w:t>
      </w:r>
      <w:r w:rsidRPr="006E020F">
        <w:rPr>
          <w:rStyle w:val="Emphasis"/>
          <w:highlight w:val="cyan"/>
        </w:rPr>
        <w:t>states</w:t>
      </w:r>
      <w:r w:rsidRPr="006E020F">
        <w:rPr>
          <w:rStyle w:val="StyleUnderline"/>
          <w:highlight w:val="cyan"/>
        </w:rPr>
        <w:t xml:space="preserve"> that have to </w:t>
      </w:r>
      <w:r w:rsidRPr="006E020F">
        <w:rPr>
          <w:rStyle w:val="Emphasis"/>
          <w:highlight w:val="cyan"/>
        </w:rPr>
        <w:t>help themselves</w:t>
      </w:r>
      <w:r w:rsidRPr="006E020F">
        <w:rPr>
          <w:sz w:val="16"/>
        </w:rPr>
        <w:t xml:space="preserve">. If the day were here, one would be able to say who could be relied on to help the disadvantaged or endangered. Instead, the ominous shadow of the future continues to cast its pall over interacting states. </w:t>
      </w:r>
      <w:r w:rsidRPr="00A11713">
        <w:rPr>
          <w:rStyle w:val="StyleUnderline"/>
        </w:rPr>
        <w:t>States’ perennial uncertainty about their fates presses governments to prefer relative over absolute gains</w:t>
      </w:r>
      <w:r w:rsidRPr="006E020F">
        <w:rPr>
          <w:sz w:val="16"/>
        </w:rPr>
        <w:t>. Without the shadow, the leaders of states would no longer have to ask themselves how they will get along tomorrow as well as today. States could combine their efforts cheerfully and work to maximize collective gain without worrying about how each might fare in comparison to others.</w:t>
      </w:r>
    </w:p>
    <w:p w14:paraId="03BAC090" w14:textId="77777777" w:rsidR="005017A5" w:rsidRPr="006E020F" w:rsidRDefault="005017A5" w:rsidP="005017A5">
      <w:pPr>
        <w:rPr>
          <w:sz w:val="16"/>
        </w:rPr>
      </w:pPr>
      <w:r w:rsidRPr="006E020F">
        <w:rPr>
          <w:sz w:val="16"/>
        </w:rPr>
        <w:t>Occasionally, one finds the statement that governments in their natural, anarchic condition act myopically—that is, on calculations of immediate interest—while hoping that the future will take care of itself. Realists are said to suffer from this optical defect.90 Political leaders may be astigmatic, but responsible ones who behave realistically do not suffer from myopia. Robert Axelrod and Robert Keohane believe that World War I might have been averted if certain states had been able to see how long the future’s shadow was.91 Yet, as their own discussion shows, the future was what the major states were obsessively worried about. The war was prompted less by considerations of present security and more by worries about how the balance might change later. The problems of governments do not arise from their short time horizons. They see the long shadow of the future, but they have trouble reading its contours, perhaps because they try to look too far ahead and see imaginary dangers. In 1914, Germany feared Russia’s rapid industrial and population growth. France and Britain suffered from the same fear about Germany, and in addition Britain worried about the rapid growth of Germany’s navy. In an important sense, World War I was a preventive war all around. Future fears dominated hopes for short-term gains. States do not live in the happiest of conditions that Horace in one of his odes imagined for man:</w:t>
      </w:r>
    </w:p>
    <w:p w14:paraId="2E7A1461" w14:textId="77777777" w:rsidR="005017A5" w:rsidRPr="006E020F" w:rsidRDefault="005017A5" w:rsidP="005017A5">
      <w:pPr>
        <w:rPr>
          <w:sz w:val="16"/>
        </w:rPr>
      </w:pPr>
      <w:r w:rsidRPr="006E020F">
        <w:rPr>
          <w:sz w:val="16"/>
        </w:rPr>
        <w:t>Happy the man, and happy he alone, who can say, Tomorrow do thy worst, for I have lived today.92</w:t>
      </w:r>
    </w:p>
    <w:p w14:paraId="1C6C8C55" w14:textId="77777777" w:rsidR="005017A5" w:rsidRPr="00A11713" w:rsidRDefault="005017A5" w:rsidP="005017A5">
      <w:pPr>
        <w:rPr>
          <w:rStyle w:val="StyleUnderline"/>
        </w:rPr>
      </w:pPr>
      <w:r w:rsidRPr="006E020F">
        <w:rPr>
          <w:sz w:val="16"/>
        </w:rPr>
        <w:t xml:space="preserve">Robert Axelrod has shown that the ”tit-for-tat“ tactic, and no other, maximizes collective gain over time. The one condition for success is that the game be played under the shadow of the future.93 Because states coexist in a self-help system, they may, however, have to concern themselves not with maximizing collective gain but with lessening, preserving, or widening the gap in welfare and strength between themselves and others. </w:t>
      </w:r>
      <w:r w:rsidRPr="00FC3D01">
        <w:rPr>
          <w:rStyle w:val="StyleUnderline"/>
        </w:rPr>
        <w:t xml:space="preserve">The contours of the </w:t>
      </w:r>
      <w:r w:rsidRPr="006E020F">
        <w:rPr>
          <w:rStyle w:val="Emphasis"/>
        </w:rPr>
        <w:t>future’s</w:t>
      </w:r>
      <w:r w:rsidRPr="00FC3D01">
        <w:rPr>
          <w:rStyle w:val="StyleUnderline"/>
        </w:rPr>
        <w:t xml:space="preserve"> shadow look different in hierarchic and anarchic systems. The shadow </w:t>
      </w:r>
      <w:r w:rsidRPr="006E020F">
        <w:rPr>
          <w:rStyle w:val="StyleUnderline"/>
        </w:rPr>
        <w:t>may facilitate cooperation in</w:t>
      </w:r>
      <w:r w:rsidRPr="00FC3D01">
        <w:rPr>
          <w:rStyle w:val="StyleUnderline"/>
        </w:rPr>
        <w:t xml:space="preserve"> the former; it works against it in the latter. Worries about the future do not make cooperation and institution building among nations impossible; they do strongly condition their operation and limit their accomplishment.</w:t>
      </w:r>
      <w:r w:rsidRPr="006E020F">
        <w:rPr>
          <w:sz w:val="16"/>
        </w:rPr>
        <w:t xml:space="preserve"> </w:t>
      </w:r>
      <w:r w:rsidRPr="006E020F">
        <w:rPr>
          <w:rStyle w:val="Emphasis"/>
          <w:highlight w:val="cyan"/>
        </w:rPr>
        <w:t>Liberal institutionalists</w:t>
      </w:r>
      <w:r w:rsidRPr="00A11713">
        <w:rPr>
          <w:rStyle w:val="StyleUnderline"/>
        </w:rPr>
        <w:t xml:space="preserve"> were </w:t>
      </w:r>
      <w:r w:rsidRPr="006E020F">
        <w:rPr>
          <w:rStyle w:val="Emphasis"/>
          <w:highlight w:val="cyan"/>
        </w:rPr>
        <w:t>right</w:t>
      </w:r>
      <w:r w:rsidRPr="006E020F">
        <w:rPr>
          <w:rStyle w:val="StyleUnderline"/>
          <w:highlight w:val="cyan"/>
        </w:rPr>
        <w:t xml:space="preserve"> to start their investigations with </w:t>
      </w:r>
      <w:r w:rsidRPr="006E020F">
        <w:rPr>
          <w:rStyle w:val="Emphasis"/>
          <w:highlight w:val="cyan"/>
        </w:rPr>
        <w:t>structural realism</w:t>
      </w:r>
      <w:r w:rsidRPr="006E020F">
        <w:rPr>
          <w:rStyle w:val="StyleUnderline"/>
          <w:highlight w:val="cyan"/>
        </w:rPr>
        <w:t xml:space="preserve">. Until and unless a transformation occurs, it remains the </w:t>
      </w:r>
      <w:r w:rsidRPr="006E020F">
        <w:rPr>
          <w:rStyle w:val="Emphasis"/>
          <w:highlight w:val="cyan"/>
        </w:rPr>
        <w:t>basic theory of international politics</w:t>
      </w:r>
      <w:r w:rsidRPr="006E020F">
        <w:rPr>
          <w:rStyle w:val="StyleUnderline"/>
          <w:highlight w:val="cyan"/>
        </w:rPr>
        <w:t>.</w:t>
      </w:r>
    </w:p>
    <w:p w14:paraId="0B504A1C" w14:textId="77777777" w:rsidR="005017A5" w:rsidRPr="00A11713" w:rsidRDefault="005017A5" w:rsidP="005017A5">
      <w:pPr>
        <w:rPr>
          <w:rStyle w:val="StyleUnderline"/>
        </w:rPr>
      </w:pPr>
    </w:p>
    <w:p w14:paraId="56CF95A6" w14:textId="044FD559" w:rsidR="005017A5" w:rsidRDefault="005017A5" w:rsidP="005017A5">
      <w:pPr>
        <w:pStyle w:val="Heading4"/>
      </w:pPr>
      <w:r>
        <w:t xml:space="preserve">Realism is </w:t>
      </w:r>
      <w:r w:rsidRPr="005017A5">
        <w:rPr>
          <w:u w:val="single"/>
        </w:rPr>
        <w:t>true</w:t>
      </w:r>
      <w:r>
        <w:t xml:space="preserve">---even constructivists and institutionalists </w:t>
      </w:r>
      <w:r w:rsidRPr="004B45E7">
        <w:t>concede</w:t>
      </w:r>
      <w:r>
        <w:t xml:space="preserve"> </w:t>
      </w:r>
      <w:r w:rsidRPr="004B45E7">
        <w:rPr>
          <w:u w:val="single"/>
        </w:rPr>
        <w:t>it’s a prereq</w:t>
      </w:r>
      <w:r>
        <w:t>.</w:t>
      </w:r>
    </w:p>
    <w:p w14:paraId="74ACF61D" w14:textId="77777777" w:rsidR="005017A5" w:rsidRDefault="005017A5" w:rsidP="005017A5">
      <w:r>
        <w:t xml:space="preserve">Joseph M. </w:t>
      </w:r>
      <w:r w:rsidRPr="008A443D">
        <w:rPr>
          <w:rStyle w:val="Style13ptBold"/>
        </w:rPr>
        <w:t>Grieco 2</w:t>
      </w:r>
      <w:r>
        <w:t>. Professor of Political Science at</w:t>
      </w:r>
      <w:r w:rsidRPr="008A443D">
        <w:t xml:space="preserve"> Duke University, in Durham, North Carolina.</w:t>
      </w:r>
      <w:r>
        <w:t xml:space="preserve"> </w:t>
      </w:r>
      <w:r w:rsidRPr="002339DF">
        <w:rPr>
          <w:i/>
          <w:iCs/>
        </w:rPr>
        <w:t>Realism and Institutionalism in International Studies</w:t>
      </w:r>
      <w:r>
        <w:rPr>
          <w:i/>
          <w:iCs/>
        </w:rPr>
        <w:t>:</w:t>
      </w:r>
      <w:r>
        <w:t xml:space="preserve"> </w:t>
      </w:r>
      <w:r>
        <w:rPr>
          <w:i/>
          <w:iCs/>
        </w:rPr>
        <w:t xml:space="preserve">Modern Realist </w:t>
      </w:r>
      <w:r>
        <w:rPr>
          <w:i/>
          <w:iCs/>
        </w:rPr>
        <w:lastRenderedPageBreak/>
        <w:t xml:space="preserve">Theory and the Study of International Politics in the Twenty-First Century. </w:t>
      </w:r>
      <w:r>
        <w:t>University of Michigan Press. 35-36.</w:t>
      </w:r>
    </w:p>
    <w:p w14:paraId="2A6ABD8F" w14:textId="77777777" w:rsidR="005017A5" w:rsidRPr="00BF4EF6" w:rsidRDefault="005017A5" w:rsidP="005017A5">
      <w:pPr>
        <w:rPr>
          <w:rStyle w:val="StyleUnderline"/>
        </w:rPr>
      </w:pPr>
      <w:r w:rsidRPr="00BF4EF6">
        <w:rPr>
          <w:sz w:val="16"/>
        </w:rPr>
        <w:t xml:space="preserve">I. </w:t>
      </w:r>
      <w:r w:rsidRPr="00B51B42">
        <w:rPr>
          <w:rStyle w:val="StyleUnderline"/>
        </w:rPr>
        <w:t xml:space="preserve">Modern </w:t>
      </w:r>
      <w:r w:rsidRPr="00BF4EF6">
        <w:rPr>
          <w:rStyle w:val="Emphasis"/>
          <w:highlight w:val="cyan"/>
        </w:rPr>
        <w:t>realism</w:t>
      </w:r>
      <w:r w:rsidRPr="00BF4EF6">
        <w:rPr>
          <w:sz w:val="16"/>
        </w:rPr>
        <w:t xml:space="preserve"> helps us appreciate the impact of the anarchical structure of the international system on the preferences, strategies, interactions, and domestic institutions of states. Modern realist theory </w:t>
      </w:r>
      <w:r w:rsidRPr="00BF4EF6">
        <w:rPr>
          <w:rStyle w:val="StyleUnderline"/>
          <w:highlight w:val="cyan"/>
        </w:rPr>
        <w:t xml:space="preserve">provides the </w:t>
      </w:r>
      <w:r w:rsidRPr="00BF4EF6">
        <w:rPr>
          <w:rStyle w:val="Emphasis"/>
          <w:highlight w:val="cyan"/>
        </w:rPr>
        <w:t>strongest and clearest</w:t>
      </w:r>
      <w:r w:rsidRPr="00BF4EF6">
        <w:rPr>
          <w:rStyle w:val="Emphasis"/>
        </w:rPr>
        <w:t xml:space="preserve"> </w:t>
      </w:r>
      <w:r w:rsidRPr="00BF4EF6">
        <w:rPr>
          <w:rStyle w:val="StyleUnderline"/>
          <w:highlight w:val="cyan"/>
        </w:rPr>
        <w:t>analysis</w:t>
      </w:r>
      <w:r w:rsidRPr="00B51B42">
        <w:rPr>
          <w:rStyle w:val="StyleUnderline"/>
        </w:rPr>
        <w:t xml:space="preserve"> of the peculiar (but not unique) setting </w:t>
      </w:r>
      <w:r w:rsidRPr="00BF4EF6">
        <w:rPr>
          <w:rStyle w:val="StyleUnderline"/>
          <w:highlight w:val="cyan"/>
        </w:rPr>
        <w:t xml:space="preserve">in which </w:t>
      </w:r>
      <w:r w:rsidRPr="00BF4EF6">
        <w:rPr>
          <w:rStyle w:val="Emphasis"/>
          <w:highlight w:val="cyan"/>
        </w:rPr>
        <w:t>states</w:t>
      </w:r>
      <w:r w:rsidRPr="00BF4EF6">
        <w:rPr>
          <w:rStyle w:val="StyleUnderline"/>
          <w:highlight w:val="cyan"/>
        </w:rPr>
        <w:t xml:space="preserve"> </w:t>
      </w:r>
      <w:r w:rsidRPr="00BF4EF6">
        <w:rPr>
          <w:rStyle w:val="Emphasis"/>
          <w:highlight w:val="cyan"/>
        </w:rPr>
        <w:t>interact</w:t>
      </w:r>
      <w:r w:rsidRPr="00B51B42">
        <w:rPr>
          <w:rStyle w:val="StyleUnderline"/>
        </w:rPr>
        <w:t>:</w:t>
      </w:r>
      <w:r w:rsidRPr="00BF4EF6">
        <w:rPr>
          <w:sz w:val="16"/>
        </w:rPr>
        <w:t xml:space="preserve"> the absence of a centralized authority reliably capable of providing protection and the redress of grievances. This political context, in turn, through processes of selection and socialization, has a constraining effect on the strategies that states are likely to pursue and even, at the limit, the preferences that they seek to satisfy in the international domain. In particular, modern realism </w:t>
      </w:r>
      <w:r w:rsidRPr="00BF4EF6">
        <w:rPr>
          <w:rStyle w:val="StyleUnderline"/>
        </w:rPr>
        <w:t>provides us with the tools to appreciate that states that are co-located in a self-help system will be concerned about their security and their independence</w:t>
      </w:r>
      <w:r w:rsidRPr="00BF4EF6">
        <w:rPr>
          <w:sz w:val="16"/>
        </w:rPr>
        <w:t xml:space="preserve"> and, by consequence, the means by which they can retain some minimally acceptable level of both, or at least mitigate the harm that may be done to one or the other. In addition, modem realism helps us to apprehend the systemic sources of constraints on the amenability of national governments to work together even when they share common interests. Finally, </w:t>
      </w:r>
      <w:r w:rsidRPr="00BF4EF6">
        <w:rPr>
          <w:rStyle w:val="StyleUnderline"/>
        </w:rPr>
        <w:t>realism sheds light on the observable behavior of many major states to resist rather than to acquiesce in the face of overwhelming power.</w:t>
      </w:r>
    </w:p>
    <w:p w14:paraId="5BF6D6B6" w14:textId="77777777" w:rsidR="005017A5" w:rsidRDefault="005017A5" w:rsidP="005017A5">
      <w:pPr>
        <w:rPr>
          <w:sz w:val="16"/>
        </w:rPr>
      </w:pPr>
      <w:r w:rsidRPr="00BF4EF6">
        <w:rPr>
          <w:rStyle w:val="StyleUnderline"/>
          <w:highlight w:val="cyan"/>
        </w:rPr>
        <w:t>Other</w:t>
      </w:r>
      <w:r w:rsidRPr="00B51B42">
        <w:rPr>
          <w:rStyle w:val="StyleUnderline"/>
        </w:rPr>
        <w:t xml:space="preserve"> systems-level </w:t>
      </w:r>
      <w:r w:rsidRPr="00BF4EF6">
        <w:rPr>
          <w:rStyle w:val="StyleUnderline"/>
          <w:highlight w:val="cyan"/>
        </w:rPr>
        <w:t>theories of international relations</w:t>
      </w:r>
      <w:r w:rsidRPr="00BF4EF6">
        <w:rPr>
          <w:sz w:val="16"/>
        </w:rPr>
        <w:t xml:space="preserve">-for example, </w:t>
      </w:r>
      <w:r w:rsidRPr="00BF4EF6">
        <w:rPr>
          <w:rStyle w:val="Emphasis"/>
          <w:highlight w:val="cyan"/>
        </w:rPr>
        <w:t>neoliberal institutionalism</w:t>
      </w:r>
      <w:r w:rsidRPr="00BF4EF6">
        <w:rPr>
          <w:rStyle w:val="StyleUnderline"/>
          <w:highlight w:val="cyan"/>
        </w:rPr>
        <w:t xml:space="preserve"> and </w:t>
      </w:r>
      <w:r w:rsidRPr="00BF4EF6">
        <w:rPr>
          <w:rStyle w:val="Emphasis"/>
          <w:highlight w:val="cyan"/>
        </w:rPr>
        <w:t>social constructivism</w:t>
      </w:r>
      <w:r w:rsidRPr="00B51B42">
        <w:rPr>
          <w:rStyle w:val="StyleUnderline"/>
        </w:rPr>
        <w:t xml:space="preserve"> </w:t>
      </w:r>
      <w:r w:rsidRPr="00BF4EF6">
        <w:rPr>
          <w:rStyle w:val="StyleUnderline"/>
          <w:highlight w:val="cyan"/>
        </w:rPr>
        <w:t xml:space="preserve">largely </w:t>
      </w:r>
      <w:r w:rsidRPr="00BF4EF6">
        <w:rPr>
          <w:rStyle w:val="Emphasis"/>
          <w:highlight w:val="cyan"/>
        </w:rPr>
        <w:t>accept</w:t>
      </w:r>
      <w:r w:rsidRPr="00BF4EF6">
        <w:rPr>
          <w:rStyle w:val="StyleUnderline"/>
          <w:highlight w:val="cyan"/>
        </w:rPr>
        <w:t xml:space="preserve"> this modern </w:t>
      </w:r>
      <w:r w:rsidRPr="00BF4EF6">
        <w:rPr>
          <w:rStyle w:val="Emphasis"/>
          <w:highlight w:val="cyan"/>
        </w:rPr>
        <w:t>realist</w:t>
      </w:r>
      <w:r w:rsidRPr="00BF4EF6">
        <w:rPr>
          <w:rStyle w:val="StyleUnderline"/>
          <w:highlight w:val="cyan"/>
        </w:rPr>
        <w:t xml:space="preserve"> depiction of world politics as the </w:t>
      </w:r>
      <w:r w:rsidRPr="00BF4EF6">
        <w:rPr>
          <w:rStyle w:val="Emphasis"/>
          <w:highlight w:val="cyan"/>
        </w:rPr>
        <w:t>starting point</w:t>
      </w:r>
      <w:r w:rsidRPr="00BF4EF6">
        <w:rPr>
          <w:rStyle w:val="StyleUnderline"/>
          <w:highlight w:val="cyan"/>
        </w:rPr>
        <w:t xml:space="preserve"> for their own analyses</w:t>
      </w:r>
      <w:r w:rsidRPr="00BF4EF6">
        <w:rPr>
          <w:sz w:val="16"/>
        </w:rPr>
        <w:t xml:space="preserve">.3 These approaches put themselves forward as fundamental alternatives to realist theory. However, in the main they do no more than suggest that not all of the inferences put forward by modem realism about world politics necessarily obtain at present, or they need not do so for all time. These </w:t>
      </w:r>
      <w:r w:rsidRPr="00BF4EF6">
        <w:rPr>
          <w:rStyle w:val="StyleUnderline"/>
          <w:highlight w:val="cyan"/>
        </w:rPr>
        <w:t>alternative</w:t>
      </w:r>
      <w:r w:rsidRPr="00B51B42">
        <w:rPr>
          <w:rStyle w:val="StyleUnderline"/>
        </w:rPr>
        <w:t xml:space="preserve"> </w:t>
      </w:r>
      <w:r w:rsidRPr="00BF4EF6">
        <w:rPr>
          <w:rStyle w:val="StyleUnderline"/>
          <w:highlight w:val="cyan"/>
        </w:rPr>
        <w:t>approaches</w:t>
      </w:r>
      <w:r w:rsidRPr="00B51B42">
        <w:rPr>
          <w:rStyle w:val="StyleUnderline"/>
        </w:rPr>
        <w:t xml:space="preserve"> are </w:t>
      </w:r>
      <w:r w:rsidRPr="00BF4EF6">
        <w:rPr>
          <w:rStyle w:val="StyleUnderline"/>
          <w:highlight w:val="cyan"/>
        </w:rPr>
        <w:t>essentially</w:t>
      </w:r>
      <w:r w:rsidRPr="00B51B42">
        <w:rPr>
          <w:rStyle w:val="StyleUnderline"/>
        </w:rPr>
        <w:t xml:space="preserve"> </w:t>
      </w:r>
      <w:r w:rsidRPr="00BF4EF6">
        <w:rPr>
          <w:rStyle w:val="Emphasis"/>
        </w:rPr>
        <w:t>"</w:t>
      </w:r>
      <w:r w:rsidRPr="00BF4EF6">
        <w:rPr>
          <w:rStyle w:val="Emphasis"/>
          <w:highlight w:val="cyan"/>
        </w:rPr>
        <w:t>yes, but"</w:t>
      </w:r>
      <w:r w:rsidRPr="00B51B42">
        <w:rPr>
          <w:rStyle w:val="StyleUnderline"/>
        </w:rPr>
        <w:t xml:space="preserve"> </w:t>
      </w:r>
      <w:r w:rsidRPr="00BF4EF6">
        <w:rPr>
          <w:rStyle w:val="StyleUnderline"/>
          <w:highlight w:val="cyan"/>
        </w:rPr>
        <w:t xml:space="preserve">commentaries on the </w:t>
      </w:r>
      <w:r w:rsidRPr="00BF4EF6">
        <w:rPr>
          <w:rStyle w:val="Emphasis"/>
          <w:highlight w:val="cyan"/>
        </w:rPr>
        <w:t>realist understanding</w:t>
      </w:r>
      <w:r w:rsidRPr="00BF4EF6">
        <w:rPr>
          <w:rStyle w:val="StyleUnderline"/>
          <w:highlight w:val="cyan"/>
        </w:rPr>
        <w:t xml:space="preserve"> of world affairs</w:t>
      </w:r>
      <w:r w:rsidRPr="00BF4EF6">
        <w:rPr>
          <w:sz w:val="16"/>
        </w:rPr>
        <w:t>.4</w:t>
      </w:r>
    </w:p>
    <w:p w14:paraId="36EEFA8F" w14:textId="77777777" w:rsidR="005017A5" w:rsidRPr="00B51B42" w:rsidRDefault="005017A5" w:rsidP="005017A5">
      <w:pPr>
        <w:rPr>
          <w:u w:val="single"/>
        </w:rPr>
      </w:pPr>
    </w:p>
    <w:p w14:paraId="176AAC23" w14:textId="77777777" w:rsidR="008A3AF2" w:rsidRPr="00B55AD5" w:rsidRDefault="008A3AF2" w:rsidP="008A3AF2"/>
    <w:p w14:paraId="325D67A6" w14:textId="77777777" w:rsidR="008A3AF2" w:rsidRDefault="008A3AF2" w:rsidP="008A3AF2"/>
    <w:p w14:paraId="73893AF3" w14:textId="77777777" w:rsidR="008A3AF2" w:rsidRPr="008A3AF2" w:rsidRDefault="008A3AF2" w:rsidP="008A3AF2"/>
    <w:p w14:paraId="66E132DF" w14:textId="0191171C" w:rsidR="005017A5" w:rsidRDefault="005017A5" w:rsidP="00773320">
      <w:pPr>
        <w:pStyle w:val="Heading3"/>
        <w:rPr>
          <w:rFonts w:cs="Arial"/>
        </w:rPr>
      </w:pPr>
      <w:r>
        <w:rPr>
          <w:rFonts w:cs="Arial"/>
        </w:rPr>
        <w:lastRenderedPageBreak/>
        <w:t xml:space="preserve">---AT: Ukraine </w:t>
      </w:r>
    </w:p>
    <w:p w14:paraId="404B5D0C" w14:textId="62433AD8" w:rsidR="005017A5" w:rsidRPr="00FC7BF7" w:rsidRDefault="005017A5" w:rsidP="005017A5">
      <w:pPr>
        <w:pStyle w:val="Heading4"/>
        <w:rPr>
          <w:rStyle w:val="StyleUnderline"/>
        </w:rPr>
      </w:pPr>
      <w:r>
        <w:t>Realism is true---</w:t>
      </w:r>
      <w:r w:rsidRPr="004B45E7">
        <w:rPr>
          <w:u w:val="single"/>
        </w:rPr>
        <w:t>Ukraine proves</w:t>
      </w:r>
      <w:r>
        <w:t xml:space="preserve">. </w:t>
      </w:r>
    </w:p>
    <w:p w14:paraId="263D7319" w14:textId="77777777" w:rsidR="005017A5" w:rsidRPr="00FC7BF7" w:rsidRDefault="005017A5" w:rsidP="005017A5">
      <w:pPr>
        <w:rPr>
          <w:rStyle w:val="Emphasis"/>
        </w:rPr>
      </w:pPr>
      <w:r>
        <w:t xml:space="preserve">Nicholas Ross </w:t>
      </w:r>
      <w:r w:rsidRPr="007A6864">
        <w:rPr>
          <w:rStyle w:val="Style13ptBold"/>
        </w:rPr>
        <w:t>Smith</w:t>
      </w:r>
      <w:r>
        <w:t xml:space="preserve"> </w:t>
      </w:r>
      <w:r w:rsidRPr="007A6864">
        <w:rPr>
          <w:rStyle w:val="Style13ptBold"/>
        </w:rPr>
        <w:t>and</w:t>
      </w:r>
      <w:r>
        <w:t xml:space="preserve"> Grant </w:t>
      </w:r>
      <w:r w:rsidRPr="007A6864">
        <w:rPr>
          <w:rStyle w:val="Style13ptBold"/>
        </w:rPr>
        <w:t>Dawson</w:t>
      </w:r>
      <w:r>
        <w:t xml:space="preserve"> </w:t>
      </w:r>
      <w:r w:rsidRPr="007A6864">
        <w:rPr>
          <w:rStyle w:val="Style13ptBold"/>
        </w:rPr>
        <w:t>22</w:t>
      </w:r>
      <w:r>
        <w:t xml:space="preserve">. Smith is a Senior Research Fellow at the </w:t>
      </w:r>
      <w:r w:rsidRPr="007A6864">
        <w:t>University of Canterbury’s National Centre for Research on Europe</w:t>
      </w:r>
      <w:r>
        <w:t xml:space="preserve"> and has a PhD in Politics &amp; International Relations, Dawson is an Assistant Professor in Social Science and International Politics at the University of Nottingham. August 2022. “Mearsheimer, Realism, and the Ukraine.” Journal Analyse &amp; Kritik. 193-195.</w:t>
      </w:r>
    </w:p>
    <w:p w14:paraId="1E75427A" w14:textId="77777777" w:rsidR="005017A5" w:rsidRPr="00FC7BF7" w:rsidRDefault="005017A5" w:rsidP="005017A5">
      <w:pPr>
        <w:rPr>
          <w:sz w:val="16"/>
        </w:rPr>
      </w:pPr>
      <w:r w:rsidRPr="00FC7BF7">
        <w:rPr>
          <w:sz w:val="16"/>
        </w:rPr>
        <w:t>5 Conclusion</w:t>
      </w:r>
    </w:p>
    <w:p w14:paraId="1384053C" w14:textId="77777777" w:rsidR="005017A5" w:rsidRPr="00234BEB" w:rsidRDefault="005017A5" w:rsidP="005017A5">
      <w:pPr>
        <w:rPr>
          <w:rStyle w:val="StyleUnderline"/>
        </w:rPr>
      </w:pPr>
      <w:r w:rsidRPr="00FC7BF7">
        <w:rPr>
          <w:sz w:val="16"/>
        </w:rPr>
        <w:t xml:space="preserve">The point of this article was to illustrate how structural </w:t>
      </w:r>
      <w:r w:rsidRPr="00587B26">
        <w:rPr>
          <w:rStyle w:val="Emphasis"/>
          <w:highlight w:val="cyan"/>
        </w:rPr>
        <w:t>realists</w:t>
      </w:r>
      <w:r w:rsidRPr="00FC7BF7">
        <w:rPr>
          <w:sz w:val="16"/>
        </w:rPr>
        <w:t xml:space="preserve">, like Mearsheimer, </w:t>
      </w:r>
      <w:r w:rsidRPr="00C71B36">
        <w:rPr>
          <w:rStyle w:val="StyleUnderline"/>
        </w:rPr>
        <w:t xml:space="preserve">can </w:t>
      </w:r>
      <w:r w:rsidRPr="00587B26">
        <w:rPr>
          <w:rStyle w:val="StyleUnderline"/>
          <w:highlight w:val="cyan"/>
        </w:rPr>
        <w:t xml:space="preserve">offer </w:t>
      </w:r>
      <w:r w:rsidRPr="00587B26">
        <w:rPr>
          <w:rStyle w:val="Emphasis"/>
          <w:highlight w:val="cyan"/>
        </w:rPr>
        <w:t>basic</w:t>
      </w:r>
      <w:r w:rsidRPr="00FC7BF7">
        <w:rPr>
          <w:sz w:val="16"/>
        </w:rPr>
        <w:t>—largely common-sense—</w:t>
      </w:r>
      <w:r w:rsidRPr="00587B26">
        <w:rPr>
          <w:rStyle w:val="Emphasis"/>
          <w:highlight w:val="cyan"/>
        </w:rPr>
        <w:t>insights</w:t>
      </w:r>
      <w:r w:rsidRPr="00C71B36">
        <w:rPr>
          <w:rStyle w:val="StyleUnderline"/>
        </w:rPr>
        <w:t xml:space="preserve"> </w:t>
      </w:r>
      <w:r w:rsidRPr="00587B26">
        <w:rPr>
          <w:rStyle w:val="StyleUnderline"/>
          <w:highlight w:val="cyan"/>
        </w:rPr>
        <w:t xml:space="preserve">into why Russia’s invaded </w:t>
      </w:r>
      <w:r w:rsidRPr="00587B26">
        <w:rPr>
          <w:rStyle w:val="Emphasis"/>
          <w:highlight w:val="cyan"/>
        </w:rPr>
        <w:t>Ukraine</w:t>
      </w:r>
      <w:r w:rsidRPr="00FC7BF7">
        <w:rPr>
          <w:sz w:val="16"/>
        </w:rPr>
        <w:t xml:space="preserve"> but, invariably, these theorists are incapable of offering a deeper and more convincing explanation. However, </w:t>
      </w:r>
      <w:r w:rsidRPr="00C71B36">
        <w:rPr>
          <w:rStyle w:val="StyleUnderline"/>
        </w:rPr>
        <w:t xml:space="preserve">it is </w:t>
      </w:r>
      <w:r w:rsidRPr="00587B26">
        <w:rPr>
          <w:rStyle w:val="StyleUnderline"/>
        </w:rPr>
        <w:t xml:space="preserve">important </w:t>
      </w:r>
      <w:r w:rsidRPr="00587B26">
        <w:rPr>
          <w:rStyle w:val="Emphasis"/>
        </w:rPr>
        <w:t>not to conflate</w:t>
      </w:r>
      <w:r w:rsidRPr="00587B26">
        <w:rPr>
          <w:rStyle w:val="StyleUnderline"/>
        </w:rPr>
        <w:t xml:space="preserve"> structural realism with realism</w:t>
      </w:r>
      <w:r w:rsidRPr="00C71B36">
        <w:rPr>
          <w:rStyle w:val="StyleUnderline"/>
        </w:rPr>
        <w:t xml:space="preserve"> in general</w:t>
      </w:r>
      <w:r w:rsidRPr="00FC7BF7">
        <w:rPr>
          <w:sz w:val="16"/>
        </w:rPr>
        <w:t xml:space="preserve">—a bad habit of both journalists and scholars in the public intellectual discourse on the war in Ukraine. As was demonstrated, </w:t>
      </w:r>
      <w:r w:rsidRPr="00587B26">
        <w:rPr>
          <w:rStyle w:val="StyleUnderline"/>
          <w:highlight w:val="cyan"/>
        </w:rPr>
        <w:t>realism</w:t>
      </w:r>
      <w:r w:rsidRPr="00C71B36">
        <w:rPr>
          <w:rStyle w:val="StyleUnderline"/>
        </w:rPr>
        <w:t xml:space="preserve"> is </w:t>
      </w:r>
      <w:r w:rsidRPr="00587B26">
        <w:rPr>
          <w:rStyle w:val="Emphasis"/>
          <w:highlight w:val="cyan"/>
        </w:rPr>
        <w:t>more</w:t>
      </w:r>
      <w:r w:rsidRPr="00C71B36">
        <w:rPr>
          <w:rStyle w:val="StyleUnderline"/>
        </w:rPr>
        <w:t xml:space="preserve"> </w:t>
      </w:r>
      <w:r w:rsidRPr="00587B26">
        <w:rPr>
          <w:rStyle w:val="Emphasis"/>
          <w:highlight w:val="cyan"/>
        </w:rPr>
        <w:t>than</w:t>
      </w:r>
      <w:r w:rsidRPr="00C71B36">
        <w:rPr>
          <w:rStyle w:val="StyleUnderline"/>
        </w:rPr>
        <w:t xml:space="preserve"> </w:t>
      </w:r>
      <w:r w:rsidRPr="00587B26">
        <w:rPr>
          <w:rStyle w:val="StyleUnderline"/>
          <w:highlight w:val="cyan"/>
        </w:rPr>
        <w:t>just</w:t>
      </w:r>
      <w:r w:rsidRPr="00C71B36">
        <w:rPr>
          <w:rStyle w:val="StyleUnderline"/>
        </w:rPr>
        <w:t xml:space="preserve"> the </w:t>
      </w:r>
      <w:r w:rsidRPr="00587B26">
        <w:rPr>
          <w:rStyle w:val="Emphasis"/>
          <w:highlight w:val="cyan"/>
        </w:rPr>
        <w:t>structural</w:t>
      </w:r>
      <w:r w:rsidRPr="00C71B36">
        <w:rPr>
          <w:rStyle w:val="StyleUnderline"/>
        </w:rPr>
        <w:t xml:space="preserve"> </w:t>
      </w:r>
      <w:r w:rsidRPr="00587B26">
        <w:rPr>
          <w:rStyle w:val="StyleUnderline"/>
          <w:highlight w:val="cyan"/>
        </w:rPr>
        <w:t>variant</w:t>
      </w:r>
      <w:r w:rsidRPr="00C71B36">
        <w:rPr>
          <w:rStyle w:val="StyleUnderline"/>
        </w:rPr>
        <w:t xml:space="preserve"> and much of the public intellectual discourse belies the </w:t>
      </w:r>
      <w:r w:rsidRPr="00587B26">
        <w:rPr>
          <w:rStyle w:val="Emphasis"/>
        </w:rPr>
        <w:t>richness</w:t>
      </w:r>
      <w:r w:rsidRPr="00C71B36">
        <w:rPr>
          <w:rStyle w:val="StyleUnderline"/>
        </w:rPr>
        <w:t xml:space="preserve"> of </w:t>
      </w:r>
      <w:r w:rsidRPr="00587B26">
        <w:rPr>
          <w:rStyle w:val="Emphasis"/>
        </w:rPr>
        <w:t>realism</w:t>
      </w:r>
      <w:r w:rsidRPr="00FC7BF7">
        <w:rPr>
          <w:sz w:val="16"/>
        </w:rPr>
        <w:t xml:space="preserve">. While structural realist accounts ostensibly predicted the destabilizing effect of the changing geopolitical situation, they are unable to offer any intricacy as to why Russia chose to invade Ukraine when it did. Consequently, to expand the scope of Russia’s decision making, two key, interlinked arguments from non-realist studies were engaged: civilizational thinking and ontological security. Although structural realism is theoretically incapable of incorporating such ideas, it was shown that other </w:t>
      </w:r>
      <w:r w:rsidRPr="00587B26">
        <w:rPr>
          <w:rStyle w:val="Emphasis"/>
          <w:highlight w:val="cyan"/>
        </w:rPr>
        <w:t>variants of realism</w:t>
      </w:r>
      <w:r w:rsidRPr="00FC7BF7">
        <w:rPr>
          <w:sz w:val="16"/>
        </w:rPr>
        <w:t>—namely classical realism and neoclassical realism—</w:t>
      </w:r>
      <w:r w:rsidRPr="00234BEB">
        <w:rPr>
          <w:rStyle w:val="StyleUnderline"/>
        </w:rPr>
        <w:t xml:space="preserve">are adept and </w:t>
      </w:r>
      <w:r w:rsidRPr="00587B26">
        <w:rPr>
          <w:rStyle w:val="StyleUnderline"/>
          <w:highlight w:val="cyan"/>
        </w:rPr>
        <w:t>can</w:t>
      </w:r>
      <w:r w:rsidRPr="00234BEB">
        <w:rPr>
          <w:rStyle w:val="StyleUnderline"/>
        </w:rPr>
        <w:t xml:space="preserve"> help </w:t>
      </w:r>
      <w:r w:rsidRPr="00587B26">
        <w:rPr>
          <w:rStyle w:val="Emphasis"/>
          <w:highlight w:val="cyan"/>
        </w:rPr>
        <w:t>demonstrate</w:t>
      </w:r>
      <w:r w:rsidRPr="00234BEB">
        <w:rPr>
          <w:rStyle w:val="StyleUnderline"/>
        </w:rPr>
        <w:t xml:space="preserve"> more </w:t>
      </w:r>
      <w:r w:rsidRPr="00587B26">
        <w:rPr>
          <w:rStyle w:val="StyleUnderline"/>
          <w:highlight w:val="cyan"/>
        </w:rPr>
        <w:t>convincing realist</w:t>
      </w:r>
      <w:r w:rsidRPr="00234BEB">
        <w:rPr>
          <w:rStyle w:val="StyleUnderline"/>
        </w:rPr>
        <w:t xml:space="preserve"> </w:t>
      </w:r>
      <w:r w:rsidRPr="00587B26">
        <w:rPr>
          <w:rStyle w:val="StyleUnderline"/>
          <w:highlight w:val="cyan"/>
        </w:rPr>
        <w:t>arguments for</w:t>
      </w:r>
      <w:r w:rsidRPr="00234BEB">
        <w:rPr>
          <w:rStyle w:val="StyleUnderline"/>
        </w:rPr>
        <w:t xml:space="preserve"> explaining </w:t>
      </w:r>
      <w:r w:rsidRPr="00587B26">
        <w:rPr>
          <w:rStyle w:val="Emphasis"/>
        </w:rPr>
        <w:t>Russia’s actions</w:t>
      </w:r>
      <w:r w:rsidRPr="00234BEB">
        <w:rPr>
          <w:rStyle w:val="StyleUnderline"/>
        </w:rPr>
        <w:t xml:space="preserve"> against </w:t>
      </w:r>
      <w:r w:rsidRPr="00587B26">
        <w:rPr>
          <w:rStyle w:val="Emphasis"/>
          <w:highlight w:val="cyan"/>
        </w:rPr>
        <w:t>Ukraine</w:t>
      </w:r>
      <w:r w:rsidRPr="00234BEB">
        <w:rPr>
          <w:rStyle w:val="StyleUnderline"/>
        </w:rPr>
        <w:t>.</w:t>
      </w:r>
    </w:p>
    <w:p w14:paraId="4AC98A24" w14:textId="77777777" w:rsidR="005017A5" w:rsidRPr="00FC7BF7" w:rsidRDefault="005017A5" w:rsidP="005017A5">
      <w:pPr>
        <w:rPr>
          <w:rStyle w:val="StyleUnderline"/>
        </w:rPr>
      </w:pPr>
      <w:r w:rsidRPr="00587B26">
        <w:rPr>
          <w:rStyle w:val="Emphasis"/>
          <w:highlight w:val="cyan"/>
        </w:rPr>
        <w:t>Classical realism</w:t>
      </w:r>
      <w:r w:rsidRPr="00FC7BF7">
        <w:rPr>
          <w:rStyle w:val="StyleUnderline"/>
        </w:rPr>
        <w:t xml:space="preserve"> shows that social entities</w:t>
      </w:r>
      <w:r w:rsidRPr="00587B26">
        <w:rPr>
          <w:sz w:val="16"/>
        </w:rPr>
        <w:t xml:space="preserve">—the focus here has been on </w:t>
      </w:r>
      <w:r w:rsidRPr="00FC7BF7">
        <w:rPr>
          <w:rStyle w:val="StyleUnderline"/>
        </w:rPr>
        <w:t>Russia</w:t>
      </w:r>
      <w:r w:rsidRPr="00587B26">
        <w:rPr>
          <w:sz w:val="16"/>
        </w:rPr>
        <w:t>—</w:t>
      </w:r>
      <w:r w:rsidRPr="00FC7BF7">
        <w:rPr>
          <w:rStyle w:val="StyleUnderline"/>
        </w:rPr>
        <w:t>have an ontological need to see their requirements for self-flourishing affirmed.</w:t>
      </w:r>
      <w:r w:rsidRPr="00587B26">
        <w:rPr>
          <w:sz w:val="16"/>
        </w:rPr>
        <w:t xml:space="preserve"> The psychological-emotional substance of this need is often overlooked by offensive realism accounts. </w:t>
      </w:r>
      <w:r w:rsidRPr="00FC7BF7">
        <w:rPr>
          <w:rStyle w:val="StyleUnderline"/>
        </w:rPr>
        <w:t xml:space="preserve">Classical realism concentrates on power politics, but </w:t>
      </w:r>
      <w:r w:rsidRPr="00587B26">
        <w:rPr>
          <w:rStyle w:val="StyleUnderline"/>
          <w:highlight w:val="cyan"/>
        </w:rPr>
        <w:t xml:space="preserve">is open to </w:t>
      </w:r>
      <w:r w:rsidRPr="00587B26">
        <w:rPr>
          <w:rStyle w:val="Emphasis"/>
          <w:highlight w:val="cyan"/>
        </w:rPr>
        <w:t>social constructions</w:t>
      </w:r>
      <w:r w:rsidRPr="00587B26">
        <w:rPr>
          <w:rStyle w:val="Emphasis"/>
        </w:rPr>
        <w:t>,</w:t>
      </w:r>
      <w:r w:rsidRPr="00587B26">
        <w:rPr>
          <w:sz w:val="16"/>
        </w:rPr>
        <w:t xml:space="preserve"> such as identity; psychological-emotional beliefs, such as nationalism, civilizationism, and status/prestige; </w:t>
      </w:r>
      <w:r w:rsidRPr="00FC7BF7">
        <w:rPr>
          <w:rStyle w:val="StyleUnderline"/>
        </w:rPr>
        <w:t>and emotions</w:t>
      </w:r>
      <w:r w:rsidRPr="00587B26">
        <w:rPr>
          <w:sz w:val="16"/>
        </w:rPr>
        <w:t xml:space="preserve">, including but not limited to fear. Morgenthau’s theorizing relies on practitioners to exercise good judgment, and arguably he would have faulted Russia’s (and the United States’) foreign policy decision making on Ukraine for excessively indulging in the assertion side of ‘lust for power’. His realism is prescriptive and enshrines prudence (moderation) as the supreme virtue, equally for the scholar and the foreign policy decision maker (Barkin 2009, 238). Therefore, </w:t>
      </w:r>
      <w:r w:rsidRPr="0026342B">
        <w:rPr>
          <w:rStyle w:val="StyleUnderline"/>
        </w:rPr>
        <w:t>classical realists would agree that Mearsheimer’s theorizing</w:t>
      </w:r>
      <w:r w:rsidRPr="00587B26">
        <w:rPr>
          <w:sz w:val="16"/>
        </w:rPr>
        <w:t xml:space="preserve"> (as distinct from his punditry) </w:t>
      </w:r>
      <w:r w:rsidRPr="0026342B">
        <w:rPr>
          <w:rStyle w:val="StyleUnderline"/>
        </w:rPr>
        <w:t>on survival in anarchy is a piece to the Ukraine puzzle</w:t>
      </w:r>
      <w:r w:rsidRPr="00FC7BF7">
        <w:rPr>
          <w:rStyle w:val="StyleUnderline"/>
        </w:rPr>
        <w:t xml:space="preserve">, but </w:t>
      </w:r>
      <w:r w:rsidRPr="00587B26">
        <w:rPr>
          <w:rStyle w:val="Emphasis"/>
        </w:rPr>
        <w:t>only a piece</w:t>
      </w:r>
      <w:r w:rsidRPr="00FC7BF7">
        <w:rPr>
          <w:rStyle w:val="StyleUnderline"/>
        </w:rPr>
        <w:t xml:space="preserve"> and not the most valuable.</w:t>
      </w:r>
    </w:p>
    <w:p w14:paraId="30C55B86" w14:textId="77777777" w:rsidR="005017A5" w:rsidRPr="00FC7BF7" w:rsidRDefault="005017A5" w:rsidP="005017A5">
      <w:pPr>
        <w:rPr>
          <w:sz w:val="16"/>
        </w:rPr>
      </w:pPr>
      <w:r w:rsidRPr="00587B26">
        <w:rPr>
          <w:rStyle w:val="Emphasis"/>
          <w:highlight w:val="cyan"/>
        </w:rPr>
        <w:t>Neoclassical realism</w:t>
      </w:r>
      <w:r w:rsidRPr="00FC7BF7">
        <w:rPr>
          <w:sz w:val="16"/>
        </w:rPr>
        <w:t xml:space="preserve">, in this case, its type II variant, </w:t>
      </w:r>
      <w:r w:rsidRPr="00587B26">
        <w:rPr>
          <w:rStyle w:val="StyleUnderline"/>
        </w:rPr>
        <w:t>is able</w:t>
      </w:r>
      <w:r w:rsidRPr="00FC7BF7">
        <w:rPr>
          <w:rStyle w:val="StyleUnderline"/>
        </w:rPr>
        <w:t xml:space="preserve"> to take the useful structural observations of structural realists and add more by </w:t>
      </w:r>
      <w:r w:rsidRPr="00587B26">
        <w:rPr>
          <w:rStyle w:val="StyleUnderline"/>
          <w:highlight w:val="cyan"/>
        </w:rPr>
        <w:t xml:space="preserve">incorporating </w:t>
      </w:r>
      <w:r w:rsidRPr="00587B26">
        <w:rPr>
          <w:rStyle w:val="Emphasis"/>
          <w:highlight w:val="cyan"/>
        </w:rPr>
        <w:t>domestic variables</w:t>
      </w:r>
      <w:r w:rsidRPr="00FC7BF7">
        <w:rPr>
          <w:rStyle w:val="StyleUnderline"/>
        </w:rPr>
        <w:t>.</w:t>
      </w:r>
      <w:r w:rsidRPr="00FC7BF7">
        <w:rPr>
          <w:sz w:val="16"/>
        </w:rPr>
        <w:t xml:space="preserve"> Although type II neoclassical realism requires significant ad hoc input by the researcher, when used in a problem-driven way </w:t>
      </w:r>
      <w:r w:rsidRPr="00FC7BF7">
        <w:rPr>
          <w:rStyle w:val="StyleUnderline"/>
        </w:rPr>
        <w:t xml:space="preserve">it </w:t>
      </w:r>
      <w:r w:rsidRPr="00587B26">
        <w:rPr>
          <w:rStyle w:val="StyleUnderline"/>
          <w:highlight w:val="cyan"/>
        </w:rPr>
        <w:t xml:space="preserve">can produce a </w:t>
      </w:r>
      <w:r w:rsidRPr="00587B26">
        <w:rPr>
          <w:rStyle w:val="Emphasis"/>
          <w:highlight w:val="cyan"/>
        </w:rPr>
        <w:t>rich realist</w:t>
      </w:r>
      <w:r w:rsidRPr="00587B26">
        <w:rPr>
          <w:rStyle w:val="StyleUnderline"/>
          <w:highlight w:val="cyan"/>
        </w:rPr>
        <w:t xml:space="preserve"> analysis</w:t>
      </w:r>
      <w:r w:rsidRPr="00FC7BF7">
        <w:rPr>
          <w:rStyle w:val="StyleUnderline"/>
        </w:rPr>
        <w:t xml:space="preserve"> </w:t>
      </w:r>
      <w:r w:rsidRPr="00FC7BF7">
        <w:rPr>
          <w:sz w:val="16"/>
        </w:rPr>
        <w:t xml:space="preserve">of a given international political event or situation. </w:t>
      </w:r>
      <w:r w:rsidRPr="00587B26">
        <w:rPr>
          <w:rStyle w:val="StyleUnderline"/>
        </w:rPr>
        <w:t>In</w:t>
      </w:r>
      <w:r w:rsidRPr="00FC7BF7">
        <w:rPr>
          <w:rStyle w:val="StyleUnderline"/>
        </w:rPr>
        <w:t xml:space="preserve"> the context </w:t>
      </w:r>
      <w:r w:rsidRPr="00587B26">
        <w:rPr>
          <w:rStyle w:val="StyleUnderline"/>
          <w:highlight w:val="cyan"/>
        </w:rPr>
        <w:t>of</w:t>
      </w:r>
      <w:r w:rsidRPr="00FC7BF7">
        <w:rPr>
          <w:rStyle w:val="StyleUnderline"/>
        </w:rPr>
        <w:t xml:space="preserve"> </w:t>
      </w:r>
      <w:r w:rsidRPr="00FC7BF7">
        <w:rPr>
          <w:sz w:val="16"/>
        </w:rPr>
        <w:t xml:space="preserve">the war in </w:t>
      </w:r>
      <w:r w:rsidRPr="00587B26">
        <w:rPr>
          <w:rStyle w:val="Emphasis"/>
          <w:highlight w:val="cyan"/>
        </w:rPr>
        <w:t>Ukraine</w:t>
      </w:r>
      <w:r w:rsidRPr="00FC7BF7">
        <w:rPr>
          <w:sz w:val="16"/>
        </w:rPr>
        <w:t xml:space="preserve"> and the need to bring in the concepts of civilization and ontological security, a type II </w:t>
      </w:r>
      <w:r w:rsidRPr="00FC7BF7">
        <w:rPr>
          <w:rStyle w:val="StyleUnderline"/>
        </w:rPr>
        <w:t>neoclassical realist framework</w:t>
      </w:r>
      <w:r w:rsidRPr="00FC7BF7">
        <w:rPr>
          <w:sz w:val="16"/>
        </w:rPr>
        <w:t xml:space="preserve"> that operationalizes identity and perceptions </w:t>
      </w:r>
      <w:r w:rsidRPr="00FC7BF7">
        <w:rPr>
          <w:rStyle w:val="StyleUnderline"/>
        </w:rPr>
        <w:t xml:space="preserve">can help produce a </w:t>
      </w:r>
      <w:r w:rsidRPr="00587B26">
        <w:rPr>
          <w:rStyle w:val="Emphasis"/>
        </w:rPr>
        <w:t>multivariate explanation</w:t>
      </w:r>
      <w:r w:rsidRPr="00FC7BF7">
        <w:rPr>
          <w:rStyle w:val="StyleUnderline"/>
        </w:rPr>
        <w:t xml:space="preserve"> for why Russia has undertaken the action it has against Ukraine</w:t>
      </w:r>
      <w:r w:rsidRPr="00FC7BF7">
        <w:rPr>
          <w:sz w:val="16"/>
        </w:rPr>
        <w:t xml:space="preserve">. The changing geopolitical situation in Eastern Europe, combined with the narrowing role of Russia’s changing identity—as part of its civilizational turn—and the skewing nature of its changing threat perceptions—the adoption of a kind of </w:t>
      </w:r>
      <w:r w:rsidRPr="00587B26">
        <w:rPr>
          <w:rStyle w:val="Emphasis"/>
        </w:rPr>
        <w:t>zero-sum</w:t>
      </w:r>
      <w:r w:rsidRPr="00FC7BF7">
        <w:rPr>
          <w:rStyle w:val="StyleUnderline"/>
        </w:rPr>
        <w:t xml:space="preserve"> survivalism</w:t>
      </w:r>
      <w:r w:rsidRPr="00FC7BF7">
        <w:rPr>
          <w:sz w:val="16"/>
        </w:rPr>
        <w:t>—</w:t>
      </w:r>
      <w:r w:rsidRPr="00FC7BF7">
        <w:rPr>
          <w:rStyle w:val="StyleUnderline"/>
        </w:rPr>
        <w:t xml:space="preserve">produced a situation where Ukraine was elevated to an </w:t>
      </w:r>
      <w:r w:rsidRPr="00FC7BF7">
        <w:rPr>
          <w:rStyle w:val="StyleUnderline"/>
        </w:rPr>
        <w:lastRenderedPageBreak/>
        <w:t>existential national interest for the Kremlin</w:t>
      </w:r>
      <w:r w:rsidRPr="00FC7BF7">
        <w:rPr>
          <w:sz w:val="16"/>
        </w:rPr>
        <w:t>. Thus, neoclassical realism in this way takes Mearsheimer’s basic observation and attempts to add significant richness to it.</w:t>
      </w:r>
    </w:p>
    <w:p w14:paraId="1E54F25B" w14:textId="77777777" w:rsidR="005017A5" w:rsidRPr="00FC7BF7" w:rsidRDefault="005017A5" w:rsidP="005017A5">
      <w:pPr>
        <w:rPr>
          <w:rStyle w:val="StyleUnderline"/>
        </w:rPr>
      </w:pPr>
      <w:r w:rsidRPr="00FC7BF7">
        <w:rPr>
          <w:sz w:val="16"/>
        </w:rPr>
        <w:t xml:space="preserve">While structural realists will likely point out that both the classical and neoclassical realist frameworks sketched out here cannot claim the same scientific verifiability as their structural realist frameworks, such positivistic underpinnings are a relic of the behavioural revolution and should be confined to the sands of time. Indeed, neither classical realism nor type II neoclassical realism is a strict theory of IR; they are more theoretically informed analytical frameworks. But, embracing humbler ontological and epistemological positions is something which could not only improve realist thought by expanding its aim and scope but also by opening up realism to influence from other IR traditions, such as ideational variables cultivated by constructivism (Barkin 2010; Rynning 2011; Smith 2014). To this end, </w:t>
      </w:r>
      <w:r w:rsidRPr="00FC7BF7">
        <w:rPr>
          <w:rStyle w:val="StyleUnderline"/>
        </w:rPr>
        <w:t xml:space="preserve">both classical and neoclassical </w:t>
      </w:r>
      <w:r w:rsidRPr="00587B26">
        <w:rPr>
          <w:rStyle w:val="StyleUnderline"/>
          <w:highlight w:val="cyan"/>
        </w:rPr>
        <w:t xml:space="preserve">realism convincingly </w:t>
      </w:r>
      <w:r w:rsidRPr="00587B26">
        <w:rPr>
          <w:rStyle w:val="Emphasis"/>
          <w:highlight w:val="cyan"/>
        </w:rPr>
        <w:t>demonstrate</w:t>
      </w:r>
      <w:r w:rsidRPr="00FC7BF7">
        <w:rPr>
          <w:rStyle w:val="StyleUnderline"/>
        </w:rPr>
        <w:t xml:space="preserve"> the potential to incorporate newer ideas into realist theoretical frameworks.</w:t>
      </w:r>
    </w:p>
    <w:p w14:paraId="3BE25C42" w14:textId="77777777" w:rsidR="005017A5" w:rsidRPr="00FC7BF7" w:rsidRDefault="005017A5" w:rsidP="005017A5">
      <w:pPr>
        <w:rPr>
          <w:sz w:val="16"/>
        </w:rPr>
      </w:pPr>
      <w:r w:rsidRPr="00DC12B3">
        <w:rPr>
          <w:rStyle w:val="StyleUnderline"/>
        </w:rPr>
        <w:t xml:space="preserve">Ultimately, like it or not, </w:t>
      </w:r>
      <w:r w:rsidRPr="00587B26">
        <w:rPr>
          <w:rStyle w:val="Emphasis"/>
          <w:highlight w:val="cyan"/>
        </w:rPr>
        <w:t>great power competition</w:t>
      </w:r>
      <w:r w:rsidRPr="00DC12B3">
        <w:rPr>
          <w:rStyle w:val="StyleUnderline"/>
        </w:rPr>
        <w:t xml:space="preserve"> is </w:t>
      </w:r>
      <w:r w:rsidRPr="00587B26">
        <w:rPr>
          <w:rStyle w:val="StyleUnderline"/>
          <w:highlight w:val="cyan"/>
        </w:rPr>
        <w:t xml:space="preserve">back at the </w:t>
      </w:r>
      <w:r w:rsidRPr="00587B26">
        <w:rPr>
          <w:rStyle w:val="Emphasis"/>
          <w:highlight w:val="cyan"/>
        </w:rPr>
        <w:t>forefront</w:t>
      </w:r>
      <w:r w:rsidRPr="00DC12B3">
        <w:rPr>
          <w:rStyle w:val="StyleUnderline"/>
        </w:rPr>
        <w:t xml:space="preserve"> </w:t>
      </w:r>
      <w:r w:rsidRPr="00587B26">
        <w:rPr>
          <w:rStyle w:val="StyleUnderline"/>
        </w:rPr>
        <w:t>of</w:t>
      </w:r>
      <w:r w:rsidRPr="00DC12B3">
        <w:rPr>
          <w:rStyle w:val="StyleUnderline"/>
        </w:rPr>
        <w:t xml:space="preserve"> international politics </w:t>
      </w:r>
      <w:r w:rsidRPr="00587B26">
        <w:rPr>
          <w:rStyle w:val="StyleUnderline"/>
          <w:highlight w:val="cyan"/>
        </w:rPr>
        <w:t>and</w:t>
      </w:r>
      <w:r w:rsidRPr="00FC7BF7">
        <w:rPr>
          <w:sz w:val="16"/>
        </w:rPr>
        <w:t xml:space="preserve">, because of this, </w:t>
      </w:r>
      <w:r w:rsidRPr="00587B26">
        <w:rPr>
          <w:rStyle w:val="Emphasis"/>
          <w:highlight w:val="cyan"/>
        </w:rPr>
        <w:t>realism</w:t>
      </w:r>
      <w:r w:rsidRPr="00DC12B3">
        <w:rPr>
          <w:rStyle w:val="StyleUnderline"/>
        </w:rPr>
        <w:t xml:space="preserve"> will </w:t>
      </w:r>
      <w:r w:rsidRPr="00587B26">
        <w:rPr>
          <w:rStyle w:val="StyleUnderline"/>
          <w:highlight w:val="cyan"/>
        </w:rPr>
        <w:t>remain</w:t>
      </w:r>
      <w:r w:rsidRPr="00DC12B3">
        <w:rPr>
          <w:rStyle w:val="StyleUnderline"/>
        </w:rPr>
        <w:t xml:space="preserve"> one of the </w:t>
      </w:r>
      <w:r w:rsidRPr="00587B26">
        <w:rPr>
          <w:rStyle w:val="Emphasis"/>
          <w:highlight w:val="cyan"/>
        </w:rPr>
        <w:t>dominant</w:t>
      </w:r>
      <w:r w:rsidRPr="00DC12B3">
        <w:rPr>
          <w:rStyle w:val="StyleUnderline"/>
        </w:rPr>
        <w:t xml:space="preserve"> strands </w:t>
      </w:r>
      <w:r w:rsidRPr="00587B26">
        <w:rPr>
          <w:rStyle w:val="StyleUnderline"/>
          <w:highlight w:val="cyan"/>
        </w:rPr>
        <w:t>of</w:t>
      </w:r>
      <w:r w:rsidRPr="00DC12B3">
        <w:rPr>
          <w:rStyle w:val="StyleUnderline"/>
        </w:rPr>
        <w:t xml:space="preserve"> </w:t>
      </w:r>
      <w:r w:rsidRPr="00587B26">
        <w:rPr>
          <w:rStyle w:val="StyleUnderline"/>
          <w:highlight w:val="cyan"/>
        </w:rPr>
        <w:t>IR</w:t>
      </w:r>
      <w:r w:rsidRPr="00DC12B3">
        <w:rPr>
          <w:rStyle w:val="StyleUnderline"/>
        </w:rPr>
        <w:t xml:space="preserve"> moving forward</w:t>
      </w:r>
      <w:r w:rsidRPr="00FC7BF7">
        <w:rPr>
          <w:sz w:val="16"/>
        </w:rPr>
        <w:t>. However, while structural realists may still grab the headlines in the public discourse when major international events like the war in Ukraine occur</w:t>
      </w:r>
      <w:r w:rsidRPr="00DC12B3">
        <w:rPr>
          <w:rStyle w:val="StyleUnderline"/>
        </w:rPr>
        <w:t>, it is important that</w:t>
      </w:r>
      <w:r w:rsidRPr="00FC7BF7">
        <w:rPr>
          <w:sz w:val="16"/>
        </w:rPr>
        <w:t xml:space="preserve"> simple caricatures that conflate structural realism with realism in general are challenged and that </w:t>
      </w:r>
      <w:r w:rsidRPr="00DC12B3">
        <w:rPr>
          <w:rStyle w:val="StyleUnderline"/>
        </w:rPr>
        <w:t>more classical and neoclassical realist frameworks are developed and forwarded</w:t>
      </w:r>
      <w:r w:rsidRPr="00FC7BF7">
        <w:rPr>
          <w:sz w:val="16"/>
        </w:rPr>
        <w:t xml:space="preserve"> to offer compelling explanations. Because, once again, for the record: </w:t>
      </w:r>
      <w:r w:rsidRPr="001730AA">
        <w:rPr>
          <w:rStyle w:val="StyleUnderline"/>
        </w:rPr>
        <w:t xml:space="preserve">there is not a single realist theory of IR, but </w:t>
      </w:r>
      <w:r w:rsidRPr="00587B26">
        <w:rPr>
          <w:rStyle w:val="Emphasis"/>
        </w:rPr>
        <w:t>numerous</w:t>
      </w:r>
      <w:r w:rsidRPr="001730AA">
        <w:rPr>
          <w:rStyle w:val="StyleUnderline"/>
        </w:rPr>
        <w:t xml:space="preserve"> realist theories</w:t>
      </w:r>
      <w:r w:rsidRPr="00FC7BF7">
        <w:rPr>
          <w:sz w:val="16"/>
        </w:rPr>
        <w:t xml:space="preserve">. And although structural realism has had a long period in the sun, </w:t>
      </w:r>
      <w:r w:rsidRPr="001730AA">
        <w:rPr>
          <w:rStyle w:val="StyleUnderline"/>
        </w:rPr>
        <w:t xml:space="preserve">the </w:t>
      </w:r>
      <w:r w:rsidRPr="00587B26">
        <w:rPr>
          <w:rStyle w:val="Emphasis"/>
        </w:rPr>
        <w:t>war in Ukraine</w:t>
      </w:r>
      <w:r w:rsidRPr="001730AA">
        <w:rPr>
          <w:rStyle w:val="StyleUnderline"/>
        </w:rPr>
        <w:t xml:space="preserve"> demonstrates that it is time to move on to greener pastures elsewhere </w:t>
      </w:r>
      <w:r w:rsidRPr="00587B26">
        <w:rPr>
          <w:rStyle w:val="Emphasis"/>
        </w:rPr>
        <w:t>within</w:t>
      </w:r>
      <w:r w:rsidRPr="001730AA">
        <w:rPr>
          <w:rStyle w:val="StyleUnderline"/>
        </w:rPr>
        <w:t xml:space="preserve"> the tradition of </w:t>
      </w:r>
      <w:r w:rsidRPr="00587B26">
        <w:rPr>
          <w:rStyle w:val="Emphasis"/>
        </w:rPr>
        <w:t>realism</w:t>
      </w:r>
      <w:r w:rsidRPr="001730AA">
        <w:rPr>
          <w:rStyle w:val="StyleUnderline"/>
        </w:rPr>
        <w:t>.</w:t>
      </w:r>
    </w:p>
    <w:p w14:paraId="73B9F726" w14:textId="77777777" w:rsidR="005017A5" w:rsidRPr="005017A5" w:rsidRDefault="005017A5" w:rsidP="005017A5"/>
    <w:p w14:paraId="02E17263" w14:textId="639BB0F9" w:rsidR="00633388" w:rsidRPr="00970422" w:rsidRDefault="00633388" w:rsidP="00773320">
      <w:pPr>
        <w:pStyle w:val="Heading3"/>
        <w:rPr>
          <w:rFonts w:cs="Arial"/>
        </w:rPr>
      </w:pPr>
      <w:r w:rsidRPr="00970422">
        <w:rPr>
          <w:rFonts w:cs="Arial"/>
        </w:rPr>
        <w:lastRenderedPageBreak/>
        <w:t>Scenario Planning Good---2AC</w:t>
      </w:r>
    </w:p>
    <w:p w14:paraId="07F73868" w14:textId="77777777" w:rsidR="00633388" w:rsidRPr="00970422" w:rsidRDefault="00633388" w:rsidP="00633388">
      <w:pPr>
        <w:pStyle w:val="Heading4"/>
        <w:rPr>
          <w:rFonts w:cs="Arial"/>
        </w:rPr>
      </w:pPr>
      <w:r w:rsidRPr="00970422">
        <w:rPr>
          <w:rFonts w:cs="Arial"/>
        </w:rPr>
        <w:t xml:space="preserve">Scenario planning is </w:t>
      </w:r>
      <w:r w:rsidRPr="00970422">
        <w:rPr>
          <w:rFonts w:cs="Arial"/>
          <w:u w:val="single"/>
        </w:rPr>
        <w:t>valuable</w:t>
      </w:r>
      <w:r w:rsidRPr="00970422">
        <w:rPr>
          <w:rFonts w:cs="Arial"/>
        </w:rPr>
        <w:t>.</w:t>
      </w:r>
    </w:p>
    <w:p w14:paraId="323B8FA6" w14:textId="13F46055" w:rsidR="00633388" w:rsidRPr="00970422" w:rsidRDefault="00633388" w:rsidP="00633388">
      <w:r w:rsidRPr="00970422">
        <w:t xml:space="preserve">Peter J. </w:t>
      </w:r>
      <w:r w:rsidRPr="00970422">
        <w:rPr>
          <w:rStyle w:val="Style13ptBold"/>
        </w:rPr>
        <w:t>Scoblic &amp;</w:t>
      </w:r>
      <w:r w:rsidRPr="00970422">
        <w:t xml:space="preserve"> Philip E. </w:t>
      </w:r>
      <w:r w:rsidRPr="00970422">
        <w:rPr>
          <w:rStyle w:val="Style13ptBold"/>
        </w:rPr>
        <w:t>Tetlock 20</w:t>
      </w:r>
      <w:r w:rsidRPr="00970422">
        <w:t xml:space="preserve">. Co-Founder of Event Horizon Strategies, a Senior Fellow in the International Security Program at New America, and a Fellow at Harvard’s Kennedy School. Leonore Annenberg University Professor at the University of Pennsylvania. "A Better Crystal Ball: The Right Way to Think About the Future"; </w:t>
      </w:r>
      <w:r w:rsidRPr="00970422">
        <w:rPr>
          <w:i/>
          <w:iCs/>
        </w:rPr>
        <w:t>Foreign Affairs</w:t>
      </w:r>
      <w:r w:rsidRPr="00970422">
        <w:t xml:space="preserve">, October 13, 2020, https://www.foreignaffairs.com/articles/united-states/2020-10-13/better-crystal-ball </w:t>
      </w:r>
    </w:p>
    <w:p w14:paraId="3202B10B" w14:textId="77777777" w:rsidR="00633388" w:rsidRPr="00970422" w:rsidRDefault="00633388" w:rsidP="00633388">
      <w:pPr>
        <w:rPr>
          <w:sz w:val="16"/>
        </w:rPr>
      </w:pPr>
      <w:r w:rsidRPr="00970422">
        <w:rPr>
          <w:rStyle w:val="Emphasis"/>
          <w:highlight w:val="cyan"/>
        </w:rPr>
        <w:t>Every</w:t>
      </w:r>
      <w:r w:rsidRPr="00970422">
        <w:rPr>
          <w:rStyle w:val="StyleUnderline"/>
          <w:highlight w:val="cyan"/>
        </w:rPr>
        <w:t xml:space="preserve"> policy is a prediction</w:t>
      </w:r>
      <w:r w:rsidRPr="00970422">
        <w:rPr>
          <w:sz w:val="16"/>
        </w:rPr>
        <w:t xml:space="preserve">. Tax cuts will boost the economy. Sanctions will slow Iran’s nuclear program. Travel bans will limit the spread of COVID-19. These claims all posit a causal relationship between means and ends. Regardless of party, ideology, or motive, no policymaker wants his or her [their] recommended course of action to produce unanticipated consequences. This makes every policymaker a forecaster. But forecasting is difficult, </w:t>
      </w:r>
      <w:r w:rsidRPr="00970422">
        <w:rPr>
          <w:rStyle w:val="StyleUnderline"/>
          <w:highlight w:val="cyan"/>
        </w:rPr>
        <w:t>particularly</w:t>
      </w:r>
      <w:r w:rsidRPr="00970422">
        <w:rPr>
          <w:rStyle w:val="StyleUnderline"/>
        </w:rPr>
        <w:t xml:space="preserve"> when it comes to </w:t>
      </w:r>
      <w:r w:rsidRPr="00970422">
        <w:rPr>
          <w:rStyle w:val="Emphasis"/>
          <w:highlight w:val="cyan"/>
        </w:rPr>
        <w:t>geopolitics</w:t>
      </w:r>
      <w:r w:rsidRPr="00970422">
        <w:rPr>
          <w:rStyle w:val="StyleUnderline"/>
        </w:rPr>
        <w:t xml:space="preserve"> — a domain </w:t>
      </w:r>
      <w:r w:rsidRPr="00970422">
        <w:rPr>
          <w:rStyle w:val="StyleUnderline"/>
          <w:highlight w:val="cyan"/>
        </w:rPr>
        <w:t>in which</w:t>
      </w:r>
      <w:r w:rsidRPr="00970422">
        <w:rPr>
          <w:rStyle w:val="StyleUnderline"/>
        </w:rPr>
        <w:t xml:space="preserve"> the rules of the game are </w:t>
      </w:r>
      <w:r w:rsidRPr="00970422">
        <w:rPr>
          <w:rStyle w:val="Emphasis"/>
          <w:highlight w:val="cyan"/>
        </w:rPr>
        <w:t>poorly understood</w:t>
      </w:r>
      <w:r w:rsidRPr="00970422">
        <w:rPr>
          <w:sz w:val="16"/>
        </w:rPr>
        <w:t>, information is invariably incomplete, and expertise often confers surprisingly little advantage in predicting future events.</w:t>
      </w:r>
    </w:p>
    <w:p w14:paraId="2C4EAF64" w14:textId="77777777" w:rsidR="00633388" w:rsidRPr="00970422" w:rsidRDefault="00633388" w:rsidP="00633388">
      <w:pPr>
        <w:rPr>
          <w:sz w:val="16"/>
        </w:rPr>
      </w:pPr>
      <w:r w:rsidRPr="00970422">
        <w:rPr>
          <w:sz w:val="16"/>
        </w:rPr>
        <w:t>These challenges present practical problems for decision-makers in the U.S. government. On the one hand, the limits of imagination create blind spots that policymakers tend to fill in with past experience. They often assume that tomorrow’s dangers will look like yesterday’s, retaining the same mental map even as the territory around them changes dramatically. On the other hand, if policymakers addressed all imaginable threats, the United States would need so large and expensive a national security establishment that the country could do little else. By many measures, it is nearing this point already. The United States has military bases in more than 70 countries and territories, boasts more than four million federal employees with security clearances, and fields 1.3 million active-duty troops, with another million in reserve. According to one estimate, the United States spends $1.25 trillion annually on national security. When it comes to anticipating the future, then, the United States is getting the worst of both worlds. It spends untold sums of money preparing yet still finds itself the victim of surprise — fundamentally ill equipped for defining events, such as the emergence of COVID-19.</w:t>
      </w:r>
    </w:p>
    <w:p w14:paraId="61AB523D" w14:textId="77777777" w:rsidR="00633388" w:rsidRPr="00970422" w:rsidRDefault="00633388" w:rsidP="00633388">
      <w:pPr>
        <w:rPr>
          <w:sz w:val="16"/>
        </w:rPr>
      </w:pPr>
      <w:r w:rsidRPr="00970422">
        <w:rPr>
          <w:sz w:val="16"/>
        </w:rPr>
        <w:t xml:space="preserve">There is a better way, </w:t>
      </w:r>
      <w:r w:rsidRPr="00970422">
        <w:rPr>
          <w:rStyle w:val="StyleUnderline"/>
        </w:rPr>
        <w:t xml:space="preserve">one that would allow the United States to </w:t>
      </w:r>
      <w:r w:rsidRPr="00970422">
        <w:rPr>
          <w:rStyle w:val="StyleUnderline"/>
          <w:highlight w:val="cyan"/>
        </w:rPr>
        <w:t>make decisions based not on</w:t>
      </w:r>
      <w:r w:rsidRPr="00970422">
        <w:rPr>
          <w:rStyle w:val="StyleUnderline"/>
        </w:rPr>
        <w:t xml:space="preserve"> </w:t>
      </w:r>
      <w:r w:rsidRPr="00970422">
        <w:rPr>
          <w:rStyle w:val="Emphasis"/>
          <w:highlight w:val="cyan"/>
        </w:rPr>
        <w:t>simplistic extrapolations</w:t>
      </w:r>
      <w:r w:rsidRPr="00970422">
        <w:rPr>
          <w:rStyle w:val="StyleUnderline"/>
        </w:rPr>
        <w:t xml:space="preserve"> of the past but on smart estimates of the future</w:t>
      </w:r>
      <w:r w:rsidRPr="00970422">
        <w:rPr>
          <w:sz w:val="16"/>
        </w:rPr>
        <w:t xml:space="preserve">. It involves reconciling two approaches often seen to be at philosophical loggerheads: </w:t>
      </w:r>
      <w:r w:rsidRPr="00970422">
        <w:rPr>
          <w:rStyle w:val="Emphasis"/>
          <w:highlight w:val="cyan"/>
        </w:rPr>
        <w:t>scenario planning</w:t>
      </w:r>
      <w:r w:rsidRPr="00970422">
        <w:rPr>
          <w:rStyle w:val="StyleUnderline"/>
          <w:highlight w:val="cyan"/>
        </w:rPr>
        <w:t xml:space="preserve"> and</w:t>
      </w:r>
      <w:r w:rsidRPr="00970422">
        <w:rPr>
          <w:rStyle w:val="StyleUnderline"/>
        </w:rPr>
        <w:t xml:space="preserve"> probabilistic </w:t>
      </w:r>
      <w:r w:rsidRPr="00970422">
        <w:rPr>
          <w:rStyle w:val="StyleUnderline"/>
          <w:highlight w:val="cyan"/>
        </w:rPr>
        <w:t>forecasting</w:t>
      </w:r>
      <w:r w:rsidRPr="00970422">
        <w:rPr>
          <w:sz w:val="16"/>
        </w:rPr>
        <w:t xml:space="preserve">. Each approach has a fundamentally different assumption about the future. Scenario planners maintain that there are so many possible futures that one can imagine them only in terms of plausibility, not probability. By contrast, forecasters believe it is possible to calculate the odds of possible outcomes, thereby transforming amorphous uncertainty into quantifiable risk. Because each method has its strengths, the optimal approach is to combine them. </w:t>
      </w:r>
      <w:r w:rsidRPr="00970422">
        <w:rPr>
          <w:rStyle w:val="StyleUnderline"/>
          <w:highlight w:val="cyan"/>
        </w:rPr>
        <w:t>This</w:t>
      </w:r>
      <w:r w:rsidRPr="00970422">
        <w:rPr>
          <w:rStyle w:val="StyleUnderline"/>
        </w:rPr>
        <w:t xml:space="preserve"> </w:t>
      </w:r>
      <w:r w:rsidRPr="00970422">
        <w:rPr>
          <w:rStyle w:val="Emphasis"/>
        </w:rPr>
        <w:t xml:space="preserve">holistic </w:t>
      </w:r>
      <w:r w:rsidRPr="00970422">
        <w:rPr>
          <w:rStyle w:val="Emphasis"/>
          <w:highlight w:val="cyan"/>
        </w:rPr>
        <w:t>method</w:t>
      </w:r>
      <w:r w:rsidRPr="00970422">
        <w:rPr>
          <w:rStyle w:val="StyleUnderline"/>
        </w:rPr>
        <w:t xml:space="preserve"> would </w:t>
      </w:r>
      <w:r w:rsidRPr="00970422">
        <w:rPr>
          <w:rStyle w:val="StyleUnderline"/>
          <w:highlight w:val="cyan"/>
        </w:rPr>
        <w:t>provide</w:t>
      </w:r>
      <w:r w:rsidRPr="00970422">
        <w:rPr>
          <w:rStyle w:val="StyleUnderline"/>
        </w:rPr>
        <w:t xml:space="preserve"> policymakers with both </w:t>
      </w:r>
      <w:r w:rsidRPr="00970422">
        <w:rPr>
          <w:rStyle w:val="StyleUnderline"/>
          <w:highlight w:val="cyan"/>
        </w:rPr>
        <w:t>a range of</w:t>
      </w:r>
      <w:r w:rsidRPr="00970422">
        <w:rPr>
          <w:rStyle w:val="StyleUnderline"/>
        </w:rPr>
        <w:t xml:space="preserve"> </w:t>
      </w:r>
      <w:r w:rsidRPr="00970422">
        <w:rPr>
          <w:rStyle w:val="Emphasis"/>
        </w:rPr>
        <w:t>conceivable</w:t>
      </w:r>
      <w:r w:rsidRPr="00970422">
        <w:rPr>
          <w:rStyle w:val="StyleUnderline"/>
        </w:rPr>
        <w:t xml:space="preserve"> </w:t>
      </w:r>
      <w:r w:rsidRPr="00970422">
        <w:rPr>
          <w:rStyle w:val="StyleUnderline"/>
          <w:highlight w:val="cyan"/>
        </w:rPr>
        <w:t>futures and</w:t>
      </w:r>
      <w:r w:rsidRPr="00970422">
        <w:rPr>
          <w:rStyle w:val="StyleUnderline"/>
        </w:rPr>
        <w:t xml:space="preserve"> regular </w:t>
      </w:r>
      <w:r w:rsidRPr="00970422">
        <w:rPr>
          <w:rStyle w:val="Emphasis"/>
          <w:highlight w:val="cyan"/>
        </w:rPr>
        <w:t>updates</w:t>
      </w:r>
      <w:r w:rsidRPr="00970422">
        <w:rPr>
          <w:rStyle w:val="StyleUnderline"/>
        </w:rPr>
        <w:t xml:space="preserve"> as to which one is likely to emerge</w:t>
      </w:r>
      <w:r w:rsidRPr="00970422">
        <w:rPr>
          <w:sz w:val="16"/>
        </w:rPr>
        <w:t>. For once, they could make shrewd bets about tomorrow, today.</w:t>
      </w:r>
    </w:p>
    <w:p w14:paraId="047ECFDF" w14:textId="77777777" w:rsidR="00633388" w:rsidRPr="00970422" w:rsidRDefault="00633388" w:rsidP="00633388">
      <w:pPr>
        <w:rPr>
          <w:sz w:val="16"/>
        </w:rPr>
      </w:pPr>
      <w:r w:rsidRPr="00970422">
        <w:rPr>
          <w:sz w:val="16"/>
        </w:rPr>
        <w:t>PLANNING FOR UNCERTAINTY</w:t>
      </w:r>
    </w:p>
    <w:p w14:paraId="0FF94C19" w14:textId="77777777" w:rsidR="00633388" w:rsidRPr="00970422" w:rsidRDefault="00633388" w:rsidP="00633388">
      <w:pPr>
        <w:rPr>
          <w:sz w:val="16"/>
        </w:rPr>
      </w:pPr>
      <w:r w:rsidRPr="00970422">
        <w:rPr>
          <w:sz w:val="16"/>
        </w:rPr>
        <w:t>Although widely used in business today, the first element of this duo — scenario planning — grew out of post–World War II national security concerns, specifically the overwhelming uncertainty of the nuclear revolution. Previously, martial experience was thought to offer some guidance through the fog of war. Nuclear weapons, however, presented a novel problem. With the newfound ability to destroy each other as functioning societies in a matter of minutes or hours, the United States and the Soviet Union faced an unprecedented situation. And unprecedented situations are, by definition, uncertain. They lack any analogy to the past that would allow decision-makers to calculate the odds of possible outcomes.</w:t>
      </w:r>
    </w:p>
    <w:p w14:paraId="69E90364" w14:textId="77777777" w:rsidR="00633388" w:rsidRPr="00970422" w:rsidRDefault="00633388" w:rsidP="00633388">
      <w:pPr>
        <w:rPr>
          <w:sz w:val="16"/>
        </w:rPr>
      </w:pPr>
      <w:r w:rsidRPr="00970422">
        <w:rPr>
          <w:sz w:val="16"/>
        </w:rPr>
        <w:t>Still, early U.S. efforts at nuclear-war planning sought to turn that problem into a calculable one. During World War II, the Allies had great success with the new field of operations research, the application of statistical methods to improve the outcome of tactical engagements. After the war, the RAND Corporation — a “think factory” that the U.S. Air Force established as a repository for leading researchers — hoped to parlay this success into a new, more rational approach to war, based less on the intuition of generals and more on the quantification afforded by models and data.</w:t>
      </w:r>
    </w:p>
    <w:p w14:paraId="2B3408E4" w14:textId="77777777" w:rsidR="00633388" w:rsidRPr="00970422" w:rsidRDefault="00633388" w:rsidP="00633388">
      <w:pPr>
        <w:rPr>
          <w:sz w:val="16"/>
        </w:rPr>
      </w:pPr>
      <w:r w:rsidRPr="00970422">
        <w:rPr>
          <w:sz w:val="16"/>
        </w:rPr>
        <w:lastRenderedPageBreak/>
        <w:t xml:space="preserve">Unfortunately, methods that worked at the tactical level proved nearly farcical at the strategic level. As the historian David Jardini has chronicled, RAND’s first attempt to model a nuclear strategy ignored so many key variables that it nonsensically called for deploying a fleet of aging turboprop bombers that carried no bombs because the United States did not have enough fissile material to arm them; the goal was simply to overwhelm Soviet air defenses, with no regard for the lives of the pilots. In the wake of such failures, it became clear that analysts could not entirely banish uncertainty. In 1960, even Charles Hitch, a man predisposed to calculation by dint of being RAND’s top economist and president of what was then the Operations Research Society of America, cautioned, “No other characteristic of decision-making is as pervasive as uncertainty.” </w:t>
      </w:r>
    </w:p>
    <w:p w14:paraId="0645EC72" w14:textId="77777777" w:rsidR="00633388" w:rsidRPr="00970422" w:rsidRDefault="00633388" w:rsidP="00633388">
      <w:pPr>
        <w:rPr>
          <w:sz w:val="16"/>
        </w:rPr>
      </w:pPr>
      <w:r w:rsidRPr="00970422">
        <w:rPr>
          <w:sz w:val="16"/>
        </w:rPr>
        <w:t xml:space="preserve">That, of course, raised the question of how to formulate sensible strategy. Unexpectedly, </w:t>
      </w:r>
      <w:r w:rsidRPr="00970422">
        <w:rPr>
          <w:sz w:val="16"/>
          <w:szCs w:val="16"/>
        </w:rPr>
        <w:t>it was a RAND mathematician and physicist, Herman Kahn, who offered an answer</w:t>
      </w:r>
      <w:r w:rsidRPr="00970422">
        <w:rPr>
          <w:rStyle w:val="StyleUnderline"/>
        </w:rPr>
        <w:t xml:space="preserve">. If the lived past could not shape strategy, perhaps </w:t>
      </w:r>
      <w:r w:rsidRPr="00970422">
        <w:rPr>
          <w:rStyle w:val="StyleUnderline"/>
          <w:highlight w:val="cyan"/>
        </w:rPr>
        <w:t xml:space="preserve">the </w:t>
      </w:r>
      <w:r w:rsidRPr="00970422">
        <w:rPr>
          <w:rStyle w:val="Emphasis"/>
          <w:highlight w:val="cyan"/>
        </w:rPr>
        <w:t>imagined future</w:t>
      </w:r>
      <w:r w:rsidRPr="00970422">
        <w:rPr>
          <w:rStyle w:val="StyleUnderline"/>
          <w:highlight w:val="cyan"/>
        </w:rPr>
        <w:t xml:space="preserve"> could. Frustrated with RAND’s</w:t>
      </w:r>
      <w:r w:rsidRPr="00970422">
        <w:rPr>
          <w:rStyle w:val="StyleUnderline"/>
        </w:rPr>
        <w:t xml:space="preserve"> attempts to scientize war, Kahn devoted himself to </w:t>
      </w:r>
      <w:r w:rsidRPr="00970422">
        <w:rPr>
          <w:rStyle w:val="Emphasis"/>
        </w:rPr>
        <w:t>crafting scenarios</w:t>
      </w:r>
      <w:r w:rsidRPr="00970422">
        <w:rPr>
          <w:rStyle w:val="StyleUnderline"/>
        </w:rPr>
        <w:t xml:space="preserve"> in the pursuit of “ersatz experience” that would </w:t>
      </w:r>
      <w:r w:rsidRPr="00970422">
        <w:rPr>
          <w:rStyle w:val="Emphasis"/>
          <w:highlight w:val="cyan"/>
        </w:rPr>
        <w:t>prepare</w:t>
      </w:r>
      <w:r w:rsidRPr="00970422">
        <w:rPr>
          <w:rStyle w:val="StyleUnderline"/>
        </w:rPr>
        <w:t xml:space="preserve"> the United States for </w:t>
      </w:r>
      <w:r w:rsidRPr="00970422">
        <w:rPr>
          <w:rStyle w:val="StyleUnderline"/>
          <w:highlight w:val="cyan"/>
        </w:rPr>
        <w:t>the future through</w:t>
      </w:r>
      <w:r w:rsidRPr="00970422">
        <w:rPr>
          <w:rStyle w:val="StyleUnderline"/>
        </w:rPr>
        <w:t xml:space="preserve"> what were essentially </w:t>
      </w:r>
      <w:r w:rsidRPr="00970422">
        <w:rPr>
          <w:rStyle w:val="Emphasis"/>
          <w:highlight w:val="cyan"/>
        </w:rPr>
        <w:t>thought experiments</w:t>
      </w:r>
      <w:r w:rsidRPr="00970422">
        <w:rPr>
          <w:sz w:val="16"/>
        </w:rPr>
        <w:t xml:space="preserve">. </w:t>
      </w:r>
      <w:r w:rsidRPr="00970422">
        <w:rPr>
          <w:rStyle w:val="StyleUnderline"/>
        </w:rPr>
        <w:t xml:space="preserve">Policymakers could use these </w:t>
      </w:r>
      <w:r w:rsidRPr="00970422">
        <w:rPr>
          <w:rStyle w:val="StyleUnderline"/>
          <w:highlight w:val="cyan"/>
        </w:rPr>
        <w:t>scenarios</w:t>
      </w:r>
      <w:r w:rsidRPr="00970422">
        <w:rPr>
          <w:rStyle w:val="StyleUnderline"/>
        </w:rPr>
        <w:t xml:space="preserve"> as “artificial ‘case histories’ and ‘</w:t>
      </w:r>
      <w:r w:rsidRPr="00970422">
        <w:rPr>
          <w:rStyle w:val="Emphasis"/>
        </w:rPr>
        <w:t>historical anecdotes</w:t>
      </w:r>
      <w:r w:rsidRPr="00970422">
        <w:rPr>
          <w:rStyle w:val="StyleUnderline"/>
        </w:rPr>
        <w:t xml:space="preserve">,’” Kahn wrote, thus </w:t>
      </w:r>
      <w:r w:rsidRPr="00970422">
        <w:rPr>
          <w:rStyle w:val="StyleUnderline"/>
          <w:highlight w:val="cyan"/>
        </w:rPr>
        <w:t>making up for</w:t>
      </w:r>
      <w:r w:rsidRPr="00970422">
        <w:rPr>
          <w:rStyle w:val="StyleUnderline"/>
        </w:rPr>
        <w:t xml:space="preserve"> a </w:t>
      </w:r>
      <w:r w:rsidRPr="00970422">
        <w:rPr>
          <w:rStyle w:val="StyleUnderline"/>
          <w:highlight w:val="cyan"/>
        </w:rPr>
        <w:t xml:space="preserve">lack of </w:t>
      </w:r>
      <w:r w:rsidRPr="00970422">
        <w:rPr>
          <w:rStyle w:val="Emphasis"/>
        </w:rPr>
        <w:t>actual</w:t>
      </w:r>
      <w:r w:rsidRPr="00970422">
        <w:rPr>
          <w:rStyle w:val="StyleUnderline"/>
        </w:rPr>
        <w:t xml:space="preserve"> </w:t>
      </w:r>
      <w:r w:rsidRPr="00970422">
        <w:rPr>
          <w:rStyle w:val="StyleUnderline"/>
          <w:highlight w:val="cyan"/>
        </w:rPr>
        <w:t>examples or</w:t>
      </w:r>
      <w:r w:rsidRPr="00970422">
        <w:rPr>
          <w:rStyle w:val="StyleUnderline"/>
        </w:rPr>
        <w:t xml:space="preserve"> meaningful </w:t>
      </w:r>
      <w:r w:rsidRPr="00970422">
        <w:rPr>
          <w:rStyle w:val="StyleUnderline"/>
          <w:highlight w:val="cyan"/>
        </w:rPr>
        <w:t>data</w:t>
      </w:r>
      <w:r w:rsidRPr="00970422">
        <w:rPr>
          <w:rStyle w:val="StyleUnderline"/>
        </w:rPr>
        <w:t>.</w:t>
      </w:r>
      <w:r w:rsidRPr="00970422">
        <w:rPr>
          <w:sz w:val="16"/>
        </w:rPr>
        <w:t xml:space="preserve"> They would provide analogies where there were none.</w:t>
      </w:r>
    </w:p>
    <w:p w14:paraId="438C8E2E" w14:textId="77777777" w:rsidR="00633388" w:rsidRPr="00970422" w:rsidRDefault="00633388" w:rsidP="00633388">
      <w:pPr>
        <w:rPr>
          <w:rStyle w:val="StyleUnderline"/>
        </w:rPr>
      </w:pPr>
      <w:r w:rsidRPr="00970422">
        <w:rPr>
          <w:sz w:val="16"/>
        </w:rPr>
        <w:t xml:space="preserve">Early methods of generating scenarios were often freewheeling and discursive. But after scenario planning migrated to the business world, it took on more structured forms. The most recognizable is a two-by-two matrix in which planners identify two critical uncertainties and, taking the extreme values of each, construct four possible future worlds. </w:t>
      </w:r>
      <w:r w:rsidRPr="00970422">
        <w:rPr>
          <w:rStyle w:val="StyleUnderline"/>
        </w:rPr>
        <w:t xml:space="preserve">Regardless of the specific shape they take, </w:t>
      </w:r>
      <w:r w:rsidRPr="00970422">
        <w:rPr>
          <w:rStyle w:val="Emphasis"/>
          <w:highlight w:val="cyan"/>
        </w:rPr>
        <w:t>rigorous</w:t>
      </w:r>
      <w:r w:rsidRPr="00970422">
        <w:rPr>
          <w:rStyle w:val="StyleUnderline"/>
          <w:highlight w:val="cyan"/>
        </w:rPr>
        <w:t xml:space="preserve"> scenario-planning</w:t>
      </w:r>
      <w:r w:rsidRPr="00970422">
        <w:rPr>
          <w:rStyle w:val="StyleUnderline"/>
        </w:rPr>
        <w:t xml:space="preserve"> exercises all </w:t>
      </w:r>
      <w:r w:rsidRPr="00970422">
        <w:rPr>
          <w:rStyle w:val="StyleUnderline"/>
          <w:highlight w:val="cyan"/>
        </w:rPr>
        <w:t>involve</w:t>
      </w:r>
      <w:r w:rsidRPr="00970422">
        <w:rPr>
          <w:rStyle w:val="StyleUnderline"/>
        </w:rPr>
        <w:t xml:space="preserve"> </w:t>
      </w:r>
      <w:r w:rsidRPr="00970422">
        <w:rPr>
          <w:rStyle w:val="StyleUnderline"/>
          <w:highlight w:val="cyan"/>
        </w:rPr>
        <w:t>identifying</w:t>
      </w:r>
      <w:r w:rsidRPr="00970422">
        <w:rPr>
          <w:rStyle w:val="StyleUnderline"/>
        </w:rPr>
        <w:t xml:space="preserve"> </w:t>
      </w:r>
      <w:r w:rsidRPr="00970422">
        <w:rPr>
          <w:rStyle w:val="Emphasis"/>
        </w:rPr>
        <w:t xml:space="preserve">key </w:t>
      </w:r>
      <w:r w:rsidRPr="00970422">
        <w:rPr>
          <w:rStyle w:val="Emphasis"/>
          <w:highlight w:val="cyan"/>
        </w:rPr>
        <w:t>uncertainties</w:t>
      </w:r>
      <w:r w:rsidRPr="00970422">
        <w:rPr>
          <w:rStyle w:val="StyleUnderline"/>
        </w:rPr>
        <w:t xml:space="preserve"> and then imagining how </w:t>
      </w:r>
      <w:r w:rsidRPr="00970422">
        <w:rPr>
          <w:rStyle w:val="Emphasis"/>
        </w:rPr>
        <w:t>different combinations</w:t>
      </w:r>
      <w:r w:rsidRPr="00970422">
        <w:rPr>
          <w:rStyle w:val="StyleUnderline"/>
        </w:rPr>
        <w:t xml:space="preserve"> </w:t>
      </w:r>
      <w:r w:rsidRPr="00970422">
        <w:rPr>
          <w:rStyle w:val="StyleUnderline"/>
          <w:highlight w:val="cyan"/>
        </w:rPr>
        <w:t>could yield situations</w:t>
      </w:r>
      <w:r w:rsidRPr="00970422">
        <w:rPr>
          <w:rStyle w:val="StyleUnderline"/>
        </w:rPr>
        <w:t xml:space="preserve"> that are vastly </w:t>
      </w:r>
      <w:r w:rsidRPr="00970422">
        <w:rPr>
          <w:rStyle w:val="Emphasis"/>
        </w:rPr>
        <w:t>different</w:t>
      </w:r>
      <w:r w:rsidRPr="00970422">
        <w:rPr>
          <w:rStyle w:val="StyleUnderline"/>
        </w:rPr>
        <w:t xml:space="preserve"> from what mere extrapolation of the present would suggest. </w:t>
      </w:r>
      <w:r w:rsidRPr="00970422">
        <w:rPr>
          <w:sz w:val="16"/>
        </w:rPr>
        <w:t>By then “backcasting” — taking one of these imagined futures as a given and asking what conditions produced it — scenario planners derive both a story and a system.</w:t>
      </w:r>
      <w:r w:rsidRPr="00970422">
        <w:rPr>
          <w:rStyle w:val="StyleUnderline"/>
        </w:rPr>
        <w:t xml:space="preserve"> They come up with a </w:t>
      </w:r>
      <w:r w:rsidRPr="00970422">
        <w:rPr>
          <w:rStyle w:val="Emphasis"/>
        </w:rPr>
        <w:t>plausible narrative</w:t>
      </w:r>
      <w:r w:rsidRPr="00970422">
        <w:rPr>
          <w:rStyle w:val="StyleUnderline"/>
        </w:rPr>
        <w:t xml:space="preserve"> of how a future happened and an internal logic that describes how it </w:t>
      </w:r>
      <w:r w:rsidRPr="00970422">
        <w:rPr>
          <w:rStyle w:val="Emphasis"/>
        </w:rPr>
        <w:t>operates</w:t>
      </w:r>
      <w:r w:rsidRPr="00970422">
        <w:rPr>
          <w:rStyle w:val="StyleUnderline"/>
        </w:rPr>
        <w:t xml:space="preserve">. </w:t>
      </w:r>
      <w:r w:rsidRPr="00970422">
        <w:rPr>
          <w:rStyle w:val="StyleUnderline"/>
          <w:highlight w:val="cyan"/>
        </w:rPr>
        <w:t>Scenarios</w:t>
      </w:r>
      <w:r w:rsidRPr="00970422">
        <w:rPr>
          <w:rStyle w:val="StyleUnderline"/>
        </w:rPr>
        <w:t xml:space="preserve"> are </w:t>
      </w:r>
      <w:r w:rsidRPr="00970422">
        <w:rPr>
          <w:rStyle w:val="Emphasis"/>
        </w:rPr>
        <w:t>not supposed</w:t>
      </w:r>
      <w:r w:rsidRPr="00970422">
        <w:rPr>
          <w:rStyle w:val="StyleUnderline"/>
        </w:rPr>
        <w:t xml:space="preserve"> to be predictive. They are </w:t>
      </w:r>
      <w:r w:rsidRPr="00970422">
        <w:rPr>
          <w:rStyle w:val="StyleUnderline"/>
          <w:highlight w:val="cyan"/>
        </w:rPr>
        <w:t xml:space="preserve">meant to be </w:t>
      </w:r>
      <w:r w:rsidRPr="00970422">
        <w:rPr>
          <w:rStyle w:val="Emphasis"/>
          <w:highlight w:val="cyan"/>
        </w:rPr>
        <w:t>provocative</w:t>
      </w:r>
      <w:r w:rsidRPr="00970422">
        <w:rPr>
          <w:rStyle w:val="StyleUnderline"/>
        </w:rPr>
        <w:t xml:space="preserve">, </w:t>
      </w:r>
      <w:r w:rsidRPr="00970422">
        <w:rPr>
          <w:rStyle w:val="StyleUnderline"/>
          <w:highlight w:val="cyan"/>
        </w:rPr>
        <w:t>challenging</w:t>
      </w:r>
      <w:r w:rsidRPr="00970422">
        <w:rPr>
          <w:rStyle w:val="StyleUnderline"/>
        </w:rPr>
        <w:t xml:space="preserve"> planners’ </w:t>
      </w:r>
      <w:r w:rsidRPr="00970422">
        <w:rPr>
          <w:rStyle w:val="StyleUnderline"/>
          <w:highlight w:val="cyan"/>
        </w:rPr>
        <w:t>assumptions</w:t>
      </w:r>
      <w:r w:rsidRPr="00970422">
        <w:rPr>
          <w:rStyle w:val="StyleUnderline"/>
        </w:rPr>
        <w:t xml:space="preserve">, shaking up their </w:t>
      </w:r>
      <w:r w:rsidRPr="00970422">
        <w:rPr>
          <w:rStyle w:val="Emphasis"/>
        </w:rPr>
        <w:t>mental models</w:t>
      </w:r>
      <w:r w:rsidRPr="00970422">
        <w:rPr>
          <w:rStyle w:val="StyleUnderline"/>
        </w:rPr>
        <w:t xml:space="preserve"> of how the world works, and </w:t>
      </w:r>
      <w:r w:rsidRPr="00970422">
        <w:rPr>
          <w:rStyle w:val="StyleUnderline"/>
          <w:highlight w:val="cyan"/>
        </w:rPr>
        <w:t xml:space="preserve">giving them the </w:t>
      </w:r>
      <w:r w:rsidRPr="00970422">
        <w:rPr>
          <w:rStyle w:val="Emphasis"/>
          <w:highlight w:val="cyan"/>
        </w:rPr>
        <w:t>cognitive flexibility</w:t>
      </w:r>
      <w:r w:rsidRPr="00970422">
        <w:rPr>
          <w:rStyle w:val="StyleUnderline"/>
        </w:rPr>
        <w:t xml:space="preserve"> to better sense, shape, and adapt to the emerging future.</w:t>
      </w:r>
    </w:p>
    <w:p w14:paraId="02376078" w14:textId="77777777" w:rsidR="00633388" w:rsidRPr="00970422" w:rsidRDefault="00633388" w:rsidP="00633388">
      <w:pPr>
        <w:rPr>
          <w:sz w:val="16"/>
        </w:rPr>
      </w:pPr>
      <w:r w:rsidRPr="00970422">
        <w:rPr>
          <w:sz w:val="16"/>
        </w:rPr>
        <w:t>The pandemic has occasioned a renaissance in the use of scenarios, as organizations from think tanks to technology companies grapple with the question of what a “new normal” might look like and how soon it might arrive. But the national security community has long used scenarios to address some of its most wicked problems — particularly high-stakes issues that are in flux, such as the U.S.-Chinese relationship. This past summer, RAND released a report on Chinese grand strategy. It concluded with four scenarios that offered brief vignettes of China’s possible place in the world 30 years from now. “Triumphant China” dominates the world stage in most domains, with a modern military and an innovative economy. “Ascendant China” is the preeminent power not only in Asia but in other regions, as well. “Stagnant China” has suffered from low growth and faces social unrest. And “Imploding China” experiences a crisis of existential proportions, in which domestic instability undercuts the country’s international influence.</w:t>
      </w:r>
    </w:p>
    <w:p w14:paraId="217C8255" w14:textId="77777777" w:rsidR="00633388" w:rsidRPr="00970422" w:rsidRDefault="00633388" w:rsidP="00633388">
      <w:pPr>
        <w:rPr>
          <w:rStyle w:val="Emphasis"/>
        </w:rPr>
      </w:pPr>
      <w:r w:rsidRPr="00970422">
        <w:rPr>
          <w:sz w:val="16"/>
        </w:rPr>
        <w:t xml:space="preserve">Although comprehensive, the wide range of these scenarios highlights the chief challenge of the method: If China’s potential futures encompass rise, fall, and everything in between, how can they aid in the formulation of strategy and policy? Although this cornucopia of scenarios could lead policymakers to develop strategies that would improve the United States’ position no matter which future comes to pass, in practice, having too many different versions of the future can make it nearly impossible to act. Good scenario planning puts boundaries on the future, but those limits are often not enough for decision-makers to work with. </w:t>
      </w:r>
      <w:r w:rsidRPr="00970422">
        <w:rPr>
          <w:rStyle w:val="StyleUnderline"/>
        </w:rPr>
        <w:t xml:space="preserve">They need to know </w:t>
      </w:r>
      <w:r w:rsidRPr="00970422">
        <w:rPr>
          <w:rStyle w:val="StyleUnderline"/>
          <w:highlight w:val="cyan"/>
        </w:rPr>
        <w:t xml:space="preserve">which future is </w:t>
      </w:r>
      <w:r w:rsidRPr="00970422">
        <w:rPr>
          <w:rStyle w:val="Emphasis"/>
          <w:highlight w:val="cyan"/>
        </w:rPr>
        <w:t>most likely</w:t>
      </w:r>
      <w:r w:rsidRPr="00970422">
        <w:rPr>
          <w:rStyle w:val="Emphasis"/>
        </w:rPr>
        <w:t xml:space="preserve">. </w:t>
      </w:r>
    </w:p>
    <w:p w14:paraId="40A0CD33" w14:textId="77777777" w:rsidR="00633388" w:rsidRPr="00970422" w:rsidRDefault="00633388" w:rsidP="00633388">
      <w:pPr>
        <w:rPr>
          <w:sz w:val="16"/>
        </w:rPr>
      </w:pPr>
      <w:r w:rsidRPr="00970422">
        <w:rPr>
          <w:sz w:val="16"/>
        </w:rPr>
        <w:t>TURNING UNCERTAINTY INTO RISK</w:t>
      </w:r>
    </w:p>
    <w:p w14:paraId="73ECF198" w14:textId="77777777" w:rsidR="00633388" w:rsidRPr="00970422" w:rsidRDefault="00633388" w:rsidP="00633388">
      <w:pPr>
        <w:rPr>
          <w:sz w:val="16"/>
        </w:rPr>
      </w:pPr>
      <w:r w:rsidRPr="00970422">
        <w:rPr>
          <w:rStyle w:val="Emphasis"/>
          <w:highlight w:val="cyan"/>
        </w:rPr>
        <w:t>Probabilistic forecasting</w:t>
      </w:r>
      <w:r w:rsidRPr="00970422">
        <w:rPr>
          <w:sz w:val="16"/>
        </w:rPr>
        <w:t xml:space="preserve"> — the second element of the duo — </w:t>
      </w:r>
      <w:r w:rsidRPr="00970422">
        <w:rPr>
          <w:rStyle w:val="StyleUnderline"/>
        </w:rPr>
        <w:t xml:space="preserve">tries to address that </w:t>
      </w:r>
      <w:r w:rsidRPr="00970422">
        <w:rPr>
          <w:rStyle w:val="Emphasis"/>
        </w:rPr>
        <w:t>shortcoming</w:t>
      </w:r>
      <w:r w:rsidRPr="00970422">
        <w:rPr>
          <w:sz w:val="16"/>
        </w:rPr>
        <w:t xml:space="preserve">. Forecasters see scenario planning as maddeningly vague or, worse, dangerously misleading. They not only point to the lack of consistent evidence to support the alleged benefits of scenario planning; they also argue that </w:t>
      </w:r>
      <w:r w:rsidRPr="00970422">
        <w:rPr>
          <w:sz w:val="16"/>
        </w:rPr>
        <w:lastRenderedPageBreak/>
        <w:t xml:space="preserve">the compelling nature of a good story can trigger a host of biases. Such biases fuel irrationality, in part by tricking decision-makers into making basic statistical errors. For example, even though a detailed narrative may seem more plausible than a sparse one, every contingent event decreases the likelihood that a given scenario will actually transpire. Nevertheless, people frequently confuse plausibility for probability, assigning greater likelihood to specific stories that have the ring of truth. They might, illogically, consider a war with China triggered by a clash in the Taiwan Strait more likely than a war with China triggered by any possible cause. </w:t>
      </w:r>
    </w:p>
    <w:p w14:paraId="63FD4CC7" w14:textId="77777777" w:rsidR="00633388" w:rsidRPr="00970422" w:rsidRDefault="00633388" w:rsidP="00633388">
      <w:pPr>
        <w:rPr>
          <w:sz w:val="16"/>
        </w:rPr>
      </w:pPr>
      <w:r w:rsidRPr="00970422">
        <w:rPr>
          <w:sz w:val="16"/>
        </w:rPr>
        <w:t>In contrast to scenario planning’s emphasis on imagination, forecasting tends to rely on calculation. Deductive approaches use models or laws that describe the behavior of a system to predict its future state, much like Newtonian mechanics allows astronomers to anticipate the position of the planets. Inductive approaches do not require such understanding, merely enough data and the assumption that the future will in some way reflect the past. This is how Netflix anticipates what you might like to watch or Amazon what you might want to buy, based purely on your previous actions. Increasingly, thanks to advances in artificial intelligence and machine learning, analysts use hybrid approaches. Meteorology is a good example, in which researchers combine sophisticated models and big data collection, which feed into each other and enable ever-better weather forecasts.</w:t>
      </w:r>
    </w:p>
    <w:p w14:paraId="0777522D" w14:textId="77777777" w:rsidR="00633388" w:rsidRPr="00970422" w:rsidRDefault="00633388" w:rsidP="00633388">
      <w:pPr>
        <w:rPr>
          <w:sz w:val="16"/>
        </w:rPr>
      </w:pPr>
      <w:r w:rsidRPr="00970422">
        <w:rPr>
          <w:sz w:val="16"/>
        </w:rPr>
        <w:t>International politics poses a challenge for these methods because the laws governing the system are elusive or highly debatable, relevant data points are often unavailable or unprecedented, and thousands of variables interact in countless ways. History functions as a series of unfolding events, with highly contingent branching paths sometimes separated by mere happenstance. Tectonic shifts can hinge on seemingly mundane occurrences. That makes it hard to deduce future events from theoretical principles or to induce them from past experience.</w:t>
      </w:r>
    </w:p>
    <w:p w14:paraId="079840B3" w14:textId="77777777" w:rsidR="00633388" w:rsidRPr="00970422" w:rsidRDefault="00633388" w:rsidP="00633388">
      <w:pPr>
        <w:rPr>
          <w:sz w:val="16"/>
        </w:rPr>
      </w:pPr>
      <w:r w:rsidRPr="00970422">
        <w:rPr>
          <w:sz w:val="16"/>
        </w:rPr>
        <w:t>As a result, historians and foreign policy experts are often bad forecasters. In 2005, one of us, Philip Tetlock, published a study demonstrating that seasoned political experts had trouble outperforming “dart-tossing chimpanzees” — random guesses — when it came to predicting global events. The experts fared even worse against amateur news junkies. Overconfidence was the norm, not the exception. When experts expressed 100 percent certainty that events would occur, those events materialized only 80 percent of the time. Yet there were pockets of excellence amid this unimpressive performance. Those who were surest that they understood the forces driving the political system (“hedgehogs,” in the philosopher Isaiah Berlin’s terminology) fared significantly worse than their humbler colleagues, who did not shy from complexity, approaching problems with greater curiosity and open-mindedness (“foxes”).</w:t>
      </w:r>
    </w:p>
    <w:p w14:paraId="76F6B6EA" w14:textId="77777777" w:rsidR="00633388" w:rsidRPr="00970422" w:rsidRDefault="00633388" w:rsidP="00633388">
      <w:pPr>
        <w:rPr>
          <w:sz w:val="16"/>
        </w:rPr>
      </w:pPr>
      <w:r w:rsidRPr="00970422">
        <w:rPr>
          <w:sz w:val="16"/>
        </w:rPr>
        <w:t xml:space="preserve">This distinction caught the eye of the Intelligence Advanced Research Projects Activity, which set up a geopolitical “forecasting tournament,” in which Tetlock participated. He recruited a team of volunteers to provide probabilistic answers to sharply defined questions, such as “Will the euro fall below $1.20 in the next year?” or “Will the president of Tunisia flee to exile in the next six months?” By measuring the difference between estimates and the actual occurrence of events, Tetlock and his colleagues could calculate a score showing how “well-calibrated” the expectations of any given forecaster were with reality. </w:t>
      </w:r>
      <w:r w:rsidRPr="00970422">
        <w:rPr>
          <w:rStyle w:val="StyleUnderline"/>
        </w:rPr>
        <w:t xml:space="preserve">By analyzing these data, Tetlock discovered that </w:t>
      </w:r>
      <w:r w:rsidRPr="00970422">
        <w:rPr>
          <w:rStyle w:val="StyleUnderline"/>
          <w:highlight w:val="cyan"/>
        </w:rPr>
        <w:t>the key to</w:t>
      </w:r>
      <w:r w:rsidRPr="00970422">
        <w:rPr>
          <w:rStyle w:val="StyleUnderline"/>
        </w:rPr>
        <w:t xml:space="preserve"> more </w:t>
      </w:r>
      <w:r w:rsidRPr="00970422">
        <w:rPr>
          <w:rStyle w:val="StyleUnderline"/>
          <w:highlight w:val="cyan"/>
        </w:rPr>
        <w:t xml:space="preserve">accurate </w:t>
      </w:r>
      <w:r w:rsidRPr="00970422">
        <w:rPr>
          <w:rStyle w:val="Emphasis"/>
          <w:highlight w:val="cyan"/>
        </w:rPr>
        <w:t>geopolitical</w:t>
      </w:r>
      <w:r w:rsidRPr="00970422">
        <w:rPr>
          <w:rStyle w:val="StyleUnderline"/>
          <w:highlight w:val="cyan"/>
        </w:rPr>
        <w:t xml:space="preserve"> forecasting</w:t>
      </w:r>
      <w:r w:rsidRPr="00970422">
        <w:rPr>
          <w:rStyle w:val="StyleUnderline"/>
        </w:rPr>
        <w:t xml:space="preserve"> was to take people who were naturally </w:t>
      </w:r>
      <w:r w:rsidRPr="00970422">
        <w:rPr>
          <w:rStyle w:val="Emphasis"/>
        </w:rPr>
        <w:t>numerate</w:t>
      </w:r>
      <w:r w:rsidRPr="00970422">
        <w:rPr>
          <w:rStyle w:val="StyleUnderline"/>
        </w:rPr>
        <w:t xml:space="preserve"> and open-minded, </w:t>
      </w:r>
      <w:r w:rsidRPr="00970422">
        <w:rPr>
          <w:rStyle w:val="StyleUnderline"/>
          <w:highlight w:val="cyan"/>
        </w:rPr>
        <w:t xml:space="preserve">train them to think </w:t>
      </w:r>
      <w:r w:rsidRPr="00970422">
        <w:rPr>
          <w:rStyle w:val="Emphasis"/>
          <w:highlight w:val="cyan"/>
        </w:rPr>
        <w:t>probabilistically</w:t>
      </w:r>
      <w:r w:rsidRPr="00970422">
        <w:rPr>
          <w:rStyle w:val="StyleUnderline"/>
        </w:rPr>
        <w:t xml:space="preserve"> and avoid common biases, and then </w:t>
      </w:r>
      <w:r w:rsidRPr="00970422">
        <w:rPr>
          <w:rStyle w:val="Emphasis"/>
        </w:rPr>
        <w:t>group</w:t>
      </w:r>
      <w:r w:rsidRPr="00970422">
        <w:rPr>
          <w:rStyle w:val="StyleUnderline"/>
        </w:rPr>
        <w:t xml:space="preserve"> them so </w:t>
      </w:r>
      <w:r w:rsidRPr="00970422">
        <w:rPr>
          <w:sz w:val="16"/>
        </w:rPr>
        <w:t xml:space="preserve">they could leverage the “wisdom of the crowd.” The best forecasters would approach seemingly intractable questions by decomposing them into parts, researching the past frequency of similar (if not precisely analogous) events, adjusting the odds based the uniqueness of the situation, and continually updating their estimates as new information emerged. By the end of the tournament, Tetlock’s top performers had achieved scores that were 30 percent better than those of career CIA analysts with access to classified information. </w:t>
      </w:r>
      <w:r w:rsidRPr="00970422">
        <w:rPr>
          <w:rStyle w:val="StyleUnderline"/>
        </w:rPr>
        <w:t xml:space="preserve">Somehow, </w:t>
      </w:r>
      <w:r w:rsidRPr="00970422">
        <w:rPr>
          <w:rStyle w:val="StyleUnderline"/>
          <w:highlight w:val="cyan"/>
        </w:rPr>
        <w:t>they</w:t>
      </w:r>
      <w:r w:rsidRPr="00970422">
        <w:rPr>
          <w:rStyle w:val="StyleUnderline"/>
        </w:rPr>
        <w:t xml:space="preserve"> had </w:t>
      </w:r>
      <w:r w:rsidRPr="00970422">
        <w:rPr>
          <w:rStyle w:val="StyleUnderline"/>
          <w:highlight w:val="cyan"/>
        </w:rPr>
        <w:t xml:space="preserve">transmuted </w:t>
      </w:r>
      <w:r w:rsidRPr="00970422">
        <w:rPr>
          <w:rStyle w:val="Emphasis"/>
          <w:highlight w:val="cyan"/>
        </w:rPr>
        <w:t>uncertainty</w:t>
      </w:r>
      <w:r w:rsidRPr="00970422">
        <w:rPr>
          <w:rStyle w:val="StyleUnderline"/>
          <w:highlight w:val="cyan"/>
        </w:rPr>
        <w:t xml:space="preserve"> into</w:t>
      </w:r>
      <w:r w:rsidRPr="00970422">
        <w:rPr>
          <w:rStyle w:val="StyleUnderline"/>
        </w:rPr>
        <w:t xml:space="preserve"> measurable </w:t>
      </w:r>
      <w:r w:rsidRPr="00970422">
        <w:rPr>
          <w:rStyle w:val="Emphasis"/>
          <w:highlight w:val="cyan"/>
        </w:rPr>
        <w:t>risk</w:t>
      </w:r>
      <w:r w:rsidRPr="00970422">
        <w:rPr>
          <w:rStyle w:val="StyleUnderline"/>
        </w:rPr>
        <w:t>.</w:t>
      </w:r>
      <w:r w:rsidRPr="00970422">
        <w:rPr>
          <w:sz w:val="16"/>
        </w:rPr>
        <w:t xml:space="preserve"> </w:t>
      </w:r>
    </w:p>
    <w:p w14:paraId="71D42F6F" w14:textId="77777777" w:rsidR="00633388" w:rsidRPr="00970422" w:rsidRDefault="00633388" w:rsidP="00633388">
      <w:pPr>
        <w:rPr>
          <w:sz w:val="16"/>
        </w:rPr>
      </w:pPr>
      <w:r w:rsidRPr="00970422">
        <w:rPr>
          <w:sz w:val="16"/>
        </w:rPr>
        <w:t xml:space="preserve">The advantages of being able to put realistic odds on possible futures are obvious. </w:t>
      </w:r>
      <w:r w:rsidRPr="00970422">
        <w:rPr>
          <w:rStyle w:val="StyleUnderline"/>
        </w:rPr>
        <w:t xml:space="preserve">It gives you a </w:t>
      </w:r>
      <w:r w:rsidRPr="00970422">
        <w:rPr>
          <w:rStyle w:val="StyleUnderline"/>
          <w:highlight w:val="cyan"/>
        </w:rPr>
        <w:t xml:space="preserve">peek into the </w:t>
      </w:r>
      <w:r w:rsidRPr="00970422">
        <w:rPr>
          <w:rStyle w:val="Emphasis"/>
          <w:highlight w:val="cyan"/>
        </w:rPr>
        <w:t>future</w:t>
      </w:r>
      <w:r w:rsidRPr="00970422">
        <w:rPr>
          <w:sz w:val="16"/>
        </w:rPr>
        <w:t>. But even the best forecasters have their limits. If asked to predict events three to five years out, their performance becomes increasingly indistinguishable from random guessing. Still, many critical policy questions are short term: perhaps the most famous recent example concerned whether Osama bin Laden was in the Abbottabad compound in May 2011. Highly consequential short-term questions now include when a COVID-19 vaccine will be widely available. As of this writing, the smart money (68 percent probability) is on or before March 31, 2021.</w:t>
      </w:r>
    </w:p>
    <w:p w14:paraId="742C9C0C" w14:textId="77777777" w:rsidR="00633388" w:rsidRPr="00970422" w:rsidRDefault="00633388" w:rsidP="00633388">
      <w:pPr>
        <w:rPr>
          <w:sz w:val="16"/>
        </w:rPr>
      </w:pPr>
      <w:r w:rsidRPr="00970422">
        <w:rPr>
          <w:sz w:val="16"/>
        </w:rPr>
        <w:t>But to the extent that leaders need to make consequential, difficult-to-reverse decisions that will play out over the long run — the strategic choices that will give the United States an advantage over time — it becomes more difficult to link forecasts to policymaking. Well-calibrated forecasters, for instance, can estimate the likelihood that a skirmish with the Chinese navy in the South China Sea will result in at least two American deaths by December 31. But what policymakers really want to know is the extent to which China will threaten U.S. interests in the coming years and decades.</w:t>
      </w:r>
    </w:p>
    <w:p w14:paraId="6E6B79C2" w14:textId="77777777" w:rsidR="00633388" w:rsidRPr="00970422" w:rsidRDefault="00633388" w:rsidP="00633388">
      <w:pPr>
        <w:rPr>
          <w:sz w:val="16"/>
        </w:rPr>
      </w:pPr>
      <w:r w:rsidRPr="00970422">
        <w:rPr>
          <w:sz w:val="16"/>
        </w:rPr>
        <w:t xml:space="preserve">Answers to that type of inquiry are beyond the reach of forecasters because it is impossible to define precisely what constitutes an interest or a threat. To provide forecasts, questions must pass the “clairvoyance test,” which is to say that were it possible to pose the question to a genuine clairvoyant, that omniscient seer must be able to answer it without </w:t>
      </w:r>
      <w:r w:rsidRPr="00970422">
        <w:rPr>
          <w:sz w:val="16"/>
        </w:rPr>
        <w:lastRenderedPageBreak/>
        <w:t>having to ask for clarification. “Will I fall in love?” is not a forecasting question. “Will I marry Jane Smith by this time next year?” is.</w:t>
      </w:r>
    </w:p>
    <w:p w14:paraId="2C2AFBFE" w14:textId="77777777" w:rsidR="00633388" w:rsidRPr="00970422" w:rsidRDefault="00633388" w:rsidP="00633388">
      <w:pPr>
        <w:rPr>
          <w:sz w:val="16"/>
        </w:rPr>
      </w:pPr>
      <w:r w:rsidRPr="00970422">
        <w:rPr>
          <w:sz w:val="16"/>
        </w:rPr>
        <w:t xml:space="preserve">From a policy perspective, then, the greatest challenge to forecasts is that although they can clarify slices of the future, they do not necessarily provide enough information to inform decision-making. Indeed, making a decision based on one specific forecast would be a mistake: the estimated probability of an event is a poor proxy for the significance of that event. “Will Vladimir Putin relinquish power within the next two years?” is a far different question from “What would Vladimir Putin’s abdication of power mean for U.S.-Russian relations?” The problem with forecasting is thus the exact opposite of the problem with scenarios: if the latter often provide too panoramic a view of the future to be useful, the former provides too narrow a glimpse. </w:t>
      </w:r>
    </w:p>
    <w:p w14:paraId="08120423" w14:textId="77777777" w:rsidR="00633388" w:rsidRPr="00970422" w:rsidRDefault="00633388" w:rsidP="00633388">
      <w:pPr>
        <w:rPr>
          <w:sz w:val="16"/>
        </w:rPr>
      </w:pPr>
      <w:r w:rsidRPr="00970422">
        <w:rPr>
          <w:sz w:val="16"/>
        </w:rPr>
        <w:t>AN ANSWER FOR THE FUTURE</w:t>
      </w:r>
    </w:p>
    <w:p w14:paraId="3635636B" w14:textId="77777777" w:rsidR="00633388" w:rsidRPr="00970422" w:rsidRDefault="00633388" w:rsidP="00633388">
      <w:pPr>
        <w:rPr>
          <w:sz w:val="16"/>
        </w:rPr>
      </w:pPr>
      <w:r w:rsidRPr="00970422">
        <w:rPr>
          <w:sz w:val="16"/>
        </w:rPr>
        <w:t xml:space="preserve">How should these different approaches to anticipating the future be linked? </w:t>
      </w:r>
      <w:r w:rsidRPr="00970422">
        <w:rPr>
          <w:rStyle w:val="StyleUnderline"/>
        </w:rPr>
        <w:t xml:space="preserve">The answer lies in </w:t>
      </w:r>
      <w:r w:rsidRPr="00970422">
        <w:rPr>
          <w:rStyle w:val="StyleUnderline"/>
          <w:highlight w:val="cyan"/>
        </w:rPr>
        <w:t xml:space="preserve">developing </w:t>
      </w:r>
      <w:r w:rsidRPr="00970422">
        <w:rPr>
          <w:rStyle w:val="Emphasis"/>
          <w:highlight w:val="cyan"/>
        </w:rPr>
        <w:t>clusters</w:t>
      </w:r>
      <w:r w:rsidRPr="00970422">
        <w:rPr>
          <w:rStyle w:val="StyleUnderline"/>
        </w:rPr>
        <w:t xml:space="preserve"> of questions that give early, forecastable indications of which envisioned future is likely to emerge, thus </w:t>
      </w:r>
      <w:r w:rsidRPr="00970422">
        <w:rPr>
          <w:rStyle w:val="StyleUnderline"/>
          <w:highlight w:val="cyan"/>
        </w:rPr>
        <w:t>allowing</w:t>
      </w:r>
      <w:r w:rsidRPr="00970422">
        <w:rPr>
          <w:rStyle w:val="StyleUnderline"/>
        </w:rPr>
        <w:t xml:space="preserve"> policymakers to place </w:t>
      </w:r>
      <w:r w:rsidRPr="00970422">
        <w:rPr>
          <w:rStyle w:val="Emphasis"/>
          <w:highlight w:val="cyan"/>
        </w:rPr>
        <w:t>smarter bets</w:t>
      </w:r>
      <w:r w:rsidRPr="00970422">
        <w:rPr>
          <w:rStyle w:val="StyleUnderline"/>
          <w:highlight w:val="cyan"/>
        </w:rPr>
        <w:t xml:space="preserve"> sooner</w:t>
      </w:r>
      <w:r w:rsidRPr="00970422">
        <w:rPr>
          <w:sz w:val="16"/>
        </w:rPr>
        <w:t xml:space="preserve">. </w:t>
      </w:r>
      <w:r w:rsidRPr="00970422">
        <w:rPr>
          <w:rStyle w:val="StyleUnderline"/>
        </w:rPr>
        <w:t xml:space="preserve">Instead of evaluating the likelihood of a long-term scenario as a whole, </w:t>
      </w:r>
      <w:r w:rsidRPr="00970422">
        <w:rPr>
          <w:rStyle w:val="Emphasis"/>
          <w:highlight w:val="cyan"/>
        </w:rPr>
        <w:t>question</w:t>
      </w:r>
      <w:r w:rsidRPr="00970422">
        <w:rPr>
          <w:rStyle w:val="StyleUnderline"/>
          <w:highlight w:val="cyan"/>
        </w:rPr>
        <w:t xml:space="preserve"> clusters</w:t>
      </w:r>
      <w:r w:rsidRPr="00970422">
        <w:rPr>
          <w:rStyle w:val="StyleUnderline"/>
        </w:rPr>
        <w:t xml:space="preserve"> allow analysts to </w:t>
      </w:r>
      <w:r w:rsidRPr="00970422">
        <w:rPr>
          <w:rStyle w:val="StyleUnderline"/>
          <w:highlight w:val="cyan"/>
        </w:rPr>
        <w:t>break down</w:t>
      </w:r>
      <w:r w:rsidRPr="00970422">
        <w:rPr>
          <w:rStyle w:val="StyleUnderline"/>
        </w:rPr>
        <w:t xml:space="preserve"> </w:t>
      </w:r>
      <w:r w:rsidRPr="00970422">
        <w:rPr>
          <w:rStyle w:val="Emphasis"/>
        </w:rPr>
        <w:t>potential</w:t>
      </w:r>
      <w:r w:rsidRPr="00970422">
        <w:rPr>
          <w:rStyle w:val="StyleUnderline"/>
        </w:rPr>
        <w:t xml:space="preserve"> </w:t>
      </w:r>
      <w:r w:rsidRPr="00970422">
        <w:rPr>
          <w:rStyle w:val="StyleUnderline"/>
          <w:highlight w:val="cyan"/>
        </w:rPr>
        <w:t>futures</w:t>
      </w:r>
      <w:r w:rsidRPr="00970422">
        <w:rPr>
          <w:rStyle w:val="StyleUnderline"/>
        </w:rPr>
        <w:t xml:space="preserve"> into a series of </w:t>
      </w:r>
      <w:r w:rsidRPr="00970422">
        <w:rPr>
          <w:rStyle w:val="Emphasis"/>
        </w:rPr>
        <w:t>clear</w:t>
      </w:r>
      <w:r w:rsidRPr="00970422">
        <w:rPr>
          <w:rStyle w:val="StyleUnderline"/>
        </w:rPr>
        <w:t xml:space="preserve"> and </w:t>
      </w:r>
      <w:r w:rsidRPr="00970422">
        <w:rPr>
          <w:rStyle w:val="Emphasis"/>
        </w:rPr>
        <w:t>forecastable</w:t>
      </w:r>
      <w:r w:rsidRPr="00970422">
        <w:rPr>
          <w:rStyle w:val="StyleUnderline"/>
        </w:rPr>
        <w:t xml:space="preserve"> signposts that are observable in the short run</w:t>
      </w:r>
      <w:r w:rsidRPr="00970422">
        <w:rPr>
          <w:sz w:val="16"/>
        </w:rPr>
        <w:t>. Questions should be chosen not only for their individual diagnostic value but also for their diversity as a set, so that each cluster provides the greatest amount of information about which imagined future is emerging — or which elements of which envisioned futures are emerging. As a result, the seductiveness of a particular narrative will not tempt decision-makers into mistaking plausibility for probability. Instead, preliminary answers to specific questions can provide a simple metric for judging in advance how the future is most likely to unfold — a metric that analysts can then refine once the event in question takes place or not.</w:t>
      </w:r>
    </w:p>
    <w:p w14:paraId="3933DC42" w14:textId="77777777" w:rsidR="00633388" w:rsidRPr="00970422" w:rsidRDefault="00633388" w:rsidP="00633388">
      <w:pPr>
        <w:rPr>
          <w:sz w:val="16"/>
        </w:rPr>
      </w:pPr>
      <w:r w:rsidRPr="00970422">
        <w:rPr>
          <w:sz w:val="16"/>
        </w:rPr>
        <w:t xml:space="preserve">Consider the scenarios RAND produced as part of its analysis of China’s grand strategy. The four scenarios envisioned for 2050 — “Triumphant China,” “Ascendant China,” “Stagnant China,” and “Imploding China” — can be roughly placed on a classic two-by-two matrix, with the strength of China’s political leadership on one axis and the strength of China’s economy on the other. A cluster of questions that would give a heads-up that history is on a “Triumphant China” trajectory might include “On December 31, 2020, will China exercise de facto control over Itu Aba (or Taiping Island) in the South China Sea (which is currently under the de facto control of Taiwan)?” “Will China’s GDP growth in 2023 exceed ten percent?” and “Among African audiences, when will the China Global Television Network have a higher weekly viewership than Voice of America?” </w:t>
      </w:r>
    </w:p>
    <w:p w14:paraId="1595A865" w14:textId="77777777" w:rsidR="00633388" w:rsidRPr="00970422" w:rsidRDefault="00633388" w:rsidP="00633388">
      <w:pPr>
        <w:rPr>
          <w:sz w:val="16"/>
        </w:rPr>
      </w:pPr>
      <w:r w:rsidRPr="00970422">
        <w:rPr>
          <w:sz w:val="16"/>
        </w:rPr>
        <w:t>These questions are useful both individually and collectively. Knowing that top forecasters see an increased chance of China controlling the island (from, say, a ten percent probability to a 20 percent probability), for instance, would provide immediate tactical value to the U.S. Navy. It should not necessarily tip the balance in the debate over whether China will be “triumphant,” but if all the forecasts resulting from the question cluster are trending in the same direction, the United States may want to recalibrate its strategy. As forecasts change and individual questions are answered by the course of events, the view of the far-off future becomes a little bit clearer. Analysts can then update their scenarios and generate new clusters of questions. They can thus develop a continually evolving sense of plausible futures, as well as a probabilistic estimate of which policies will yield the most bang for the buck today.</w:t>
      </w:r>
    </w:p>
    <w:p w14:paraId="2969EB0E" w14:textId="77777777" w:rsidR="00633388" w:rsidRPr="00970422" w:rsidRDefault="00633388" w:rsidP="00633388">
      <w:pPr>
        <w:rPr>
          <w:sz w:val="16"/>
        </w:rPr>
      </w:pPr>
      <w:r w:rsidRPr="00970422">
        <w:rPr>
          <w:sz w:val="16"/>
        </w:rPr>
        <w:t xml:space="preserve">This method resembles the U.S. defense and intelligence community’s use of indications and warnings. In the early 1960s, for example, the National Intelligence Council developed a list of actions — large troop maneuvers, for instance — that might precede an attack by the Sino-Soviet bloc. The idea was that tactical changes might provide an early warning of future strategic shifts. Indications and warnings have come to play an important role in many national security scenarios. Unfortunately, there are potential problems with scouring today’s environment for hints of tomorrow. For one thing, as psychological research shows, having envisioned a particular scenario, humans are not only inclined to consider it more likely; they are also more prone to see evidence of its emergence—a form of confirmation bias that U.S. intelligence has battled for decades. For another, analysts are not particularly good at discerning in real time which events matter—which signposts are actually indicative of a particular future. Developments initially considered to be earthshattering may turn out to be significantly less important, whereas a story buried well beneath the day’s headlines can end up changing the course of history. In a statistical analysis of nearly two million State Department cables sent in the 1970s, for instance, one recent study demonstrated that U.S. diplomats were often bad at estimating the historical importance of contemporaneous events. </w:t>
      </w:r>
    </w:p>
    <w:p w14:paraId="5F6B530C" w14:textId="77777777" w:rsidR="00633388" w:rsidRPr="00970422" w:rsidRDefault="00633388" w:rsidP="00633388">
      <w:pPr>
        <w:rPr>
          <w:sz w:val="16"/>
        </w:rPr>
      </w:pPr>
      <w:r w:rsidRPr="00970422">
        <w:rPr>
          <w:sz w:val="16"/>
        </w:rPr>
        <w:t xml:space="preserve">Linking scenarios to clusters of forecasting questions mitigates these problems. </w:t>
      </w:r>
      <w:r w:rsidRPr="00970422">
        <w:rPr>
          <w:rStyle w:val="StyleUnderline"/>
        </w:rPr>
        <w:t xml:space="preserve">First, because the </w:t>
      </w:r>
      <w:r w:rsidRPr="00970422">
        <w:rPr>
          <w:rStyle w:val="StyleUnderline"/>
          <w:highlight w:val="cyan"/>
        </w:rPr>
        <w:t>questions</w:t>
      </w:r>
      <w:r w:rsidRPr="00970422">
        <w:rPr>
          <w:rStyle w:val="StyleUnderline"/>
        </w:rPr>
        <w:t xml:space="preserve"> must be </w:t>
      </w:r>
      <w:r w:rsidRPr="00970422">
        <w:rPr>
          <w:rStyle w:val="Emphasis"/>
          <w:highlight w:val="cyan"/>
        </w:rPr>
        <w:t>precise</w:t>
      </w:r>
      <w:r w:rsidRPr="00970422">
        <w:rPr>
          <w:rStyle w:val="StyleUnderline"/>
          <w:highlight w:val="cyan"/>
        </w:rPr>
        <w:t xml:space="preserve"> enough</w:t>
      </w:r>
      <w:r w:rsidRPr="00970422">
        <w:rPr>
          <w:rStyle w:val="StyleUnderline"/>
        </w:rPr>
        <w:t xml:space="preserve"> to pass the clairvoyance test, there is </w:t>
      </w:r>
      <w:r w:rsidRPr="00970422">
        <w:rPr>
          <w:rStyle w:val="Emphasis"/>
        </w:rPr>
        <w:t>no wiggle</w:t>
      </w:r>
      <w:r w:rsidRPr="00970422">
        <w:rPr>
          <w:rStyle w:val="StyleUnderline"/>
        </w:rPr>
        <w:t xml:space="preserve"> room about what constitutes, say, large troop maneuvers. Second, because </w:t>
      </w:r>
      <w:r w:rsidRPr="00970422">
        <w:rPr>
          <w:rStyle w:val="Emphasis"/>
          <w:highlight w:val="cyan"/>
        </w:rPr>
        <w:t>questions</w:t>
      </w:r>
      <w:r w:rsidRPr="00970422">
        <w:rPr>
          <w:rStyle w:val="StyleUnderline"/>
        </w:rPr>
        <w:t xml:space="preserve"> that </w:t>
      </w:r>
      <w:r w:rsidRPr="00970422">
        <w:rPr>
          <w:rStyle w:val="StyleUnderline"/>
        </w:rPr>
        <w:lastRenderedPageBreak/>
        <w:t xml:space="preserve">disprove hypotheses often </w:t>
      </w:r>
      <w:r w:rsidRPr="00970422">
        <w:rPr>
          <w:rStyle w:val="StyleUnderline"/>
          <w:highlight w:val="cyan"/>
        </w:rPr>
        <w:t xml:space="preserve">yield the </w:t>
      </w:r>
      <w:r w:rsidRPr="00970422">
        <w:rPr>
          <w:rStyle w:val="Emphasis"/>
          <w:highlight w:val="cyan"/>
        </w:rPr>
        <w:t>greatest information</w:t>
      </w:r>
      <w:r w:rsidRPr="00970422">
        <w:rPr>
          <w:rStyle w:val="StyleUnderline"/>
        </w:rPr>
        <w:t xml:space="preserve">, selecting questions for their diagnostic value </w:t>
      </w:r>
      <w:r w:rsidRPr="00970422">
        <w:rPr>
          <w:rStyle w:val="Emphasis"/>
          <w:highlight w:val="cyan"/>
        </w:rPr>
        <w:t>decreases</w:t>
      </w:r>
      <w:r w:rsidRPr="00970422">
        <w:rPr>
          <w:rStyle w:val="StyleUnderline"/>
        </w:rPr>
        <w:t xml:space="preserve"> forecasters’ </w:t>
      </w:r>
      <w:r w:rsidRPr="00970422">
        <w:rPr>
          <w:rStyle w:val="StyleUnderline"/>
          <w:highlight w:val="cyan"/>
        </w:rPr>
        <w:t xml:space="preserve">susceptibility to </w:t>
      </w:r>
      <w:r w:rsidRPr="00970422">
        <w:rPr>
          <w:rStyle w:val="Emphasis"/>
          <w:highlight w:val="cyan"/>
        </w:rPr>
        <w:t>confirmation bias</w:t>
      </w:r>
      <w:r w:rsidRPr="00970422">
        <w:rPr>
          <w:rStyle w:val="StyleUnderline"/>
        </w:rPr>
        <w:t>.</w:t>
      </w:r>
      <w:r w:rsidRPr="00970422">
        <w:rPr>
          <w:sz w:val="16"/>
        </w:rPr>
        <w:t xml:space="preserve"> Third, much as diversified stock portfolios spread risk through multiple, uncorrelated investments, the diversity of question clusters prevents forecasters from overweighting a potentially unimportant signpost and mistakenly concluding that a particular scenario is coming to pass. Finally, and most important, because question clusters yield forecasts, </w:t>
      </w:r>
      <w:r w:rsidRPr="00970422">
        <w:rPr>
          <w:rStyle w:val="StyleUnderline"/>
        </w:rPr>
        <w:t xml:space="preserve">one can </w:t>
      </w:r>
      <w:r w:rsidRPr="00970422">
        <w:rPr>
          <w:rStyle w:val="StyleUnderline"/>
          <w:highlight w:val="cyan"/>
        </w:rPr>
        <w:t>attach</w:t>
      </w:r>
      <w:r w:rsidRPr="00970422">
        <w:rPr>
          <w:rStyle w:val="StyleUnderline"/>
        </w:rPr>
        <w:t xml:space="preserve"> </w:t>
      </w:r>
      <w:r w:rsidRPr="00970422">
        <w:rPr>
          <w:rStyle w:val="Emphasis"/>
        </w:rPr>
        <w:t xml:space="preserve">meaningful </w:t>
      </w:r>
      <w:r w:rsidRPr="00970422">
        <w:rPr>
          <w:rStyle w:val="Emphasis"/>
          <w:highlight w:val="cyan"/>
        </w:rPr>
        <w:t>probabilities</w:t>
      </w:r>
      <w:r w:rsidRPr="00970422">
        <w:rPr>
          <w:rStyle w:val="StyleUnderline"/>
          <w:highlight w:val="cyan"/>
        </w:rPr>
        <w:t xml:space="preserve"> to</w:t>
      </w:r>
      <w:r w:rsidRPr="00970422">
        <w:rPr>
          <w:rStyle w:val="StyleUnderline"/>
        </w:rPr>
        <w:t xml:space="preserve"> the </w:t>
      </w:r>
      <w:r w:rsidRPr="00970422">
        <w:rPr>
          <w:rStyle w:val="StyleUnderline"/>
          <w:highlight w:val="cyan"/>
        </w:rPr>
        <w:t>likelihood</w:t>
      </w:r>
      <w:r w:rsidRPr="00970422">
        <w:rPr>
          <w:rStyle w:val="StyleUnderline"/>
        </w:rPr>
        <w:t xml:space="preserve"> that particular events will occur in the future. This provides a sort of </w:t>
      </w:r>
      <w:r w:rsidRPr="00970422">
        <w:rPr>
          <w:rStyle w:val="StyleUnderline"/>
          <w:highlight w:val="cyan"/>
        </w:rPr>
        <w:t xml:space="preserve">advance </w:t>
      </w:r>
      <w:r w:rsidRPr="00970422">
        <w:rPr>
          <w:rStyle w:val="Emphasis"/>
          <w:highlight w:val="cyan"/>
        </w:rPr>
        <w:t>early warning</w:t>
      </w:r>
      <w:r w:rsidRPr="00970422">
        <w:rPr>
          <w:rStyle w:val="StyleUnderline"/>
          <w:highlight w:val="cyan"/>
        </w:rPr>
        <w:t xml:space="preserve"> system</w:t>
      </w:r>
      <w:r w:rsidRPr="00970422">
        <w:rPr>
          <w:sz w:val="16"/>
        </w:rPr>
        <w:t xml:space="preserve">. </w:t>
      </w:r>
      <w:r w:rsidRPr="00970422">
        <w:rPr>
          <w:rStyle w:val="StyleUnderline"/>
        </w:rPr>
        <w:t xml:space="preserve">An </w:t>
      </w:r>
      <w:r w:rsidRPr="00970422">
        <w:rPr>
          <w:rStyle w:val="StyleUnderline"/>
          <w:highlight w:val="cyan"/>
        </w:rPr>
        <w:t>event</w:t>
      </w:r>
      <w:r w:rsidRPr="00970422">
        <w:rPr>
          <w:rStyle w:val="StyleUnderline"/>
        </w:rPr>
        <w:t xml:space="preserve"> does </w:t>
      </w:r>
      <w:r w:rsidRPr="00970422">
        <w:rPr>
          <w:rStyle w:val="Emphasis"/>
          <w:highlight w:val="cyan"/>
        </w:rPr>
        <w:t>not need</w:t>
      </w:r>
      <w:r w:rsidRPr="00970422">
        <w:rPr>
          <w:rStyle w:val="StyleUnderline"/>
          <w:highlight w:val="cyan"/>
        </w:rPr>
        <w:t xml:space="preserve"> to</w:t>
      </w:r>
      <w:r w:rsidRPr="00970422">
        <w:rPr>
          <w:rStyle w:val="StyleUnderline"/>
        </w:rPr>
        <w:t xml:space="preserve"> actually </w:t>
      </w:r>
      <w:r w:rsidRPr="00970422">
        <w:rPr>
          <w:rStyle w:val="StyleUnderline"/>
          <w:highlight w:val="cyan"/>
        </w:rPr>
        <w:t>transpire</w:t>
      </w:r>
      <w:r w:rsidRPr="00970422">
        <w:rPr>
          <w:rStyle w:val="StyleUnderline"/>
        </w:rPr>
        <w:t xml:space="preserve"> for the United States to have </w:t>
      </w:r>
      <w:r w:rsidRPr="00970422">
        <w:rPr>
          <w:rStyle w:val="Emphasis"/>
        </w:rPr>
        <w:t>actionable</w:t>
      </w:r>
      <w:r w:rsidRPr="00970422">
        <w:rPr>
          <w:rStyle w:val="StyleUnderline"/>
        </w:rPr>
        <w:t xml:space="preserve"> information.</w:t>
      </w:r>
      <w:r w:rsidRPr="00970422">
        <w:rPr>
          <w:sz w:val="16"/>
        </w:rPr>
        <w:t xml:space="preserve"> That, more than anything else, gives question clusters an advantage over traditional indications and warnings.</w:t>
      </w:r>
    </w:p>
    <w:p w14:paraId="335DE0D5" w14:textId="77777777" w:rsidR="00633388" w:rsidRPr="00970422" w:rsidRDefault="00633388" w:rsidP="00633388">
      <w:pPr>
        <w:rPr>
          <w:sz w:val="16"/>
        </w:rPr>
      </w:pPr>
      <w:r w:rsidRPr="00970422">
        <w:rPr>
          <w:sz w:val="16"/>
        </w:rPr>
        <w:t>PLANNING IN PRACTICE</w:t>
      </w:r>
    </w:p>
    <w:p w14:paraId="33870D51" w14:textId="77777777" w:rsidR="00633388" w:rsidRPr="00970422" w:rsidRDefault="00633388" w:rsidP="00633388">
      <w:pPr>
        <w:rPr>
          <w:rStyle w:val="StyleUnderline"/>
        </w:rPr>
      </w:pPr>
      <w:r w:rsidRPr="00970422">
        <w:rPr>
          <w:sz w:val="16"/>
        </w:rPr>
        <w:t xml:space="preserve">To be useful, any vision of the future must be connected to decisions in the present. Scholars and practitioners often claim that scenario planning and probabilistic forecasting are incompatible given their different assumptions and goals. </w:t>
      </w:r>
      <w:r w:rsidRPr="00970422">
        <w:rPr>
          <w:rStyle w:val="StyleUnderline"/>
        </w:rPr>
        <w:t xml:space="preserve">In fact, </w:t>
      </w:r>
      <w:r w:rsidRPr="00970422">
        <w:rPr>
          <w:rStyle w:val="StyleUnderline"/>
          <w:highlight w:val="cyan"/>
        </w:rPr>
        <w:t xml:space="preserve">they </w:t>
      </w:r>
      <w:r w:rsidRPr="00970422">
        <w:rPr>
          <w:rStyle w:val="Emphasis"/>
          <w:highlight w:val="cyan"/>
        </w:rPr>
        <w:t>mesh well</w:t>
      </w:r>
      <w:r w:rsidRPr="00970422">
        <w:rPr>
          <w:rStyle w:val="StyleUnderline"/>
        </w:rPr>
        <w:t xml:space="preserve">. A </w:t>
      </w:r>
      <w:r w:rsidRPr="00970422">
        <w:rPr>
          <w:rStyle w:val="StyleUnderline"/>
          <w:highlight w:val="cyan"/>
        </w:rPr>
        <w:t>scenario planner’s</w:t>
      </w:r>
      <w:r w:rsidRPr="00970422">
        <w:rPr>
          <w:rStyle w:val="StyleUnderline"/>
        </w:rPr>
        <w:t xml:space="preserve"> </w:t>
      </w:r>
      <w:r w:rsidRPr="00970422">
        <w:rPr>
          <w:rStyle w:val="Emphasis"/>
        </w:rPr>
        <w:t>conviction</w:t>
      </w:r>
      <w:r w:rsidRPr="00970422">
        <w:rPr>
          <w:rStyle w:val="StyleUnderline"/>
        </w:rPr>
        <w:t xml:space="preserve"> that the future is uncertain </w:t>
      </w:r>
      <w:r w:rsidRPr="00970422">
        <w:rPr>
          <w:rStyle w:val="StyleUnderline"/>
          <w:highlight w:val="cyan"/>
        </w:rPr>
        <w:t xml:space="preserve">need </w:t>
      </w:r>
      <w:r w:rsidRPr="00970422">
        <w:rPr>
          <w:rStyle w:val="Emphasis"/>
          <w:highlight w:val="cyan"/>
        </w:rPr>
        <w:t>not clash</w:t>
      </w:r>
      <w:r w:rsidRPr="00970422">
        <w:rPr>
          <w:rStyle w:val="StyleUnderline"/>
          <w:highlight w:val="cyan"/>
        </w:rPr>
        <w:t xml:space="preserve"> with a forecaster</w:t>
      </w:r>
      <w:r w:rsidRPr="00970422">
        <w:rPr>
          <w:rStyle w:val="StyleUnderline"/>
        </w:rPr>
        <w:t xml:space="preserve">’s quest to translate </w:t>
      </w:r>
      <w:r w:rsidRPr="00970422">
        <w:rPr>
          <w:rStyle w:val="Emphasis"/>
        </w:rPr>
        <w:t>uncertainty</w:t>
      </w:r>
      <w:r w:rsidRPr="00970422">
        <w:rPr>
          <w:rStyle w:val="StyleUnderline"/>
        </w:rPr>
        <w:t xml:space="preserve"> into risk. </w:t>
      </w:r>
      <w:r w:rsidRPr="00970422">
        <w:rPr>
          <w:sz w:val="16"/>
        </w:rPr>
        <w:t xml:space="preserve">Rather, the challenge lies in understanding the limits of each method. Question clusters make it possible to leverage the strength of each approach, </w:t>
      </w:r>
      <w:r w:rsidRPr="00970422">
        <w:rPr>
          <w:rStyle w:val="StyleUnderline"/>
          <w:highlight w:val="cyan"/>
        </w:rPr>
        <w:t>transforming</w:t>
      </w:r>
      <w:r w:rsidRPr="00970422">
        <w:rPr>
          <w:rStyle w:val="StyleUnderline"/>
        </w:rPr>
        <w:t xml:space="preserve"> the abstract </w:t>
      </w:r>
      <w:r w:rsidRPr="00970422">
        <w:rPr>
          <w:rStyle w:val="StyleUnderline"/>
          <w:highlight w:val="cyan"/>
        </w:rPr>
        <w:t xml:space="preserve">long term into the </w:t>
      </w:r>
      <w:r w:rsidRPr="00970422">
        <w:rPr>
          <w:rStyle w:val="Emphasis"/>
          <w:highlight w:val="cyan"/>
        </w:rPr>
        <w:t>concrete</w:t>
      </w:r>
      <w:r w:rsidRPr="00970422">
        <w:rPr>
          <w:rStyle w:val="StyleUnderline"/>
          <w:highlight w:val="cyan"/>
        </w:rPr>
        <w:t xml:space="preserve"> short term</w:t>
      </w:r>
      <w:r w:rsidRPr="00970422">
        <w:rPr>
          <w:rStyle w:val="StyleUnderline"/>
        </w:rPr>
        <w:t xml:space="preserve"> so that </w:t>
      </w:r>
      <w:r w:rsidRPr="00970422">
        <w:rPr>
          <w:rStyle w:val="StyleUnderline"/>
          <w:highlight w:val="cyan"/>
        </w:rPr>
        <w:t xml:space="preserve">leaders can </w:t>
      </w:r>
      <w:r w:rsidRPr="00970422">
        <w:rPr>
          <w:rStyle w:val="Emphasis"/>
          <w:highlight w:val="cyan"/>
        </w:rPr>
        <w:t>understand</w:t>
      </w:r>
      <w:r w:rsidRPr="00970422">
        <w:rPr>
          <w:rStyle w:val="StyleUnderline"/>
        </w:rPr>
        <w:t xml:space="preserve"> the future quickly </w:t>
      </w:r>
      <w:r w:rsidRPr="00970422">
        <w:rPr>
          <w:rStyle w:val="StyleUnderline"/>
          <w:highlight w:val="cyan"/>
        </w:rPr>
        <w:t xml:space="preserve">and act to </w:t>
      </w:r>
      <w:r w:rsidRPr="00970422">
        <w:rPr>
          <w:rStyle w:val="Emphasis"/>
          <w:highlight w:val="cyan"/>
        </w:rPr>
        <w:t>stave off danger</w:t>
      </w:r>
      <w:r w:rsidRPr="00970422">
        <w:rPr>
          <w:rStyle w:val="StyleUnderline"/>
        </w:rPr>
        <w:t xml:space="preserve">, seize opportunity, and </w:t>
      </w:r>
      <w:r w:rsidRPr="00970422">
        <w:rPr>
          <w:rStyle w:val="StyleUnderline"/>
          <w:highlight w:val="cyan"/>
        </w:rPr>
        <w:t>strengthen national security</w:t>
      </w:r>
      <w:r w:rsidRPr="00970422">
        <w:rPr>
          <w:rStyle w:val="StyleUnderline"/>
        </w:rPr>
        <w:t>.</w:t>
      </w:r>
    </w:p>
    <w:p w14:paraId="5F16B045" w14:textId="77777777" w:rsidR="00633388" w:rsidRPr="00970422" w:rsidRDefault="00633388" w:rsidP="00633388">
      <w:pPr>
        <w:rPr>
          <w:sz w:val="16"/>
        </w:rPr>
      </w:pPr>
      <w:r w:rsidRPr="00970422">
        <w:rPr>
          <w:sz w:val="16"/>
        </w:rPr>
        <w:t xml:space="preserve">The greatest barrier to a clearer vision of the future is not philosophical but organizational: the potential of combining scenario planning with probabilistic forecasting means nothing if it is not implemented. On occasion, the intelligence community has used forecasting tournaments to inform its estimates, but that is only a first step. </w:t>
      </w:r>
      <w:r w:rsidRPr="00970422">
        <w:rPr>
          <w:rStyle w:val="StyleUnderline"/>
        </w:rPr>
        <w:t xml:space="preserve">Policymakers and consumers of </w:t>
      </w:r>
      <w:r w:rsidRPr="00970422">
        <w:rPr>
          <w:rStyle w:val="Emphasis"/>
        </w:rPr>
        <w:t>intelligence</w:t>
      </w:r>
      <w:r w:rsidRPr="00970422">
        <w:rPr>
          <w:rStyle w:val="StyleUnderline"/>
        </w:rPr>
        <w:t xml:space="preserve"> are the ones who must understand the </w:t>
      </w:r>
      <w:r w:rsidRPr="00970422">
        <w:rPr>
          <w:rStyle w:val="Emphasis"/>
        </w:rPr>
        <w:t>importance</w:t>
      </w:r>
      <w:r w:rsidRPr="00970422">
        <w:rPr>
          <w:rStyle w:val="StyleUnderline"/>
        </w:rPr>
        <w:t xml:space="preserve"> of forecasts and incorporate them into their decisions</w:t>
      </w:r>
      <w:r w:rsidRPr="00970422">
        <w:rPr>
          <w:sz w:val="16"/>
        </w:rPr>
        <w:t xml:space="preserve">. Too often, operational demands — the daily business of organizations, from weighty decisions to the mundane — fix attention on the current moment. </w:t>
      </w:r>
    </w:p>
    <w:p w14:paraId="04752ABA" w14:textId="77777777" w:rsidR="00633388" w:rsidRPr="00970422" w:rsidRDefault="00633388" w:rsidP="00633388">
      <w:pPr>
        <w:rPr>
          <w:sz w:val="16"/>
        </w:rPr>
      </w:pPr>
      <w:r w:rsidRPr="00970422">
        <w:rPr>
          <w:sz w:val="16"/>
        </w:rPr>
        <w:t xml:space="preserve">Overcoming the tyranny of the present requires high-level action and broad, sustained effort. Leaders across the U.S. government must cultivate the cognitive habits of top forecasters throughout their organizations, while also institutionalizing the imaginative processes of scenario planners. </w:t>
      </w:r>
      <w:r w:rsidRPr="00970422">
        <w:rPr>
          <w:rStyle w:val="StyleUnderline"/>
        </w:rPr>
        <w:t xml:space="preserve">The </w:t>
      </w:r>
      <w:r w:rsidRPr="00970422">
        <w:rPr>
          <w:rStyle w:val="StyleUnderline"/>
          <w:highlight w:val="cyan"/>
        </w:rPr>
        <w:t xml:space="preserve">country’s </w:t>
      </w:r>
      <w:r w:rsidRPr="00970422">
        <w:rPr>
          <w:rStyle w:val="Emphasis"/>
          <w:highlight w:val="cyan"/>
        </w:rPr>
        <w:t>prosperity</w:t>
      </w:r>
      <w:r w:rsidRPr="00970422">
        <w:rPr>
          <w:rStyle w:val="StyleUnderline"/>
        </w:rPr>
        <w:t xml:space="preserve">, its </w:t>
      </w:r>
      <w:r w:rsidRPr="00970422">
        <w:rPr>
          <w:rStyle w:val="StyleUnderline"/>
          <w:highlight w:val="cyan"/>
        </w:rPr>
        <w:t>security</w:t>
      </w:r>
      <w:r w:rsidRPr="00970422">
        <w:rPr>
          <w:rStyle w:val="StyleUnderline"/>
        </w:rPr>
        <w:t xml:space="preserve">, and, ultimately, its power all </w:t>
      </w:r>
      <w:r w:rsidRPr="00970422">
        <w:rPr>
          <w:rStyle w:val="StyleUnderline"/>
          <w:highlight w:val="cyan"/>
        </w:rPr>
        <w:t>depend on</w:t>
      </w:r>
      <w:r w:rsidRPr="00970422">
        <w:rPr>
          <w:rStyle w:val="StyleUnderline"/>
        </w:rPr>
        <w:t xml:space="preserve"> policymakers’ </w:t>
      </w:r>
      <w:r w:rsidRPr="00970422">
        <w:rPr>
          <w:rStyle w:val="StyleUnderline"/>
          <w:highlight w:val="cyan"/>
        </w:rPr>
        <w:t xml:space="preserve">ability to </w:t>
      </w:r>
      <w:r w:rsidRPr="00970422">
        <w:rPr>
          <w:rStyle w:val="Emphasis"/>
          <w:highlight w:val="cyan"/>
        </w:rPr>
        <w:t>envision</w:t>
      </w:r>
      <w:r w:rsidRPr="00970422">
        <w:rPr>
          <w:rStyle w:val="StyleUnderline"/>
        </w:rPr>
        <w:t xml:space="preserve"> long-term futures, </w:t>
      </w:r>
      <w:r w:rsidRPr="00970422">
        <w:rPr>
          <w:rStyle w:val="Emphasis"/>
          <w:highlight w:val="cyan"/>
        </w:rPr>
        <w:t>anticipate</w:t>
      </w:r>
      <w:r w:rsidRPr="00970422">
        <w:rPr>
          <w:rStyle w:val="StyleUnderline"/>
        </w:rPr>
        <w:t xml:space="preserve"> short-term developments, </w:t>
      </w:r>
      <w:r w:rsidRPr="00970422">
        <w:rPr>
          <w:rStyle w:val="StyleUnderline"/>
          <w:highlight w:val="cyan"/>
        </w:rPr>
        <w:t>and use</w:t>
      </w:r>
      <w:r w:rsidRPr="00970422">
        <w:rPr>
          <w:rStyle w:val="StyleUnderline"/>
        </w:rPr>
        <w:t xml:space="preserve"> both </w:t>
      </w:r>
      <w:r w:rsidRPr="00970422">
        <w:rPr>
          <w:rStyle w:val="Emphasis"/>
          <w:highlight w:val="cyan"/>
        </w:rPr>
        <w:t>projections</w:t>
      </w:r>
      <w:r w:rsidRPr="00970422">
        <w:rPr>
          <w:rStyle w:val="StyleUnderline"/>
        </w:rPr>
        <w:t xml:space="preserve"> to inform </w:t>
      </w:r>
      <w:r w:rsidRPr="00970422">
        <w:rPr>
          <w:rStyle w:val="Emphasis"/>
        </w:rPr>
        <w:t>everything</w:t>
      </w:r>
      <w:r w:rsidRPr="00970422">
        <w:rPr>
          <w:rStyle w:val="StyleUnderline"/>
        </w:rPr>
        <w:t xml:space="preserve"> from the budget to grand strategy</w:t>
      </w:r>
      <w:r w:rsidRPr="00970422">
        <w:rPr>
          <w:sz w:val="16"/>
        </w:rPr>
        <w:t>. Giving the future short shrift only shortchanges the United States.</w:t>
      </w:r>
    </w:p>
    <w:p w14:paraId="0DDA3A32" w14:textId="77777777" w:rsidR="00633388" w:rsidRPr="00970422" w:rsidRDefault="00633388" w:rsidP="00633388"/>
    <w:p w14:paraId="09DE3045" w14:textId="534EC35A" w:rsidR="00773320" w:rsidRPr="00970422" w:rsidRDefault="00773320" w:rsidP="00773320">
      <w:pPr>
        <w:pStyle w:val="Heading3"/>
        <w:rPr>
          <w:rFonts w:cs="Arial"/>
        </w:rPr>
      </w:pPr>
      <w:r w:rsidRPr="00970422">
        <w:rPr>
          <w:rFonts w:cs="Arial"/>
        </w:rPr>
        <w:lastRenderedPageBreak/>
        <w:t>Empiricism Good---2AC</w:t>
      </w:r>
    </w:p>
    <w:p w14:paraId="37C25DBA" w14:textId="42FF4286" w:rsidR="00773320" w:rsidRPr="00970422" w:rsidRDefault="00773320" w:rsidP="00773320">
      <w:pPr>
        <w:pStyle w:val="Heading4"/>
        <w:rPr>
          <w:rFonts w:cs="Arial"/>
        </w:rPr>
      </w:pPr>
      <w:r w:rsidRPr="00970422">
        <w:rPr>
          <w:rFonts w:cs="Arial"/>
          <w:u w:val="single"/>
        </w:rPr>
        <w:t>Empiricism</w:t>
      </w:r>
      <w:r w:rsidRPr="00970422">
        <w:rPr>
          <w:rFonts w:cs="Arial"/>
        </w:rPr>
        <w:t xml:space="preserve"> is the </w:t>
      </w:r>
      <w:r w:rsidRPr="00970422">
        <w:rPr>
          <w:rFonts w:cs="Arial"/>
          <w:u w:val="single"/>
        </w:rPr>
        <w:t>only way</w:t>
      </w:r>
      <w:r w:rsidRPr="00970422">
        <w:rPr>
          <w:rFonts w:cs="Arial"/>
        </w:rPr>
        <w:t xml:space="preserve"> to understand the world---proves the K </w:t>
      </w:r>
      <w:r w:rsidRPr="00970422">
        <w:rPr>
          <w:rFonts w:cs="Arial"/>
          <w:u w:val="single"/>
        </w:rPr>
        <w:t>doesn’t</w:t>
      </w:r>
      <w:r w:rsidRPr="00970422">
        <w:rPr>
          <w:rFonts w:cs="Arial"/>
        </w:rPr>
        <w:t xml:space="preserve"> turn the </w:t>
      </w:r>
      <w:r w:rsidR="0021085D" w:rsidRPr="00970422">
        <w:rPr>
          <w:rFonts w:cs="Arial"/>
        </w:rPr>
        <w:t>case.</w:t>
      </w:r>
    </w:p>
    <w:p w14:paraId="36927FCA" w14:textId="74F93AAA" w:rsidR="00773320" w:rsidRPr="00970422" w:rsidRDefault="00773320" w:rsidP="00773320">
      <w:r w:rsidRPr="00970422">
        <w:t xml:space="preserve">Stephen </w:t>
      </w:r>
      <w:r w:rsidRPr="00970422">
        <w:rPr>
          <w:rStyle w:val="Style13ptBold"/>
        </w:rPr>
        <w:t>Walt 5</w:t>
      </w:r>
      <w:r w:rsidRPr="00970422">
        <w:t xml:space="preserve">. </w:t>
      </w:r>
      <w:r w:rsidR="00E2368B" w:rsidRPr="00E2368B">
        <w:t xml:space="preserve">Robert and Renée Belfer Professor of International Affairs at HKS. </w:t>
      </w:r>
      <w:r w:rsidRPr="00970422">
        <w:t xml:space="preserve">“The Relationship Between Theory and Policy in International Relations.” Annual Review of Political Science 8: 23-48. Emory Libraries. </w:t>
      </w:r>
    </w:p>
    <w:p w14:paraId="2D3D2C58" w14:textId="77777777" w:rsidR="00773320" w:rsidRPr="00970422" w:rsidRDefault="00773320" w:rsidP="00773320">
      <w:pPr>
        <w:rPr>
          <w:sz w:val="16"/>
        </w:rPr>
      </w:pPr>
      <w:r w:rsidRPr="00970422">
        <w:rPr>
          <w:rStyle w:val="StyleUnderline"/>
        </w:rPr>
        <w:t>First</w:t>
      </w:r>
      <w:r w:rsidRPr="00970422">
        <w:rPr>
          <w:sz w:val="16"/>
        </w:rPr>
        <w:t xml:space="preserve"> and most obviously, </w:t>
      </w:r>
      <w:r w:rsidRPr="00970422">
        <w:rPr>
          <w:rStyle w:val="StyleUnderline"/>
        </w:rPr>
        <w:t xml:space="preserve">a </w:t>
      </w:r>
      <w:r w:rsidRPr="00970422">
        <w:rPr>
          <w:rStyle w:val="StyleUnderline"/>
          <w:highlight w:val="cyan"/>
        </w:rPr>
        <w:t xml:space="preserve">good theory should be </w:t>
      </w:r>
      <w:r w:rsidRPr="00970422">
        <w:rPr>
          <w:rStyle w:val="Emphasis"/>
          <w:highlight w:val="cyan"/>
        </w:rPr>
        <w:t>logically consistent and empirically valid</w:t>
      </w:r>
      <w:r w:rsidRPr="00970422">
        <w:rPr>
          <w:sz w:val="16"/>
        </w:rPr>
        <w:t xml:space="preserve">, because a </w:t>
      </w:r>
      <w:r w:rsidRPr="00970422">
        <w:rPr>
          <w:rStyle w:val="StyleUnderline"/>
        </w:rPr>
        <w:t xml:space="preserve">logical </w:t>
      </w:r>
      <w:r w:rsidRPr="00970422">
        <w:rPr>
          <w:rStyle w:val="StyleUnderline"/>
          <w:highlight w:val="cyan"/>
        </w:rPr>
        <w:t>explanation</w:t>
      </w:r>
      <w:r w:rsidRPr="00970422">
        <w:rPr>
          <w:rStyle w:val="StyleUnderline"/>
        </w:rPr>
        <w:t xml:space="preserve"> that is </w:t>
      </w:r>
      <w:r w:rsidRPr="00970422">
        <w:rPr>
          <w:rStyle w:val="StyleUnderline"/>
          <w:highlight w:val="cyan"/>
        </w:rPr>
        <w:t>consistent with</w:t>
      </w:r>
      <w:r w:rsidRPr="00970422">
        <w:rPr>
          <w:rStyle w:val="StyleUnderline"/>
        </w:rPr>
        <w:t xml:space="preserve"> the available </w:t>
      </w:r>
      <w:r w:rsidRPr="00970422">
        <w:rPr>
          <w:rStyle w:val="StyleUnderline"/>
          <w:highlight w:val="cyan"/>
        </w:rPr>
        <w:t>evidence</w:t>
      </w:r>
      <w:r w:rsidRPr="00970422">
        <w:rPr>
          <w:rStyle w:val="StyleUnderline"/>
        </w:rPr>
        <w:t xml:space="preserve"> is</w:t>
      </w:r>
      <w:r w:rsidRPr="00970422">
        <w:rPr>
          <w:sz w:val="16"/>
        </w:rPr>
        <w:t xml:space="preserve"> more </w:t>
      </w:r>
      <w:r w:rsidRPr="00970422">
        <w:rPr>
          <w:rStyle w:val="StyleUnderline"/>
        </w:rPr>
        <w:t xml:space="preserve">likely </w:t>
      </w:r>
      <w:r w:rsidRPr="00970422">
        <w:rPr>
          <w:rStyle w:val="StyleUnderline"/>
          <w:highlight w:val="cyan"/>
        </w:rPr>
        <w:t xml:space="preserve">to provide an accurate guide to </w:t>
      </w:r>
      <w:r w:rsidRPr="00970422">
        <w:rPr>
          <w:rStyle w:val="StyleUnderline"/>
        </w:rPr>
        <w:t xml:space="preserve">the </w:t>
      </w:r>
      <w:r w:rsidRPr="00970422">
        <w:rPr>
          <w:rStyle w:val="StyleUnderline"/>
          <w:highlight w:val="cyan"/>
        </w:rPr>
        <w:t>causal connections that shape events</w:t>
      </w:r>
      <w:r w:rsidRPr="00970422">
        <w:rPr>
          <w:sz w:val="16"/>
        </w:rPr>
        <w:t xml:space="preserve">. </w:t>
      </w:r>
    </w:p>
    <w:p w14:paraId="1EDAFC25" w14:textId="77777777" w:rsidR="00773320" w:rsidRPr="00970422" w:rsidRDefault="00773320" w:rsidP="00773320">
      <w:pPr>
        <w:rPr>
          <w:sz w:val="16"/>
        </w:rPr>
      </w:pPr>
      <w:r w:rsidRPr="00970422">
        <w:rPr>
          <w:rStyle w:val="StyleUnderline"/>
        </w:rPr>
        <w:t xml:space="preserve">Second, a </w:t>
      </w:r>
      <w:r w:rsidRPr="00970422">
        <w:rPr>
          <w:rStyle w:val="StyleUnderline"/>
          <w:highlight w:val="cyan"/>
        </w:rPr>
        <w:t>good theory</w:t>
      </w:r>
      <w:r w:rsidRPr="00970422">
        <w:rPr>
          <w:rStyle w:val="StyleUnderline"/>
        </w:rPr>
        <w:t xml:space="preserve"> is </w:t>
      </w:r>
      <w:r w:rsidRPr="00970422">
        <w:rPr>
          <w:rStyle w:val="Emphasis"/>
        </w:rPr>
        <w:t>complete</w:t>
      </w:r>
      <w:r w:rsidRPr="00970422">
        <w:rPr>
          <w:rStyle w:val="StyleUnderline"/>
        </w:rPr>
        <w:t xml:space="preserve">; it </w:t>
      </w:r>
      <w:r w:rsidRPr="00970422">
        <w:rPr>
          <w:rStyle w:val="StyleUnderline"/>
          <w:highlight w:val="cyan"/>
        </w:rPr>
        <w:t>does not leave us wondering about</w:t>
      </w:r>
      <w:r w:rsidRPr="00970422">
        <w:rPr>
          <w:rStyle w:val="StyleUnderline"/>
        </w:rPr>
        <w:t xml:space="preserve"> the causal </w:t>
      </w:r>
      <w:r w:rsidRPr="00970422">
        <w:rPr>
          <w:rStyle w:val="StyleUnderline"/>
          <w:highlight w:val="cyan"/>
        </w:rPr>
        <w:t>relationships at work</w:t>
      </w:r>
      <w:r w:rsidRPr="00970422">
        <w:rPr>
          <w:sz w:val="16"/>
        </w:rPr>
        <w:t xml:space="preserve"> (Van Evera 1997). For example, a theory stating that “national leaders go to war when the expected utility of doing so outweighs the expected utility of all alternative choices” (Bueno de Mesquita &amp; Lalman 1992) may be logically impeccable, but it does not tell us when leaders will reach this judgment. Similarly, </w:t>
      </w:r>
      <w:r w:rsidRPr="00970422">
        <w:rPr>
          <w:rStyle w:val="StyleUnderline"/>
        </w:rPr>
        <w:t>a theory is unsatisfying when it identifies an important causal factor but not the factor(s) most responsible for determining outcomes</w:t>
      </w:r>
      <w:r w:rsidRPr="00970422">
        <w:rPr>
          <w:sz w:val="16"/>
        </w:rPr>
        <w:t xml:space="preserve">. </w:t>
      </w:r>
      <w:r w:rsidRPr="00970422">
        <w:rPr>
          <w:rStyle w:val="StyleUnderline"/>
          <w:highlight w:val="cyan"/>
        </w:rPr>
        <w:t>To say</w:t>
      </w:r>
      <w:r w:rsidRPr="00970422">
        <w:rPr>
          <w:rStyle w:val="StyleUnderline"/>
        </w:rPr>
        <w:t xml:space="preserve"> that “</w:t>
      </w:r>
      <w:r w:rsidRPr="00970422">
        <w:rPr>
          <w:rStyle w:val="StyleUnderline"/>
          <w:highlight w:val="cyan"/>
        </w:rPr>
        <w:t>human nature</w:t>
      </w:r>
      <w:r w:rsidRPr="00970422">
        <w:rPr>
          <w:rStyle w:val="StyleUnderline"/>
        </w:rPr>
        <w:t xml:space="preserve"> causes war,” </w:t>
      </w:r>
      <w:r w:rsidRPr="00970422">
        <w:rPr>
          <w:rStyle w:val="StyleUnderline"/>
          <w:highlight w:val="cyan"/>
        </w:rPr>
        <w:t>or</w:t>
      </w:r>
      <w:r w:rsidRPr="00970422">
        <w:rPr>
          <w:rStyle w:val="StyleUnderline"/>
        </w:rPr>
        <w:t xml:space="preserve"> even that “</w:t>
      </w:r>
      <w:r w:rsidRPr="00970422">
        <w:rPr>
          <w:rStyle w:val="StyleUnderline"/>
          <w:highlight w:val="cyan"/>
        </w:rPr>
        <w:t>oxygen causes war</w:t>
      </w:r>
      <w:r w:rsidRPr="00970422">
        <w:rPr>
          <w:rStyle w:val="StyleUnderline"/>
        </w:rPr>
        <w:t>,” is true in the sense that war as we know it cannot occur in the absence of these elements</w:t>
      </w:r>
      <w:r w:rsidRPr="00970422">
        <w:rPr>
          <w:sz w:val="16"/>
        </w:rPr>
        <w:t xml:space="preserve">. </w:t>
      </w:r>
      <w:r w:rsidRPr="00970422">
        <w:rPr>
          <w:rStyle w:val="StyleUnderline"/>
        </w:rPr>
        <w:t xml:space="preserve">But such information </w:t>
      </w:r>
      <w:r w:rsidRPr="00970422">
        <w:rPr>
          <w:rStyle w:val="StyleUnderline"/>
          <w:highlight w:val="cyan"/>
        </w:rPr>
        <w:t>does not help us understand</w:t>
      </w:r>
      <w:r w:rsidRPr="00970422">
        <w:rPr>
          <w:rStyle w:val="StyleUnderline"/>
        </w:rPr>
        <w:t xml:space="preserve"> what we want to know</w:t>
      </w:r>
      <w:r w:rsidRPr="00970422">
        <w:rPr>
          <w:sz w:val="16"/>
        </w:rPr>
        <w:t xml:space="preserve">, namely, </w:t>
      </w:r>
      <w:r w:rsidRPr="00970422">
        <w:rPr>
          <w:rStyle w:val="StyleUnderline"/>
          <w:highlight w:val="cyan"/>
        </w:rPr>
        <w:t>when is war</w:t>
      </w:r>
      <w:r w:rsidRPr="00970422">
        <w:rPr>
          <w:rStyle w:val="StyleUnderline"/>
        </w:rPr>
        <w:t xml:space="preserve"> more or less </w:t>
      </w:r>
      <w:r w:rsidRPr="00970422">
        <w:rPr>
          <w:rStyle w:val="StyleUnderline"/>
          <w:highlight w:val="cyan"/>
        </w:rPr>
        <w:t>likely?</w:t>
      </w:r>
      <w:r w:rsidRPr="00970422">
        <w:rPr>
          <w:sz w:val="16"/>
        </w:rPr>
        <w:t xml:space="preserve"> </w:t>
      </w:r>
      <w:r w:rsidRPr="00970422">
        <w:rPr>
          <w:rStyle w:val="StyleUnderline"/>
        </w:rPr>
        <w:t>Completeness also implies that the theory has no “debilitating gaps,”</w:t>
      </w:r>
      <w:r w:rsidRPr="00970422">
        <w:rPr>
          <w:sz w:val="16"/>
        </w:rPr>
        <w:t xml:space="preserve"> such as an omitted variable </w:t>
      </w:r>
      <w:r w:rsidRPr="00970422">
        <w:rPr>
          <w:rStyle w:val="StyleUnderline"/>
        </w:rPr>
        <w:t>that</w:t>
      </w:r>
      <w:r w:rsidRPr="00970422">
        <w:rPr>
          <w:sz w:val="16"/>
        </w:rPr>
        <w:t xml:space="preserve"> either </w:t>
      </w:r>
      <w:r w:rsidRPr="00970422">
        <w:rPr>
          <w:rStyle w:val="StyleUnderline"/>
        </w:rPr>
        <w:t>makes its predictions</w:t>
      </w:r>
      <w:r w:rsidRPr="00970422">
        <w:rPr>
          <w:sz w:val="16"/>
        </w:rPr>
        <w:t xml:space="preserve"> unacceptably </w:t>
      </w:r>
      <w:r w:rsidRPr="00970422">
        <w:rPr>
          <w:rStyle w:val="StyleUnderline"/>
        </w:rPr>
        <w:t>imprecise or leads to biased inferences</w:t>
      </w:r>
      <w:r w:rsidRPr="00970422">
        <w:rPr>
          <w:sz w:val="16"/>
        </w:rPr>
        <w:t xml:space="preserve"> about other factors (Nincic &amp; Lepgold 2000, p. 28). </w:t>
      </w:r>
    </w:p>
    <w:p w14:paraId="5207D88E" w14:textId="77777777" w:rsidR="00773320" w:rsidRPr="00970422" w:rsidRDefault="00773320" w:rsidP="00773320">
      <w:pPr>
        <w:rPr>
          <w:sz w:val="16"/>
        </w:rPr>
      </w:pPr>
      <w:r w:rsidRPr="00970422">
        <w:rPr>
          <w:sz w:val="16"/>
        </w:rPr>
        <w:t xml:space="preserve">A </w:t>
      </w:r>
      <w:r w:rsidRPr="00970422">
        <w:rPr>
          <w:rStyle w:val="StyleUnderline"/>
        </w:rPr>
        <w:t>third</w:t>
      </w:r>
      <w:r w:rsidRPr="00970422">
        <w:rPr>
          <w:sz w:val="16"/>
        </w:rPr>
        <w:t xml:space="preserve"> desideratum </w:t>
      </w:r>
      <w:r w:rsidRPr="00970422">
        <w:rPr>
          <w:rStyle w:val="StyleUnderline"/>
        </w:rPr>
        <w:t xml:space="preserve">is </w:t>
      </w:r>
      <w:r w:rsidRPr="00970422">
        <w:rPr>
          <w:rStyle w:val="Emphasis"/>
        </w:rPr>
        <w:t>explanatory power</w:t>
      </w:r>
      <w:r w:rsidRPr="00970422">
        <w:rPr>
          <w:sz w:val="16"/>
        </w:rPr>
        <w:t xml:space="preserve">. A theory’s explanatory power </w:t>
      </w:r>
      <w:r w:rsidRPr="00970422">
        <w:rPr>
          <w:rStyle w:val="StyleUnderline"/>
        </w:rPr>
        <w:t>is its ability to account for phenomena that would otherwise seem mystifying</w:t>
      </w:r>
      <w:r w:rsidRPr="00970422">
        <w:rPr>
          <w:sz w:val="16"/>
        </w:rPr>
        <w:t xml:space="preserve">. </w:t>
      </w:r>
      <w:r w:rsidRPr="00970422">
        <w:rPr>
          <w:rStyle w:val="StyleUnderline"/>
          <w:highlight w:val="cyan"/>
        </w:rPr>
        <w:t>Theories are</w:t>
      </w:r>
      <w:r w:rsidRPr="00970422">
        <w:rPr>
          <w:sz w:val="16"/>
        </w:rPr>
        <w:t xml:space="preserve"> especially </w:t>
      </w:r>
      <w:r w:rsidRPr="00970422">
        <w:rPr>
          <w:rStyle w:val="StyleUnderline"/>
          <w:highlight w:val="cyan"/>
        </w:rPr>
        <w:t>valuable when they illuminate</w:t>
      </w:r>
      <w:r w:rsidRPr="00970422">
        <w:rPr>
          <w:rStyle w:val="StyleUnderline"/>
        </w:rPr>
        <w:t xml:space="preserve"> a </w:t>
      </w:r>
      <w:r w:rsidRPr="00970422">
        <w:rPr>
          <w:rStyle w:val="StyleUnderline"/>
          <w:highlight w:val="cyan"/>
        </w:rPr>
        <w:t>diverse</w:t>
      </w:r>
      <w:r w:rsidRPr="00970422">
        <w:rPr>
          <w:rStyle w:val="StyleUnderline"/>
        </w:rPr>
        <w:t xml:space="preserve"> array of </w:t>
      </w:r>
      <w:r w:rsidRPr="00970422">
        <w:rPr>
          <w:rStyle w:val="StyleUnderline"/>
          <w:highlight w:val="cyan"/>
        </w:rPr>
        <w:t>behavior that previously seemed unrelated</w:t>
      </w:r>
      <w:r w:rsidRPr="00970422">
        <w:rPr>
          <w:rStyle w:val="StyleUnderline"/>
        </w:rPr>
        <w:t xml:space="preserve"> and perplexing</w:t>
      </w:r>
      <w:r w:rsidRPr="00970422">
        <w:rPr>
          <w:sz w:val="16"/>
        </w:rPr>
        <w:t xml:space="preserve">, and they are most useful when they make apparently odd or surprising events seem comprehensible (Rapaport 1972). </w:t>
      </w:r>
      <w:r w:rsidRPr="00970422">
        <w:rPr>
          <w:rStyle w:val="StyleUnderline"/>
        </w:rPr>
        <w:t>In physics, it seems contrary to common sense to think that light would be bent by gravity</w:t>
      </w:r>
      <w:r w:rsidRPr="00970422">
        <w:rPr>
          <w:sz w:val="16"/>
        </w:rPr>
        <w:t xml:space="preserve">. </w:t>
      </w:r>
      <w:r w:rsidRPr="00970422">
        <w:rPr>
          <w:rStyle w:val="StyleUnderline"/>
        </w:rPr>
        <w:t>Yet Einstein’s theory of relativity explains why this is so</w:t>
      </w:r>
      <w:r w:rsidRPr="00970422">
        <w:rPr>
          <w:sz w:val="16"/>
        </w:rPr>
        <w:t xml:space="preserve">. In economics, it might seem counterintuitive to think that nations would be richer if they abolished barriers to trade and did not try to hoard specie (as mercantilist doctrines prescribed). The Smith/Ricardo theory of free trade tells us why, but it took several centuries before the argument was widely accepted (Irwin 1996). In international politics, it seems odd to believe that a country would be safer if it were unable to threaten its opponent’s nuclear forces, but deterrence theory explains why mutual vulnerability may be preferable to either side having a large capacity to threaten the other side’s forces (Wohlstetter 1957, Schelling 1960, Glaser 1990, Jervis 1990). This is what we mean by a powerful theory: </w:t>
      </w:r>
      <w:r w:rsidRPr="00970422">
        <w:rPr>
          <w:rStyle w:val="StyleUnderline"/>
        </w:rPr>
        <w:t>Once we understand it, previously unconnected or baffling phenomena make sense</w:t>
      </w:r>
      <w:r w:rsidRPr="00970422">
        <w:rPr>
          <w:sz w:val="16"/>
        </w:rPr>
        <w:t xml:space="preserve">. </w:t>
      </w:r>
    </w:p>
    <w:p w14:paraId="120B9382" w14:textId="77777777" w:rsidR="00773320" w:rsidRPr="00970422" w:rsidRDefault="00773320" w:rsidP="00773320">
      <w:pPr>
        <w:rPr>
          <w:sz w:val="16"/>
        </w:rPr>
      </w:pPr>
      <w:r w:rsidRPr="00970422">
        <w:rPr>
          <w:sz w:val="16"/>
        </w:rPr>
        <w:t>Fourth, at the risk of stating the obvious, we prefer theories that explain an important</w:t>
      </w:r>
      <w:r w:rsidRPr="00970422">
        <w:rPr>
          <w:rStyle w:val="StyleUnderline"/>
        </w:rPr>
        <w:t xml:space="preserve"> </w:t>
      </w:r>
      <w:r w:rsidRPr="00970422">
        <w:rPr>
          <w:sz w:val="16"/>
        </w:rPr>
        <w:t xml:space="preserve">phenomenon (i.e., something that is likely to affect the fates of many people). Individual scholars may disagree about the relative importance of different issues, but a theory that deals with a problem of some magnitude is likely to garner greater attention and/or respect than a theory that successfully addresses a puzzle of little intrinsic interest. Thus, a compelling yet flawed explanation for great power war or genocide is likely to command a larger place in the field than an impeccable theory that explains the musical characteristics of national anthems. </w:t>
      </w:r>
    </w:p>
    <w:p w14:paraId="6126A67C" w14:textId="77777777" w:rsidR="00773320" w:rsidRPr="00970422" w:rsidRDefault="00773320" w:rsidP="00773320">
      <w:pPr>
        <w:rPr>
          <w:sz w:val="16"/>
        </w:rPr>
      </w:pPr>
      <w:r w:rsidRPr="00970422">
        <w:rPr>
          <w:rStyle w:val="StyleUnderline"/>
        </w:rPr>
        <w:t xml:space="preserve">Fifth, a </w:t>
      </w:r>
      <w:r w:rsidRPr="00970422">
        <w:rPr>
          <w:rStyle w:val="StyleUnderline"/>
          <w:highlight w:val="cyan"/>
        </w:rPr>
        <w:t>theory is</w:t>
      </w:r>
      <w:r w:rsidRPr="00970422">
        <w:rPr>
          <w:sz w:val="16"/>
        </w:rPr>
        <w:t xml:space="preserve"> more </w:t>
      </w:r>
      <w:r w:rsidRPr="00970422">
        <w:rPr>
          <w:rStyle w:val="StyleUnderline"/>
          <w:highlight w:val="cyan"/>
        </w:rPr>
        <w:t xml:space="preserve">useful when it is </w:t>
      </w:r>
      <w:r w:rsidRPr="00970422">
        <w:rPr>
          <w:rStyle w:val="Emphasis"/>
          <w:highlight w:val="cyan"/>
        </w:rPr>
        <w:t>prescriptively rich</w:t>
      </w:r>
      <w:r w:rsidRPr="00970422">
        <w:rPr>
          <w:sz w:val="16"/>
        </w:rPr>
        <w:t xml:space="preserve">, i.e., when it yields useful recommendations (Van Evera 1997). For this reason, George advises scholars to “include in their research designs variables over which policymakers have some leverage” (George 2000, p. xiv; also Glaser &amp; Strauss 1967, Stein 2000). Yet a theory that does not include manipulable variables may still be useful to policy makers. For example, a theory that explained why a given policy objective was impossible might be very useful if it convinced a policy maker not to pursue such an elusive goal. Similarly, </w:t>
      </w:r>
      <w:r w:rsidRPr="00970422">
        <w:rPr>
          <w:rStyle w:val="StyleUnderline"/>
        </w:rPr>
        <w:t xml:space="preserve">a theory that accurately forecast the risk of war might provide a </w:t>
      </w:r>
      <w:r w:rsidRPr="00970422">
        <w:rPr>
          <w:rStyle w:val="StyleUnderline"/>
        </w:rPr>
        <w:lastRenderedPageBreak/>
        <w:t>useful warning to policy makers even if the variables in the theory were not subject to manipulation</w:t>
      </w:r>
      <w:r w:rsidRPr="00970422">
        <w:rPr>
          <w:sz w:val="16"/>
        </w:rPr>
        <w:t xml:space="preserve">. </w:t>
      </w:r>
    </w:p>
    <w:p w14:paraId="22CDCF18" w14:textId="77777777" w:rsidR="00773320" w:rsidRPr="00970422" w:rsidRDefault="00773320" w:rsidP="00773320">
      <w:pPr>
        <w:rPr>
          <w:sz w:val="16"/>
        </w:rPr>
      </w:pPr>
      <w:r w:rsidRPr="00970422">
        <w:rPr>
          <w:rStyle w:val="StyleUnderline"/>
        </w:rPr>
        <w:t xml:space="preserve">Finally, theories are more valuable when they are </w:t>
      </w:r>
      <w:r w:rsidRPr="00970422">
        <w:rPr>
          <w:rStyle w:val="Emphasis"/>
        </w:rPr>
        <w:t>stated clearly</w:t>
      </w:r>
      <w:r w:rsidRPr="00970422">
        <w:rPr>
          <w:sz w:val="16"/>
        </w:rPr>
        <w:t xml:space="preserve">. Ceteris paribus, </w:t>
      </w:r>
      <w:r w:rsidRPr="00970422">
        <w:rPr>
          <w:rStyle w:val="StyleUnderline"/>
        </w:rPr>
        <w:t>a theory that is hard to understand is less useful simply because it takes more time for potential users to master it.</w:t>
      </w:r>
      <w:r w:rsidRPr="00970422">
        <w:rPr>
          <w:sz w:val="16"/>
        </w:rPr>
        <w:t xml:space="preserve"> Although academics often like to be obscure (because </w:t>
      </w:r>
      <w:r w:rsidRPr="00970422">
        <w:rPr>
          <w:rStyle w:val="StyleUnderline"/>
          <w:highlight w:val="cyan"/>
        </w:rPr>
        <w:t>incomprehensibility</w:t>
      </w:r>
      <w:r w:rsidRPr="00970422">
        <w:rPr>
          <w:rStyle w:val="StyleUnderline"/>
        </w:rPr>
        <w:t xml:space="preserve"> can</w:t>
      </w:r>
      <w:r w:rsidRPr="00970422">
        <w:rPr>
          <w:sz w:val="16"/>
        </w:rPr>
        <w:t xml:space="preserve"> both </w:t>
      </w:r>
      <w:r w:rsidRPr="00970422">
        <w:rPr>
          <w:rStyle w:val="StyleUnderline"/>
          <w:highlight w:val="cyan"/>
        </w:rPr>
        <w:t>make scholarship seem</w:t>
      </w:r>
      <w:r w:rsidRPr="00970422">
        <w:rPr>
          <w:rStyle w:val="StyleUnderline"/>
        </w:rPr>
        <w:t xml:space="preserve"> more </w:t>
      </w:r>
      <w:r w:rsidRPr="00970422">
        <w:rPr>
          <w:rStyle w:val="StyleUnderline"/>
          <w:highlight w:val="cyan"/>
        </w:rPr>
        <w:t>profound and</w:t>
      </w:r>
      <w:r w:rsidRPr="00970422">
        <w:rPr>
          <w:rStyle w:val="StyleUnderline"/>
        </w:rPr>
        <w:t xml:space="preserve"> make it </w:t>
      </w:r>
      <w:r w:rsidRPr="00970422">
        <w:rPr>
          <w:rStyle w:val="StyleUnderline"/>
          <w:highlight w:val="cyan"/>
        </w:rPr>
        <w:t>harder to tell when</w:t>
      </w:r>
      <w:r w:rsidRPr="00970422">
        <w:rPr>
          <w:rStyle w:val="StyleUnderline"/>
        </w:rPr>
        <w:t xml:space="preserve"> a particular </w:t>
      </w:r>
      <w:r w:rsidRPr="00970422">
        <w:rPr>
          <w:rStyle w:val="StyleUnderline"/>
          <w:highlight w:val="cyan"/>
        </w:rPr>
        <w:t>argument is wrong</w:t>
      </w:r>
      <w:r w:rsidRPr="00970422">
        <w:rPr>
          <w:sz w:val="16"/>
        </w:rPr>
        <w:t xml:space="preserve">), </w:t>
      </w:r>
      <w:r w:rsidRPr="00970422">
        <w:rPr>
          <w:rStyle w:val="Emphasis"/>
          <w:highlight w:val="cyan"/>
        </w:rPr>
        <w:t>opacity</w:t>
      </w:r>
      <w:r w:rsidRPr="00970422">
        <w:rPr>
          <w:rStyle w:val="Emphasis"/>
        </w:rPr>
        <w:t xml:space="preserve"> impedes</w:t>
      </w:r>
      <w:r w:rsidRPr="00970422">
        <w:rPr>
          <w:sz w:val="16"/>
        </w:rPr>
        <w:t xml:space="preserve"> scientific </w:t>
      </w:r>
      <w:r w:rsidRPr="00970422">
        <w:rPr>
          <w:rStyle w:val="Emphasis"/>
        </w:rPr>
        <w:t xml:space="preserve">progress and </w:t>
      </w:r>
      <w:r w:rsidRPr="00970422">
        <w:rPr>
          <w:rStyle w:val="Emphasis"/>
          <w:highlight w:val="cyan"/>
        </w:rPr>
        <w:t>is not a virtue</w:t>
      </w:r>
      <w:r w:rsidRPr="00970422">
        <w:rPr>
          <w:sz w:val="16"/>
        </w:rPr>
        <w:t xml:space="preserve"> in theoreticalwork. </w:t>
      </w:r>
      <w:r w:rsidRPr="00970422">
        <w:rPr>
          <w:rStyle w:val="StyleUnderline"/>
        </w:rPr>
        <w:t xml:space="preserve">An </w:t>
      </w:r>
      <w:r w:rsidRPr="00970422">
        <w:rPr>
          <w:rStyle w:val="StyleUnderline"/>
          <w:highlight w:val="cyan"/>
        </w:rPr>
        <w:t>obscure</w:t>
      </w:r>
      <w:r w:rsidRPr="00970422">
        <w:rPr>
          <w:rStyle w:val="StyleUnderline"/>
        </w:rPr>
        <w:t xml:space="preserve"> and impenetrable </w:t>
      </w:r>
      <w:r w:rsidRPr="00970422">
        <w:rPr>
          <w:rStyle w:val="StyleUnderline"/>
          <w:highlight w:val="cyan"/>
        </w:rPr>
        <w:t>theory is</w:t>
      </w:r>
      <w:r w:rsidRPr="00970422">
        <w:rPr>
          <w:rStyle w:val="StyleUnderline"/>
        </w:rPr>
        <w:t xml:space="preserve"> also </w:t>
      </w:r>
      <w:r w:rsidRPr="00970422">
        <w:rPr>
          <w:rStyle w:val="StyleUnderline"/>
          <w:highlight w:val="cyan"/>
        </w:rPr>
        <w:t>less likely to influence</w:t>
      </w:r>
      <w:r w:rsidRPr="00970422">
        <w:rPr>
          <w:sz w:val="16"/>
        </w:rPr>
        <w:t xml:space="preserve"> busy </w:t>
      </w:r>
      <w:r w:rsidRPr="00970422">
        <w:rPr>
          <w:rStyle w:val="StyleUnderline"/>
          <w:highlight w:val="cyan"/>
        </w:rPr>
        <w:t>policy</w:t>
      </w:r>
      <w:r w:rsidRPr="00970422">
        <w:rPr>
          <w:rStyle w:val="StyleUnderline"/>
        </w:rPr>
        <w:t xml:space="preserve"> makers</w:t>
      </w:r>
      <w:r w:rsidRPr="00970422">
        <w:rPr>
          <w:sz w:val="16"/>
        </w:rPr>
        <w:t>.</w:t>
      </w:r>
    </w:p>
    <w:p w14:paraId="4C8EA2B6" w14:textId="77777777" w:rsidR="00773320" w:rsidRPr="00970422" w:rsidRDefault="00773320" w:rsidP="00773320"/>
    <w:p w14:paraId="4C38DFF3" w14:textId="77777777" w:rsidR="00773320" w:rsidRPr="00970422" w:rsidRDefault="00773320" w:rsidP="00773320"/>
    <w:p w14:paraId="7F5DFB84" w14:textId="1E768128" w:rsidR="00BE2CF3" w:rsidRDefault="00BE2CF3" w:rsidP="00BE2CF3">
      <w:pPr>
        <w:pStyle w:val="Heading3"/>
        <w:rPr>
          <w:rFonts w:cs="Arial"/>
        </w:rPr>
      </w:pPr>
      <w:r>
        <w:rPr>
          <w:rFonts w:cs="Arial"/>
        </w:rPr>
        <w:lastRenderedPageBreak/>
        <w:t>Heg Optimism Good---2AC/1AR</w:t>
      </w:r>
    </w:p>
    <w:p w14:paraId="17A99CE7" w14:textId="77777777" w:rsidR="00BE2CF3" w:rsidRPr="00985945" w:rsidRDefault="00BE2CF3" w:rsidP="00BE2CF3">
      <w:pPr>
        <w:pStyle w:val="Heading4"/>
        <w:rPr>
          <w:u w:val="single"/>
        </w:rPr>
      </w:pPr>
      <w:r>
        <w:t xml:space="preserve">Liberal order optimism </w:t>
      </w:r>
      <w:r w:rsidRPr="00985945">
        <w:rPr>
          <w:u w:val="single"/>
        </w:rPr>
        <w:t>breeds</w:t>
      </w:r>
      <w:r>
        <w:t xml:space="preserve"> stability. Pessimistic nations are </w:t>
      </w:r>
      <w:r w:rsidRPr="00985945">
        <w:rPr>
          <w:u w:val="single"/>
        </w:rPr>
        <w:t>comparatively</w:t>
      </w:r>
      <w:r>
        <w:t xml:space="preserve"> more likely to </w:t>
      </w:r>
      <w:r w:rsidRPr="00985945">
        <w:rPr>
          <w:u w:val="single"/>
        </w:rPr>
        <w:t>lash out.</w:t>
      </w:r>
    </w:p>
    <w:p w14:paraId="60F50123" w14:textId="77777777" w:rsidR="00BE2CF3" w:rsidRPr="00B3006E" w:rsidRDefault="00BE2CF3" w:rsidP="00BE2CF3">
      <w:pPr>
        <w:rPr>
          <w:rStyle w:val="Style13ptBold"/>
          <w:b w:val="0"/>
          <w:bCs/>
        </w:rPr>
      </w:pPr>
      <w:r w:rsidRPr="00B3006E">
        <w:rPr>
          <w:rStyle w:val="Style13ptBold"/>
          <w:b w:val="0"/>
          <w:sz w:val="21"/>
          <w:szCs w:val="18"/>
        </w:rPr>
        <w:t>Daniel W.</w:t>
      </w:r>
      <w:r w:rsidRPr="00B3006E">
        <w:rPr>
          <w:rStyle w:val="Style13ptBold"/>
          <w:sz w:val="21"/>
          <w:szCs w:val="18"/>
        </w:rPr>
        <w:t xml:space="preserve"> </w:t>
      </w:r>
      <w:r w:rsidRPr="00B3006E">
        <w:rPr>
          <w:rStyle w:val="Style13ptBold"/>
        </w:rPr>
        <w:t xml:space="preserve">Drezner 22. </w:t>
      </w:r>
      <w:r w:rsidRPr="00B3006E">
        <w:rPr>
          <w:rStyle w:val="Style13ptBold"/>
          <w:b w:val="0"/>
          <w:sz w:val="21"/>
          <w:szCs w:val="18"/>
        </w:rPr>
        <w:t>Professor of International Politics at the Fletcher School of Law and Diplomacy at Tufts University. “The Perils of Pessimism: Anxious Nations are Dangerous Nations.” 05/21/2022. https://www.foreignaffairs.com/articles/world/2022-06-21/perils-pessimism-anxious-nations</w:t>
      </w:r>
      <w:r>
        <w:rPr>
          <w:rStyle w:val="Style13ptBold"/>
          <w:b w:val="0"/>
          <w:sz w:val="21"/>
          <w:szCs w:val="18"/>
        </w:rPr>
        <w:t xml:space="preserve">? </w:t>
      </w:r>
      <w:r w:rsidRPr="00B3006E">
        <w:rPr>
          <w:rStyle w:val="Style13ptBold"/>
          <w:b w:val="0"/>
          <w:sz w:val="21"/>
          <w:szCs w:val="18"/>
        </w:rPr>
        <w:t>check_logged_in=1&amp;utm_medium=promo_email&amp;utm_source=lo_flows&amp;utm_campaign=registered_user_welcome&amp;utm_term=email_1&amp;utm_content=20230717</w:t>
      </w:r>
    </w:p>
    <w:p w14:paraId="323996E6" w14:textId="77777777" w:rsidR="00BE2CF3" w:rsidRPr="00757D45" w:rsidRDefault="00BE2CF3" w:rsidP="00BE2CF3">
      <w:pPr>
        <w:rPr>
          <w:sz w:val="16"/>
        </w:rPr>
      </w:pPr>
      <w:r w:rsidRPr="00F15E1D">
        <w:rPr>
          <w:rStyle w:val="StyleUnderline"/>
          <w:highlight w:val="cyan"/>
        </w:rPr>
        <w:t>Pessimistic governments</w:t>
      </w:r>
      <w:r w:rsidRPr="00757D45">
        <w:rPr>
          <w:sz w:val="16"/>
        </w:rPr>
        <w:t xml:space="preserve"> </w:t>
      </w:r>
      <w:r w:rsidRPr="00E97391">
        <w:rPr>
          <w:rStyle w:val="Emphasis"/>
        </w:rPr>
        <w:t>cannot focus</w:t>
      </w:r>
      <w:r w:rsidRPr="00757D45">
        <w:rPr>
          <w:sz w:val="16"/>
        </w:rPr>
        <w:t xml:space="preserve"> too much </w:t>
      </w:r>
      <w:r w:rsidRPr="00E97391">
        <w:rPr>
          <w:rStyle w:val="StyleUnderline"/>
        </w:rPr>
        <w:t>on the distant future</w:t>
      </w:r>
      <w:r w:rsidRPr="00757D45">
        <w:rPr>
          <w:sz w:val="16"/>
        </w:rPr>
        <w:t xml:space="preserve"> because </w:t>
      </w:r>
      <w:r w:rsidRPr="00E97391">
        <w:rPr>
          <w:rStyle w:val="StyleUnderline"/>
        </w:rPr>
        <w:t xml:space="preserve">they </w:t>
      </w:r>
      <w:r w:rsidRPr="00F15E1D">
        <w:rPr>
          <w:rStyle w:val="StyleUnderline"/>
          <w:highlight w:val="cyan"/>
        </w:rPr>
        <w:t xml:space="preserve">believe they </w:t>
      </w:r>
      <w:r w:rsidRPr="00F15E1D">
        <w:rPr>
          <w:rStyle w:val="Emphasis"/>
          <w:highlight w:val="cyan"/>
        </w:rPr>
        <w:t>must act</w:t>
      </w:r>
      <w:r w:rsidRPr="00E97391">
        <w:rPr>
          <w:rStyle w:val="StyleUnderline"/>
        </w:rPr>
        <w:t xml:space="preserve"> in the present</w:t>
      </w:r>
      <w:r w:rsidRPr="00757D45">
        <w:rPr>
          <w:sz w:val="16"/>
        </w:rPr>
        <w:t xml:space="preserve"> </w:t>
      </w:r>
      <w:r w:rsidRPr="00F15E1D">
        <w:rPr>
          <w:rStyle w:val="StyleUnderline"/>
          <w:highlight w:val="cyan"/>
        </w:rPr>
        <w:t>to</w:t>
      </w:r>
      <w:r w:rsidRPr="00F15E1D">
        <w:rPr>
          <w:sz w:val="16"/>
          <w:highlight w:val="cyan"/>
        </w:rPr>
        <w:t xml:space="preserve"> </w:t>
      </w:r>
      <w:r w:rsidRPr="00F15E1D">
        <w:rPr>
          <w:rStyle w:val="Emphasis"/>
          <w:highlight w:val="cyan"/>
        </w:rPr>
        <w:t>avoid</w:t>
      </w:r>
      <w:r w:rsidRPr="00E97391">
        <w:rPr>
          <w:rStyle w:val="StyleUnderline"/>
        </w:rPr>
        <w:t xml:space="preserve"> a </w:t>
      </w:r>
      <w:r w:rsidRPr="00757D45">
        <w:rPr>
          <w:rStyle w:val="StyleUnderline"/>
          <w:sz w:val="16"/>
        </w:rPr>
        <w:t>more</w:t>
      </w:r>
      <w:r w:rsidRPr="00E97391">
        <w:rPr>
          <w:rStyle w:val="StyleUnderline"/>
        </w:rPr>
        <w:t xml:space="preserve"> </w:t>
      </w:r>
      <w:r w:rsidRPr="00F15E1D">
        <w:rPr>
          <w:rStyle w:val="Emphasis"/>
          <w:highlight w:val="cyan"/>
        </w:rPr>
        <w:t>danger</w:t>
      </w:r>
      <w:r w:rsidRPr="00E97391">
        <w:rPr>
          <w:rStyle w:val="StyleUnderline"/>
        </w:rPr>
        <w:t>ous</w:t>
      </w:r>
      <w:r w:rsidRPr="00757D45">
        <w:rPr>
          <w:sz w:val="16"/>
        </w:rPr>
        <w:t xml:space="preserve"> </w:t>
      </w:r>
      <w:r w:rsidRPr="00E97391">
        <w:rPr>
          <w:rStyle w:val="StyleUnderline"/>
        </w:rPr>
        <w:t>world</w:t>
      </w:r>
      <w:r w:rsidRPr="00757D45">
        <w:rPr>
          <w:sz w:val="16"/>
        </w:rPr>
        <w:t xml:space="preserve">. Under these circumstances, what </w:t>
      </w:r>
      <w:r w:rsidRPr="00E97391">
        <w:rPr>
          <w:rStyle w:val="StyleUnderline"/>
        </w:rPr>
        <w:t>matters are</w:t>
      </w:r>
      <w:r w:rsidRPr="00757D45">
        <w:rPr>
          <w:sz w:val="16"/>
        </w:rPr>
        <w:t xml:space="preserve"> </w:t>
      </w:r>
      <w:r w:rsidRPr="00757D45">
        <w:rPr>
          <w:rStyle w:val="StyleUnderline"/>
          <w:sz w:val="16"/>
        </w:rPr>
        <w:t>so-called kinetic capabilities</w:t>
      </w:r>
      <w:r w:rsidRPr="00757D45">
        <w:rPr>
          <w:sz w:val="16"/>
        </w:rPr>
        <w:t>—</w:t>
      </w:r>
      <w:r w:rsidRPr="00F15E1D">
        <w:rPr>
          <w:rStyle w:val="Emphasis"/>
          <w:highlight w:val="cyan"/>
        </w:rPr>
        <w:t>instruments</w:t>
      </w:r>
      <w:r w:rsidRPr="00F15E1D">
        <w:rPr>
          <w:rStyle w:val="StyleUnderline"/>
          <w:highlight w:val="cyan"/>
        </w:rPr>
        <w:t xml:space="preserve"> of statecraft</w:t>
      </w:r>
      <w:r w:rsidRPr="00757D45">
        <w:rPr>
          <w:sz w:val="16"/>
        </w:rPr>
        <w:t xml:space="preserve"> that can </w:t>
      </w:r>
      <w:r w:rsidRPr="00E97391">
        <w:rPr>
          <w:rStyle w:val="StyleUnderline"/>
        </w:rPr>
        <w:t xml:space="preserve">be </w:t>
      </w:r>
      <w:r w:rsidRPr="00F15E1D">
        <w:rPr>
          <w:rStyle w:val="StyleUnderline"/>
          <w:highlight w:val="cyan"/>
        </w:rPr>
        <w:t>used immediately</w:t>
      </w:r>
      <w:r w:rsidRPr="00757D45">
        <w:rPr>
          <w:sz w:val="16"/>
        </w:rPr>
        <w:t xml:space="preserve"> to </w:t>
      </w:r>
      <w:r w:rsidRPr="00F15E1D">
        <w:rPr>
          <w:rStyle w:val="StyleUnderline"/>
          <w:highlight w:val="cyan"/>
        </w:rPr>
        <w:t>change</w:t>
      </w:r>
      <w:r w:rsidRPr="00E97391">
        <w:rPr>
          <w:rStyle w:val="StyleUnderline"/>
        </w:rPr>
        <w:t xml:space="preserve"> the facts</w:t>
      </w:r>
      <w:r w:rsidRPr="00757D45">
        <w:rPr>
          <w:sz w:val="16"/>
        </w:rPr>
        <w:t xml:space="preserve"> on the ground as </w:t>
      </w:r>
      <w:r w:rsidRPr="00E97391">
        <w:rPr>
          <w:rStyle w:val="StyleUnderline"/>
        </w:rPr>
        <w:t xml:space="preserve">quickly </w:t>
      </w:r>
      <w:r w:rsidRPr="00757D45">
        <w:rPr>
          <w:rStyle w:val="StyleUnderline"/>
          <w:sz w:val="16"/>
        </w:rPr>
        <w:t>as possible</w:t>
      </w:r>
      <w:r w:rsidRPr="00757D45">
        <w:rPr>
          <w:sz w:val="16"/>
        </w:rPr>
        <w:t xml:space="preserve">. </w:t>
      </w:r>
      <w:r w:rsidRPr="00753849">
        <w:rPr>
          <w:rStyle w:val="StyleUnderline"/>
        </w:rPr>
        <w:t>Leaders</w:t>
      </w:r>
      <w:r w:rsidRPr="00757D45">
        <w:rPr>
          <w:sz w:val="16"/>
        </w:rPr>
        <w:t xml:space="preserve"> of these states will therefore </w:t>
      </w:r>
      <w:r w:rsidRPr="00334B17">
        <w:rPr>
          <w:rStyle w:val="Emphasis"/>
        </w:rPr>
        <w:t>focus</w:t>
      </w:r>
      <w:r w:rsidRPr="00757D45">
        <w:rPr>
          <w:sz w:val="16"/>
        </w:rPr>
        <w:t xml:space="preserve"> most of their </w:t>
      </w:r>
      <w:r w:rsidRPr="00753849">
        <w:rPr>
          <w:rStyle w:val="StyleUnderline"/>
        </w:rPr>
        <w:t xml:space="preserve">attention on </w:t>
      </w:r>
      <w:r w:rsidRPr="00F15E1D">
        <w:rPr>
          <w:rStyle w:val="StyleUnderline"/>
          <w:highlight w:val="cyan"/>
        </w:rPr>
        <w:t xml:space="preserve">existing </w:t>
      </w:r>
      <w:r w:rsidRPr="00F15E1D">
        <w:rPr>
          <w:rStyle w:val="Emphasis"/>
          <w:highlight w:val="cyan"/>
        </w:rPr>
        <w:t>military</w:t>
      </w:r>
      <w:r w:rsidRPr="00757D45">
        <w:rPr>
          <w:sz w:val="16"/>
        </w:rPr>
        <w:t xml:space="preserve"> and </w:t>
      </w:r>
      <w:r w:rsidRPr="00F15E1D">
        <w:rPr>
          <w:rStyle w:val="StyleUnderline"/>
          <w:highlight w:val="cyan"/>
        </w:rPr>
        <w:t>economic resources</w:t>
      </w:r>
      <w:r w:rsidRPr="00757D45">
        <w:rPr>
          <w:sz w:val="16"/>
        </w:rPr>
        <w:t xml:space="preserve"> and </w:t>
      </w:r>
      <w:r w:rsidRPr="00753849">
        <w:rPr>
          <w:rStyle w:val="StyleUnderline"/>
        </w:rPr>
        <w:t>active efforts</w:t>
      </w:r>
      <w:r w:rsidRPr="00757D45">
        <w:rPr>
          <w:sz w:val="16"/>
        </w:rPr>
        <w:t xml:space="preserve"> to </w:t>
      </w:r>
      <w:r w:rsidRPr="00753849">
        <w:rPr>
          <w:rStyle w:val="Emphasis"/>
        </w:rPr>
        <w:t>increase them.</w:t>
      </w:r>
      <w:r w:rsidRPr="00757D45">
        <w:rPr>
          <w:sz w:val="16"/>
        </w:rPr>
        <w:t xml:space="preserve"> </w:t>
      </w:r>
      <w:r w:rsidRPr="00F15E1D">
        <w:rPr>
          <w:rStyle w:val="Emphasis"/>
          <w:highlight w:val="cyan"/>
        </w:rPr>
        <w:t>Initiatives</w:t>
      </w:r>
      <w:r w:rsidRPr="00757D45">
        <w:rPr>
          <w:sz w:val="16"/>
        </w:rPr>
        <w:t xml:space="preserve"> by other countries </w:t>
      </w:r>
      <w:r w:rsidRPr="00F15E1D">
        <w:rPr>
          <w:rStyle w:val="StyleUnderline"/>
          <w:highlight w:val="cyan"/>
        </w:rPr>
        <w:t xml:space="preserve">to </w:t>
      </w:r>
      <w:r w:rsidRPr="00F15E1D">
        <w:rPr>
          <w:rStyle w:val="Emphasis"/>
          <w:highlight w:val="cyan"/>
        </w:rPr>
        <w:t>augment</w:t>
      </w:r>
      <w:r w:rsidRPr="00753849">
        <w:rPr>
          <w:rStyle w:val="StyleUnderline"/>
        </w:rPr>
        <w:t xml:space="preserve"> their </w:t>
      </w:r>
      <w:r w:rsidRPr="00F15E1D">
        <w:rPr>
          <w:rStyle w:val="Emphasis"/>
          <w:highlight w:val="cyan"/>
        </w:rPr>
        <w:t>soft power</w:t>
      </w:r>
      <w:r w:rsidRPr="00757D45">
        <w:rPr>
          <w:sz w:val="16"/>
        </w:rPr>
        <w:t xml:space="preserve"> or </w:t>
      </w:r>
      <w:r w:rsidRPr="00F15E1D">
        <w:rPr>
          <w:rStyle w:val="StyleUnderline"/>
          <w:highlight w:val="cyan"/>
        </w:rPr>
        <w:t>develop</w:t>
      </w:r>
      <w:r w:rsidRPr="00753849">
        <w:rPr>
          <w:rStyle w:val="StyleUnderline"/>
        </w:rPr>
        <w:t xml:space="preserve"> </w:t>
      </w:r>
      <w:r w:rsidRPr="00F15E1D">
        <w:rPr>
          <w:rStyle w:val="StyleUnderline"/>
          <w:highlight w:val="cyan"/>
        </w:rPr>
        <w:t>alternative networks</w:t>
      </w:r>
      <w:r w:rsidRPr="00757D45">
        <w:rPr>
          <w:sz w:val="16"/>
        </w:rPr>
        <w:t xml:space="preserve"> or institutions </w:t>
      </w:r>
      <w:r w:rsidRPr="00753849">
        <w:rPr>
          <w:rStyle w:val="StyleUnderline"/>
        </w:rPr>
        <w:t>might get noticed</w:t>
      </w:r>
      <w:r w:rsidRPr="00757D45">
        <w:rPr>
          <w:sz w:val="16"/>
        </w:rPr>
        <w:t xml:space="preserve"> by these leaders, but they </w:t>
      </w:r>
      <w:r w:rsidRPr="00F15E1D">
        <w:rPr>
          <w:rStyle w:val="StyleUnderline"/>
          <w:highlight w:val="cyan"/>
        </w:rPr>
        <w:t>will provoke less concern</w:t>
      </w:r>
      <w:r w:rsidRPr="00757D45">
        <w:rPr>
          <w:sz w:val="16"/>
        </w:rPr>
        <w:t xml:space="preserve">. </w:t>
      </w:r>
      <w:r w:rsidRPr="009D24DE">
        <w:rPr>
          <w:rStyle w:val="StyleUnderline"/>
        </w:rPr>
        <w:t>Leaders</w:t>
      </w:r>
      <w:r w:rsidRPr="00757D45">
        <w:rPr>
          <w:sz w:val="16"/>
        </w:rPr>
        <w:t xml:space="preserve"> focused on the here and now </w:t>
      </w:r>
      <w:r w:rsidRPr="00334B17">
        <w:rPr>
          <w:rStyle w:val="Emphasis"/>
        </w:rPr>
        <w:t>will not prioritize</w:t>
      </w:r>
      <w:r w:rsidRPr="009D24DE">
        <w:rPr>
          <w:rStyle w:val="StyleUnderline"/>
        </w:rPr>
        <w:t xml:space="preserve"> such long-term threats</w:t>
      </w:r>
      <w:r w:rsidRPr="00757D45">
        <w:rPr>
          <w:sz w:val="16"/>
        </w:rPr>
        <w:t>.</w:t>
      </w:r>
    </w:p>
    <w:p w14:paraId="665EC0B5" w14:textId="77777777" w:rsidR="00BE2CF3" w:rsidRPr="00757D45" w:rsidRDefault="00BE2CF3" w:rsidP="00BE2CF3">
      <w:pPr>
        <w:rPr>
          <w:sz w:val="16"/>
        </w:rPr>
      </w:pPr>
      <w:r w:rsidRPr="00757D45">
        <w:rPr>
          <w:sz w:val="16"/>
        </w:rPr>
        <w:t xml:space="preserve">By contrast, </w:t>
      </w:r>
      <w:r w:rsidRPr="00F15E1D">
        <w:rPr>
          <w:rStyle w:val="StyleUnderline"/>
          <w:highlight w:val="cyan"/>
        </w:rPr>
        <w:t>governments with positive expectations</w:t>
      </w:r>
      <w:r w:rsidRPr="00757D45">
        <w:rPr>
          <w:sz w:val="16"/>
        </w:rPr>
        <w:t xml:space="preserve"> about the future </w:t>
      </w:r>
      <w:r w:rsidRPr="00F15E1D">
        <w:rPr>
          <w:rStyle w:val="StyleUnderline"/>
          <w:highlight w:val="cyan"/>
        </w:rPr>
        <w:t xml:space="preserve">have </w:t>
      </w:r>
      <w:r w:rsidRPr="00F15E1D">
        <w:rPr>
          <w:rStyle w:val="Emphasis"/>
          <w:highlight w:val="cyan"/>
        </w:rPr>
        <w:t>confidence</w:t>
      </w:r>
      <w:r w:rsidRPr="009D24DE">
        <w:rPr>
          <w:rStyle w:val="StyleUnderline"/>
        </w:rPr>
        <w:t xml:space="preserve"> in their </w:t>
      </w:r>
      <w:r w:rsidRPr="00334B17">
        <w:rPr>
          <w:rStyle w:val="Emphasis"/>
        </w:rPr>
        <w:t>continued</w:t>
      </w:r>
      <w:r w:rsidRPr="009D24DE">
        <w:rPr>
          <w:rStyle w:val="StyleUnderline"/>
        </w:rPr>
        <w:t xml:space="preserve"> national </w:t>
      </w:r>
      <w:r w:rsidRPr="00334B17">
        <w:rPr>
          <w:rStyle w:val="Emphasis"/>
        </w:rPr>
        <w:t>ascent</w:t>
      </w:r>
      <w:r w:rsidRPr="00757D45">
        <w:rPr>
          <w:sz w:val="16"/>
        </w:rPr>
        <w:t xml:space="preserve">. This </w:t>
      </w:r>
      <w:r w:rsidRPr="00F15E1D">
        <w:rPr>
          <w:rStyle w:val="StyleUnderline"/>
          <w:highlight w:val="cyan"/>
        </w:rPr>
        <w:t>enables</w:t>
      </w:r>
      <w:r w:rsidRPr="00757D45">
        <w:rPr>
          <w:sz w:val="16"/>
        </w:rPr>
        <w:t xml:space="preserve"> a </w:t>
      </w:r>
      <w:r w:rsidRPr="009D24DE">
        <w:rPr>
          <w:rStyle w:val="StyleUnderline"/>
        </w:rPr>
        <w:t>longer</w:t>
      </w:r>
      <w:r w:rsidRPr="00757D45">
        <w:rPr>
          <w:sz w:val="16"/>
        </w:rPr>
        <w:t xml:space="preserve"> time </w:t>
      </w:r>
      <w:r w:rsidRPr="009D24DE">
        <w:rPr>
          <w:rStyle w:val="StyleUnderline"/>
        </w:rPr>
        <w:t>horizon</w:t>
      </w:r>
      <w:r w:rsidRPr="00757D45">
        <w:rPr>
          <w:sz w:val="16"/>
        </w:rPr>
        <w:t xml:space="preserve">, allowing </w:t>
      </w:r>
      <w:r w:rsidRPr="00F15E1D">
        <w:rPr>
          <w:rStyle w:val="StyleUnderline"/>
          <w:highlight w:val="cyan"/>
        </w:rPr>
        <w:t>policymakers to</w:t>
      </w:r>
      <w:r w:rsidRPr="009D24DE">
        <w:rPr>
          <w:rStyle w:val="StyleUnderline"/>
        </w:rPr>
        <w:t xml:space="preserve"> </w:t>
      </w:r>
      <w:r w:rsidRPr="00F15E1D">
        <w:rPr>
          <w:rStyle w:val="StyleUnderline"/>
          <w:highlight w:val="cyan"/>
        </w:rPr>
        <w:t>invest in</w:t>
      </w:r>
      <w:r w:rsidRPr="009D24DE">
        <w:rPr>
          <w:rStyle w:val="StyleUnderline"/>
        </w:rPr>
        <w:t xml:space="preserve"> forms of power</w:t>
      </w:r>
      <w:r w:rsidRPr="00757D45">
        <w:rPr>
          <w:sz w:val="16"/>
        </w:rPr>
        <w:t xml:space="preserve"> that </w:t>
      </w:r>
      <w:r w:rsidRPr="009D24DE">
        <w:rPr>
          <w:rStyle w:val="StyleUnderline"/>
        </w:rPr>
        <w:t>take more time to pay off</w:t>
      </w:r>
      <w:r w:rsidRPr="00757D45">
        <w:rPr>
          <w:sz w:val="16"/>
        </w:rPr>
        <w:t xml:space="preserve">: </w:t>
      </w:r>
      <w:r w:rsidRPr="00F15E1D">
        <w:rPr>
          <w:rStyle w:val="Emphasis"/>
          <w:highlight w:val="cyan"/>
        </w:rPr>
        <w:t>global governance</w:t>
      </w:r>
      <w:r w:rsidRPr="00757D45">
        <w:rPr>
          <w:sz w:val="16"/>
        </w:rPr>
        <w:t xml:space="preserve">, cultural </w:t>
      </w:r>
      <w:r w:rsidRPr="00F15E1D">
        <w:rPr>
          <w:rStyle w:val="Emphasis"/>
          <w:highlight w:val="cyan"/>
        </w:rPr>
        <w:t>diplomacy</w:t>
      </w:r>
      <w:r w:rsidRPr="00757D45">
        <w:rPr>
          <w:sz w:val="16"/>
        </w:rPr>
        <w:t xml:space="preserve">, long-standing </w:t>
      </w:r>
      <w:r w:rsidRPr="00F15E1D">
        <w:rPr>
          <w:rStyle w:val="Emphasis"/>
          <w:highlight w:val="cyan"/>
        </w:rPr>
        <w:t>alliances</w:t>
      </w:r>
      <w:r w:rsidRPr="00757D45">
        <w:rPr>
          <w:sz w:val="16"/>
        </w:rPr>
        <w:t xml:space="preserve"> and partnerships, pie-in-the-sky </w:t>
      </w:r>
      <w:r w:rsidRPr="009D24DE">
        <w:rPr>
          <w:rStyle w:val="Emphasis"/>
        </w:rPr>
        <w:t>tech</w:t>
      </w:r>
      <w:r w:rsidRPr="00757D45">
        <w:rPr>
          <w:sz w:val="16"/>
        </w:rPr>
        <w:t xml:space="preserve">nological </w:t>
      </w:r>
      <w:r w:rsidRPr="00F15E1D">
        <w:rPr>
          <w:rStyle w:val="Emphasis"/>
          <w:highlight w:val="cyan"/>
        </w:rPr>
        <w:t>innovations</w:t>
      </w:r>
      <w:r w:rsidRPr="00757D45">
        <w:rPr>
          <w:sz w:val="16"/>
        </w:rPr>
        <w:t xml:space="preserve">, and so forth. These </w:t>
      </w:r>
      <w:r w:rsidRPr="009D24DE">
        <w:rPr>
          <w:rStyle w:val="StyleUnderline"/>
        </w:rPr>
        <w:t>forms of power</w:t>
      </w:r>
      <w:r w:rsidRPr="00757D45">
        <w:rPr>
          <w:sz w:val="16"/>
        </w:rPr>
        <w:t xml:space="preserve"> </w:t>
      </w:r>
      <w:r w:rsidRPr="00F15E1D">
        <w:rPr>
          <w:rStyle w:val="StyleUnderline"/>
          <w:highlight w:val="cyan"/>
        </w:rPr>
        <w:t>require</w:t>
      </w:r>
      <w:r w:rsidRPr="00F15E1D">
        <w:rPr>
          <w:sz w:val="16"/>
          <w:highlight w:val="cyan"/>
        </w:rPr>
        <w:t xml:space="preserve"> </w:t>
      </w:r>
      <w:r w:rsidRPr="00F15E1D">
        <w:rPr>
          <w:rStyle w:val="Emphasis"/>
          <w:highlight w:val="cyan"/>
        </w:rPr>
        <w:t>substantial</w:t>
      </w:r>
      <w:r w:rsidRPr="00757D45">
        <w:rPr>
          <w:sz w:val="16"/>
        </w:rPr>
        <w:t xml:space="preserve"> investment and </w:t>
      </w:r>
      <w:r w:rsidRPr="00F15E1D">
        <w:rPr>
          <w:rStyle w:val="Emphasis"/>
          <w:highlight w:val="cyan"/>
        </w:rPr>
        <w:t>time</w:t>
      </w:r>
      <w:r w:rsidRPr="00757D45">
        <w:rPr>
          <w:sz w:val="16"/>
        </w:rPr>
        <w:t xml:space="preserve"> to develop, but the </w:t>
      </w:r>
      <w:r w:rsidRPr="00F15E1D">
        <w:rPr>
          <w:rStyle w:val="Emphasis"/>
          <w:highlight w:val="cyan"/>
        </w:rPr>
        <w:t>rewards are significant</w:t>
      </w:r>
      <w:r w:rsidRPr="00757D45">
        <w:rPr>
          <w:sz w:val="16"/>
        </w:rPr>
        <w:t xml:space="preserve">. </w:t>
      </w:r>
      <w:r w:rsidRPr="00F15E1D">
        <w:rPr>
          <w:rStyle w:val="Emphasis"/>
          <w:highlight w:val="cyan"/>
        </w:rPr>
        <w:t>Optimistic</w:t>
      </w:r>
      <w:r w:rsidRPr="00F15E1D">
        <w:rPr>
          <w:sz w:val="16"/>
          <w:highlight w:val="cyan"/>
        </w:rPr>
        <w:t xml:space="preserve"> </w:t>
      </w:r>
      <w:r w:rsidRPr="00F15E1D">
        <w:rPr>
          <w:rStyle w:val="Emphasis"/>
          <w:highlight w:val="cyan"/>
        </w:rPr>
        <w:t>expectations</w:t>
      </w:r>
      <w:r w:rsidRPr="00757D45">
        <w:rPr>
          <w:sz w:val="16"/>
        </w:rPr>
        <w:t xml:space="preserve"> also </w:t>
      </w:r>
      <w:r w:rsidRPr="00F15E1D">
        <w:rPr>
          <w:rStyle w:val="StyleUnderline"/>
          <w:highlight w:val="cyan"/>
        </w:rPr>
        <w:t>mean</w:t>
      </w:r>
      <w:r w:rsidRPr="009D24DE">
        <w:rPr>
          <w:rStyle w:val="StyleUnderline"/>
        </w:rPr>
        <w:t xml:space="preserve"> that these states</w:t>
      </w:r>
      <w:r w:rsidRPr="00757D45">
        <w:rPr>
          <w:sz w:val="16"/>
        </w:rPr>
        <w:t xml:space="preserve"> can </w:t>
      </w:r>
      <w:r w:rsidRPr="009D24DE">
        <w:rPr>
          <w:rStyle w:val="StyleUnderline"/>
        </w:rPr>
        <w:t xml:space="preserve">apply an ambitious </w:t>
      </w:r>
      <w:r w:rsidRPr="00F15E1D">
        <w:rPr>
          <w:rStyle w:val="StyleUnderline"/>
          <w:highlight w:val="cyan"/>
        </w:rPr>
        <w:t>definition of power</w:t>
      </w:r>
      <w:r w:rsidRPr="00757D45">
        <w:rPr>
          <w:sz w:val="16"/>
        </w:rPr>
        <w:t xml:space="preserve"> in </w:t>
      </w:r>
      <w:r w:rsidRPr="009D24DE">
        <w:rPr>
          <w:rStyle w:val="StyleUnderline"/>
        </w:rPr>
        <w:t>assessing others’ capabilities</w:t>
      </w:r>
      <w:r w:rsidRPr="00757D45">
        <w:rPr>
          <w:sz w:val="16"/>
        </w:rPr>
        <w:t xml:space="preserve">. They will </w:t>
      </w:r>
      <w:r w:rsidRPr="00F15E1D">
        <w:rPr>
          <w:rStyle w:val="StyleUnderline"/>
          <w:highlight w:val="cyan"/>
        </w:rPr>
        <w:t>notice what other</w:t>
      </w:r>
      <w:r w:rsidRPr="009D24DE">
        <w:rPr>
          <w:rStyle w:val="StyleUnderline"/>
        </w:rPr>
        <w:t xml:space="preserve"> great </w:t>
      </w:r>
      <w:r w:rsidRPr="00F15E1D">
        <w:rPr>
          <w:rStyle w:val="StyleUnderline"/>
          <w:highlight w:val="cyan"/>
        </w:rPr>
        <w:t>powers</w:t>
      </w:r>
      <w:r w:rsidRPr="009D24DE">
        <w:rPr>
          <w:rStyle w:val="StyleUnderline"/>
        </w:rPr>
        <w:t xml:space="preserve"> are </w:t>
      </w:r>
      <w:r w:rsidRPr="00F15E1D">
        <w:rPr>
          <w:rStyle w:val="StyleUnderline"/>
          <w:highlight w:val="cyan"/>
        </w:rPr>
        <w:t>do</w:t>
      </w:r>
      <w:r w:rsidRPr="009D24DE">
        <w:rPr>
          <w:rStyle w:val="StyleUnderline"/>
        </w:rPr>
        <w:t>ing</w:t>
      </w:r>
      <w:r w:rsidRPr="00757D45">
        <w:rPr>
          <w:sz w:val="16"/>
        </w:rPr>
        <w:t xml:space="preserve"> across many dimensions of power, </w:t>
      </w:r>
      <w:r w:rsidRPr="009D24DE">
        <w:rPr>
          <w:rStyle w:val="Emphasis"/>
        </w:rPr>
        <w:t>not just</w:t>
      </w:r>
      <w:r w:rsidRPr="009D24DE">
        <w:rPr>
          <w:rStyle w:val="StyleUnderline"/>
        </w:rPr>
        <w:t xml:space="preserve"> military </w:t>
      </w:r>
      <w:r w:rsidRPr="009D24DE">
        <w:rPr>
          <w:rStyle w:val="Emphasis"/>
        </w:rPr>
        <w:t>might</w:t>
      </w:r>
      <w:r w:rsidRPr="00757D45">
        <w:rPr>
          <w:sz w:val="16"/>
        </w:rPr>
        <w:t>. As the sociologist Steven Lukes has explained, “</w:t>
      </w:r>
      <w:r w:rsidRPr="009D24DE">
        <w:rPr>
          <w:rStyle w:val="StyleUnderline"/>
        </w:rPr>
        <w:t>The wider the scope of what,</w:t>
      </w:r>
      <w:r w:rsidRPr="00757D45">
        <w:rPr>
          <w:sz w:val="16"/>
        </w:rPr>
        <w:t xml:space="preserve"> in the view of one’s conceptual framework, </w:t>
      </w:r>
      <w:r w:rsidRPr="009D24DE">
        <w:rPr>
          <w:rStyle w:val="StyleUnderline"/>
        </w:rPr>
        <w:t>is going to count as power</w:t>
      </w:r>
      <w:r w:rsidRPr="00757D45">
        <w:rPr>
          <w:sz w:val="16"/>
        </w:rPr>
        <w:t xml:space="preserve">, </w:t>
      </w:r>
      <w:r w:rsidRPr="009D24DE">
        <w:rPr>
          <w:rStyle w:val="StyleUnderline"/>
        </w:rPr>
        <w:t>the more power</w:t>
      </w:r>
      <w:r w:rsidRPr="00757D45">
        <w:rPr>
          <w:sz w:val="16"/>
        </w:rPr>
        <w:t xml:space="preserve"> in the world </w:t>
      </w:r>
      <w:r w:rsidRPr="009D24DE">
        <w:rPr>
          <w:rStyle w:val="StyleUnderline"/>
        </w:rPr>
        <w:t>one will be able to see</w:t>
      </w:r>
      <w:r w:rsidRPr="00757D45">
        <w:rPr>
          <w:sz w:val="16"/>
        </w:rPr>
        <w:t>.”</w:t>
      </w:r>
    </w:p>
    <w:p w14:paraId="5C13C0B6" w14:textId="77777777" w:rsidR="00BE2CF3" w:rsidRPr="002D3B4E" w:rsidRDefault="00BE2CF3" w:rsidP="00BE2CF3">
      <w:pPr>
        <w:rPr>
          <w:rStyle w:val="StyleUnderline"/>
        </w:rPr>
      </w:pPr>
      <w:r w:rsidRPr="00757D45">
        <w:rPr>
          <w:rStyle w:val="StyleUnderline"/>
          <w:sz w:val="16"/>
        </w:rPr>
        <w:t xml:space="preserve">The </w:t>
      </w:r>
      <w:r w:rsidRPr="00F15E1D">
        <w:rPr>
          <w:rStyle w:val="StyleUnderline"/>
          <w:highlight w:val="cyan"/>
        </w:rPr>
        <w:t>extent</w:t>
      </w:r>
      <w:r w:rsidRPr="009D24DE">
        <w:rPr>
          <w:rStyle w:val="StyleUnderline"/>
        </w:rPr>
        <w:t xml:space="preserve"> to which great powers are optimistic or pessimistic</w:t>
      </w:r>
      <w:r w:rsidRPr="00757D45">
        <w:rPr>
          <w:rStyle w:val="StyleUnderline"/>
          <w:sz w:val="16"/>
        </w:rPr>
        <w:t xml:space="preserve"> about the future </w:t>
      </w:r>
      <w:r w:rsidRPr="00F15E1D">
        <w:rPr>
          <w:rStyle w:val="StyleUnderline"/>
          <w:highlight w:val="cyan"/>
        </w:rPr>
        <w:t>has profound effects</w:t>
      </w:r>
      <w:r w:rsidRPr="009D24DE">
        <w:rPr>
          <w:rStyle w:val="StyleUnderline"/>
        </w:rPr>
        <w:t xml:space="preserve"> on their </w:t>
      </w:r>
      <w:r w:rsidRPr="00F15E1D">
        <w:rPr>
          <w:rStyle w:val="StyleUnderline"/>
          <w:highlight w:val="cyan"/>
        </w:rPr>
        <w:t>present-day strategies</w:t>
      </w:r>
      <w:r w:rsidRPr="009D24DE">
        <w:rPr>
          <w:rStyle w:val="StyleUnderline"/>
        </w:rPr>
        <w:t>.</w:t>
      </w:r>
      <w:r w:rsidRPr="00757D45">
        <w:rPr>
          <w:rStyle w:val="StyleUnderline"/>
          <w:sz w:val="16"/>
        </w:rPr>
        <w:t xml:space="preserve"> A w</w:t>
      </w:r>
      <w:r w:rsidRPr="009D24DE">
        <w:rPr>
          <w:rStyle w:val="StyleUnderline"/>
        </w:rPr>
        <w:t>orld of great powers that are optimisti</w:t>
      </w:r>
      <w:r w:rsidRPr="00757D45">
        <w:rPr>
          <w:rStyle w:val="StyleUnderline"/>
          <w:sz w:val="16"/>
        </w:rPr>
        <w:t xml:space="preserve">c about the future will </w:t>
      </w:r>
      <w:r w:rsidRPr="00F15E1D">
        <w:rPr>
          <w:rStyle w:val="StyleUnderline"/>
          <w:highlight w:val="cyan"/>
        </w:rPr>
        <w:t>have</w:t>
      </w:r>
      <w:r w:rsidRPr="009D24DE">
        <w:rPr>
          <w:rStyle w:val="StyleUnderline"/>
        </w:rPr>
        <w:t xml:space="preserve"> </w:t>
      </w:r>
      <w:r w:rsidRPr="00F15E1D">
        <w:rPr>
          <w:rStyle w:val="Emphasis"/>
          <w:highlight w:val="cyan"/>
        </w:rPr>
        <w:t>arenas of confrontation</w:t>
      </w:r>
      <w:r w:rsidRPr="00F15E1D">
        <w:rPr>
          <w:rStyle w:val="StyleUnderline"/>
          <w:highlight w:val="cyan"/>
        </w:rPr>
        <w:t xml:space="preserve"> but little war</w:t>
      </w:r>
      <w:r w:rsidRPr="00757D45">
        <w:rPr>
          <w:rStyle w:val="StyleUnderline"/>
          <w:sz w:val="16"/>
        </w:rPr>
        <w:t xml:space="preserve">. These </w:t>
      </w:r>
      <w:r w:rsidRPr="009D24DE">
        <w:rPr>
          <w:rStyle w:val="StyleUnderline"/>
        </w:rPr>
        <w:t xml:space="preserve">confident great powers will </w:t>
      </w:r>
      <w:r w:rsidRPr="00F15E1D">
        <w:rPr>
          <w:rStyle w:val="StyleUnderline"/>
          <w:highlight w:val="cyan"/>
        </w:rPr>
        <w:t>invest</w:t>
      </w:r>
      <w:r w:rsidRPr="009D24DE">
        <w:rPr>
          <w:rStyle w:val="StyleUnderline"/>
        </w:rPr>
        <w:t xml:space="preserve"> in resources</w:t>
      </w:r>
      <w:r w:rsidRPr="00757D45">
        <w:rPr>
          <w:rStyle w:val="StyleUnderline"/>
          <w:sz w:val="16"/>
        </w:rPr>
        <w:t xml:space="preserve"> designed </w:t>
      </w:r>
      <w:r w:rsidRPr="009D24DE">
        <w:rPr>
          <w:rStyle w:val="StyleUnderline"/>
        </w:rPr>
        <w:t>to attract</w:t>
      </w:r>
      <w:r w:rsidRPr="00757D45">
        <w:rPr>
          <w:rStyle w:val="StyleUnderline"/>
          <w:sz w:val="16"/>
        </w:rPr>
        <w:t xml:space="preserve"> as well as coerce, suggesting a contested but </w:t>
      </w:r>
      <w:r w:rsidRPr="009D24DE">
        <w:rPr>
          <w:rStyle w:val="StyleUnderline"/>
        </w:rPr>
        <w:t xml:space="preserve">relatively </w:t>
      </w:r>
      <w:r w:rsidRPr="00F15E1D">
        <w:rPr>
          <w:rStyle w:val="StyleUnderline"/>
          <w:highlight w:val="cyan"/>
        </w:rPr>
        <w:t>pacific world</w:t>
      </w:r>
      <w:r w:rsidRPr="00F15E1D">
        <w:rPr>
          <w:rStyle w:val="StyleUnderline"/>
          <w:sz w:val="16"/>
          <w:highlight w:val="cyan"/>
        </w:rPr>
        <w:t>.</w:t>
      </w:r>
      <w:r w:rsidRPr="00757D45">
        <w:rPr>
          <w:rStyle w:val="StyleUnderline"/>
          <w:sz w:val="16"/>
        </w:rPr>
        <w:t xml:space="preserve"> A </w:t>
      </w:r>
      <w:r w:rsidRPr="002D3B4E">
        <w:rPr>
          <w:rStyle w:val="StyleUnderline"/>
        </w:rPr>
        <w:t xml:space="preserve">world of </w:t>
      </w:r>
      <w:r w:rsidRPr="00F15E1D">
        <w:rPr>
          <w:rStyle w:val="StyleUnderline"/>
          <w:highlight w:val="cyan"/>
        </w:rPr>
        <w:t>pessimistic</w:t>
      </w:r>
      <w:r w:rsidRPr="002D3B4E">
        <w:rPr>
          <w:rStyle w:val="StyleUnderline"/>
        </w:rPr>
        <w:t xml:space="preserve"> great </w:t>
      </w:r>
      <w:r w:rsidRPr="00F15E1D">
        <w:rPr>
          <w:rStyle w:val="StyleUnderline"/>
          <w:highlight w:val="cyan"/>
        </w:rPr>
        <w:t>powers</w:t>
      </w:r>
      <w:r w:rsidRPr="002D3B4E">
        <w:rPr>
          <w:rStyle w:val="StyleUnderline"/>
        </w:rPr>
        <w:t>,</w:t>
      </w:r>
      <w:r w:rsidRPr="00757D45">
        <w:rPr>
          <w:rStyle w:val="StyleUnderline"/>
          <w:sz w:val="16"/>
        </w:rPr>
        <w:t xml:space="preserve"> however, will </w:t>
      </w:r>
      <w:r w:rsidRPr="00F15E1D">
        <w:rPr>
          <w:rStyle w:val="StyleUnderline"/>
          <w:highlight w:val="cyan"/>
        </w:rPr>
        <w:t>lead to</w:t>
      </w:r>
      <w:r w:rsidRPr="002D3B4E">
        <w:rPr>
          <w:rStyle w:val="StyleUnderline"/>
        </w:rPr>
        <w:t xml:space="preserve"> an emphasis on military capabilities</w:t>
      </w:r>
      <w:r w:rsidRPr="00757D45">
        <w:rPr>
          <w:rStyle w:val="StyleUnderline"/>
          <w:sz w:val="16"/>
        </w:rPr>
        <w:t xml:space="preserve"> and a </w:t>
      </w:r>
      <w:r w:rsidRPr="00F15E1D">
        <w:rPr>
          <w:rStyle w:val="Emphasis"/>
          <w:highlight w:val="cyan"/>
        </w:rPr>
        <w:t>temptation</w:t>
      </w:r>
      <w:r w:rsidRPr="00757D45">
        <w:rPr>
          <w:rStyle w:val="StyleUnderline"/>
          <w:sz w:val="16"/>
        </w:rPr>
        <w:t xml:space="preserve"> to </w:t>
      </w:r>
      <w:r w:rsidRPr="00F15E1D">
        <w:rPr>
          <w:rStyle w:val="Emphasis"/>
          <w:highlight w:val="cyan"/>
        </w:rPr>
        <w:t>engage</w:t>
      </w:r>
      <w:r w:rsidRPr="00757D45">
        <w:rPr>
          <w:rStyle w:val="StyleUnderline"/>
          <w:sz w:val="16"/>
        </w:rPr>
        <w:t xml:space="preserve"> in preventive </w:t>
      </w:r>
      <w:r w:rsidRPr="002D3B4E">
        <w:rPr>
          <w:rStyle w:val="Emphasis"/>
        </w:rPr>
        <w:t>action</w:t>
      </w:r>
      <w:r w:rsidRPr="00757D45">
        <w:rPr>
          <w:rStyle w:val="StyleUnderline"/>
          <w:sz w:val="16"/>
        </w:rPr>
        <w:t xml:space="preserve">. </w:t>
      </w:r>
      <w:r w:rsidRPr="00F15E1D">
        <w:rPr>
          <w:rStyle w:val="Emphasis"/>
          <w:highlight w:val="cyan"/>
        </w:rPr>
        <w:t>Militarized</w:t>
      </w:r>
      <w:r w:rsidRPr="002D3B4E">
        <w:rPr>
          <w:rStyle w:val="Emphasis"/>
        </w:rPr>
        <w:t xml:space="preserve"> disputes</w:t>
      </w:r>
      <w:r w:rsidRPr="00757D45">
        <w:rPr>
          <w:rStyle w:val="StyleUnderline"/>
          <w:sz w:val="16"/>
        </w:rPr>
        <w:t xml:space="preserve"> are far </w:t>
      </w:r>
      <w:r w:rsidRPr="002D3B4E">
        <w:rPr>
          <w:rStyle w:val="Emphasis"/>
        </w:rPr>
        <w:t>more likely</w:t>
      </w:r>
      <w:r w:rsidRPr="00757D45">
        <w:rPr>
          <w:rStyle w:val="StyleUnderline"/>
          <w:sz w:val="16"/>
        </w:rPr>
        <w:t xml:space="preserve"> in a pessimistic world, </w:t>
      </w:r>
      <w:r w:rsidRPr="002D3B4E">
        <w:rPr>
          <w:rStyle w:val="StyleUnderline"/>
        </w:rPr>
        <w:t>where</w:t>
      </w:r>
      <w:r w:rsidRPr="00757D45">
        <w:rPr>
          <w:rStyle w:val="StyleUnderline"/>
          <w:sz w:val="16"/>
        </w:rPr>
        <w:t xml:space="preserve"> the </w:t>
      </w:r>
      <w:r w:rsidRPr="002D3B4E">
        <w:rPr>
          <w:rStyle w:val="Emphasis"/>
        </w:rPr>
        <w:t xml:space="preserve">role of </w:t>
      </w:r>
      <w:r w:rsidRPr="00F15E1D">
        <w:rPr>
          <w:rStyle w:val="Emphasis"/>
          <w:highlight w:val="cyan"/>
        </w:rPr>
        <w:t>force</w:t>
      </w:r>
      <w:r w:rsidRPr="00757D45">
        <w:rPr>
          <w:rStyle w:val="StyleUnderline"/>
          <w:sz w:val="16"/>
        </w:rPr>
        <w:t xml:space="preserve"> </w:t>
      </w:r>
      <w:r w:rsidRPr="002D3B4E">
        <w:rPr>
          <w:rStyle w:val="StyleUnderline"/>
        </w:rPr>
        <w:t>matters the most.</w:t>
      </w:r>
    </w:p>
    <w:p w14:paraId="7CD4E19A" w14:textId="77777777" w:rsidR="00BE2CF3" w:rsidRPr="00891F1A" w:rsidRDefault="00BE2CF3" w:rsidP="00BE2CF3">
      <w:pPr>
        <w:rPr>
          <w:u w:val="single"/>
        </w:rPr>
      </w:pPr>
      <w:r w:rsidRPr="00757D45">
        <w:rPr>
          <w:rStyle w:val="StyleUnderline"/>
        </w:rPr>
        <w:t>Consider the dynamic between a rising power and an established one</w:t>
      </w:r>
      <w:r w:rsidRPr="00757D45">
        <w:rPr>
          <w:sz w:val="16"/>
        </w:rPr>
        <w:t xml:space="preserve">. For both actors, </w:t>
      </w:r>
      <w:r w:rsidRPr="00757D45">
        <w:rPr>
          <w:rStyle w:val="StyleUnderline"/>
        </w:rPr>
        <w:t>the belief that better days are coming</w:t>
      </w:r>
      <w:r w:rsidRPr="00757D45">
        <w:rPr>
          <w:sz w:val="16"/>
        </w:rPr>
        <w:t xml:space="preserve"> will </w:t>
      </w:r>
      <w:r w:rsidRPr="00757D45">
        <w:rPr>
          <w:rStyle w:val="StyleUnderline"/>
        </w:rPr>
        <w:t>alter their threat perceptions</w:t>
      </w:r>
      <w:r w:rsidRPr="00757D45">
        <w:rPr>
          <w:sz w:val="16"/>
        </w:rPr>
        <w:t xml:space="preserve">. For the rising power, </w:t>
      </w:r>
      <w:r w:rsidRPr="00757D45">
        <w:rPr>
          <w:rStyle w:val="StyleUnderline"/>
        </w:rPr>
        <w:t>such optimism makes it seem unnecessary</w:t>
      </w:r>
      <w:r w:rsidRPr="00757D45">
        <w:rPr>
          <w:sz w:val="16"/>
        </w:rPr>
        <w:t xml:space="preserve"> to immediately </w:t>
      </w:r>
      <w:r w:rsidRPr="00757D45">
        <w:rPr>
          <w:rStyle w:val="StyleUnderline"/>
        </w:rPr>
        <w:t>invest in military capabilities,</w:t>
      </w:r>
      <w:r w:rsidRPr="00757D45">
        <w:rPr>
          <w:sz w:val="16"/>
        </w:rPr>
        <w:t xml:space="preserve"> which could run the risk of triggering an unnecessary conflict. </w:t>
      </w:r>
      <w:r w:rsidRPr="00757D45">
        <w:rPr>
          <w:rStyle w:val="StyleUnderline"/>
        </w:rPr>
        <w:t>Anything that provokes</w:t>
      </w:r>
      <w:r w:rsidRPr="00757D45">
        <w:rPr>
          <w:sz w:val="16"/>
        </w:rPr>
        <w:t xml:space="preserve"> a preemptive </w:t>
      </w:r>
      <w:r w:rsidRPr="00757D45">
        <w:rPr>
          <w:rStyle w:val="StyleUnderline"/>
        </w:rPr>
        <w:t xml:space="preserve">response from </w:t>
      </w:r>
      <w:r w:rsidRPr="00757D45">
        <w:rPr>
          <w:rStyle w:val="StyleUnderline"/>
        </w:rPr>
        <w:lastRenderedPageBreak/>
        <w:t>established powers is undesirable</w:t>
      </w:r>
      <w:r w:rsidRPr="00757D45">
        <w:rPr>
          <w:sz w:val="16"/>
        </w:rPr>
        <w:t xml:space="preserve">. And </w:t>
      </w:r>
      <w:r w:rsidRPr="00757D45">
        <w:rPr>
          <w:rStyle w:val="StyleUnderline"/>
        </w:rPr>
        <w:t>why risk</w:t>
      </w:r>
      <w:r w:rsidRPr="00757D45">
        <w:rPr>
          <w:sz w:val="16"/>
        </w:rPr>
        <w:t xml:space="preserve"> </w:t>
      </w:r>
      <w:r w:rsidRPr="00757D45">
        <w:rPr>
          <w:rStyle w:val="Emphasis"/>
        </w:rPr>
        <w:t>upending</w:t>
      </w:r>
      <w:r w:rsidRPr="00757D45">
        <w:rPr>
          <w:sz w:val="16"/>
        </w:rPr>
        <w:t xml:space="preserve"> a tolerable </w:t>
      </w:r>
      <w:r w:rsidRPr="00757D45">
        <w:rPr>
          <w:rStyle w:val="Emphasis"/>
        </w:rPr>
        <w:t>s</w:t>
      </w:r>
      <w:r w:rsidRPr="00757D45">
        <w:rPr>
          <w:sz w:val="16"/>
        </w:rPr>
        <w:t xml:space="preserve">tatus </w:t>
      </w:r>
      <w:r w:rsidRPr="00757D45">
        <w:rPr>
          <w:rStyle w:val="Emphasis"/>
        </w:rPr>
        <w:t>quo</w:t>
      </w:r>
      <w:r w:rsidRPr="00757D45">
        <w:rPr>
          <w:rStyle w:val="StyleUnderline"/>
        </w:rPr>
        <w:t xml:space="preserve"> if</w:t>
      </w:r>
      <w:r w:rsidRPr="00757D45">
        <w:rPr>
          <w:sz w:val="16"/>
        </w:rPr>
        <w:t xml:space="preserve"> revisionist steps would be even easier in the future, when </w:t>
      </w:r>
      <w:r w:rsidRPr="00757D45">
        <w:rPr>
          <w:rStyle w:val="StyleUnderline"/>
        </w:rPr>
        <w:t xml:space="preserve">the distribution of power is more </w:t>
      </w:r>
      <w:r w:rsidRPr="007E0E39">
        <w:rPr>
          <w:rStyle w:val="Emphasis"/>
        </w:rPr>
        <w:t>favorable</w:t>
      </w:r>
      <w:r w:rsidRPr="00757D45">
        <w:rPr>
          <w:rStyle w:val="StyleUnderline"/>
        </w:rPr>
        <w:t>?</w:t>
      </w:r>
    </w:p>
    <w:p w14:paraId="0DDFC8D5" w14:textId="6692C7CA" w:rsidR="00BE2CF3" w:rsidRPr="001F51C3" w:rsidRDefault="00BE2CF3" w:rsidP="00BE2CF3">
      <w:pPr>
        <w:pStyle w:val="Heading4"/>
      </w:pPr>
      <w:r>
        <w:t xml:space="preserve">Optimistic hegemony </w:t>
      </w:r>
      <w:r w:rsidRPr="00BE2CF3">
        <w:rPr>
          <w:u w:val="single"/>
        </w:rPr>
        <w:t>effectively</w:t>
      </w:r>
      <w:r>
        <w:t xml:space="preserve"> checks against revisionist challenges </w:t>
      </w:r>
      <w:r w:rsidRPr="001F51C3">
        <w:rPr>
          <w:u w:val="single"/>
        </w:rPr>
        <w:t>withou</w:t>
      </w:r>
      <w:r>
        <w:rPr>
          <w:u w:val="single"/>
        </w:rPr>
        <w:t>t</w:t>
      </w:r>
      <w:r>
        <w:t xml:space="preserve"> escalating tensions.</w:t>
      </w:r>
    </w:p>
    <w:p w14:paraId="5D285ED5" w14:textId="77777777" w:rsidR="00BE2CF3" w:rsidRPr="00DD0908" w:rsidRDefault="00BE2CF3" w:rsidP="00BE2CF3">
      <w:pPr>
        <w:rPr>
          <w:sz w:val="26"/>
        </w:rPr>
      </w:pPr>
      <w:r w:rsidRPr="00B3006E">
        <w:rPr>
          <w:rStyle w:val="Style13ptBold"/>
          <w:b w:val="0"/>
          <w:sz w:val="21"/>
          <w:szCs w:val="18"/>
        </w:rPr>
        <w:t>Daniel W.</w:t>
      </w:r>
      <w:r w:rsidRPr="00B3006E">
        <w:rPr>
          <w:rStyle w:val="Style13ptBold"/>
          <w:sz w:val="21"/>
          <w:szCs w:val="18"/>
        </w:rPr>
        <w:t xml:space="preserve"> </w:t>
      </w:r>
      <w:r w:rsidRPr="00B3006E">
        <w:rPr>
          <w:rStyle w:val="Style13ptBold"/>
        </w:rPr>
        <w:t xml:space="preserve">Drezner 22. </w:t>
      </w:r>
      <w:r w:rsidRPr="00B3006E">
        <w:rPr>
          <w:rStyle w:val="Style13ptBold"/>
          <w:b w:val="0"/>
          <w:sz w:val="21"/>
          <w:szCs w:val="18"/>
        </w:rPr>
        <w:t>Professor of International Politics at the Fletcher School of Law and Diplomacy at Tufts University. “The Perils of Pessimism: Anxious Nations are Dangerous Nations.” 05/21/2022. https://www.foreignaffairs.com/articles/world/2022-06-21/perils-pessimism-anxious-nations?check_logged_in=1&amp;utm_medium=promo_email&amp;utm_source=lo_flows&amp;utm_campaign=registered_user_welcome&amp;utm_term=email_1&amp;utm_content=20230717</w:t>
      </w:r>
    </w:p>
    <w:p w14:paraId="70CAE7D8" w14:textId="77777777" w:rsidR="00BE2CF3" w:rsidRPr="007E3481" w:rsidRDefault="00BE2CF3" w:rsidP="00BE2CF3">
      <w:pPr>
        <w:rPr>
          <w:sz w:val="16"/>
        </w:rPr>
      </w:pPr>
      <w:r w:rsidRPr="005410C5">
        <w:rPr>
          <w:rStyle w:val="StyleUnderline"/>
          <w:highlight w:val="cyan"/>
        </w:rPr>
        <w:t>Optimism</w:t>
      </w:r>
      <w:r w:rsidRPr="007E3481">
        <w:rPr>
          <w:sz w:val="16"/>
        </w:rPr>
        <w:t xml:space="preserve"> would also </w:t>
      </w:r>
      <w:r w:rsidRPr="005410C5">
        <w:rPr>
          <w:rStyle w:val="StyleUnderline"/>
          <w:highlight w:val="cyan"/>
        </w:rPr>
        <w:t>make</w:t>
      </w:r>
      <w:r w:rsidRPr="007E3481">
        <w:rPr>
          <w:sz w:val="16"/>
        </w:rPr>
        <w:t xml:space="preserve"> an </w:t>
      </w:r>
      <w:r w:rsidRPr="00E867A0">
        <w:rPr>
          <w:rStyle w:val="StyleUnderline"/>
        </w:rPr>
        <w:t xml:space="preserve">established </w:t>
      </w:r>
      <w:r w:rsidRPr="005410C5">
        <w:rPr>
          <w:rStyle w:val="StyleUnderline"/>
          <w:highlight w:val="cyan"/>
        </w:rPr>
        <w:t>power</w:t>
      </w:r>
      <w:r w:rsidRPr="005410C5">
        <w:rPr>
          <w:sz w:val="16"/>
          <w:highlight w:val="cyan"/>
        </w:rPr>
        <w:t xml:space="preserve"> </w:t>
      </w:r>
      <w:r w:rsidRPr="005410C5">
        <w:rPr>
          <w:rStyle w:val="Emphasis"/>
          <w:highlight w:val="cyan"/>
        </w:rPr>
        <w:t>less likely</w:t>
      </w:r>
      <w:r w:rsidRPr="007E3481">
        <w:rPr>
          <w:sz w:val="16"/>
        </w:rPr>
        <w:t xml:space="preserve"> to </w:t>
      </w:r>
      <w:r w:rsidRPr="005410C5">
        <w:rPr>
          <w:rStyle w:val="Emphasis"/>
          <w:highlight w:val="cyan"/>
        </w:rPr>
        <w:t>use force</w:t>
      </w:r>
      <w:r w:rsidRPr="007E3481">
        <w:rPr>
          <w:sz w:val="16"/>
        </w:rPr>
        <w:t xml:space="preserve"> when </w:t>
      </w:r>
      <w:r w:rsidRPr="00E867A0">
        <w:rPr>
          <w:rStyle w:val="Emphasis"/>
        </w:rPr>
        <w:t>confronting</w:t>
      </w:r>
      <w:r w:rsidRPr="007E3481">
        <w:rPr>
          <w:sz w:val="16"/>
        </w:rPr>
        <w:t xml:space="preserve"> a revisionist </w:t>
      </w:r>
      <w:r w:rsidRPr="005410C5">
        <w:rPr>
          <w:rStyle w:val="Emphasis"/>
          <w:highlight w:val="cyan"/>
        </w:rPr>
        <w:t>rival</w:t>
      </w:r>
      <w:r w:rsidRPr="007E3481">
        <w:rPr>
          <w:sz w:val="16"/>
        </w:rPr>
        <w:t xml:space="preserve">, whose efforts </w:t>
      </w:r>
      <w:r w:rsidRPr="00E867A0">
        <w:rPr>
          <w:rStyle w:val="StyleUnderline"/>
        </w:rPr>
        <w:t xml:space="preserve">to </w:t>
      </w:r>
      <w:r w:rsidRPr="005410C5">
        <w:rPr>
          <w:rStyle w:val="StyleUnderline"/>
          <w:highlight w:val="cyan"/>
        </w:rPr>
        <w:t>challenge</w:t>
      </w:r>
      <w:r w:rsidRPr="007E3481">
        <w:rPr>
          <w:sz w:val="16"/>
        </w:rPr>
        <w:t xml:space="preserve"> the </w:t>
      </w:r>
      <w:r w:rsidRPr="00E867A0">
        <w:rPr>
          <w:rStyle w:val="StyleUnderline"/>
        </w:rPr>
        <w:t>existing</w:t>
      </w:r>
      <w:r w:rsidRPr="007E3481">
        <w:rPr>
          <w:sz w:val="16"/>
        </w:rPr>
        <w:t xml:space="preserve"> security </w:t>
      </w:r>
      <w:r w:rsidRPr="00E867A0">
        <w:rPr>
          <w:rStyle w:val="StyleUnderline"/>
        </w:rPr>
        <w:t>order</w:t>
      </w:r>
      <w:r w:rsidRPr="007E3481">
        <w:rPr>
          <w:sz w:val="16"/>
        </w:rPr>
        <w:t xml:space="preserve"> would </w:t>
      </w:r>
      <w:r w:rsidRPr="005410C5">
        <w:rPr>
          <w:rStyle w:val="StyleUnderline"/>
          <w:highlight w:val="cyan"/>
        </w:rPr>
        <w:t>appear</w:t>
      </w:r>
      <w:r w:rsidRPr="00E867A0">
        <w:rPr>
          <w:rStyle w:val="StyleUnderline"/>
        </w:rPr>
        <w:t xml:space="preserve"> more </w:t>
      </w:r>
      <w:r w:rsidRPr="005410C5">
        <w:rPr>
          <w:rStyle w:val="StyleUnderline"/>
          <w:highlight w:val="cyan"/>
        </w:rPr>
        <w:t>like</w:t>
      </w:r>
      <w:r w:rsidRPr="00E867A0">
        <w:rPr>
          <w:rStyle w:val="StyleUnderline"/>
        </w:rPr>
        <w:t xml:space="preserve"> acts of </w:t>
      </w:r>
      <w:r w:rsidRPr="005410C5">
        <w:rPr>
          <w:rStyle w:val="StyleUnderline"/>
          <w:highlight w:val="cyan"/>
        </w:rPr>
        <w:t>self-sabotage</w:t>
      </w:r>
      <w:r w:rsidRPr="007E3481">
        <w:rPr>
          <w:sz w:val="16"/>
        </w:rPr>
        <w:t xml:space="preserve"> </w:t>
      </w:r>
      <w:r w:rsidRPr="00E867A0">
        <w:rPr>
          <w:rStyle w:val="StyleUnderline"/>
        </w:rPr>
        <w:t>than genuine threats</w:t>
      </w:r>
      <w:r w:rsidRPr="007E3481">
        <w:rPr>
          <w:sz w:val="16"/>
        </w:rPr>
        <w:t xml:space="preserve">. As such, </w:t>
      </w:r>
      <w:r w:rsidRPr="005410C5">
        <w:rPr>
          <w:rStyle w:val="StyleUnderline"/>
          <w:highlight w:val="cyan"/>
        </w:rPr>
        <w:t>optimistic hegemons</w:t>
      </w:r>
      <w:r w:rsidRPr="007E3481">
        <w:rPr>
          <w:sz w:val="16"/>
        </w:rPr>
        <w:t xml:space="preserve"> </w:t>
      </w:r>
      <w:r w:rsidRPr="00E867A0">
        <w:rPr>
          <w:rStyle w:val="StyleUnderline"/>
        </w:rPr>
        <w:t>take</w:t>
      </w:r>
      <w:r w:rsidRPr="007E3481">
        <w:rPr>
          <w:sz w:val="16"/>
        </w:rPr>
        <w:t xml:space="preserve"> some </w:t>
      </w:r>
      <w:r w:rsidRPr="00E867A0">
        <w:rPr>
          <w:rStyle w:val="StyleUnderline"/>
        </w:rPr>
        <w:t>precautionary measures</w:t>
      </w:r>
      <w:r w:rsidRPr="007E3481">
        <w:rPr>
          <w:sz w:val="16"/>
        </w:rPr>
        <w:t xml:space="preserve"> to </w:t>
      </w:r>
      <w:r w:rsidRPr="005410C5">
        <w:rPr>
          <w:rStyle w:val="Emphasis"/>
          <w:highlight w:val="cyan"/>
        </w:rPr>
        <w:t>ensure</w:t>
      </w:r>
      <w:r w:rsidRPr="007E3481">
        <w:rPr>
          <w:sz w:val="16"/>
        </w:rPr>
        <w:t xml:space="preserve"> that </w:t>
      </w:r>
      <w:r w:rsidRPr="00E867A0">
        <w:rPr>
          <w:rStyle w:val="StyleUnderline"/>
        </w:rPr>
        <w:t xml:space="preserve">revisionist </w:t>
      </w:r>
      <w:r w:rsidRPr="005410C5">
        <w:rPr>
          <w:rStyle w:val="StyleUnderline"/>
          <w:highlight w:val="cyan"/>
        </w:rPr>
        <w:t>powers</w:t>
      </w:r>
      <w:r w:rsidRPr="005410C5">
        <w:rPr>
          <w:sz w:val="16"/>
          <w:highlight w:val="cyan"/>
        </w:rPr>
        <w:t xml:space="preserve"> </w:t>
      </w:r>
      <w:r w:rsidRPr="005410C5">
        <w:rPr>
          <w:rStyle w:val="StyleUnderline"/>
          <w:highlight w:val="cyan"/>
        </w:rPr>
        <w:t>cannot threaten</w:t>
      </w:r>
      <w:r w:rsidRPr="007E3481">
        <w:rPr>
          <w:sz w:val="16"/>
        </w:rPr>
        <w:t xml:space="preserve"> their </w:t>
      </w:r>
      <w:r w:rsidRPr="005410C5">
        <w:rPr>
          <w:rStyle w:val="Emphasis"/>
          <w:highlight w:val="cyan"/>
        </w:rPr>
        <w:t>core security</w:t>
      </w:r>
      <w:r w:rsidRPr="007E3481">
        <w:rPr>
          <w:sz w:val="16"/>
        </w:rPr>
        <w:t xml:space="preserve"> </w:t>
      </w:r>
      <w:r w:rsidRPr="007E3481">
        <w:rPr>
          <w:rStyle w:val="StyleUnderline"/>
          <w:sz w:val="16"/>
        </w:rPr>
        <w:t>interests</w:t>
      </w:r>
      <w:r w:rsidRPr="007E3481">
        <w:rPr>
          <w:sz w:val="16"/>
        </w:rPr>
        <w:t xml:space="preserve">, but they </w:t>
      </w:r>
      <w:r w:rsidRPr="00E867A0">
        <w:rPr>
          <w:rStyle w:val="StyleUnderline"/>
        </w:rPr>
        <w:t>focus primarily</w:t>
      </w:r>
      <w:r w:rsidRPr="007E3481">
        <w:rPr>
          <w:sz w:val="16"/>
        </w:rPr>
        <w:t xml:space="preserve"> on </w:t>
      </w:r>
      <w:r w:rsidRPr="00E867A0">
        <w:rPr>
          <w:rStyle w:val="StyleUnderline"/>
        </w:rPr>
        <w:t>inducing smaller states</w:t>
      </w:r>
      <w:r w:rsidRPr="007E3481">
        <w:rPr>
          <w:sz w:val="16"/>
        </w:rPr>
        <w:t xml:space="preserve"> to </w:t>
      </w:r>
      <w:r w:rsidRPr="00E867A0">
        <w:rPr>
          <w:rStyle w:val="StyleUnderline"/>
        </w:rPr>
        <w:t>accept</w:t>
      </w:r>
      <w:r w:rsidRPr="007E3481">
        <w:rPr>
          <w:sz w:val="16"/>
        </w:rPr>
        <w:t xml:space="preserve"> the </w:t>
      </w:r>
      <w:r w:rsidRPr="00E867A0">
        <w:rPr>
          <w:rStyle w:val="StyleUnderline"/>
        </w:rPr>
        <w:t>existing rules of the game</w:t>
      </w:r>
      <w:r w:rsidRPr="007E3481">
        <w:rPr>
          <w:sz w:val="16"/>
        </w:rPr>
        <w:t xml:space="preserve">. </w:t>
      </w:r>
      <w:r w:rsidRPr="00E867A0">
        <w:rPr>
          <w:rStyle w:val="StyleUnderline"/>
        </w:rPr>
        <w:t>Established powers</w:t>
      </w:r>
      <w:r w:rsidRPr="007E3481">
        <w:rPr>
          <w:sz w:val="16"/>
        </w:rPr>
        <w:t xml:space="preserve"> with long time horizons </w:t>
      </w:r>
      <w:r w:rsidRPr="00E867A0">
        <w:rPr>
          <w:rStyle w:val="StyleUnderline"/>
        </w:rPr>
        <w:t>pay greater attention</w:t>
      </w:r>
      <w:r w:rsidRPr="007E3481">
        <w:rPr>
          <w:sz w:val="16"/>
        </w:rPr>
        <w:t xml:space="preserve"> to rising powers that </w:t>
      </w:r>
      <w:r w:rsidRPr="00E867A0">
        <w:rPr>
          <w:rStyle w:val="StyleUnderline"/>
        </w:rPr>
        <w:t>invest in nonmilitary capabilities</w:t>
      </w:r>
      <w:r w:rsidRPr="007E3481">
        <w:rPr>
          <w:sz w:val="16"/>
        </w:rPr>
        <w:t>, such as soft power, which might pose real risks in the far future.</w:t>
      </w:r>
    </w:p>
    <w:p w14:paraId="332D3AD6" w14:textId="77777777" w:rsidR="00BE2CF3" w:rsidRPr="007E3481" w:rsidRDefault="00BE2CF3" w:rsidP="00BE2CF3">
      <w:pPr>
        <w:rPr>
          <w:sz w:val="16"/>
        </w:rPr>
      </w:pPr>
      <w:r w:rsidRPr="007E3481">
        <w:rPr>
          <w:sz w:val="16"/>
        </w:rPr>
        <w:t>The 19</w:t>
      </w:r>
      <w:r w:rsidRPr="004C4D0E">
        <w:rPr>
          <w:rStyle w:val="Emphasis"/>
          <w:highlight w:val="cyan"/>
        </w:rPr>
        <w:t>90</w:t>
      </w:r>
      <w:r w:rsidRPr="00E867A0">
        <w:rPr>
          <w:rStyle w:val="StyleUnderline"/>
        </w:rPr>
        <w:t xml:space="preserve">s </w:t>
      </w:r>
      <w:r w:rsidRPr="007E3481">
        <w:rPr>
          <w:sz w:val="16"/>
        </w:rPr>
        <w:t xml:space="preserve">offered a </w:t>
      </w:r>
      <w:r w:rsidRPr="00E867A0">
        <w:rPr>
          <w:rStyle w:val="StyleUnderline"/>
        </w:rPr>
        <w:t>good example</w:t>
      </w:r>
      <w:r w:rsidRPr="007E3481">
        <w:rPr>
          <w:sz w:val="16"/>
        </w:rPr>
        <w:t xml:space="preserve"> of </w:t>
      </w:r>
      <w:r w:rsidRPr="00E867A0">
        <w:rPr>
          <w:rStyle w:val="StyleUnderline"/>
        </w:rPr>
        <w:t xml:space="preserve">these </w:t>
      </w:r>
      <w:r w:rsidRPr="004C4D0E">
        <w:rPr>
          <w:rStyle w:val="StyleUnderline"/>
          <w:highlight w:val="cyan"/>
        </w:rPr>
        <w:t>dynamics</w:t>
      </w:r>
      <w:r w:rsidRPr="007E3481">
        <w:rPr>
          <w:sz w:val="16"/>
        </w:rPr>
        <w:t xml:space="preserve">. </w:t>
      </w:r>
      <w:r w:rsidRPr="00E867A0">
        <w:rPr>
          <w:rStyle w:val="StyleUnderline"/>
        </w:rPr>
        <w:t xml:space="preserve">U.S. policymakers </w:t>
      </w:r>
      <w:r w:rsidRPr="004C4D0E">
        <w:rPr>
          <w:rStyle w:val="StyleUnderline"/>
          <w:highlight w:val="cyan"/>
        </w:rPr>
        <w:t>imbibed</w:t>
      </w:r>
      <w:r w:rsidRPr="007E3481">
        <w:rPr>
          <w:sz w:val="16"/>
        </w:rPr>
        <w:t xml:space="preserve"> the political scientist Francis </w:t>
      </w:r>
      <w:r w:rsidRPr="004C4D0E">
        <w:rPr>
          <w:rStyle w:val="StyleUnderline"/>
          <w:highlight w:val="cyan"/>
        </w:rPr>
        <w:t>Fukuyama’s</w:t>
      </w:r>
      <w:r w:rsidRPr="007E3481">
        <w:rPr>
          <w:sz w:val="16"/>
        </w:rPr>
        <w:t xml:space="preserve"> “</w:t>
      </w:r>
      <w:r w:rsidRPr="004C4D0E">
        <w:rPr>
          <w:rStyle w:val="StyleUnderline"/>
          <w:highlight w:val="cyan"/>
        </w:rPr>
        <w:t>end of history” thesis</w:t>
      </w:r>
      <w:r w:rsidRPr="00E867A0">
        <w:rPr>
          <w:rStyle w:val="StyleUnderline"/>
        </w:rPr>
        <w:t>,</w:t>
      </w:r>
      <w:r w:rsidRPr="007E3481">
        <w:rPr>
          <w:sz w:val="16"/>
        </w:rPr>
        <w:t xml:space="preserve"> which </w:t>
      </w:r>
      <w:r w:rsidRPr="00E867A0">
        <w:rPr>
          <w:rStyle w:val="StyleUnderline"/>
        </w:rPr>
        <w:t>posited</w:t>
      </w:r>
      <w:r w:rsidRPr="007E3481">
        <w:rPr>
          <w:sz w:val="16"/>
        </w:rPr>
        <w:t xml:space="preserve"> that </w:t>
      </w:r>
      <w:r w:rsidRPr="00E867A0">
        <w:rPr>
          <w:rStyle w:val="StyleUnderline"/>
        </w:rPr>
        <w:t>there were no longer any universal</w:t>
      </w:r>
      <w:r w:rsidRPr="007E3481">
        <w:rPr>
          <w:sz w:val="16"/>
        </w:rPr>
        <w:t xml:space="preserve"> </w:t>
      </w:r>
      <w:r w:rsidRPr="00E867A0">
        <w:rPr>
          <w:rStyle w:val="StyleUnderline"/>
        </w:rPr>
        <w:t>ideological challengers to liberal</w:t>
      </w:r>
      <w:r w:rsidRPr="007E3481">
        <w:rPr>
          <w:sz w:val="16"/>
        </w:rPr>
        <w:t xml:space="preserve">, </w:t>
      </w:r>
      <w:r w:rsidRPr="00E867A0">
        <w:rPr>
          <w:rStyle w:val="StyleUnderline"/>
        </w:rPr>
        <w:t>free-market democracy</w:t>
      </w:r>
      <w:r w:rsidRPr="007E3481">
        <w:rPr>
          <w:sz w:val="16"/>
        </w:rPr>
        <w:t xml:space="preserve">. The </w:t>
      </w:r>
      <w:r w:rsidRPr="004C4D0E">
        <w:rPr>
          <w:rStyle w:val="Emphasis"/>
        </w:rPr>
        <w:t>i</w:t>
      </w:r>
      <w:r w:rsidRPr="007E3481">
        <w:rPr>
          <w:sz w:val="16"/>
        </w:rPr>
        <w:t xml:space="preserve">nternational </w:t>
      </w:r>
      <w:r w:rsidRPr="004C4D0E">
        <w:rPr>
          <w:rStyle w:val="Emphasis"/>
        </w:rPr>
        <w:t>r</w:t>
      </w:r>
      <w:r w:rsidRPr="007E3481">
        <w:rPr>
          <w:sz w:val="16"/>
        </w:rPr>
        <w:t xml:space="preserve">elations </w:t>
      </w:r>
      <w:r w:rsidRPr="00E867A0">
        <w:rPr>
          <w:rStyle w:val="StyleUnderline"/>
        </w:rPr>
        <w:t>theorist</w:t>
      </w:r>
      <w:r w:rsidRPr="007E3481">
        <w:rPr>
          <w:sz w:val="16"/>
        </w:rPr>
        <w:t xml:space="preserve"> Joseph </w:t>
      </w:r>
      <w:r w:rsidRPr="004C4D0E">
        <w:rPr>
          <w:rStyle w:val="Emphasis"/>
        </w:rPr>
        <w:t>Nye’s</w:t>
      </w:r>
      <w:r w:rsidRPr="007E3481">
        <w:rPr>
          <w:sz w:val="16"/>
        </w:rPr>
        <w:t xml:space="preserve"> argument </w:t>
      </w:r>
      <w:r w:rsidRPr="00E867A0">
        <w:rPr>
          <w:rStyle w:val="StyleUnderline"/>
        </w:rPr>
        <w:t>that</w:t>
      </w:r>
      <w:r w:rsidRPr="007E3481">
        <w:rPr>
          <w:sz w:val="16"/>
        </w:rPr>
        <w:t xml:space="preserve"> the </w:t>
      </w:r>
      <w:r w:rsidRPr="004C4D0E">
        <w:rPr>
          <w:rStyle w:val="Emphasis"/>
          <w:highlight w:val="cyan"/>
        </w:rPr>
        <w:t>U</w:t>
      </w:r>
      <w:r w:rsidRPr="007E3481">
        <w:rPr>
          <w:sz w:val="16"/>
        </w:rPr>
        <w:t xml:space="preserve">nited </w:t>
      </w:r>
      <w:r w:rsidRPr="004C4D0E">
        <w:rPr>
          <w:rStyle w:val="Emphasis"/>
          <w:highlight w:val="cyan"/>
        </w:rPr>
        <w:t>S</w:t>
      </w:r>
      <w:r w:rsidRPr="007E3481">
        <w:rPr>
          <w:sz w:val="16"/>
        </w:rPr>
        <w:t xml:space="preserve">tates </w:t>
      </w:r>
      <w:r w:rsidRPr="00E867A0">
        <w:rPr>
          <w:rStyle w:val="Emphasis"/>
        </w:rPr>
        <w:t>possessed</w:t>
      </w:r>
      <w:r w:rsidRPr="007E3481">
        <w:rPr>
          <w:sz w:val="16"/>
        </w:rPr>
        <w:t xml:space="preserve"> an </w:t>
      </w:r>
      <w:r w:rsidRPr="004C4D0E">
        <w:rPr>
          <w:rStyle w:val="StyleUnderline"/>
          <w:highlight w:val="cyan"/>
        </w:rPr>
        <w:t>abundance of soft</w:t>
      </w:r>
      <w:r w:rsidRPr="00E867A0">
        <w:rPr>
          <w:rStyle w:val="StyleUnderline"/>
        </w:rPr>
        <w:t xml:space="preserve"> </w:t>
      </w:r>
      <w:r w:rsidRPr="004C4D0E">
        <w:rPr>
          <w:rStyle w:val="StyleUnderline"/>
          <w:highlight w:val="cyan"/>
        </w:rPr>
        <w:t>power</w:t>
      </w:r>
      <w:r w:rsidRPr="007E3481">
        <w:rPr>
          <w:sz w:val="16"/>
        </w:rPr>
        <w:t xml:space="preserve"> further </w:t>
      </w:r>
      <w:r w:rsidRPr="004C4D0E">
        <w:rPr>
          <w:rStyle w:val="Emphasis"/>
          <w:highlight w:val="cyan"/>
        </w:rPr>
        <w:t>brightened</w:t>
      </w:r>
      <w:r w:rsidRPr="007E3481">
        <w:rPr>
          <w:sz w:val="16"/>
        </w:rPr>
        <w:t xml:space="preserve"> the </w:t>
      </w:r>
      <w:r w:rsidRPr="00E867A0">
        <w:rPr>
          <w:rStyle w:val="Emphasis"/>
        </w:rPr>
        <w:t>outlook</w:t>
      </w:r>
      <w:r w:rsidRPr="007E3481">
        <w:rPr>
          <w:sz w:val="16"/>
        </w:rPr>
        <w:t xml:space="preserve">. </w:t>
      </w:r>
      <w:r w:rsidRPr="004C4D0E">
        <w:rPr>
          <w:rStyle w:val="StyleUnderline"/>
          <w:highlight w:val="cyan"/>
        </w:rPr>
        <w:t>Faith</w:t>
      </w:r>
      <w:r w:rsidRPr="007E3481">
        <w:rPr>
          <w:sz w:val="16"/>
        </w:rPr>
        <w:t xml:space="preserve"> in </w:t>
      </w:r>
      <w:r w:rsidRPr="004C4D0E">
        <w:rPr>
          <w:rStyle w:val="Emphasis"/>
          <w:highlight w:val="cyan"/>
        </w:rPr>
        <w:t>democratization</w:t>
      </w:r>
      <w:r w:rsidRPr="007E3481">
        <w:rPr>
          <w:sz w:val="16"/>
        </w:rPr>
        <w:t xml:space="preserve"> and the so-called Washington consensus </w:t>
      </w:r>
      <w:r w:rsidRPr="00E867A0">
        <w:rPr>
          <w:rStyle w:val="StyleUnderline"/>
        </w:rPr>
        <w:t>regarding</w:t>
      </w:r>
      <w:r w:rsidRPr="007E3481">
        <w:rPr>
          <w:sz w:val="16"/>
        </w:rPr>
        <w:t xml:space="preserve"> neoliberal economic </w:t>
      </w:r>
      <w:r w:rsidRPr="00E867A0">
        <w:rPr>
          <w:rStyle w:val="StyleUnderline"/>
        </w:rPr>
        <w:t>development</w:t>
      </w:r>
      <w:r w:rsidRPr="007E3481">
        <w:rPr>
          <w:sz w:val="16"/>
        </w:rPr>
        <w:t xml:space="preserve"> </w:t>
      </w:r>
      <w:r w:rsidRPr="00E867A0">
        <w:rPr>
          <w:rStyle w:val="Emphasis"/>
        </w:rPr>
        <w:t>bolstered</w:t>
      </w:r>
      <w:r w:rsidRPr="007E3481">
        <w:rPr>
          <w:sz w:val="16"/>
        </w:rPr>
        <w:t xml:space="preserve"> </w:t>
      </w:r>
      <w:r w:rsidRPr="00E867A0">
        <w:rPr>
          <w:rStyle w:val="Emphasis"/>
        </w:rPr>
        <w:t xml:space="preserve">U.S. </w:t>
      </w:r>
      <w:r w:rsidRPr="004C4D0E">
        <w:rPr>
          <w:rStyle w:val="Emphasis"/>
          <w:highlight w:val="cyan"/>
        </w:rPr>
        <w:t>confidence</w:t>
      </w:r>
      <w:r w:rsidRPr="007E3481">
        <w:rPr>
          <w:sz w:val="16"/>
        </w:rPr>
        <w:t xml:space="preserve">, as well. Owing to this </w:t>
      </w:r>
      <w:r w:rsidRPr="002E431A">
        <w:rPr>
          <w:rStyle w:val="StyleUnderline"/>
        </w:rPr>
        <w:t>optimism</w:t>
      </w:r>
      <w:r w:rsidRPr="007E3481">
        <w:rPr>
          <w:sz w:val="16"/>
        </w:rPr>
        <w:t xml:space="preserve">, it is not surprising </w:t>
      </w:r>
      <w:r w:rsidRPr="002E431A">
        <w:rPr>
          <w:rStyle w:val="StyleUnderline"/>
        </w:rPr>
        <w:t>that the</w:t>
      </w:r>
      <w:r w:rsidRPr="007E3481">
        <w:rPr>
          <w:sz w:val="16"/>
        </w:rPr>
        <w:t xml:space="preserve"> </w:t>
      </w:r>
      <w:r w:rsidRPr="002E431A">
        <w:rPr>
          <w:rStyle w:val="Emphasis"/>
        </w:rPr>
        <w:t>U</w:t>
      </w:r>
      <w:r w:rsidRPr="007E3481">
        <w:rPr>
          <w:sz w:val="16"/>
        </w:rPr>
        <w:t xml:space="preserve">nited </w:t>
      </w:r>
      <w:r w:rsidRPr="002E431A">
        <w:rPr>
          <w:rStyle w:val="Emphasis"/>
        </w:rPr>
        <w:t>S</w:t>
      </w:r>
      <w:r w:rsidRPr="007E3481">
        <w:rPr>
          <w:sz w:val="16"/>
        </w:rPr>
        <w:t xml:space="preserve">tates </w:t>
      </w:r>
      <w:r w:rsidRPr="002E431A">
        <w:rPr>
          <w:rStyle w:val="Emphasis"/>
        </w:rPr>
        <w:t>chose to engage</w:t>
      </w:r>
      <w:r w:rsidRPr="007E3481">
        <w:rPr>
          <w:sz w:val="16"/>
        </w:rPr>
        <w:t xml:space="preserve">, rather than confront, potential rivals such as </w:t>
      </w:r>
      <w:r w:rsidRPr="002E431A">
        <w:rPr>
          <w:rStyle w:val="Emphasis"/>
        </w:rPr>
        <w:t>China</w:t>
      </w:r>
      <w:r w:rsidRPr="007E3481">
        <w:rPr>
          <w:sz w:val="16"/>
        </w:rPr>
        <w:t>.</w:t>
      </w:r>
    </w:p>
    <w:p w14:paraId="6936F6D6" w14:textId="5FBED104" w:rsidR="00BE2CF3" w:rsidRDefault="00BE2CF3" w:rsidP="00BE2CF3">
      <w:pPr>
        <w:pStyle w:val="Heading4"/>
      </w:pPr>
      <w:r>
        <w:t xml:space="preserve">China’s reverting to </w:t>
      </w:r>
      <w:r w:rsidRPr="00BE2CF3">
        <w:rPr>
          <w:u w:val="single"/>
        </w:rPr>
        <w:t>pessimism</w:t>
      </w:r>
      <w:r>
        <w:t xml:space="preserve"> as the U.S. </w:t>
      </w:r>
      <w:r w:rsidRPr="00BE2CF3">
        <w:rPr>
          <w:u w:val="single"/>
        </w:rPr>
        <w:t>rises to the occasion</w:t>
      </w:r>
      <w:r>
        <w:t xml:space="preserve"> with Ukraine. Shifting power allows the U.S. to </w:t>
      </w:r>
      <w:r w:rsidRPr="00BE2CF3">
        <w:rPr>
          <w:u w:val="single"/>
        </w:rPr>
        <w:t>restore balance</w:t>
      </w:r>
      <w:r>
        <w:t xml:space="preserve"> by pursuing optimistic foreign policy.</w:t>
      </w:r>
    </w:p>
    <w:p w14:paraId="7CA85A70" w14:textId="77777777" w:rsidR="00BE2CF3" w:rsidRPr="009F0E9E" w:rsidRDefault="00BE2CF3" w:rsidP="00BE2CF3">
      <w:pPr>
        <w:rPr>
          <w:sz w:val="26"/>
        </w:rPr>
      </w:pPr>
      <w:r w:rsidRPr="00B3006E">
        <w:rPr>
          <w:rStyle w:val="Style13ptBold"/>
          <w:b w:val="0"/>
          <w:sz w:val="21"/>
          <w:szCs w:val="18"/>
        </w:rPr>
        <w:t>Daniel W.</w:t>
      </w:r>
      <w:r w:rsidRPr="00B3006E">
        <w:rPr>
          <w:rStyle w:val="Style13ptBold"/>
          <w:sz w:val="21"/>
          <w:szCs w:val="18"/>
        </w:rPr>
        <w:t xml:space="preserve"> </w:t>
      </w:r>
      <w:r w:rsidRPr="00B3006E">
        <w:rPr>
          <w:rStyle w:val="Style13ptBold"/>
        </w:rPr>
        <w:t xml:space="preserve">Drezner 22. </w:t>
      </w:r>
      <w:r w:rsidRPr="00B3006E">
        <w:rPr>
          <w:rStyle w:val="Style13ptBold"/>
          <w:b w:val="0"/>
          <w:sz w:val="21"/>
          <w:szCs w:val="18"/>
        </w:rPr>
        <w:t>Professor of International Politics at the Fletcher School of Law and Diplomacy at Tufts University. “The Perils of Pessimism: Anxious Nations are Dangerous Nations.” 05/21/2022. https://www.foreignaffairs.com/articles/world/2022-06-21/perils-pessimism-anxious-nations?check_logged_in=1&amp;utm_medium=promo_email&amp;utm_source=lo_flows&amp;utm_campaign=registered_user_welcome&amp;utm_term=email_1&amp;utm_content=20230717</w:t>
      </w:r>
    </w:p>
    <w:p w14:paraId="61A26DB3" w14:textId="77777777" w:rsidR="00BE2CF3" w:rsidRPr="00633F39" w:rsidRDefault="00BE2CF3" w:rsidP="00BE2CF3">
      <w:pPr>
        <w:rPr>
          <w:sz w:val="16"/>
        </w:rPr>
      </w:pPr>
      <w:r w:rsidRPr="0002356B">
        <w:rPr>
          <w:rStyle w:val="StyleUnderline"/>
          <w:highlight w:val="cyan"/>
        </w:rPr>
        <w:t>During the first two decades</w:t>
      </w:r>
      <w:r w:rsidRPr="00633F39">
        <w:rPr>
          <w:sz w:val="16"/>
        </w:rPr>
        <w:t xml:space="preserve"> of the twenty-first century, </w:t>
      </w:r>
      <w:r w:rsidRPr="0002356B">
        <w:rPr>
          <w:rStyle w:val="StyleUnderline"/>
          <w:highlight w:val="cyan"/>
        </w:rPr>
        <w:t>China</w:t>
      </w:r>
      <w:r w:rsidRPr="008E51CF">
        <w:rPr>
          <w:rStyle w:val="StyleUnderline"/>
        </w:rPr>
        <w:t xml:space="preserve"> continued to act as an optimistic great power</w:t>
      </w:r>
      <w:r w:rsidRPr="00633F39">
        <w:rPr>
          <w:sz w:val="16"/>
        </w:rPr>
        <w:t xml:space="preserve">. The Chinese </w:t>
      </w:r>
      <w:r w:rsidRPr="008E51CF">
        <w:rPr>
          <w:rStyle w:val="StyleUnderline"/>
        </w:rPr>
        <w:t>economy was growing</w:t>
      </w:r>
      <w:r w:rsidRPr="00633F39">
        <w:rPr>
          <w:sz w:val="16"/>
        </w:rPr>
        <w:t xml:space="preserve"> rapidly, Beijing’s </w:t>
      </w:r>
      <w:r w:rsidRPr="008E51CF">
        <w:rPr>
          <w:rStyle w:val="StyleUnderline"/>
        </w:rPr>
        <w:t>security environment was improving</w:t>
      </w:r>
      <w:r w:rsidRPr="00633F39">
        <w:rPr>
          <w:sz w:val="16"/>
        </w:rPr>
        <w:t xml:space="preserve">, and the country’s </w:t>
      </w:r>
      <w:r w:rsidRPr="008E51CF">
        <w:rPr>
          <w:rStyle w:val="StyleUnderline"/>
        </w:rPr>
        <w:t>citizens were becoming more educated</w:t>
      </w:r>
      <w:r w:rsidRPr="00633F39">
        <w:rPr>
          <w:sz w:val="16"/>
        </w:rPr>
        <w:t xml:space="preserve"> than ever before. (Even today, public opinion polling suggests that the Chinese are more optimistic about the future and more confident that their country is headed in the right direction than are the people in any other major economy.) </w:t>
      </w:r>
      <w:r w:rsidRPr="008E51CF">
        <w:rPr>
          <w:rStyle w:val="StyleUnderline"/>
        </w:rPr>
        <w:t xml:space="preserve">This </w:t>
      </w:r>
      <w:r w:rsidRPr="0002356B">
        <w:rPr>
          <w:rStyle w:val="StyleUnderline"/>
          <w:highlight w:val="cyan"/>
        </w:rPr>
        <w:t>self-assurance</w:t>
      </w:r>
      <w:r w:rsidRPr="00633F39">
        <w:rPr>
          <w:sz w:val="16"/>
        </w:rPr>
        <w:t xml:space="preserve"> </w:t>
      </w:r>
      <w:r w:rsidRPr="0002356B">
        <w:rPr>
          <w:rStyle w:val="StyleUnderline"/>
          <w:highlight w:val="cyan"/>
        </w:rPr>
        <w:t>fostered strategic patience</w:t>
      </w:r>
      <w:r w:rsidRPr="00633F39">
        <w:rPr>
          <w:sz w:val="16"/>
        </w:rPr>
        <w:t xml:space="preserve"> and a </w:t>
      </w:r>
      <w:r w:rsidRPr="008E51CF">
        <w:rPr>
          <w:rStyle w:val="StyleUnderline"/>
        </w:rPr>
        <w:t xml:space="preserve">focus </w:t>
      </w:r>
      <w:r w:rsidRPr="0002356B">
        <w:rPr>
          <w:rStyle w:val="StyleUnderline"/>
          <w:highlight w:val="cyan"/>
        </w:rPr>
        <w:t>on the long term</w:t>
      </w:r>
      <w:r w:rsidRPr="008E51CF">
        <w:rPr>
          <w:rStyle w:val="StyleUnderline"/>
        </w:rPr>
        <w:t>.</w:t>
      </w:r>
      <w:r w:rsidRPr="00633F39">
        <w:rPr>
          <w:sz w:val="16"/>
        </w:rPr>
        <w:t xml:space="preserve"> Beijing </w:t>
      </w:r>
      <w:r w:rsidRPr="0002356B">
        <w:rPr>
          <w:rStyle w:val="StyleUnderline"/>
          <w:highlight w:val="cyan"/>
        </w:rPr>
        <w:t>sponsored</w:t>
      </w:r>
      <w:r w:rsidRPr="00633F39">
        <w:rPr>
          <w:sz w:val="16"/>
        </w:rPr>
        <w:t xml:space="preserve"> Confucius </w:t>
      </w:r>
      <w:r w:rsidRPr="008E51CF">
        <w:rPr>
          <w:rStyle w:val="StyleUnderline"/>
        </w:rPr>
        <w:t>Institutes abroad</w:t>
      </w:r>
      <w:r w:rsidRPr="00633F39">
        <w:rPr>
          <w:sz w:val="16"/>
        </w:rPr>
        <w:t xml:space="preserve"> </w:t>
      </w:r>
      <w:r w:rsidRPr="00633F39">
        <w:rPr>
          <w:sz w:val="16"/>
        </w:rPr>
        <w:lastRenderedPageBreak/>
        <w:t xml:space="preserve">to </w:t>
      </w:r>
      <w:r w:rsidRPr="008E51CF">
        <w:rPr>
          <w:rStyle w:val="StyleUnderline"/>
        </w:rPr>
        <w:t xml:space="preserve">bolster its image and </w:t>
      </w:r>
      <w:r w:rsidRPr="0002356B">
        <w:rPr>
          <w:rStyle w:val="StyleUnderline"/>
          <w:highlight w:val="cyan"/>
        </w:rPr>
        <w:t>soft power</w:t>
      </w:r>
      <w:r w:rsidRPr="00633F39">
        <w:rPr>
          <w:sz w:val="16"/>
        </w:rPr>
        <w:t xml:space="preserve">. It </w:t>
      </w:r>
      <w:r w:rsidRPr="008E51CF">
        <w:rPr>
          <w:rStyle w:val="StyleUnderline"/>
        </w:rPr>
        <w:t>invested in a long-term</w:t>
      </w:r>
      <w:r w:rsidRPr="00633F39">
        <w:rPr>
          <w:sz w:val="16"/>
        </w:rPr>
        <w:t xml:space="preserve"> </w:t>
      </w:r>
      <w:r w:rsidRPr="0002356B">
        <w:rPr>
          <w:rStyle w:val="Emphasis"/>
          <w:highlight w:val="cyan"/>
        </w:rPr>
        <w:t>diplomatic strategy</w:t>
      </w:r>
      <w:r w:rsidRPr="00633F39">
        <w:rPr>
          <w:sz w:val="16"/>
        </w:rPr>
        <w:t xml:space="preserve"> to </w:t>
      </w:r>
      <w:r w:rsidRPr="008E51CF">
        <w:rPr>
          <w:rStyle w:val="StyleUnderline"/>
        </w:rPr>
        <w:t>reduce Taiwan’s</w:t>
      </w:r>
      <w:r w:rsidRPr="00633F39">
        <w:rPr>
          <w:sz w:val="16"/>
        </w:rPr>
        <w:t xml:space="preserve"> </w:t>
      </w:r>
      <w:r w:rsidRPr="008E51CF">
        <w:rPr>
          <w:rStyle w:val="StyleUnderline"/>
        </w:rPr>
        <w:t>international recognition</w:t>
      </w:r>
      <w:r w:rsidRPr="00633F39">
        <w:rPr>
          <w:sz w:val="16"/>
        </w:rPr>
        <w:t xml:space="preserve">. It </w:t>
      </w:r>
      <w:r w:rsidRPr="008E51CF">
        <w:rPr>
          <w:rStyle w:val="StyleUnderline"/>
        </w:rPr>
        <w:t xml:space="preserve">developed </w:t>
      </w:r>
      <w:r w:rsidRPr="0002356B">
        <w:rPr>
          <w:rStyle w:val="Emphasis"/>
          <w:highlight w:val="cyan"/>
        </w:rPr>
        <w:t>wedge issues</w:t>
      </w:r>
      <w:r w:rsidRPr="00633F39">
        <w:rPr>
          <w:sz w:val="16"/>
        </w:rPr>
        <w:t xml:space="preserve"> to </w:t>
      </w:r>
      <w:r w:rsidRPr="008E51CF">
        <w:rPr>
          <w:rStyle w:val="StyleUnderline"/>
        </w:rPr>
        <w:t>play the U</w:t>
      </w:r>
      <w:r w:rsidRPr="00633F39">
        <w:rPr>
          <w:sz w:val="16"/>
        </w:rPr>
        <w:t xml:space="preserve">nited </w:t>
      </w:r>
      <w:r w:rsidRPr="008E51CF">
        <w:rPr>
          <w:rStyle w:val="StyleUnderline"/>
        </w:rPr>
        <w:t>S</w:t>
      </w:r>
      <w:r w:rsidRPr="00633F39">
        <w:rPr>
          <w:sz w:val="16"/>
        </w:rPr>
        <w:t xml:space="preserve">tates </w:t>
      </w:r>
      <w:r w:rsidRPr="008E51CF">
        <w:rPr>
          <w:rStyle w:val="StyleUnderline"/>
        </w:rPr>
        <w:t>and the E</w:t>
      </w:r>
      <w:r w:rsidRPr="00633F39">
        <w:rPr>
          <w:sz w:val="16"/>
        </w:rPr>
        <w:t xml:space="preserve">uropean </w:t>
      </w:r>
      <w:r w:rsidRPr="008E51CF">
        <w:rPr>
          <w:rStyle w:val="StyleUnderline"/>
        </w:rPr>
        <w:t>U</w:t>
      </w:r>
      <w:r w:rsidRPr="00633F39">
        <w:rPr>
          <w:sz w:val="16"/>
        </w:rPr>
        <w:t xml:space="preserve">nion </w:t>
      </w:r>
      <w:r w:rsidRPr="008E51CF">
        <w:rPr>
          <w:rStyle w:val="StyleUnderline"/>
        </w:rPr>
        <w:t>off each other</w:t>
      </w:r>
      <w:r w:rsidRPr="00633F39">
        <w:rPr>
          <w:sz w:val="16"/>
        </w:rPr>
        <w:t xml:space="preserve">, all while </w:t>
      </w:r>
      <w:r w:rsidRPr="0002356B">
        <w:rPr>
          <w:rStyle w:val="Emphasis"/>
          <w:highlight w:val="cyan"/>
        </w:rPr>
        <w:t>generating goodwill</w:t>
      </w:r>
      <w:r w:rsidRPr="00633F39">
        <w:rPr>
          <w:sz w:val="16"/>
        </w:rPr>
        <w:t xml:space="preserve"> in the “global South.” China began </w:t>
      </w:r>
      <w:r w:rsidRPr="0002356B">
        <w:rPr>
          <w:rStyle w:val="StyleUnderline"/>
          <w:highlight w:val="cyan"/>
        </w:rPr>
        <w:t>creating</w:t>
      </w:r>
      <w:r w:rsidRPr="008E51CF">
        <w:rPr>
          <w:rStyle w:val="StyleUnderline"/>
        </w:rPr>
        <w:t xml:space="preserve"> global governance </w:t>
      </w:r>
      <w:r w:rsidRPr="0002356B">
        <w:rPr>
          <w:rStyle w:val="StyleUnderline"/>
          <w:highlight w:val="cyan"/>
        </w:rPr>
        <w:t>structures</w:t>
      </w:r>
      <w:r w:rsidRPr="00633F39">
        <w:rPr>
          <w:sz w:val="16"/>
        </w:rPr>
        <w:t xml:space="preserve"> that could </w:t>
      </w:r>
      <w:r w:rsidRPr="008E51CF">
        <w:rPr>
          <w:rStyle w:val="StyleUnderline"/>
        </w:rPr>
        <w:t xml:space="preserve">potentially </w:t>
      </w:r>
      <w:r w:rsidRPr="0002356B">
        <w:rPr>
          <w:rStyle w:val="StyleUnderline"/>
          <w:highlight w:val="cyan"/>
        </w:rPr>
        <w:t>challenge</w:t>
      </w:r>
      <w:r w:rsidRPr="008E51CF">
        <w:rPr>
          <w:rStyle w:val="StyleUnderline"/>
        </w:rPr>
        <w:t xml:space="preserve"> the</w:t>
      </w:r>
      <w:r w:rsidRPr="00633F39">
        <w:rPr>
          <w:sz w:val="16"/>
        </w:rPr>
        <w:t xml:space="preserve"> </w:t>
      </w:r>
      <w:r w:rsidRPr="0002356B">
        <w:rPr>
          <w:rStyle w:val="Emphasis"/>
          <w:highlight w:val="cyan"/>
        </w:rPr>
        <w:t>l</w:t>
      </w:r>
      <w:r w:rsidRPr="00633F39">
        <w:rPr>
          <w:sz w:val="16"/>
        </w:rPr>
        <w:t xml:space="preserve">iberal </w:t>
      </w:r>
      <w:r w:rsidRPr="0002356B">
        <w:rPr>
          <w:rStyle w:val="Emphasis"/>
          <w:highlight w:val="cyan"/>
        </w:rPr>
        <w:t>i</w:t>
      </w:r>
      <w:r w:rsidRPr="00633F39">
        <w:rPr>
          <w:sz w:val="16"/>
        </w:rPr>
        <w:t xml:space="preserve">nternational </w:t>
      </w:r>
      <w:r w:rsidRPr="0002356B">
        <w:rPr>
          <w:rStyle w:val="Emphasis"/>
          <w:highlight w:val="cyan"/>
        </w:rPr>
        <w:t>o</w:t>
      </w:r>
      <w:r w:rsidRPr="00633F39">
        <w:rPr>
          <w:sz w:val="16"/>
        </w:rPr>
        <w:t>rder, including the New Development Bank, the Asian Infrastructure Investment Bank, and the Belt and Road Initiative.</w:t>
      </w:r>
    </w:p>
    <w:p w14:paraId="2F576556" w14:textId="77777777" w:rsidR="00BE2CF3" w:rsidRPr="00633F39" w:rsidRDefault="00BE2CF3" w:rsidP="00BE2CF3">
      <w:pPr>
        <w:rPr>
          <w:sz w:val="16"/>
        </w:rPr>
      </w:pPr>
      <w:r w:rsidRPr="008E51CF">
        <w:rPr>
          <w:rStyle w:val="StyleUnderline"/>
        </w:rPr>
        <w:t xml:space="preserve">Over </w:t>
      </w:r>
      <w:r w:rsidRPr="0002356B">
        <w:rPr>
          <w:rStyle w:val="StyleUnderline"/>
          <w:highlight w:val="cyan"/>
        </w:rPr>
        <w:t>the same period</w:t>
      </w:r>
      <w:r w:rsidRPr="008E51CF">
        <w:rPr>
          <w:rStyle w:val="StyleUnderline"/>
        </w:rPr>
        <w:t>,</w:t>
      </w:r>
      <w:r w:rsidRPr="00633F39">
        <w:rPr>
          <w:sz w:val="16"/>
        </w:rPr>
        <w:t xml:space="preserve"> </w:t>
      </w:r>
      <w:r w:rsidRPr="0002356B">
        <w:rPr>
          <w:rStyle w:val="Emphasis"/>
          <w:highlight w:val="cyan"/>
        </w:rPr>
        <w:t>U.S.</w:t>
      </w:r>
      <w:r w:rsidRPr="00633F39">
        <w:rPr>
          <w:sz w:val="16"/>
        </w:rPr>
        <w:t xml:space="preserve"> expectations </w:t>
      </w:r>
      <w:r w:rsidRPr="0002356B">
        <w:rPr>
          <w:rStyle w:val="Emphasis"/>
          <w:highlight w:val="cyan"/>
        </w:rPr>
        <w:t>darkened</w:t>
      </w:r>
      <w:r w:rsidRPr="00633F39">
        <w:rPr>
          <w:sz w:val="16"/>
        </w:rPr>
        <w:t xml:space="preserve">. The </w:t>
      </w:r>
      <w:r w:rsidRPr="0002356B">
        <w:rPr>
          <w:rStyle w:val="Emphasis"/>
          <w:highlight w:val="cyan"/>
        </w:rPr>
        <w:t>9/11</w:t>
      </w:r>
      <w:r w:rsidRPr="00633F39">
        <w:rPr>
          <w:sz w:val="16"/>
        </w:rPr>
        <w:t xml:space="preserve"> terrorist attacks, the disastrous </w:t>
      </w:r>
      <w:r w:rsidRPr="0002356B">
        <w:rPr>
          <w:rStyle w:val="Emphasis"/>
          <w:highlight w:val="cyan"/>
        </w:rPr>
        <w:t>Iraq</w:t>
      </w:r>
      <w:r w:rsidRPr="008E51CF">
        <w:rPr>
          <w:rStyle w:val="Emphasis"/>
        </w:rPr>
        <w:t xml:space="preserve"> war</w:t>
      </w:r>
      <w:r w:rsidRPr="00633F39">
        <w:rPr>
          <w:sz w:val="16"/>
        </w:rPr>
        <w:t xml:space="preserve">, and the </w:t>
      </w:r>
      <w:r w:rsidRPr="008E51CF">
        <w:rPr>
          <w:rStyle w:val="StyleUnderline"/>
        </w:rPr>
        <w:t>20</w:t>
      </w:r>
      <w:r w:rsidRPr="0002356B">
        <w:rPr>
          <w:rStyle w:val="Emphasis"/>
          <w:highlight w:val="cyan"/>
        </w:rPr>
        <w:t>08</w:t>
      </w:r>
      <w:r w:rsidRPr="008E51CF">
        <w:rPr>
          <w:rStyle w:val="StyleUnderline"/>
        </w:rPr>
        <w:t xml:space="preserve"> financial crisis</w:t>
      </w:r>
      <w:r w:rsidRPr="00633F39">
        <w:rPr>
          <w:sz w:val="16"/>
        </w:rPr>
        <w:t xml:space="preserve"> all </w:t>
      </w:r>
      <w:r w:rsidRPr="0002356B">
        <w:rPr>
          <w:rStyle w:val="Emphasis"/>
          <w:highlight w:val="cyan"/>
        </w:rPr>
        <w:t>challenged</w:t>
      </w:r>
      <w:r w:rsidRPr="00633F39">
        <w:rPr>
          <w:sz w:val="16"/>
        </w:rPr>
        <w:t xml:space="preserve"> Americans’ </w:t>
      </w:r>
      <w:r w:rsidRPr="008E51CF">
        <w:rPr>
          <w:rStyle w:val="Emphasis"/>
        </w:rPr>
        <w:t xml:space="preserve">faith in the </w:t>
      </w:r>
      <w:r w:rsidRPr="0002356B">
        <w:rPr>
          <w:rStyle w:val="Emphasis"/>
          <w:highlight w:val="cyan"/>
        </w:rPr>
        <w:t>future</w:t>
      </w:r>
      <w:r w:rsidRPr="00633F39">
        <w:rPr>
          <w:sz w:val="16"/>
        </w:rPr>
        <w:t>. According to Gallup polling data, the last time a majority of U.S. respondents believed that their country was headed in the right direction was January 2004. A quick review of recent presidential inaugural addresses hints at this escalating pessimism. In 2009, amid an economic crisis and war, U.S. President Barack Obama stressed the need to “begin again the work of remaking America.” President Donald Trump’s rhetoric in 2017 was more hyperbolic, decrying the “American carnage” of the previous eight years and promising to “protect our borders from the ravages of other countries making our products, stealing our companies, and destroying our jobs.” In his inaugural address in 2021, President Joe Biden acknowledged that “few periods in our nation’s history have been more challenging or difficult than the one we’re in now.”</w:t>
      </w:r>
    </w:p>
    <w:p w14:paraId="46D77101" w14:textId="77777777" w:rsidR="00BE2CF3" w:rsidRPr="00633F39" w:rsidRDefault="00BE2CF3" w:rsidP="00BE2CF3">
      <w:pPr>
        <w:rPr>
          <w:sz w:val="16"/>
        </w:rPr>
      </w:pPr>
      <w:r w:rsidRPr="0002356B">
        <w:rPr>
          <w:rStyle w:val="StyleUnderline"/>
          <w:highlight w:val="cyan"/>
        </w:rPr>
        <w:t>Despite</w:t>
      </w:r>
      <w:r w:rsidRPr="00E02F12">
        <w:rPr>
          <w:rStyle w:val="StyleUnderline"/>
        </w:rPr>
        <w:t xml:space="preserve"> growing </w:t>
      </w:r>
      <w:r w:rsidRPr="0002356B">
        <w:rPr>
          <w:rStyle w:val="Emphasis"/>
          <w:highlight w:val="cyan"/>
        </w:rPr>
        <w:t>U.S. pessimism</w:t>
      </w:r>
      <w:r w:rsidRPr="00633F39">
        <w:rPr>
          <w:sz w:val="16"/>
        </w:rPr>
        <w:t xml:space="preserve">, </w:t>
      </w:r>
      <w:r w:rsidRPr="0002356B">
        <w:rPr>
          <w:rStyle w:val="StyleUnderline"/>
          <w:highlight w:val="cyan"/>
        </w:rPr>
        <w:t>China</w:t>
      </w:r>
      <w:r w:rsidRPr="00633F39">
        <w:rPr>
          <w:sz w:val="16"/>
        </w:rPr>
        <w:t xml:space="preserve"> largely </w:t>
      </w:r>
      <w:r w:rsidRPr="0002356B">
        <w:rPr>
          <w:rStyle w:val="StyleUnderline"/>
          <w:highlight w:val="cyan"/>
        </w:rPr>
        <w:t>managed</w:t>
      </w:r>
      <w:r w:rsidRPr="00E02F12">
        <w:rPr>
          <w:rStyle w:val="StyleUnderline"/>
        </w:rPr>
        <w:t xml:space="preserve"> to </w:t>
      </w:r>
      <w:r w:rsidRPr="0002356B">
        <w:rPr>
          <w:rStyle w:val="Emphasis"/>
          <w:highlight w:val="cyan"/>
        </w:rPr>
        <w:t>avoid confrontation</w:t>
      </w:r>
      <w:r w:rsidRPr="00633F39">
        <w:rPr>
          <w:sz w:val="16"/>
        </w:rPr>
        <w:t xml:space="preserve">. By acceding to the U.S.-led “war on terror,” China was </w:t>
      </w:r>
      <w:r w:rsidRPr="00E02F12">
        <w:rPr>
          <w:rStyle w:val="StyleUnderline"/>
        </w:rPr>
        <w:t xml:space="preserve">able to </w:t>
      </w:r>
      <w:r w:rsidRPr="0002356B">
        <w:rPr>
          <w:rStyle w:val="StyleUnderline"/>
          <w:highlight w:val="cyan"/>
        </w:rPr>
        <w:t>rise</w:t>
      </w:r>
      <w:r w:rsidRPr="00633F39">
        <w:rPr>
          <w:sz w:val="16"/>
        </w:rPr>
        <w:t xml:space="preserve"> </w:t>
      </w:r>
      <w:r w:rsidRPr="0002356B">
        <w:rPr>
          <w:rStyle w:val="StyleUnderline"/>
          <w:highlight w:val="cyan"/>
        </w:rPr>
        <w:t>while</w:t>
      </w:r>
      <w:r w:rsidRPr="00E02F12">
        <w:rPr>
          <w:rStyle w:val="StyleUnderline"/>
        </w:rPr>
        <w:t xml:space="preserve"> the </w:t>
      </w:r>
      <w:r w:rsidRPr="0002356B">
        <w:rPr>
          <w:rStyle w:val="Emphasis"/>
          <w:highlight w:val="cyan"/>
        </w:rPr>
        <w:t>U</w:t>
      </w:r>
      <w:r w:rsidRPr="00E02F12">
        <w:rPr>
          <w:rStyle w:val="StyleUnderline"/>
        </w:rPr>
        <w:t xml:space="preserve">nited </w:t>
      </w:r>
      <w:r w:rsidRPr="0002356B">
        <w:rPr>
          <w:rStyle w:val="Emphasis"/>
          <w:highlight w:val="cyan"/>
        </w:rPr>
        <w:t>S</w:t>
      </w:r>
      <w:r w:rsidRPr="0002356B">
        <w:rPr>
          <w:rStyle w:val="StyleUnderline"/>
        </w:rPr>
        <w:t>t</w:t>
      </w:r>
      <w:r w:rsidRPr="00E02F12">
        <w:rPr>
          <w:rStyle w:val="StyleUnderline"/>
        </w:rPr>
        <w:t xml:space="preserve">ates </w:t>
      </w:r>
      <w:r w:rsidRPr="0002356B">
        <w:rPr>
          <w:rStyle w:val="StyleUnderline"/>
          <w:highlight w:val="cyan"/>
        </w:rPr>
        <w:t>stayed focused</w:t>
      </w:r>
      <w:r w:rsidRPr="00E02F12">
        <w:rPr>
          <w:rStyle w:val="StyleUnderline"/>
        </w:rPr>
        <w:t xml:space="preserve"> on </w:t>
      </w:r>
      <w:r w:rsidRPr="0002356B">
        <w:rPr>
          <w:rStyle w:val="StyleUnderline"/>
          <w:highlight w:val="cyan"/>
        </w:rPr>
        <w:t>more immediate</w:t>
      </w:r>
      <w:r w:rsidRPr="00E02F12">
        <w:rPr>
          <w:rStyle w:val="StyleUnderline"/>
        </w:rPr>
        <w:t xml:space="preserve"> dangers</w:t>
      </w:r>
      <w:r w:rsidRPr="00633F39">
        <w:rPr>
          <w:sz w:val="16"/>
        </w:rPr>
        <w:t xml:space="preserve">. </w:t>
      </w:r>
      <w:r w:rsidRPr="0002356B">
        <w:rPr>
          <w:rStyle w:val="StyleUnderline"/>
          <w:highlight w:val="cyan"/>
        </w:rPr>
        <w:t>China</w:t>
      </w:r>
      <w:r w:rsidRPr="00633F39">
        <w:rPr>
          <w:sz w:val="16"/>
        </w:rPr>
        <w:t xml:space="preserve"> was </w:t>
      </w:r>
      <w:r w:rsidRPr="00E02F12">
        <w:rPr>
          <w:rStyle w:val="StyleUnderline"/>
        </w:rPr>
        <w:t xml:space="preserve">also </w:t>
      </w:r>
      <w:r w:rsidRPr="0002356B">
        <w:rPr>
          <w:rStyle w:val="Emphasis"/>
          <w:highlight w:val="cyan"/>
        </w:rPr>
        <w:t>patient</w:t>
      </w:r>
      <w:r w:rsidRPr="00E02F12">
        <w:rPr>
          <w:rStyle w:val="StyleUnderline"/>
        </w:rPr>
        <w:t xml:space="preserve"> enough </w:t>
      </w:r>
      <w:r w:rsidRPr="0002356B">
        <w:rPr>
          <w:rStyle w:val="StyleUnderline"/>
          <w:highlight w:val="cyan"/>
        </w:rPr>
        <w:t>to invest</w:t>
      </w:r>
      <w:r w:rsidRPr="00E02F12">
        <w:rPr>
          <w:rStyle w:val="StyleUnderline"/>
        </w:rPr>
        <w:t xml:space="preserve"> in global governance structures</w:t>
      </w:r>
      <w:r w:rsidRPr="00633F39">
        <w:rPr>
          <w:sz w:val="16"/>
        </w:rPr>
        <w:t xml:space="preserve"> that few U.S. officials viewed as imminent threats. </w:t>
      </w:r>
      <w:r w:rsidRPr="00E02F12">
        <w:rPr>
          <w:rStyle w:val="StyleUnderline"/>
        </w:rPr>
        <w:t xml:space="preserve">Beijing’s </w:t>
      </w:r>
      <w:r w:rsidRPr="0002356B">
        <w:rPr>
          <w:rStyle w:val="StyleUnderline"/>
          <w:highlight w:val="cyan"/>
        </w:rPr>
        <w:t>future looked bright</w:t>
      </w:r>
      <w:r w:rsidRPr="00633F39">
        <w:rPr>
          <w:sz w:val="16"/>
        </w:rPr>
        <w:t xml:space="preserve">, so </w:t>
      </w:r>
      <w:r w:rsidRPr="00E02F12">
        <w:rPr>
          <w:rStyle w:val="StyleUnderline"/>
        </w:rPr>
        <w:t xml:space="preserve">it felt </w:t>
      </w:r>
      <w:r w:rsidRPr="0002356B">
        <w:rPr>
          <w:rStyle w:val="StyleUnderline"/>
          <w:highlight w:val="cyan"/>
        </w:rPr>
        <w:t>no need to</w:t>
      </w:r>
      <w:r w:rsidRPr="00E02F12">
        <w:rPr>
          <w:rStyle w:val="StyleUnderline"/>
        </w:rPr>
        <w:t xml:space="preserve"> immediately </w:t>
      </w:r>
      <w:r w:rsidRPr="0002356B">
        <w:rPr>
          <w:rStyle w:val="Emphasis"/>
          <w:highlight w:val="cyan"/>
        </w:rPr>
        <w:t>challenge</w:t>
      </w:r>
      <w:r w:rsidRPr="0002356B">
        <w:rPr>
          <w:rStyle w:val="StyleUnderline"/>
          <w:highlight w:val="cyan"/>
        </w:rPr>
        <w:t xml:space="preserve"> U.S. </w:t>
      </w:r>
      <w:r w:rsidRPr="0002356B">
        <w:rPr>
          <w:rStyle w:val="Emphasis"/>
          <w:highlight w:val="cyan"/>
        </w:rPr>
        <w:t>hegemony</w:t>
      </w:r>
      <w:r w:rsidRPr="00633F39">
        <w:rPr>
          <w:sz w:val="16"/>
        </w:rPr>
        <w:t>. China needed only to bide its time.</w:t>
      </w:r>
    </w:p>
    <w:p w14:paraId="52170842" w14:textId="77777777" w:rsidR="00BE2CF3" w:rsidRPr="00633F39" w:rsidRDefault="00BE2CF3" w:rsidP="00BE2CF3">
      <w:pPr>
        <w:rPr>
          <w:sz w:val="16"/>
        </w:rPr>
      </w:pPr>
      <w:r w:rsidRPr="0002356B">
        <w:rPr>
          <w:rStyle w:val="StyleUnderline"/>
          <w:highlight w:val="cyan"/>
        </w:rPr>
        <w:t>As</w:t>
      </w:r>
      <w:r w:rsidRPr="00633F39">
        <w:rPr>
          <w:sz w:val="16"/>
        </w:rPr>
        <w:t xml:space="preserve"> Chinese leader </w:t>
      </w:r>
      <w:r w:rsidRPr="0002356B">
        <w:rPr>
          <w:rStyle w:val="StyleUnderline"/>
          <w:highlight w:val="cyan"/>
        </w:rPr>
        <w:t>Xi</w:t>
      </w:r>
      <w:r w:rsidRPr="00E02F12">
        <w:rPr>
          <w:rStyle w:val="StyleUnderline"/>
        </w:rPr>
        <w:t xml:space="preserve"> Jinping</w:t>
      </w:r>
      <w:r w:rsidRPr="00633F39">
        <w:rPr>
          <w:sz w:val="16"/>
        </w:rPr>
        <w:t xml:space="preserve"> </w:t>
      </w:r>
      <w:r w:rsidRPr="0002356B">
        <w:rPr>
          <w:rStyle w:val="StyleUnderline"/>
          <w:highlight w:val="cyan"/>
        </w:rPr>
        <w:t>consolidated</w:t>
      </w:r>
      <w:r w:rsidRPr="00633F39">
        <w:rPr>
          <w:sz w:val="16"/>
        </w:rPr>
        <w:t xml:space="preserve"> his </w:t>
      </w:r>
      <w:r w:rsidRPr="0002356B">
        <w:rPr>
          <w:rStyle w:val="Emphasis"/>
          <w:highlight w:val="cyan"/>
        </w:rPr>
        <w:t>grip on power</w:t>
      </w:r>
      <w:r w:rsidRPr="00E02F12">
        <w:rPr>
          <w:rStyle w:val="StyleUnderline"/>
        </w:rPr>
        <w:t>,</w:t>
      </w:r>
      <w:r w:rsidRPr="00633F39">
        <w:rPr>
          <w:sz w:val="16"/>
        </w:rPr>
        <w:t xml:space="preserve"> however, </w:t>
      </w:r>
      <w:r w:rsidRPr="00E02F12">
        <w:rPr>
          <w:rStyle w:val="StyleUnderline"/>
        </w:rPr>
        <w:t xml:space="preserve">Beijing’s </w:t>
      </w:r>
      <w:r w:rsidRPr="0002356B">
        <w:rPr>
          <w:rStyle w:val="StyleUnderline"/>
          <w:highlight w:val="cyan"/>
        </w:rPr>
        <w:t xml:space="preserve">optimism began to </w:t>
      </w:r>
      <w:r w:rsidRPr="0002356B">
        <w:rPr>
          <w:rStyle w:val="Emphasis"/>
          <w:highlight w:val="cyan"/>
        </w:rPr>
        <w:t>wane</w:t>
      </w:r>
      <w:r w:rsidRPr="00E02F12">
        <w:rPr>
          <w:rStyle w:val="StyleUnderline"/>
        </w:rPr>
        <w:t>.</w:t>
      </w:r>
      <w:r w:rsidRPr="00633F39">
        <w:rPr>
          <w:sz w:val="16"/>
        </w:rPr>
        <w:t xml:space="preserve"> China has had </w:t>
      </w:r>
      <w:r w:rsidRPr="00E02F12">
        <w:rPr>
          <w:rStyle w:val="StyleUnderline"/>
        </w:rPr>
        <w:t>below-replacement birthrates</w:t>
      </w:r>
      <w:r w:rsidRPr="00633F39">
        <w:rPr>
          <w:sz w:val="16"/>
        </w:rPr>
        <w:t xml:space="preserve"> for 30 years, and recent government efforts to boost these numbers have fizzled. China’s population just recorded its slowest annual growth rate in decades, and its </w:t>
      </w:r>
      <w:r w:rsidRPr="00E02F12">
        <w:rPr>
          <w:rStyle w:val="StyleUnderline"/>
        </w:rPr>
        <w:t xml:space="preserve">migrant worker </w:t>
      </w:r>
      <w:r w:rsidRPr="0002356B">
        <w:rPr>
          <w:rStyle w:val="StyleUnderline"/>
        </w:rPr>
        <w:t xml:space="preserve">population fell </w:t>
      </w:r>
      <w:r w:rsidRPr="00E02F12">
        <w:rPr>
          <w:rStyle w:val="StyleUnderline"/>
        </w:rPr>
        <w:t>in 2020</w:t>
      </w:r>
      <w:r w:rsidRPr="00633F39">
        <w:rPr>
          <w:sz w:val="16"/>
        </w:rPr>
        <w:t xml:space="preserve"> for the first time since data collection began. </w:t>
      </w:r>
      <w:r w:rsidRPr="00E02F12">
        <w:rPr>
          <w:rStyle w:val="StyleUnderline"/>
        </w:rPr>
        <w:t>Compared</w:t>
      </w:r>
      <w:r w:rsidRPr="00633F39">
        <w:rPr>
          <w:sz w:val="16"/>
        </w:rPr>
        <w:t xml:space="preserve"> with the United States, China </w:t>
      </w:r>
      <w:r w:rsidRPr="0002356B">
        <w:rPr>
          <w:rStyle w:val="StyleUnderline"/>
          <w:highlight w:val="cyan"/>
        </w:rPr>
        <w:t>faces a severe demographic</w:t>
      </w:r>
      <w:r w:rsidRPr="00633F39">
        <w:rPr>
          <w:sz w:val="16"/>
          <w:highlight w:val="cyan"/>
        </w:rPr>
        <w:t xml:space="preserve"> </w:t>
      </w:r>
      <w:r w:rsidRPr="0002356B">
        <w:rPr>
          <w:rStyle w:val="Emphasis"/>
          <w:highlight w:val="cyan"/>
        </w:rPr>
        <w:t>crunch</w:t>
      </w:r>
      <w:r w:rsidRPr="00633F39">
        <w:rPr>
          <w:sz w:val="16"/>
        </w:rPr>
        <w:t xml:space="preserve">. It now </w:t>
      </w:r>
      <w:r w:rsidRPr="00E02F12">
        <w:rPr>
          <w:rStyle w:val="StyleUnderline"/>
        </w:rPr>
        <w:t>seems likely</w:t>
      </w:r>
      <w:r w:rsidRPr="00633F39">
        <w:rPr>
          <w:sz w:val="16"/>
        </w:rPr>
        <w:t xml:space="preserve"> that the </w:t>
      </w:r>
      <w:r w:rsidRPr="00E02F12">
        <w:rPr>
          <w:rStyle w:val="StyleUnderline"/>
        </w:rPr>
        <w:t>country will grow old before it grows</w:t>
      </w:r>
      <w:r w:rsidRPr="00633F39">
        <w:rPr>
          <w:sz w:val="16"/>
        </w:rPr>
        <w:t xml:space="preserve"> rich. At the same time, China’s </w:t>
      </w:r>
      <w:r w:rsidRPr="00E02F12">
        <w:rPr>
          <w:rStyle w:val="StyleUnderline"/>
        </w:rPr>
        <w:t>draconian zero-</w:t>
      </w:r>
      <w:r w:rsidRPr="0002356B">
        <w:rPr>
          <w:rStyle w:val="StyleUnderline"/>
          <w:highlight w:val="cyan"/>
        </w:rPr>
        <w:t>COVID policies</w:t>
      </w:r>
      <w:r w:rsidRPr="00E02F12">
        <w:rPr>
          <w:rStyle w:val="StyleUnderline"/>
        </w:rPr>
        <w:t xml:space="preserve"> have </w:t>
      </w:r>
      <w:r w:rsidRPr="0002356B">
        <w:rPr>
          <w:rStyle w:val="Emphasis"/>
          <w:highlight w:val="cyan"/>
        </w:rPr>
        <w:t>soured public opinion</w:t>
      </w:r>
      <w:r w:rsidRPr="00633F39">
        <w:rPr>
          <w:sz w:val="16"/>
        </w:rPr>
        <w:t xml:space="preserve"> in </w:t>
      </w:r>
      <w:r w:rsidRPr="00E02F12">
        <w:rPr>
          <w:rStyle w:val="StyleUnderline"/>
        </w:rPr>
        <w:t>urban areas</w:t>
      </w:r>
      <w:r w:rsidRPr="00633F39">
        <w:rPr>
          <w:sz w:val="16"/>
        </w:rPr>
        <w:t xml:space="preserve"> such as Beijing and Shanghai.</w:t>
      </w:r>
    </w:p>
    <w:p w14:paraId="58A49E19" w14:textId="77777777" w:rsidR="00BE2CF3" w:rsidRPr="00633F39" w:rsidRDefault="00BE2CF3" w:rsidP="00BE2CF3">
      <w:pPr>
        <w:rPr>
          <w:sz w:val="16"/>
        </w:rPr>
      </w:pPr>
      <w:r w:rsidRPr="00E02F12">
        <w:rPr>
          <w:rStyle w:val="StyleUnderline"/>
        </w:rPr>
        <w:t>China’s</w:t>
      </w:r>
      <w:r w:rsidRPr="00633F39">
        <w:rPr>
          <w:sz w:val="16"/>
        </w:rPr>
        <w:t xml:space="preserve"> economic </w:t>
      </w:r>
      <w:r w:rsidRPr="0002356B">
        <w:rPr>
          <w:rStyle w:val="StyleUnderline"/>
          <w:highlight w:val="cyan"/>
        </w:rPr>
        <w:t>outlook</w:t>
      </w:r>
      <w:r w:rsidRPr="00633F39">
        <w:rPr>
          <w:sz w:val="16"/>
        </w:rPr>
        <w:t xml:space="preserve"> has also </w:t>
      </w:r>
      <w:r w:rsidRPr="0002356B">
        <w:rPr>
          <w:rStyle w:val="StyleUnderline"/>
          <w:highlight w:val="cyan"/>
        </w:rPr>
        <w:t>become more bearish</w:t>
      </w:r>
      <w:r w:rsidRPr="00E02F12">
        <w:rPr>
          <w:rStyle w:val="StyleUnderline"/>
        </w:rPr>
        <w:t xml:space="preserve"> in recent years</w:t>
      </w:r>
      <w:r w:rsidRPr="00633F39">
        <w:rPr>
          <w:sz w:val="16"/>
        </w:rPr>
        <w:t xml:space="preserve">. </w:t>
      </w:r>
      <w:r w:rsidRPr="00E02F12">
        <w:rPr>
          <w:rStyle w:val="StyleUnderline"/>
        </w:rPr>
        <w:t>Although the country’s growth</w:t>
      </w:r>
      <w:r w:rsidRPr="00633F39">
        <w:rPr>
          <w:sz w:val="16"/>
        </w:rPr>
        <w:t xml:space="preserve"> between 2000 and 2010 </w:t>
      </w:r>
      <w:r w:rsidRPr="00E02F12">
        <w:rPr>
          <w:rStyle w:val="StyleUnderline"/>
        </w:rPr>
        <w:t>was</w:t>
      </w:r>
      <w:r w:rsidRPr="00633F39">
        <w:rPr>
          <w:sz w:val="16"/>
        </w:rPr>
        <w:t xml:space="preserve"> </w:t>
      </w:r>
      <w:r w:rsidRPr="00E02F12">
        <w:rPr>
          <w:rStyle w:val="Emphasis"/>
        </w:rPr>
        <w:t>extraordinary</w:t>
      </w:r>
      <w:r w:rsidRPr="00633F39">
        <w:rPr>
          <w:sz w:val="16"/>
        </w:rPr>
        <w:t xml:space="preserve">, its </w:t>
      </w:r>
      <w:r w:rsidRPr="0002356B">
        <w:rPr>
          <w:rStyle w:val="StyleUnderline"/>
          <w:highlight w:val="cyan"/>
        </w:rPr>
        <w:t>slowdown</w:t>
      </w:r>
      <w:r w:rsidRPr="00633F39">
        <w:rPr>
          <w:sz w:val="16"/>
        </w:rPr>
        <w:t xml:space="preserve"> over the past decade </w:t>
      </w:r>
      <w:r w:rsidRPr="00E02F12">
        <w:rPr>
          <w:rStyle w:val="StyleUnderline"/>
        </w:rPr>
        <w:t xml:space="preserve">has been equally </w:t>
      </w:r>
      <w:r w:rsidRPr="0002356B">
        <w:rPr>
          <w:rStyle w:val="Emphasis"/>
          <w:highlight w:val="cyan"/>
        </w:rPr>
        <w:t>sharp</w:t>
      </w:r>
      <w:r w:rsidRPr="00633F39">
        <w:rPr>
          <w:sz w:val="16"/>
        </w:rPr>
        <w:t xml:space="preserve">. </w:t>
      </w:r>
      <w:r w:rsidRPr="00FB5908">
        <w:rPr>
          <w:rStyle w:val="StyleUnderline"/>
        </w:rPr>
        <w:t>China’s GDP growth</w:t>
      </w:r>
      <w:r w:rsidRPr="00633F39">
        <w:rPr>
          <w:sz w:val="16"/>
        </w:rPr>
        <w:t xml:space="preserve"> has </w:t>
      </w:r>
      <w:r w:rsidRPr="0002356B">
        <w:rPr>
          <w:rStyle w:val="Emphasis"/>
          <w:highlight w:val="cyan"/>
        </w:rPr>
        <w:t>fallen</w:t>
      </w:r>
      <w:r w:rsidRPr="00633F39">
        <w:rPr>
          <w:sz w:val="16"/>
        </w:rPr>
        <w:t xml:space="preserve"> </w:t>
      </w:r>
      <w:r w:rsidRPr="00FB5908">
        <w:rPr>
          <w:rStyle w:val="StyleUnderline"/>
        </w:rPr>
        <w:t xml:space="preserve">from a </w:t>
      </w:r>
      <w:r w:rsidRPr="0002356B">
        <w:rPr>
          <w:rStyle w:val="Emphasis"/>
          <w:highlight w:val="cyan"/>
        </w:rPr>
        <w:t>peak</w:t>
      </w:r>
      <w:r w:rsidRPr="00FB5908">
        <w:rPr>
          <w:rStyle w:val="StyleUnderline"/>
        </w:rPr>
        <w:t xml:space="preserve"> of 14 percent</w:t>
      </w:r>
      <w:r w:rsidRPr="00633F39">
        <w:rPr>
          <w:sz w:val="16"/>
        </w:rPr>
        <w:t xml:space="preserve"> in 2007 to something </w:t>
      </w:r>
      <w:r w:rsidRPr="00FB5908">
        <w:rPr>
          <w:rStyle w:val="Emphasis"/>
        </w:rPr>
        <w:t xml:space="preserve">closer </w:t>
      </w:r>
      <w:r w:rsidRPr="0002356B">
        <w:rPr>
          <w:rStyle w:val="Emphasis"/>
          <w:highlight w:val="cyan"/>
        </w:rPr>
        <w:t>to two percent</w:t>
      </w:r>
      <w:r w:rsidRPr="00633F39">
        <w:rPr>
          <w:sz w:val="16"/>
        </w:rPr>
        <w:t xml:space="preserve"> in 2020. China’s total productivity growth has </w:t>
      </w:r>
      <w:r w:rsidRPr="00FB5908">
        <w:rPr>
          <w:rStyle w:val="StyleUnderline"/>
        </w:rPr>
        <w:t xml:space="preserve">decreased by half </w:t>
      </w:r>
      <w:r w:rsidRPr="00633F39">
        <w:rPr>
          <w:sz w:val="16"/>
        </w:rPr>
        <w:t>since the 2008 financial crisis, prompting the political scientist Denny Roy to describe China as a “low productivity superpower.” China’s debt-to-GDP ratio, moreover, is nearly three times that of the United States. The country’s future economic growth looks even less promising given Xi’s failed reform efforts. As the economist Daniel Rosen observed in these pages in 2021, “An honest assessment of recent setbacks suggests that time is running out. . . . There are at most a few years [for China] to act before growth runs out.”</w:t>
      </w:r>
    </w:p>
    <w:p w14:paraId="3E5201EB" w14:textId="77777777" w:rsidR="00BE2CF3" w:rsidRPr="00633F39" w:rsidRDefault="00BE2CF3" w:rsidP="00BE2CF3">
      <w:pPr>
        <w:rPr>
          <w:sz w:val="16"/>
        </w:rPr>
      </w:pPr>
      <w:r w:rsidRPr="00FB5908">
        <w:rPr>
          <w:rStyle w:val="StyleUnderline"/>
        </w:rPr>
        <w:t xml:space="preserve">These </w:t>
      </w:r>
      <w:r w:rsidRPr="0002356B">
        <w:rPr>
          <w:rStyle w:val="StyleUnderline"/>
          <w:highlight w:val="cyan"/>
        </w:rPr>
        <w:t>trends are a cause for concern</w:t>
      </w:r>
      <w:r w:rsidRPr="00633F39">
        <w:rPr>
          <w:sz w:val="16"/>
        </w:rPr>
        <w:t xml:space="preserve">. </w:t>
      </w:r>
      <w:r w:rsidRPr="0002356B">
        <w:rPr>
          <w:rStyle w:val="StyleUnderline"/>
          <w:highlight w:val="cyan"/>
        </w:rPr>
        <w:t>Relations</w:t>
      </w:r>
      <w:r w:rsidRPr="00633F39">
        <w:rPr>
          <w:sz w:val="16"/>
        </w:rPr>
        <w:t xml:space="preserve"> between countries </w:t>
      </w:r>
      <w:r w:rsidRPr="00FB5908">
        <w:rPr>
          <w:rStyle w:val="StyleUnderline"/>
        </w:rPr>
        <w:t xml:space="preserve">are </w:t>
      </w:r>
      <w:r w:rsidRPr="0002356B">
        <w:rPr>
          <w:rStyle w:val="StyleUnderline"/>
          <w:highlight w:val="cyan"/>
        </w:rPr>
        <w:t>most unstable</w:t>
      </w:r>
      <w:r w:rsidRPr="00633F39">
        <w:rPr>
          <w:sz w:val="16"/>
        </w:rPr>
        <w:t xml:space="preserve"> when </w:t>
      </w:r>
      <w:r w:rsidRPr="00FB5908">
        <w:rPr>
          <w:rStyle w:val="StyleUnderline"/>
        </w:rPr>
        <w:t>all the leading powers have pessimistic expectations</w:t>
      </w:r>
      <w:r w:rsidRPr="00633F39">
        <w:rPr>
          <w:sz w:val="16"/>
        </w:rPr>
        <w:t>—a situation that threatens to characterize the coming decade of great-power politics. China and the United States have adopted negative worldviews, and there is reason to fear that their outlooks could darken even further. Both countries are getting older. Immigration to the United States, the traditional source of demographic strength for the country, has dried up, according to the U.S. Census Bureau. By one estimate, there are currently 1.8 million fewer working-age immigrants in the United States today than there would have been if pre-2020 immigration trends had continued. Even more disconcerting, ongoing systemic shocks—the COVID-19 pandemic, financial turmoil, global supply chain bottlenecks, political polarization—will only feed a crisis mentality that invites short-term thinking.</w:t>
      </w:r>
    </w:p>
    <w:p w14:paraId="6B20703B" w14:textId="77777777" w:rsidR="00BE2CF3" w:rsidRPr="0002356B" w:rsidRDefault="00BE2CF3" w:rsidP="00BE2CF3">
      <w:pPr>
        <w:rPr>
          <w:rStyle w:val="StyleUnderline"/>
        </w:rPr>
      </w:pPr>
      <w:r w:rsidRPr="0002356B">
        <w:rPr>
          <w:rStyle w:val="StyleUnderline"/>
        </w:rPr>
        <w:lastRenderedPageBreak/>
        <w:t>Look on The Bright Side</w:t>
      </w:r>
    </w:p>
    <w:p w14:paraId="567E7BCC" w14:textId="77777777" w:rsidR="00BE2CF3" w:rsidRPr="00633F39" w:rsidRDefault="00BE2CF3" w:rsidP="00BE2CF3">
      <w:pPr>
        <w:rPr>
          <w:sz w:val="16"/>
        </w:rPr>
      </w:pPr>
      <w:r w:rsidRPr="0002356B">
        <w:rPr>
          <w:rStyle w:val="StyleUnderline"/>
          <w:highlight w:val="cyan"/>
        </w:rPr>
        <w:t>Successful U.S. support for Ukraine</w:t>
      </w:r>
      <w:r w:rsidRPr="000063DE">
        <w:rPr>
          <w:rStyle w:val="StyleUnderline"/>
        </w:rPr>
        <w:t xml:space="preserve"> could be a </w:t>
      </w:r>
      <w:r w:rsidRPr="0002356B">
        <w:rPr>
          <w:rStyle w:val="Emphasis"/>
          <w:highlight w:val="cyan"/>
        </w:rPr>
        <w:t>game-changer,</w:t>
      </w:r>
      <w:r w:rsidRPr="00633F39">
        <w:rPr>
          <w:sz w:val="16"/>
        </w:rPr>
        <w:t xml:space="preserve"> however. </w:t>
      </w:r>
      <w:r w:rsidRPr="000063DE">
        <w:rPr>
          <w:rStyle w:val="StyleUnderline"/>
        </w:rPr>
        <w:t>For the first time in years</w:t>
      </w:r>
      <w:r w:rsidRPr="00633F39">
        <w:rPr>
          <w:sz w:val="16"/>
        </w:rPr>
        <w:t xml:space="preserve">, the </w:t>
      </w:r>
      <w:r w:rsidRPr="0002356B">
        <w:rPr>
          <w:rStyle w:val="Emphasis"/>
          <w:highlight w:val="cyan"/>
        </w:rPr>
        <w:t>U</w:t>
      </w:r>
      <w:r w:rsidRPr="00633F39">
        <w:rPr>
          <w:sz w:val="16"/>
        </w:rPr>
        <w:t xml:space="preserve">nited </w:t>
      </w:r>
      <w:r w:rsidRPr="0002356B">
        <w:rPr>
          <w:rStyle w:val="Emphasis"/>
          <w:highlight w:val="cyan"/>
        </w:rPr>
        <w:t>S</w:t>
      </w:r>
      <w:r w:rsidRPr="00633F39">
        <w:rPr>
          <w:sz w:val="16"/>
        </w:rPr>
        <w:t xml:space="preserve">tates has </w:t>
      </w:r>
      <w:r w:rsidRPr="0002356B">
        <w:rPr>
          <w:rStyle w:val="StyleUnderline"/>
          <w:highlight w:val="cyan"/>
        </w:rPr>
        <w:t>demonstrated</w:t>
      </w:r>
      <w:r w:rsidRPr="000063DE">
        <w:rPr>
          <w:rStyle w:val="StyleUnderline"/>
        </w:rPr>
        <w:t xml:space="preserve"> policy</w:t>
      </w:r>
      <w:r w:rsidRPr="00633F39">
        <w:rPr>
          <w:sz w:val="16"/>
        </w:rPr>
        <w:t xml:space="preserve"> </w:t>
      </w:r>
      <w:r w:rsidRPr="0002356B">
        <w:rPr>
          <w:rStyle w:val="StyleUnderline"/>
          <w:highlight w:val="cyan"/>
        </w:rPr>
        <w:t>competence</w:t>
      </w:r>
      <w:r w:rsidRPr="000063DE">
        <w:rPr>
          <w:rStyle w:val="StyleUnderline"/>
        </w:rPr>
        <w:t xml:space="preserve"> during a global crisis.</w:t>
      </w:r>
      <w:r w:rsidRPr="00633F39">
        <w:rPr>
          <w:sz w:val="16"/>
        </w:rPr>
        <w:t xml:space="preserve"> Ukraine’s </w:t>
      </w:r>
      <w:r w:rsidRPr="0002356B">
        <w:rPr>
          <w:rStyle w:val="StyleUnderline"/>
          <w:highlight w:val="cyan"/>
        </w:rPr>
        <w:t>stout resistance</w:t>
      </w:r>
      <w:r w:rsidRPr="00633F39">
        <w:rPr>
          <w:sz w:val="16"/>
        </w:rPr>
        <w:t xml:space="preserve"> and its </w:t>
      </w:r>
      <w:r w:rsidRPr="0002356B">
        <w:rPr>
          <w:rStyle w:val="StyleUnderline"/>
          <w:highlight w:val="cyan"/>
        </w:rPr>
        <w:t>identification</w:t>
      </w:r>
      <w:r w:rsidRPr="000063DE">
        <w:rPr>
          <w:rStyle w:val="StyleUnderline"/>
        </w:rPr>
        <w:t xml:space="preserve"> with</w:t>
      </w:r>
      <w:r w:rsidRPr="00633F39">
        <w:rPr>
          <w:sz w:val="16"/>
        </w:rPr>
        <w:t xml:space="preserve"> </w:t>
      </w:r>
      <w:r w:rsidRPr="000063DE">
        <w:rPr>
          <w:rStyle w:val="Emphasis"/>
        </w:rPr>
        <w:t>Europe</w:t>
      </w:r>
      <w:r w:rsidRPr="00633F39">
        <w:rPr>
          <w:sz w:val="16"/>
        </w:rPr>
        <w:t xml:space="preserve"> and the </w:t>
      </w:r>
      <w:r w:rsidRPr="000063DE">
        <w:rPr>
          <w:rStyle w:val="Emphasis"/>
        </w:rPr>
        <w:t>U</w:t>
      </w:r>
      <w:r w:rsidRPr="00633F39">
        <w:rPr>
          <w:sz w:val="16"/>
        </w:rPr>
        <w:t xml:space="preserve">nited </w:t>
      </w:r>
      <w:r w:rsidRPr="000063DE">
        <w:rPr>
          <w:rStyle w:val="Emphasis"/>
        </w:rPr>
        <w:t>S</w:t>
      </w:r>
      <w:r w:rsidRPr="00633F39">
        <w:rPr>
          <w:sz w:val="16"/>
        </w:rPr>
        <w:t xml:space="preserve">tates have </w:t>
      </w:r>
      <w:r w:rsidRPr="0002356B">
        <w:rPr>
          <w:rStyle w:val="Emphasis"/>
          <w:highlight w:val="cyan"/>
        </w:rPr>
        <w:t>reminded everyone</w:t>
      </w:r>
      <w:r w:rsidRPr="000063DE">
        <w:rPr>
          <w:rStyle w:val="Emphasis"/>
        </w:rPr>
        <w:t>,</w:t>
      </w:r>
      <w:r w:rsidRPr="00633F39">
        <w:rPr>
          <w:sz w:val="16"/>
        </w:rPr>
        <w:t xml:space="preserve"> including Americans, that </w:t>
      </w:r>
      <w:r w:rsidRPr="0002356B">
        <w:rPr>
          <w:rStyle w:val="Emphasis"/>
          <w:highlight w:val="cyan"/>
        </w:rPr>
        <w:t>U.S</w:t>
      </w:r>
      <w:r w:rsidRPr="0002356B">
        <w:rPr>
          <w:rStyle w:val="StyleUnderline"/>
          <w:highlight w:val="cyan"/>
        </w:rPr>
        <w:t xml:space="preserve">. soft </w:t>
      </w:r>
      <w:r w:rsidRPr="0002356B">
        <w:rPr>
          <w:rStyle w:val="Emphasis"/>
          <w:highlight w:val="cyan"/>
        </w:rPr>
        <w:t>power</w:t>
      </w:r>
      <w:r w:rsidRPr="00633F39">
        <w:rPr>
          <w:sz w:val="16"/>
        </w:rPr>
        <w:t xml:space="preserve"> and </w:t>
      </w:r>
      <w:r w:rsidRPr="000063DE">
        <w:rPr>
          <w:rStyle w:val="StyleUnderline"/>
        </w:rPr>
        <w:t xml:space="preserve">structural power </w:t>
      </w:r>
      <w:r w:rsidRPr="0002356B">
        <w:rPr>
          <w:rStyle w:val="Emphasis"/>
          <w:highlight w:val="cyan"/>
        </w:rPr>
        <w:t>persist</w:t>
      </w:r>
      <w:r w:rsidRPr="00633F39">
        <w:rPr>
          <w:sz w:val="16"/>
        </w:rPr>
        <w:t xml:space="preserve">. After decades of rhetoric about American decline and a democratic recession, U.S. </w:t>
      </w:r>
      <w:r w:rsidRPr="0002356B">
        <w:rPr>
          <w:rStyle w:val="StyleUnderline"/>
          <w:highlight w:val="cyan"/>
        </w:rPr>
        <w:t>policymakers</w:t>
      </w:r>
      <w:r w:rsidRPr="000063DE">
        <w:rPr>
          <w:rStyle w:val="StyleUnderline"/>
        </w:rPr>
        <w:t xml:space="preserve"> can </w:t>
      </w:r>
      <w:r w:rsidRPr="0002356B">
        <w:rPr>
          <w:rStyle w:val="StyleUnderline"/>
          <w:highlight w:val="cyan"/>
        </w:rPr>
        <w:t xml:space="preserve">now speak of </w:t>
      </w:r>
      <w:r w:rsidRPr="0002356B">
        <w:rPr>
          <w:rStyle w:val="Emphasis"/>
          <w:highlight w:val="cyan"/>
        </w:rPr>
        <w:t>restored alliances</w:t>
      </w:r>
      <w:r w:rsidRPr="00633F39">
        <w:rPr>
          <w:sz w:val="16"/>
        </w:rPr>
        <w:t xml:space="preserve"> and a </w:t>
      </w:r>
      <w:r w:rsidRPr="0002356B">
        <w:rPr>
          <w:rStyle w:val="Emphasis"/>
          <w:highlight w:val="cyan"/>
        </w:rPr>
        <w:t>determination</w:t>
      </w:r>
      <w:r w:rsidRPr="000063DE">
        <w:rPr>
          <w:rStyle w:val="StyleUnderline"/>
        </w:rPr>
        <w:t xml:space="preserve"> to strengthen</w:t>
      </w:r>
      <w:r w:rsidRPr="00633F39">
        <w:rPr>
          <w:sz w:val="16"/>
        </w:rPr>
        <w:t xml:space="preserve"> the </w:t>
      </w:r>
      <w:r w:rsidRPr="000063DE">
        <w:rPr>
          <w:rStyle w:val="Emphasis"/>
        </w:rPr>
        <w:t>l</w:t>
      </w:r>
      <w:r w:rsidRPr="00633F39">
        <w:rPr>
          <w:sz w:val="16"/>
        </w:rPr>
        <w:t xml:space="preserve">iberal </w:t>
      </w:r>
      <w:r w:rsidRPr="000063DE">
        <w:rPr>
          <w:rStyle w:val="Emphasis"/>
        </w:rPr>
        <w:t>i</w:t>
      </w:r>
      <w:r w:rsidRPr="00633F39">
        <w:rPr>
          <w:sz w:val="16"/>
        </w:rPr>
        <w:t xml:space="preserve">nternational </w:t>
      </w:r>
      <w:r w:rsidRPr="000063DE">
        <w:rPr>
          <w:rStyle w:val="Emphasis"/>
        </w:rPr>
        <w:t>o</w:t>
      </w:r>
      <w:r w:rsidRPr="00633F39">
        <w:rPr>
          <w:sz w:val="16"/>
        </w:rPr>
        <w:t xml:space="preserve">rder. </w:t>
      </w:r>
      <w:r w:rsidRPr="0002356B">
        <w:rPr>
          <w:rStyle w:val="Emphasis"/>
          <w:highlight w:val="cyan"/>
        </w:rPr>
        <w:t>Perceptions</w:t>
      </w:r>
      <w:r w:rsidRPr="00633F39">
        <w:rPr>
          <w:sz w:val="16"/>
        </w:rPr>
        <w:t xml:space="preserve"> of U.S. hegemony might be starting to </w:t>
      </w:r>
      <w:r w:rsidRPr="0002356B">
        <w:rPr>
          <w:rStyle w:val="Emphasis"/>
          <w:highlight w:val="cyan"/>
        </w:rPr>
        <w:t>shift</w:t>
      </w:r>
      <w:r w:rsidRPr="00633F39">
        <w:rPr>
          <w:sz w:val="16"/>
        </w:rPr>
        <w:t xml:space="preserve"> in a </w:t>
      </w:r>
      <w:r w:rsidRPr="0002356B">
        <w:rPr>
          <w:rStyle w:val="StyleUnderline"/>
          <w:highlight w:val="cyan"/>
        </w:rPr>
        <w:t>more favorable direction</w:t>
      </w:r>
      <w:r w:rsidRPr="00633F39">
        <w:rPr>
          <w:sz w:val="16"/>
        </w:rPr>
        <w:t>.</w:t>
      </w:r>
    </w:p>
    <w:p w14:paraId="4D601E65" w14:textId="77777777" w:rsidR="00BE2CF3" w:rsidRPr="0002356B" w:rsidRDefault="00BE2CF3" w:rsidP="00BE2CF3">
      <w:pPr>
        <w:rPr>
          <w:rStyle w:val="StyleUnderline"/>
        </w:rPr>
      </w:pPr>
      <w:r w:rsidRPr="0002356B">
        <w:rPr>
          <w:rStyle w:val="StyleUnderline"/>
          <w:highlight w:val="cyan"/>
        </w:rPr>
        <w:t>If American officials</w:t>
      </w:r>
      <w:r w:rsidRPr="00633F39">
        <w:rPr>
          <w:sz w:val="16"/>
        </w:rPr>
        <w:t xml:space="preserve"> </w:t>
      </w:r>
      <w:r w:rsidRPr="0002356B">
        <w:rPr>
          <w:rStyle w:val="Emphasis"/>
          <w:highlight w:val="cyan"/>
        </w:rPr>
        <w:t>believe</w:t>
      </w:r>
      <w:r w:rsidRPr="00633F39">
        <w:rPr>
          <w:sz w:val="16"/>
        </w:rPr>
        <w:t xml:space="preserve"> that the </w:t>
      </w:r>
      <w:r w:rsidRPr="0002356B">
        <w:rPr>
          <w:rStyle w:val="StyleUnderline"/>
          <w:highlight w:val="cyan"/>
        </w:rPr>
        <w:t>future</w:t>
      </w:r>
      <w:r w:rsidRPr="00633F39">
        <w:rPr>
          <w:sz w:val="16"/>
        </w:rPr>
        <w:t xml:space="preserve"> will be </w:t>
      </w:r>
      <w:r w:rsidRPr="0002356B">
        <w:rPr>
          <w:rStyle w:val="StyleUnderline"/>
          <w:highlight w:val="cyan"/>
        </w:rPr>
        <w:t>more favorable</w:t>
      </w:r>
      <w:r w:rsidRPr="00633F39">
        <w:rPr>
          <w:sz w:val="16"/>
        </w:rPr>
        <w:t xml:space="preserve"> than the present, then perhaps </w:t>
      </w:r>
      <w:r w:rsidRPr="0002356B">
        <w:rPr>
          <w:rStyle w:val="StyleUnderline"/>
        </w:rPr>
        <w:t>they can focus</w:t>
      </w:r>
      <w:r w:rsidRPr="00633F39">
        <w:rPr>
          <w:sz w:val="16"/>
        </w:rPr>
        <w:t xml:space="preserve"> on </w:t>
      </w:r>
      <w:r w:rsidRPr="0002356B">
        <w:rPr>
          <w:rStyle w:val="StyleUnderline"/>
        </w:rPr>
        <w:t>reinforcing</w:t>
      </w:r>
      <w:r w:rsidRPr="00633F39">
        <w:rPr>
          <w:sz w:val="16"/>
        </w:rPr>
        <w:t xml:space="preserve"> the liberal </w:t>
      </w:r>
      <w:r w:rsidRPr="0002356B">
        <w:rPr>
          <w:rStyle w:val="StyleUnderline"/>
        </w:rPr>
        <w:t>international order</w:t>
      </w:r>
      <w:r w:rsidRPr="00633F39">
        <w:rPr>
          <w:sz w:val="16"/>
        </w:rPr>
        <w:t xml:space="preserve"> that has advanced U.S. interests for decades. Less concerned about immediate threats, Washington </w:t>
      </w:r>
      <w:r w:rsidRPr="0002356B">
        <w:rPr>
          <w:rStyle w:val="StyleUnderline"/>
        </w:rPr>
        <w:t>might be able to reemphasize long-term objectives</w:t>
      </w:r>
      <w:r w:rsidRPr="00633F39">
        <w:rPr>
          <w:sz w:val="16"/>
        </w:rPr>
        <w:t xml:space="preserve">, such as </w:t>
      </w:r>
      <w:r w:rsidRPr="0002356B">
        <w:rPr>
          <w:rStyle w:val="Emphasis"/>
          <w:highlight w:val="cyan"/>
        </w:rPr>
        <w:t>reversing</w:t>
      </w:r>
      <w:r w:rsidRPr="00633F39">
        <w:rPr>
          <w:sz w:val="16"/>
          <w:highlight w:val="cyan"/>
        </w:rPr>
        <w:t xml:space="preserve"> </w:t>
      </w:r>
      <w:r w:rsidRPr="0002356B">
        <w:rPr>
          <w:rStyle w:val="StyleUnderline"/>
          <w:highlight w:val="cyan"/>
        </w:rPr>
        <w:t>democratic backsliding</w:t>
      </w:r>
      <w:r w:rsidRPr="00633F39">
        <w:rPr>
          <w:sz w:val="16"/>
        </w:rPr>
        <w:t xml:space="preserve"> and </w:t>
      </w:r>
      <w:r w:rsidRPr="0002356B">
        <w:rPr>
          <w:rStyle w:val="StyleUnderline"/>
          <w:highlight w:val="cyan"/>
        </w:rPr>
        <w:t>building</w:t>
      </w:r>
      <w:r w:rsidRPr="0002356B">
        <w:rPr>
          <w:rStyle w:val="StyleUnderline"/>
        </w:rPr>
        <w:t xml:space="preserve"> a </w:t>
      </w:r>
      <w:r w:rsidRPr="0002356B">
        <w:rPr>
          <w:rStyle w:val="Emphasis"/>
          <w:highlight w:val="cyan"/>
        </w:rPr>
        <w:t>resilient</w:t>
      </w:r>
      <w:r w:rsidRPr="0002356B">
        <w:rPr>
          <w:rStyle w:val="StyleUnderline"/>
        </w:rPr>
        <w:t xml:space="preserve"> set of </w:t>
      </w:r>
      <w:r w:rsidRPr="0002356B">
        <w:rPr>
          <w:rStyle w:val="StyleUnderline"/>
          <w:highlight w:val="cyan"/>
        </w:rPr>
        <w:t>rules</w:t>
      </w:r>
      <w:r w:rsidRPr="0002356B">
        <w:rPr>
          <w:rStyle w:val="StyleUnderline"/>
        </w:rPr>
        <w:t xml:space="preserve"> for the twenty-first-century global economy</w:t>
      </w:r>
      <w:r w:rsidRPr="00633F39">
        <w:rPr>
          <w:sz w:val="16"/>
        </w:rPr>
        <w:t xml:space="preserve">. </w:t>
      </w:r>
      <w:r w:rsidRPr="0002356B">
        <w:rPr>
          <w:rStyle w:val="StyleUnderline"/>
        </w:rPr>
        <w:t>Despite</w:t>
      </w:r>
      <w:r w:rsidRPr="00633F39">
        <w:rPr>
          <w:sz w:val="16"/>
        </w:rPr>
        <w:t xml:space="preserve"> rising </w:t>
      </w:r>
      <w:r w:rsidRPr="0002356B">
        <w:rPr>
          <w:rStyle w:val="StyleUnderline"/>
        </w:rPr>
        <w:t>Chinese pessimism,</w:t>
      </w:r>
      <w:r w:rsidRPr="00633F39">
        <w:rPr>
          <w:sz w:val="16"/>
        </w:rPr>
        <w:t xml:space="preserve"> a </w:t>
      </w:r>
      <w:r w:rsidRPr="0002356B">
        <w:rPr>
          <w:rStyle w:val="StyleUnderline"/>
        </w:rPr>
        <w:t>strong United States</w:t>
      </w:r>
      <w:r w:rsidRPr="00633F39">
        <w:rPr>
          <w:sz w:val="16"/>
        </w:rPr>
        <w:t xml:space="preserve">, </w:t>
      </w:r>
      <w:r w:rsidRPr="0002356B">
        <w:rPr>
          <w:rStyle w:val="Emphasis"/>
        </w:rPr>
        <w:t>confident</w:t>
      </w:r>
      <w:r w:rsidRPr="00633F39">
        <w:rPr>
          <w:sz w:val="16"/>
        </w:rPr>
        <w:t xml:space="preserve"> in its </w:t>
      </w:r>
      <w:r w:rsidRPr="0002356B">
        <w:rPr>
          <w:rStyle w:val="Emphasis"/>
        </w:rPr>
        <w:t>future</w:t>
      </w:r>
      <w:r w:rsidRPr="00633F39">
        <w:rPr>
          <w:sz w:val="16"/>
        </w:rPr>
        <w:t xml:space="preserve"> and its </w:t>
      </w:r>
      <w:r w:rsidRPr="0002356B">
        <w:rPr>
          <w:rStyle w:val="Emphasis"/>
        </w:rPr>
        <w:t>role in the world,</w:t>
      </w:r>
      <w:r w:rsidRPr="00633F39">
        <w:rPr>
          <w:sz w:val="16"/>
        </w:rPr>
        <w:t xml:space="preserve"> could </w:t>
      </w:r>
      <w:r w:rsidRPr="0002356B">
        <w:rPr>
          <w:rStyle w:val="Emphasis"/>
        </w:rPr>
        <w:t>retake</w:t>
      </w:r>
      <w:r w:rsidRPr="00633F39">
        <w:rPr>
          <w:sz w:val="16"/>
        </w:rPr>
        <w:t xml:space="preserve"> its historic </w:t>
      </w:r>
      <w:r w:rsidRPr="0002356B">
        <w:rPr>
          <w:rStyle w:val="Emphasis"/>
        </w:rPr>
        <w:t>position</w:t>
      </w:r>
      <w:r w:rsidRPr="00633F39">
        <w:rPr>
          <w:sz w:val="16"/>
        </w:rPr>
        <w:t xml:space="preserve"> within the international system. An </w:t>
      </w:r>
      <w:r w:rsidRPr="0002356B">
        <w:rPr>
          <w:rStyle w:val="Emphasis"/>
        </w:rPr>
        <w:t>optimistic United States</w:t>
      </w:r>
      <w:r w:rsidRPr="00633F39">
        <w:rPr>
          <w:sz w:val="16"/>
        </w:rPr>
        <w:t xml:space="preserve"> will </w:t>
      </w:r>
      <w:r w:rsidRPr="0002356B">
        <w:rPr>
          <w:rStyle w:val="Emphasis"/>
        </w:rPr>
        <w:t>fortify</w:t>
      </w:r>
      <w:r w:rsidRPr="00633F39">
        <w:rPr>
          <w:sz w:val="16"/>
        </w:rPr>
        <w:t xml:space="preserve"> international </w:t>
      </w:r>
      <w:r w:rsidRPr="0002356B">
        <w:rPr>
          <w:rStyle w:val="StyleUnderline"/>
        </w:rPr>
        <w:t>institutions</w:t>
      </w:r>
      <w:r w:rsidRPr="00633F39">
        <w:rPr>
          <w:sz w:val="16"/>
        </w:rPr>
        <w:t xml:space="preserve"> and offer a </w:t>
      </w:r>
      <w:r w:rsidRPr="0002356B">
        <w:rPr>
          <w:rStyle w:val="StyleUnderline"/>
        </w:rPr>
        <w:t>bridge</w:t>
      </w:r>
      <w:r w:rsidRPr="00633F39">
        <w:rPr>
          <w:sz w:val="16"/>
        </w:rPr>
        <w:t xml:space="preserve"> to countries in the </w:t>
      </w:r>
      <w:r w:rsidRPr="0002356B">
        <w:rPr>
          <w:rStyle w:val="StyleUnderline"/>
        </w:rPr>
        <w:t>global South</w:t>
      </w:r>
      <w:r w:rsidRPr="00633F39">
        <w:rPr>
          <w:sz w:val="16"/>
        </w:rPr>
        <w:t xml:space="preserve">—including China—that are interested in joining the order as responsible stakeholders. </w:t>
      </w:r>
      <w:r w:rsidRPr="0002356B">
        <w:rPr>
          <w:rStyle w:val="StyleUnderline"/>
          <w:highlight w:val="cyan"/>
        </w:rPr>
        <w:t>If</w:t>
      </w:r>
      <w:r w:rsidRPr="0002356B">
        <w:rPr>
          <w:rStyle w:val="StyleUnderline"/>
        </w:rPr>
        <w:t xml:space="preserve">, however, the great </w:t>
      </w:r>
      <w:r w:rsidRPr="0002356B">
        <w:rPr>
          <w:rStyle w:val="StyleUnderline"/>
          <w:highlight w:val="cyan"/>
        </w:rPr>
        <w:t xml:space="preserve">powers </w:t>
      </w:r>
      <w:r w:rsidRPr="0002356B">
        <w:rPr>
          <w:rStyle w:val="Emphasis"/>
          <w:highlight w:val="cyan"/>
        </w:rPr>
        <w:t>succumb to pessimism</w:t>
      </w:r>
      <w:r w:rsidRPr="0002356B">
        <w:rPr>
          <w:rStyle w:val="StyleUnderline"/>
          <w:highlight w:val="cyan"/>
        </w:rPr>
        <w:t xml:space="preserve">, </w:t>
      </w:r>
      <w:r w:rsidRPr="0002356B">
        <w:rPr>
          <w:rStyle w:val="StyleUnderline"/>
        </w:rPr>
        <w:t xml:space="preserve">then all </w:t>
      </w:r>
      <w:r w:rsidRPr="0002356B">
        <w:rPr>
          <w:rStyle w:val="StyleUnderline"/>
          <w:highlight w:val="cyan"/>
        </w:rPr>
        <w:t>bets are off</w:t>
      </w:r>
      <w:r w:rsidRPr="0002356B">
        <w:rPr>
          <w:rStyle w:val="StyleUnderline"/>
        </w:rPr>
        <w:t>, and the world will face a dangerous decade.</w:t>
      </w:r>
    </w:p>
    <w:p w14:paraId="79BF88B9" w14:textId="77777777" w:rsidR="00633388" w:rsidRPr="00970422" w:rsidRDefault="00633388" w:rsidP="00BE2CF3"/>
    <w:p w14:paraId="5B6651D3" w14:textId="77777777" w:rsidR="00BE2CF3" w:rsidRDefault="00BE2CF3" w:rsidP="00BE2CF3"/>
    <w:p w14:paraId="273C8C70" w14:textId="55B6A860" w:rsidR="00633388" w:rsidRPr="00970422" w:rsidRDefault="00633388" w:rsidP="00633388">
      <w:pPr>
        <w:pStyle w:val="Heading3"/>
        <w:rPr>
          <w:rFonts w:cs="Arial"/>
        </w:rPr>
      </w:pPr>
      <w:r w:rsidRPr="00970422">
        <w:rPr>
          <w:rFonts w:cs="Arial"/>
        </w:rPr>
        <w:lastRenderedPageBreak/>
        <w:t xml:space="preserve">Strategic Studies Good---2AC </w:t>
      </w:r>
    </w:p>
    <w:p w14:paraId="2CB0E676" w14:textId="460A5F10" w:rsidR="002E4A5E" w:rsidRPr="00970422" w:rsidRDefault="002E4A5E" w:rsidP="002E4A5E">
      <w:pPr>
        <w:pStyle w:val="Heading4"/>
        <w:rPr>
          <w:rFonts w:cs="Arial"/>
        </w:rPr>
      </w:pPr>
      <w:r w:rsidRPr="00970422">
        <w:rPr>
          <w:rFonts w:cs="Arial"/>
        </w:rPr>
        <w:t xml:space="preserve">Strategic expert establishment is a </w:t>
      </w:r>
      <w:r w:rsidRPr="00970422">
        <w:rPr>
          <w:rFonts w:cs="Arial"/>
          <w:u w:val="single"/>
        </w:rPr>
        <w:t>flexible</w:t>
      </w:r>
      <w:r w:rsidRPr="00970422">
        <w:rPr>
          <w:rFonts w:cs="Arial"/>
        </w:rPr>
        <w:t xml:space="preserve">, </w:t>
      </w:r>
      <w:r w:rsidRPr="00970422">
        <w:rPr>
          <w:rFonts w:cs="Arial"/>
          <w:u w:val="single"/>
        </w:rPr>
        <w:t>well-vetted</w:t>
      </w:r>
      <w:r w:rsidRPr="00970422">
        <w:rPr>
          <w:rFonts w:cs="Arial"/>
        </w:rPr>
        <w:t xml:space="preserve">,  </w:t>
      </w:r>
      <w:r w:rsidRPr="00970422">
        <w:rPr>
          <w:rFonts w:cs="Arial"/>
          <w:u w:val="single"/>
        </w:rPr>
        <w:t>marketplace</w:t>
      </w:r>
      <w:r w:rsidRPr="00970422">
        <w:rPr>
          <w:rFonts w:cs="Arial"/>
        </w:rPr>
        <w:t xml:space="preserve"> of ideas. </w:t>
      </w:r>
    </w:p>
    <w:p w14:paraId="58E471CA" w14:textId="77777777" w:rsidR="00633388" w:rsidRPr="00970422" w:rsidRDefault="00633388" w:rsidP="00633388">
      <w:r w:rsidRPr="00970422">
        <w:t xml:space="preserve">William </w:t>
      </w:r>
      <w:r w:rsidRPr="00970422">
        <w:rPr>
          <w:rStyle w:val="Style13ptBold"/>
        </w:rPr>
        <w:t>Inboden 20</w:t>
      </w:r>
      <w:r w:rsidRPr="00970422">
        <w:t xml:space="preserve">. William Powers, Jr., Executive Director of the Clements Center for National Security and an Associate Professor at the LBJ School of Public Affairs at the University of Texas at Austin, served at the State Department in 2002-2005 and as senior director for strategic planning on the National Security Council staff in 2005-2007. Hal Brands, PhD, Henry A. Kissinger Distinguished Professor of Global Affairs at the Johns Hopkins School of Advanced International Studies. Peter D. Feaver is a professor of political science and public policy at Duke University, where he heads the Program in American Grand Strategy and the Triangle Institute for Security Studies. April 29, 2020. “In Defense of the Blob.” </w:t>
      </w:r>
      <w:r w:rsidRPr="00970422">
        <w:rPr>
          <w:i/>
          <w:iCs/>
        </w:rPr>
        <w:t>Foreign Affairs</w:t>
      </w:r>
      <w:r w:rsidRPr="00970422">
        <w:t>. https://www.foreignaffairs.com/articles/united-states/2020-04-29/defense-blob</w:t>
      </w:r>
    </w:p>
    <w:p w14:paraId="4EEE28B3" w14:textId="77777777" w:rsidR="00633388" w:rsidRPr="00970422" w:rsidRDefault="00633388" w:rsidP="00633388">
      <w:pPr>
        <w:rPr>
          <w:sz w:val="16"/>
        </w:rPr>
      </w:pPr>
      <w:r w:rsidRPr="00970422">
        <w:rPr>
          <w:sz w:val="16"/>
        </w:rPr>
        <w:t xml:space="preserve">Blob theorists view the establishment as </w:t>
      </w:r>
      <w:r w:rsidRPr="00970422">
        <w:rPr>
          <w:rStyle w:val="StyleUnderline"/>
        </w:rPr>
        <w:t xml:space="preserve">a club of like-minded </w:t>
      </w:r>
      <w:r w:rsidRPr="00970422">
        <w:rPr>
          <w:rStyle w:val="Emphasis"/>
        </w:rPr>
        <w:t>elite insiders</w:t>
      </w:r>
      <w:r w:rsidRPr="00970422">
        <w:rPr>
          <w:rStyle w:val="StyleUnderline"/>
        </w:rPr>
        <w:t xml:space="preserve"> who control everything, take care of one another, </w:t>
      </w:r>
      <w:r w:rsidRPr="00970422">
        <w:rPr>
          <w:sz w:val="16"/>
        </w:rPr>
        <w:t>and brush off challenges to conventional</w:t>
      </w:r>
      <w:r w:rsidRPr="00970422">
        <w:rPr>
          <w:rStyle w:val="StyleUnderline"/>
        </w:rPr>
        <w:t xml:space="preserve"> </w:t>
      </w:r>
      <w:r w:rsidRPr="00970422">
        <w:rPr>
          <w:sz w:val="16"/>
        </w:rPr>
        <w:t>wisdom</w:t>
      </w:r>
      <w:r w:rsidRPr="00970422">
        <w:rPr>
          <w:rStyle w:val="StyleUnderline"/>
        </w:rPr>
        <w:t xml:space="preserve">. In reality, </w:t>
      </w:r>
      <w:r w:rsidRPr="00970422">
        <w:rPr>
          <w:rStyle w:val="StyleUnderline"/>
          <w:highlight w:val="cyan"/>
        </w:rPr>
        <w:t>the</w:t>
      </w:r>
      <w:r w:rsidRPr="00970422">
        <w:rPr>
          <w:rStyle w:val="StyleUnderline"/>
        </w:rPr>
        <w:t xml:space="preserve"> </w:t>
      </w:r>
      <w:r w:rsidRPr="00970422">
        <w:rPr>
          <w:rStyle w:val="Emphasis"/>
          <w:highlight w:val="cyan"/>
        </w:rPr>
        <w:t>U</w:t>
      </w:r>
      <w:r w:rsidRPr="00970422">
        <w:rPr>
          <w:rStyle w:val="StyleUnderline"/>
        </w:rPr>
        <w:t xml:space="preserve">nited </w:t>
      </w:r>
      <w:r w:rsidRPr="00970422">
        <w:rPr>
          <w:rStyle w:val="Emphasis"/>
          <w:highlight w:val="cyan"/>
        </w:rPr>
        <w:t>S</w:t>
      </w:r>
      <w:r w:rsidRPr="00970422">
        <w:rPr>
          <w:rStyle w:val="StyleUnderline"/>
        </w:rPr>
        <w:t xml:space="preserve">tates actually </w:t>
      </w:r>
      <w:r w:rsidRPr="00970422">
        <w:rPr>
          <w:rStyle w:val="StyleUnderline"/>
          <w:highlight w:val="cyan"/>
        </w:rPr>
        <w:t>has a</w:t>
      </w:r>
      <w:r w:rsidRPr="00970422">
        <w:rPr>
          <w:rStyle w:val="StyleUnderline"/>
        </w:rPr>
        <w:t xml:space="preserve"> </w:t>
      </w:r>
      <w:r w:rsidRPr="00970422">
        <w:rPr>
          <w:rStyle w:val="Emphasis"/>
        </w:rPr>
        <w:t xml:space="preserve">healthy </w:t>
      </w:r>
      <w:r w:rsidRPr="00970422">
        <w:rPr>
          <w:rStyle w:val="Emphasis"/>
          <w:highlight w:val="cyan"/>
        </w:rPr>
        <w:t>marketplace</w:t>
      </w:r>
      <w:r w:rsidRPr="00970422">
        <w:rPr>
          <w:rStyle w:val="StyleUnderline"/>
          <w:highlight w:val="cyan"/>
        </w:rPr>
        <w:t xml:space="preserve"> of</w:t>
      </w:r>
      <w:r w:rsidRPr="00970422">
        <w:rPr>
          <w:rStyle w:val="StyleUnderline"/>
        </w:rPr>
        <w:t xml:space="preserve"> foreign policy </w:t>
      </w:r>
      <w:r w:rsidRPr="00970422">
        <w:rPr>
          <w:rStyle w:val="StyleUnderline"/>
          <w:highlight w:val="cyan"/>
        </w:rPr>
        <w:t>ideas. Discussion</w:t>
      </w:r>
      <w:r w:rsidRPr="00970422">
        <w:rPr>
          <w:rStyle w:val="StyleUnderline"/>
        </w:rPr>
        <w:t xml:space="preserve"> over American </w:t>
      </w:r>
      <w:r w:rsidRPr="00970422">
        <w:rPr>
          <w:rStyle w:val="Emphasis"/>
        </w:rPr>
        <w:t>foreign policy</w:t>
      </w:r>
      <w:r w:rsidRPr="00970422">
        <w:rPr>
          <w:rStyle w:val="StyleUnderline"/>
        </w:rPr>
        <w:t xml:space="preserve"> </w:t>
      </w:r>
      <w:r w:rsidRPr="00970422">
        <w:rPr>
          <w:rStyle w:val="StyleUnderline"/>
          <w:highlight w:val="cyan"/>
        </w:rPr>
        <w:t>is loud</w:t>
      </w:r>
      <w:r w:rsidRPr="00970422">
        <w:rPr>
          <w:rStyle w:val="StyleUnderline"/>
        </w:rPr>
        <w:t xml:space="preserve">, contentious, </w:t>
      </w:r>
      <w:r w:rsidRPr="00970422">
        <w:rPr>
          <w:rStyle w:val="StyleUnderline"/>
          <w:highlight w:val="cyan"/>
        </w:rPr>
        <w:t>diverse</w:t>
      </w:r>
      <w:r w:rsidRPr="00970422">
        <w:rPr>
          <w:rStyle w:val="StyleUnderline"/>
        </w:rPr>
        <w:t xml:space="preserve">, and </w:t>
      </w:r>
      <w:r w:rsidRPr="00970422">
        <w:rPr>
          <w:rStyle w:val="Emphasis"/>
        </w:rPr>
        <w:t xml:space="preserve">generally </w:t>
      </w:r>
      <w:r w:rsidRPr="00970422">
        <w:rPr>
          <w:rStyle w:val="Emphasis"/>
          <w:highlight w:val="cyan"/>
        </w:rPr>
        <w:t>pragmatic</w:t>
      </w:r>
      <w:r w:rsidRPr="00970422">
        <w:rPr>
          <w:rStyle w:val="StyleUnderline"/>
        </w:rPr>
        <w:t xml:space="preserve">—and as a result, the nation gets the opportunity to </w:t>
      </w:r>
      <w:r w:rsidRPr="00970422">
        <w:rPr>
          <w:rStyle w:val="Emphasis"/>
        </w:rPr>
        <w:t>learn</w:t>
      </w:r>
      <w:r w:rsidRPr="00970422">
        <w:rPr>
          <w:rStyle w:val="StyleUnderline"/>
        </w:rPr>
        <w:t xml:space="preserve"> from its mistakes</w:t>
      </w:r>
      <w:r w:rsidRPr="00970422">
        <w:rPr>
          <w:sz w:val="16"/>
        </w:rPr>
        <w:t>, build on its successes, and improve its performance over time.</w:t>
      </w:r>
    </w:p>
    <w:p w14:paraId="219C3E76" w14:textId="77777777" w:rsidR="00633388" w:rsidRPr="00970422" w:rsidRDefault="00633388" w:rsidP="00633388">
      <w:pPr>
        <w:rPr>
          <w:sz w:val="16"/>
        </w:rPr>
      </w:pPr>
      <w:r w:rsidRPr="00970422">
        <w:rPr>
          <w:rStyle w:val="StyleUnderline"/>
        </w:rPr>
        <w:t xml:space="preserve">In both </w:t>
      </w:r>
      <w:r w:rsidRPr="00970422">
        <w:rPr>
          <w:rStyle w:val="Emphasis"/>
        </w:rPr>
        <w:t>absolute and relative</w:t>
      </w:r>
      <w:r w:rsidRPr="00970422">
        <w:rPr>
          <w:rStyle w:val="StyleUnderline"/>
        </w:rPr>
        <w:t xml:space="preserve"> terms, </w:t>
      </w:r>
      <w:r w:rsidRPr="00970422">
        <w:rPr>
          <w:rStyle w:val="StyleUnderline"/>
          <w:highlight w:val="cyan"/>
        </w:rPr>
        <w:t>the expert community</w:t>
      </w:r>
      <w:r w:rsidRPr="00970422">
        <w:rPr>
          <w:rStyle w:val="StyleUnderline"/>
        </w:rPr>
        <w:t xml:space="preserve"> dealing with foreign policy and national security in the United States is remarkably </w:t>
      </w:r>
      <w:r w:rsidRPr="00970422">
        <w:rPr>
          <w:rStyle w:val="Emphasis"/>
        </w:rPr>
        <w:t>large and heterogeneous</w:t>
      </w:r>
      <w:r w:rsidRPr="00970422">
        <w:rPr>
          <w:sz w:val="16"/>
        </w:rPr>
        <w:t>. Inside government, cadres of professionals make</w:t>
      </w:r>
      <w:r w:rsidRPr="00970422">
        <w:rPr>
          <w:rStyle w:val="StyleUnderline"/>
        </w:rPr>
        <w:t xml:space="preserve"> </w:t>
      </w:r>
      <w:r w:rsidRPr="00970422">
        <w:rPr>
          <w:rStyle w:val="StyleUnderline"/>
          <w:highlight w:val="cyan"/>
        </w:rPr>
        <w:t>vast amounts of</w:t>
      </w:r>
      <w:r w:rsidRPr="00970422">
        <w:rPr>
          <w:rStyle w:val="StyleUnderline"/>
        </w:rPr>
        <w:t xml:space="preserve"> </w:t>
      </w:r>
      <w:r w:rsidRPr="00970422">
        <w:rPr>
          <w:rStyle w:val="Emphasis"/>
        </w:rPr>
        <w:t xml:space="preserve">technocratic </w:t>
      </w:r>
      <w:r w:rsidRPr="00970422">
        <w:rPr>
          <w:rStyle w:val="Emphasis"/>
          <w:highlight w:val="cyan"/>
        </w:rPr>
        <w:t>knowledge</w:t>
      </w:r>
      <w:r w:rsidRPr="00970422">
        <w:rPr>
          <w:rStyle w:val="StyleUnderline"/>
          <w:highlight w:val="cyan"/>
        </w:rPr>
        <w:t xml:space="preserve"> and</w:t>
      </w:r>
      <w:r w:rsidRPr="00970422">
        <w:rPr>
          <w:rStyle w:val="StyleUnderline"/>
        </w:rPr>
        <w:t xml:space="preserve"> </w:t>
      </w:r>
      <w:r w:rsidRPr="00970422">
        <w:rPr>
          <w:rStyle w:val="Emphasis"/>
          <w:highlight w:val="cyan"/>
        </w:rPr>
        <w:t>institutional memory</w:t>
      </w:r>
      <w:r w:rsidRPr="00970422">
        <w:rPr>
          <w:rStyle w:val="StyleUnderline"/>
        </w:rPr>
        <w:t xml:space="preserve"> available to policymakers</w:t>
      </w:r>
      <w:r w:rsidRPr="00970422">
        <w:rPr>
          <w:sz w:val="16"/>
        </w:rPr>
        <w:t>. Every department and agency with an international role has distinctive regional or functional expertise it can bring to bear. This in-house knowledge is complemented by an even larger and more diverse network of experts in the many hundreds of think tanks and contract research institutions that surround the government and offer views ranging from right to left, hawk to dove, free trader to protectionist, technocratic to ideological. Pick any policy issue and you can put together a lively debate with ease. Should the United States engage with China or contain it? Negotiate with Iran or squeeze it? Withdraw from the Middle East or redouble its efforts? Reasoned arguments on all sides are widely available, in any form you want—all supplied from within the supposedly monolithic establishment.</w:t>
      </w:r>
    </w:p>
    <w:p w14:paraId="0214E9C5" w14:textId="77777777" w:rsidR="00633388" w:rsidRPr="00970422" w:rsidRDefault="00633388" w:rsidP="00633388">
      <w:pPr>
        <w:rPr>
          <w:rStyle w:val="StyleUnderline"/>
        </w:rPr>
      </w:pPr>
      <w:r w:rsidRPr="00970422">
        <w:rPr>
          <w:sz w:val="16"/>
        </w:rPr>
        <w:t xml:space="preserve">Moreover, unlike such communities in other leading powers, </w:t>
      </w:r>
      <w:r w:rsidRPr="00970422">
        <w:rPr>
          <w:rStyle w:val="StyleUnderline"/>
        </w:rPr>
        <w:t xml:space="preserve">the American foreign policy </w:t>
      </w:r>
      <w:r w:rsidRPr="00970422">
        <w:rPr>
          <w:rStyle w:val="StyleUnderline"/>
          <w:highlight w:val="cyan"/>
        </w:rPr>
        <w:t xml:space="preserve">establishment is </w:t>
      </w:r>
      <w:r w:rsidRPr="00970422">
        <w:rPr>
          <w:rStyle w:val="Emphasis"/>
          <w:highlight w:val="cyan"/>
        </w:rPr>
        <w:t>connected</w:t>
      </w:r>
      <w:r w:rsidRPr="00970422">
        <w:rPr>
          <w:rStyle w:val="Emphasis"/>
        </w:rPr>
        <w:t xml:space="preserve"> to society</w:t>
      </w:r>
      <w:r w:rsidRPr="00970422">
        <w:rPr>
          <w:rStyle w:val="StyleUnderline"/>
        </w:rPr>
        <w:t xml:space="preserve"> rather than cut off from it, because the top several layers of U.S. national security </w:t>
      </w:r>
      <w:r w:rsidRPr="00970422">
        <w:rPr>
          <w:rStyle w:val="StyleUnderline"/>
          <w:highlight w:val="cyan"/>
        </w:rPr>
        <w:t>bureaucracies are staffed by</w:t>
      </w:r>
      <w:r w:rsidRPr="00970422">
        <w:rPr>
          <w:rStyle w:val="StyleUnderline"/>
        </w:rPr>
        <w:t xml:space="preserve"> </w:t>
      </w:r>
      <w:r w:rsidRPr="00970422">
        <w:rPr>
          <w:rStyle w:val="Emphasis"/>
        </w:rPr>
        <w:t xml:space="preserve">political </w:t>
      </w:r>
      <w:r w:rsidRPr="00970422">
        <w:rPr>
          <w:rStyle w:val="Emphasis"/>
          <w:highlight w:val="cyan"/>
        </w:rPr>
        <w:t>appointees</w:t>
      </w:r>
      <w:r w:rsidRPr="00970422">
        <w:rPr>
          <w:rStyle w:val="StyleUnderline"/>
        </w:rPr>
        <w:t xml:space="preserve"> rather than civil servants</w:t>
      </w:r>
      <w:r w:rsidRPr="00970422">
        <w:rPr>
          <w:sz w:val="16"/>
        </w:rPr>
        <w:t>. The Blob comprises government officials, outside experts, and many people who go back and forth between the two</w:t>
      </w:r>
      <w:r w:rsidRPr="00970422">
        <w:rPr>
          <w:rStyle w:val="StyleUnderline"/>
        </w:rPr>
        <w:t xml:space="preserve">. </w:t>
      </w:r>
      <w:r w:rsidRPr="00970422">
        <w:rPr>
          <w:rStyle w:val="StyleUnderline"/>
          <w:highlight w:val="cyan"/>
        </w:rPr>
        <w:t xml:space="preserve">Insiders know </w:t>
      </w:r>
      <w:r w:rsidRPr="00970422">
        <w:rPr>
          <w:rStyle w:val="Emphasis"/>
          <w:highlight w:val="cyan"/>
        </w:rPr>
        <w:t>how government works</w:t>
      </w:r>
      <w:r w:rsidRPr="00970422">
        <w:rPr>
          <w:rStyle w:val="StyleUnderline"/>
        </w:rPr>
        <w:t xml:space="preserve"> and what is </w:t>
      </w:r>
      <w:r w:rsidRPr="00970422">
        <w:rPr>
          <w:rStyle w:val="Emphasis"/>
        </w:rPr>
        <w:t>practical</w:t>
      </w:r>
      <w:r w:rsidRPr="00970422">
        <w:rPr>
          <w:sz w:val="16"/>
        </w:rPr>
        <w:t xml:space="preserve">. Outsiders think independently. And in-and-outers bridge the gaps. </w:t>
      </w:r>
      <w:r w:rsidRPr="00970422">
        <w:rPr>
          <w:rStyle w:val="StyleUnderline"/>
          <w:highlight w:val="cyan"/>
        </w:rPr>
        <w:t>Other</w:t>
      </w:r>
      <w:r w:rsidRPr="00970422">
        <w:rPr>
          <w:rStyle w:val="StyleUnderline"/>
        </w:rPr>
        <w:t xml:space="preserve"> countries simply </w:t>
      </w:r>
      <w:r w:rsidRPr="00970422">
        <w:rPr>
          <w:rStyle w:val="StyleUnderline"/>
          <w:highlight w:val="cyan"/>
        </w:rPr>
        <w:t>do not have</w:t>
      </w:r>
      <w:r w:rsidRPr="00970422">
        <w:rPr>
          <w:rStyle w:val="StyleUnderline"/>
        </w:rPr>
        <w:t xml:space="preserve"> comparably </w:t>
      </w:r>
      <w:r w:rsidRPr="00970422">
        <w:rPr>
          <w:rStyle w:val="Emphasis"/>
          <w:highlight w:val="cyan"/>
        </w:rPr>
        <w:t>large</w:t>
      </w:r>
      <w:r w:rsidRPr="00970422">
        <w:rPr>
          <w:rStyle w:val="StyleUnderline"/>
        </w:rPr>
        <w:t xml:space="preserve">, </w:t>
      </w:r>
      <w:r w:rsidRPr="00970422">
        <w:rPr>
          <w:rStyle w:val="Emphasis"/>
          <w:highlight w:val="cyan"/>
        </w:rPr>
        <w:t>diverse</w:t>
      </w:r>
      <w:r w:rsidRPr="00970422">
        <w:rPr>
          <w:rStyle w:val="StyleUnderline"/>
        </w:rPr>
        <w:t xml:space="preserve">, permeable, </w:t>
      </w:r>
      <w:r w:rsidRPr="00970422">
        <w:rPr>
          <w:rStyle w:val="Emphasis"/>
          <w:highlight w:val="cyan"/>
        </w:rPr>
        <w:t>expert</w:t>
      </w:r>
      <w:r w:rsidRPr="00970422">
        <w:rPr>
          <w:rStyle w:val="StyleUnderline"/>
          <w:highlight w:val="cyan"/>
        </w:rPr>
        <w:t xml:space="preserve"> communities that encourage</w:t>
      </w:r>
      <w:r w:rsidRPr="00970422">
        <w:rPr>
          <w:rStyle w:val="StyleUnderline"/>
        </w:rPr>
        <w:t xml:space="preserve"> </w:t>
      </w:r>
      <w:r w:rsidRPr="00970422">
        <w:rPr>
          <w:rStyle w:val="Emphasis"/>
        </w:rPr>
        <w:t xml:space="preserve">vigorous </w:t>
      </w:r>
      <w:r w:rsidRPr="00970422">
        <w:rPr>
          <w:rStyle w:val="Emphasis"/>
          <w:highlight w:val="cyan"/>
        </w:rPr>
        <w:t>debate</w:t>
      </w:r>
      <w:r w:rsidRPr="00970422">
        <w:rPr>
          <w:rStyle w:val="StyleUnderline"/>
        </w:rPr>
        <w:t xml:space="preserve"> over national policy—which is why, say, the caliber of U.S. debate about </w:t>
      </w:r>
      <w:r w:rsidRPr="00970422">
        <w:rPr>
          <w:rStyle w:val="Emphasis"/>
        </w:rPr>
        <w:t>nuclear policy</w:t>
      </w:r>
      <w:r w:rsidRPr="00970422">
        <w:rPr>
          <w:rStyle w:val="StyleUnderline"/>
        </w:rPr>
        <w:t xml:space="preserve"> is more </w:t>
      </w:r>
      <w:r w:rsidRPr="00970422">
        <w:rPr>
          <w:rStyle w:val="Emphasis"/>
        </w:rPr>
        <w:t>nuanced</w:t>
      </w:r>
      <w:r w:rsidRPr="00970422">
        <w:rPr>
          <w:rStyle w:val="StyleUnderline"/>
        </w:rPr>
        <w:t xml:space="preserve"> and </w:t>
      </w:r>
      <w:r w:rsidRPr="00970422">
        <w:rPr>
          <w:sz w:val="16"/>
        </w:rPr>
        <w:t>better informed than in other nuclear powers, and which is why other countries</w:t>
      </w:r>
      <w:r w:rsidRPr="00970422">
        <w:rPr>
          <w:rStyle w:val="StyleUnderline"/>
        </w:rPr>
        <w:t xml:space="preserve"> </w:t>
      </w:r>
      <w:r w:rsidRPr="00970422">
        <w:rPr>
          <w:rStyle w:val="Emphasis"/>
          <w:highlight w:val="cyan"/>
        </w:rPr>
        <w:t>would love</w:t>
      </w:r>
      <w:r w:rsidRPr="00970422">
        <w:rPr>
          <w:rStyle w:val="StyleUnderline"/>
        </w:rPr>
        <w:t xml:space="preserve"> to have such </w:t>
      </w:r>
      <w:r w:rsidRPr="00970422">
        <w:rPr>
          <w:rStyle w:val="StyleUnderline"/>
          <w:highlight w:val="cyan"/>
        </w:rPr>
        <w:t>a Blob</w:t>
      </w:r>
      <w:r w:rsidRPr="00970422">
        <w:rPr>
          <w:rStyle w:val="StyleUnderline"/>
        </w:rPr>
        <w:t xml:space="preserve"> of their </w:t>
      </w:r>
      <w:r w:rsidRPr="00970422">
        <w:rPr>
          <w:rStyle w:val="Emphasis"/>
        </w:rPr>
        <w:t>own</w:t>
      </w:r>
      <w:r w:rsidRPr="00970422">
        <w:rPr>
          <w:rStyle w:val="StyleUnderline"/>
        </w:rPr>
        <w:t>.</w:t>
      </w:r>
    </w:p>
    <w:p w14:paraId="7758E72E" w14:textId="77777777" w:rsidR="00633388" w:rsidRPr="00970422" w:rsidRDefault="00633388" w:rsidP="00633388">
      <w:pPr>
        <w:rPr>
          <w:sz w:val="16"/>
        </w:rPr>
      </w:pPr>
      <w:r w:rsidRPr="00970422">
        <w:rPr>
          <w:sz w:val="16"/>
        </w:rPr>
        <w:t>The American foreign policy establishment</w:t>
      </w:r>
      <w:r w:rsidRPr="00970422">
        <w:rPr>
          <w:rStyle w:val="StyleUnderline"/>
        </w:rPr>
        <w:t xml:space="preserve">, finally, is generally </w:t>
      </w:r>
      <w:r w:rsidRPr="00970422">
        <w:rPr>
          <w:rStyle w:val="StyleUnderline"/>
          <w:highlight w:val="cyan"/>
        </w:rPr>
        <w:t xml:space="preserve">more </w:t>
      </w:r>
      <w:r w:rsidRPr="00970422">
        <w:rPr>
          <w:rStyle w:val="Emphasis"/>
          <w:highlight w:val="cyan"/>
        </w:rPr>
        <w:t>pragmatic</w:t>
      </w:r>
      <w:r w:rsidRPr="00970422">
        <w:rPr>
          <w:rStyle w:val="StyleUnderline"/>
          <w:highlight w:val="cyan"/>
        </w:rPr>
        <w:t xml:space="preserve"> than </w:t>
      </w:r>
      <w:r w:rsidRPr="00970422">
        <w:rPr>
          <w:rStyle w:val="Emphasis"/>
          <w:highlight w:val="cyan"/>
        </w:rPr>
        <w:t>ideological</w:t>
      </w:r>
      <w:r w:rsidRPr="00970422">
        <w:rPr>
          <w:sz w:val="16"/>
        </w:rPr>
        <w:t xml:space="preserve">. </w:t>
      </w:r>
      <w:r w:rsidRPr="00970422">
        <w:rPr>
          <w:rStyle w:val="StyleUnderline"/>
        </w:rPr>
        <w:t xml:space="preserve">It </w:t>
      </w:r>
      <w:r w:rsidRPr="00970422">
        <w:rPr>
          <w:rStyle w:val="StyleUnderline"/>
          <w:highlight w:val="cyan"/>
        </w:rPr>
        <w:t>values</w:t>
      </w:r>
      <w:r w:rsidRPr="00970422">
        <w:rPr>
          <w:rStyle w:val="StyleUnderline"/>
        </w:rPr>
        <w:t xml:space="preserve"> </w:t>
      </w:r>
      <w:r w:rsidRPr="00970422">
        <w:rPr>
          <w:rStyle w:val="Emphasis"/>
        </w:rPr>
        <w:t xml:space="preserve">prudence and </w:t>
      </w:r>
      <w:r w:rsidRPr="00970422">
        <w:rPr>
          <w:rStyle w:val="Emphasis"/>
          <w:highlight w:val="cyan"/>
        </w:rPr>
        <w:t>security</w:t>
      </w:r>
      <w:r w:rsidRPr="00970422">
        <w:rPr>
          <w:rStyle w:val="StyleUnderline"/>
        </w:rPr>
        <w:t xml:space="preserve"> over novelty and creativity</w:t>
      </w:r>
      <w:r w:rsidRPr="00970422">
        <w:rPr>
          <w:sz w:val="16"/>
        </w:rPr>
        <w:t xml:space="preserve">. It knows that thinking outside the box </w:t>
      </w:r>
      <w:r w:rsidRPr="00970422">
        <w:rPr>
          <w:sz w:val="16"/>
        </w:rPr>
        <w:lastRenderedPageBreak/>
        <w:t>may be useful in testing policy assumptions, but the box is usually there for a reason, and so reflexively embracing the far-out option is dangerous. Its members have made many mistakes, individually and collectively, but several features of the system enforce accountability over time</w:t>
      </w:r>
      <w:r w:rsidRPr="00970422">
        <w:rPr>
          <w:rStyle w:val="StyleUnderline"/>
        </w:rPr>
        <w:t xml:space="preserve">. Foreign policy </w:t>
      </w:r>
      <w:r w:rsidRPr="00970422">
        <w:rPr>
          <w:rStyle w:val="Emphasis"/>
          <w:highlight w:val="cyan"/>
        </w:rPr>
        <w:t>failures</w:t>
      </w:r>
      <w:r w:rsidRPr="00970422">
        <w:rPr>
          <w:rStyle w:val="StyleUnderline"/>
        </w:rPr>
        <w:t xml:space="preserve">, for example, are politically toxic and often </w:t>
      </w:r>
      <w:r w:rsidRPr="00970422">
        <w:rPr>
          <w:rStyle w:val="StyleUnderline"/>
          <w:highlight w:val="cyan"/>
        </w:rPr>
        <w:t>spur</w:t>
      </w:r>
      <w:r w:rsidRPr="00970422">
        <w:rPr>
          <w:rStyle w:val="StyleUnderline"/>
        </w:rPr>
        <w:t xml:space="preserve"> </w:t>
      </w:r>
      <w:r w:rsidRPr="00970422">
        <w:rPr>
          <w:rStyle w:val="Emphasis"/>
        </w:rPr>
        <w:t xml:space="preserve">positive </w:t>
      </w:r>
      <w:r w:rsidRPr="00970422">
        <w:rPr>
          <w:rStyle w:val="Emphasis"/>
          <w:highlight w:val="cyan"/>
        </w:rPr>
        <w:t>change</w:t>
      </w:r>
      <w:r w:rsidRPr="00970422">
        <w:rPr>
          <w:rStyle w:val="StyleUnderline"/>
        </w:rPr>
        <w:t xml:space="preserve">. The monumental intelligence failures that allowed the </w:t>
      </w:r>
      <w:r w:rsidRPr="00970422">
        <w:rPr>
          <w:rStyle w:val="Emphasis"/>
          <w:highlight w:val="cyan"/>
        </w:rPr>
        <w:t>September 11</w:t>
      </w:r>
      <w:r w:rsidRPr="00970422">
        <w:rPr>
          <w:rStyle w:val="StyleUnderline"/>
        </w:rPr>
        <w:t xml:space="preserve"> attacks to happen were </w:t>
      </w:r>
      <w:r w:rsidRPr="00970422">
        <w:rPr>
          <w:rStyle w:val="StyleUnderline"/>
          <w:highlight w:val="cyan"/>
        </w:rPr>
        <w:t xml:space="preserve">followed by </w:t>
      </w:r>
      <w:r w:rsidRPr="00970422">
        <w:rPr>
          <w:rStyle w:val="Emphasis"/>
          <w:highlight w:val="cyan"/>
        </w:rPr>
        <w:t>policy</w:t>
      </w:r>
      <w:r w:rsidRPr="00970422">
        <w:rPr>
          <w:rStyle w:val="StyleUnderline"/>
        </w:rPr>
        <w:t xml:space="preserve"> and institutional </w:t>
      </w:r>
      <w:r w:rsidRPr="00970422">
        <w:rPr>
          <w:rStyle w:val="Emphasis"/>
          <w:highlight w:val="cyan"/>
        </w:rPr>
        <w:t>reforms</w:t>
      </w:r>
      <w:r w:rsidRPr="00970422">
        <w:rPr>
          <w:rStyle w:val="StyleUnderline"/>
        </w:rPr>
        <w:t xml:space="preserve"> that have helped </w:t>
      </w:r>
      <w:r w:rsidRPr="00970422">
        <w:rPr>
          <w:rStyle w:val="Emphasis"/>
        </w:rPr>
        <w:t>prevent</w:t>
      </w:r>
      <w:r w:rsidRPr="00970422">
        <w:rPr>
          <w:rStyle w:val="StyleUnderline"/>
        </w:rPr>
        <w:t xml:space="preserve"> other mass-casualty </w:t>
      </w:r>
      <w:r w:rsidRPr="00970422">
        <w:rPr>
          <w:rStyle w:val="Emphasis"/>
        </w:rPr>
        <w:t>terrorist</w:t>
      </w:r>
      <w:r w:rsidRPr="00970422">
        <w:rPr>
          <w:rStyle w:val="StyleUnderline"/>
        </w:rPr>
        <w:t xml:space="preserve"> attacks on U.S. targets for almost </w:t>
      </w:r>
      <w:r w:rsidRPr="00970422">
        <w:rPr>
          <w:rStyle w:val="Emphasis"/>
        </w:rPr>
        <w:t>two decades</w:t>
      </w:r>
      <w:r w:rsidRPr="00970422">
        <w:rPr>
          <w:rStyle w:val="StyleUnderline"/>
        </w:rPr>
        <w:t xml:space="preserve">. Early </w:t>
      </w:r>
      <w:r w:rsidRPr="00970422">
        <w:rPr>
          <w:rStyle w:val="Emphasis"/>
        </w:rPr>
        <w:t>misjudgments</w:t>
      </w:r>
      <w:r w:rsidRPr="00970422">
        <w:rPr>
          <w:rStyle w:val="StyleUnderline"/>
        </w:rPr>
        <w:t xml:space="preserve"> in the Iraq war led to the </w:t>
      </w:r>
      <w:r w:rsidRPr="00970422">
        <w:rPr>
          <w:rStyle w:val="StyleUnderline"/>
          <w:highlight w:val="cyan"/>
        </w:rPr>
        <w:t xml:space="preserve">adoption of a new </w:t>
      </w:r>
      <w:r w:rsidRPr="00970422">
        <w:rPr>
          <w:rStyle w:val="Emphasis"/>
          <w:highlight w:val="cyan"/>
        </w:rPr>
        <w:t>counterinsurgency</w:t>
      </w:r>
      <w:r w:rsidRPr="00970422">
        <w:rPr>
          <w:rStyle w:val="Emphasis"/>
        </w:rPr>
        <w:t xml:space="preserve"> strategy</w:t>
      </w:r>
      <w:r w:rsidRPr="00970422">
        <w:rPr>
          <w:rStyle w:val="StyleUnderline"/>
        </w:rPr>
        <w:t xml:space="preserve"> that restored stability</w:t>
      </w:r>
      <w:r w:rsidRPr="00970422">
        <w:rPr>
          <w:sz w:val="16"/>
        </w:rPr>
        <w:t>, at least for a while. The international economic imbalances and financial procedures that led to the 2008 global financial crisis were addressed by policies that contributed to a decade-long recovery.</w:t>
      </w:r>
    </w:p>
    <w:p w14:paraId="28A9CDE5" w14:textId="77777777" w:rsidR="00633388" w:rsidRPr="00970422" w:rsidRDefault="00633388" w:rsidP="00633388">
      <w:pPr>
        <w:rPr>
          <w:sz w:val="16"/>
        </w:rPr>
      </w:pPr>
      <w:r w:rsidRPr="00970422">
        <w:rPr>
          <w:rStyle w:val="StyleUnderline"/>
        </w:rPr>
        <w:t xml:space="preserve">Taken together, these virtues </w:t>
      </w:r>
      <w:r w:rsidRPr="00970422">
        <w:rPr>
          <w:rStyle w:val="Emphasis"/>
        </w:rPr>
        <w:t>reinforce</w:t>
      </w:r>
      <w:r w:rsidRPr="00970422">
        <w:rPr>
          <w:rStyle w:val="StyleUnderline"/>
        </w:rPr>
        <w:t xml:space="preserve"> one another and </w:t>
      </w:r>
      <w:r w:rsidRPr="00970422">
        <w:rPr>
          <w:rStyle w:val="StyleUnderline"/>
          <w:highlight w:val="cyan"/>
        </w:rPr>
        <w:t>help</w:t>
      </w:r>
      <w:r w:rsidRPr="00970422">
        <w:rPr>
          <w:rStyle w:val="StyleUnderline"/>
        </w:rPr>
        <w:t xml:space="preserve"> the United States </w:t>
      </w:r>
      <w:r w:rsidRPr="00970422">
        <w:rPr>
          <w:rStyle w:val="StyleUnderline"/>
          <w:highlight w:val="cyan"/>
        </w:rPr>
        <w:t>tackle</w:t>
      </w:r>
      <w:r w:rsidRPr="00970422">
        <w:rPr>
          <w:rStyle w:val="StyleUnderline"/>
        </w:rPr>
        <w:t xml:space="preserve"> the countless </w:t>
      </w:r>
      <w:r w:rsidRPr="00970422">
        <w:rPr>
          <w:rStyle w:val="Emphasis"/>
        </w:rPr>
        <w:t xml:space="preserve">national and </w:t>
      </w:r>
      <w:r w:rsidRPr="00970422">
        <w:rPr>
          <w:rStyle w:val="Emphasis"/>
          <w:highlight w:val="cyan"/>
        </w:rPr>
        <w:t>global</w:t>
      </w:r>
      <w:r w:rsidRPr="00970422">
        <w:rPr>
          <w:rStyle w:val="StyleUnderline"/>
          <w:highlight w:val="cyan"/>
        </w:rPr>
        <w:t xml:space="preserve"> challenges</w:t>
      </w:r>
      <w:r w:rsidRPr="00970422">
        <w:rPr>
          <w:rStyle w:val="StyleUnderline"/>
        </w:rPr>
        <w:t xml:space="preserve"> that confront a </w:t>
      </w:r>
      <w:r w:rsidRPr="00970422">
        <w:rPr>
          <w:rStyle w:val="Emphasis"/>
        </w:rPr>
        <w:t>superpower</w:t>
      </w:r>
      <w:r w:rsidRPr="00970422">
        <w:rPr>
          <w:sz w:val="16"/>
        </w:rPr>
        <w:t xml:space="preserve">. Blob critics claim there are no meaningful arguments over U.S. foreign policy. But this is just not true. </w:t>
      </w:r>
      <w:r w:rsidRPr="00970422">
        <w:rPr>
          <w:rStyle w:val="Emphasis"/>
          <w:highlight w:val="cyan"/>
        </w:rPr>
        <w:t>Intense disputes</w:t>
      </w:r>
      <w:r w:rsidRPr="00970422">
        <w:rPr>
          <w:rStyle w:val="StyleUnderline"/>
          <w:highlight w:val="cyan"/>
        </w:rPr>
        <w:t xml:space="preserve"> over</w:t>
      </w:r>
      <w:r w:rsidRPr="00970422">
        <w:rPr>
          <w:rStyle w:val="StyleUnderline"/>
        </w:rPr>
        <w:t xml:space="preserve"> the Korean War, the </w:t>
      </w:r>
      <w:r w:rsidRPr="00970422">
        <w:rPr>
          <w:rStyle w:val="StyleUnderline"/>
          <w:highlight w:val="cyan"/>
        </w:rPr>
        <w:t>Vietnam</w:t>
      </w:r>
      <w:r w:rsidRPr="00970422">
        <w:rPr>
          <w:rStyle w:val="StyleUnderline"/>
        </w:rPr>
        <w:t xml:space="preserve"> War, </w:t>
      </w:r>
      <w:r w:rsidRPr="00970422">
        <w:rPr>
          <w:rStyle w:val="StyleUnderline"/>
          <w:highlight w:val="cyan"/>
        </w:rPr>
        <w:t>détente</w:t>
      </w:r>
      <w:r w:rsidRPr="00970422">
        <w:rPr>
          <w:rStyle w:val="StyleUnderline"/>
        </w:rPr>
        <w:t xml:space="preserve"> and arms control</w:t>
      </w:r>
      <w:r w:rsidRPr="00970422">
        <w:rPr>
          <w:sz w:val="16"/>
        </w:rPr>
        <w:t xml:space="preserve">, the opening to China, and policies in Central America and the Middle East were followed by battles over the Gulf War, NATO expansion, military interventions in Haiti, Somalia, and the Balkans, and the wars in Afghanistan and Iraq—not to mention </w:t>
      </w:r>
      <w:r w:rsidRPr="00970422">
        <w:rPr>
          <w:rStyle w:val="Emphasis"/>
        </w:rPr>
        <w:t xml:space="preserve">heated </w:t>
      </w:r>
      <w:r w:rsidRPr="00970422">
        <w:rPr>
          <w:rStyle w:val="Emphasis"/>
          <w:highlight w:val="cyan"/>
        </w:rPr>
        <w:t>arguments</w:t>
      </w:r>
      <w:r w:rsidRPr="00970422">
        <w:rPr>
          <w:sz w:val="16"/>
          <w:highlight w:val="cyan"/>
        </w:rPr>
        <w:t xml:space="preserve"> </w:t>
      </w:r>
      <w:r w:rsidRPr="00970422">
        <w:rPr>
          <w:rStyle w:val="StyleUnderline"/>
          <w:highlight w:val="cyan"/>
        </w:rPr>
        <w:t xml:space="preserve">over </w:t>
      </w:r>
      <w:r w:rsidRPr="00970422">
        <w:rPr>
          <w:rStyle w:val="StyleUnderline"/>
        </w:rPr>
        <w:t xml:space="preserve">positions toward </w:t>
      </w:r>
      <w:r w:rsidRPr="00970422">
        <w:rPr>
          <w:rStyle w:val="StyleUnderline"/>
          <w:highlight w:val="cyan"/>
        </w:rPr>
        <w:t>China, Iran</w:t>
      </w:r>
      <w:r w:rsidRPr="00970422">
        <w:rPr>
          <w:rStyle w:val="StyleUnderline"/>
        </w:rPr>
        <w:t>, North Korea, Russia</w:t>
      </w:r>
      <w:r w:rsidRPr="00970422">
        <w:rPr>
          <w:sz w:val="16"/>
        </w:rPr>
        <w:t xml:space="preserve">, and other issues today. It is true that beneath all this controversy lies a relatively </w:t>
      </w:r>
      <w:r w:rsidRPr="00970422">
        <w:rPr>
          <w:rStyle w:val="StyleUnderline"/>
          <w:highlight w:val="cyan"/>
        </w:rPr>
        <w:t>stable consensus</w:t>
      </w:r>
      <w:r w:rsidRPr="00970422">
        <w:rPr>
          <w:sz w:val="16"/>
        </w:rPr>
        <w:t xml:space="preserve"> on the value of power, alliances, and constructive global engagement. Most members of the establishment believe that global problems usually improve when the United States engages responsibly and worsen when the United States retreats. </w:t>
      </w:r>
      <w:r w:rsidRPr="00970422">
        <w:rPr>
          <w:rStyle w:val="StyleUnderline"/>
        </w:rPr>
        <w:t xml:space="preserve">Yet </w:t>
      </w:r>
      <w:r w:rsidRPr="00970422">
        <w:rPr>
          <w:rStyle w:val="StyleUnderline"/>
          <w:highlight w:val="cyan"/>
        </w:rPr>
        <w:t>that reflects</w:t>
      </w:r>
      <w:r w:rsidRPr="00970422">
        <w:rPr>
          <w:rStyle w:val="StyleUnderline"/>
        </w:rPr>
        <w:t xml:space="preserve"> </w:t>
      </w:r>
      <w:r w:rsidRPr="00970422">
        <w:rPr>
          <w:rStyle w:val="Emphasis"/>
        </w:rPr>
        <w:t>not</w:t>
      </w:r>
      <w:r w:rsidRPr="00970422">
        <w:rPr>
          <w:rStyle w:val="StyleUnderline"/>
        </w:rPr>
        <w:t xml:space="preserve"> some nefarious groupthink but the </w:t>
      </w:r>
      <w:r w:rsidRPr="00970422">
        <w:rPr>
          <w:rStyle w:val="Emphasis"/>
          <w:highlight w:val="cyan"/>
        </w:rPr>
        <w:t>wisdom</w:t>
      </w:r>
      <w:r w:rsidRPr="00970422">
        <w:rPr>
          <w:rStyle w:val="StyleUnderline"/>
          <w:highlight w:val="cyan"/>
        </w:rPr>
        <w:t xml:space="preserve"> of professional crowds</w:t>
      </w:r>
      <w:r w:rsidRPr="00970422">
        <w:rPr>
          <w:rStyle w:val="StyleUnderline"/>
        </w:rPr>
        <w:t xml:space="preserve">, arrived at through painful </w:t>
      </w:r>
      <w:r w:rsidRPr="00970422">
        <w:rPr>
          <w:rStyle w:val="Emphasis"/>
          <w:highlight w:val="cyan"/>
        </w:rPr>
        <w:t>trial and error</w:t>
      </w:r>
      <w:r w:rsidRPr="00970422">
        <w:rPr>
          <w:rStyle w:val="StyleUnderline"/>
        </w:rPr>
        <w:t xml:space="preserve"> over more than a century.</w:t>
      </w:r>
    </w:p>
    <w:p w14:paraId="154C9041" w14:textId="77777777" w:rsidR="00633388" w:rsidRPr="00970422" w:rsidRDefault="00633388" w:rsidP="00633388">
      <w:pPr>
        <w:rPr>
          <w:sz w:val="16"/>
        </w:rPr>
      </w:pPr>
      <w:r w:rsidRPr="00970422">
        <w:rPr>
          <w:sz w:val="16"/>
        </w:rPr>
        <w:t>WHAT MIGHT HAVE BEEN</w:t>
      </w:r>
    </w:p>
    <w:p w14:paraId="3546BAB9" w14:textId="77777777" w:rsidR="00633388" w:rsidRPr="00970422" w:rsidRDefault="00633388" w:rsidP="00633388">
      <w:pPr>
        <w:rPr>
          <w:sz w:val="16"/>
        </w:rPr>
      </w:pPr>
      <w:r w:rsidRPr="00970422">
        <w:rPr>
          <w:sz w:val="16"/>
        </w:rPr>
        <w:t>If the Blob is not a cabal, neither is its record one of dismal failure. Critics argue that the United States entered the 1990s in a position of great power and prestige and squandered that legacy through misguided wars and interventions, geopolitical hubris, and the aggressive pursuit of a global liberal order at the expense of the nation’s economic and security interests. But the story they tell doesn’t match what actually happened. American grand strategy did not change radically after the Cold War, because it was developed not just as a response to the Soviet challenge but to the foreign policy disasters of the 1930s and 1940s. After World War II, U.S. officials decided to maintain the nation’s primacy, thwart dangerous aggressors, and build a secure, prosperous international order in which the United States could thrive. After the Cold War, they decided to keep this strategy going, even in the absence of an immediate peer competitor.</w:t>
      </w:r>
    </w:p>
    <w:p w14:paraId="75760C04" w14:textId="77777777" w:rsidR="00633388" w:rsidRPr="00970422" w:rsidRDefault="00633388" w:rsidP="00633388">
      <w:pPr>
        <w:rPr>
          <w:sz w:val="16"/>
        </w:rPr>
      </w:pPr>
      <w:r w:rsidRPr="00970422">
        <w:rPr>
          <w:sz w:val="16"/>
        </w:rPr>
        <w:t xml:space="preserve">From George H. W. Bush to Barack Obama, post–Cold War presidents worked hard to further the efforts their predecessors started, shaping an environment conducive to American interests and ideas. </w:t>
      </w:r>
      <w:r w:rsidRPr="00970422">
        <w:rPr>
          <w:rStyle w:val="StyleUnderline"/>
        </w:rPr>
        <w:t xml:space="preserve">They </w:t>
      </w:r>
      <w:r w:rsidRPr="00970422">
        <w:rPr>
          <w:rStyle w:val="StyleUnderline"/>
          <w:highlight w:val="cyan"/>
        </w:rPr>
        <w:t xml:space="preserve">promoted free </w:t>
      </w:r>
      <w:r w:rsidRPr="00970422">
        <w:rPr>
          <w:rStyle w:val="Emphasis"/>
          <w:highlight w:val="cyan"/>
        </w:rPr>
        <w:t>trade</w:t>
      </w:r>
      <w:r w:rsidRPr="00970422">
        <w:rPr>
          <w:rStyle w:val="Emphasis"/>
        </w:rPr>
        <w:t xml:space="preserve"> and globalization</w:t>
      </w:r>
      <w:r w:rsidRPr="00970422">
        <w:rPr>
          <w:sz w:val="16"/>
        </w:rPr>
        <w:t xml:space="preserve">, </w:t>
      </w:r>
      <w:r w:rsidRPr="00970422">
        <w:rPr>
          <w:rStyle w:val="StyleUnderline"/>
        </w:rPr>
        <w:t xml:space="preserve">maintained </w:t>
      </w:r>
      <w:r w:rsidRPr="00970422">
        <w:rPr>
          <w:rStyle w:val="StyleUnderline"/>
          <w:highlight w:val="cyan"/>
        </w:rPr>
        <w:t>and</w:t>
      </w:r>
      <w:r w:rsidRPr="00970422">
        <w:rPr>
          <w:rStyle w:val="StyleUnderline"/>
        </w:rPr>
        <w:t xml:space="preserve"> </w:t>
      </w:r>
      <w:r w:rsidRPr="00970422">
        <w:rPr>
          <w:rStyle w:val="Emphasis"/>
        </w:rPr>
        <w:t xml:space="preserve">even </w:t>
      </w:r>
      <w:r w:rsidRPr="00970422">
        <w:rPr>
          <w:rStyle w:val="Emphasis"/>
          <w:highlight w:val="cyan"/>
        </w:rPr>
        <w:t>expanded</w:t>
      </w:r>
      <w:r w:rsidRPr="00970422">
        <w:rPr>
          <w:rStyle w:val="StyleUnderline"/>
        </w:rPr>
        <w:t xml:space="preserve"> the country’s global </w:t>
      </w:r>
      <w:r w:rsidRPr="00970422">
        <w:rPr>
          <w:rStyle w:val="StyleUnderline"/>
          <w:highlight w:val="cyan"/>
        </w:rPr>
        <w:t xml:space="preserve">network of </w:t>
      </w:r>
      <w:r w:rsidRPr="00970422">
        <w:rPr>
          <w:rStyle w:val="Emphasis"/>
          <w:highlight w:val="cyan"/>
        </w:rPr>
        <w:t>alliances</w:t>
      </w:r>
      <w:r w:rsidRPr="00970422">
        <w:rPr>
          <w:rStyle w:val="StyleUnderline"/>
        </w:rPr>
        <w:t xml:space="preserve"> and military bases</w:t>
      </w:r>
      <w:r w:rsidRPr="00970422">
        <w:rPr>
          <w:sz w:val="16"/>
        </w:rPr>
        <w:t xml:space="preserve">, policed the global commons, and </w:t>
      </w:r>
      <w:r w:rsidRPr="00970422">
        <w:rPr>
          <w:rStyle w:val="StyleUnderline"/>
        </w:rPr>
        <w:t xml:space="preserve">tried to </w:t>
      </w:r>
      <w:r w:rsidRPr="00970422">
        <w:rPr>
          <w:rStyle w:val="Emphasis"/>
        </w:rPr>
        <w:t>stabilize regional</w:t>
      </w:r>
      <w:r w:rsidRPr="00970422">
        <w:rPr>
          <w:rStyle w:val="StyleUnderline"/>
        </w:rPr>
        <w:t xml:space="preserve"> conflicts and promote human rights</w:t>
      </w:r>
      <w:r w:rsidRPr="00970422">
        <w:rPr>
          <w:sz w:val="16"/>
        </w:rPr>
        <w:t>. Unchecked by great-power rivals, Washington did become more willing to use military force in the periphery on behalf of national ideals. But even then, it hardly ran amok in search of monsters to destroy, abstaining from interventions in Rwanda, the African Great Lakes, Sudan, the Caucasus, Ukraine, Myanmar, and other potential cases. The basic outlines of recent American strategy would be recognizable to officials stretching back generations, because its goal has remained constant: fostering a world guided by American leadership, rooted in American values, and protected by American power.</w:t>
      </w:r>
    </w:p>
    <w:p w14:paraId="4CB7FA3A" w14:textId="77777777" w:rsidR="00633388" w:rsidRPr="00970422" w:rsidRDefault="00633388" w:rsidP="00633388">
      <w:pPr>
        <w:rPr>
          <w:sz w:val="16"/>
        </w:rPr>
      </w:pPr>
      <w:r w:rsidRPr="00970422">
        <w:rPr>
          <w:sz w:val="16"/>
        </w:rPr>
        <w:t>Have there been disappointments and even disasters along the way? Absolutely. Globalization and democratization were supposed to mellow China and Russia and help them fit easily into the U.S.-led order. That hasn’t worked out as well as hoped. North Korea went nuclear despite a series of U.S. presidents swearing they would never let it happen. Before 9/11, Washington didn’t take terrorism seriously enough; afterward, it became obsessed with stopping it at all costs. And far too many military interventions—from Somalia to Afghanistan, Iraq to Libya—have been misconceived and mishandled.</w:t>
      </w:r>
    </w:p>
    <w:p w14:paraId="490757D0" w14:textId="77777777" w:rsidR="00633388" w:rsidRPr="00970422" w:rsidRDefault="00633388" w:rsidP="00633388">
      <w:pPr>
        <w:rPr>
          <w:sz w:val="16"/>
        </w:rPr>
      </w:pPr>
      <w:r w:rsidRPr="00970422">
        <w:rPr>
          <w:rStyle w:val="StyleUnderline"/>
        </w:rPr>
        <w:lastRenderedPageBreak/>
        <w:t xml:space="preserve">As </w:t>
      </w:r>
      <w:r w:rsidRPr="00970422">
        <w:rPr>
          <w:rStyle w:val="Emphasis"/>
        </w:rPr>
        <w:t>serious</w:t>
      </w:r>
      <w:r w:rsidRPr="00970422">
        <w:rPr>
          <w:rStyle w:val="StyleUnderline"/>
        </w:rPr>
        <w:t xml:space="preserve"> as these failures were, however, </w:t>
      </w:r>
      <w:r w:rsidRPr="00970422">
        <w:rPr>
          <w:rStyle w:val="StyleUnderline"/>
          <w:highlight w:val="cyan"/>
        </w:rPr>
        <w:t xml:space="preserve">they were </w:t>
      </w:r>
      <w:r w:rsidRPr="00970422">
        <w:rPr>
          <w:rStyle w:val="Emphasis"/>
          <w:highlight w:val="cyan"/>
        </w:rPr>
        <w:t>no worse</w:t>
      </w:r>
      <w:r w:rsidRPr="00970422">
        <w:rPr>
          <w:rStyle w:val="StyleUnderline"/>
          <w:highlight w:val="cyan"/>
        </w:rPr>
        <w:t xml:space="preserve"> than</w:t>
      </w:r>
      <w:r w:rsidRPr="00970422">
        <w:rPr>
          <w:rStyle w:val="StyleUnderline"/>
        </w:rPr>
        <w:t xml:space="preserve"> those occurring </w:t>
      </w:r>
      <w:r w:rsidRPr="00970422">
        <w:rPr>
          <w:rStyle w:val="StyleUnderline"/>
          <w:highlight w:val="cyan"/>
        </w:rPr>
        <w:t xml:space="preserve">during </w:t>
      </w:r>
      <w:r w:rsidRPr="00970422">
        <w:rPr>
          <w:rStyle w:val="Emphasis"/>
          <w:highlight w:val="cyan"/>
        </w:rPr>
        <w:t>other periods</w:t>
      </w:r>
      <w:r w:rsidRPr="00970422">
        <w:rPr>
          <w:rStyle w:val="StyleUnderline"/>
        </w:rPr>
        <w:t xml:space="preserve"> in U.S. history</w:t>
      </w:r>
      <w:r w:rsidRPr="00970422">
        <w:rPr>
          <w:sz w:val="16"/>
        </w:rPr>
        <w:t xml:space="preserve">. The quarter century after World War II saw the loss of China, the end of a nuclear monopoly, the erection of the Iron Curtain and the Berlin Wall, a bloody stalemate in Korea, a communist takeover in Cuba, and a catastrophic war in Vietnam. The following two decades witnessed the collapse of the Bretton Woods system, an energy crisis and OPEC oil embargo, anti-American revolutions in Iran and Nicaragua, a bungled intervention in Lebanon, dirty wars in Central America, the Iran-contra scandal, and the Tiananmen Square massacre. </w:t>
      </w:r>
      <w:r w:rsidRPr="00970422">
        <w:rPr>
          <w:rStyle w:val="StyleUnderline"/>
          <w:highlight w:val="cyan"/>
        </w:rPr>
        <w:t>Some</w:t>
      </w:r>
      <w:r w:rsidRPr="00970422">
        <w:rPr>
          <w:rStyle w:val="StyleUnderline"/>
        </w:rPr>
        <w:t xml:space="preserve"> degree of failure, even </w:t>
      </w:r>
      <w:r w:rsidRPr="00970422">
        <w:rPr>
          <w:rStyle w:val="Emphasis"/>
          <w:highlight w:val="cyan"/>
        </w:rPr>
        <w:t>tragedy</w:t>
      </w:r>
      <w:r w:rsidRPr="00970422">
        <w:rPr>
          <w:rStyle w:val="StyleUnderline"/>
          <w:highlight w:val="cyan"/>
        </w:rPr>
        <w:t xml:space="preserve">, is </w:t>
      </w:r>
      <w:r w:rsidRPr="00970422">
        <w:rPr>
          <w:rStyle w:val="Emphasis"/>
          <w:highlight w:val="cyan"/>
        </w:rPr>
        <w:t>inescapable</w:t>
      </w:r>
      <w:r w:rsidRPr="00970422">
        <w:rPr>
          <w:rStyle w:val="StyleUnderline"/>
        </w:rPr>
        <w:t xml:space="preserve"> in foreign policy</w:t>
      </w:r>
      <w:r w:rsidRPr="00970422">
        <w:rPr>
          <w:sz w:val="16"/>
        </w:rPr>
        <w:t xml:space="preserve">. </w:t>
      </w:r>
      <w:r w:rsidRPr="00970422">
        <w:rPr>
          <w:rStyle w:val="StyleUnderline"/>
        </w:rPr>
        <w:t xml:space="preserve">What matters most is </w:t>
      </w:r>
      <w:r w:rsidRPr="00970422">
        <w:rPr>
          <w:rStyle w:val="Emphasis"/>
        </w:rPr>
        <w:t>not</w:t>
      </w:r>
      <w:r w:rsidRPr="00970422">
        <w:rPr>
          <w:rStyle w:val="StyleUnderline"/>
        </w:rPr>
        <w:t xml:space="preserve"> the presence of individual triumphs or disasters but </w:t>
      </w:r>
      <w:r w:rsidRPr="00970422">
        <w:rPr>
          <w:rStyle w:val="StyleUnderline"/>
          <w:highlight w:val="cyan"/>
        </w:rPr>
        <w:t xml:space="preserve">the </w:t>
      </w:r>
      <w:r w:rsidRPr="00970422">
        <w:rPr>
          <w:rStyle w:val="Emphasis"/>
          <w:highlight w:val="cyan"/>
        </w:rPr>
        <w:t>collective balance</w:t>
      </w:r>
      <w:r w:rsidRPr="00970422">
        <w:rPr>
          <w:rStyle w:val="StyleUnderline"/>
        </w:rPr>
        <w:t xml:space="preserve"> between them. </w:t>
      </w:r>
      <w:r w:rsidRPr="00970422">
        <w:rPr>
          <w:sz w:val="16"/>
        </w:rPr>
        <w:t>From this perspective</w:t>
      </w:r>
      <w:r w:rsidRPr="00970422">
        <w:rPr>
          <w:rStyle w:val="StyleUnderline"/>
        </w:rPr>
        <w:t xml:space="preserve">, the post–Cold War era </w:t>
      </w:r>
      <w:r w:rsidRPr="00970422">
        <w:rPr>
          <w:rStyle w:val="StyleUnderline"/>
          <w:highlight w:val="cyan"/>
        </w:rPr>
        <w:t xml:space="preserve">looks </w:t>
      </w:r>
      <w:r w:rsidRPr="00970422">
        <w:rPr>
          <w:rStyle w:val="Emphasis"/>
        </w:rPr>
        <w:t xml:space="preserve">significantly </w:t>
      </w:r>
      <w:r w:rsidRPr="00970422">
        <w:rPr>
          <w:rStyle w:val="Emphasis"/>
          <w:highlight w:val="cyan"/>
        </w:rPr>
        <w:t>better</w:t>
      </w:r>
      <w:r w:rsidRPr="00970422">
        <w:rPr>
          <w:sz w:val="16"/>
        </w:rPr>
        <w:t xml:space="preserve">, </w:t>
      </w:r>
      <w:r w:rsidRPr="00970422">
        <w:rPr>
          <w:rStyle w:val="StyleUnderline"/>
        </w:rPr>
        <w:t xml:space="preserve">for set against the failures is </w:t>
      </w:r>
      <w:r w:rsidRPr="00970422">
        <w:rPr>
          <w:rStyle w:val="StyleUnderline"/>
          <w:highlight w:val="cyan"/>
        </w:rPr>
        <w:t xml:space="preserve">a </w:t>
      </w:r>
      <w:r w:rsidRPr="00970422">
        <w:rPr>
          <w:rStyle w:val="Emphasis"/>
        </w:rPr>
        <w:t xml:space="preserve">giant </w:t>
      </w:r>
      <w:r w:rsidRPr="00970422">
        <w:rPr>
          <w:rStyle w:val="Emphasis"/>
          <w:highlight w:val="cyan"/>
        </w:rPr>
        <w:t>success</w:t>
      </w:r>
      <w:r w:rsidRPr="00970422">
        <w:rPr>
          <w:sz w:val="16"/>
        </w:rPr>
        <w:t>—the emergence of a far more peaceful, prosperous, and liberal international system, with a prosperous and secure United States at its center.</w:t>
      </w:r>
    </w:p>
    <w:p w14:paraId="39C0B11C" w14:textId="77777777" w:rsidR="00633388" w:rsidRPr="00970422" w:rsidRDefault="00633388" w:rsidP="00633388">
      <w:pPr>
        <w:rPr>
          <w:sz w:val="16"/>
        </w:rPr>
      </w:pPr>
      <w:r w:rsidRPr="00970422">
        <w:rPr>
          <w:sz w:val="16"/>
        </w:rPr>
        <w:t xml:space="preserve">Critics count the problems that have occurred but </w:t>
      </w:r>
      <w:r w:rsidRPr="00970422">
        <w:rPr>
          <w:rStyle w:val="Emphasis"/>
        </w:rPr>
        <w:t>ignore</w:t>
      </w:r>
      <w:r w:rsidRPr="00970422">
        <w:rPr>
          <w:rStyle w:val="StyleUnderline"/>
        </w:rPr>
        <w:t xml:space="preserve"> the problems that have been </w:t>
      </w:r>
      <w:r w:rsidRPr="00970422">
        <w:rPr>
          <w:rStyle w:val="Emphasis"/>
        </w:rPr>
        <w:t>avoided</w:t>
      </w:r>
      <w:r w:rsidRPr="00970422">
        <w:rPr>
          <w:sz w:val="16"/>
        </w:rPr>
        <w:t>. There were plenty of ways the world could have gone haywire after 1989. Leading scholars, for example, foresaw a descent into vicious instability. Germany and Japan would turn hungry and revisionist again, security vacuums would emerge in Central Europe and East Asia, and nationalism, aggression, and nuclear proliferation would run rampant. “We will soon miss the Cold War,” John Mearsheimer predicted in 1990. “The prospect of major crises, even wars . . . is likely to increase dramatically.”</w:t>
      </w:r>
    </w:p>
    <w:p w14:paraId="30576440" w14:textId="77777777" w:rsidR="00633388" w:rsidRPr="00970422" w:rsidRDefault="00633388" w:rsidP="00633388">
      <w:pPr>
        <w:rPr>
          <w:sz w:val="16"/>
        </w:rPr>
      </w:pPr>
      <w:r w:rsidRPr="00970422">
        <w:rPr>
          <w:sz w:val="16"/>
        </w:rPr>
        <w:t xml:space="preserve">Not quite. </w:t>
      </w:r>
      <w:r w:rsidRPr="00970422">
        <w:rPr>
          <w:rStyle w:val="StyleUnderline"/>
        </w:rPr>
        <w:t xml:space="preserve">The </w:t>
      </w:r>
      <w:r w:rsidRPr="00970422">
        <w:rPr>
          <w:rStyle w:val="StyleUnderline"/>
          <w:highlight w:val="cyan"/>
        </w:rPr>
        <w:t xml:space="preserve">long peace </w:t>
      </w:r>
      <w:r w:rsidRPr="00970422">
        <w:rPr>
          <w:rStyle w:val="Emphasis"/>
          <w:highlight w:val="cyan"/>
        </w:rPr>
        <w:t>continued</w:t>
      </w:r>
      <w:r w:rsidRPr="00970422">
        <w:rPr>
          <w:rStyle w:val="StyleUnderline"/>
        </w:rPr>
        <w:t xml:space="preserve">, as great-power </w:t>
      </w:r>
      <w:r w:rsidRPr="00970422">
        <w:rPr>
          <w:rStyle w:val="StyleUnderline"/>
          <w:highlight w:val="cyan"/>
        </w:rPr>
        <w:t>relations remained</w:t>
      </w:r>
      <w:r w:rsidRPr="00970422">
        <w:rPr>
          <w:rStyle w:val="StyleUnderline"/>
        </w:rPr>
        <w:t xml:space="preserve"> </w:t>
      </w:r>
      <w:r w:rsidRPr="00970422">
        <w:rPr>
          <w:rStyle w:val="Emphasis"/>
        </w:rPr>
        <w:t xml:space="preserve">relatively </w:t>
      </w:r>
      <w:r w:rsidRPr="00970422">
        <w:rPr>
          <w:rStyle w:val="Emphasis"/>
          <w:highlight w:val="cyan"/>
        </w:rPr>
        <w:t>calm</w:t>
      </w:r>
      <w:r w:rsidRPr="00970422">
        <w:rPr>
          <w:rStyle w:val="Emphasis"/>
        </w:rPr>
        <w:t>.</w:t>
      </w:r>
      <w:r w:rsidRPr="00970422">
        <w:rPr>
          <w:sz w:val="16"/>
        </w:rPr>
        <w:t xml:space="preserve"> </w:t>
      </w:r>
      <w:r w:rsidRPr="00970422">
        <w:rPr>
          <w:rStyle w:val="StyleUnderline"/>
        </w:rPr>
        <w:t xml:space="preserve">German and Japanese </w:t>
      </w:r>
      <w:r w:rsidRPr="00970422">
        <w:rPr>
          <w:rStyle w:val="Emphasis"/>
          <w:highlight w:val="cyan"/>
        </w:rPr>
        <w:t>revisionism</w:t>
      </w:r>
      <w:r w:rsidRPr="00970422">
        <w:rPr>
          <w:rStyle w:val="StyleUnderline"/>
          <w:highlight w:val="cyan"/>
        </w:rPr>
        <w:t xml:space="preserve"> never materialized</w:t>
      </w:r>
      <w:r w:rsidRPr="00970422">
        <w:rPr>
          <w:rStyle w:val="StyleUnderline"/>
        </w:rPr>
        <w:t xml:space="preserve">—because those </w:t>
      </w:r>
      <w:r w:rsidRPr="00970422">
        <w:rPr>
          <w:rStyle w:val="StyleUnderline"/>
          <w:highlight w:val="cyan"/>
        </w:rPr>
        <w:t>countries</w:t>
      </w:r>
      <w:r w:rsidRPr="00970422">
        <w:rPr>
          <w:rStyle w:val="StyleUnderline"/>
        </w:rPr>
        <w:t xml:space="preserve"> remained </w:t>
      </w:r>
      <w:r w:rsidRPr="00970422">
        <w:rPr>
          <w:rStyle w:val="Emphasis"/>
        </w:rPr>
        <w:t xml:space="preserve">tightly </w:t>
      </w:r>
      <w:r w:rsidRPr="00970422">
        <w:rPr>
          <w:rStyle w:val="Emphasis"/>
          <w:highlight w:val="cyan"/>
        </w:rPr>
        <w:t>embraced</w:t>
      </w:r>
      <w:r w:rsidRPr="00970422">
        <w:rPr>
          <w:rStyle w:val="StyleUnderline"/>
          <w:highlight w:val="cyan"/>
        </w:rPr>
        <w:t xml:space="preserve"> within</w:t>
      </w:r>
      <w:r w:rsidRPr="00970422">
        <w:rPr>
          <w:rStyle w:val="StyleUnderline"/>
        </w:rPr>
        <w:t xml:space="preserve"> a strong U.S. </w:t>
      </w:r>
      <w:r w:rsidRPr="00970422">
        <w:rPr>
          <w:rStyle w:val="StyleUnderline"/>
          <w:highlight w:val="cyan"/>
        </w:rPr>
        <w:t>alliance system</w:t>
      </w:r>
      <w:r w:rsidRPr="00970422">
        <w:rPr>
          <w:rStyle w:val="StyleUnderline"/>
        </w:rPr>
        <w:t xml:space="preserve"> and a broader </w:t>
      </w:r>
      <w:r w:rsidRPr="00970422">
        <w:rPr>
          <w:rStyle w:val="Emphasis"/>
        </w:rPr>
        <w:t>l</w:t>
      </w:r>
      <w:r w:rsidRPr="00970422">
        <w:rPr>
          <w:rStyle w:val="StyleUnderline"/>
        </w:rPr>
        <w:t xml:space="preserve">iberal </w:t>
      </w:r>
      <w:r w:rsidRPr="00970422">
        <w:rPr>
          <w:rStyle w:val="Emphasis"/>
        </w:rPr>
        <w:t>i</w:t>
      </w:r>
      <w:r w:rsidRPr="00970422">
        <w:rPr>
          <w:rStyle w:val="StyleUnderline"/>
        </w:rPr>
        <w:t xml:space="preserve">nternational </w:t>
      </w:r>
      <w:r w:rsidRPr="00970422">
        <w:rPr>
          <w:rStyle w:val="Emphasis"/>
        </w:rPr>
        <w:t>o</w:t>
      </w:r>
      <w:r w:rsidRPr="00970422">
        <w:rPr>
          <w:rStyle w:val="StyleUnderline"/>
        </w:rPr>
        <w:t>rder</w:t>
      </w:r>
      <w:r w:rsidRPr="00970422">
        <w:rPr>
          <w:sz w:val="16"/>
        </w:rPr>
        <w:t xml:space="preserve">. </w:t>
      </w:r>
      <w:r w:rsidRPr="00970422">
        <w:rPr>
          <w:rStyle w:val="StyleUnderline"/>
        </w:rPr>
        <w:t xml:space="preserve">An outbreak of </w:t>
      </w:r>
      <w:r w:rsidRPr="00970422">
        <w:rPr>
          <w:rStyle w:val="Emphasis"/>
        </w:rPr>
        <w:t>nationalism</w:t>
      </w:r>
      <w:r w:rsidRPr="00970422">
        <w:rPr>
          <w:rStyle w:val="StyleUnderline"/>
        </w:rPr>
        <w:t xml:space="preserve"> and ethnic aggression was </w:t>
      </w:r>
      <w:r w:rsidRPr="00970422">
        <w:rPr>
          <w:rStyle w:val="Emphasis"/>
        </w:rPr>
        <w:t>contained</w:t>
      </w:r>
      <w:r w:rsidRPr="00970422">
        <w:rPr>
          <w:rStyle w:val="StyleUnderline"/>
        </w:rPr>
        <w:t xml:space="preserve"> in the Balkans.</w:t>
      </w:r>
      <w:r w:rsidRPr="00970422">
        <w:rPr>
          <w:sz w:val="16"/>
        </w:rPr>
        <w:t xml:space="preserve"> The countries of the former Warsaw Pact did not descend into chaos but embarked on political and economic reform, relaxing into a newly secure environment inside NATO. Asia did not collapse into vicious rivalries; under U.S. guidance, it continued its remarkable post-1979 stretch of peace as billions of people benefited from decades of sustained economic growth. The number of democracies in the world rose dramatically. Even nuclear proliferation has remained relatively limited, as Washington continued to provide security guarantees to allies so they would not pursue independent nuclear arsenals, orchestrated a campaign to secure loose nuclear materials, and punished rogue states that tried to buck the nonproliferation regime. In short, after 1989, the deep global engagement favored by the Blob kept the world moving forward on a generally positive track, rather than regressing to the historical mean of tyranny, depression, and war.</w:t>
      </w:r>
    </w:p>
    <w:p w14:paraId="23ADC65D" w14:textId="77777777" w:rsidR="00633388" w:rsidRPr="00970422" w:rsidRDefault="00633388" w:rsidP="00633388">
      <w:pPr>
        <w:rPr>
          <w:sz w:val="16"/>
        </w:rPr>
      </w:pPr>
      <w:r w:rsidRPr="00970422">
        <w:rPr>
          <w:sz w:val="16"/>
        </w:rPr>
        <w:t xml:space="preserve">Yes, instability is returning in both Asia and Europe, globalization and democracy are currently in retreat, intense competitions with China and Russia loom, and the new coronavirus pandemic has reminded the world of the downsides of connectivity. </w:t>
      </w:r>
      <w:r w:rsidRPr="00970422">
        <w:rPr>
          <w:rStyle w:val="StyleUnderline"/>
        </w:rPr>
        <w:t xml:space="preserve">But the </w:t>
      </w:r>
      <w:r w:rsidRPr="00970422">
        <w:rPr>
          <w:rStyle w:val="Emphasis"/>
        </w:rPr>
        <w:t>return</w:t>
      </w:r>
      <w:r w:rsidRPr="00970422">
        <w:rPr>
          <w:rStyle w:val="StyleUnderline"/>
        </w:rPr>
        <w:t xml:space="preserve"> of great-power rivalry in </w:t>
      </w:r>
      <w:r w:rsidRPr="00970422">
        <w:rPr>
          <w:rStyle w:val="Emphasis"/>
        </w:rPr>
        <w:t>recent years</w:t>
      </w:r>
      <w:r w:rsidRPr="00970422">
        <w:rPr>
          <w:rStyle w:val="StyleUnderline"/>
        </w:rPr>
        <w:t xml:space="preserve"> has been fueled less by U.S. overreach than by questions about its </w:t>
      </w:r>
      <w:r w:rsidRPr="00970422">
        <w:rPr>
          <w:rStyle w:val="Emphasis"/>
        </w:rPr>
        <w:t>stamina</w:t>
      </w:r>
      <w:r w:rsidRPr="00970422">
        <w:rPr>
          <w:rStyle w:val="StyleUnderline"/>
        </w:rPr>
        <w:t>.</w:t>
      </w:r>
      <w:r w:rsidRPr="00970422">
        <w:rPr>
          <w:sz w:val="16"/>
        </w:rPr>
        <w:t xml:space="preserve"> </w:t>
      </w:r>
      <w:r w:rsidRPr="00970422">
        <w:rPr>
          <w:rStyle w:val="StyleUnderline"/>
          <w:highlight w:val="cyan"/>
        </w:rPr>
        <w:t>Had Washington followed</w:t>
      </w:r>
      <w:r w:rsidRPr="00970422">
        <w:rPr>
          <w:rStyle w:val="StyleUnderline"/>
        </w:rPr>
        <w:t xml:space="preserve"> the </w:t>
      </w:r>
      <w:r w:rsidRPr="00970422">
        <w:rPr>
          <w:rStyle w:val="Emphasis"/>
        </w:rPr>
        <w:t>recommendations</w:t>
      </w:r>
      <w:r w:rsidRPr="00970422">
        <w:rPr>
          <w:rStyle w:val="StyleUnderline"/>
        </w:rPr>
        <w:t xml:space="preserve"> of </w:t>
      </w:r>
      <w:r w:rsidRPr="00970422">
        <w:rPr>
          <w:rStyle w:val="StyleUnderline"/>
          <w:highlight w:val="cyan"/>
        </w:rPr>
        <w:t xml:space="preserve">the Blob’s </w:t>
      </w:r>
      <w:r w:rsidRPr="00970422">
        <w:rPr>
          <w:rStyle w:val="Emphasis"/>
          <w:highlight w:val="cyan"/>
        </w:rPr>
        <w:t>critics</w:t>
      </w:r>
      <w:r w:rsidRPr="00970422">
        <w:rPr>
          <w:rStyle w:val="StyleUnderline"/>
        </w:rPr>
        <w:t xml:space="preserve"> and </w:t>
      </w:r>
      <w:r w:rsidRPr="00970422">
        <w:rPr>
          <w:rStyle w:val="Emphasis"/>
        </w:rPr>
        <w:t>retrenched</w:t>
      </w:r>
      <w:r w:rsidRPr="00970422">
        <w:rPr>
          <w:rStyle w:val="StyleUnderline"/>
        </w:rPr>
        <w:t xml:space="preserve"> from its global commitments after 1989, rather than leaning </w:t>
      </w:r>
      <w:r w:rsidRPr="00970422">
        <w:rPr>
          <w:rStyle w:val="Emphasis"/>
        </w:rPr>
        <w:t>into them</w:t>
      </w:r>
      <w:r w:rsidRPr="00970422">
        <w:rPr>
          <w:rStyle w:val="StyleUnderline"/>
        </w:rPr>
        <w:t xml:space="preserve">, </w:t>
      </w:r>
      <w:r w:rsidRPr="00970422">
        <w:rPr>
          <w:rStyle w:val="StyleUnderline"/>
          <w:highlight w:val="cyan"/>
        </w:rPr>
        <w:t xml:space="preserve">things would look </w:t>
      </w:r>
      <w:r w:rsidRPr="00970422">
        <w:rPr>
          <w:rStyle w:val="StyleUnderline"/>
        </w:rPr>
        <w:t xml:space="preserve">even </w:t>
      </w:r>
      <w:r w:rsidRPr="00970422">
        <w:rPr>
          <w:rStyle w:val="Emphasis"/>
          <w:highlight w:val="cyan"/>
        </w:rPr>
        <w:t>worse</w:t>
      </w:r>
      <w:r w:rsidRPr="00970422">
        <w:rPr>
          <w:rStyle w:val="StyleUnderline"/>
        </w:rPr>
        <w:t xml:space="preserve"> now.</w:t>
      </w:r>
      <w:r w:rsidRPr="00970422">
        <w:rPr>
          <w:sz w:val="16"/>
        </w:rPr>
        <w:t xml:space="preserve"> If the United States had pursued a strategy of offshore balancing, say, by winding down its overseas obligations, would it be sitting pretty now? It is hard to see how withdrawing from Europe in the 1990s or not expanding NATO would have encouraged less bullying from Moscow. More likely, it would simply have given a resurgent Russia greater freedom to reassert its influence. Pulling back from the Asia-Pacific region, similarly, would likely have undermined the United States’ ability to hedge against the negative consequences of China’s rise. And less engagement by Washington on a global liberal agenda in trade, politics, and human rights would not have improved the world or prepared it institutionally to handle global challenges, such as pandemics and climate change.</w:t>
      </w:r>
    </w:p>
    <w:p w14:paraId="5C9FB2D4" w14:textId="77777777" w:rsidR="00633388" w:rsidRPr="00970422" w:rsidRDefault="00633388" w:rsidP="00633388">
      <w:pPr>
        <w:rPr>
          <w:sz w:val="16"/>
        </w:rPr>
      </w:pPr>
      <w:r w:rsidRPr="00970422">
        <w:rPr>
          <w:sz w:val="16"/>
        </w:rPr>
        <w:t>In retrospect, it is easy to identify specific policies and decisions one would want to change. It is harder to identify an alternative strategy that would have delivered clearly superior results—and that is the true standard by which real-world foreign policies deserve to be judged.</w:t>
      </w:r>
    </w:p>
    <w:p w14:paraId="759C4F12" w14:textId="77777777" w:rsidR="00633388" w:rsidRPr="00970422" w:rsidRDefault="00633388" w:rsidP="00633388">
      <w:pPr>
        <w:rPr>
          <w:sz w:val="16"/>
        </w:rPr>
      </w:pPr>
      <w:r w:rsidRPr="00970422">
        <w:rPr>
          <w:sz w:val="16"/>
        </w:rPr>
        <w:t>THE RETURN OF THE BLOB</w:t>
      </w:r>
    </w:p>
    <w:p w14:paraId="08926080" w14:textId="77777777" w:rsidR="00633388" w:rsidRPr="00970422" w:rsidRDefault="00633388" w:rsidP="00633388">
      <w:pPr>
        <w:rPr>
          <w:sz w:val="16"/>
        </w:rPr>
      </w:pPr>
      <w:r w:rsidRPr="00970422">
        <w:rPr>
          <w:sz w:val="16"/>
        </w:rPr>
        <w:t xml:space="preserve">How about the critics’ third argument, that escaping the influence of the Blob would make American </w:t>
      </w:r>
      <w:r w:rsidRPr="00970422">
        <w:rPr>
          <w:rStyle w:val="StyleUnderline"/>
        </w:rPr>
        <w:t>policy</w:t>
      </w:r>
      <w:r w:rsidRPr="00970422">
        <w:rPr>
          <w:sz w:val="16"/>
        </w:rPr>
        <w:t xml:space="preserve"> more effective and the country more secure? As it happens, a real-time test of that proposition has been running for over three </w:t>
      </w:r>
      <w:r w:rsidRPr="00970422">
        <w:rPr>
          <w:sz w:val="16"/>
        </w:rPr>
        <w:lastRenderedPageBreak/>
        <w:t xml:space="preserve">years. </w:t>
      </w:r>
      <w:r w:rsidRPr="00970422">
        <w:rPr>
          <w:rStyle w:val="StyleUnderline"/>
        </w:rPr>
        <w:t xml:space="preserve">The </w:t>
      </w:r>
      <w:r w:rsidRPr="00970422">
        <w:rPr>
          <w:rStyle w:val="StyleUnderline"/>
          <w:highlight w:val="cyan"/>
        </w:rPr>
        <w:t>Trump</w:t>
      </w:r>
      <w:r w:rsidRPr="00970422">
        <w:rPr>
          <w:rStyle w:val="StyleUnderline"/>
        </w:rPr>
        <w:t xml:space="preserve"> administration has </w:t>
      </w:r>
      <w:r w:rsidRPr="00970422">
        <w:rPr>
          <w:rStyle w:val="Emphasis"/>
        </w:rPr>
        <w:t>sidelined</w:t>
      </w:r>
      <w:r w:rsidRPr="00970422">
        <w:rPr>
          <w:rStyle w:val="StyleUnderline"/>
        </w:rPr>
        <w:t xml:space="preserve"> national security professionals, and </w:t>
      </w:r>
      <w:r w:rsidRPr="00970422">
        <w:rPr>
          <w:rStyle w:val="Emphasis"/>
        </w:rPr>
        <w:t>professionalism</w:t>
      </w:r>
      <w:r w:rsidRPr="00970422">
        <w:rPr>
          <w:rStyle w:val="StyleUnderline"/>
        </w:rPr>
        <w:t xml:space="preserve">, to a degree </w:t>
      </w:r>
      <w:r w:rsidRPr="00970422">
        <w:rPr>
          <w:rStyle w:val="Emphasis"/>
        </w:rPr>
        <w:t>unprecedented</w:t>
      </w:r>
      <w:r w:rsidRPr="00970422">
        <w:rPr>
          <w:rStyle w:val="StyleUnderline"/>
        </w:rPr>
        <w:t xml:space="preserve"> in the modern era. The president has routinely </w:t>
      </w:r>
      <w:r w:rsidRPr="00970422">
        <w:rPr>
          <w:rStyle w:val="Emphasis"/>
          <w:highlight w:val="cyan"/>
        </w:rPr>
        <w:t>disregarded</w:t>
      </w:r>
      <w:r w:rsidRPr="00970422">
        <w:rPr>
          <w:rStyle w:val="StyleUnderline"/>
        </w:rPr>
        <w:t xml:space="preserve"> the </w:t>
      </w:r>
      <w:r w:rsidRPr="00970422">
        <w:rPr>
          <w:rStyle w:val="StyleUnderline"/>
          <w:highlight w:val="cyan"/>
        </w:rPr>
        <w:t>advice of</w:t>
      </w:r>
      <w:r w:rsidRPr="00970422">
        <w:rPr>
          <w:rStyle w:val="StyleUnderline"/>
        </w:rPr>
        <w:t xml:space="preserve"> apolitical </w:t>
      </w:r>
      <w:r w:rsidRPr="00970422">
        <w:rPr>
          <w:rStyle w:val="Emphasis"/>
        </w:rPr>
        <w:t xml:space="preserve">career </w:t>
      </w:r>
      <w:r w:rsidRPr="00970422">
        <w:rPr>
          <w:rStyle w:val="Emphasis"/>
          <w:highlight w:val="cyan"/>
        </w:rPr>
        <w:t>officials</w:t>
      </w:r>
      <w:r w:rsidRPr="00970422">
        <w:rPr>
          <w:sz w:val="16"/>
        </w:rPr>
        <w:t xml:space="preserve">, accused them of disloyalty and even treason, and purged the top ranks of the administration of anybody unwilling to toe the official line of the day (whatever that may be). The results of this experiment are not encouraging. </w:t>
      </w:r>
    </w:p>
    <w:p w14:paraId="728CC4D2" w14:textId="77777777" w:rsidR="00633388" w:rsidRPr="00970422" w:rsidRDefault="00633388" w:rsidP="00633388"/>
    <w:p w14:paraId="1D67A095" w14:textId="77777777" w:rsidR="00633388" w:rsidRPr="00970422" w:rsidRDefault="00633388" w:rsidP="00633388"/>
    <w:p w14:paraId="2B882402" w14:textId="77777777" w:rsidR="00633388" w:rsidRPr="00970422" w:rsidRDefault="00633388" w:rsidP="00633388">
      <w:pPr>
        <w:pStyle w:val="Heading4"/>
        <w:rPr>
          <w:rFonts w:cs="Arial"/>
        </w:rPr>
      </w:pPr>
      <w:r w:rsidRPr="00970422">
        <w:rPr>
          <w:rFonts w:cs="Arial"/>
        </w:rPr>
        <w:t>Their K is wrong---strategic studies is self-reflexive and transcends problem-solving/critical theorizing dichotomies by re-appropriating concepts for practical outcomes.</w:t>
      </w:r>
    </w:p>
    <w:p w14:paraId="20DA3D31" w14:textId="77777777" w:rsidR="00633388" w:rsidRPr="00970422" w:rsidRDefault="00633388" w:rsidP="00633388">
      <w:r w:rsidRPr="00970422">
        <w:t xml:space="preserve">Pascal </w:t>
      </w:r>
      <w:r w:rsidRPr="00970422">
        <w:rPr>
          <w:rStyle w:val="Style13ptBold"/>
        </w:rPr>
        <w:t>Vennesson 19</w:t>
      </w:r>
      <w:r w:rsidRPr="00970422">
        <w:t>. Professor of political science, Joint Chair RSCAS, the European University Institute, Social and Political Science Department and Robert Schuman Center for Advanced Studies. “Is Strategic Studies Rationalist, Materialist, and A-Critical? Reconnecting Security and Strategy.” Journal of Global Security Studies, 0(0), 2019, 1–17</w:t>
      </w:r>
    </w:p>
    <w:p w14:paraId="6F6A39D2" w14:textId="77777777" w:rsidR="00633388" w:rsidRPr="00970422" w:rsidRDefault="00633388" w:rsidP="00633388">
      <w:pPr>
        <w:rPr>
          <w:sz w:val="16"/>
        </w:rPr>
      </w:pPr>
      <w:r w:rsidRPr="00970422">
        <w:rPr>
          <w:sz w:val="16"/>
        </w:rPr>
        <w:t>Conclusion: Reconnecting IR, Security, and Strategy</w:t>
      </w:r>
    </w:p>
    <w:p w14:paraId="59390FE5" w14:textId="77777777" w:rsidR="00633388" w:rsidRPr="00970422" w:rsidRDefault="00633388" w:rsidP="00633388">
      <w:pPr>
        <w:rPr>
          <w:sz w:val="16"/>
        </w:rPr>
      </w:pPr>
      <w:r w:rsidRPr="00970422">
        <w:rPr>
          <w:sz w:val="16"/>
        </w:rPr>
        <w:t xml:space="preserve">By revisiting the conceptions of Carl von Clausewitz and Thomas Schelling, two central, yet distinctive, strategists, I have showed that </w:t>
      </w:r>
      <w:r w:rsidRPr="00970422">
        <w:rPr>
          <w:rStyle w:val="Emphasis"/>
          <w:highlight w:val="cyan"/>
        </w:rPr>
        <w:t>strategic studies</w:t>
      </w:r>
      <w:r w:rsidRPr="00970422">
        <w:rPr>
          <w:rStyle w:val="StyleUnderline"/>
        </w:rPr>
        <w:t xml:space="preserve"> helps </w:t>
      </w:r>
      <w:r w:rsidRPr="00970422">
        <w:rPr>
          <w:rStyle w:val="Emphasis"/>
          <w:highlight w:val="cyan"/>
        </w:rPr>
        <w:t>transcend</w:t>
      </w:r>
      <w:r w:rsidRPr="00970422">
        <w:rPr>
          <w:sz w:val="16"/>
        </w:rPr>
        <w:t xml:space="preserve"> </w:t>
      </w:r>
      <w:r w:rsidRPr="00970422">
        <w:rPr>
          <w:rStyle w:val="StyleUnderline"/>
        </w:rPr>
        <w:t>the</w:t>
      </w:r>
      <w:r w:rsidRPr="00970422">
        <w:rPr>
          <w:sz w:val="16"/>
        </w:rPr>
        <w:t xml:space="preserve"> </w:t>
      </w:r>
      <w:r w:rsidRPr="00970422">
        <w:rPr>
          <w:rStyle w:val="StyleUnderline"/>
          <w:highlight w:val="cyan"/>
        </w:rPr>
        <w:t>rationalism/constructivism</w:t>
      </w:r>
      <w:r w:rsidRPr="00970422">
        <w:rPr>
          <w:sz w:val="16"/>
        </w:rPr>
        <w:t xml:space="preserve">, materialism/idealist, </w:t>
      </w:r>
      <w:r w:rsidRPr="00970422">
        <w:rPr>
          <w:rStyle w:val="StyleUnderline"/>
          <w:highlight w:val="cyan"/>
        </w:rPr>
        <w:t>problem-solving/critical theorizing</w:t>
      </w:r>
      <w:r w:rsidRPr="00970422">
        <w:rPr>
          <w:sz w:val="16"/>
        </w:rPr>
        <w:t xml:space="preserve"> </w:t>
      </w:r>
      <w:r w:rsidRPr="00970422">
        <w:rPr>
          <w:rStyle w:val="Emphasis"/>
          <w:highlight w:val="cyan"/>
        </w:rPr>
        <w:t>dichotomies</w:t>
      </w:r>
      <w:r w:rsidRPr="00970422">
        <w:rPr>
          <w:sz w:val="16"/>
        </w:rPr>
        <w:t xml:space="preserve"> </w:t>
      </w:r>
      <w:r w:rsidRPr="00970422">
        <w:rPr>
          <w:rStyle w:val="StyleUnderline"/>
          <w:highlight w:val="cyan"/>
        </w:rPr>
        <w:t>and</w:t>
      </w:r>
      <w:r w:rsidRPr="00970422">
        <w:rPr>
          <w:rStyle w:val="StyleUnderline"/>
        </w:rPr>
        <w:t xml:space="preserve"> </w:t>
      </w:r>
      <w:r w:rsidRPr="00970422">
        <w:rPr>
          <w:rStyle w:val="Emphasis"/>
          <w:highlight w:val="cyan"/>
        </w:rPr>
        <w:t>bridges</w:t>
      </w:r>
      <w:r w:rsidRPr="00970422">
        <w:rPr>
          <w:rStyle w:val="Emphasis"/>
        </w:rPr>
        <w:t xml:space="preserve"> </w:t>
      </w:r>
      <w:r w:rsidRPr="00970422">
        <w:rPr>
          <w:rStyle w:val="Emphasis"/>
          <w:highlight w:val="cyan"/>
        </w:rPr>
        <w:t>gaps</w:t>
      </w:r>
      <w:r w:rsidRPr="00970422">
        <w:rPr>
          <w:sz w:val="16"/>
        </w:rPr>
        <w:t xml:space="preserve"> (see also Vennesson 2017). While reason certainly plays a central role in strategic studies, </w:t>
      </w:r>
      <w:r w:rsidRPr="00970422">
        <w:rPr>
          <w:rStyle w:val="StyleUnderline"/>
          <w:highlight w:val="cyan"/>
        </w:rPr>
        <w:t xml:space="preserve">the field is </w:t>
      </w:r>
      <w:r w:rsidRPr="00970422">
        <w:rPr>
          <w:rStyle w:val="Emphasis"/>
          <w:highlight w:val="cyan"/>
        </w:rPr>
        <w:t>not</w:t>
      </w:r>
      <w:r w:rsidRPr="00970422">
        <w:rPr>
          <w:rStyle w:val="StyleUnderline"/>
          <w:highlight w:val="cyan"/>
        </w:rPr>
        <w:t xml:space="preserve"> dogmatically rationalist</w:t>
      </w:r>
      <w:r w:rsidRPr="00970422">
        <w:rPr>
          <w:rStyle w:val="StyleUnderline"/>
        </w:rPr>
        <w:t xml:space="preserve"> and combines material and nonmaterial factors</w:t>
      </w:r>
      <w:r w:rsidRPr="00970422">
        <w:rPr>
          <w:sz w:val="16"/>
        </w:rPr>
        <w:t xml:space="preserve">. </w:t>
      </w:r>
      <w:r w:rsidRPr="00970422">
        <w:rPr>
          <w:rStyle w:val="StyleUnderline"/>
        </w:rPr>
        <w:t xml:space="preserve">The </w:t>
      </w:r>
      <w:r w:rsidRPr="00970422">
        <w:rPr>
          <w:rStyle w:val="Emphasis"/>
        </w:rPr>
        <w:t xml:space="preserve">quest for </w:t>
      </w:r>
      <w:r w:rsidRPr="00970422">
        <w:rPr>
          <w:rStyle w:val="Emphasis"/>
          <w:highlight w:val="cyan"/>
        </w:rPr>
        <w:t>emancipation</w:t>
      </w:r>
      <w:r w:rsidRPr="00970422">
        <w:rPr>
          <w:rStyle w:val="StyleUnderline"/>
        </w:rPr>
        <w:t xml:space="preserve"> is not only compatible with, but</w:t>
      </w:r>
      <w:r w:rsidRPr="00970422">
        <w:rPr>
          <w:sz w:val="16"/>
        </w:rPr>
        <w:t xml:space="preserve"> often </w:t>
      </w:r>
      <w:r w:rsidRPr="00970422">
        <w:rPr>
          <w:rStyle w:val="Emphasis"/>
          <w:highlight w:val="cyan"/>
        </w:rPr>
        <w:t>necessitates</w:t>
      </w:r>
      <w:r w:rsidRPr="00970422">
        <w:rPr>
          <w:sz w:val="16"/>
        </w:rPr>
        <w:t xml:space="preserve">, </w:t>
      </w:r>
      <w:r w:rsidRPr="00970422">
        <w:rPr>
          <w:rStyle w:val="StyleUnderline"/>
          <w:highlight w:val="cyan"/>
        </w:rPr>
        <w:t xml:space="preserve">the </w:t>
      </w:r>
      <w:r w:rsidRPr="00970422">
        <w:rPr>
          <w:rStyle w:val="Emphasis"/>
          <w:highlight w:val="cyan"/>
        </w:rPr>
        <w:t>logics of strategy</w:t>
      </w:r>
      <w:r w:rsidRPr="00970422">
        <w:rPr>
          <w:sz w:val="16"/>
        </w:rPr>
        <w:t xml:space="preserve">. </w:t>
      </w:r>
      <w:r w:rsidRPr="00970422">
        <w:rPr>
          <w:rStyle w:val="StyleUnderline"/>
        </w:rPr>
        <w:t xml:space="preserve">These dimensions have </w:t>
      </w:r>
      <w:r w:rsidRPr="00970422">
        <w:rPr>
          <w:rStyle w:val="Emphasis"/>
        </w:rPr>
        <w:t>never been hidden or suppressed</w:t>
      </w:r>
      <w:r w:rsidRPr="00970422">
        <w:rPr>
          <w:rStyle w:val="StyleUnderline"/>
        </w:rPr>
        <w:t xml:space="preserve"> (except perhaps in critical security accounts): they have always been constitutive of strategic studies</w:t>
      </w:r>
      <w:r w:rsidRPr="00970422">
        <w:rPr>
          <w:sz w:val="16"/>
        </w:rPr>
        <w:t>.</w:t>
      </w:r>
    </w:p>
    <w:p w14:paraId="7D239F87" w14:textId="77777777" w:rsidR="00633388" w:rsidRPr="00970422" w:rsidRDefault="00633388" w:rsidP="00633388">
      <w:pPr>
        <w:rPr>
          <w:sz w:val="16"/>
        </w:rPr>
      </w:pPr>
      <w:r w:rsidRPr="00970422">
        <w:rPr>
          <w:sz w:val="16"/>
        </w:rPr>
        <w:t xml:space="preserve">Although these dichotomies prove to be misleading, it does not mean that nothing has been learned by engaging with them. One lesson is that it is important to distinguish strategic studies from related, but distinct, bodies of thought. These dichotomies miss the mark in part because </w:t>
      </w:r>
      <w:r w:rsidRPr="00970422">
        <w:rPr>
          <w:rStyle w:val="StyleUnderline"/>
          <w:highlight w:val="cyan"/>
        </w:rPr>
        <w:t>strategic studies is</w:t>
      </w:r>
      <w:r w:rsidRPr="00970422">
        <w:rPr>
          <w:sz w:val="16"/>
        </w:rPr>
        <w:t xml:space="preserve"> at times </w:t>
      </w:r>
      <w:r w:rsidRPr="00970422">
        <w:rPr>
          <w:rStyle w:val="Emphasis"/>
          <w:highlight w:val="cyan"/>
        </w:rPr>
        <w:t>conflated</w:t>
      </w:r>
      <w:r w:rsidRPr="00970422">
        <w:rPr>
          <w:sz w:val="16"/>
        </w:rPr>
        <w:t xml:space="preserve"> </w:t>
      </w:r>
      <w:r w:rsidRPr="00970422">
        <w:rPr>
          <w:rStyle w:val="StyleUnderline"/>
          <w:highlight w:val="cyan"/>
        </w:rPr>
        <w:t>with</w:t>
      </w:r>
      <w:r w:rsidRPr="00970422">
        <w:rPr>
          <w:rStyle w:val="StyleUnderline"/>
        </w:rPr>
        <w:t xml:space="preserve"> weapon-systems-centered operational research</w:t>
      </w:r>
      <w:r w:rsidRPr="00970422">
        <w:rPr>
          <w:sz w:val="16"/>
        </w:rPr>
        <w:t xml:space="preserve">, system analysis, </w:t>
      </w:r>
      <w:r w:rsidRPr="00970422">
        <w:rPr>
          <w:rStyle w:val="StyleUnderline"/>
        </w:rPr>
        <w:t>or even</w:t>
      </w:r>
      <w:r w:rsidRPr="00970422">
        <w:rPr>
          <w:sz w:val="16"/>
        </w:rPr>
        <w:t xml:space="preserve"> Kenneth Waltz’s </w:t>
      </w:r>
      <w:r w:rsidRPr="00970422">
        <w:rPr>
          <w:rStyle w:val="StyleUnderline"/>
          <w:highlight w:val="cyan"/>
        </w:rPr>
        <w:t>neorealism</w:t>
      </w:r>
      <w:r w:rsidRPr="00970422">
        <w:rPr>
          <w:sz w:val="16"/>
        </w:rPr>
        <w:t xml:space="preserve">. </w:t>
      </w:r>
      <w:r w:rsidRPr="00970422">
        <w:rPr>
          <w:rStyle w:val="StyleUnderline"/>
        </w:rPr>
        <w:t xml:space="preserve">Such </w:t>
      </w:r>
      <w:r w:rsidRPr="00970422">
        <w:rPr>
          <w:rStyle w:val="Emphasis"/>
          <w:highlight w:val="cyan"/>
        </w:rPr>
        <w:t>reductionist perspectives</w:t>
      </w:r>
      <w:r w:rsidRPr="00970422">
        <w:rPr>
          <w:sz w:val="16"/>
        </w:rPr>
        <w:t xml:space="preserve"> </w:t>
      </w:r>
      <w:r w:rsidRPr="00970422">
        <w:rPr>
          <w:rStyle w:val="StyleUnderline"/>
          <w:highlight w:val="cyan"/>
        </w:rPr>
        <w:t xml:space="preserve">lead to a </w:t>
      </w:r>
      <w:r w:rsidRPr="00970422">
        <w:rPr>
          <w:rStyle w:val="Emphasis"/>
          <w:highlight w:val="cyan"/>
        </w:rPr>
        <w:t>distorted view of the field as a whole</w:t>
      </w:r>
      <w:r w:rsidRPr="00970422">
        <w:rPr>
          <w:sz w:val="16"/>
        </w:rPr>
        <w:t>. Critical security advocates are, nevertheless, correct that “hectic empiricism” and the permanent quest of the new fad has been a cause of strategic studies decline. Critics are also right to remind students of strategy that references to strategic thinkers such as Carl von Clausewitz or Thomas Schelling cannot remain shallow and ritualistic. While they should not become the exclusive focus of the field, conceptual and epistemological questions about strategy are important and deserve careful consideration (see for example Nordin and Öberg 2015).</w:t>
      </w:r>
    </w:p>
    <w:p w14:paraId="5AABE7FE" w14:textId="77777777" w:rsidR="00633388" w:rsidRPr="00970422" w:rsidRDefault="00633388" w:rsidP="00633388">
      <w:pPr>
        <w:rPr>
          <w:sz w:val="16"/>
        </w:rPr>
      </w:pPr>
      <w:r w:rsidRPr="00970422">
        <w:rPr>
          <w:rStyle w:val="Emphasis"/>
          <w:highlight w:val="cyan"/>
        </w:rPr>
        <w:t>Breaking out</w:t>
      </w:r>
      <w:r w:rsidRPr="00970422">
        <w:rPr>
          <w:rStyle w:val="StyleUnderline"/>
          <w:highlight w:val="cyan"/>
        </w:rPr>
        <w:t xml:space="preserve"> of the </w:t>
      </w:r>
      <w:r w:rsidRPr="00970422">
        <w:rPr>
          <w:rStyle w:val="Emphasis"/>
          <w:highlight w:val="cyan"/>
        </w:rPr>
        <w:t>conceptual jails</w:t>
      </w:r>
      <w:r w:rsidRPr="00970422">
        <w:rPr>
          <w:rStyle w:val="StyleUnderline"/>
        </w:rPr>
        <w:t xml:space="preserve"> in which strategy has been incarcerated </w:t>
      </w:r>
      <w:r w:rsidRPr="00970422">
        <w:rPr>
          <w:rStyle w:val="StyleUnderline"/>
          <w:highlight w:val="cyan"/>
        </w:rPr>
        <w:t>makes it easier</w:t>
      </w:r>
      <w:r w:rsidRPr="00970422">
        <w:rPr>
          <w:rStyle w:val="StyleUnderline"/>
        </w:rPr>
        <w:t xml:space="preserve"> for students of security and IR </w:t>
      </w:r>
      <w:r w:rsidRPr="00970422">
        <w:rPr>
          <w:rStyle w:val="StyleUnderline"/>
          <w:highlight w:val="cyan"/>
        </w:rPr>
        <w:t xml:space="preserve">to </w:t>
      </w:r>
      <w:r w:rsidRPr="00970422">
        <w:rPr>
          <w:rStyle w:val="Emphasis"/>
          <w:highlight w:val="cyan"/>
        </w:rPr>
        <w:t>reappropriate strategy</w:t>
      </w:r>
      <w:r w:rsidRPr="00970422">
        <w:rPr>
          <w:sz w:val="16"/>
        </w:rPr>
        <w:t xml:space="preserve">, one of the oldest and central forms of practice and knowledge surrounding international security. </w:t>
      </w:r>
      <w:r w:rsidRPr="00970422">
        <w:rPr>
          <w:rStyle w:val="StyleUnderline"/>
        </w:rPr>
        <w:t>It offers</w:t>
      </w:r>
      <w:r w:rsidRPr="00970422">
        <w:rPr>
          <w:sz w:val="16"/>
        </w:rPr>
        <w:t xml:space="preserve"> a distinctive conception of the very nature of world politics and, more specifically, </w:t>
      </w:r>
      <w:r w:rsidRPr="00970422">
        <w:rPr>
          <w:rStyle w:val="StyleUnderline"/>
        </w:rPr>
        <w:t xml:space="preserve">a </w:t>
      </w:r>
      <w:r w:rsidRPr="00970422">
        <w:rPr>
          <w:rStyle w:val="Emphasis"/>
        </w:rPr>
        <w:t>theory of political action</w:t>
      </w:r>
      <w:r w:rsidRPr="00970422">
        <w:rPr>
          <w:rStyle w:val="StyleUnderline"/>
        </w:rPr>
        <w:t xml:space="preserve"> in international relations</w:t>
      </w:r>
      <w:r w:rsidRPr="00970422">
        <w:rPr>
          <w:sz w:val="16"/>
        </w:rPr>
        <w:t xml:space="preserve">. While I can only sketch a research agenda here, several promising dimensions [are noteworthy.] </w:t>
      </w:r>
      <w:r w:rsidRPr="00970422">
        <w:rPr>
          <w:strike/>
          <w:sz w:val="16"/>
        </w:rPr>
        <w:t>stand out</w:t>
      </w:r>
      <w:r w:rsidRPr="00970422">
        <w:rPr>
          <w:sz w:val="16"/>
        </w:rPr>
        <w:t xml:space="preserve">. First, </w:t>
      </w:r>
      <w:r w:rsidRPr="00970422">
        <w:rPr>
          <w:rStyle w:val="StyleUnderline"/>
          <w:highlight w:val="cyan"/>
        </w:rPr>
        <w:t xml:space="preserve">strategic thinking provides a </w:t>
      </w:r>
      <w:r w:rsidRPr="00970422">
        <w:rPr>
          <w:rStyle w:val="Emphasis"/>
          <w:highlight w:val="cyan"/>
        </w:rPr>
        <w:t>versatile</w:t>
      </w:r>
      <w:r w:rsidRPr="00970422">
        <w:rPr>
          <w:sz w:val="16"/>
        </w:rPr>
        <w:t xml:space="preserve">, </w:t>
      </w:r>
      <w:r w:rsidRPr="00970422">
        <w:rPr>
          <w:rStyle w:val="StyleUnderline"/>
        </w:rPr>
        <w:t xml:space="preserve">not military-focused, </w:t>
      </w:r>
      <w:r w:rsidRPr="00970422">
        <w:rPr>
          <w:rStyle w:val="StyleUnderline"/>
          <w:highlight w:val="cyan"/>
        </w:rPr>
        <w:t>view</w:t>
      </w:r>
      <w:r w:rsidRPr="00970422">
        <w:rPr>
          <w:rStyle w:val="StyleUnderline"/>
        </w:rPr>
        <w:t xml:space="preserve"> of security: it has a core—the threat and use of organized force for political ends—but it can go well beyond</w:t>
      </w:r>
      <w:r w:rsidRPr="00970422">
        <w:rPr>
          <w:sz w:val="16"/>
        </w:rPr>
        <w:t xml:space="preserve">. This is </w:t>
      </w:r>
      <w:r w:rsidRPr="00970422">
        <w:rPr>
          <w:sz w:val="16"/>
        </w:rPr>
        <w:lastRenderedPageBreak/>
        <w:t xml:space="preserve">because </w:t>
      </w:r>
      <w:r w:rsidRPr="00970422">
        <w:rPr>
          <w:rStyle w:val="StyleUnderline"/>
        </w:rPr>
        <w:t>strategic thinking can be</w:t>
      </w:r>
      <w:r w:rsidRPr="00970422">
        <w:rPr>
          <w:sz w:val="16"/>
        </w:rPr>
        <w:t xml:space="preserve"> (and has been) </w:t>
      </w:r>
      <w:r w:rsidRPr="00970422">
        <w:rPr>
          <w:rStyle w:val="StyleUnderline"/>
        </w:rPr>
        <w:t xml:space="preserve">used </w:t>
      </w:r>
      <w:r w:rsidRPr="00970422">
        <w:rPr>
          <w:rStyle w:val="StyleUnderline"/>
          <w:highlight w:val="cyan"/>
        </w:rPr>
        <w:t xml:space="preserve">to analyze </w:t>
      </w:r>
      <w:r w:rsidRPr="00970422">
        <w:rPr>
          <w:rStyle w:val="Emphasis"/>
          <w:highlight w:val="cyan"/>
        </w:rPr>
        <w:t>any</w:t>
      </w:r>
      <w:r w:rsidRPr="00970422">
        <w:rPr>
          <w:rStyle w:val="Emphasis"/>
        </w:rPr>
        <w:t xml:space="preserve"> security </w:t>
      </w:r>
      <w:r w:rsidRPr="00970422">
        <w:rPr>
          <w:rStyle w:val="Emphasis"/>
          <w:highlight w:val="cyan"/>
        </w:rPr>
        <w:t>issue</w:t>
      </w:r>
      <w:r w:rsidRPr="00970422">
        <w:rPr>
          <w:sz w:val="16"/>
        </w:rPr>
        <w:t xml:space="preserve"> when actors interacting in a conflicting environment are involved and use a range of coercive means. Second, </w:t>
      </w:r>
      <w:r w:rsidRPr="00970422">
        <w:rPr>
          <w:rStyle w:val="StyleUnderline"/>
          <w:highlight w:val="cyan"/>
        </w:rPr>
        <w:t xml:space="preserve">strategic studies is </w:t>
      </w:r>
      <w:r w:rsidRPr="00970422">
        <w:rPr>
          <w:rStyle w:val="Emphasis"/>
          <w:highlight w:val="cyan"/>
        </w:rPr>
        <w:t>politics</w:t>
      </w:r>
      <w:r w:rsidRPr="00970422">
        <w:rPr>
          <w:rStyle w:val="StyleUnderline"/>
        </w:rPr>
        <w:t xml:space="preserve"> and polities-centered, </w:t>
      </w:r>
      <w:r w:rsidRPr="00970422">
        <w:rPr>
          <w:rStyle w:val="Emphasis"/>
          <w:highlight w:val="cyan"/>
        </w:rPr>
        <w:t>not state-centric</w:t>
      </w:r>
      <w:r w:rsidRPr="00970422">
        <w:rPr>
          <w:sz w:val="16"/>
        </w:rPr>
        <w:t xml:space="preserve">: </w:t>
      </w:r>
      <w:r w:rsidRPr="00970422">
        <w:rPr>
          <w:rStyle w:val="StyleUnderline"/>
        </w:rPr>
        <w:t>any kind of political community</w:t>
      </w:r>
      <w:r w:rsidRPr="00970422">
        <w:rPr>
          <w:sz w:val="16"/>
        </w:rPr>
        <w:t xml:space="preserve">, large or small, </w:t>
      </w:r>
      <w:r w:rsidRPr="00970422">
        <w:rPr>
          <w:rStyle w:val="StyleUnderline"/>
        </w:rPr>
        <w:t>can develop strategic actions</w:t>
      </w:r>
      <w:r w:rsidRPr="00970422">
        <w:rPr>
          <w:sz w:val="16"/>
        </w:rPr>
        <w:t xml:space="preserve">. Political communities’ political ends provide guiding parameters that are connected to diverse means in myriad ways. Third, </w:t>
      </w:r>
      <w:r w:rsidRPr="00970422">
        <w:rPr>
          <w:rStyle w:val="StyleUnderline"/>
          <w:highlight w:val="cyan"/>
        </w:rPr>
        <w:t xml:space="preserve">strategy is </w:t>
      </w:r>
      <w:r w:rsidRPr="00970422">
        <w:rPr>
          <w:rStyle w:val="Emphasis"/>
          <w:highlight w:val="cyan"/>
        </w:rPr>
        <w:t>global</w:t>
      </w:r>
      <w:r w:rsidRPr="00970422">
        <w:rPr>
          <w:sz w:val="16"/>
          <w:highlight w:val="cyan"/>
        </w:rPr>
        <w:t xml:space="preserve">, </w:t>
      </w:r>
      <w:r w:rsidRPr="00970422">
        <w:rPr>
          <w:rStyle w:val="Emphasis"/>
          <w:highlight w:val="cyan"/>
        </w:rPr>
        <w:t>not Western-centric</w:t>
      </w:r>
      <w:r w:rsidRPr="00970422">
        <w:rPr>
          <w:sz w:val="16"/>
          <w:highlight w:val="cyan"/>
        </w:rPr>
        <w:t xml:space="preserve">, </w:t>
      </w:r>
      <w:r w:rsidRPr="00970422">
        <w:rPr>
          <w:rStyle w:val="StyleUnderline"/>
          <w:highlight w:val="cyan"/>
        </w:rPr>
        <w:t>in its roots and manifestations</w:t>
      </w:r>
      <w:r w:rsidRPr="00970422">
        <w:rPr>
          <w:sz w:val="16"/>
        </w:rPr>
        <w:t xml:space="preserve"> (Vennesson 2017). Fourth, </w:t>
      </w:r>
      <w:r w:rsidRPr="00970422">
        <w:rPr>
          <w:rStyle w:val="StyleUnderline"/>
        </w:rPr>
        <w:t>strategy is about real reason, how security actors actually think and feel, not rationalism</w:t>
      </w:r>
      <w:r w:rsidRPr="00970422">
        <w:rPr>
          <w:sz w:val="16"/>
        </w:rPr>
        <w:t xml:space="preserve">. Fifth, it is social-materialist: it recognizes the reciprocal determination of technology and society. Finally, </w:t>
      </w:r>
      <w:r w:rsidRPr="00970422">
        <w:rPr>
          <w:rStyle w:val="StyleUnderline"/>
          <w:highlight w:val="cyan"/>
        </w:rPr>
        <w:t xml:space="preserve">strategic thinking can </w:t>
      </w:r>
      <w:r w:rsidRPr="00970422">
        <w:rPr>
          <w:rStyle w:val="Emphasis"/>
          <w:highlight w:val="cyan"/>
        </w:rPr>
        <w:t>make emancipations possible through problem-solving</w:t>
      </w:r>
      <w:r w:rsidRPr="00970422">
        <w:rPr>
          <w:sz w:val="16"/>
        </w:rPr>
        <w:t>.</w:t>
      </w:r>
    </w:p>
    <w:p w14:paraId="0FEFCF1F" w14:textId="77777777" w:rsidR="00633388" w:rsidRPr="00970422" w:rsidRDefault="00633388" w:rsidP="00633388">
      <w:pPr>
        <w:rPr>
          <w:sz w:val="16"/>
        </w:rPr>
      </w:pPr>
      <w:r w:rsidRPr="00970422">
        <w:rPr>
          <w:sz w:val="16"/>
        </w:rPr>
        <w:t xml:space="preserve">Showing that </w:t>
      </w:r>
      <w:r w:rsidRPr="00970422">
        <w:rPr>
          <w:rStyle w:val="StyleUnderline"/>
          <w:highlight w:val="cyan"/>
        </w:rPr>
        <w:t xml:space="preserve">strategic studies is </w:t>
      </w:r>
      <w:r w:rsidRPr="00970422">
        <w:rPr>
          <w:rStyle w:val="Emphasis"/>
          <w:highlight w:val="cyan"/>
        </w:rPr>
        <w:t>not</w:t>
      </w:r>
      <w:r w:rsidRPr="00970422">
        <w:rPr>
          <w:rStyle w:val="StyleUnderline"/>
        </w:rPr>
        <w:t xml:space="preserve"> intrinsically rationalist</w:t>
      </w:r>
      <w:r w:rsidRPr="00970422">
        <w:rPr>
          <w:sz w:val="16"/>
        </w:rPr>
        <w:t xml:space="preserve">, materialist, </w:t>
      </w:r>
      <w:r w:rsidRPr="00970422">
        <w:rPr>
          <w:rStyle w:val="StyleUnderline"/>
        </w:rPr>
        <w:t xml:space="preserve">and </w:t>
      </w:r>
      <w:r w:rsidRPr="00970422">
        <w:rPr>
          <w:rStyle w:val="StyleUnderline"/>
          <w:highlight w:val="cyan"/>
        </w:rPr>
        <w:t>acritical</w:t>
      </w:r>
      <w:r w:rsidRPr="00970422">
        <w:rPr>
          <w:sz w:val="16"/>
        </w:rPr>
        <w:t xml:space="preserve"> also </w:t>
      </w:r>
      <w:r w:rsidRPr="00970422">
        <w:rPr>
          <w:rStyle w:val="StyleUnderline"/>
        </w:rPr>
        <w:t>facilitates the intellectual reacquisition of, and critical reengagement with, strategic thought</w:t>
      </w:r>
      <w:r w:rsidRPr="00970422">
        <w:rPr>
          <w:sz w:val="16"/>
        </w:rPr>
        <w:t xml:space="preserve">. </w:t>
      </w:r>
      <w:r w:rsidRPr="00970422">
        <w:rPr>
          <w:rStyle w:val="StyleUnderline"/>
        </w:rPr>
        <w:t xml:space="preserve">The examination of </w:t>
      </w:r>
      <w:r w:rsidRPr="00970422">
        <w:rPr>
          <w:rStyle w:val="StyleUnderline"/>
          <w:highlight w:val="cyan"/>
        </w:rPr>
        <w:t xml:space="preserve">strategic thought reveals a </w:t>
      </w:r>
      <w:r w:rsidRPr="00970422">
        <w:rPr>
          <w:rStyle w:val="Emphasis"/>
          <w:highlight w:val="cyan"/>
        </w:rPr>
        <w:t>rich repository</w:t>
      </w:r>
      <w:r w:rsidRPr="00970422">
        <w:rPr>
          <w:sz w:val="16"/>
        </w:rPr>
        <w:t xml:space="preserve"> </w:t>
      </w:r>
      <w:r w:rsidRPr="00970422">
        <w:rPr>
          <w:rStyle w:val="StyleUnderline"/>
          <w:highlight w:val="cyan"/>
        </w:rPr>
        <w:t>of insights, concepts</w:t>
      </w:r>
      <w:r w:rsidRPr="00970422">
        <w:rPr>
          <w:rStyle w:val="StyleUnderline"/>
        </w:rPr>
        <w:t xml:space="preserve">, precedents, </w:t>
      </w:r>
      <w:r w:rsidRPr="00970422">
        <w:rPr>
          <w:rStyle w:val="StyleUnderline"/>
          <w:highlight w:val="cyan"/>
        </w:rPr>
        <w:t>and categories</w:t>
      </w:r>
      <w:r w:rsidRPr="00970422">
        <w:rPr>
          <w:rStyle w:val="StyleUnderline"/>
        </w:rPr>
        <w:t xml:space="preserve"> </w:t>
      </w:r>
      <w:r w:rsidRPr="00970422">
        <w:rPr>
          <w:rStyle w:val="Emphasis"/>
        </w:rPr>
        <w:t xml:space="preserve">profoundly </w:t>
      </w:r>
      <w:r w:rsidRPr="00970422">
        <w:rPr>
          <w:rStyle w:val="Emphasis"/>
          <w:highlight w:val="cyan"/>
        </w:rPr>
        <w:t>well suited</w:t>
      </w:r>
      <w:r w:rsidRPr="00970422">
        <w:rPr>
          <w:rStyle w:val="StyleUnderline"/>
          <w:highlight w:val="cyan"/>
        </w:rPr>
        <w:t xml:space="preserve"> to probe</w:t>
      </w:r>
      <w:r w:rsidRPr="00970422">
        <w:rPr>
          <w:rStyle w:val="StyleUnderline"/>
        </w:rPr>
        <w:t xml:space="preserve"> current </w:t>
      </w:r>
      <w:r w:rsidRPr="00970422">
        <w:rPr>
          <w:rStyle w:val="StyleUnderline"/>
          <w:highlight w:val="cyan"/>
        </w:rPr>
        <w:t>situations</w:t>
      </w:r>
      <w:r w:rsidRPr="00970422">
        <w:rPr>
          <w:rStyle w:val="StyleUnderline"/>
        </w:rPr>
        <w:t xml:space="preserve"> and needs </w:t>
      </w:r>
      <w:r w:rsidRPr="00970422">
        <w:rPr>
          <w:rStyle w:val="StyleUnderline"/>
          <w:highlight w:val="cyan"/>
        </w:rPr>
        <w:t>in world politics</w:t>
      </w:r>
      <w:r w:rsidRPr="00970422">
        <w:rPr>
          <w:sz w:val="16"/>
        </w:rPr>
        <w:t xml:space="preserve">. Instead of dealing with strategic thinking at arm’s length, security and IR specialists can embrace a vast reservoir of ideas, concepts, and mechanisms available for theory building. </w:t>
      </w:r>
      <w:r w:rsidRPr="00970422">
        <w:rPr>
          <w:rStyle w:val="StyleUnderline"/>
        </w:rPr>
        <w:t>Strategic thinking provides an intricate set of information, knowledge, and concepts, which are partially universal and transhistorical and partially contextual historically and culturally</w:t>
      </w:r>
      <w:r w:rsidRPr="00970422">
        <w:rPr>
          <w:sz w:val="16"/>
        </w:rPr>
        <w:t xml:space="preserve">. This information crystalizes in the discourses of strategic thinkers and in the actions of strategists. Security and IR </w:t>
      </w:r>
      <w:r w:rsidRPr="00970422">
        <w:rPr>
          <w:rStyle w:val="StyleUnderline"/>
          <w:highlight w:val="cyan"/>
        </w:rPr>
        <w:t>scholars</w:t>
      </w:r>
      <w:r w:rsidRPr="00970422">
        <w:rPr>
          <w:rStyle w:val="StyleUnderline"/>
        </w:rPr>
        <w:t xml:space="preserve"> </w:t>
      </w:r>
      <w:r w:rsidRPr="00970422">
        <w:rPr>
          <w:rStyle w:val="StyleUnderline"/>
          <w:highlight w:val="cyan"/>
        </w:rPr>
        <w:t>can</w:t>
      </w:r>
      <w:r w:rsidRPr="00970422">
        <w:rPr>
          <w:rStyle w:val="StyleUnderline"/>
        </w:rPr>
        <w:t xml:space="preserve"> profitably </w:t>
      </w:r>
      <w:r w:rsidRPr="00970422">
        <w:rPr>
          <w:rStyle w:val="Emphasis"/>
          <w:highlight w:val="cyan"/>
        </w:rPr>
        <w:t>revisit</w:t>
      </w:r>
      <w:r w:rsidRPr="00970422">
        <w:rPr>
          <w:rStyle w:val="StyleUnderline"/>
        </w:rPr>
        <w:t xml:space="preserve"> this </w:t>
      </w:r>
      <w:r w:rsidRPr="00970422">
        <w:rPr>
          <w:rStyle w:val="Emphasis"/>
        </w:rPr>
        <w:t xml:space="preserve">vast reservoir of </w:t>
      </w:r>
      <w:r w:rsidRPr="00970422">
        <w:rPr>
          <w:rStyle w:val="Emphasis"/>
          <w:highlight w:val="cyan"/>
        </w:rPr>
        <w:t>concepts</w:t>
      </w:r>
      <w:r w:rsidRPr="00970422">
        <w:rPr>
          <w:rStyle w:val="Emphasis"/>
        </w:rPr>
        <w:t xml:space="preserve"> and mechanisms</w:t>
      </w:r>
      <w:r w:rsidRPr="00970422">
        <w:rPr>
          <w:rStyle w:val="StyleUnderline"/>
        </w:rPr>
        <w:t xml:space="preserve"> forged by strategists and strategic theorists and borrow </w:t>
      </w:r>
      <w:r w:rsidRPr="00970422">
        <w:rPr>
          <w:rStyle w:val="StyleUnderline"/>
          <w:highlight w:val="cyan"/>
        </w:rPr>
        <w:t>and</w:t>
      </w:r>
      <w:r w:rsidRPr="00970422">
        <w:rPr>
          <w:rStyle w:val="StyleUnderline"/>
        </w:rPr>
        <w:t xml:space="preserve"> </w:t>
      </w:r>
      <w:r w:rsidRPr="00970422">
        <w:rPr>
          <w:rStyle w:val="Emphasis"/>
          <w:highlight w:val="cyan"/>
        </w:rPr>
        <w:t>reformulate them</w:t>
      </w:r>
      <w:r w:rsidRPr="00970422">
        <w:rPr>
          <w:rStyle w:val="Emphasis"/>
        </w:rPr>
        <w:t xml:space="preserve"> to serve their purpose</w:t>
      </w:r>
      <w:r w:rsidRPr="00970422">
        <w:rPr>
          <w:sz w:val="16"/>
        </w:rPr>
        <w:t xml:space="preserve">. </w:t>
      </w:r>
      <w:r w:rsidRPr="00970422">
        <w:rPr>
          <w:rStyle w:val="StyleUnderline"/>
          <w:highlight w:val="cyan"/>
        </w:rPr>
        <w:t>Examples include polarity</w:t>
      </w:r>
      <w:r w:rsidRPr="00970422">
        <w:rPr>
          <w:rStyle w:val="StyleUnderline"/>
        </w:rPr>
        <w:t xml:space="preserve">, escalation, grammar of war, </w:t>
      </w:r>
      <w:r w:rsidRPr="00970422">
        <w:rPr>
          <w:rStyle w:val="StyleUnderline"/>
          <w:highlight w:val="cyan"/>
        </w:rPr>
        <w:t>freedom of action</w:t>
      </w:r>
      <w:r w:rsidRPr="00970422">
        <w:rPr>
          <w:rStyle w:val="StyleUnderline"/>
        </w:rPr>
        <w:t xml:space="preserve">, </w:t>
      </w:r>
      <w:r w:rsidRPr="00970422">
        <w:rPr>
          <w:rStyle w:val="StyleUnderline"/>
          <w:highlight w:val="cyan"/>
        </w:rPr>
        <w:t>stability</w:t>
      </w:r>
      <w:r w:rsidRPr="00970422">
        <w:rPr>
          <w:rStyle w:val="StyleUnderline"/>
        </w:rPr>
        <w:t xml:space="preserve">, indirect approach, threat that leaves something to chance, </w:t>
      </w:r>
      <w:r w:rsidRPr="00970422">
        <w:rPr>
          <w:rStyle w:val="StyleUnderline"/>
          <w:highlight w:val="cyan"/>
        </w:rPr>
        <w:t>and political-strategic expectation</w:t>
      </w:r>
      <w:r w:rsidRPr="00970422">
        <w:rPr>
          <w:sz w:val="16"/>
        </w:rPr>
        <w:t>.</w:t>
      </w:r>
    </w:p>
    <w:p w14:paraId="7DE9958D" w14:textId="77777777" w:rsidR="00633388" w:rsidRPr="00970422" w:rsidRDefault="00633388" w:rsidP="00633388">
      <w:pPr>
        <w:rPr>
          <w:sz w:val="16"/>
        </w:rPr>
      </w:pPr>
      <w:r w:rsidRPr="00970422">
        <w:rPr>
          <w:sz w:val="16"/>
        </w:rPr>
        <w:t xml:space="preserve">Moreover, </w:t>
      </w:r>
      <w:r w:rsidRPr="00970422">
        <w:rPr>
          <w:rStyle w:val="StyleUnderline"/>
        </w:rPr>
        <w:t>by focusing on how states use their material resources, strategic perspectives offer a promising path to reconceptualizing power</w:t>
      </w:r>
      <w:r w:rsidRPr="00970422">
        <w:rPr>
          <w:sz w:val="16"/>
        </w:rPr>
        <w:t xml:space="preserve"> (Biddle 2004; Seybert and Katzenstein 2018). They notably suggest that capability is not primarily a matter of material resources but how potential capacities are actualized in creative ways. Viewed through these lenses, </w:t>
      </w:r>
      <w:r w:rsidRPr="00970422">
        <w:rPr>
          <w:rStyle w:val="StyleUnderline"/>
        </w:rPr>
        <w:t>the concept of power itself requires more disaggregate treatment, as it is inherently multidimensional and not easily fungible across specific tasks and geopolitical contexts</w:t>
      </w:r>
      <w:r w:rsidRPr="00970422">
        <w:rPr>
          <w:sz w:val="16"/>
        </w:rPr>
        <w:t xml:space="preserve">. Strategic perspectives also suggest a careful examination of differences in the ways in which strategic actors actualize and employ their potential capacities. In addition, the strategic understanding of world politics emphasizes the logics of the situation and their interlocking features—including the tactics of the actors involved—and downplays preconditions, antecedents, or previously existing causes. It recognizes that </w:t>
      </w:r>
      <w:r w:rsidRPr="00970422">
        <w:rPr>
          <w:rStyle w:val="StyleUnderline"/>
        </w:rPr>
        <w:t>international interactions have logics of their own and tend to take off and become independent from the conditions of their genesis</w:t>
      </w:r>
      <w:r w:rsidRPr="00970422">
        <w:rPr>
          <w:sz w:val="16"/>
        </w:rPr>
        <w:t>. It seeks to explore what these critical events or processes are made of. In that sense, strategic thinking is indispensable for approaching what Lucia Seybert and Peter Katzenstein call “protean power”—that is, “the effect of improvisational and innovative responses to uncertainty that arise from actors’ creativity and agility in response to uncertainty” (Seybert and Katzenstein 2018, 4).</w:t>
      </w:r>
    </w:p>
    <w:p w14:paraId="051B3265" w14:textId="77777777" w:rsidR="00633388" w:rsidRPr="00970422" w:rsidRDefault="00633388" w:rsidP="00633388">
      <w:pPr>
        <w:rPr>
          <w:sz w:val="16"/>
        </w:rPr>
      </w:pPr>
      <w:r w:rsidRPr="00970422">
        <w:rPr>
          <w:sz w:val="16"/>
        </w:rPr>
        <w:t xml:space="preserve">Finally, </w:t>
      </w:r>
      <w:r w:rsidRPr="00970422">
        <w:rPr>
          <w:rStyle w:val="StyleUnderline"/>
        </w:rPr>
        <w:t>going beyond conventional dichotomies helps reconnect practical and social scientific knowledge</w:t>
      </w:r>
      <w:r w:rsidRPr="00970422">
        <w:rPr>
          <w:sz w:val="16"/>
        </w:rPr>
        <w:t xml:space="preserve"> (Desch 2019). </w:t>
      </w:r>
      <w:r w:rsidRPr="00970422">
        <w:rPr>
          <w:rStyle w:val="StyleUnderline"/>
          <w:highlight w:val="cyan"/>
        </w:rPr>
        <w:t>Strategic thought</w:t>
      </w:r>
      <w:r w:rsidRPr="00970422">
        <w:rPr>
          <w:rStyle w:val="StyleUnderline"/>
        </w:rPr>
        <w:t xml:space="preserve"> is a central form of </w:t>
      </w:r>
      <w:r w:rsidRPr="00970422">
        <w:rPr>
          <w:rStyle w:val="Emphasis"/>
        </w:rPr>
        <w:t>enriched practical knowledge</w:t>
      </w:r>
      <w:r w:rsidRPr="00970422">
        <w:rPr>
          <w:rStyle w:val="StyleUnderline"/>
        </w:rPr>
        <w:t xml:space="preserve"> about conflict, and international relations</w:t>
      </w:r>
      <w:r w:rsidRPr="00970422">
        <w:rPr>
          <w:sz w:val="16"/>
        </w:rPr>
        <w:t xml:space="preserve"> more broadly, </w:t>
      </w:r>
      <w:r w:rsidRPr="00970422">
        <w:rPr>
          <w:rStyle w:val="StyleUnderline"/>
        </w:rPr>
        <w:t xml:space="preserve">which </w:t>
      </w:r>
      <w:r w:rsidRPr="00970422">
        <w:rPr>
          <w:rStyle w:val="StyleUnderline"/>
          <w:highlight w:val="cyan"/>
        </w:rPr>
        <w:t xml:space="preserve">finds its source over centuries of practical </w:t>
      </w:r>
      <w:r w:rsidRPr="00970422">
        <w:rPr>
          <w:rStyle w:val="Emphasis"/>
          <w:highlight w:val="cyan"/>
        </w:rPr>
        <w:t>self-reflection</w:t>
      </w:r>
      <w:r w:rsidRPr="00970422">
        <w:rPr>
          <w:rStyle w:val="Emphasis"/>
        </w:rPr>
        <w:t xml:space="preserve"> and judgement</w:t>
      </w:r>
      <w:r w:rsidRPr="00970422">
        <w:rPr>
          <w:sz w:val="16"/>
        </w:rPr>
        <w:t xml:space="preserve">. </w:t>
      </w:r>
      <w:r w:rsidRPr="00970422">
        <w:rPr>
          <w:rStyle w:val="StyleUnderline"/>
          <w:highlight w:val="cyan"/>
        </w:rPr>
        <w:t>Emptying strategy out of security theories</w:t>
      </w:r>
      <w:r w:rsidRPr="00970422">
        <w:rPr>
          <w:sz w:val="16"/>
        </w:rPr>
        <w:t xml:space="preserve"> and policies </w:t>
      </w:r>
      <w:r w:rsidRPr="00970422">
        <w:rPr>
          <w:rStyle w:val="StyleUnderline"/>
        </w:rPr>
        <w:t xml:space="preserve">that do not involve military force, </w:t>
      </w:r>
      <w:r w:rsidRPr="00970422">
        <w:rPr>
          <w:rStyle w:val="StyleUnderline"/>
          <w:highlight w:val="cyan"/>
        </w:rPr>
        <w:t>such as</w:t>
      </w:r>
      <w:r w:rsidRPr="00970422">
        <w:rPr>
          <w:rStyle w:val="StyleUnderline"/>
        </w:rPr>
        <w:t xml:space="preserve"> poverty, famine, political </w:t>
      </w:r>
      <w:r w:rsidRPr="00970422">
        <w:rPr>
          <w:rStyle w:val="StyleUnderline"/>
          <w:highlight w:val="cyan"/>
        </w:rPr>
        <w:t>oppression</w:t>
      </w:r>
      <w:r w:rsidRPr="00970422">
        <w:rPr>
          <w:rStyle w:val="StyleUnderline"/>
        </w:rPr>
        <w:t>, and environmental degradation</w:t>
      </w:r>
      <w:r w:rsidRPr="00970422">
        <w:rPr>
          <w:sz w:val="16"/>
        </w:rPr>
        <w:t>— to name but a few—</w:t>
      </w:r>
      <w:r w:rsidRPr="00970422">
        <w:rPr>
          <w:rStyle w:val="StyleUnderline"/>
          <w:highlight w:val="cyan"/>
        </w:rPr>
        <w:t>is</w:t>
      </w:r>
      <w:r w:rsidRPr="00970422">
        <w:rPr>
          <w:sz w:val="16"/>
        </w:rPr>
        <w:t xml:space="preserve"> proving </w:t>
      </w:r>
      <w:r w:rsidRPr="00970422">
        <w:rPr>
          <w:rStyle w:val="Emphasis"/>
          <w:highlight w:val="cyan"/>
        </w:rPr>
        <w:t>unwise</w:t>
      </w:r>
      <w:r w:rsidRPr="00970422">
        <w:rPr>
          <w:sz w:val="16"/>
        </w:rPr>
        <w:t xml:space="preserve">, </w:t>
      </w:r>
      <w:r w:rsidRPr="00970422">
        <w:rPr>
          <w:rStyle w:val="StyleUnderline"/>
        </w:rPr>
        <w:t xml:space="preserve">as </w:t>
      </w:r>
      <w:r w:rsidRPr="00970422">
        <w:rPr>
          <w:rStyle w:val="StyleUnderline"/>
        </w:rPr>
        <w:lastRenderedPageBreak/>
        <w:t xml:space="preserve">well as </w:t>
      </w:r>
      <w:r w:rsidRPr="00970422">
        <w:rPr>
          <w:rStyle w:val="Emphasis"/>
        </w:rPr>
        <w:t>unsustainable</w:t>
      </w:r>
      <w:r w:rsidRPr="00970422">
        <w:rPr>
          <w:sz w:val="16"/>
        </w:rPr>
        <w:t xml:space="preserve">. </w:t>
      </w:r>
      <w:r w:rsidRPr="00970422">
        <w:rPr>
          <w:rStyle w:val="StyleUnderline"/>
          <w:highlight w:val="cyan"/>
        </w:rPr>
        <w:t>These</w:t>
      </w:r>
      <w:r w:rsidRPr="00970422">
        <w:rPr>
          <w:sz w:val="16"/>
        </w:rPr>
        <w:t xml:space="preserve"> security </w:t>
      </w:r>
      <w:r w:rsidRPr="00970422">
        <w:rPr>
          <w:rStyle w:val="StyleUnderline"/>
          <w:highlight w:val="cyan"/>
        </w:rPr>
        <w:t>issues</w:t>
      </w:r>
      <w:r w:rsidRPr="00970422">
        <w:rPr>
          <w:rStyle w:val="StyleUnderline"/>
        </w:rPr>
        <w:t xml:space="preserve"> might not directly implicate military power, but they</w:t>
      </w:r>
      <w:r w:rsidRPr="00970422">
        <w:rPr>
          <w:sz w:val="16"/>
        </w:rPr>
        <w:t xml:space="preserve"> often </w:t>
      </w:r>
      <w:r w:rsidRPr="00970422">
        <w:rPr>
          <w:rStyle w:val="StyleUnderline"/>
          <w:highlight w:val="cyan"/>
        </w:rPr>
        <w:t>involve</w:t>
      </w:r>
      <w:r w:rsidRPr="00970422">
        <w:rPr>
          <w:rStyle w:val="StyleUnderline"/>
        </w:rPr>
        <w:t xml:space="preserve"> a set of</w:t>
      </w:r>
      <w:r w:rsidRPr="00970422">
        <w:rPr>
          <w:sz w:val="16"/>
        </w:rPr>
        <w:t xml:space="preserve"> mental and physical </w:t>
      </w:r>
      <w:r w:rsidRPr="00970422">
        <w:rPr>
          <w:rStyle w:val="StyleUnderline"/>
          <w:highlight w:val="cyan"/>
        </w:rPr>
        <w:t>operations to</w:t>
      </w:r>
      <w:r w:rsidRPr="00970422">
        <w:rPr>
          <w:rStyle w:val="StyleUnderline"/>
        </w:rPr>
        <w:t xml:space="preserve"> calculate, </w:t>
      </w:r>
      <w:r w:rsidRPr="00970422">
        <w:rPr>
          <w:rStyle w:val="StyleUnderline"/>
          <w:highlight w:val="cyan"/>
        </w:rPr>
        <w:t>prepare</w:t>
      </w:r>
      <w:r w:rsidRPr="00970422">
        <w:rPr>
          <w:rStyle w:val="StyleUnderline"/>
        </w:rPr>
        <w:t xml:space="preserve">, and conduct finalized collective </w:t>
      </w:r>
      <w:r w:rsidRPr="00970422">
        <w:rPr>
          <w:rStyle w:val="StyleUnderline"/>
          <w:highlight w:val="cyan"/>
        </w:rPr>
        <w:t>action in a conflictual environment</w:t>
      </w:r>
      <w:r w:rsidRPr="00970422">
        <w:rPr>
          <w:sz w:val="16"/>
        </w:rPr>
        <w:t xml:space="preserve">. </w:t>
      </w:r>
    </w:p>
    <w:p w14:paraId="22690C2C" w14:textId="77777777" w:rsidR="00633388" w:rsidRPr="00970422" w:rsidRDefault="00633388" w:rsidP="00633388">
      <w:pPr>
        <w:pStyle w:val="Heading3"/>
        <w:rPr>
          <w:rFonts w:cs="Arial"/>
        </w:rPr>
      </w:pPr>
      <w:r w:rsidRPr="00970422">
        <w:rPr>
          <w:rFonts w:cs="Arial"/>
        </w:rPr>
        <w:lastRenderedPageBreak/>
        <w:t>IR Good---2AC</w:t>
      </w:r>
    </w:p>
    <w:p w14:paraId="3304BA1E" w14:textId="77777777" w:rsidR="00633388" w:rsidRPr="00970422" w:rsidRDefault="00633388" w:rsidP="00633388"/>
    <w:p w14:paraId="5764EB56" w14:textId="77777777" w:rsidR="00633388" w:rsidRPr="00970422" w:rsidRDefault="00633388" w:rsidP="00633388">
      <w:pPr>
        <w:pStyle w:val="Heading4"/>
        <w:rPr>
          <w:rFonts w:cs="Arial"/>
        </w:rPr>
      </w:pPr>
      <w:r w:rsidRPr="00970422">
        <w:rPr>
          <w:rFonts w:cs="Arial"/>
        </w:rPr>
        <w:t xml:space="preserve">IR is </w:t>
      </w:r>
      <w:r w:rsidRPr="00970422">
        <w:rPr>
          <w:rFonts w:cs="Arial"/>
          <w:u w:val="single"/>
        </w:rPr>
        <w:t>reflexive</w:t>
      </w:r>
      <w:r w:rsidRPr="00970422">
        <w:rPr>
          <w:rFonts w:cs="Arial"/>
        </w:rPr>
        <w:t xml:space="preserve"> and </w:t>
      </w:r>
      <w:r w:rsidRPr="00970422">
        <w:rPr>
          <w:rFonts w:cs="Arial"/>
          <w:u w:val="single"/>
        </w:rPr>
        <w:t>effective</w:t>
      </w:r>
      <w:r w:rsidRPr="00970422">
        <w:rPr>
          <w:rFonts w:cs="Arial"/>
        </w:rPr>
        <w:t xml:space="preserve">---its </w:t>
      </w:r>
      <w:r w:rsidRPr="00970422">
        <w:rPr>
          <w:rFonts w:cs="Arial"/>
          <w:u w:val="single"/>
        </w:rPr>
        <w:t>track record</w:t>
      </w:r>
      <w:r w:rsidRPr="00970422">
        <w:rPr>
          <w:rFonts w:cs="Arial"/>
        </w:rPr>
        <w:t xml:space="preserve"> of </w:t>
      </w:r>
      <w:r w:rsidRPr="00970422">
        <w:rPr>
          <w:rFonts w:cs="Arial"/>
          <w:u w:val="single"/>
        </w:rPr>
        <w:t>prediction</w:t>
      </w:r>
      <w:r w:rsidRPr="00970422">
        <w:rPr>
          <w:rFonts w:cs="Arial"/>
        </w:rPr>
        <w:t xml:space="preserve"> proves.</w:t>
      </w:r>
    </w:p>
    <w:p w14:paraId="55A5254C" w14:textId="77777777" w:rsidR="00633388" w:rsidRPr="00970422" w:rsidRDefault="00633388" w:rsidP="00633388">
      <w:r w:rsidRPr="00970422">
        <w:t>Dan</w:t>
      </w:r>
      <w:r w:rsidRPr="00970422">
        <w:rPr>
          <w:rStyle w:val="Style13ptBold"/>
        </w:rPr>
        <w:t xml:space="preserve"> Reiter 15</w:t>
      </w:r>
      <w:r w:rsidRPr="00970422">
        <w:t xml:space="preserve">. Professor of Political Science at Emory University. “Scholars Help Policymakers Know Their Tools.” </w:t>
      </w:r>
      <w:r w:rsidRPr="00970422">
        <w:rPr>
          <w:iCs/>
        </w:rPr>
        <w:t>War on the Rocks</w:t>
      </w:r>
      <w:r w:rsidRPr="00970422">
        <w:t xml:space="preserve">.  8-27-2015. </w:t>
      </w:r>
      <w:hyperlink r:id="rId19" w:history="1">
        <w:r w:rsidRPr="00970422">
          <w:rPr>
            <w:rStyle w:val="Hyperlink"/>
          </w:rPr>
          <w:t>https://warontherocks.com/2015/08/scholars-help-policymakers-know-their-tools/</w:t>
        </w:r>
      </w:hyperlink>
    </w:p>
    <w:p w14:paraId="3B94B365" w14:textId="77777777" w:rsidR="00633388" w:rsidRPr="00970422" w:rsidRDefault="00633388" w:rsidP="00633388">
      <w:pPr>
        <w:rPr>
          <w:sz w:val="16"/>
        </w:rPr>
      </w:pPr>
      <w:r w:rsidRPr="00970422">
        <w:rPr>
          <w:sz w:val="16"/>
        </w:rPr>
        <w:t xml:space="preserve">This critique is both narrowly true and narrow in perspective. </w:t>
      </w:r>
      <w:r w:rsidRPr="00970422">
        <w:rPr>
          <w:rStyle w:val="StyleUnderline"/>
        </w:rPr>
        <w:t>Context is</w:t>
      </w:r>
      <w:r w:rsidRPr="00970422">
        <w:rPr>
          <w:sz w:val="16"/>
        </w:rPr>
        <w:t xml:space="preserve"> of course </w:t>
      </w:r>
      <w:r w:rsidRPr="00970422">
        <w:rPr>
          <w:rStyle w:val="StyleUnderline"/>
        </w:rPr>
        <w:t xml:space="preserve">important, but foreign </w:t>
      </w:r>
      <w:r w:rsidRPr="00970422">
        <w:rPr>
          <w:rStyle w:val="Emphasis"/>
        </w:rPr>
        <w:t xml:space="preserve">policy </w:t>
      </w:r>
      <w:r w:rsidRPr="00970422">
        <w:rPr>
          <w:rStyle w:val="Emphasis"/>
          <w:highlight w:val="cyan"/>
        </w:rPr>
        <w:t>choices</w:t>
      </w:r>
      <w:r w:rsidRPr="00970422">
        <w:rPr>
          <w:rStyle w:val="StyleUnderline"/>
          <w:highlight w:val="cyan"/>
        </w:rPr>
        <w:t xml:space="preserve"> are </w:t>
      </w:r>
      <w:r w:rsidRPr="00970422">
        <w:rPr>
          <w:rStyle w:val="Emphasis"/>
          <w:highlight w:val="cyan"/>
        </w:rPr>
        <w:t>not sui generis</w:t>
      </w:r>
      <w:r w:rsidRPr="00970422">
        <w:rPr>
          <w:rStyle w:val="StyleUnderline"/>
        </w:rPr>
        <w:t xml:space="preserve">, there are </w:t>
      </w:r>
      <w:r w:rsidRPr="00970422">
        <w:rPr>
          <w:rStyle w:val="StyleUnderline"/>
          <w:highlight w:val="cyan"/>
        </w:rPr>
        <w:t>patterns</w:t>
      </w:r>
      <w:r w:rsidRPr="00970422">
        <w:rPr>
          <w:rStyle w:val="StyleUnderline"/>
        </w:rPr>
        <w:t xml:space="preserve"> across space and time that </w:t>
      </w:r>
      <w:r w:rsidRPr="00970422">
        <w:rPr>
          <w:rStyle w:val="Emphasis"/>
          <w:highlight w:val="cyan"/>
        </w:rPr>
        <w:t>inform decision-making</w:t>
      </w:r>
      <w:r w:rsidRPr="00970422">
        <w:rPr>
          <w:sz w:val="16"/>
        </w:rPr>
        <w:t xml:space="preserve">. Policymakers recognize this and routinely draw lessons from history when making foreign policy decisions. As noted below, policymakers in other areas such as development and public health routinely rely on broader, more general studies to craft policy. And, </w:t>
      </w:r>
      <w:r w:rsidRPr="00970422">
        <w:rPr>
          <w:rStyle w:val="Emphasis"/>
          <w:highlight w:val="cyan"/>
        </w:rPr>
        <w:t>broader scholarship</w:t>
      </w:r>
      <w:r w:rsidRPr="00970422">
        <w:rPr>
          <w:rStyle w:val="StyleUnderline"/>
        </w:rPr>
        <w:t xml:space="preserve"> can </w:t>
      </w:r>
      <w:r w:rsidRPr="00970422">
        <w:rPr>
          <w:rStyle w:val="Emphasis"/>
          <w:highlight w:val="cyan"/>
        </w:rPr>
        <w:t>improve</w:t>
      </w:r>
      <w:r w:rsidRPr="00970422">
        <w:rPr>
          <w:rStyle w:val="StyleUnderline"/>
        </w:rPr>
        <w:t xml:space="preserve"> foreign </w:t>
      </w:r>
      <w:r w:rsidRPr="00970422">
        <w:rPr>
          <w:rStyle w:val="StyleUnderline"/>
          <w:highlight w:val="cyan"/>
        </w:rPr>
        <w:t>policy performance</w:t>
      </w:r>
      <w:r w:rsidRPr="00970422">
        <w:rPr>
          <w:rStyle w:val="StyleUnderline"/>
        </w:rPr>
        <w:t xml:space="preserve">, as </w:t>
      </w:r>
      <w:r w:rsidRPr="00970422">
        <w:rPr>
          <w:rStyle w:val="StyleUnderline"/>
          <w:highlight w:val="cyan"/>
        </w:rPr>
        <w:t>evidenced by the ability of</w:t>
      </w:r>
      <w:r w:rsidRPr="00970422">
        <w:rPr>
          <w:rStyle w:val="StyleUnderline"/>
        </w:rPr>
        <w:t xml:space="preserve"> </w:t>
      </w:r>
      <w:r w:rsidRPr="00970422">
        <w:rPr>
          <w:rStyle w:val="Emphasis"/>
        </w:rPr>
        <w:t xml:space="preserve">IR </w:t>
      </w:r>
      <w:r w:rsidRPr="00970422">
        <w:rPr>
          <w:rStyle w:val="Emphasis"/>
          <w:highlight w:val="cyan"/>
        </w:rPr>
        <w:t>academics</w:t>
      </w:r>
      <w:r w:rsidRPr="00970422">
        <w:rPr>
          <w:rStyle w:val="StyleUnderline"/>
          <w:highlight w:val="cyan"/>
        </w:rPr>
        <w:t xml:space="preserve"> to build on</w:t>
      </w:r>
      <w:r w:rsidRPr="00970422">
        <w:rPr>
          <w:rStyle w:val="StyleUnderline"/>
        </w:rPr>
        <w:t xml:space="preserve"> their own </w:t>
      </w:r>
      <w:r w:rsidRPr="00970422">
        <w:rPr>
          <w:rStyle w:val="StyleUnderline"/>
          <w:highlight w:val="cyan"/>
        </w:rPr>
        <w:t xml:space="preserve">work to </w:t>
      </w:r>
      <w:r w:rsidRPr="00970422">
        <w:rPr>
          <w:rStyle w:val="Emphasis"/>
          <w:highlight w:val="cyan"/>
        </w:rPr>
        <w:t>predict outcomes</w:t>
      </w:r>
      <w:r w:rsidRPr="00970422">
        <w:rPr>
          <w:rStyle w:val="StyleUnderline"/>
        </w:rPr>
        <w:t xml:space="preserve">, including for example </w:t>
      </w:r>
      <w:r w:rsidRPr="00970422">
        <w:rPr>
          <w:rStyle w:val="Emphasis"/>
          <w:highlight w:val="cyan"/>
        </w:rPr>
        <w:t>forecasting</w:t>
      </w:r>
      <w:r w:rsidRPr="00970422">
        <w:rPr>
          <w:rStyle w:val="StyleUnderline"/>
        </w:rPr>
        <w:t xml:space="preserve"> the </w:t>
      </w:r>
      <w:r w:rsidRPr="00970422">
        <w:rPr>
          <w:rStyle w:val="StyleUnderline"/>
          <w:highlight w:val="cyan"/>
        </w:rPr>
        <w:t>lengths of</w:t>
      </w:r>
      <w:r w:rsidRPr="00970422">
        <w:rPr>
          <w:rStyle w:val="StyleUnderline"/>
        </w:rPr>
        <w:t xml:space="preserve"> the conventional and </w:t>
      </w:r>
      <w:r w:rsidRPr="00970422">
        <w:rPr>
          <w:rStyle w:val="StyleUnderline"/>
          <w:highlight w:val="cyan"/>
        </w:rPr>
        <w:t>insurgency</w:t>
      </w:r>
      <w:r w:rsidRPr="00970422">
        <w:rPr>
          <w:rStyle w:val="StyleUnderline"/>
        </w:rPr>
        <w:t xml:space="preserve"> phases of the U.S.–Iraq conflict in the 2000s</w:t>
      </w:r>
      <w:r w:rsidRPr="00970422">
        <w:rPr>
          <w:sz w:val="16"/>
        </w:rPr>
        <w:t>.</w:t>
      </w:r>
    </w:p>
    <w:p w14:paraId="52B2FAEA" w14:textId="77777777" w:rsidR="00633388" w:rsidRPr="00970422" w:rsidRDefault="00633388" w:rsidP="00633388">
      <w:pPr>
        <w:rPr>
          <w:sz w:val="16"/>
        </w:rPr>
      </w:pPr>
      <w:r w:rsidRPr="00970422">
        <w:rPr>
          <w:sz w:val="16"/>
        </w:rPr>
        <w:t>But, even if one were to accept the limits of general work, there is a growing body of academic work that evaluates foreign policy tools as applied to a specific country or region. These studies ask questions such as whether:</w:t>
      </w:r>
    </w:p>
    <w:p w14:paraId="3750B8F4" w14:textId="77777777" w:rsidR="00633388" w:rsidRPr="00970422" w:rsidRDefault="00633388" w:rsidP="00633388">
      <w:pPr>
        <w:rPr>
          <w:sz w:val="16"/>
        </w:rPr>
      </w:pPr>
      <w:r w:rsidRPr="00970422">
        <w:rPr>
          <w:sz w:val="16"/>
        </w:rPr>
        <w:t>Development projects reduced insurgent violence in Afghanistan; Drone strikes reduced insurgent violence in Pakistan; Development programs increased civic participation and social capital in Sudan; Building cell phone towers in Iraq reduced insurgent violence; Attempts to reintegrate combatants into society in Burundi succeeded; Security sector reform in Liberia increased the legitimacy of the government there; Road projects in India reduced insurgent violence; We can understand peacekeeping’s failure in Congo; Israel’s targeted assassinations reduced violent attacks from militants.</w:t>
      </w:r>
    </w:p>
    <w:p w14:paraId="2ED4293B" w14:textId="77777777" w:rsidR="00633388" w:rsidRPr="00970422" w:rsidRDefault="00633388" w:rsidP="00633388">
      <w:pPr>
        <w:rPr>
          <w:sz w:val="16"/>
        </w:rPr>
      </w:pPr>
      <w:r w:rsidRPr="00970422">
        <w:rPr>
          <w:sz w:val="16"/>
        </w:rPr>
        <w:t>This is not by any means a dismissal of professional intelligence work. Academics are not intelligence analysts: They do not have access to contemporary intelligence data, nor are they generally trained to do things like examine the latest satellite photos of North Korean nuclear activities and make judgments about North Korea’s current plutonium production. And certainly, academic IR work can never replace professional intelligence work. But the best policy decisions marry timely, specific intelligence with academic work that has a more general perspective.</w:t>
      </w:r>
    </w:p>
    <w:p w14:paraId="1C3E85F1" w14:textId="77777777" w:rsidR="00633388" w:rsidRPr="00970422" w:rsidRDefault="00633388" w:rsidP="00633388">
      <w:pPr>
        <w:rPr>
          <w:sz w:val="16"/>
        </w:rPr>
      </w:pPr>
      <w:r w:rsidRPr="00970422">
        <w:rPr>
          <w:sz w:val="16"/>
        </w:rPr>
        <w:t xml:space="preserve">A third critique is that much of this academic work on foreign policy tools is unusable by policymakers because it is too quantitative and technically complex. Here, echoing a point made by Erik Voeten, </w:t>
      </w:r>
      <w:r w:rsidRPr="00970422">
        <w:rPr>
          <w:rStyle w:val="StyleUnderline"/>
          <w:highlight w:val="cyan"/>
        </w:rPr>
        <w:t>there is</w:t>
      </w:r>
      <w:r w:rsidRPr="00970422">
        <w:rPr>
          <w:rStyle w:val="StyleUnderline"/>
        </w:rPr>
        <w:t xml:space="preserve"> a </w:t>
      </w:r>
      <w:r w:rsidRPr="00970422">
        <w:rPr>
          <w:rStyle w:val="Emphasis"/>
          <w:highlight w:val="cyan"/>
        </w:rPr>
        <w:t>danger</w:t>
      </w:r>
      <w:r w:rsidRPr="00970422">
        <w:rPr>
          <w:rStyle w:val="StyleUnderline"/>
          <w:highlight w:val="cyan"/>
        </w:rPr>
        <w:t xml:space="preserve"> in </w:t>
      </w:r>
      <w:r w:rsidRPr="00970422">
        <w:rPr>
          <w:rStyle w:val="Emphasis"/>
          <w:highlight w:val="cyan"/>
        </w:rPr>
        <w:t>not appreciating</w:t>
      </w:r>
      <w:r w:rsidRPr="00970422">
        <w:rPr>
          <w:rStyle w:val="StyleUnderline"/>
          <w:highlight w:val="cyan"/>
        </w:rPr>
        <w:t xml:space="preserve"> the </w:t>
      </w:r>
      <w:r w:rsidRPr="00970422">
        <w:rPr>
          <w:rStyle w:val="Emphasis"/>
          <w:highlight w:val="cyan"/>
        </w:rPr>
        <w:t>importance</w:t>
      </w:r>
      <w:r w:rsidRPr="00970422">
        <w:rPr>
          <w:rStyle w:val="StyleUnderline"/>
          <w:highlight w:val="cyan"/>
        </w:rPr>
        <w:t xml:space="preserve"> of </w:t>
      </w:r>
      <w:r w:rsidRPr="00970422">
        <w:rPr>
          <w:rStyle w:val="Emphasis"/>
          <w:highlight w:val="cyan"/>
        </w:rPr>
        <w:t>rigorous research design</w:t>
      </w:r>
      <w:r w:rsidRPr="00970422">
        <w:rPr>
          <w:rStyle w:val="StyleUnderline"/>
        </w:rPr>
        <w:t xml:space="preserve">, including sophisticated </w:t>
      </w:r>
      <w:r w:rsidRPr="00970422">
        <w:rPr>
          <w:rStyle w:val="Emphasis"/>
          <w:highlight w:val="cyan"/>
        </w:rPr>
        <w:t>quantitative techniques</w:t>
      </w:r>
      <w:r w:rsidRPr="00970422">
        <w:rPr>
          <w:rStyle w:val="StyleUnderline"/>
          <w:highlight w:val="cyan"/>
        </w:rPr>
        <w:t xml:space="preserve">, for </w:t>
      </w:r>
      <w:r w:rsidRPr="00970422">
        <w:rPr>
          <w:rStyle w:val="Emphasis"/>
          <w:highlight w:val="cyan"/>
        </w:rPr>
        <w:t>crafting</w:t>
      </w:r>
      <w:r w:rsidRPr="00970422">
        <w:rPr>
          <w:rStyle w:val="Emphasis"/>
        </w:rPr>
        <w:t xml:space="preserve"> effective </w:t>
      </w:r>
      <w:r w:rsidRPr="00970422">
        <w:rPr>
          <w:rStyle w:val="Emphasis"/>
          <w:highlight w:val="cyan"/>
        </w:rPr>
        <w:t>policy</w:t>
      </w:r>
      <w:r w:rsidRPr="00970422">
        <w:rPr>
          <w:sz w:val="16"/>
        </w:rPr>
        <w:t xml:space="preserve">. </w:t>
      </w:r>
      <w:r w:rsidRPr="00970422">
        <w:rPr>
          <w:rStyle w:val="Emphasis"/>
        </w:rPr>
        <w:t>Sophisticated research design</w:t>
      </w:r>
      <w:r w:rsidRPr="00970422">
        <w:rPr>
          <w:rStyle w:val="StyleUnderline"/>
        </w:rPr>
        <w:t xml:space="preserve"> is not the enemy of effective policy, it </w:t>
      </w:r>
      <w:r w:rsidRPr="00970422">
        <w:rPr>
          <w:rStyle w:val="StyleUnderline"/>
          <w:highlight w:val="cyan"/>
        </w:rPr>
        <w:t xml:space="preserve">is </w:t>
      </w:r>
      <w:r w:rsidRPr="00970422">
        <w:rPr>
          <w:rStyle w:val="Emphasis"/>
          <w:highlight w:val="cyan"/>
        </w:rPr>
        <w:t>critically necessary</w:t>
      </w:r>
      <w:r w:rsidRPr="00970422">
        <w:rPr>
          <w:rStyle w:val="StyleUnderline"/>
        </w:rPr>
        <w:t xml:space="preserve"> for it</w:t>
      </w:r>
      <w:r w:rsidRPr="00970422">
        <w:rPr>
          <w:sz w:val="16"/>
        </w:rPr>
        <w:t xml:space="preserve">. Certainly, </w:t>
      </w:r>
      <w:r w:rsidRPr="00970422">
        <w:rPr>
          <w:rStyle w:val="StyleUnderline"/>
        </w:rPr>
        <w:t>the current academic focus on building research designs that permit causal inference speaks exactly to what policymakers care about the most: if implementing a certain policy will cause the desired outcome</w:t>
      </w:r>
      <w:r w:rsidRPr="00970422">
        <w:rPr>
          <w:sz w:val="16"/>
        </w:rPr>
        <w:t>.</w:t>
      </w:r>
    </w:p>
    <w:p w14:paraId="25A5294C" w14:textId="77777777" w:rsidR="00633388" w:rsidRPr="00970422" w:rsidRDefault="00633388" w:rsidP="00633388">
      <w:pPr>
        <w:rPr>
          <w:sz w:val="16"/>
        </w:rPr>
      </w:pPr>
      <w:r w:rsidRPr="00970422">
        <w:rPr>
          <w:sz w:val="16"/>
        </w:rPr>
        <w:t xml:space="preserve">Or, put differently, </w:t>
      </w:r>
      <w:r w:rsidRPr="00970422">
        <w:rPr>
          <w:rStyle w:val="Emphasis"/>
          <w:highlight w:val="cyan"/>
        </w:rPr>
        <w:t>bad research</w:t>
      </w:r>
      <w:r w:rsidRPr="00970422">
        <w:rPr>
          <w:rStyle w:val="StyleUnderline"/>
        </w:rPr>
        <w:t xml:space="preserve"> designs </w:t>
      </w:r>
      <w:r w:rsidRPr="00970422">
        <w:rPr>
          <w:rStyle w:val="StyleUnderline"/>
          <w:highlight w:val="cyan"/>
        </w:rPr>
        <w:t xml:space="preserve">make for </w:t>
      </w:r>
      <w:r w:rsidRPr="00970422">
        <w:rPr>
          <w:rStyle w:val="Emphasis"/>
          <w:highlight w:val="cyan"/>
        </w:rPr>
        <w:t>bad</w:t>
      </w:r>
      <w:r w:rsidRPr="00970422">
        <w:rPr>
          <w:rStyle w:val="Emphasis"/>
        </w:rPr>
        <w:t xml:space="preserve"> public </w:t>
      </w:r>
      <w:r w:rsidRPr="00970422">
        <w:rPr>
          <w:rStyle w:val="Emphasis"/>
          <w:highlight w:val="cyan"/>
        </w:rPr>
        <w:t>policy</w:t>
      </w:r>
      <w:r w:rsidRPr="00970422">
        <w:rPr>
          <w:sz w:val="16"/>
        </w:rPr>
        <w:t xml:space="preserve">. </w:t>
      </w:r>
      <w:r w:rsidRPr="00970422">
        <w:rPr>
          <w:rStyle w:val="StyleUnderline"/>
        </w:rPr>
        <w:t>A classic example is school busing</w:t>
      </w:r>
      <w:r w:rsidRPr="00970422">
        <w:rPr>
          <w:sz w:val="16"/>
        </w:rPr>
        <w:t xml:space="preserve">. </w:t>
      </w:r>
      <w:r w:rsidRPr="00970422">
        <w:rPr>
          <w:rStyle w:val="StyleUnderline"/>
        </w:rPr>
        <w:t>In the</w:t>
      </w:r>
      <w:r w:rsidRPr="00970422">
        <w:rPr>
          <w:sz w:val="16"/>
        </w:rPr>
        <w:t xml:space="preserve"> 19</w:t>
      </w:r>
      <w:r w:rsidRPr="00970422">
        <w:rPr>
          <w:rStyle w:val="StyleUnderline"/>
        </w:rPr>
        <w:t>60s</w:t>
      </w:r>
      <w:r w:rsidRPr="00970422">
        <w:rPr>
          <w:sz w:val="16"/>
        </w:rPr>
        <w:t xml:space="preserve"> </w:t>
      </w:r>
      <w:r w:rsidRPr="00970422">
        <w:rPr>
          <w:rStyle w:val="StyleUnderline"/>
        </w:rPr>
        <w:t>and</w:t>
      </w:r>
      <w:r w:rsidRPr="00970422">
        <w:rPr>
          <w:sz w:val="16"/>
        </w:rPr>
        <w:t xml:space="preserve"> early 19</w:t>
      </w:r>
      <w:r w:rsidRPr="00970422">
        <w:rPr>
          <w:rStyle w:val="StyleUnderline"/>
        </w:rPr>
        <w:t>70s</w:t>
      </w:r>
      <w:r w:rsidRPr="00970422">
        <w:rPr>
          <w:sz w:val="16"/>
        </w:rPr>
        <w:t xml:space="preserve">, </w:t>
      </w:r>
      <w:r w:rsidRPr="00970422">
        <w:rPr>
          <w:rStyle w:val="StyleUnderline"/>
        </w:rPr>
        <w:t>some cities adopted voluntary integration programs for public schools</w:t>
      </w:r>
      <w:r w:rsidRPr="00970422">
        <w:rPr>
          <w:sz w:val="16"/>
        </w:rPr>
        <w:t xml:space="preserve">, in which families could volunteer to bus their children to schools in neighborhoods with different racial majorities. </w:t>
      </w:r>
      <w:r w:rsidRPr="00970422">
        <w:rPr>
          <w:rStyle w:val="StyleUnderline"/>
        </w:rPr>
        <w:t>Policymakers used the favorable results for the voluntary programs to make the improper inference that mandatory busing policies would also work</w:t>
      </w:r>
      <w:r w:rsidRPr="00970422">
        <w:rPr>
          <w:sz w:val="16"/>
        </w:rPr>
        <w:t xml:space="preserve">. </w:t>
      </w:r>
      <w:r w:rsidRPr="00970422">
        <w:rPr>
          <w:rStyle w:val="StyleUnderline"/>
        </w:rPr>
        <w:t>The result was bad public policy and violence</w:t>
      </w:r>
      <w:r w:rsidRPr="00970422">
        <w:rPr>
          <w:sz w:val="16"/>
        </w:rPr>
        <w:t xml:space="preserve"> in the streets.</w:t>
      </w:r>
    </w:p>
    <w:p w14:paraId="4C2E0BAB" w14:textId="77777777" w:rsidR="00633388" w:rsidRPr="00970422" w:rsidRDefault="00633388" w:rsidP="00633388">
      <w:pPr>
        <w:rPr>
          <w:sz w:val="16"/>
        </w:rPr>
      </w:pPr>
      <w:r w:rsidRPr="00970422">
        <w:rPr>
          <w:rStyle w:val="StyleUnderline"/>
        </w:rPr>
        <w:t xml:space="preserve">Sophisticated </w:t>
      </w:r>
      <w:r w:rsidRPr="00970422">
        <w:rPr>
          <w:rStyle w:val="Emphasis"/>
          <w:highlight w:val="cyan"/>
        </w:rPr>
        <w:t>technical methods</w:t>
      </w:r>
      <w:r w:rsidRPr="00970422">
        <w:rPr>
          <w:rStyle w:val="StyleUnderline"/>
        </w:rPr>
        <w:t xml:space="preserve"> can </w:t>
      </w:r>
      <w:r w:rsidRPr="00970422">
        <w:rPr>
          <w:rStyle w:val="StyleUnderline"/>
          <w:highlight w:val="cyan"/>
        </w:rPr>
        <w:t>improve</w:t>
      </w:r>
      <w:r w:rsidRPr="00970422">
        <w:rPr>
          <w:rStyle w:val="StyleUnderline"/>
        </w:rPr>
        <w:t xml:space="preserve"> our ability to make </w:t>
      </w:r>
      <w:r w:rsidRPr="00970422">
        <w:rPr>
          <w:rStyle w:val="Emphasis"/>
          <w:highlight w:val="cyan"/>
        </w:rPr>
        <w:t>causal inferences</w:t>
      </w:r>
      <w:r w:rsidRPr="00970422">
        <w:rPr>
          <w:rStyle w:val="StyleUnderline"/>
          <w:highlight w:val="cyan"/>
        </w:rPr>
        <w:t>, and</w:t>
      </w:r>
      <w:r w:rsidRPr="00970422">
        <w:rPr>
          <w:sz w:val="16"/>
        </w:rPr>
        <w:t xml:space="preserve"> can help </w:t>
      </w:r>
      <w:r w:rsidRPr="00970422">
        <w:rPr>
          <w:rStyle w:val="StyleUnderline"/>
          <w:highlight w:val="cyan"/>
        </w:rPr>
        <w:t>solve</w:t>
      </w:r>
      <w:r w:rsidRPr="00970422">
        <w:rPr>
          <w:sz w:val="16"/>
        </w:rPr>
        <w:t xml:space="preserve"> other </w:t>
      </w:r>
      <w:r w:rsidRPr="00970422">
        <w:rPr>
          <w:rStyle w:val="Emphasis"/>
          <w:highlight w:val="cyan"/>
        </w:rPr>
        <w:t>empirical problems</w:t>
      </w:r>
      <w:r w:rsidRPr="00970422">
        <w:rPr>
          <w:sz w:val="16"/>
        </w:rPr>
        <w:t xml:space="preserve">. Consider that the heart of successful counterinsurgency is, according to U.S. military doctrine, winning the support of the population. </w:t>
      </w:r>
      <w:r w:rsidRPr="00970422">
        <w:rPr>
          <w:rStyle w:val="StyleUnderline"/>
        </w:rPr>
        <w:t xml:space="preserve">Assessing whether certain policies </w:t>
      </w:r>
      <w:r w:rsidRPr="00970422">
        <w:rPr>
          <w:rStyle w:val="StyleUnderline"/>
        </w:rPr>
        <w:lastRenderedPageBreak/>
        <w:t>do win public support requires collecting opinion data</w:t>
      </w:r>
      <w:r w:rsidRPr="00970422">
        <w:rPr>
          <w:sz w:val="16"/>
        </w:rPr>
        <w:t xml:space="preserve">. A conventional method for measuring popular opinion is the survey, but of course, individuals in insurgency-stricken areas may be unwilling to reveal their true opinions to a survey-taker out of fear for their personal safety. </w:t>
      </w:r>
      <w:r w:rsidRPr="00970422">
        <w:rPr>
          <w:rStyle w:val="StyleUnderline"/>
        </w:rPr>
        <w:t>Methodologists have crafted sophisticated techniques for addressing this issue, improving our ability to measure public support for the government in these areas</w:t>
      </w:r>
      <w:r w:rsidRPr="00970422">
        <w:rPr>
          <w:sz w:val="16"/>
        </w:rPr>
        <w:t>. These techniques have been used to assess better the determinants of public support in insurgency-affected countries such as Pakistan, Afghanistan, and India.</w:t>
      </w:r>
    </w:p>
    <w:p w14:paraId="1D828EC4" w14:textId="77777777" w:rsidR="00633388" w:rsidRPr="00970422" w:rsidRDefault="00633388" w:rsidP="00633388">
      <w:pPr>
        <w:rPr>
          <w:sz w:val="16"/>
        </w:rPr>
      </w:pPr>
      <w:r w:rsidRPr="00970422">
        <w:rPr>
          <w:rStyle w:val="StyleUnderline"/>
        </w:rPr>
        <w:t>Going forward, we will continue to need advanced methodologies to address pressing policy questions</w:t>
      </w:r>
      <w:r w:rsidRPr="00970422">
        <w:rPr>
          <w:sz w:val="16"/>
        </w:rPr>
        <w:t>.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34ABC168" w14:textId="77777777" w:rsidR="00633388" w:rsidRPr="00970422" w:rsidRDefault="00633388" w:rsidP="00633388">
      <w:pPr>
        <w:rPr>
          <w:sz w:val="16"/>
        </w:rPr>
      </w:pPr>
      <w:r w:rsidRPr="00970422">
        <w:rPr>
          <w:rStyle w:val="StyleUnderline"/>
        </w:rPr>
        <w:t xml:space="preserve">Certainly, </w:t>
      </w:r>
      <w:r w:rsidRPr="00970422">
        <w:rPr>
          <w:rStyle w:val="Emphasis"/>
        </w:rPr>
        <w:t>other areas</w:t>
      </w:r>
      <w:r w:rsidRPr="00970422">
        <w:rPr>
          <w:rStyle w:val="StyleUnderline"/>
        </w:rPr>
        <w:t xml:space="preserve"> of public policy understand the importance of rigorous research design</w:t>
      </w:r>
      <w:r w:rsidRPr="00970422">
        <w:rPr>
          <w:sz w:val="16"/>
        </w:rPr>
        <w:t xml:space="preserve">. </w:t>
      </w:r>
      <w:r w:rsidRPr="00970422">
        <w:rPr>
          <w:rStyle w:val="StyleUnderline"/>
        </w:rPr>
        <w:t>Economic and development policy communities read the work of and employ economics Ph.D.s.</w:t>
      </w:r>
      <w:r w:rsidRPr="00970422">
        <w:rPr>
          <w:sz w:val="16"/>
        </w:rPr>
        <w:t xml:space="preserve"> </w:t>
      </w:r>
      <w:r w:rsidRPr="00970422">
        <w:rPr>
          <w:rStyle w:val="StyleUnderline"/>
          <w:highlight w:val="cyan"/>
        </w:rPr>
        <w:t>Policymakers incorporate</w:t>
      </w:r>
      <w:r w:rsidRPr="00970422">
        <w:rPr>
          <w:rStyle w:val="StyleUnderline"/>
        </w:rPr>
        <w:t xml:space="preserve"> the </w:t>
      </w:r>
      <w:r w:rsidRPr="00970422">
        <w:rPr>
          <w:rStyle w:val="StyleUnderline"/>
          <w:highlight w:val="cyan"/>
        </w:rPr>
        <w:t>findings of</w:t>
      </w:r>
      <w:r w:rsidRPr="00970422">
        <w:rPr>
          <w:rStyle w:val="StyleUnderline"/>
        </w:rPr>
        <w:t xml:space="preserve"> sophisticated studies on policy areas such as </w:t>
      </w:r>
      <w:r w:rsidRPr="00970422">
        <w:rPr>
          <w:rStyle w:val="Emphasis"/>
          <w:highlight w:val="cyan"/>
        </w:rPr>
        <w:t>microfinance</w:t>
      </w:r>
      <w:r w:rsidRPr="00970422">
        <w:rPr>
          <w:rStyle w:val="StyleUnderline"/>
          <w:highlight w:val="cyan"/>
        </w:rPr>
        <w:t xml:space="preserve">, </w:t>
      </w:r>
      <w:r w:rsidRPr="00970422">
        <w:rPr>
          <w:rStyle w:val="Emphasis"/>
          <w:highlight w:val="cyan"/>
        </w:rPr>
        <w:t>gender empowerment</w:t>
      </w:r>
      <w:r w:rsidRPr="00970422">
        <w:rPr>
          <w:rStyle w:val="StyleUnderline"/>
          <w:highlight w:val="cyan"/>
        </w:rPr>
        <w:t xml:space="preserve">, and </w:t>
      </w:r>
      <w:r w:rsidRPr="00970422">
        <w:rPr>
          <w:rStyle w:val="Emphasis"/>
          <w:highlight w:val="cyan"/>
        </w:rPr>
        <w:t>foreign aid</w:t>
      </w:r>
      <w:r w:rsidRPr="00970422">
        <w:rPr>
          <w:rStyle w:val="StyleUnderline"/>
        </w:rPr>
        <w:t>, knowing the best policy decisions must incorporate these studies’ findings</w:t>
      </w:r>
      <w:r w:rsidRPr="00970422">
        <w:rPr>
          <w:sz w:val="16"/>
        </w:rPr>
        <w:t>.</w:t>
      </w:r>
    </w:p>
    <w:p w14:paraId="3C278235" w14:textId="77777777" w:rsidR="00633388" w:rsidRPr="00970422" w:rsidRDefault="00633388" w:rsidP="00633388">
      <w:pPr>
        <w:rPr>
          <w:sz w:val="16"/>
        </w:rPr>
      </w:pPr>
      <w:r w:rsidRPr="00970422">
        <w:rPr>
          <w:sz w:val="16"/>
        </w:rPr>
        <w:t xml:space="preserve">Or consider public health policy. </w:t>
      </w:r>
      <w:r w:rsidRPr="00970422">
        <w:rPr>
          <w:rStyle w:val="Emphasis"/>
          <w:highlight w:val="cyan"/>
        </w:rPr>
        <w:t>Lives are</w:t>
      </w:r>
      <w:r w:rsidRPr="00970422">
        <w:rPr>
          <w:rStyle w:val="Emphasis"/>
        </w:rPr>
        <w:t xml:space="preserve"> literally </w:t>
      </w:r>
      <w:r w:rsidRPr="00970422">
        <w:rPr>
          <w:rStyle w:val="Emphasis"/>
          <w:highlight w:val="cyan"/>
        </w:rPr>
        <w:t>on the line</w:t>
      </w:r>
      <w:r w:rsidRPr="00970422">
        <w:rPr>
          <w:rStyle w:val="StyleUnderline"/>
        </w:rPr>
        <w:t xml:space="preserve"> as decision-makers must make </w:t>
      </w:r>
      <w:r w:rsidRPr="00970422">
        <w:rPr>
          <w:rStyle w:val="StyleUnderline"/>
          <w:highlight w:val="cyan"/>
        </w:rPr>
        <w:t>decisions about</w:t>
      </w:r>
      <w:r w:rsidRPr="00970422">
        <w:rPr>
          <w:rStyle w:val="StyleUnderline"/>
        </w:rPr>
        <w:t xml:space="preserve"> issues such as </w:t>
      </w:r>
      <w:r w:rsidRPr="00970422">
        <w:rPr>
          <w:rStyle w:val="Emphasis"/>
          <w:highlight w:val="cyan"/>
        </w:rPr>
        <w:t>vaccinations</w:t>
      </w:r>
      <w:r w:rsidRPr="00970422">
        <w:rPr>
          <w:rStyle w:val="StyleUnderline"/>
          <w:highlight w:val="cyan"/>
        </w:rPr>
        <w:t xml:space="preserve">, </w:t>
      </w:r>
      <w:r w:rsidRPr="00970422">
        <w:rPr>
          <w:rStyle w:val="Emphasis"/>
          <w:highlight w:val="cyan"/>
        </w:rPr>
        <w:t>nutritional recommendations</w:t>
      </w:r>
      <w:r w:rsidRPr="00970422">
        <w:rPr>
          <w:rStyle w:val="StyleUnderline"/>
          <w:highlight w:val="cyan"/>
        </w:rPr>
        <w:t xml:space="preserve">, and </w:t>
      </w:r>
      <w:r w:rsidRPr="00970422">
        <w:rPr>
          <w:rStyle w:val="Emphasis"/>
          <w:highlight w:val="cyan"/>
        </w:rPr>
        <w:t>air quality</w:t>
      </w:r>
      <w:r w:rsidRPr="00970422">
        <w:rPr>
          <w:sz w:val="16"/>
        </w:rPr>
        <w:t xml:space="preserve">. </w:t>
      </w:r>
      <w:r w:rsidRPr="00970422">
        <w:rPr>
          <w:rStyle w:val="StyleUnderline"/>
        </w:rPr>
        <w:t>Policymakers know they must use sophisticated technical studies executed by epidemiologists and other public health academics to craft the best policies</w:t>
      </w:r>
      <w:r w:rsidRPr="00970422">
        <w:rPr>
          <w:sz w:val="16"/>
        </w:rPr>
        <w:t>.</w:t>
      </w:r>
    </w:p>
    <w:p w14:paraId="52BAF369" w14:textId="77777777" w:rsidR="00633388" w:rsidRPr="00970422" w:rsidRDefault="00633388" w:rsidP="00633388">
      <w:pPr>
        <w:rPr>
          <w:sz w:val="16"/>
        </w:rPr>
      </w:pPr>
      <w:r w:rsidRPr="00970422">
        <w:rPr>
          <w:sz w:val="16"/>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970422">
        <w:rPr>
          <w:rStyle w:val="StyleUnderline"/>
        </w:rPr>
        <w:t xml:space="preserve">the </w:t>
      </w:r>
      <w:r w:rsidRPr="00970422">
        <w:rPr>
          <w:rStyle w:val="Emphasis"/>
          <w:highlight w:val="cyan"/>
        </w:rPr>
        <w:t>technical components</w:t>
      </w:r>
      <w:r w:rsidRPr="00970422">
        <w:rPr>
          <w:rStyle w:val="StyleUnderline"/>
        </w:rPr>
        <w:t xml:space="preserve"> of the work </w:t>
      </w:r>
      <w:r w:rsidRPr="00970422">
        <w:rPr>
          <w:rStyle w:val="Emphasis"/>
          <w:highlight w:val="cyan"/>
        </w:rPr>
        <w:t>need to be there</w:t>
      </w:r>
      <w:r w:rsidRPr="00970422">
        <w:rPr>
          <w:sz w:val="16"/>
        </w:rPr>
        <w:t xml:space="preserve">. </w:t>
      </w:r>
      <w:r w:rsidRPr="00970422">
        <w:rPr>
          <w:rStyle w:val="StyleUnderline"/>
          <w:highlight w:val="cyan"/>
        </w:rPr>
        <w:t xml:space="preserve">Stripping them out </w:t>
      </w:r>
      <w:r w:rsidRPr="00970422">
        <w:rPr>
          <w:rStyle w:val="Emphasis"/>
          <w:highlight w:val="cyan"/>
        </w:rPr>
        <w:t>directly undermines</w:t>
      </w:r>
      <w:r w:rsidRPr="00970422">
        <w:rPr>
          <w:rStyle w:val="StyleUnderline"/>
        </w:rPr>
        <w:t xml:space="preserve"> the ability of the research to give the </w:t>
      </w:r>
      <w:r w:rsidRPr="00970422">
        <w:rPr>
          <w:rStyle w:val="Emphasis"/>
          <w:highlight w:val="cyan"/>
        </w:rPr>
        <w:t>right</w:t>
      </w:r>
      <w:r w:rsidRPr="00970422">
        <w:rPr>
          <w:rStyle w:val="StyleUnderline"/>
        </w:rPr>
        <w:t xml:space="preserve"> kinds of policy </w:t>
      </w:r>
      <w:r w:rsidRPr="00970422">
        <w:rPr>
          <w:rStyle w:val="Emphasis"/>
          <w:highlight w:val="cyan"/>
        </w:rPr>
        <w:t>recommendations</w:t>
      </w:r>
      <w:r w:rsidRPr="00970422">
        <w:rPr>
          <w:sz w:val="16"/>
        </w:rPr>
        <w:t>.</w:t>
      </w:r>
    </w:p>
    <w:p w14:paraId="6918D9E9" w14:textId="77777777" w:rsidR="00633388" w:rsidRPr="00970422" w:rsidRDefault="00633388" w:rsidP="00633388">
      <w:pPr>
        <w:rPr>
          <w:sz w:val="16"/>
        </w:rPr>
      </w:pPr>
      <w:r w:rsidRPr="00970422">
        <w:rPr>
          <w:sz w:val="16"/>
        </w:rPr>
        <w:t xml:space="preserve">Let me conclude by noting that I am sympathetic to the concern that IR academics should think about the big picture as well as smaller questions, the forest of grand strategy as well as the trees of foreign policy tools. </w:t>
      </w:r>
      <w:r w:rsidRPr="00970422">
        <w:rPr>
          <w:rStyle w:val="Emphasis"/>
        </w:rPr>
        <w:t xml:space="preserve">IR </w:t>
      </w:r>
      <w:r w:rsidRPr="00970422">
        <w:rPr>
          <w:rStyle w:val="Emphasis"/>
          <w:highlight w:val="cyan"/>
        </w:rPr>
        <w:t>academics</w:t>
      </w:r>
      <w:r w:rsidRPr="00970422">
        <w:rPr>
          <w:rStyle w:val="StyleUnderline"/>
          <w:highlight w:val="cyan"/>
        </w:rPr>
        <w:t xml:space="preserve"> have</w:t>
      </w:r>
      <w:r w:rsidRPr="00970422">
        <w:rPr>
          <w:rStyle w:val="StyleUnderline"/>
        </w:rPr>
        <w:t xml:space="preserve"> the </w:t>
      </w:r>
      <w:r w:rsidRPr="00970422">
        <w:rPr>
          <w:rStyle w:val="StyleUnderline"/>
          <w:highlight w:val="cyan"/>
        </w:rPr>
        <w:t xml:space="preserve">potential to </w:t>
      </w:r>
      <w:r w:rsidRPr="00970422">
        <w:rPr>
          <w:rStyle w:val="Emphasis"/>
          <w:highlight w:val="cyan"/>
        </w:rPr>
        <w:t>make real contributions</w:t>
      </w:r>
      <w:r w:rsidRPr="00970422">
        <w:rPr>
          <w:rStyle w:val="StyleUnderline"/>
          <w:highlight w:val="cyan"/>
        </w:rPr>
        <w:t xml:space="preserve"> to</w:t>
      </w:r>
      <w:r w:rsidRPr="00970422">
        <w:rPr>
          <w:rStyle w:val="StyleUnderline"/>
        </w:rPr>
        <w:t xml:space="preserve"> big picture </w:t>
      </w:r>
      <w:r w:rsidRPr="00970422">
        <w:rPr>
          <w:rStyle w:val="Emphasis"/>
          <w:highlight w:val="cyan"/>
        </w:rPr>
        <w:t>debates</w:t>
      </w:r>
      <w:r w:rsidRPr="00970422">
        <w:rPr>
          <w:sz w:val="16"/>
        </w:rPr>
        <w:t xml:space="preserve">, to think hard about the essence of grand strategy by assembling a framework that effectively integrates foreign policy means and ends. </w:t>
      </w:r>
      <w:r w:rsidRPr="00970422">
        <w:rPr>
          <w:rStyle w:val="StyleUnderline"/>
        </w:rPr>
        <w:t>The nature of the IR subfield and its integration of political economy and security, and its ability to think about structure as well as units, make it especially well positioned to consider these broad questions</w:t>
      </w:r>
      <w:r w:rsidRPr="00970422">
        <w:rPr>
          <w:sz w:val="16"/>
        </w:rPr>
        <w:t xml:space="preserve">. The ability of IR academics to contribute to contemporary foreign policy debates is one of many reasons why </w:t>
      </w:r>
      <w:r w:rsidRPr="00970422">
        <w:rPr>
          <w:rStyle w:val="StyleUnderline"/>
        </w:rPr>
        <w:t>political science should retain</w:t>
      </w:r>
      <w:r w:rsidRPr="00970422">
        <w:rPr>
          <w:sz w:val="16"/>
        </w:rPr>
        <w:t xml:space="preserve"> the subfield of </w:t>
      </w:r>
      <w:r w:rsidRPr="00970422">
        <w:rPr>
          <w:rStyle w:val="StyleUnderline"/>
        </w:rPr>
        <w:t>IR and resist the temptation to replace the traditional empirical subfields</w:t>
      </w:r>
      <w:r w:rsidRPr="00970422">
        <w:rPr>
          <w:sz w:val="16"/>
        </w:rPr>
        <w:t xml:space="preserve"> of IR, comparative, and American </w:t>
      </w:r>
      <w:r w:rsidRPr="00970422">
        <w:rPr>
          <w:rStyle w:val="StyleUnderline"/>
        </w:rPr>
        <w:t>with new subfields of conflict, political economy, behavior, and institutions</w:t>
      </w:r>
      <w:r w:rsidRPr="00970422">
        <w:rPr>
          <w:sz w:val="16"/>
        </w:rPr>
        <w:t>.</w:t>
      </w:r>
    </w:p>
    <w:p w14:paraId="796CA685" w14:textId="77777777" w:rsidR="00633388" w:rsidRPr="00970422" w:rsidRDefault="00633388" w:rsidP="00633388">
      <w:pPr>
        <w:rPr>
          <w:sz w:val="16"/>
        </w:rPr>
      </w:pPr>
      <w:r w:rsidRPr="00970422">
        <w:rPr>
          <w:sz w:val="16"/>
        </w:rPr>
        <w:t xml:space="preserve">Like good carpenters, </w:t>
      </w:r>
      <w:r w:rsidRPr="00970422">
        <w:rPr>
          <w:rStyle w:val="StyleUnderline"/>
        </w:rPr>
        <w:t>foreign policymakers need to know their tools</w:t>
      </w:r>
      <w:r w:rsidRPr="00970422">
        <w:rPr>
          <w:sz w:val="16"/>
        </w:rPr>
        <w:t xml:space="preserve">. </w:t>
      </w:r>
      <w:r w:rsidRPr="00970422">
        <w:rPr>
          <w:rStyle w:val="Emphasis"/>
        </w:rPr>
        <w:t xml:space="preserve">Rigorous </w:t>
      </w:r>
      <w:r w:rsidRPr="00970422">
        <w:rPr>
          <w:rStyle w:val="Emphasis"/>
          <w:highlight w:val="cyan"/>
        </w:rPr>
        <w:t>IR research</w:t>
      </w:r>
      <w:r w:rsidRPr="00970422">
        <w:rPr>
          <w:rStyle w:val="StyleUnderline"/>
          <w:highlight w:val="cyan"/>
        </w:rPr>
        <w:t xml:space="preserve"> is the </w:t>
      </w:r>
      <w:r w:rsidRPr="00970422">
        <w:rPr>
          <w:rStyle w:val="Emphasis"/>
          <w:highlight w:val="cyan"/>
        </w:rPr>
        <w:t>only way to evaluate</w:t>
      </w:r>
      <w:r w:rsidRPr="00970422">
        <w:rPr>
          <w:rStyle w:val="Emphasis"/>
        </w:rPr>
        <w:t xml:space="preserve"> them </w:t>
      </w:r>
      <w:r w:rsidRPr="00970422">
        <w:rPr>
          <w:rStyle w:val="Emphasis"/>
          <w:highlight w:val="cyan"/>
        </w:rPr>
        <w:t>effectively</w:t>
      </w:r>
      <w:r w:rsidRPr="00970422">
        <w:rPr>
          <w:sz w:val="16"/>
        </w:rPr>
        <w:t>.</w:t>
      </w:r>
    </w:p>
    <w:p w14:paraId="47299C96" w14:textId="77777777" w:rsidR="00633388" w:rsidRPr="00970422" w:rsidRDefault="00633388" w:rsidP="00633388"/>
    <w:p w14:paraId="094E987C" w14:textId="77777777" w:rsidR="00633388" w:rsidRPr="00970422" w:rsidRDefault="00633388" w:rsidP="00633388"/>
    <w:p w14:paraId="4E992F8E" w14:textId="2B9521A4" w:rsidR="00970422" w:rsidRPr="00970422" w:rsidRDefault="00970422" w:rsidP="00773320">
      <w:pPr>
        <w:pStyle w:val="Heading3"/>
        <w:rPr>
          <w:rFonts w:cs="Arial"/>
        </w:rPr>
      </w:pPr>
      <w:r w:rsidRPr="00970422">
        <w:rPr>
          <w:rFonts w:cs="Arial"/>
        </w:rPr>
        <w:lastRenderedPageBreak/>
        <w:t xml:space="preserve">AT: IR = Racist </w:t>
      </w:r>
    </w:p>
    <w:p w14:paraId="7B7B3013" w14:textId="77777777" w:rsidR="00970422" w:rsidRPr="00970422" w:rsidRDefault="00970422" w:rsidP="00970422">
      <w:pPr>
        <w:pStyle w:val="Heading4"/>
        <w:rPr>
          <w:rFonts w:cs="Arial"/>
        </w:rPr>
      </w:pPr>
      <w:r w:rsidRPr="00970422">
        <w:rPr>
          <w:rFonts w:cs="Arial"/>
        </w:rPr>
        <w:t>IR scholarship regarding the liberal order is not irredeemably racist</w:t>
      </w:r>
    </w:p>
    <w:p w14:paraId="3FF034B9" w14:textId="640C9343" w:rsidR="00970422" w:rsidRPr="00970422" w:rsidRDefault="00970422" w:rsidP="00970422">
      <w:r w:rsidRPr="00970422">
        <w:t xml:space="preserve">Gideon </w:t>
      </w:r>
      <w:r w:rsidRPr="00970422">
        <w:rPr>
          <w:rStyle w:val="Style13ptBold"/>
        </w:rPr>
        <w:t>Rose 16</w:t>
      </w:r>
      <w:r w:rsidRPr="00970422">
        <w:t>. Editor of Foreign Affairs, and a member of the Council on Foreign Relations, March/April 2016, “Review of, ‘White World Order, Black Power Politics: The Birth of American International Relations,’” https://www.foreignaffairs.com/reviews/capsule-review/2016-02-16/white-world-order-black-power-politics-birth-american</w:t>
      </w:r>
    </w:p>
    <w:p w14:paraId="7D2385BB" w14:textId="77777777" w:rsidR="00970422" w:rsidRPr="00970422" w:rsidRDefault="00970422" w:rsidP="00970422">
      <w:pPr>
        <w:rPr>
          <w:sz w:val="16"/>
        </w:rPr>
      </w:pPr>
      <w:r w:rsidRPr="00970422">
        <w:rPr>
          <w:sz w:val="16"/>
        </w:rPr>
        <w:t xml:space="preserve">In this interesting and important yet flawed book, </w:t>
      </w:r>
      <w:r w:rsidRPr="00970422">
        <w:rPr>
          <w:rStyle w:val="StyleUnderline"/>
          <w:highlight w:val="cyan"/>
        </w:rPr>
        <w:t>Vitalis seeks to</w:t>
      </w:r>
      <w:r w:rsidRPr="00970422">
        <w:rPr>
          <w:rStyle w:val="StyleUnderline"/>
        </w:rPr>
        <w:t xml:space="preserve"> bridge the “vast gulf divid[ing] international relations from Africana studies,” </w:t>
      </w:r>
      <w:r w:rsidRPr="00970422">
        <w:rPr>
          <w:rStyle w:val="StyleUnderline"/>
          <w:highlight w:val="cyan"/>
        </w:rPr>
        <w:t>bring</w:t>
      </w:r>
      <w:r w:rsidRPr="00970422">
        <w:rPr>
          <w:rStyle w:val="StyleUnderline"/>
        </w:rPr>
        <w:t>ing the “</w:t>
      </w:r>
      <w:r w:rsidRPr="00970422">
        <w:rPr>
          <w:rStyle w:val="StyleUnderline"/>
          <w:highlight w:val="cyan"/>
        </w:rPr>
        <w:t>racism</w:t>
      </w:r>
      <w:r w:rsidRPr="00970422">
        <w:rPr>
          <w:rStyle w:val="StyleUnderline"/>
        </w:rPr>
        <w:t xml:space="preserve"> [of the discipline </w:t>
      </w:r>
      <w:r w:rsidRPr="00970422">
        <w:rPr>
          <w:rStyle w:val="StyleUnderline"/>
          <w:highlight w:val="cyan"/>
        </w:rPr>
        <w:t>of</w:t>
      </w:r>
      <w:r w:rsidRPr="00970422">
        <w:rPr>
          <w:rStyle w:val="StyleUnderline"/>
        </w:rPr>
        <w:t xml:space="preserve"> </w:t>
      </w:r>
      <w:r w:rsidRPr="00970422">
        <w:rPr>
          <w:rStyle w:val="Emphasis"/>
          <w:highlight w:val="cyan"/>
        </w:rPr>
        <w:t>i</w:t>
      </w:r>
      <w:r w:rsidRPr="00970422">
        <w:rPr>
          <w:rStyle w:val="StyleUnderline"/>
        </w:rPr>
        <w:t xml:space="preserve">nternational </w:t>
      </w:r>
      <w:r w:rsidRPr="00970422">
        <w:rPr>
          <w:rStyle w:val="Emphasis"/>
          <w:highlight w:val="cyan"/>
        </w:rPr>
        <w:t>r</w:t>
      </w:r>
      <w:r w:rsidRPr="00970422">
        <w:rPr>
          <w:rStyle w:val="StyleUnderline"/>
        </w:rPr>
        <w:t xml:space="preserve">elations] </w:t>
      </w:r>
      <w:r w:rsidRPr="00970422">
        <w:rPr>
          <w:rStyle w:val="StyleUnderline"/>
          <w:highlight w:val="cyan"/>
        </w:rPr>
        <w:t>to light</w:t>
      </w:r>
      <w:r w:rsidRPr="00970422">
        <w:rPr>
          <w:sz w:val="16"/>
        </w:rPr>
        <w:t xml:space="preserve">.” </w:t>
      </w:r>
      <w:r w:rsidRPr="00970422">
        <w:rPr>
          <w:rStyle w:val="StyleUnderline"/>
        </w:rPr>
        <w:t>Conventional narratives of the field’s history, he argues, trace it to the rise of realism and national security concerns in the years around World War II, adding a few historical thinkers, such as Thucydides, to claim a timeless intellectual pedigree.</w:t>
      </w:r>
      <w:r w:rsidRPr="00970422">
        <w:rPr>
          <w:sz w:val="16"/>
        </w:rPr>
        <w:t xml:space="preserve"> But </w:t>
      </w:r>
      <w:r w:rsidRPr="00970422">
        <w:rPr>
          <w:rStyle w:val="StyleUnderline"/>
          <w:highlight w:val="cyan"/>
        </w:rPr>
        <w:t>this ignores</w:t>
      </w:r>
      <w:r w:rsidRPr="00970422">
        <w:rPr>
          <w:sz w:val="16"/>
        </w:rPr>
        <w:t xml:space="preserve"> both the </w:t>
      </w:r>
      <w:r w:rsidRPr="00970422">
        <w:rPr>
          <w:rStyle w:val="Emphasis"/>
          <w:highlight w:val="cyan"/>
        </w:rPr>
        <w:t>extensive mainstream scholarship</w:t>
      </w:r>
      <w:r w:rsidRPr="00970422">
        <w:rPr>
          <w:sz w:val="16"/>
        </w:rPr>
        <w:t xml:space="preserve"> </w:t>
      </w:r>
      <w:r w:rsidRPr="00970422">
        <w:rPr>
          <w:rStyle w:val="StyleUnderline"/>
          <w:highlight w:val="cyan"/>
        </w:rPr>
        <w:t>of the</w:t>
      </w:r>
      <w:r w:rsidRPr="00970422">
        <w:rPr>
          <w:rStyle w:val="StyleUnderline"/>
        </w:rPr>
        <w:t xml:space="preserve"> first decades of the </w:t>
      </w:r>
      <w:r w:rsidRPr="00970422">
        <w:rPr>
          <w:rStyle w:val="StyleUnderline"/>
          <w:highlight w:val="cyan"/>
        </w:rPr>
        <w:t>twentieth century that dealt with colonialism and racial issues</w:t>
      </w:r>
      <w:r w:rsidRPr="00970422">
        <w:rPr>
          <w:rStyle w:val="StyleUnderline"/>
        </w:rPr>
        <w:t xml:space="preserve"> and the pioneering work of African American writers in what he calls “the Howard School.”</w:t>
      </w:r>
      <w:r w:rsidRPr="00970422">
        <w:rPr>
          <w:sz w:val="16"/>
        </w:rPr>
        <w:t xml:space="preserve"> Consigning both to the memory hole, he says, paints a distorted picture of the discipline’s origins and nature, obscuring the role that international relations scholarship has played in the construction and perpetuation of white Western dominance. </w:t>
      </w:r>
    </w:p>
    <w:p w14:paraId="56CE3FAF" w14:textId="77777777" w:rsidR="00970422" w:rsidRPr="00970422" w:rsidRDefault="00970422" w:rsidP="00970422">
      <w:pPr>
        <w:rPr>
          <w:sz w:val="16"/>
        </w:rPr>
      </w:pPr>
      <w:r w:rsidRPr="00970422">
        <w:rPr>
          <w:sz w:val="16"/>
        </w:rPr>
        <w:t xml:space="preserve">These are major claims, and some of them hold up better than others. </w:t>
      </w:r>
      <w:r w:rsidRPr="00970422">
        <w:rPr>
          <w:rStyle w:val="StyleUnderline"/>
          <w:highlight w:val="cyan"/>
        </w:rPr>
        <w:t>Vitalis is correct to shine a spotlight on</w:t>
      </w:r>
      <w:r w:rsidRPr="00970422">
        <w:rPr>
          <w:sz w:val="16"/>
        </w:rPr>
        <w:t xml:space="preserve"> the forgotten academic work of the first third of the twentieth century and offers a timely reminder of just </w:t>
      </w:r>
      <w:r w:rsidRPr="00970422">
        <w:rPr>
          <w:rStyle w:val="StyleUnderline"/>
          <w:highlight w:val="cyan"/>
        </w:rPr>
        <w:t>how prevalent racialized thinking was and how central a role imperialism</w:t>
      </w:r>
      <w:r w:rsidRPr="00970422">
        <w:rPr>
          <w:sz w:val="16"/>
        </w:rPr>
        <w:t>—</w:t>
      </w:r>
      <w:r w:rsidRPr="00970422">
        <w:rPr>
          <w:rStyle w:val="Emphasis"/>
          <w:highlight w:val="cyan"/>
        </w:rPr>
        <w:t>as opposed to straightforward great-power relations</w:t>
      </w:r>
      <w:r w:rsidRPr="00970422">
        <w:rPr>
          <w:sz w:val="16"/>
        </w:rPr>
        <w:t>—</w:t>
      </w:r>
      <w:r w:rsidRPr="00970422">
        <w:rPr>
          <w:rStyle w:val="StyleUnderline"/>
          <w:highlight w:val="cyan"/>
        </w:rPr>
        <w:t>played in global affairs</w:t>
      </w:r>
      <w:r w:rsidRPr="00970422">
        <w:rPr>
          <w:sz w:val="16"/>
        </w:rPr>
        <w:t xml:space="preserve">. </w:t>
      </w:r>
      <w:r w:rsidRPr="00970422">
        <w:rPr>
          <w:rStyle w:val="StyleUnderline"/>
        </w:rPr>
        <w:t>Back then, for example, “policy relevance” in political science often meant figuring out how to train good colonial administrators</w:t>
      </w:r>
      <w:r w:rsidRPr="00970422">
        <w:rPr>
          <w:sz w:val="16"/>
        </w:rPr>
        <w:t xml:space="preserve">. Vitalis also provides a service by telling the story of scholars such as Alain Locke, Ralph Bunche, and Rayford Logan, enriching readers’ understanding of midcentury </w:t>
      </w:r>
      <w:r w:rsidRPr="00970422">
        <w:rPr>
          <w:rStyle w:val="StyleUnderline"/>
        </w:rPr>
        <w:t xml:space="preserve">intellectual </w:t>
      </w:r>
      <w:r w:rsidRPr="00970422">
        <w:rPr>
          <w:rStyle w:val="StyleUnderline"/>
          <w:highlight w:val="cyan"/>
        </w:rPr>
        <w:t>debates over U.S. foreign policy and tracing</w:t>
      </w:r>
      <w:r w:rsidRPr="00970422">
        <w:rPr>
          <w:sz w:val="16"/>
        </w:rPr>
        <w:t xml:space="preserve"> how </w:t>
      </w:r>
      <w:r w:rsidRPr="00970422">
        <w:rPr>
          <w:rStyle w:val="StyleUnderline"/>
          <w:highlight w:val="cyan"/>
        </w:rPr>
        <w:t>racism</w:t>
      </w:r>
      <w:r w:rsidRPr="00970422">
        <w:rPr>
          <w:sz w:val="16"/>
        </w:rPr>
        <w:t xml:space="preserve"> operated inside various professional institutions.</w:t>
      </w:r>
    </w:p>
    <w:p w14:paraId="416DF404" w14:textId="77777777" w:rsidR="00970422" w:rsidRPr="00970422" w:rsidRDefault="00970422" w:rsidP="00970422">
      <w:pPr>
        <w:rPr>
          <w:sz w:val="16"/>
        </w:rPr>
      </w:pPr>
      <w:r w:rsidRPr="00970422">
        <w:rPr>
          <w:sz w:val="16"/>
        </w:rPr>
        <w:t xml:space="preserve">Vitalis </w:t>
      </w:r>
      <w:r w:rsidRPr="00970422">
        <w:rPr>
          <w:rStyle w:val="StyleUnderline"/>
          <w:highlight w:val="cyan"/>
        </w:rPr>
        <w:t>is</w:t>
      </w:r>
      <w:r w:rsidRPr="00970422">
        <w:rPr>
          <w:sz w:val="16"/>
        </w:rPr>
        <w:t xml:space="preserve"> </w:t>
      </w:r>
      <w:r w:rsidRPr="00970422">
        <w:rPr>
          <w:rStyle w:val="Emphasis"/>
          <w:highlight w:val="cyan"/>
        </w:rPr>
        <w:t>less convincing</w:t>
      </w:r>
      <w:r w:rsidRPr="00970422">
        <w:rPr>
          <w:sz w:val="16"/>
        </w:rPr>
        <w:t xml:space="preserve">, however, in casting his analysis </w:t>
      </w:r>
      <w:r w:rsidRPr="00970422">
        <w:rPr>
          <w:rStyle w:val="StyleUnderline"/>
          <w:highlight w:val="cyan"/>
        </w:rPr>
        <w:t>as an indictment of the postwar discipline</w:t>
      </w:r>
      <w:r w:rsidRPr="00970422">
        <w:rPr>
          <w:rStyle w:val="StyleUnderline"/>
        </w:rPr>
        <w:t xml:space="preserve"> of international relations, </w:t>
      </w:r>
      <w:r w:rsidRPr="00970422">
        <w:rPr>
          <w:rStyle w:val="StyleUnderline"/>
          <w:highlight w:val="cyan"/>
        </w:rPr>
        <w:t>let alone</w:t>
      </w:r>
      <w:r w:rsidRPr="00970422">
        <w:rPr>
          <w:rStyle w:val="StyleUnderline"/>
        </w:rPr>
        <w:t xml:space="preserve"> </w:t>
      </w:r>
      <w:r w:rsidRPr="00970422">
        <w:rPr>
          <w:rStyle w:val="Emphasis"/>
          <w:highlight w:val="cyan"/>
        </w:rPr>
        <w:t>its contemporary incarnation</w:t>
      </w:r>
      <w:r w:rsidRPr="00970422">
        <w:rPr>
          <w:sz w:val="16"/>
        </w:rPr>
        <w:t>. To get there, one has to share his politics. V</w:t>
      </w:r>
      <w:r w:rsidRPr="00970422">
        <w:rPr>
          <w:rStyle w:val="StyleUnderline"/>
        </w:rPr>
        <w:t>italis sees a project of U.S. imperial domination playing out over the course of the past century, with the “subjection” continuing today, “through new-old policies of intervention, tutelage, and targeted killings in new-old zones of anarchy and civilization deficit.”</w:t>
      </w:r>
      <w:r w:rsidRPr="00970422">
        <w:rPr>
          <w:sz w:val="16"/>
        </w:rPr>
        <w:t xml:space="preserve"> Given such a reading of U.S. foreign policy, it is not surprising that he believes “the history of ideas, institutions, and practices [in the field] has a constitutive role in their present forms and functions”—or that he sees today’s mainstream international relations scholars as handmaidens of an evil national security state and as the direct descendants of their racist predecessors of a century ago.</w:t>
      </w:r>
    </w:p>
    <w:p w14:paraId="32371652" w14:textId="77777777" w:rsidR="00970422" w:rsidRPr="00970422" w:rsidRDefault="00970422" w:rsidP="00970422">
      <w:pPr>
        <w:rPr>
          <w:sz w:val="16"/>
        </w:rPr>
      </w:pPr>
      <w:r w:rsidRPr="00970422">
        <w:rPr>
          <w:sz w:val="16"/>
        </w:rPr>
        <w:t xml:space="preserve">Scorning the notion that the postwar liberal international order represents anything particularly new or admirable, Vitalis scores a few points in noting how long it took for some </w:t>
      </w:r>
      <w:r w:rsidRPr="00970422">
        <w:rPr>
          <w:rStyle w:val="StyleUnderline"/>
          <w:highlight w:val="cyan"/>
        </w:rPr>
        <w:t>earlier</w:t>
      </w:r>
      <w:r w:rsidRPr="00970422">
        <w:rPr>
          <w:rStyle w:val="StyleUnderline"/>
        </w:rPr>
        <w:t xml:space="preserve"> social and racial </w:t>
      </w:r>
      <w:r w:rsidRPr="00970422">
        <w:rPr>
          <w:rStyle w:val="StyleUnderline"/>
          <w:highlight w:val="cyan"/>
        </w:rPr>
        <w:t>hierarchies</w:t>
      </w:r>
      <w:r w:rsidRPr="00970422">
        <w:rPr>
          <w:sz w:val="16"/>
        </w:rPr>
        <w:t xml:space="preserve">, both international and domestic, to erode. But he refuses to accept the fact that they </w:t>
      </w:r>
      <w:r w:rsidRPr="00970422">
        <w:rPr>
          <w:rStyle w:val="StyleUnderline"/>
          <w:highlight w:val="cyan"/>
        </w:rPr>
        <w:t>have</w:t>
      </w:r>
      <w:r w:rsidRPr="00970422">
        <w:rPr>
          <w:sz w:val="16"/>
        </w:rPr>
        <w:t xml:space="preserve"> indeed </w:t>
      </w:r>
      <w:r w:rsidRPr="00970422">
        <w:rPr>
          <w:rStyle w:val="Emphasis"/>
          <w:highlight w:val="cyan"/>
        </w:rPr>
        <w:t>eroded</w:t>
      </w:r>
      <w:r w:rsidRPr="00970422">
        <w:rPr>
          <w:sz w:val="16"/>
        </w:rPr>
        <w:t xml:space="preserve">. One is left wanting more analysis of how and why the attitudes and </w:t>
      </w:r>
      <w:r w:rsidRPr="00970422">
        <w:rPr>
          <w:rStyle w:val="Emphasis"/>
          <w:highlight w:val="cyan"/>
        </w:rPr>
        <w:t>patterns of domination</w:t>
      </w:r>
      <w:r w:rsidRPr="00970422">
        <w:rPr>
          <w:sz w:val="16"/>
        </w:rPr>
        <w:t xml:space="preserve"> Vitalis describes </w:t>
      </w:r>
      <w:r w:rsidRPr="00970422">
        <w:rPr>
          <w:rStyle w:val="StyleUnderline"/>
          <w:highlight w:val="cyan"/>
        </w:rPr>
        <w:t>gave way over time</w:t>
      </w:r>
      <w:r w:rsidRPr="00970422">
        <w:rPr>
          <w:sz w:val="16"/>
        </w:rPr>
        <w:t xml:space="preserve">, and how the midcentury theorists and </w:t>
      </w:r>
      <w:r w:rsidRPr="00970422">
        <w:rPr>
          <w:rStyle w:val="StyleUnderline"/>
          <w:highlight w:val="cyan"/>
        </w:rPr>
        <w:t>practitioners of the liberal international order</w:t>
      </w:r>
      <w:r w:rsidRPr="00970422">
        <w:rPr>
          <w:sz w:val="16"/>
        </w:rPr>
        <w:t xml:space="preserve"> understood and </w:t>
      </w:r>
      <w:r w:rsidRPr="00970422">
        <w:rPr>
          <w:rStyle w:val="StyleUnderline"/>
          <w:highlight w:val="cyan"/>
        </w:rPr>
        <w:t>handled the paradoxes of its halting and inconsistent implementation</w:t>
      </w:r>
      <w:r w:rsidRPr="00970422">
        <w:rPr>
          <w:sz w:val="16"/>
        </w:rPr>
        <w:t>.</w:t>
      </w:r>
    </w:p>
    <w:p w14:paraId="729FE759" w14:textId="610AF845" w:rsidR="00970422" w:rsidRPr="00970422" w:rsidRDefault="00970422" w:rsidP="00970422">
      <w:pPr>
        <w:pStyle w:val="Heading3"/>
        <w:rPr>
          <w:rFonts w:cs="Arial"/>
        </w:rPr>
      </w:pPr>
      <w:r w:rsidRPr="00970422">
        <w:rPr>
          <w:rFonts w:cs="Arial"/>
        </w:rPr>
        <w:lastRenderedPageBreak/>
        <w:t xml:space="preserve">AT: Race Ks---Ontology </w:t>
      </w:r>
    </w:p>
    <w:p w14:paraId="574DBABE" w14:textId="77777777" w:rsidR="00970422" w:rsidRPr="00970422" w:rsidRDefault="00970422" w:rsidP="00970422">
      <w:pPr>
        <w:pStyle w:val="Heading4"/>
        <w:rPr>
          <w:rFonts w:cs="Arial"/>
        </w:rPr>
      </w:pPr>
      <w:r w:rsidRPr="00970422">
        <w:rPr>
          <w:rFonts w:cs="Arial"/>
        </w:rPr>
        <w:t xml:space="preserve">Refuse ontology frames---they’re </w:t>
      </w:r>
      <w:r w:rsidRPr="00970422">
        <w:rPr>
          <w:rFonts w:cs="Arial"/>
          <w:u w:val="single"/>
        </w:rPr>
        <w:t>inaccurate</w:t>
      </w:r>
      <w:r w:rsidRPr="00970422">
        <w:rPr>
          <w:rFonts w:cs="Arial"/>
        </w:rPr>
        <w:t xml:space="preserve">, </w:t>
      </w:r>
      <w:r w:rsidRPr="00970422">
        <w:rPr>
          <w:rFonts w:cs="Arial"/>
          <w:u w:val="single"/>
        </w:rPr>
        <w:t>racially</w:t>
      </w:r>
      <w:r w:rsidRPr="00970422">
        <w:rPr>
          <w:rFonts w:cs="Arial"/>
        </w:rPr>
        <w:t xml:space="preserve"> paternalistic, and zeroes </w:t>
      </w:r>
      <w:r w:rsidRPr="00970422">
        <w:rPr>
          <w:rFonts w:cs="Arial"/>
          <w:u w:val="single"/>
        </w:rPr>
        <w:t>pragmatic</w:t>
      </w:r>
      <w:r w:rsidRPr="00970422">
        <w:rPr>
          <w:rFonts w:cs="Arial"/>
        </w:rPr>
        <w:t xml:space="preserve"> harms reduction</w:t>
      </w:r>
    </w:p>
    <w:p w14:paraId="5C01E8AF" w14:textId="77777777" w:rsidR="00970422" w:rsidRPr="00970422" w:rsidRDefault="00970422" w:rsidP="00970422">
      <w:r w:rsidRPr="00970422">
        <w:rPr>
          <w:rStyle w:val="Style13ptBold"/>
        </w:rPr>
        <w:t>McCarthy 20</w:t>
      </w:r>
      <w:r w:rsidRPr="00970422">
        <w:rPr>
          <w:sz w:val="16"/>
          <w:szCs w:val="16"/>
        </w:rPr>
        <w:t xml:space="preserve"> (Jesse McCarthy is an assistant professor in the departments of English and of African and African American Studies at Harvard University. “On Afropessimism.”  </w:t>
      </w:r>
      <w:hyperlink r:id="rId20" w:history="1">
        <w:r w:rsidRPr="00970422">
          <w:rPr>
            <w:rStyle w:val="Hyperlink"/>
            <w:sz w:val="16"/>
            <w:szCs w:val="16"/>
          </w:rPr>
          <w:t>https://lareviewofbooks.org/article/on-afropessimism/</w:t>
        </w:r>
      </w:hyperlink>
      <w:r w:rsidRPr="00970422">
        <w:rPr>
          <w:sz w:val="16"/>
          <w:szCs w:val="16"/>
        </w:rPr>
        <w:t xml:space="preserve"> //shree)</w:t>
      </w:r>
    </w:p>
    <w:p w14:paraId="50485D5C" w14:textId="77777777" w:rsidR="00970422" w:rsidRPr="00970422" w:rsidRDefault="00970422" w:rsidP="00970422">
      <w:pPr>
        <w:rPr>
          <w:sz w:val="16"/>
        </w:rPr>
      </w:pPr>
      <w:r w:rsidRPr="00970422">
        <w:rPr>
          <w:sz w:val="16"/>
        </w:rPr>
        <w:t xml:space="preserve">Nonetheless, the fact that the main current of </w:t>
      </w:r>
      <w:r w:rsidRPr="00970422">
        <w:rPr>
          <w:rStyle w:val="StyleUnderline"/>
          <w:highlight w:val="cyan"/>
        </w:rPr>
        <w:t xml:space="preserve">Afropessimist thinking runs </w:t>
      </w:r>
      <w:r w:rsidRPr="00970422">
        <w:rPr>
          <w:rStyle w:val="Emphasis"/>
          <w:highlight w:val="cyan"/>
        </w:rPr>
        <w:t>counter to all</w:t>
      </w:r>
      <w:r w:rsidRPr="00970422">
        <w:rPr>
          <w:rStyle w:val="Emphasis"/>
        </w:rPr>
        <w:t xml:space="preserve"> of </w:t>
      </w:r>
      <w:r w:rsidRPr="00970422">
        <w:rPr>
          <w:rStyle w:val="Emphasis"/>
          <w:highlight w:val="cyan"/>
        </w:rPr>
        <w:t>Black political history</w:t>
      </w:r>
      <w:r w:rsidRPr="00970422">
        <w:rPr>
          <w:rStyle w:val="StyleUnderline"/>
        </w:rPr>
        <w:t xml:space="preserve"> and tradition thus far</w:t>
      </w:r>
      <w:r w:rsidRPr="00970422">
        <w:rPr>
          <w:sz w:val="16"/>
        </w:rPr>
        <w:t xml:space="preserve">; the fact that </w:t>
      </w:r>
      <w:r w:rsidRPr="00970422">
        <w:rPr>
          <w:rStyle w:val="StyleUnderline"/>
        </w:rPr>
        <w:t xml:space="preserve">the foundational thinker for this perspective, Frantz </w:t>
      </w:r>
      <w:r w:rsidRPr="00970422">
        <w:rPr>
          <w:rStyle w:val="StyleUnderline"/>
          <w:highlight w:val="cyan"/>
        </w:rPr>
        <w:t>Fanon</w:t>
      </w:r>
      <w:r w:rsidRPr="00970422">
        <w:rPr>
          <w:rStyle w:val="StyleUnderline"/>
        </w:rPr>
        <w:t xml:space="preserve">, </w:t>
      </w:r>
      <w:r w:rsidRPr="00970422">
        <w:rPr>
          <w:rStyle w:val="StyleUnderline"/>
          <w:highlight w:val="cyan"/>
        </w:rPr>
        <w:t>came to</w:t>
      </w:r>
      <w:r w:rsidRPr="00970422">
        <w:rPr>
          <w:rStyle w:val="StyleUnderline"/>
        </w:rPr>
        <w:t xml:space="preserve"> completely </w:t>
      </w:r>
      <w:r w:rsidRPr="00970422">
        <w:rPr>
          <w:rStyle w:val="StyleUnderline"/>
          <w:highlight w:val="cyan"/>
        </w:rPr>
        <w:t>opposing conclusions</w:t>
      </w:r>
      <w:r w:rsidRPr="00970422">
        <w:rPr>
          <w:rStyle w:val="StyleUnderline"/>
        </w:rPr>
        <w:t xml:space="preserve"> with respect to the nature of politics</w:t>
      </w:r>
      <w:r w:rsidRPr="00970422">
        <w:rPr>
          <w:sz w:val="16"/>
        </w:rPr>
        <w:t xml:space="preserve"> and solidarity in struggle; the fact that </w:t>
      </w:r>
      <w:r w:rsidRPr="00970422">
        <w:rPr>
          <w:rStyle w:val="StyleUnderline"/>
          <w:highlight w:val="cyan"/>
        </w:rPr>
        <w:t>the theory</w:t>
      </w:r>
      <w:r w:rsidRPr="00970422">
        <w:rPr>
          <w:rStyle w:val="StyleUnderline"/>
        </w:rPr>
        <w:t xml:space="preserve"> often appears to </w:t>
      </w:r>
      <w:r w:rsidRPr="00970422">
        <w:rPr>
          <w:rStyle w:val="StyleUnderline"/>
          <w:highlight w:val="cyan"/>
        </w:rPr>
        <w:t>evade scrutiny</w:t>
      </w:r>
      <w:r w:rsidRPr="00970422">
        <w:rPr>
          <w:rStyle w:val="StyleUnderline"/>
        </w:rPr>
        <w:t xml:space="preserve"> or contestation </w:t>
      </w:r>
      <w:r w:rsidRPr="00970422">
        <w:rPr>
          <w:rStyle w:val="StyleUnderline"/>
          <w:highlight w:val="cyan"/>
        </w:rPr>
        <w:t>by proclaiming itself</w:t>
      </w:r>
      <w:r w:rsidRPr="00970422">
        <w:rPr>
          <w:rStyle w:val="StyleUnderline"/>
        </w:rPr>
        <w:t xml:space="preserve"> “meta-theoretical” and “</w:t>
      </w:r>
      <w:r w:rsidRPr="00970422">
        <w:rPr>
          <w:rStyle w:val="StyleUnderline"/>
          <w:highlight w:val="cyan"/>
        </w:rPr>
        <w:t>ontological</w:t>
      </w:r>
      <w:r w:rsidRPr="00970422">
        <w:rPr>
          <w:rStyle w:val="StyleUnderline"/>
        </w:rPr>
        <w:t>”</w:t>
      </w:r>
      <w:r w:rsidRPr="00970422">
        <w:rPr>
          <w:sz w:val="16"/>
        </w:rPr>
        <w:t xml:space="preserve">; the fact that </w:t>
      </w:r>
      <w:r w:rsidRPr="00970422">
        <w:rPr>
          <w:rStyle w:val="StyleUnderline"/>
        </w:rPr>
        <w:t xml:space="preserve">it asserts a “mandate” for which </w:t>
      </w:r>
      <w:r w:rsidRPr="00970422">
        <w:rPr>
          <w:rStyle w:val="StyleUnderline"/>
          <w:highlight w:val="cyan"/>
        </w:rPr>
        <w:t>no empirical evidence</w:t>
      </w:r>
      <w:r w:rsidRPr="00970422">
        <w:rPr>
          <w:rStyle w:val="StyleUnderline"/>
        </w:rPr>
        <w:t xml:space="preserve"> is </w:t>
      </w:r>
      <w:r w:rsidRPr="00970422">
        <w:rPr>
          <w:rStyle w:val="StyleUnderline"/>
          <w:highlight w:val="cyan"/>
        </w:rPr>
        <w:t>provided</w:t>
      </w:r>
      <w:r w:rsidRPr="00970422">
        <w:rPr>
          <w:sz w:val="16"/>
        </w:rPr>
        <w:t xml:space="preserve"> and in the face of overwhelming evidence that it constitutes at best a minoritarian and class-specific position — all of this has to be reckoned with by those who want to take Afropessimism to heart.</w:t>
      </w:r>
    </w:p>
    <w:p w14:paraId="03327FD2" w14:textId="77777777" w:rsidR="00970422" w:rsidRPr="00970422" w:rsidRDefault="00970422" w:rsidP="00970422">
      <w:pPr>
        <w:rPr>
          <w:rStyle w:val="StyleUnderline"/>
        </w:rPr>
      </w:pPr>
      <w:r w:rsidRPr="00970422">
        <w:rPr>
          <w:sz w:val="16"/>
        </w:rPr>
        <w:t xml:space="preserve">Perhaps it’s worth reminding ourselves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t>
      </w:r>
      <w:r w:rsidRPr="00970422">
        <w:rPr>
          <w:rStyle w:val="StyleUnderline"/>
          <w:highlight w:val="cyan"/>
        </w:rPr>
        <w:t>What evidence do we have</w:t>
      </w:r>
      <w:r w:rsidRPr="00970422">
        <w:rPr>
          <w:sz w:val="16"/>
        </w:rPr>
        <w:t xml:space="preserve">, on the other hand, </w:t>
      </w:r>
      <w:r w:rsidRPr="00970422">
        <w:rPr>
          <w:rStyle w:val="StyleUnderline"/>
        </w:rPr>
        <w:t xml:space="preserve">that the </w:t>
      </w:r>
      <w:r w:rsidRPr="00970422">
        <w:rPr>
          <w:rStyle w:val="StyleUnderline"/>
          <w:highlight w:val="cyan"/>
        </w:rPr>
        <w:t>power</w:t>
      </w:r>
      <w:r w:rsidRPr="00970422">
        <w:rPr>
          <w:rStyle w:val="StyleUnderline"/>
        </w:rPr>
        <w:t xml:space="preserve"> behind the status quo </w:t>
      </w:r>
      <w:r w:rsidRPr="00970422">
        <w:rPr>
          <w:rStyle w:val="StyleUnderline"/>
          <w:highlight w:val="cyan"/>
        </w:rPr>
        <w:t>is quaking at</w:t>
      </w:r>
      <w:r w:rsidRPr="00970422">
        <w:rPr>
          <w:rStyle w:val="StyleUnderline"/>
        </w:rPr>
        <w:t xml:space="preserve"> the thought of </w:t>
      </w:r>
      <w:r w:rsidRPr="00970422">
        <w:rPr>
          <w:rStyle w:val="StyleUnderline"/>
          <w:highlight w:val="cyan"/>
        </w:rPr>
        <w:t xml:space="preserve">Black folk gathering </w:t>
      </w:r>
      <w:r w:rsidRPr="00970422">
        <w:rPr>
          <w:rStyle w:val="Emphasis"/>
          <w:highlight w:val="cyan"/>
        </w:rPr>
        <w:t>in isolation</w:t>
      </w:r>
      <w:r w:rsidRPr="00970422">
        <w:rPr>
          <w:rStyle w:val="StyleUnderline"/>
          <w:highlight w:val="cyan"/>
        </w:rPr>
        <w:t xml:space="preserve"> to </w:t>
      </w:r>
      <w:r w:rsidRPr="00970422">
        <w:rPr>
          <w:rStyle w:val="Emphasis"/>
          <w:highlight w:val="cyan"/>
        </w:rPr>
        <w:t>mourn the end of the world</w:t>
      </w:r>
      <w:r w:rsidRPr="00970422">
        <w:rPr>
          <w:rStyle w:val="StyleUnderline"/>
        </w:rPr>
        <w:t>?</w:t>
      </w:r>
    </w:p>
    <w:p w14:paraId="435E5642" w14:textId="77777777" w:rsidR="00970422" w:rsidRPr="00970422" w:rsidRDefault="00970422" w:rsidP="00970422">
      <w:pPr>
        <w:rPr>
          <w:sz w:val="16"/>
          <w:szCs w:val="16"/>
        </w:rPr>
      </w:pPr>
      <w:r w:rsidRPr="00970422">
        <w:rPr>
          <w:sz w:val="16"/>
          <w:szCs w:val="16"/>
        </w:rPr>
        <w:t>If the challenge is more narrowly intellectual and what is needed are correctives to white Marxist hubris, Cedric Robinson’s Black Marxism (1983) already exists. Black feminist thought offers its own counternarratives. Of course, Wilderson doesn’t have to agree with Robinson or the Combahee River Collective. But isn’t it a problem that they aren’t cited even once in his books? Are we to jettison our entire tradition? Were all those who came before us so hopelessly naïve? Are we going to cast aside Vincent Harding’s There Is a River and read nothing but Fanon, Lacan, and Heidegger? Is Bantu philosophy overdetermined by social death even if its worldview was constructed in the absence of the white gaze? Afropessimism has yet to tackle these questions, to take its opponent’s counterarguments and positions seriously.</w:t>
      </w:r>
    </w:p>
    <w:p w14:paraId="151FF9F3" w14:textId="77777777" w:rsidR="00970422" w:rsidRPr="00970422" w:rsidRDefault="00970422" w:rsidP="00970422">
      <w:pPr>
        <w:rPr>
          <w:sz w:val="16"/>
        </w:rPr>
      </w:pPr>
      <w:r w:rsidRPr="00970422">
        <w:rPr>
          <w:sz w:val="16"/>
        </w:rPr>
        <w:t xml:space="preserve">David Marriott, who is cited by Wilderson as a fellow Afropessimist, asks in his own work: whither Fanon? I wonder this, too. Wilderson says he is the figure he modeled himself on as a young man. Clearly Fanon is central to all of his thinking; indeed, all Afropessimist theorists consider Black Skin, White Masks (1952) a cornerstone text. It is an extraordinary philosophical work, and they are right that it is too often underappreciated. But it is also an extremely complicated intellectual experiment. The third sentence of that book is: “I’m not the bearer of absolute truths.” Fanon proposes to work through the problem of the abjection of Blackness, and that process extends beyond the book into the engaged existentialist revolt and the analysis of colonial relations that he explicitly argues involves the colonized subject, regardless of their race, in The Wretched of the Earth (1961). But even if one were to read only Black Skin, White Masks, it is impossible to miss the humanist assumptions that it opens onto in its conclusion. </w:t>
      </w:r>
      <w:r w:rsidRPr="00970422">
        <w:rPr>
          <w:rStyle w:val="StyleUnderline"/>
          <w:highlight w:val="cyan"/>
        </w:rPr>
        <w:t>What</w:t>
      </w:r>
      <w:r w:rsidRPr="00970422">
        <w:rPr>
          <w:rStyle w:val="StyleUnderline"/>
        </w:rPr>
        <w:t xml:space="preserve"> else </w:t>
      </w:r>
      <w:r w:rsidRPr="00970422">
        <w:rPr>
          <w:rStyle w:val="StyleUnderline"/>
          <w:highlight w:val="cyan"/>
        </w:rPr>
        <w:t>can one make of Fanon stating</w:t>
      </w:r>
      <w:r w:rsidRPr="00970422">
        <w:rPr>
          <w:rStyle w:val="StyleUnderline"/>
        </w:rPr>
        <w:t xml:space="preserve"> that “</w:t>
      </w:r>
      <w:r w:rsidRPr="00970422">
        <w:rPr>
          <w:rStyle w:val="Emphasis"/>
          <w:highlight w:val="cyan"/>
        </w:rPr>
        <w:t>I am not a slave</w:t>
      </w:r>
      <w:r w:rsidRPr="00970422">
        <w:rPr>
          <w:rStyle w:val="Emphasis"/>
        </w:rPr>
        <w:t xml:space="preserve"> to slavery that dehumanized my ancestors</w:t>
      </w:r>
      <w:r w:rsidRPr="00970422">
        <w:rPr>
          <w:rStyle w:val="StyleUnderline"/>
        </w:rPr>
        <w:t xml:space="preserve">,” </w:t>
      </w:r>
      <w:r w:rsidRPr="00970422">
        <w:rPr>
          <w:rStyle w:val="StyleUnderline"/>
          <w:highlight w:val="cyan"/>
        </w:rPr>
        <w:t>and</w:t>
      </w:r>
      <w:r w:rsidRPr="00970422">
        <w:rPr>
          <w:rStyle w:val="StyleUnderline"/>
        </w:rPr>
        <w:t xml:space="preserve"> that “</w:t>
      </w:r>
      <w:r w:rsidRPr="00970422">
        <w:rPr>
          <w:rStyle w:val="Emphasis"/>
        </w:rPr>
        <w:t xml:space="preserve">the </w:t>
      </w:r>
      <w:r w:rsidRPr="00970422">
        <w:rPr>
          <w:rStyle w:val="Emphasis"/>
          <w:highlight w:val="cyan"/>
        </w:rPr>
        <w:t>density of History determines none of my acts</w:t>
      </w:r>
      <w:r w:rsidRPr="00970422">
        <w:rPr>
          <w:rStyle w:val="StyleUnderline"/>
        </w:rPr>
        <w:t xml:space="preserve">. I am my own foundation”? How can one miss </w:t>
      </w:r>
      <w:r w:rsidRPr="00970422">
        <w:rPr>
          <w:rStyle w:val="StyleUnderline"/>
          <w:highlight w:val="cyan"/>
        </w:rPr>
        <w:t xml:space="preserve">the assumption of a </w:t>
      </w:r>
      <w:r w:rsidRPr="00970422">
        <w:rPr>
          <w:rStyle w:val="Emphasis"/>
          <w:highlight w:val="cyan"/>
        </w:rPr>
        <w:t>shareable humanity</w:t>
      </w:r>
      <w:r w:rsidRPr="00970422">
        <w:rPr>
          <w:rStyle w:val="StyleUnderline"/>
        </w:rPr>
        <w:t xml:space="preserve"> when he insists that “at the end of this book we would like the reader to feel with us the open dimension of every consciousness.”</w:t>
      </w:r>
      <w:r w:rsidRPr="00970422">
        <w:rPr>
          <w:sz w:val="16"/>
        </w:rPr>
        <w:t xml:space="preserve"> How can Fanon’s trajectory into the Algerian War of Independence be reconciled with the null trajectories that Afropessimism proposes?</w:t>
      </w:r>
    </w:p>
    <w:p w14:paraId="06C48CD6" w14:textId="77777777" w:rsidR="00970422" w:rsidRPr="00970422" w:rsidRDefault="00970422" w:rsidP="00970422">
      <w:pPr>
        <w:rPr>
          <w:sz w:val="16"/>
          <w:szCs w:val="16"/>
        </w:rPr>
      </w:pPr>
      <w:r w:rsidRPr="00970422">
        <w:rPr>
          <w:sz w:val="16"/>
          <w:szCs w:val="16"/>
        </w:rPr>
        <w:t xml:space="preserve">If Afropessimism pushes us to pose harder and sharper questions as Fanon prayed his Black body always would, if it serves to break the shallow cant of the media class and its operatives — then certainly it will have done some good. But on the terms of its own presiding genius it needs to be understood as a waystation and not a terminus on the road to disalienation that Fanon argued is the only path to freedom for Black people in the modern world. That path, which he described in terms of building a “new man,” required him to first understand the depth of abjection that Blackness had been cast into, and then to undo that abjection by mobilizing its ejection from the political order of the West in a grand </w:t>
      </w:r>
      <w:r w:rsidRPr="00970422">
        <w:rPr>
          <w:sz w:val="16"/>
          <w:szCs w:val="16"/>
        </w:rPr>
        <w:lastRenderedPageBreak/>
        <w:t>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p>
    <w:p w14:paraId="3D5BB201" w14:textId="77777777" w:rsidR="00970422" w:rsidRPr="00970422" w:rsidRDefault="00970422" w:rsidP="00970422">
      <w:pPr>
        <w:rPr>
          <w:sz w:val="16"/>
        </w:rPr>
      </w:pPr>
      <w:r w:rsidRPr="00970422">
        <w:rPr>
          <w:sz w:val="16"/>
        </w:rPr>
        <w:t xml:space="preserve">Realizing these goals does not mean adhering to a formulaic principle or that Black people need to think, act, or speak as a monolith. </w:t>
      </w:r>
      <w:r w:rsidRPr="00970422">
        <w:rPr>
          <w:rStyle w:val="StyleUnderline"/>
          <w:highlight w:val="cyan"/>
        </w:rPr>
        <w:t>Fanon and Wilderson are</w:t>
      </w:r>
      <w:r w:rsidRPr="00970422">
        <w:rPr>
          <w:sz w:val="16"/>
        </w:rPr>
        <w:t xml:space="preserve"> both </w:t>
      </w:r>
      <w:r w:rsidRPr="00970422">
        <w:rPr>
          <w:rStyle w:val="StyleUnderline"/>
          <w:highlight w:val="cyan"/>
        </w:rPr>
        <w:t>fond of</w:t>
      </w:r>
      <w:r w:rsidRPr="00970422">
        <w:rPr>
          <w:rStyle w:val="StyleUnderline"/>
        </w:rPr>
        <w:t xml:space="preserve"> citing Aimé </w:t>
      </w:r>
      <w:r w:rsidRPr="00970422">
        <w:rPr>
          <w:rStyle w:val="StyleUnderline"/>
          <w:highlight w:val="cyan"/>
        </w:rPr>
        <w:t>Césaire’s phrase</w:t>
      </w:r>
      <w:r w:rsidRPr="00970422">
        <w:rPr>
          <w:rStyle w:val="StyleUnderline"/>
        </w:rPr>
        <w:t xml:space="preserve"> about “</w:t>
      </w:r>
      <w:r w:rsidRPr="00970422">
        <w:rPr>
          <w:rStyle w:val="StyleUnderline"/>
          <w:highlight w:val="cyan"/>
        </w:rPr>
        <w:t>the end of the world</w:t>
      </w:r>
      <w:r w:rsidRPr="00970422">
        <w:rPr>
          <w:rStyle w:val="StyleUnderline"/>
        </w:rPr>
        <w:t>”</w:t>
      </w:r>
      <w:r w:rsidRPr="00970422">
        <w:rPr>
          <w:sz w:val="16"/>
        </w:rPr>
        <w:t xml:space="preserve"> from his poem Notebook of a Return to the Native Land:</w:t>
      </w:r>
    </w:p>
    <w:p w14:paraId="01C8960D" w14:textId="77777777" w:rsidR="00970422" w:rsidRPr="00970422" w:rsidRDefault="00970422" w:rsidP="00970422">
      <w:pPr>
        <w:rPr>
          <w:sz w:val="16"/>
          <w:szCs w:val="16"/>
        </w:rPr>
      </w:pPr>
      <w:r w:rsidRPr="00970422">
        <w:rPr>
          <w:sz w:val="16"/>
          <w:szCs w:val="16"/>
        </w:rPr>
        <w:t>One must begin somewhere.</w:t>
      </w:r>
    </w:p>
    <w:p w14:paraId="0731215B" w14:textId="77777777" w:rsidR="00970422" w:rsidRPr="00970422" w:rsidRDefault="00970422" w:rsidP="00970422">
      <w:pPr>
        <w:rPr>
          <w:sz w:val="16"/>
          <w:szCs w:val="16"/>
        </w:rPr>
      </w:pPr>
      <w:r w:rsidRPr="00970422">
        <w:rPr>
          <w:sz w:val="16"/>
          <w:szCs w:val="16"/>
        </w:rPr>
        <w:t>Begin what?</w:t>
      </w:r>
    </w:p>
    <w:p w14:paraId="02D94F1F" w14:textId="77777777" w:rsidR="00970422" w:rsidRPr="00970422" w:rsidRDefault="00970422" w:rsidP="00970422">
      <w:pPr>
        <w:rPr>
          <w:sz w:val="16"/>
          <w:szCs w:val="16"/>
        </w:rPr>
      </w:pPr>
      <w:r w:rsidRPr="00970422">
        <w:rPr>
          <w:sz w:val="16"/>
          <w:szCs w:val="16"/>
        </w:rPr>
        <w:t>The only thing in the world worth beginning:</w:t>
      </w:r>
    </w:p>
    <w:p w14:paraId="65BCFF10" w14:textId="77777777" w:rsidR="00970422" w:rsidRPr="00970422" w:rsidRDefault="00970422" w:rsidP="00970422">
      <w:pPr>
        <w:rPr>
          <w:sz w:val="16"/>
          <w:szCs w:val="16"/>
        </w:rPr>
      </w:pPr>
      <w:r w:rsidRPr="00970422">
        <w:rPr>
          <w:sz w:val="16"/>
          <w:szCs w:val="16"/>
        </w:rPr>
        <w:t>The End of the world of course.</w:t>
      </w:r>
    </w:p>
    <w:p w14:paraId="1E91FD35" w14:textId="77777777" w:rsidR="00970422" w:rsidRPr="00970422" w:rsidRDefault="00970422" w:rsidP="00970422">
      <w:pPr>
        <w:rPr>
          <w:sz w:val="16"/>
        </w:rPr>
      </w:pPr>
      <w:r w:rsidRPr="00970422">
        <w:rPr>
          <w:sz w:val="16"/>
        </w:rPr>
        <w:t xml:space="preserve">These lines do not appear at the end of the poem, however, but roughly halfway through it. The interjection, “of course,” stands in here for the French word “parbleu,” which, even in the late 1930s when Césaire was composing his poem in Paris, carried a folksy and bathetic ring that is only dimly captured in the English but is easier to hear if you imagine these lines as having strayed from a play by Samuel Beckett. </w:t>
      </w:r>
      <w:r w:rsidRPr="00970422">
        <w:rPr>
          <w:rStyle w:val="StyleUnderline"/>
        </w:rPr>
        <w:t>Wilderson intones this phrase repeatedly</w:t>
      </w:r>
      <w:r w:rsidRPr="00970422">
        <w:rPr>
          <w:sz w:val="16"/>
        </w:rPr>
        <w:t xml:space="preserve"> in his book, </w:t>
      </w:r>
      <w:r w:rsidRPr="00970422">
        <w:rPr>
          <w:rStyle w:val="StyleUnderline"/>
        </w:rPr>
        <w:t>wielding it like a totemic hammer portending world-destroying events</w:t>
      </w:r>
      <w:r w:rsidRPr="00970422">
        <w:rPr>
          <w:sz w:val="16"/>
        </w:rPr>
        <w:t xml:space="preserve"> that, in light of the commitments of his own theory, seem to suggest, </w:t>
      </w:r>
      <w:r w:rsidRPr="00970422">
        <w:rPr>
          <w:rStyle w:val="StyleUnderline"/>
        </w:rPr>
        <w:t>and</w:t>
      </w:r>
      <w:r w:rsidRPr="00970422">
        <w:rPr>
          <w:sz w:val="16"/>
        </w:rPr>
        <w:t xml:space="preserve"> possibly </w:t>
      </w:r>
      <w:r w:rsidRPr="00970422">
        <w:rPr>
          <w:rStyle w:val="StyleUnderline"/>
        </w:rPr>
        <w:t>wish for, a zero-sum war between the races</w:t>
      </w:r>
      <w:r w:rsidRPr="00970422">
        <w:rPr>
          <w:sz w:val="16"/>
        </w:rPr>
        <w:t xml:space="preserve">. But </w:t>
      </w:r>
      <w:r w:rsidRPr="00970422">
        <w:rPr>
          <w:rStyle w:val="StyleUnderline"/>
          <w:highlight w:val="cyan"/>
        </w:rPr>
        <w:t>Césaire’s usage is</w:t>
      </w:r>
      <w:r w:rsidRPr="00970422">
        <w:rPr>
          <w:sz w:val="16"/>
        </w:rPr>
        <w:t xml:space="preserve"> far more ambivalent and </w:t>
      </w:r>
      <w:r w:rsidRPr="00970422">
        <w:rPr>
          <w:rStyle w:val="Emphasis"/>
          <w:highlight w:val="cyan"/>
        </w:rPr>
        <w:t>ironic</w:t>
      </w:r>
      <w:r w:rsidRPr="00970422">
        <w:rPr>
          <w:sz w:val="16"/>
        </w:rPr>
        <w:t>, the cry of a man whose revolutionary action must first and foremost be directed inwardly toward a poetic reconstruction of the self, a liberation that requires a self-determined and self-realizing pursuit of truth.</w:t>
      </w:r>
    </w:p>
    <w:p w14:paraId="61ABAF85" w14:textId="77777777" w:rsidR="00970422" w:rsidRPr="00970422" w:rsidRDefault="00970422" w:rsidP="00970422">
      <w:pPr>
        <w:rPr>
          <w:rStyle w:val="StyleUnderline"/>
        </w:rPr>
      </w:pPr>
      <w:r w:rsidRPr="00970422">
        <w:rPr>
          <w:sz w:val="16"/>
          <w:szCs w:val="16"/>
        </w:rPr>
        <w:t xml:space="preserve">Fanon admired and respected no other intellectual more than Césaire. We know from his letters to his French publisher François Maspero that he imagined his writings as adressed, in no small part, to and for him. The idiosyncratic prose style of Black Skin, White Masks is Fanon’s way of signifying upon a correspondence with Césaire’s poetics. Both writers are acutely aware that the Black thinker is poised precariously between the poles of reflection and action. But both are committed to a humanistic pursuit of truth and both believe in the promise of a radiant Blackness whose time is not yet come. This is why, even as the Algerian War raged around him, Fanon continued his psychiatric research, convinced that understanding the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the entire African continent on a new course. Had he lived, he would have persevered until every colonialist regime from Algiers to Cape Town (the title he had in mind for his last book was Alger-Le Cap) had been driven off the continent. </w:t>
      </w:r>
      <w:r w:rsidRPr="00970422">
        <w:rPr>
          <w:rStyle w:val="StyleUnderline"/>
        </w:rPr>
        <w:t>Fanon was no pessimist: true revolutionaries never are.</w:t>
      </w:r>
    </w:p>
    <w:p w14:paraId="12797648" w14:textId="77777777" w:rsidR="00970422" w:rsidRPr="00970422" w:rsidRDefault="00970422" w:rsidP="00970422">
      <w:r w:rsidRPr="00970422">
        <w:t>¤</w:t>
      </w:r>
    </w:p>
    <w:p w14:paraId="58BB7063" w14:textId="77777777" w:rsidR="00970422" w:rsidRPr="00970422" w:rsidRDefault="00970422" w:rsidP="00970422">
      <w:pPr>
        <w:rPr>
          <w:sz w:val="16"/>
        </w:rPr>
      </w:pPr>
      <w:r w:rsidRPr="00970422">
        <w:rPr>
          <w:sz w:val="16"/>
        </w:rPr>
        <w:t xml:space="preserve">But </w:t>
      </w:r>
      <w:r w:rsidRPr="00970422">
        <w:rPr>
          <w:rStyle w:val="StyleUnderline"/>
        </w:rPr>
        <w:t>must we revolve around Fanon</w:t>
      </w:r>
      <w:r w:rsidRPr="00970422">
        <w:rPr>
          <w:sz w:val="16"/>
        </w:rPr>
        <w:t xml:space="preserve"> in the first place? Today many activists are more inspired by Fannie Lou Hamer. </w:t>
      </w:r>
      <w:r w:rsidRPr="00970422">
        <w:rPr>
          <w:rStyle w:val="StyleUnderline"/>
        </w:rPr>
        <w:t>The US context has</w:t>
      </w:r>
      <w:r w:rsidRPr="00970422">
        <w:rPr>
          <w:sz w:val="16"/>
        </w:rPr>
        <w:t xml:space="preserve"> its own </w:t>
      </w:r>
      <w:r w:rsidRPr="00970422">
        <w:rPr>
          <w:rStyle w:val="StyleUnderline"/>
        </w:rPr>
        <w:t>problems that Fanon only barely</w:t>
      </w:r>
      <w:r w:rsidRPr="00970422">
        <w:rPr>
          <w:sz w:val="16"/>
        </w:rPr>
        <w:t xml:space="preserve"> understood and </w:t>
      </w:r>
      <w:r w:rsidRPr="00970422">
        <w:rPr>
          <w:rStyle w:val="StyleUnderline"/>
        </w:rPr>
        <w:t>addressed</w:t>
      </w:r>
      <w:r w:rsidRPr="00970422">
        <w:rPr>
          <w:sz w:val="16"/>
        </w:rPr>
        <w:t xml:space="preserve">. </w:t>
      </w:r>
      <w:r w:rsidRPr="00970422">
        <w:rPr>
          <w:rStyle w:val="StyleUnderline"/>
        </w:rPr>
        <w:t>Why not return</w:t>
      </w:r>
      <w:r w:rsidRPr="00970422">
        <w:rPr>
          <w:sz w:val="16"/>
        </w:rPr>
        <w:t xml:space="preserve"> instead, in this hour of national contestation, </w:t>
      </w:r>
      <w:r w:rsidRPr="00970422">
        <w:rPr>
          <w:rStyle w:val="StyleUnderline"/>
        </w:rPr>
        <w:t>to</w:t>
      </w:r>
      <w:r w:rsidRPr="00970422">
        <w:rPr>
          <w:sz w:val="16"/>
        </w:rPr>
        <w:t xml:space="preserve"> a figure like </w:t>
      </w:r>
      <w:r w:rsidRPr="00970422">
        <w:rPr>
          <w:rStyle w:val="StyleUnderline"/>
        </w:rPr>
        <w:t>David Walker and his Appeal to the Coloured Citizens of the World</w:t>
      </w:r>
      <w:r w:rsidRPr="00970422">
        <w:rPr>
          <w:sz w:val="16"/>
        </w:rPr>
        <w:t xml:space="preserve">; But in Particular and Very Expressly to those of the United States of America from 1829? We still underappreciate the importance of this text, </w:t>
      </w:r>
      <w:r w:rsidRPr="00970422">
        <w:rPr>
          <w:rStyle w:val="StyleUnderline"/>
        </w:rPr>
        <w:t>one of the seminal documents that captures the first great Black intellectual debate in the United States, which was an argument over whether or not we ought to stay in the country at all. Walker believed we should</w:t>
      </w:r>
      <w:r w:rsidRPr="00970422">
        <w:rPr>
          <w:sz w:val="16"/>
        </w:rPr>
        <w:t xml:space="preserve">, and he was the first to define and defend the monumental implications of that choice. </w:t>
      </w:r>
      <w:r w:rsidRPr="00970422">
        <w:rPr>
          <w:rStyle w:val="StyleUnderline"/>
        </w:rPr>
        <w:t>He attacked the mighty lobby of the American Colonization Society, which included</w:t>
      </w:r>
      <w:r w:rsidRPr="00970422">
        <w:rPr>
          <w:sz w:val="16"/>
        </w:rPr>
        <w:t xml:space="preserve"> the powerful senator Henry </w:t>
      </w:r>
      <w:r w:rsidRPr="00970422">
        <w:rPr>
          <w:rStyle w:val="StyleUnderline"/>
        </w:rPr>
        <w:t>Clay</w:t>
      </w:r>
      <w:r w:rsidRPr="00970422">
        <w:rPr>
          <w:sz w:val="16"/>
        </w:rPr>
        <w:t xml:space="preserve">, Abraham </w:t>
      </w:r>
      <w:r w:rsidRPr="00970422">
        <w:rPr>
          <w:rStyle w:val="StyleUnderline"/>
        </w:rPr>
        <w:t>Lincoln, and</w:t>
      </w:r>
      <w:r w:rsidRPr="00970422">
        <w:rPr>
          <w:sz w:val="16"/>
        </w:rPr>
        <w:t xml:space="preserve"> many </w:t>
      </w:r>
      <w:r w:rsidRPr="00970422">
        <w:rPr>
          <w:rStyle w:val="StyleUnderline"/>
        </w:rPr>
        <w:t xml:space="preserve">leading </w:t>
      </w:r>
      <w:r w:rsidRPr="00970422">
        <w:rPr>
          <w:rStyle w:val="StyleUnderline"/>
          <w:highlight w:val="cyan"/>
        </w:rPr>
        <w:t>Black intellectuals</w:t>
      </w:r>
      <w:r w:rsidRPr="00970422">
        <w:rPr>
          <w:rStyle w:val="StyleUnderline"/>
        </w:rPr>
        <w:t xml:space="preserve"> of the day, who were convinced full equality for Blacks in America was neither possible nor desirable and advocated emigration</w:t>
      </w:r>
      <w:r w:rsidRPr="00970422">
        <w:rPr>
          <w:sz w:val="16"/>
        </w:rPr>
        <w:t>. Their plans revolved around evacuating the Black population to the Pepper Coast, now the country of Liberia, which emerged from colonial schemes like “Mississippi-in-Africa” that the American Colonization Society founded in the 1830s.</w:t>
      </w:r>
    </w:p>
    <w:p w14:paraId="29D363B4" w14:textId="77777777" w:rsidR="00970422" w:rsidRPr="00970422" w:rsidRDefault="00970422" w:rsidP="00970422">
      <w:pPr>
        <w:rPr>
          <w:sz w:val="16"/>
        </w:rPr>
      </w:pPr>
      <w:r w:rsidRPr="00970422">
        <w:rPr>
          <w:rStyle w:val="StyleUnderline"/>
        </w:rPr>
        <w:lastRenderedPageBreak/>
        <w:t xml:space="preserve">We </w:t>
      </w:r>
      <w:r w:rsidRPr="00970422">
        <w:rPr>
          <w:rStyle w:val="Emphasis"/>
          <w:highlight w:val="cyan"/>
        </w:rPr>
        <w:t>could</w:t>
      </w:r>
      <w:r w:rsidRPr="00970422">
        <w:rPr>
          <w:rStyle w:val="StyleUnderline"/>
          <w:highlight w:val="cyan"/>
        </w:rPr>
        <w:t xml:space="preserve"> have abandoned the country</w:t>
      </w:r>
      <w:r w:rsidRPr="00970422">
        <w:rPr>
          <w:sz w:val="16"/>
        </w:rPr>
        <w:t xml:space="preserve">. History could have taken a very different course. American slaves could have returned to Africa and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Emphasis"/>
          <w:highlight w:val="cyan"/>
        </w:rPr>
        <w:t>could have become a white ethno-state</w:t>
      </w:r>
      <w:r w:rsidRPr="00970422">
        <w:rPr>
          <w:sz w:val="16"/>
        </w:rPr>
        <w:t xml:space="preserve">, a second Europe. The 1820s and ’30s were the last possible moment of undoing or preventing the existence of a Black America. </w:t>
      </w:r>
      <w:r w:rsidRPr="00970422">
        <w:rPr>
          <w:rStyle w:val="Emphasis"/>
          <w:highlight w:val="cyan"/>
        </w:rPr>
        <w:t>But Black American intellectuals made the choice to stay</w:t>
      </w:r>
      <w:r w:rsidRPr="00970422">
        <w:rPr>
          <w:sz w:val="16"/>
        </w:rPr>
        <w:t xml:space="preserve"> — </w:t>
      </w:r>
      <w:r w:rsidRPr="00970422">
        <w:rPr>
          <w:rStyle w:val="StyleUnderline"/>
        </w:rPr>
        <w:t>to hold this ground and make something new here that the world had never seen.</w:t>
      </w:r>
      <w:r w:rsidRPr="00970422">
        <w:rPr>
          <w:sz w:val="16"/>
        </w:rPr>
        <w:t xml:space="preserve"> As the political scientist Melvin Rogers points out, </w:t>
      </w:r>
      <w:r w:rsidRPr="00970422">
        <w:rPr>
          <w:rStyle w:val="StyleUnderline"/>
        </w:rPr>
        <w:t>Walker’s Appeal</w:t>
      </w:r>
      <w:r w:rsidRPr="00970422">
        <w:rPr>
          <w:sz w:val="16"/>
        </w:rPr>
        <w:t xml:space="preserve"> not only staked this argument in terms of a principled Black nationalist claim based on the enormous sacrifice of “blood and tears” in slavery; the rhetorical address of the text was also </w:t>
      </w:r>
      <w:r w:rsidRPr="00970422">
        <w:rPr>
          <w:rStyle w:val="StyleUnderline"/>
        </w:rPr>
        <w:t xml:space="preserve">intended to awaken Black Americans to their own potential </w:t>
      </w:r>
      <w:r w:rsidRPr="00970422">
        <w:rPr>
          <w:rStyle w:val="StyleUnderline"/>
          <w:highlight w:val="cyan"/>
        </w:rPr>
        <w:t>as a nationally</w:t>
      </w:r>
      <w:r w:rsidRPr="00970422">
        <w:rPr>
          <w:rStyle w:val="StyleUnderline"/>
        </w:rPr>
        <w:t xml:space="preserve"> self-</w:t>
      </w:r>
      <w:r w:rsidRPr="00970422">
        <w:rPr>
          <w:rStyle w:val="StyleUnderline"/>
          <w:highlight w:val="cyan"/>
        </w:rPr>
        <w:t>consciously</w:t>
      </w:r>
      <w:r w:rsidRPr="00970422">
        <w:rPr>
          <w:rStyle w:val="StyleUnderline"/>
        </w:rPr>
        <w:t xml:space="preserve"> political </w:t>
      </w:r>
      <w:r w:rsidRPr="00970422">
        <w:rPr>
          <w:rStyle w:val="StyleUnderline"/>
          <w:highlight w:val="cyan"/>
        </w:rPr>
        <w:t xml:space="preserve">community with a </w:t>
      </w:r>
      <w:r w:rsidRPr="00970422">
        <w:rPr>
          <w:rStyle w:val="Emphasis"/>
          <w:highlight w:val="cyan"/>
        </w:rPr>
        <w:t>global</w:t>
      </w:r>
      <w:r w:rsidRPr="00970422">
        <w:rPr>
          <w:rStyle w:val="StyleUnderline"/>
          <w:highlight w:val="cyan"/>
        </w:rPr>
        <w:t xml:space="preserve"> outlook</w:t>
      </w:r>
      <w:r w:rsidRPr="00970422">
        <w:rPr>
          <w:rStyle w:val="StyleUnderline"/>
        </w:rPr>
        <w:t>.</w:t>
      </w:r>
      <w:r w:rsidRPr="00970422">
        <w:rPr>
          <w:sz w:val="16"/>
        </w:rPr>
        <w:t xml:space="preserve">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p>
    <w:p w14:paraId="2DA4ACC9" w14:textId="77777777" w:rsidR="00970422" w:rsidRPr="00970422" w:rsidRDefault="00970422" w:rsidP="00970422">
      <w:pPr>
        <w:rPr>
          <w:sz w:val="16"/>
        </w:rPr>
      </w:pPr>
      <w:r w:rsidRPr="00970422">
        <w:rPr>
          <w:sz w:val="16"/>
        </w:rPr>
        <w:t xml:space="preserve">Wilderson’s </w:t>
      </w:r>
      <w:r w:rsidRPr="00970422">
        <w:rPr>
          <w:rStyle w:val="StyleUnderline"/>
          <w:highlight w:val="cyan"/>
        </w:rPr>
        <w:t>Afropessimism insists</w:t>
      </w:r>
      <w:r w:rsidRPr="00970422">
        <w:rPr>
          <w:rStyle w:val="StyleUnderline"/>
        </w:rPr>
        <w:t xml:space="preserve"> that </w:t>
      </w:r>
      <w:r w:rsidRPr="00970422">
        <w:rPr>
          <w:rStyle w:val="StyleUnderline"/>
          <w:highlight w:val="cyan"/>
        </w:rPr>
        <w:t>we are still slaves</w:t>
      </w:r>
      <w:r w:rsidRPr="00970422">
        <w:rPr>
          <w:sz w:val="16"/>
        </w:rPr>
        <w:t xml:space="preserve">. </w:t>
      </w:r>
      <w:r w:rsidRPr="00970422">
        <w:rPr>
          <w:rStyle w:val="StyleUnderline"/>
          <w:highlight w:val="cyan"/>
        </w:rPr>
        <w:t>Walker insisted</w:t>
      </w:r>
      <w:r w:rsidRPr="00970422">
        <w:rPr>
          <w:sz w:val="16"/>
        </w:rPr>
        <w:t xml:space="preserve"> in 1829 that the </w:t>
      </w:r>
      <w:r w:rsidRPr="00970422">
        <w:rPr>
          <w:rStyle w:val="StyleUnderline"/>
          <w:highlight w:val="cyan"/>
        </w:rPr>
        <w:t>slaves are</w:t>
      </w:r>
      <w:r w:rsidRPr="00970422">
        <w:rPr>
          <w:sz w:val="16"/>
        </w:rPr>
        <w:t xml:space="preserve"> (and were even then) </w:t>
      </w:r>
      <w:r w:rsidRPr="00970422">
        <w:rPr>
          <w:rStyle w:val="StyleUnderline"/>
        </w:rPr>
        <w:t xml:space="preserve">“colored </w:t>
      </w:r>
      <w:r w:rsidRPr="00970422">
        <w:rPr>
          <w:rStyle w:val="StyleUnderline"/>
          <w:highlight w:val="cyan"/>
        </w:rPr>
        <w:t>citizens</w:t>
      </w:r>
      <w:r w:rsidRPr="00970422">
        <w:rPr>
          <w:rStyle w:val="StyleUnderline"/>
        </w:rPr>
        <w:t>” of the United States</w:t>
      </w:r>
      <w:r w:rsidRPr="00970422">
        <w:rPr>
          <w:sz w:val="16"/>
        </w:rPr>
        <w:t xml:space="preserve"> and of the world. That if we are oppressed it is only because we are ignorant of our true strength, because we have been taught to disbelieve and disavow our worth to the world, to the nation, and to each other. </w:t>
      </w:r>
      <w:r w:rsidRPr="00970422">
        <w:rPr>
          <w:rStyle w:val="StyleUnderline"/>
        </w:rPr>
        <w:t>Which of these</w:t>
      </w:r>
      <w:r w:rsidRPr="00970422">
        <w:rPr>
          <w:sz w:val="16"/>
        </w:rPr>
        <w:t xml:space="preserve"> two </w:t>
      </w:r>
      <w:r w:rsidRPr="00970422">
        <w:rPr>
          <w:rStyle w:val="StyleUnderline"/>
        </w:rPr>
        <w:t>views is the correct one?</w:t>
      </w:r>
      <w:r w:rsidRPr="00970422">
        <w:rPr>
          <w:sz w:val="16"/>
        </w:rPr>
        <w:t xml:space="preserve"> </w:t>
      </w:r>
      <w:r w:rsidRPr="00970422">
        <w:rPr>
          <w:rStyle w:val="StyleUnderline"/>
        </w:rPr>
        <w:t>I think the historical record and the present state of our politics tells us all we need to know</w:t>
      </w:r>
      <w:r w:rsidRPr="00970422">
        <w:rPr>
          <w:sz w:val="16"/>
        </w:rPr>
        <w:t xml:space="preserve"> on that score. For it is no coincidence that today it is Black Americans who are once again trying to save the country, to invest in finishing the work of making this place a home that we can live in. In what is a long-standing pattern, </w:t>
      </w:r>
      <w:r w:rsidRPr="00970422">
        <w:rPr>
          <w:rStyle w:val="StyleUnderline"/>
        </w:rPr>
        <w:t xml:space="preserve">the “coloured </w:t>
      </w:r>
      <w:r w:rsidRPr="00970422">
        <w:rPr>
          <w:rStyle w:val="StyleUnderline"/>
          <w:highlight w:val="cyan"/>
        </w:rPr>
        <w:t>citizens</w:t>
      </w:r>
      <w:r w:rsidRPr="00970422">
        <w:rPr>
          <w:rStyle w:val="StyleUnderline"/>
        </w:rPr>
        <w:t xml:space="preserve">” of this country </w:t>
      </w:r>
      <w:r w:rsidRPr="00970422">
        <w:rPr>
          <w:rStyle w:val="StyleUnderline"/>
          <w:highlight w:val="cyan"/>
        </w:rPr>
        <w:t xml:space="preserve">are at the forefront of </w:t>
      </w:r>
      <w:r w:rsidRPr="00970422">
        <w:rPr>
          <w:rStyle w:val="StyleUnderline"/>
        </w:rPr>
        <w:t xml:space="preserve">practicing </w:t>
      </w:r>
      <w:r w:rsidRPr="00970422">
        <w:rPr>
          <w:rStyle w:val="Emphasis"/>
          <w:highlight w:val="cyan"/>
        </w:rPr>
        <w:t>civics</w:t>
      </w:r>
      <w:r w:rsidRPr="00970422">
        <w:rPr>
          <w:rStyle w:val="StyleUnderline"/>
        </w:rPr>
        <w:t>.</w:t>
      </w:r>
      <w:r w:rsidRPr="00970422">
        <w:rPr>
          <w:sz w:val="16"/>
        </w:rPr>
        <w:t xml:space="preserve"> Indeed, what could be more republican than risking one’s health to restore the health of the body politic? </w:t>
      </w:r>
      <w:r w:rsidRPr="00970422">
        <w:rPr>
          <w:rStyle w:val="StyleUnderline"/>
          <w:highlight w:val="cyan"/>
        </w:rPr>
        <w:t>To ensure</w:t>
      </w:r>
      <w:r w:rsidRPr="00970422">
        <w:rPr>
          <w:rStyle w:val="StyleUnderline"/>
        </w:rPr>
        <w:t xml:space="preserve"> that one of the most basic </w:t>
      </w:r>
      <w:r w:rsidRPr="00970422">
        <w:rPr>
          <w:rStyle w:val="StyleUnderline"/>
          <w:highlight w:val="cyan"/>
        </w:rPr>
        <w:t>promises of the state is</w:t>
      </w:r>
      <w:r w:rsidRPr="00970422">
        <w:rPr>
          <w:rStyle w:val="StyleUnderline"/>
        </w:rPr>
        <w:t xml:space="preserve"> properly </w:t>
      </w:r>
      <w:r w:rsidRPr="00970422">
        <w:rPr>
          <w:rStyle w:val="StyleUnderline"/>
          <w:highlight w:val="cyan"/>
        </w:rPr>
        <w:t>fulfilled</w:t>
      </w:r>
      <w:r w:rsidRPr="00970422">
        <w:rPr>
          <w:sz w:val="16"/>
        </w:rPr>
        <w:t xml:space="preserve">: </w:t>
      </w:r>
      <w:r w:rsidRPr="00970422">
        <w:rPr>
          <w:rStyle w:val="StyleUnderline"/>
        </w:rPr>
        <w:t>that it apply its law enforcement equally</w:t>
      </w:r>
      <w:r w:rsidRPr="00970422">
        <w:rPr>
          <w:sz w:val="16"/>
        </w:rPr>
        <w:t>, humanely, and in a manner accountable to the people it serves.</w:t>
      </w:r>
    </w:p>
    <w:p w14:paraId="21855DEF" w14:textId="77777777" w:rsidR="00970422" w:rsidRPr="00970422" w:rsidRDefault="00970422" w:rsidP="00970422">
      <w:pPr>
        <w:rPr>
          <w:sz w:val="16"/>
        </w:rPr>
      </w:pPr>
      <w:r w:rsidRPr="00970422">
        <w:rPr>
          <w:sz w:val="16"/>
        </w:rPr>
        <w:t xml:space="preserve">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 poor record cannot plausibly be unrelated to a long history of antiblack violence and antagonism. For this same reason, </w:t>
      </w:r>
      <w:r w:rsidRPr="00970422">
        <w:rPr>
          <w:rStyle w:val="StyleUnderline"/>
        </w:rPr>
        <w:t xml:space="preserve">likeminded </w:t>
      </w:r>
      <w:r w:rsidRPr="00970422">
        <w:rPr>
          <w:rStyle w:val="Emphasis"/>
          <w:highlight w:val="cyan"/>
        </w:rPr>
        <w:t>people around the world</w:t>
      </w:r>
      <w:r w:rsidRPr="00970422">
        <w:rPr>
          <w:rStyle w:val="StyleUnderline"/>
        </w:rPr>
        <w:t xml:space="preserve"> are hoping for a decisive break with the past‚ taking to the streets across the globe to </w:t>
      </w:r>
      <w:r w:rsidRPr="00970422">
        <w:rPr>
          <w:rStyle w:val="StyleUnderline"/>
          <w:highlight w:val="cyan"/>
        </w:rPr>
        <w:t>demand that state actors acknowledge</w:t>
      </w:r>
      <w:r w:rsidRPr="00970422">
        <w:rPr>
          <w:rStyle w:val="StyleUnderline"/>
        </w:rPr>
        <w:t xml:space="preserve"> that there really is a history of </w:t>
      </w:r>
      <w:r w:rsidRPr="00970422">
        <w:rPr>
          <w:rStyle w:val="StyleUnderline"/>
          <w:highlight w:val="cyan"/>
        </w:rPr>
        <w:t>injury</w:t>
      </w:r>
      <w:r w:rsidRPr="00970422">
        <w:rPr>
          <w:rStyle w:val="StyleUnderline"/>
        </w:rPr>
        <w:t xml:space="preserve"> that needs to stop being denied, </w:t>
      </w:r>
      <w:r w:rsidRPr="00970422">
        <w:rPr>
          <w:rStyle w:val="StyleUnderline"/>
          <w:highlight w:val="cyan"/>
        </w:rPr>
        <w:t>and</w:t>
      </w:r>
      <w:r w:rsidRPr="00970422">
        <w:rPr>
          <w:rStyle w:val="StyleUnderline"/>
        </w:rPr>
        <w:t xml:space="preserve"> that we can and should </w:t>
      </w:r>
      <w:r w:rsidRPr="00970422">
        <w:rPr>
          <w:rStyle w:val="StyleUnderline"/>
          <w:highlight w:val="cyan"/>
        </w:rPr>
        <w:t>work</w:t>
      </w:r>
      <w:r w:rsidRPr="00970422">
        <w:rPr>
          <w:rStyle w:val="StyleUnderline"/>
        </w:rPr>
        <w:t xml:space="preserve"> together </w:t>
      </w:r>
      <w:r w:rsidRPr="00970422">
        <w:rPr>
          <w:rStyle w:val="StyleUnderline"/>
          <w:highlight w:val="cyan"/>
        </w:rPr>
        <w:t>to design a new social contract</w:t>
      </w:r>
      <w:r w:rsidRPr="00970422">
        <w:rPr>
          <w:rStyle w:val="StyleUnderline"/>
        </w:rPr>
        <w:t xml:space="preserve"> that will restore the perceived legitimacy</w:t>
      </w:r>
      <w:r w:rsidRPr="00970422">
        <w:rPr>
          <w:sz w:val="16"/>
        </w:rPr>
        <w:t xml:space="preserve"> of law enforcement and criminal justice </w:t>
      </w:r>
      <w:r w:rsidRPr="00970422">
        <w:rPr>
          <w:rStyle w:val="StyleUnderline"/>
        </w:rPr>
        <w:t>in the eyes of all citizens and not just some</w:t>
      </w:r>
      <w:r w:rsidRPr="00970422">
        <w:rPr>
          <w:sz w:val="16"/>
        </w:rPr>
        <w:t>.</w:t>
      </w:r>
    </w:p>
    <w:p w14:paraId="1471552C" w14:textId="77777777" w:rsidR="00970422" w:rsidRPr="00970422" w:rsidRDefault="00970422" w:rsidP="00970422">
      <w:pPr>
        <w:rPr>
          <w:sz w:val="16"/>
        </w:rPr>
      </w:pPr>
      <w:r w:rsidRPr="00970422">
        <w:rPr>
          <w:sz w:val="16"/>
        </w:rPr>
        <w:t xml:space="preserve">The generation undertaking </w:t>
      </w:r>
      <w:r w:rsidRPr="00970422">
        <w:rPr>
          <w:rStyle w:val="StyleUnderline"/>
          <w:highlight w:val="cyan"/>
        </w:rPr>
        <w:t>these</w:t>
      </w:r>
      <w:r w:rsidRPr="00970422">
        <w:rPr>
          <w:rStyle w:val="StyleUnderline"/>
        </w:rPr>
        <w:t xml:space="preserve"> endeavors </w:t>
      </w:r>
      <w:r w:rsidRPr="00970422">
        <w:rPr>
          <w:rStyle w:val="StyleUnderline"/>
          <w:highlight w:val="cyan"/>
        </w:rPr>
        <w:t>do</w:t>
      </w:r>
      <w:r w:rsidRPr="00970422">
        <w:rPr>
          <w:rStyle w:val="StyleUnderline"/>
        </w:rPr>
        <w:t xml:space="preserve">es </w:t>
      </w:r>
      <w:r w:rsidRPr="00970422">
        <w:rPr>
          <w:rStyle w:val="StyleUnderline"/>
          <w:highlight w:val="cyan"/>
        </w:rPr>
        <w:t>not</w:t>
      </w:r>
      <w:r w:rsidRPr="00970422">
        <w:rPr>
          <w:rStyle w:val="StyleUnderline"/>
        </w:rPr>
        <w:t xml:space="preserve"> seem to </w:t>
      </w:r>
      <w:r w:rsidRPr="00970422">
        <w:rPr>
          <w:rStyle w:val="StyleUnderline"/>
          <w:highlight w:val="cyan"/>
        </w:rPr>
        <w:t>require</w:t>
      </w:r>
      <w:r w:rsidRPr="00970422">
        <w:rPr>
          <w:rStyle w:val="StyleUnderline"/>
        </w:rPr>
        <w:t xml:space="preserve"> a narrative of </w:t>
      </w:r>
      <w:r w:rsidRPr="00970422">
        <w:rPr>
          <w:rStyle w:val="StyleUnderline"/>
          <w:highlight w:val="cyan"/>
        </w:rPr>
        <w:t>optimism</w:t>
      </w:r>
      <w:r w:rsidRPr="00970422">
        <w:rPr>
          <w:sz w:val="16"/>
        </w:rPr>
        <w:t xml:space="preserve"> in order to take the great risks they have incurred. </w:t>
      </w:r>
      <w:r w:rsidRPr="00970422">
        <w:rPr>
          <w:rStyle w:val="StyleUnderline"/>
        </w:rPr>
        <w:t xml:space="preserve">They have a healthy indifference to both optimism and pessimism alike. Perhaps </w:t>
      </w:r>
      <w:r w:rsidRPr="00970422">
        <w:rPr>
          <w:rStyle w:val="StyleUnderline"/>
          <w:highlight w:val="cyan"/>
        </w:rPr>
        <w:t>it results from</w:t>
      </w:r>
      <w:r w:rsidRPr="00970422">
        <w:rPr>
          <w:rStyle w:val="StyleUnderline"/>
        </w:rPr>
        <w:t xml:space="preserve"> the demands of carrying out politics in the real world. The</w:t>
      </w:r>
      <w:r w:rsidRPr="00970422">
        <w:rPr>
          <w:sz w:val="16"/>
        </w:rPr>
        <w:t xml:space="preserve"> incredibly difficult </w:t>
      </w:r>
      <w:r w:rsidRPr="00970422">
        <w:rPr>
          <w:rStyle w:val="StyleUnderline"/>
        </w:rPr>
        <w:t xml:space="preserve">task of organizing and </w:t>
      </w:r>
      <w:r w:rsidRPr="00970422">
        <w:rPr>
          <w:rStyle w:val="StyleUnderline"/>
          <w:highlight w:val="cyan"/>
        </w:rPr>
        <w:t>strategizing</w:t>
      </w:r>
      <w:r w:rsidRPr="00970422">
        <w:rPr>
          <w:sz w:val="16"/>
        </w:rPr>
        <w:t xml:space="preserve"> in order </w:t>
      </w:r>
      <w:r w:rsidRPr="00970422">
        <w:rPr>
          <w:rStyle w:val="StyleUnderline"/>
          <w:highlight w:val="cyan"/>
        </w:rPr>
        <w:t>to</w:t>
      </w:r>
      <w:r w:rsidRPr="00970422">
        <w:rPr>
          <w:rStyle w:val="StyleUnderline"/>
        </w:rPr>
        <w:t xml:space="preserve"> elevate and </w:t>
      </w:r>
      <w:r w:rsidRPr="00970422">
        <w:rPr>
          <w:rStyle w:val="StyleUnderline"/>
          <w:highlight w:val="cyan"/>
        </w:rPr>
        <w:t xml:space="preserve">amplify the </w:t>
      </w:r>
      <w:r w:rsidRPr="00970422">
        <w:rPr>
          <w:rStyle w:val="Emphasis"/>
          <w:highlight w:val="cyan"/>
        </w:rPr>
        <w:t>best</w:t>
      </w:r>
      <w:r w:rsidRPr="00970422">
        <w:rPr>
          <w:rStyle w:val="StyleUnderline"/>
          <w:highlight w:val="cyan"/>
        </w:rPr>
        <w:t xml:space="preserve"> responses and</w:t>
      </w:r>
      <w:r w:rsidRPr="00970422">
        <w:rPr>
          <w:rStyle w:val="StyleUnderline"/>
        </w:rPr>
        <w:t xml:space="preserve"> to rein in and </w:t>
      </w:r>
      <w:r w:rsidRPr="00970422">
        <w:rPr>
          <w:rStyle w:val="StyleUnderline"/>
          <w:highlight w:val="cyan"/>
        </w:rPr>
        <w:t>temper</w:t>
      </w:r>
      <w:r w:rsidRPr="00970422">
        <w:rPr>
          <w:rStyle w:val="StyleUnderline"/>
        </w:rPr>
        <w:t xml:space="preserve"> the </w:t>
      </w:r>
      <w:r w:rsidRPr="00970422">
        <w:rPr>
          <w:rStyle w:val="StyleUnderline"/>
          <w:highlight w:val="cyan"/>
        </w:rPr>
        <w:t>counterproductive ones</w:t>
      </w:r>
      <w:r w:rsidRPr="00970422">
        <w:rPr>
          <w:rStyle w:val="StyleUnderline"/>
        </w:rPr>
        <w:t xml:space="preserve"> that delay and diminish a good cause</w:t>
      </w:r>
      <w:r w:rsidRPr="00970422">
        <w:rPr>
          <w:sz w:val="16"/>
        </w:rPr>
        <w:t>. That’s hard to do in the best of cases: in a turbulent, paranoid, and instantly videotaped public sphere, it’s a Sisyphean task that bad-faith commentators take advantage of.</w:t>
      </w:r>
    </w:p>
    <w:p w14:paraId="5ADD2710" w14:textId="77777777" w:rsidR="00970422" w:rsidRPr="00970422" w:rsidRDefault="00970422" w:rsidP="00970422">
      <w:pPr>
        <w:rPr>
          <w:sz w:val="16"/>
        </w:rPr>
      </w:pPr>
      <w:r w:rsidRPr="00970422">
        <w:rPr>
          <w:sz w:val="16"/>
        </w:rPr>
        <w:t xml:space="preserve">None of this diminishes the fundamental need for greater self-capacity of the kind Walker called for 200 years ago. Much of the work ahead will necessarily involve a growing capacity for self-reflection, self-criticism, irony, and joy in our politics. It will require acknowledging that struggles against white oppression will never be successful without deepened self-healing in our communities: repairing the relations in families, between men and women; ending the violence directed at trans, queer, and otherwise non-conforming people in our neighborhoods; ending the heinous blood feuds between rival gangs and sets; restoring education and communal trust as our highest priorities and most cherished aspirations. These will always remain preconditional to the realization of freedom and autonomy. It is pursuing these aims as an ongoing collective activity that will make unavoidable the realization as </w:t>
      </w:r>
      <w:r w:rsidRPr="00970422">
        <w:rPr>
          <w:rStyle w:val="StyleUnderline"/>
        </w:rPr>
        <w:t>Walker said</w:t>
      </w:r>
      <w:r w:rsidRPr="00970422">
        <w:rPr>
          <w:sz w:val="16"/>
        </w:rPr>
        <w:t xml:space="preserve">, that </w:t>
      </w:r>
      <w:r w:rsidRPr="00970422">
        <w:rPr>
          <w:rStyle w:val="StyleUnderline"/>
          <w:highlight w:val="cyan"/>
        </w:rPr>
        <w:t>this country is</w:t>
      </w:r>
      <w:r w:rsidRPr="00970422">
        <w:rPr>
          <w:rStyle w:val="StyleUnderline"/>
        </w:rPr>
        <w:t xml:space="preserve"> “</w:t>
      </w:r>
      <w:r w:rsidRPr="00970422">
        <w:rPr>
          <w:rStyle w:val="Emphasis"/>
          <w:highlight w:val="cyan"/>
        </w:rPr>
        <w:t xml:space="preserve">more </w:t>
      </w:r>
      <w:r w:rsidRPr="00970422">
        <w:rPr>
          <w:rStyle w:val="Emphasis"/>
          <w:highlight w:val="cyan"/>
        </w:rPr>
        <w:lastRenderedPageBreak/>
        <w:t>ours</w:t>
      </w:r>
      <w:r w:rsidRPr="00970422">
        <w:rPr>
          <w:rStyle w:val="StyleUnderline"/>
        </w:rPr>
        <w:t xml:space="preserve">” than anyone else’s </w:t>
      </w:r>
      <w:r w:rsidRPr="00970422">
        <w:rPr>
          <w:sz w:val="16"/>
        </w:rPr>
        <w:t xml:space="preserve">— that </w:t>
      </w:r>
      <w:r w:rsidRPr="00970422">
        <w:rPr>
          <w:rStyle w:val="StyleUnderline"/>
        </w:rPr>
        <w:t xml:space="preserve">we are a historic people with a world-historical destiny that understands </w:t>
      </w:r>
      <w:r w:rsidRPr="00970422">
        <w:rPr>
          <w:rStyle w:val="StyleUnderline"/>
          <w:highlight w:val="cyan"/>
        </w:rPr>
        <w:t>our suffering</w:t>
      </w:r>
      <w:r w:rsidRPr="00970422">
        <w:rPr>
          <w:rStyle w:val="StyleUnderline"/>
        </w:rPr>
        <w:t xml:space="preserve"> as </w:t>
      </w:r>
      <w:r w:rsidRPr="00970422">
        <w:rPr>
          <w:rStyle w:val="StyleUnderline"/>
          <w:highlight w:val="cyan"/>
        </w:rPr>
        <w:t>endow</w:t>
      </w:r>
      <w:r w:rsidRPr="00970422">
        <w:rPr>
          <w:rStyle w:val="StyleUnderline"/>
        </w:rPr>
        <w:t xml:space="preserve">ing </w:t>
      </w:r>
      <w:r w:rsidRPr="00970422">
        <w:rPr>
          <w:rStyle w:val="StyleUnderline"/>
          <w:highlight w:val="cyan"/>
        </w:rPr>
        <w:t>us with</w:t>
      </w:r>
      <w:r w:rsidRPr="00970422">
        <w:rPr>
          <w:rStyle w:val="StyleUnderline"/>
        </w:rPr>
        <w:t xml:space="preserve"> both </w:t>
      </w:r>
      <w:r w:rsidRPr="00970422">
        <w:rPr>
          <w:rStyle w:val="StyleUnderline"/>
          <w:highlight w:val="cyan"/>
        </w:rPr>
        <w:t>the right</w:t>
      </w:r>
      <w:r w:rsidRPr="00970422">
        <w:rPr>
          <w:rStyle w:val="StyleUnderline"/>
        </w:rPr>
        <w:t xml:space="preserve"> and the responsibility </w:t>
      </w:r>
      <w:r w:rsidRPr="00970422">
        <w:rPr>
          <w:rStyle w:val="StyleUnderline"/>
          <w:highlight w:val="cyan"/>
        </w:rPr>
        <w:t>of civilizing 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in</w:t>
      </w:r>
      <w:r w:rsidRPr="00970422">
        <w:rPr>
          <w:rStyle w:val="StyleUnderline"/>
        </w:rPr>
        <w:t xml:space="preserve"> </w:t>
      </w:r>
      <w:r w:rsidRPr="00970422">
        <w:rPr>
          <w:sz w:val="16"/>
        </w:rPr>
        <w:t xml:space="preserve">such </w:t>
      </w:r>
      <w:r w:rsidRPr="00970422">
        <w:rPr>
          <w:rStyle w:val="StyleUnderline"/>
          <w:highlight w:val="cyan"/>
        </w:rPr>
        <w:t>a way that</w:t>
      </w:r>
      <w:r w:rsidRPr="00970422">
        <w:rPr>
          <w:sz w:val="16"/>
        </w:rPr>
        <w:t xml:space="preserve"> it </w:t>
      </w:r>
      <w:r w:rsidRPr="00970422">
        <w:rPr>
          <w:rStyle w:val="StyleUnderline"/>
          <w:highlight w:val="cyan"/>
        </w:rPr>
        <w:t>reflects</w:t>
      </w:r>
      <w:r w:rsidRPr="00970422">
        <w:rPr>
          <w:rStyle w:val="StyleUnderline"/>
        </w:rPr>
        <w:t xml:space="preserve"> the values that our historical experiences bring to it</w:t>
      </w:r>
      <w:r w:rsidRPr="00970422">
        <w:rPr>
          <w:sz w:val="16"/>
        </w:rPr>
        <w:t xml:space="preserve">, the freedoms, equalities, </w:t>
      </w:r>
      <w:r w:rsidRPr="00970422">
        <w:rPr>
          <w:rStyle w:val="StyleUnderline"/>
        </w:rPr>
        <w:t>and</w:t>
      </w:r>
      <w:r w:rsidRPr="00970422">
        <w:rPr>
          <w:sz w:val="16"/>
        </w:rPr>
        <w:t xml:space="preserve"> cultural </w:t>
      </w:r>
      <w:r w:rsidRPr="00970422">
        <w:rPr>
          <w:rStyle w:val="StyleUnderline"/>
          <w:highlight w:val="cyan"/>
        </w:rPr>
        <w:t>pluralisms</w:t>
      </w:r>
      <w:r w:rsidRPr="00970422">
        <w:rPr>
          <w:rStyle w:val="StyleUnderline"/>
        </w:rPr>
        <w:t xml:space="preserve"> that </w:t>
      </w:r>
      <w:r w:rsidRPr="00970422">
        <w:rPr>
          <w:rStyle w:val="StyleUnderline"/>
          <w:highlight w:val="cyan"/>
        </w:rPr>
        <w:t>we</w:t>
      </w:r>
      <w:r w:rsidRPr="00970422">
        <w:rPr>
          <w:rStyle w:val="StyleUnderline"/>
        </w:rPr>
        <w:t xml:space="preserve"> have </w:t>
      </w:r>
      <w:r w:rsidRPr="00970422">
        <w:rPr>
          <w:rStyle w:val="StyleUnderline"/>
          <w:highlight w:val="cyan"/>
        </w:rPr>
        <w:t>made</w:t>
      </w:r>
      <w:r w:rsidRPr="00970422">
        <w:rPr>
          <w:sz w:val="16"/>
        </w:rPr>
        <w:t xml:space="preserve"> vital and </w:t>
      </w:r>
      <w:r w:rsidRPr="00970422">
        <w:rPr>
          <w:rStyle w:val="StyleUnderline"/>
          <w:highlight w:val="cyan"/>
        </w:rPr>
        <w:t>central to its identity</w:t>
      </w:r>
      <w:r w:rsidRPr="00970422">
        <w:rPr>
          <w:sz w:val="16"/>
        </w:rPr>
        <w:t>.</w:t>
      </w:r>
    </w:p>
    <w:p w14:paraId="713085D9" w14:textId="77777777" w:rsidR="00970422" w:rsidRPr="00970422" w:rsidRDefault="00970422" w:rsidP="00970422">
      <w:pPr>
        <w:rPr>
          <w:sz w:val="16"/>
        </w:rPr>
      </w:pPr>
      <w:r w:rsidRPr="00970422">
        <w:rPr>
          <w:rStyle w:val="StyleUnderline"/>
        </w:rPr>
        <w:t xml:space="preserve">One doesn’t need to hang on desperately to a mirage of hope. If we look to history, </w:t>
      </w:r>
      <w:r w:rsidRPr="00970422">
        <w:rPr>
          <w:rStyle w:val="StyleUnderline"/>
          <w:highlight w:val="cyan"/>
        </w:rPr>
        <w:t>we</w:t>
      </w:r>
      <w:r w:rsidRPr="00970422">
        <w:rPr>
          <w:rStyle w:val="StyleUnderline"/>
        </w:rPr>
        <w:t xml:space="preserve"> can </w:t>
      </w:r>
      <w:r w:rsidRPr="00970422">
        <w:rPr>
          <w:rStyle w:val="StyleUnderline"/>
          <w:highlight w:val="cyan"/>
        </w:rPr>
        <w:t>see</w:t>
      </w:r>
      <w:r w:rsidRPr="00970422">
        <w:rPr>
          <w:rStyle w:val="StyleUnderline"/>
        </w:rPr>
        <w:t xml:space="preserve"> more than enough </w:t>
      </w:r>
      <w:r w:rsidRPr="00970422">
        <w:rPr>
          <w:rStyle w:val="StyleUnderline"/>
          <w:highlight w:val="cyan"/>
        </w:rPr>
        <w:t>concrete evidence</w:t>
      </w:r>
      <w:r w:rsidRPr="00970422">
        <w:rPr>
          <w:rStyle w:val="StyleUnderline"/>
        </w:rPr>
        <w:t xml:space="preserve"> and example to support the conclusion </w:t>
      </w:r>
      <w:r w:rsidRPr="00970422">
        <w:rPr>
          <w:rStyle w:val="StyleUnderline"/>
          <w:highlight w:val="cyan"/>
        </w:rPr>
        <w:t>that a racial</w:t>
      </w:r>
      <w:r w:rsidRPr="00970422">
        <w:rPr>
          <w:rStyle w:val="StyleUnderline"/>
        </w:rPr>
        <w:t xml:space="preserve">ly defined </w:t>
      </w:r>
      <w:r w:rsidRPr="00970422">
        <w:rPr>
          <w:rStyle w:val="StyleUnderline"/>
          <w:highlight w:val="cyan"/>
        </w:rPr>
        <w:t>caste system is unlikely to</w:t>
      </w:r>
      <w:r w:rsidRPr="00970422">
        <w:rPr>
          <w:rStyle w:val="StyleUnderline"/>
        </w:rPr>
        <w:t xml:space="preserve"> ever again </w:t>
      </w:r>
      <w:r w:rsidRPr="00970422">
        <w:rPr>
          <w:rStyle w:val="StyleUnderline"/>
          <w:highlight w:val="cyan"/>
        </w:rPr>
        <w:t>prevail</w:t>
      </w:r>
      <w:r w:rsidRPr="00970422">
        <w:rPr>
          <w:sz w:val="16"/>
        </w:rPr>
        <w:t xml:space="preserve">. Of course, </w:t>
      </w:r>
      <w:r w:rsidRPr="00970422">
        <w:rPr>
          <w:rStyle w:val="StyleUnderline"/>
          <w:highlight w:val="cyan"/>
        </w:rPr>
        <w:t>that doesn’t mean history</w:t>
      </w:r>
      <w:r w:rsidRPr="00970422">
        <w:rPr>
          <w:rStyle w:val="StyleUnderline"/>
        </w:rPr>
        <w:t xml:space="preserve"> is </w:t>
      </w:r>
      <w:r w:rsidRPr="00970422">
        <w:rPr>
          <w:rStyle w:val="StyleUnderline"/>
          <w:highlight w:val="cyan"/>
        </w:rPr>
        <w:t>a smooth</w:t>
      </w:r>
      <w:r w:rsidRPr="00970422">
        <w:rPr>
          <w:rStyle w:val="StyleUnderline"/>
        </w:rPr>
        <w:t xml:space="preserve">ly </w:t>
      </w:r>
      <w:r w:rsidRPr="00970422">
        <w:rPr>
          <w:rStyle w:val="StyleUnderline"/>
          <w:highlight w:val="cyan"/>
        </w:rPr>
        <w:t>upward</w:t>
      </w:r>
      <w:r w:rsidRPr="00970422">
        <w:rPr>
          <w:rStyle w:val="StyleUnderline"/>
        </w:rPr>
        <w:t>-</w:t>
      </w:r>
      <w:r w:rsidRPr="00970422">
        <w:rPr>
          <w:rStyle w:val="StyleUnderline"/>
          <w:highlight w:val="cyan"/>
        </w:rPr>
        <w:t>trend</w:t>
      </w:r>
      <w:r w:rsidRPr="00970422">
        <w:rPr>
          <w:rStyle w:val="StyleUnderline"/>
        </w:rPr>
        <w:t xml:space="preserve">ing curve. </w:t>
      </w:r>
      <w:r w:rsidRPr="00970422">
        <w:rPr>
          <w:rStyle w:val="StyleUnderline"/>
          <w:highlight w:val="cyan"/>
        </w:rPr>
        <w:t>We</w:t>
      </w:r>
      <w:r w:rsidRPr="00970422">
        <w:rPr>
          <w:rStyle w:val="StyleUnderline"/>
        </w:rPr>
        <w:t xml:space="preserve"> </w:t>
      </w:r>
      <w:r w:rsidRPr="00970422">
        <w:rPr>
          <w:rStyle w:val="StyleUnderline"/>
          <w:highlight w:val="cyan"/>
        </w:rPr>
        <w:t>have</w:t>
      </w:r>
      <w:r w:rsidRPr="00970422">
        <w:rPr>
          <w:rStyle w:val="StyleUnderline"/>
        </w:rPr>
        <w:t xml:space="preserve"> known terrible </w:t>
      </w:r>
      <w:r w:rsidRPr="00970422">
        <w:rPr>
          <w:rStyle w:val="StyleUnderline"/>
          <w:highlight w:val="cyan"/>
        </w:rPr>
        <w:t>setbacks</w:t>
      </w:r>
      <w:r w:rsidRPr="00970422">
        <w:rPr>
          <w:sz w:val="16"/>
        </w:rPr>
        <w:t xml:space="preserve">. Yes, </w:t>
      </w:r>
      <w:r w:rsidRPr="00970422">
        <w:rPr>
          <w:rStyle w:val="StyleUnderline"/>
        </w:rPr>
        <w:t>the</w:t>
      </w:r>
      <w:r w:rsidRPr="00970422">
        <w:rPr>
          <w:sz w:val="16"/>
        </w:rPr>
        <w:t xml:space="preserve"> violent </w:t>
      </w:r>
      <w:r w:rsidRPr="00970422">
        <w:rPr>
          <w:rStyle w:val="StyleUnderline"/>
          <w:highlight w:val="cyan"/>
        </w:rPr>
        <w:t>defeat of Reconstruction was successful. But</w:t>
      </w:r>
      <w:r w:rsidRPr="00970422">
        <w:rPr>
          <w:rStyle w:val="StyleUnderline"/>
        </w:rPr>
        <w:t xml:space="preserve"> the building of Black institutions and </w:t>
      </w:r>
      <w:r w:rsidRPr="00970422">
        <w:rPr>
          <w:rStyle w:val="StyleUnderline"/>
          <w:highlight w:val="cyan"/>
        </w:rPr>
        <w:t>the Niagara Movement proceeded</w:t>
      </w:r>
      <w:r w:rsidRPr="00970422">
        <w:rPr>
          <w:rStyle w:val="StyleUnderline"/>
        </w:rPr>
        <w:t xml:space="preserve"> anyway. Tulsa was burned</w:t>
      </w:r>
      <w:r w:rsidRPr="00970422">
        <w:rPr>
          <w:sz w:val="16"/>
        </w:rPr>
        <w:t xml:space="preserve"> to the ground. </w:t>
      </w:r>
      <w:r w:rsidRPr="00970422">
        <w:rPr>
          <w:rStyle w:val="StyleUnderline"/>
        </w:rPr>
        <w:t>But its Black citizens</w:t>
      </w:r>
      <w:r w:rsidRPr="00970422">
        <w:rPr>
          <w:sz w:val="16"/>
        </w:rPr>
        <w:t xml:space="preserve"> turned right around and </w:t>
      </w:r>
      <w:r w:rsidRPr="00970422">
        <w:rPr>
          <w:rStyle w:val="StyleUnderline"/>
        </w:rPr>
        <w:t>rebuilt it</w:t>
      </w:r>
      <w:r w:rsidRPr="00970422">
        <w:rPr>
          <w:sz w:val="16"/>
        </w:rPr>
        <w:t xml:space="preserve"> out of the ashes. </w:t>
      </w:r>
      <w:r w:rsidRPr="00970422">
        <w:rPr>
          <w:rStyle w:val="StyleUnderline"/>
        </w:rPr>
        <w:t xml:space="preserve">The </w:t>
      </w:r>
      <w:r w:rsidRPr="00970422">
        <w:rPr>
          <w:rStyle w:val="StyleUnderline"/>
          <w:highlight w:val="cyan"/>
        </w:rPr>
        <w:t>Civil Rights</w:t>
      </w:r>
      <w:r w:rsidRPr="00970422">
        <w:rPr>
          <w:rStyle w:val="StyleUnderline"/>
        </w:rPr>
        <w:t xml:space="preserve"> movement </w:t>
      </w:r>
      <w:r w:rsidRPr="00970422">
        <w:rPr>
          <w:rStyle w:val="StyleUnderline"/>
          <w:highlight w:val="cyan"/>
        </w:rPr>
        <w:t>was checked</w:t>
      </w:r>
      <w:r w:rsidRPr="00970422">
        <w:rPr>
          <w:rStyle w:val="StyleUnderline"/>
        </w:rPr>
        <w:t xml:space="preserve"> by</w:t>
      </w:r>
      <w:r w:rsidRPr="00970422">
        <w:rPr>
          <w:sz w:val="16"/>
        </w:rPr>
        <w:t xml:space="preserve"> the forces of reaction and </w:t>
      </w:r>
      <w:r w:rsidRPr="00970422">
        <w:rPr>
          <w:rStyle w:val="StyleUnderline"/>
        </w:rPr>
        <w:t>the assassin</w:t>
      </w:r>
      <w:r w:rsidRPr="00970422">
        <w:rPr>
          <w:sz w:val="16"/>
        </w:rPr>
        <w:t xml:space="preserve">’s bullet; </w:t>
      </w:r>
      <w:r w:rsidRPr="00970422">
        <w:rPr>
          <w:rStyle w:val="StyleUnderline"/>
          <w:highlight w:val="cyan"/>
        </w:rPr>
        <w:t>but the world of unquestioned white</w:t>
      </w:r>
      <w:r w:rsidRPr="00970422">
        <w:rPr>
          <w:rStyle w:val="StyleUnderline"/>
        </w:rPr>
        <w:t xml:space="preserve"> superiority and </w:t>
      </w:r>
      <w:r w:rsidRPr="00970422">
        <w:rPr>
          <w:rStyle w:val="StyleUnderline"/>
          <w:highlight w:val="cyan"/>
        </w:rPr>
        <w:t>authority</w:t>
      </w:r>
      <w:r w:rsidRPr="00970422">
        <w:rPr>
          <w:sz w:val="16"/>
        </w:rPr>
        <w:t xml:space="preserve"> that George Wallace hoped to preserve </w:t>
      </w:r>
      <w:r w:rsidRPr="00970422">
        <w:rPr>
          <w:rStyle w:val="StyleUnderline"/>
          <w:highlight w:val="cyan"/>
        </w:rPr>
        <w:t>is reduced</w:t>
      </w:r>
      <w:r w:rsidRPr="00970422">
        <w:rPr>
          <w:rStyle w:val="StyleUnderline"/>
        </w:rPr>
        <w:t xml:space="preserve"> now to a twinkle in David Duke’s blue eye</w:t>
      </w:r>
      <w:r w:rsidRPr="00970422">
        <w:rPr>
          <w:sz w:val="16"/>
        </w:rPr>
        <w:t>.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6D8BCB64" w14:textId="77777777" w:rsidR="00970422" w:rsidRPr="00970422" w:rsidRDefault="00970422" w:rsidP="00970422">
      <w:pPr>
        <w:rPr>
          <w:rStyle w:val="StyleUnderline"/>
        </w:rPr>
      </w:pPr>
      <w:r w:rsidRPr="00970422">
        <w:rPr>
          <w:sz w:val="16"/>
        </w:rPr>
        <w:t xml:space="preserve">We are not at the end, but near the beginning of something new. The pandemic and the multiple underlying </w:t>
      </w:r>
      <w:r w:rsidRPr="00970422">
        <w:rPr>
          <w:rStyle w:val="StyleUnderline"/>
        </w:rPr>
        <w:t>crises</w:t>
      </w:r>
      <w:r w:rsidRPr="00970422">
        <w:rPr>
          <w:sz w:val="16"/>
        </w:rPr>
        <w:t xml:space="preserve"> and fractures it has </w:t>
      </w:r>
      <w:r w:rsidRPr="00970422">
        <w:rPr>
          <w:rStyle w:val="StyleUnderline"/>
        </w:rPr>
        <w:t>revealed</w:t>
      </w:r>
      <w:r w:rsidRPr="00970422">
        <w:rPr>
          <w:sz w:val="16"/>
        </w:rPr>
        <w:t xml:space="preserve"> make vivid that </w:t>
      </w:r>
      <w:r w:rsidRPr="00970422">
        <w:rPr>
          <w:rStyle w:val="StyleUnderline"/>
        </w:rPr>
        <w:t>one need not wait</w:t>
      </w:r>
      <w:r w:rsidRPr="00970422">
        <w:rPr>
          <w:sz w:val="16"/>
        </w:rPr>
        <w:t xml:space="preserve"> so very long </w:t>
      </w:r>
      <w:r w:rsidRPr="00970422">
        <w:rPr>
          <w:rStyle w:val="StyleUnderline"/>
        </w:rPr>
        <w:t>for “the end of the world.” The problem</w:t>
      </w:r>
      <w:r w:rsidRPr="00970422">
        <w:rPr>
          <w:sz w:val="16"/>
        </w:rPr>
        <w:t xml:space="preserve">, as generations of millenarians have discovered, </w:t>
      </w:r>
      <w:r w:rsidRPr="00970422">
        <w:rPr>
          <w:rStyle w:val="StyleUnderline"/>
        </w:rPr>
        <w:t>is</w:t>
      </w:r>
      <w:r w:rsidRPr="00970422">
        <w:rPr>
          <w:sz w:val="16"/>
        </w:rPr>
        <w:t xml:space="preserve"> that it turns out </w:t>
      </w:r>
      <w:r w:rsidRPr="00970422">
        <w:rPr>
          <w:rStyle w:val="StyleUnderline"/>
          <w:highlight w:val="cyan"/>
        </w:rPr>
        <w:t xml:space="preserve">there’s a </w:t>
      </w:r>
      <w:r w:rsidRPr="00970422">
        <w:rPr>
          <w:rStyle w:val="Emphasis"/>
          <w:highlight w:val="cyan"/>
        </w:rPr>
        <w:t>morning after the end of the world</w:t>
      </w:r>
      <w:r w:rsidRPr="00970422">
        <w:rPr>
          <w:sz w:val="16"/>
        </w:rPr>
        <w:t xml:space="preserve">. And one after that too. </w:t>
      </w:r>
      <w:r w:rsidRPr="00970422">
        <w:rPr>
          <w:rStyle w:val="StyleUnderline"/>
        </w:rPr>
        <w:t xml:space="preserve">The hardest truth is that all the uncertainties that govern </w:t>
      </w:r>
      <w:r w:rsidRPr="00970422">
        <w:rPr>
          <w:rStyle w:val="StyleUnderline"/>
          <w:highlight w:val="cyan"/>
        </w:rPr>
        <w:t>the question of</w:t>
      </w:r>
      <w:r w:rsidRPr="00970422">
        <w:rPr>
          <w:rStyle w:val="StyleUnderline"/>
        </w:rPr>
        <w:t xml:space="preserve"> what can be done, </w:t>
      </w:r>
      <w:r w:rsidRPr="00970422">
        <w:rPr>
          <w:rStyle w:val="StyleUnderline"/>
          <w:highlight w:val="cyan"/>
        </w:rPr>
        <w:t>what will be done</w:t>
      </w:r>
      <w:r w:rsidRPr="00970422">
        <w:rPr>
          <w:rStyle w:val="StyleUnderline"/>
        </w:rPr>
        <w:t xml:space="preserve">, and the difference between the two, </w:t>
      </w:r>
      <w:r w:rsidRPr="00970422">
        <w:rPr>
          <w:rStyle w:val="Emphasis"/>
          <w:highlight w:val="cyan"/>
        </w:rPr>
        <w:t>remain</w:t>
      </w:r>
      <w:r w:rsidRPr="00970422">
        <w:rPr>
          <w:rStyle w:val="StyleUnderline"/>
        </w:rPr>
        <w:t xml:space="preserve"> in our hands. </w:t>
      </w:r>
      <w:r w:rsidRPr="00970422">
        <w:rPr>
          <w:sz w:val="16"/>
        </w:rPr>
        <w:t xml:space="preserve">What would Frantz Fanon, or David Walker, or Ella Baker tell us if they saw the streets today? Surely, not that we are at an impasse against an implacable enemy. </w:t>
      </w:r>
      <w:r w:rsidRPr="00970422">
        <w:rPr>
          <w:rStyle w:val="StyleUnderline"/>
        </w:rPr>
        <w:t>They would insist that we lift each other and rise together with the spirit of history</w:t>
      </w:r>
      <w:r w:rsidRPr="00970422">
        <w:rPr>
          <w:sz w:val="16"/>
        </w:rPr>
        <w:t xml:space="preserve"> at our backs. </w:t>
      </w:r>
      <w:r w:rsidRPr="00970422">
        <w:rPr>
          <w:rStyle w:val="StyleUnderline"/>
        </w:rPr>
        <w:t>We have done it before. Every time we do it’s a new day.</w:t>
      </w:r>
    </w:p>
    <w:p w14:paraId="2706BB62" w14:textId="77777777" w:rsidR="00970422" w:rsidRPr="00970422" w:rsidRDefault="00970422" w:rsidP="00970422">
      <w:pPr>
        <w:pStyle w:val="Heading4"/>
        <w:rPr>
          <w:rFonts w:cs="Arial"/>
        </w:rPr>
      </w:pPr>
      <w:r w:rsidRPr="00970422">
        <w:rPr>
          <w:rFonts w:cs="Arial"/>
        </w:rPr>
        <w:t xml:space="preserve">Maximum captivity frames that </w:t>
      </w:r>
      <w:r w:rsidRPr="00970422">
        <w:rPr>
          <w:rFonts w:cs="Arial"/>
          <w:u w:val="single"/>
        </w:rPr>
        <w:t>reduce</w:t>
      </w:r>
      <w:r w:rsidRPr="00970422">
        <w:rPr>
          <w:rFonts w:cs="Arial"/>
        </w:rPr>
        <w:t xml:space="preserve"> the material history of slavery to </w:t>
      </w:r>
      <w:r w:rsidRPr="00970422">
        <w:rPr>
          <w:rFonts w:cs="Arial"/>
          <w:u w:val="single"/>
        </w:rPr>
        <w:t>libidinal</w:t>
      </w:r>
      <w:r w:rsidRPr="00970422">
        <w:rPr>
          <w:rFonts w:cs="Arial"/>
        </w:rPr>
        <w:t xml:space="preserve"> drives are </w:t>
      </w:r>
      <w:r w:rsidRPr="00970422">
        <w:rPr>
          <w:rFonts w:cs="Arial"/>
          <w:u w:val="single"/>
        </w:rPr>
        <w:t>reductionist</w:t>
      </w:r>
      <w:r w:rsidRPr="00970422">
        <w:rPr>
          <w:rFonts w:cs="Arial"/>
        </w:rPr>
        <w:t xml:space="preserve">, </w:t>
      </w:r>
      <w:r w:rsidRPr="00970422">
        <w:rPr>
          <w:rFonts w:cs="Arial"/>
          <w:u w:val="single"/>
        </w:rPr>
        <w:t>unethical</w:t>
      </w:r>
      <w:r w:rsidRPr="00970422">
        <w:rPr>
          <w:rFonts w:cs="Arial"/>
        </w:rPr>
        <w:t xml:space="preserve">, and disavows </w:t>
      </w:r>
      <w:r w:rsidRPr="00970422">
        <w:rPr>
          <w:rFonts w:cs="Arial"/>
          <w:u w:val="single"/>
        </w:rPr>
        <w:t>textures</w:t>
      </w:r>
      <w:r w:rsidRPr="00970422">
        <w:rPr>
          <w:rFonts w:cs="Arial"/>
        </w:rPr>
        <w:t xml:space="preserve"> of blackness</w:t>
      </w:r>
    </w:p>
    <w:p w14:paraId="484F6269" w14:textId="77777777" w:rsidR="00970422" w:rsidRPr="00970422" w:rsidRDefault="00970422" w:rsidP="00970422">
      <w:r w:rsidRPr="00970422">
        <w:rPr>
          <w:rStyle w:val="Style13ptBold"/>
        </w:rPr>
        <w:t>McCarthy 20</w:t>
      </w:r>
      <w:r w:rsidRPr="00970422">
        <w:rPr>
          <w:sz w:val="16"/>
          <w:szCs w:val="16"/>
        </w:rPr>
        <w:t xml:space="preserve"> (Jesse McCarthy is an assistant professor in the departments of English and of African and African American Studies at Harvard University. “On Afropessimism.”  </w:t>
      </w:r>
      <w:hyperlink r:id="rId21" w:history="1">
        <w:r w:rsidRPr="00970422">
          <w:rPr>
            <w:rStyle w:val="Hyperlink"/>
            <w:sz w:val="16"/>
            <w:szCs w:val="16"/>
          </w:rPr>
          <w:t>https://lareviewofbooks.org/article/on-afropessimism/</w:t>
        </w:r>
      </w:hyperlink>
      <w:r w:rsidRPr="00970422">
        <w:rPr>
          <w:sz w:val="16"/>
          <w:szCs w:val="16"/>
        </w:rPr>
        <w:t xml:space="preserve"> //shree)</w:t>
      </w:r>
    </w:p>
    <w:p w14:paraId="287F3EBF" w14:textId="77777777" w:rsidR="00970422" w:rsidRPr="00970422" w:rsidRDefault="00970422" w:rsidP="00970422">
      <w:pPr>
        <w:rPr>
          <w:sz w:val="16"/>
        </w:rPr>
      </w:pPr>
      <w:r w:rsidRPr="00970422">
        <w:rPr>
          <w:rStyle w:val="StyleUnderline"/>
        </w:rPr>
        <w:t>The most troubling aspect of Afropessimism</w:t>
      </w:r>
      <w:r w:rsidRPr="00970422">
        <w:rPr>
          <w:sz w:val="16"/>
        </w:rPr>
        <w:t xml:space="preserve">, however, </w:t>
      </w:r>
      <w:r w:rsidRPr="00970422">
        <w:rPr>
          <w:rStyle w:val="StyleUnderline"/>
        </w:rPr>
        <w:t>may be its treatment of slavery</w:t>
      </w:r>
      <w:r w:rsidRPr="00970422">
        <w:rPr>
          <w:sz w:val="16"/>
        </w:rPr>
        <w:t xml:space="preserve">. Despite the fact that Wilderson knows this is one of the most fiercely contested components of his worldview, he treats it as if it were a minor point, relegating an important statement of his position to a footnote: “It is worth reiterating that, through the lens of </w:t>
      </w:r>
      <w:r w:rsidRPr="00970422">
        <w:rPr>
          <w:rStyle w:val="StyleUnderline"/>
          <w:highlight w:val="cyan"/>
        </w:rPr>
        <w:t>Afropessimism</w:t>
      </w:r>
      <w:r w:rsidRPr="00970422">
        <w:rPr>
          <w:sz w:val="16"/>
        </w:rPr>
        <w:t xml:space="preserve">, slavery is, essentially, a relational dynamic, rather than a historical era or an ensemble of empirical practices (like whips and chains).” I submit that there is something deeply troubling about a casual parenthetical that proposes to </w:t>
      </w:r>
      <w:r w:rsidRPr="00970422">
        <w:rPr>
          <w:rStyle w:val="StyleUnderline"/>
          <w:highlight w:val="cyan"/>
        </w:rPr>
        <w:t>evacuate</w:t>
      </w:r>
      <w:r w:rsidRPr="00970422">
        <w:rPr>
          <w:rStyle w:val="StyleUnderline"/>
        </w:rPr>
        <w:t xml:space="preserve"> the significance of </w:t>
      </w:r>
      <w:r w:rsidRPr="00970422">
        <w:rPr>
          <w:rStyle w:val="StyleUnderline"/>
          <w:highlight w:val="cyan"/>
        </w:rPr>
        <w:t>the</w:t>
      </w:r>
      <w:r w:rsidRPr="00970422">
        <w:rPr>
          <w:rStyle w:val="StyleUnderline"/>
        </w:rPr>
        <w:t xml:space="preserve"> entire </w:t>
      </w:r>
      <w:r w:rsidRPr="00970422">
        <w:rPr>
          <w:rStyle w:val="Emphasis"/>
          <w:highlight w:val="cyan"/>
        </w:rPr>
        <w:t>material</w:t>
      </w:r>
      <w:r w:rsidRPr="00970422">
        <w:rPr>
          <w:rStyle w:val="StyleUnderline"/>
          <w:highlight w:val="cyan"/>
        </w:rPr>
        <w:t xml:space="preserve"> history of</w:t>
      </w:r>
      <w:r w:rsidRPr="00970422">
        <w:rPr>
          <w:rStyle w:val="StyleUnderline"/>
        </w:rPr>
        <w:t xml:space="preserve"> antebellum </w:t>
      </w:r>
      <w:r w:rsidRPr="00970422">
        <w:rPr>
          <w:rStyle w:val="StyleUnderline"/>
          <w:highlight w:val="cyan"/>
        </w:rPr>
        <w:t>slavery</w:t>
      </w:r>
      <w:r w:rsidRPr="00970422">
        <w:rPr>
          <w:sz w:val="16"/>
        </w:rPr>
        <w:t xml:space="preserve">. It’s also logically bizarre, since it seems constitutive of the entire project that slavery have been real at least at some point in order for the relation to obtain in the first place. But these issues are brushed aside, since </w:t>
      </w:r>
      <w:r w:rsidRPr="00970422">
        <w:rPr>
          <w:rStyle w:val="StyleUnderline"/>
        </w:rPr>
        <w:t xml:space="preserve">this </w:t>
      </w:r>
      <w:r w:rsidRPr="00970422">
        <w:rPr>
          <w:rStyle w:val="StyleUnderline"/>
          <w:highlight w:val="cyan"/>
        </w:rPr>
        <w:t>erasure is necessary for</w:t>
      </w:r>
      <w:r w:rsidRPr="00970422">
        <w:rPr>
          <w:rStyle w:val="StyleUnderline"/>
        </w:rPr>
        <w:t xml:space="preserve"> the theory</w:t>
      </w:r>
      <w:r w:rsidRPr="00970422">
        <w:rPr>
          <w:sz w:val="16"/>
        </w:rPr>
        <w:t xml:space="preserve"> to do what Wilderson wants it to do; </w:t>
      </w:r>
      <w:r w:rsidRPr="00970422">
        <w:rPr>
          <w:rStyle w:val="StyleUnderline"/>
          <w:highlight w:val="cyan"/>
        </w:rPr>
        <w:t>slavery</w:t>
      </w:r>
      <w:r w:rsidRPr="00970422">
        <w:rPr>
          <w:rStyle w:val="StyleUnderline"/>
        </w:rPr>
        <w:t xml:space="preserve"> must be </w:t>
      </w:r>
      <w:r w:rsidRPr="00970422">
        <w:rPr>
          <w:rStyle w:val="StyleUnderline"/>
          <w:highlight w:val="cyan"/>
        </w:rPr>
        <w:t>transformed into a</w:t>
      </w:r>
      <w:r w:rsidRPr="00970422">
        <w:rPr>
          <w:sz w:val="16"/>
        </w:rPr>
        <w:t xml:space="preserve"> portable and fundamentally </w:t>
      </w:r>
      <w:r w:rsidRPr="00970422">
        <w:rPr>
          <w:rStyle w:val="Emphasis"/>
          <w:highlight w:val="cyan"/>
        </w:rPr>
        <w:t>psychological</w:t>
      </w:r>
      <w:r w:rsidRPr="00970422">
        <w:rPr>
          <w:rStyle w:val="StyleUnderline"/>
          <w:highlight w:val="cyan"/>
        </w:rPr>
        <w:t xml:space="preserve"> relation untethered from </w:t>
      </w:r>
      <w:r w:rsidRPr="00970422">
        <w:rPr>
          <w:rStyle w:val="StyleUnderline"/>
          <w:highlight w:val="cyan"/>
        </w:rPr>
        <w:lastRenderedPageBreak/>
        <w:t>historical memory and founded</w:t>
      </w:r>
      <w:r w:rsidRPr="00970422">
        <w:rPr>
          <w:rStyle w:val="StyleUnderline"/>
        </w:rPr>
        <w:t xml:space="preserve"> purely </w:t>
      </w:r>
      <w:r w:rsidRPr="00970422">
        <w:rPr>
          <w:rStyle w:val="StyleUnderline"/>
          <w:highlight w:val="cyan"/>
        </w:rPr>
        <w:t>on</w:t>
      </w:r>
      <w:r w:rsidRPr="00970422">
        <w:rPr>
          <w:rStyle w:val="StyleUnderline"/>
        </w:rPr>
        <w:t xml:space="preserve"> the basis of melanin and</w:t>
      </w:r>
      <w:r w:rsidRPr="00970422">
        <w:rPr>
          <w:sz w:val="16"/>
        </w:rPr>
        <w:t xml:space="preserve"> the </w:t>
      </w:r>
      <w:r w:rsidRPr="00970422">
        <w:rPr>
          <w:rStyle w:val="StyleUnderline"/>
          <w:highlight w:val="cyan"/>
        </w:rPr>
        <w:t>antagonism</w:t>
      </w:r>
      <w:r w:rsidRPr="00970422">
        <w:rPr>
          <w:rStyle w:val="StyleUnderline"/>
        </w:rPr>
        <w:t xml:space="preserve"> that an</w:t>
      </w:r>
      <w:r w:rsidRPr="00970422">
        <w:rPr>
          <w:sz w:val="16"/>
        </w:rPr>
        <w:t xml:space="preserve"> all-encompassing and </w:t>
      </w:r>
      <w:r w:rsidRPr="00970422">
        <w:rPr>
          <w:rStyle w:val="StyleUnderline"/>
        </w:rPr>
        <w:t>all-powerful “whiteness” poses</w:t>
      </w:r>
      <w:r w:rsidRPr="00970422">
        <w:rPr>
          <w:sz w:val="16"/>
        </w:rPr>
        <w:t xml:space="preserve"> to it.</w:t>
      </w:r>
    </w:p>
    <w:p w14:paraId="3496EEBE" w14:textId="77777777" w:rsidR="00970422" w:rsidRPr="00970422" w:rsidRDefault="00970422" w:rsidP="00970422">
      <w:pPr>
        <w:rPr>
          <w:sz w:val="16"/>
        </w:rPr>
      </w:pPr>
      <w:r w:rsidRPr="00970422">
        <w:rPr>
          <w:sz w:val="16"/>
        </w:rPr>
        <w:t xml:space="preserve">For many of us, </w:t>
      </w:r>
      <w:r w:rsidRPr="00970422">
        <w:rPr>
          <w:rStyle w:val="StyleUnderline"/>
          <w:highlight w:val="cyan"/>
        </w:rPr>
        <w:t xml:space="preserve">such a leap is neither </w:t>
      </w:r>
      <w:r w:rsidRPr="00970422">
        <w:rPr>
          <w:rStyle w:val="Emphasis"/>
          <w:highlight w:val="cyan"/>
        </w:rPr>
        <w:t>ethical</w:t>
      </w:r>
      <w:r w:rsidRPr="00970422">
        <w:rPr>
          <w:rStyle w:val="StyleUnderline"/>
          <w:highlight w:val="cyan"/>
        </w:rPr>
        <w:t xml:space="preserve"> nor </w:t>
      </w:r>
      <w:r w:rsidRPr="00970422">
        <w:rPr>
          <w:rStyle w:val="Emphasis"/>
          <w:highlight w:val="cyan"/>
        </w:rPr>
        <w:t>comprehensible</w:t>
      </w:r>
      <w:r w:rsidRPr="00970422">
        <w:rPr>
          <w:sz w:val="16"/>
        </w:rPr>
        <w:t xml:space="preserve">. But for Wilderson </w:t>
      </w:r>
      <w:r w:rsidRPr="00970422">
        <w:rPr>
          <w:rStyle w:val="StyleUnderline"/>
        </w:rPr>
        <w:t>the</w:t>
      </w:r>
      <w:r w:rsidRPr="00970422">
        <w:rPr>
          <w:sz w:val="16"/>
        </w:rPr>
        <w:t xml:space="preserve"> portability and paradoxical </w:t>
      </w:r>
      <w:r w:rsidRPr="00970422">
        <w:rPr>
          <w:rStyle w:val="StyleUnderline"/>
        </w:rPr>
        <w:t>fungibility of slavery fits</w:t>
      </w:r>
      <w:r w:rsidRPr="00970422">
        <w:rPr>
          <w:sz w:val="16"/>
        </w:rPr>
        <w:t xml:space="preserve"> perfectly </w:t>
      </w:r>
      <w:r w:rsidRPr="00970422">
        <w:rPr>
          <w:rStyle w:val="StyleUnderline"/>
        </w:rPr>
        <w:t>with</w:t>
      </w:r>
      <w:r w:rsidRPr="00970422">
        <w:rPr>
          <w:sz w:val="16"/>
        </w:rPr>
        <w:t xml:space="preserve"> his </w:t>
      </w:r>
      <w:r w:rsidRPr="00970422">
        <w:rPr>
          <w:rStyle w:val="StyleUnderline"/>
        </w:rPr>
        <w:t>interest in</w:t>
      </w:r>
      <w:r w:rsidRPr="00970422">
        <w:rPr>
          <w:sz w:val="16"/>
        </w:rPr>
        <w:t xml:space="preserve"> film and his </w:t>
      </w:r>
      <w:r w:rsidRPr="00970422">
        <w:rPr>
          <w:rStyle w:val="StyleUnderline"/>
        </w:rPr>
        <w:t>Lacanian and Fanonian readings of it</w:t>
      </w:r>
      <w:r w:rsidRPr="00970422">
        <w:rPr>
          <w:sz w:val="16"/>
        </w:rPr>
        <w:t>.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The plantation is everywhere and all the time. It is ontological, which means that it attaches trans-historically to all Black persons regardless of their social position.</w:t>
      </w:r>
    </w:p>
    <w:p w14:paraId="1D51C232" w14:textId="77777777" w:rsidR="00970422" w:rsidRPr="00970422" w:rsidRDefault="00970422" w:rsidP="00970422">
      <w:pPr>
        <w:rPr>
          <w:sz w:val="16"/>
        </w:rPr>
      </w:pPr>
      <w:r w:rsidRPr="00970422">
        <w:rPr>
          <w:rStyle w:val="StyleUnderline"/>
        </w:rPr>
        <w:t>How far does this go?</w:t>
      </w:r>
      <w:r w:rsidRPr="00970422">
        <w:rPr>
          <w:sz w:val="16"/>
        </w:rPr>
        <w:t xml:space="preserve"> In his academic monograph on film studies, Red, White &amp; Black (2010), </w:t>
      </w:r>
      <w:r w:rsidRPr="00970422">
        <w:rPr>
          <w:rStyle w:val="StyleUnderline"/>
          <w:highlight w:val="cyan"/>
        </w:rPr>
        <w:t>Wilderson</w:t>
      </w:r>
      <w:r w:rsidRPr="00970422">
        <w:rPr>
          <w:rStyle w:val="StyleUnderline"/>
        </w:rPr>
        <w:t xml:space="preserve"> forthrightly </w:t>
      </w:r>
      <w:r w:rsidRPr="00970422">
        <w:rPr>
          <w:rStyle w:val="StyleUnderline"/>
          <w:highlight w:val="cyan"/>
        </w:rPr>
        <w:t>asserts</w:t>
      </w:r>
      <w:r w:rsidRPr="00970422">
        <w:rPr>
          <w:rStyle w:val="StyleUnderline"/>
        </w:rPr>
        <w:t xml:space="preserve"> that </w:t>
      </w:r>
      <w:r w:rsidRPr="00970422">
        <w:rPr>
          <w:rStyle w:val="StyleUnderline"/>
          <w:highlight w:val="cyan"/>
        </w:rPr>
        <w:t>Black academics are</w:t>
      </w:r>
      <w:r w:rsidRPr="00970422">
        <w:rPr>
          <w:rStyle w:val="StyleUnderline"/>
        </w:rPr>
        <w:t xml:space="preserve"> not subalterns in the academy but “</w:t>
      </w:r>
      <w:r w:rsidRPr="00970422">
        <w:rPr>
          <w:rStyle w:val="StyleUnderline"/>
          <w:highlight w:val="cyan"/>
        </w:rPr>
        <w:t>Slaves of their colleagues</w:t>
      </w:r>
      <w:r w:rsidRPr="00970422">
        <w:rPr>
          <w:rStyle w:val="StyleUnderline"/>
        </w:rPr>
        <w:t xml:space="preserve">.” </w:t>
      </w:r>
      <w:r w:rsidRPr="00970422">
        <w:rPr>
          <w:rStyle w:val="StyleUnderline"/>
          <w:highlight w:val="cyan"/>
        </w:rPr>
        <w:t>Is being talked down to</w:t>
      </w:r>
      <w:r w:rsidRPr="00970422">
        <w:rPr>
          <w:rStyle w:val="StyleUnderline"/>
        </w:rPr>
        <w:t xml:space="preserve"> in the faculty lounge </w:t>
      </w:r>
      <w:r w:rsidRPr="00970422">
        <w:rPr>
          <w:rStyle w:val="StyleUnderline"/>
          <w:highlight w:val="cyan"/>
        </w:rPr>
        <w:t>really the same as being whipped at the post</w:t>
      </w:r>
      <w:r w:rsidRPr="00970422">
        <w:rPr>
          <w:sz w:val="16"/>
        </w:rPr>
        <w:t xml:space="preserve">, or slinging rock on the corner, or being placed in solitary on Rikers Island as a juvenile? </w:t>
      </w:r>
      <w:r w:rsidRPr="00970422">
        <w:rPr>
          <w:rStyle w:val="StyleUnderline"/>
        </w:rPr>
        <w:t xml:space="preserve">Is working at Merrill Lynch in New York as a Black woman really the same as working shifts as a Black gay man in a McDonald’s in Alabama? </w:t>
      </w:r>
      <w:r w:rsidRPr="00970422">
        <w:rPr>
          <w:rStyle w:val="StyleUnderline"/>
          <w:highlight w:val="cyan"/>
        </w:rPr>
        <w:t xml:space="preserve">Is it </w:t>
      </w:r>
      <w:r w:rsidRPr="00970422">
        <w:rPr>
          <w:rStyle w:val="StyleUnderline"/>
        </w:rPr>
        <w:t xml:space="preserve">ethical or </w:t>
      </w:r>
      <w:r w:rsidRPr="00970422">
        <w:rPr>
          <w:rStyle w:val="StyleUnderline"/>
          <w:highlight w:val="cyan"/>
        </w:rPr>
        <w:t>desirable to confound all</w:t>
      </w:r>
      <w:r w:rsidRPr="00970422">
        <w:rPr>
          <w:rStyle w:val="StyleUnderline"/>
        </w:rPr>
        <w:t xml:space="preserve"> of these </w:t>
      </w:r>
      <w:r w:rsidRPr="00970422">
        <w:rPr>
          <w:rStyle w:val="StyleUnderline"/>
          <w:highlight w:val="cyan"/>
        </w:rPr>
        <w:t xml:space="preserve">into a </w:t>
      </w:r>
      <w:r w:rsidRPr="00970422">
        <w:rPr>
          <w:rStyle w:val="Emphasis"/>
          <w:highlight w:val="cyan"/>
        </w:rPr>
        <w:t>tortuous equivalency</w:t>
      </w:r>
      <w:r w:rsidRPr="00970422">
        <w:rPr>
          <w:rStyle w:val="StyleUnderline"/>
          <w:highlight w:val="cyan"/>
        </w:rPr>
        <w:t xml:space="preserve"> </w:t>
      </w:r>
      <w:r w:rsidRPr="00970422">
        <w:rPr>
          <w:rStyle w:val="StyleUnderline"/>
        </w:rPr>
        <w:t>while telling those who propose to fight at your side to shut up</w:t>
      </w:r>
      <w:r w:rsidRPr="00970422">
        <w:rPr>
          <w:sz w:val="16"/>
        </w:rPr>
        <w:t xml:space="preserve"> because you don’t like the analogies they are using to connect themselves with your suffering?</w:t>
      </w:r>
    </w:p>
    <w:p w14:paraId="6493C377" w14:textId="77777777" w:rsidR="00970422" w:rsidRPr="00970422" w:rsidRDefault="00970422" w:rsidP="00970422">
      <w:pPr>
        <w:rPr>
          <w:sz w:val="16"/>
          <w:szCs w:val="16"/>
        </w:rPr>
      </w:pPr>
      <w:r w:rsidRPr="00970422">
        <w:rPr>
          <w:sz w:val="16"/>
          <w:szCs w:val="16"/>
        </w:rPr>
        <w:t>It is fair to ask of a “lens” whether it actually sharpens our view and, if so, to perform demonstrations of clarity? A major problem for Afropessimism is that its claim to revealing the underlying structural truth seems to repeatedly require abandoning any significant contact with historical reality. With social categories like class, gender, and material facts made irrelevant, the theoretical work is forced to concentrate itself in rhetorical aphorisms that seem to be slouching their way toward slogans. “The antagonist of the worker is the capitalist. The antagonist of the Native is the settler. But the antagonist of the Black is the Human being,” Wilderson tells us. The problem with this, apart from its faux-syllogistic form, is that human identities are not fixed and rigid boxes, but dynamic rings of change that merge and overlap. The Black Americans involved in the colonization scheme of Liberia in the 19th century were both Black (formerly enslaved on US plantations) and also settlers. Obviously, there are Black capitalists just as there are Black workers. Is there a double-jeopardy principle for antagonisms or some calculus by which they can be selectively negated?</w:t>
      </w:r>
    </w:p>
    <w:p w14:paraId="13BE9B21" w14:textId="77777777" w:rsidR="00970422" w:rsidRPr="00970422" w:rsidRDefault="00970422" w:rsidP="00970422">
      <w:pPr>
        <w:rPr>
          <w:sz w:val="16"/>
        </w:rPr>
      </w:pPr>
      <w:r w:rsidRPr="00970422">
        <w:rPr>
          <w:sz w:val="16"/>
        </w:rPr>
        <w:t xml:space="preserve">“Blackness and Slaveness are inextricably bound in such a way that whereas Slaveness can be disimbricated from Blackness, </w:t>
      </w:r>
      <w:r w:rsidRPr="00970422">
        <w:rPr>
          <w:rStyle w:val="StyleUnderline"/>
        </w:rPr>
        <w:t>Blackness cannot exist as other than Slaveness</w:t>
      </w:r>
      <w:r w:rsidRPr="00970422">
        <w:rPr>
          <w:sz w:val="16"/>
        </w:rPr>
        <w:t xml:space="preserve">,” </w:t>
      </w:r>
      <w:r w:rsidRPr="00970422">
        <w:rPr>
          <w:rStyle w:val="StyleUnderline"/>
        </w:rPr>
        <w:t>Wilderson assures</w:t>
      </w:r>
      <w:r w:rsidRPr="00970422">
        <w:rPr>
          <w:sz w:val="16"/>
        </w:rPr>
        <w:t xml:space="preserve">. </w:t>
      </w:r>
      <w:r w:rsidRPr="00970422">
        <w:rPr>
          <w:rStyle w:val="StyleUnderline"/>
          <w:highlight w:val="cyan"/>
        </w:rPr>
        <w:t>Was</w:t>
      </w:r>
      <w:r w:rsidRPr="00970422">
        <w:rPr>
          <w:rStyle w:val="StyleUnderline"/>
        </w:rPr>
        <w:t xml:space="preserve"> Joseph Jenkins </w:t>
      </w:r>
      <w:r w:rsidRPr="00970422">
        <w:rPr>
          <w:rStyle w:val="StyleUnderline"/>
          <w:highlight w:val="cyan"/>
        </w:rPr>
        <w:t>Roberts</w:t>
      </w:r>
      <w:r w:rsidRPr="00970422">
        <w:rPr>
          <w:rStyle w:val="StyleUnderline"/>
        </w:rPr>
        <w:t xml:space="preserve">, the first president of Liberia, </w:t>
      </w:r>
      <w:r w:rsidRPr="00970422">
        <w:rPr>
          <w:rStyle w:val="StyleUnderline"/>
          <w:highlight w:val="cyan"/>
        </w:rPr>
        <w:t>not</w:t>
      </w:r>
      <w:r w:rsidRPr="00970422">
        <w:rPr>
          <w:rStyle w:val="StyleUnderline"/>
        </w:rPr>
        <w:t xml:space="preserve"> capable of really being </w:t>
      </w:r>
      <w:r w:rsidRPr="00970422">
        <w:rPr>
          <w:rStyle w:val="StyleUnderline"/>
          <w:highlight w:val="cyan"/>
        </w:rPr>
        <w:t>a settler or</w:t>
      </w:r>
      <w:r w:rsidRPr="00970422">
        <w:rPr>
          <w:rStyle w:val="StyleUnderline"/>
        </w:rPr>
        <w:t xml:space="preserve"> a </w:t>
      </w:r>
      <w:r w:rsidRPr="00970422">
        <w:rPr>
          <w:rStyle w:val="StyleUnderline"/>
          <w:highlight w:val="cyan"/>
        </w:rPr>
        <w:t>capitalist because of the</w:t>
      </w:r>
      <w:r w:rsidRPr="00970422">
        <w:rPr>
          <w:rStyle w:val="StyleUnderline"/>
        </w:rPr>
        <w:t xml:space="preserve"> inescapable “</w:t>
      </w:r>
      <w:r w:rsidRPr="00970422">
        <w:rPr>
          <w:rStyle w:val="StyleUnderline"/>
          <w:highlight w:val="cyan"/>
        </w:rPr>
        <w:t>Slaveness” of his Blackness?</w:t>
      </w:r>
      <w:r w:rsidRPr="00970422">
        <w:rPr>
          <w:rStyle w:val="StyleUnderline"/>
        </w:rPr>
        <w:t xml:space="preserve"> </w:t>
      </w:r>
      <w:r w:rsidRPr="00970422">
        <w:rPr>
          <w:rStyle w:val="StyleUnderline"/>
          <w:highlight w:val="cyan"/>
        </w:rPr>
        <w:t>How should we evaluate</w:t>
      </w:r>
      <w:r w:rsidRPr="00970422">
        <w:rPr>
          <w:rStyle w:val="StyleUnderline"/>
        </w:rPr>
        <w:t xml:space="preserve"> the </w:t>
      </w:r>
      <w:r w:rsidRPr="00970422">
        <w:rPr>
          <w:rStyle w:val="StyleUnderline"/>
          <w:highlight w:val="cyan"/>
        </w:rPr>
        <w:t>categories</w:t>
      </w:r>
      <w:r w:rsidRPr="00970422">
        <w:rPr>
          <w:rStyle w:val="StyleUnderline"/>
        </w:rPr>
        <w:t xml:space="preserve">, both </w:t>
      </w:r>
      <w:r w:rsidRPr="00970422">
        <w:rPr>
          <w:rStyle w:val="Emphasis"/>
          <w:highlight w:val="cyan"/>
        </w:rPr>
        <w:t>legal</w:t>
      </w:r>
      <w:r w:rsidRPr="00970422">
        <w:rPr>
          <w:rStyle w:val="StyleUnderline"/>
          <w:highlight w:val="cyan"/>
        </w:rPr>
        <w:t xml:space="preserve"> and </w:t>
      </w:r>
      <w:r w:rsidRPr="00970422">
        <w:rPr>
          <w:rStyle w:val="Emphasis"/>
          <w:highlight w:val="cyan"/>
        </w:rPr>
        <w:t>political</w:t>
      </w:r>
      <w:r w:rsidRPr="00970422">
        <w:rPr>
          <w:rStyle w:val="StyleUnderline"/>
        </w:rPr>
        <w:t xml:space="preserve">, </w:t>
      </w:r>
      <w:r w:rsidRPr="00970422">
        <w:rPr>
          <w:rStyle w:val="StyleUnderline"/>
          <w:highlight w:val="cyan"/>
        </w:rPr>
        <w:t xml:space="preserve">that </w:t>
      </w:r>
      <w:r w:rsidRPr="00970422">
        <w:rPr>
          <w:rStyle w:val="Emphasis"/>
          <w:highlight w:val="cyan"/>
        </w:rPr>
        <w:t>Black people</w:t>
      </w:r>
      <w:r w:rsidRPr="00970422">
        <w:rPr>
          <w:rStyle w:val="Emphasis"/>
        </w:rPr>
        <w:t xml:space="preserve"> themselves </w:t>
      </w:r>
      <w:r w:rsidRPr="00970422">
        <w:rPr>
          <w:rStyle w:val="Emphasis"/>
          <w:highlight w:val="cyan"/>
        </w:rPr>
        <w:t>brought</w:t>
      </w:r>
      <w:r w:rsidRPr="00970422">
        <w:rPr>
          <w:rStyle w:val="Emphasis"/>
        </w:rPr>
        <w:t xml:space="preserve"> into world history?</w:t>
      </w:r>
      <w:r w:rsidRPr="00970422">
        <w:rPr>
          <w:rStyle w:val="StyleUnderline"/>
        </w:rPr>
        <w:t xml:space="preserve"> </w:t>
      </w:r>
      <w:r w:rsidRPr="00970422">
        <w:rPr>
          <w:sz w:val="16"/>
        </w:rPr>
        <w:t xml:space="preserve">The only antagonists </w:t>
      </w:r>
      <w:r w:rsidRPr="00970422">
        <w:rPr>
          <w:rStyle w:val="StyleUnderline"/>
        </w:rPr>
        <w:t xml:space="preserve">Jean-Jacques </w:t>
      </w:r>
      <w:r w:rsidRPr="00970422">
        <w:rPr>
          <w:rStyle w:val="StyleUnderline"/>
          <w:highlight w:val="cyan"/>
        </w:rPr>
        <w:t>Dessalines</w:t>
      </w:r>
      <w:r w:rsidRPr="00970422">
        <w:rPr>
          <w:sz w:val="16"/>
        </w:rPr>
        <w:t xml:space="preserve"> recognized in 1804 were the French, whom he violently reviled, refused to grant any rights to, and often cruelly put to death (in the context of what is arguably the most just war ever fought and the only successful example of a slave revolution in history) — while simultaneously </w:t>
      </w:r>
      <w:r w:rsidRPr="00970422">
        <w:rPr>
          <w:rStyle w:val="StyleUnderline"/>
          <w:highlight w:val="cyan"/>
        </w:rPr>
        <w:t>decree</w:t>
      </w:r>
      <w:r w:rsidRPr="00970422">
        <w:rPr>
          <w:sz w:val="16"/>
        </w:rPr>
        <w:t xml:space="preserve">ing </w:t>
      </w:r>
      <w:r w:rsidRPr="00970422">
        <w:rPr>
          <w:rStyle w:val="StyleUnderline"/>
        </w:rPr>
        <w:t xml:space="preserve">that </w:t>
      </w:r>
      <w:r w:rsidRPr="00970422">
        <w:rPr>
          <w:rStyle w:val="StyleUnderline"/>
          <w:highlight w:val="cyan"/>
        </w:rPr>
        <w:t>all citizens</w:t>
      </w:r>
      <w:r w:rsidRPr="00970422">
        <w:rPr>
          <w:rStyle w:val="StyleUnderline"/>
        </w:rPr>
        <w:t xml:space="preserve"> of the Republic </w:t>
      </w:r>
      <w:r w:rsidRPr="00970422">
        <w:rPr>
          <w:rStyle w:val="StyleUnderline"/>
          <w:highlight w:val="cyan"/>
        </w:rPr>
        <w:t>of Haiti</w:t>
      </w:r>
      <w:r w:rsidRPr="00970422">
        <w:rPr>
          <w:sz w:val="16"/>
        </w:rPr>
        <w:t xml:space="preserve"> henceforth </w:t>
      </w:r>
      <w:r w:rsidRPr="00970422">
        <w:rPr>
          <w:rStyle w:val="StyleUnderline"/>
          <w:highlight w:val="cyan"/>
        </w:rPr>
        <w:t>would be</w:t>
      </w:r>
      <w:r w:rsidRPr="00970422">
        <w:rPr>
          <w:rStyle w:val="StyleUnderline"/>
        </w:rPr>
        <w:t xml:space="preserve"> considered </w:t>
      </w:r>
      <w:r w:rsidRPr="00970422">
        <w:rPr>
          <w:rStyle w:val="StyleUnderline"/>
          <w:highlight w:val="cyan"/>
        </w:rPr>
        <w:t>Black</w:t>
      </w:r>
      <w:r w:rsidRPr="00970422">
        <w:rPr>
          <w:sz w:val="16"/>
        </w:rPr>
        <w:t>,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w:t>
      </w:r>
    </w:p>
    <w:p w14:paraId="1251EDE0" w14:textId="77777777" w:rsidR="00970422" w:rsidRPr="00970422" w:rsidRDefault="00970422" w:rsidP="00970422">
      <w:pPr>
        <w:rPr>
          <w:sz w:val="16"/>
        </w:rPr>
      </w:pPr>
      <w:r w:rsidRPr="00970422">
        <w:rPr>
          <w:rStyle w:val="StyleUnderline"/>
          <w:highlight w:val="cyan"/>
        </w:rPr>
        <w:t>What</w:t>
      </w:r>
      <w:r w:rsidRPr="00970422">
        <w:rPr>
          <w:rStyle w:val="StyleUnderline"/>
        </w:rPr>
        <w:t xml:space="preserve"> are we to make </w:t>
      </w:r>
      <w:r w:rsidRPr="00970422">
        <w:rPr>
          <w:rStyle w:val="StyleUnderline"/>
          <w:highlight w:val="cyan"/>
        </w:rPr>
        <w:t>of</w:t>
      </w:r>
      <w:r w:rsidRPr="00970422">
        <w:rPr>
          <w:rStyle w:val="StyleUnderline"/>
        </w:rPr>
        <w:t xml:space="preserve"> the </w:t>
      </w:r>
      <w:r w:rsidRPr="00970422">
        <w:rPr>
          <w:rStyle w:val="StyleUnderline"/>
          <w:highlight w:val="cyan"/>
        </w:rPr>
        <w:t>Blacks who owned slaves</w:t>
      </w:r>
      <w:r w:rsidRPr="00970422">
        <w:rPr>
          <w:rStyle w:val="StyleUnderline"/>
        </w:rPr>
        <w:t xml:space="preserve"> themselves</w:t>
      </w:r>
      <w:r w:rsidRPr="00970422">
        <w:rPr>
          <w:sz w:val="16"/>
        </w:rPr>
        <w:t xml:space="preserve">, the imbricated weave that historians Michael P. Johnson and James L. Roark describe in their classic study, Black Masters, and that Edward P. Jones meditates upon in his great novel, The Known World? </w:t>
      </w:r>
      <w:r w:rsidRPr="00970422">
        <w:rPr>
          <w:rStyle w:val="StyleUnderline"/>
        </w:rPr>
        <w:t>What of the fact that Black and white laborers banded together and fought against the planter elite during the years leading up to and including Bacon’s Rebellion in 1676?</w:t>
      </w:r>
      <w:r w:rsidRPr="00970422">
        <w:rPr>
          <w:sz w:val="16"/>
        </w:rPr>
        <w:t xml:space="preserve"> And if the categories of racial Blackness and whiteness are </w:t>
      </w:r>
      <w:r w:rsidRPr="00970422">
        <w:rPr>
          <w:sz w:val="16"/>
        </w:rPr>
        <w:lastRenderedPageBreak/>
        <w:t xml:space="preserve">so crucial to Wilderson, why is none of the scholarship on the historical production of “whiteness” (Theodore Allen, Noel Ignatiev, Nell Irvin Painter, David Roediger) cited in either Afropessimism or Red, White &amp; Black? Where do the unique polities of the Jamaican Maroons and quilombos of Brazil fit into this picture? Can it really be true in the full light of history that there is no Blackness at all that is not Slaveness? </w:t>
      </w:r>
      <w:r w:rsidRPr="00970422">
        <w:rPr>
          <w:rStyle w:val="StyleUnderline"/>
        </w:rPr>
        <w:t>Is a flat reductionist dichotomy really capable of comprehending the truth of human history?</w:t>
      </w:r>
      <w:r w:rsidRPr="00970422">
        <w:rPr>
          <w:sz w:val="16"/>
        </w:rPr>
        <w:t xml:space="preserve"> I understand Wilderson’s point about his Palestinian friend, but what does his theory clarify for us about that Ethiopian Jewish soldier?</w:t>
      </w:r>
    </w:p>
    <w:p w14:paraId="6C1F5648" w14:textId="77777777" w:rsidR="00970422" w:rsidRPr="00970422" w:rsidRDefault="00970422" w:rsidP="00970422">
      <w:r w:rsidRPr="00970422">
        <w:t>¤</w:t>
      </w:r>
    </w:p>
    <w:p w14:paraId="093DF2EF" w14:textId="77777777" w:rsidR="00970422" w:rsidRPr="00970422" w:rsidRDefault="00970422" w:rsidP="00970422">
      <w:pPr>
        <w:rPr>
          <w:sz w:val="16"/>
        </w:rPr>
      </w:pPr>
      <w:r w:rsidRPr="00970422">
        <w:rPr>
          <w:rStyle w:val="StyleUnderline"/>
        </w:rPr>
        <w:t>Carter G. Woodson</w:t>
      </w:r>
      <w:r w:rsidRPr="00970422">
        <w:rPr>
          <w:sz w:val="16"/>
        </w:rPr>
        <w:t xml:space="preserve">, </w:t>
      </w:r>
      <w:r w:rsidRPr="00970422">
        <w:rPr>
          <w:rStyle w:val="StyleUnderline"/>
        </w:rPr>
        <w:t>in</w:t>
      </w:r>
      <w:r w:rsidRPr="00970422">
        <w:rPr>
          <w:sz w:val="16"/>
        </w:rPr>
        <w:t xml:space="preserve"> The </w:t>
      </w:r>
      <w:r w:rsidRPr="00970422">
        <w:rPr>
          <w:rStyle w:val="StyleUnderline"/>
        </w:rPr>
        <w:t>Mis-Education of the Negro, said</w:t>
      </w:r>
      <w:r w:rsidRPr="00970422">
        <w:rPr>
          <w:sz w:val="16"/>
        </w:rPr>
        <w:t xml:space="preserve"> that “</w:t>
      </w:r>
      <w:r w:rsidRPr="00970422">
        <w:rPr>
          <w:rStyle w:val="StyleUnderline"/>
        </w:rPr>
        <w:t>to handicap a student by teaching him that his Black face is a curse and</w:t>
      </w:r>
      <w:r w:rsidRPr="00970422">
        <w:rPr>
          <w:sz w:val="16"/>
        </w:rPr>
        <w:t xml:space="preserve"> that his </w:t>
      </w:r>
      <w:r w:rsidRPr="00970422">
        <w:rPr>
          <w:rStyle w:val="StyleUnderline"/>
        </w:rPr>
        <w:t>struggle to change</w:t>
      </w:r>
      <w:r w:rsidRPr="00970422">
        <w:rPr>
          <w:sz w:val="16"/>
        </w:rPr>
        <w:t xml:space="preserve"> his </w:t>
      </w:r>
      <w:r w:rsidRPr="00970422">
        <w:rPr>
          <w:rStyle w:val="StyleUnderline"/>
        </w:rPr>
        <w:t xml:space="preserve">condition is hopeless is the worst sort of lynching.” </w:t>
      </w:r>
      <w:r w:rsidRPr="00970422">
        <w:rPr>
          <w:sz w:val="16"/>
        </w:rPr>
        <w:t>There is no reason to think Afropessimism is anything that severe. But I invoke Woodson here to remind us that more pragmatic points of view are neither new nor the product of superficial analysis. They cannot simply be breezily dismissed. Let’s not pretend that there are no voices that represent the best of Black folk as much as anyone else, and yet take a radically different point of view on race, racism, and what to do about it. Whatever position one eventually comes to, they are owed some serious account, not consignment to the oubliettes of history, as if intelligent thinking on the positionality and politics of Blacks in the United States only began yesterday.</w:t>
      </w:r>
    </w:p>
    <w:p w14:paraId="289D6828" w14:textId="77777777" w:rsidR="00970422" w:rsidRPr="00970422" w:rsidRDefault="00970422" w:rsidP="00970422">
      <w:pPr>
        <w:rPr>
          <w:sz w:val="16"/>
        </w:rPr>
      </w:pPr>
      <w:r w:rsidRPr="00970422">
        <w:rPr>
          <w:rStyle w:val="StyleUnderline"/>
          <w:highlight w:val="cyan"/>
        </w:rPr>
        <w:t>No</w:t>
      </w:r>
      <w:r w:rsidRPr="00970422">
        <w:rPr>
          <w:rStyle w:val="StyleUnderline"/>
        </w:rPr>
        <w:t xml:space="preserve"> serious Black </w:t>
      </w:r>
      <w:r w:rsidRPr="00970422">
        <w:rPr>
          <w:rStyle w:val="StyleUnderline"/>
          <w:highlight w:val="cyan"/>
        </w:rPr>
        <w:t>intellectual</w:t>
      </w:r>
      <w:r w:rsidRPr="00970422">
        <w:rPr>
          <w:rStyle w:val="StyleUnderline"/>
        </w:rPr>
        <w:t xml:space="preserve"> today </w:t>
      </w:r>
      <w:r w:rsidRPr="00970422">
        <w:rPr>
          <w:rStyle w:val="StyleUnderline"/>
          <w:highlight w:val="cyan"/>
        </w:rPr>
        <w:t>thinks</w:t>
      </w:r>
      <w:r w:rsidRPr="00970422">
        <w:rPr>
          <w:rStyle w:val="StyleUnderline"/>
        </w:rPr>
        <w:t xml:space="preserve"> antiblack </w:t>
      </w:r>
      <w:r w:rsidRPr="00970422">
        <w:rPr>
          <w:rStyle w:val="StyleUnderline"/>
          <w:highlight w:val="cyan"/>
        </w:rPr>
        <w:t>racism is not</w:t>
      </w:r>
      <w:r w:rsidRPr="00970422">
        <w:rPr>
          <w:rStyle w:val="StyleUnderline"/>
        </w:rPr>
        <w:t xml:space="preserve"> a matter of </w:t>
      </w:r>
      <w:r w:rsidRPr="00970422">
        <w:rPr>
          <w:rStyle w:val="StyleUnderline"/>
          <w:highlight w:val="cyan"/>
        </w:rPr>
        <w:t>life and death</w:t>
      </w:r>
      <w:r w:rsidRPr="00970422">
        <w:rPr>
          <w:rStyle w:val="StyleUnderline"/>
        </w:rPr>
        <w:t>.</w:t>
      </w:r>
      <w:r w:rsidRPr="00970422">
        <w:rPr>
          <w:sz w:val="16"/>
        </w:rPr>
        <w:t xml:space="preserve"> </w:t>
      </w:r>
      <w:r w:rsidRPr="00970422">
        <w:rPr>
          <w:rStyle w:val="Emphasis"/>
          <w:highlight w:val="cyan"/>
        </w:rPr>
        <w:t>The question is</w:t>
      </w:r>
      <w:r w:rsidRPr="00970422">
        <w:rPr>
          <w:rStyle w:val="Emphasis"/>
        </w:rPr>
        <w:t xml:space="preserve"> still the old one: </w:t>
      </w:r>
      <w:r w:rsidRPr="00970422">
        <w:rPr>
          <w:rStyle w:val="Emphasis"/>
          <w:highlight w:val="cyan"/>
        </w:rPr>
        <w:t>what is to be done?</w:t>
      </w:r>
      <w:r w:rsidRPr="00970422">
        <w:rPr>
          <w:sz w:val="16"/>
        </w:rPr>
        <w:t xml:space="preserve"> There has to be room for a serious debate and the flexibility of open-minded conversation on that score. It’s simply implausible that the answers are easy, obvious, or one-dimensional. The fact that Black Lives Matter has done more to explode the Overton window in American politics than any movement since the 1960s has to be fully and duly appreciated for the extraordinary achievement that it is. But Adolph Reed Jr.’s countervailing contention that Black Lives Matter is merely a rebranding and retreading of Black Power for millennials is a barb nonetheless worth reflecting on seriously.</w:t>
      </w:r>
    </w:p>
    <w:p w14:paraId="39B19C40" w14:textId="77777777" w:rsidR="00970422" w:rsidRPr="00970422" w:rsidRDefault="00970422" w:rsidP="00970422"/>
    <w:p w14:paraId="367C3D70" w14:textId="77777777" w:rsidR="00970422" w:rsidRPr="00970422" w:rsidRDefault="00970422" w:rsidP="00970422"/>
    <w:p w14:paraId="3950496F" w14:textId="0B04B4CF" w:rsidR="00773320" w:rsidRPr="00970422" w:rsidRDefault="00773320" w:rsidP="00773320">
      <w:pPr>
        <w:pStyle w:val="Heading3"/>
        <w:rPr>
          <w:rFonts w:cs="Arial"/>
        </w:rPr>
      </w:pPr>
      <w:r w:rsidRPr="00970422">
        <w:rPr>
          <w:rFonts w:cs="Arial"/>
        </w:rPr>
        <w:lastRenderedPageBreak/>
        <w:t>AT: Data/Threat Inflation</w:t>
      </w:r>
    </w:p>
    <w:p w14:paraId="740220E6" w14:textId="77777777" w:rsidR="00773320" w:rsidRPr="00970422" w:rsidRDefault="00773320" w:rsidP="00773320">
      <w:pPr>
        <w:pStyle w:val="Heading4"/>
        <w:rPr>
          <w:rFonts w:cs="Arial"/>
        </w:rPr>
      </w:pPr>
      <w:r w:rsidRPr="00970422">
        <w:rPr>
          <w:rFonts w:cs="Arial"/>
          <w:u w:val="single"/>
        </w:rPr>
        <w:t>Mathematical</w:t>
      </w:r>
      <w:r w:rsidRPr="00970422">
        <w:rPr>
          <w:rFonts w:cs="Arial"/>
        </w:rPr>
        <w:t xml:space="preserve"> models disprove threat inflation.</w:t>
      </w:r>
    </w:p>
    <w:p w14:paraId="10B50B79" w14:textId="77777777" w:rsidR="00773320" w:rsidRPr="00970422" w:rsidRDefault="00773320" w:rsidP="00773320">
      <w:r w:rsidRPr="00970422">
        <w:t xml:space="preserve">David R. </w:t>
      </w:r>
      <w:r w:rsidRPr="00970422">
        <w:rPr>
          <w:rStyle w:val="Style13ptBold"/>
        </w:rPr>
        <w:t>Mandel &amp;</w:t>
      </w:r>
      <w:r w:rsidRPr="00970422">
        <w:t xml:space="preserve"> Alan </w:t>
      </w:r>
      <w:r w:rsidRPr="00970422">
        <w:rPr>
          <w:rStyle w:val="Style13ptBold"/>
        </w:rPr>
        <w:t>Barnes 14</w:t>
      </w:r>
      <w:r w:rsidRPr="00970422">
        <w:t>. Mandel, senior defence scientist in the Sensemaking and Decision Group of the Socio-Cognitive Systems Section at DRDC Toronto, part of a special operating agency of the Canadian government's Department of National Defence. Barnes, Project Leader, Canadian Foreign Intelligence History Project, Formerly of the Intelligence Assessment Secretariat.  June 23, 2014. “Accuracy of forecasts in strategic intelligence.” PNAS, vol. 111, no, 30. https://doi.org/10.1073/pnas.14061381 ---ML</w:t>
      </w:r>
    </w:p>
    <w:p w14:paraId="0C85D470" w14:textId="77777777" w:rsidR="00773320" w:rsidRPr="00970422" w:rsidRDefault="00773320" w:rsidP="00773320">
      <w:pPr>
        <w:rPr>
          <w:sz w:val="16"/>
        </w:rPr>
      </w:pPr>
      <w:r w:rsidRPr="00970422">
        <w:rPr>
          <w:sz w:val="16"/>
        </w:rPr>
        <w:t xml:space="preserve">Our findings warrant tempered optimism about the quality of strategic intelligence forecasts. The forecasts fared exceptionally well in terms of discrimination and calibration, and these results were not particularly sensitive to case exclusions. The results provide a stark comparison with Tetlock’s (17) findings. Whereas the best political forecasters in his sample explained about 20% of the outcome variance, </w:t>
      </w:r>
      <w:r w:rsidRPr="00970422">
        <w:rPr>
          <w:rStyle w:val="StyleUnderline"/>
        </w:rPr>
        <w:t xml:space="preserve">forecasts in this study explained </w:t>
      </w:r>
      <w:r w:rsidRPr="00970422">
        <w:rPr>
          <w:rStyle w:val="Emphasis"/>
        </w:rPr>
        <w:t xml:space="preserve">76% </w:t>
      </w:r>
      <w:r w:rsidRPr="00970422">
        <w:rPr>
          <w:rStyle w:val="StyleUnderline"/>
        </w:rPr>
        <w:t>of the variance in geopolitical outcomes</w:t>
      </w:r>
      <w:r w:rsidRPr="00970422">
        <w:rPr>
          <w:sz w:val="16"/>
        </w:rPr>
        <w:t>. Likewise, the mean absolute deviation from perfect calibration (the square root of the calibration index) was 25% smaller in our study than in Tetlock’s, reflecting better calibration. Experience had no effect in his study, but analytic experience led to a practically beneficial improvement in discrimination in this study. Not only did senior analysts discriminate better than junior analysts, they produced 68% of the forecasts despite constituting less than half of the analyst sample (Materials and Method). Finally, whereas experts in Tetlock’s study showed overconfidence, forecasts in this study were underconfident. Although unbiased confidence is optimal, the cost of overconfidence in intelligence will usually outweigh that of underconfidence. Underconfident forecasting occurs when analysts discriminate better than they think they can. Although underconfidence reduces informational value for decision makers by expressing forecasts too timidly, it signals good judgment. Overconfidence, in contrast, indicates that forecasts are communicated with unwarranted certainty, implying that they are more error-prone than experts predict.</w:t>
      </w:r>
    </w:p>
    <w:p w14:paraId="05337800" w14:textId="77777777" w:rsidR="00773320" w:rsidRPr="00970422" w:rsidRDefault="00773320" w:rsidP="00773320">
      <w:pPr>
        <w:rPr>
          <w:sz w:val="16"/>
        </w:rPr>
      </w:pPr>
      <w:r w:rsidRPr="00970422">
        <w:rPr>
          <w:sz w:val="16"/>
        </w:rPr>
        <w:t>Fig. 4. Calibration curves before and after recalibration to t*.</w:t>
      </w:r>
    </w:p>
    <w:p w14:paraId="228F4B07" w14:textId="77777777" w:rsidR="00773320" w:rsidRPr="00970422" w:rsidRDefault="00773320" w:rsidP="00773320">
      <w:pPr>
        <w:rPr>
          <w:sz w:val="16"/>
        </w:rPr>
      </w:pPr>
      <w:r w:rsidRPr="00970422">
        <w:rPr>
          <w:noProof/>
          <w:sz w:val="16"/>
        </w:rPr>
        <w:drawing>
          <wp:inline distT="0" distB="0" distL="0" distR="0" wp14:anchorId="4FB523D7" wp14:editId="732CD6F4">
            <wp:extent cx="3614152" cy="2835803"/>
            <wp:effectExtent l="0" t="0" r="5715" b="3175"/>
            <wp:docPr id="500161364" name="Picture 1" descr="A graph of a normalized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61364" name="Picture 1" descr="A graph of a normalized curve&#10;&#10;Description automatically generated"/>
                    <pic:cNvPicPr/>
                  </pic:nvPicPr>
                  <pic:blipFill>
                    <a:blip r:embed="rId22"/>
                    <a:stretch>
                      <a:fillRect/>
                    </a:stretch>
                  </pic:blipFill>
                  <pic:spPr>
                    <a:xfrm>
                      <a:off x="0" y="0"/>
                      <a:ext cx="3614152" cy="2835803"/>
                    </a:xfrm>
                    <a:prstGeom prst="rect">
                      <a:avLst/>
                    </a:prstGeom>
                  </pic:spPr>
                </pic:pic>
              </a:graphicData>
            </a:graphic>
          </wp:inline>
        </w:drawing>
      </w:r>
    </w:p>
    <w:p w14:paraId="6E3E19C4" w14:textId="77777777" w:rsidR="00773320" w:rsidRPr="00970422" w:rsidRDefault="00773320" w:rsidP="00773320">
      <w:pPr>
        <w:rPr>
          <w:sz w:val="16"/>
        </w:rPr>
      </w:pPr>
      <w:r w:rsidRPr="00970422">
        <w:rPr>
          <w:rStyle w:val="StyleUnderline"/>
        </w:rPr>
        <w:t xml:space="preserve">Several of the findings suggest that </w:t>
      </w:r>
      <w:r w:rsidRPr="00970422">
        <w:rPr>
          <w:rStyle w:val="StyleUnderline"/>
          <w:highlight w:val="cyan"/>
        </w:rPr>
        <w:t>intelligence producers</w:t>
      </w:r>
      <w:r w:rsidRPr="00970422">
        <w:rPr>
          <w:rStyle w:val="StyleUnderline"/>
        </w:rPr>
        <w:t xml:space="preserve"> adhere to a </w:t>
      </w:r>
      <w:r w:rsidRPr="00970422">
        <w:rPr>
          <w:rStyle w:val="Emphasis"/>
        </w:rPr>
        <w:t>professional</w:t>
      </w:r>
      <w:r w:rsidRPr="00970422">
        <w:rPr>
          <w:rStyle w:val="StyleUnderline"/>
        </w:rPr>
        <w:t xml:space="preserve"> norm of </w:t>
      </w:r>
      <w:r w:rsidRPr="00970422">
        <w:rPr>
          <w:rStyle w:val="StyleUnderline"/>
          <w:highlight w:val="cyan"/>
        </w:rPr>
        <w:t xml:space="preserve">promoting informativeness while </w:t>
      </w:r>
      <w:r w:rsidRPr="00970422">
        <w:rPr>
          <w:rStyle w:val="Emphasis"/>
          <w:highlight w:val="cyan"/>
        </w:rPr>
        <w:t>avoiding overstatement</w:t>
      </w:r>
      <w:r w:rsidRPr="00970422">
        <w:rPr>
          <w:rStyle w:val="StyleUnderline"/>
        </w:rPr>
        <w:t xml:space="preserve">. First, there were </w:t>
      </w:r>
      <w:r w:rsidRPr="00970422">
        <w:rPr>
          <w:rStyle w:val="Emphasis"/>
          <w:highlight w:val="cyan"/>
        </w:rPr>
        <w:t>few</w:t>
      </w:r>
      <w:r w:rsidRPr="00970422">
        <w:rPr>
          <w:rStyle w:val="StyleUnderline"/>
        </w:rPr>
        <w:t xml:space="preserve"> uninformative </w:t>
      </w:r>
      <w:r w:rsidRPr="00970422">
        <w:rPr>
          <w:rStyle w:val="StyleUnderline"/>
          <w:highlight w:val="cyan"/>
        </w:rPr>
        <w:t>forecasts near</w:t>
      </w:r>
      <w:r w:rsidRPr="00970422">
        <w:rPr>
          <w:rStyle w:val="StyleUnderline"/>
        </w:rPr>
        <w:t xml:space="preserve"> maximum </w:t>
      </w:r>
      <w:r w:rsidRPr="00970422">
        <w:rPr>
          <w:rStyle w:val="Emphasis"/>
          <w:highlight w:val="cyan"/>
        </w:rPr>
        <w:t>uncertainty</w:t>
      </w:r>
      <w:r w:rsidRPr="00970422">
        <w:rPr>
          <w:rStyle w:val="StyleUnderline"/>
        </w:rPr>
        <w:t xml:space="preserve"> (probabilities of 0.4–0.6). If analysts were only concerned with </w:t>
      </w:r>
      <w:r w:rsidRPr="00970422">
        <w:rPr>
          <w:rStyle w:val="Emphasis"/>
        </w:rPr>
        <w:t>playing it safe</w:t>
      </w:r>
      <w:r w:rsidRPr="00970422">
        <w:rPr>
          <w:rStyle w:val="StyleUnderline"/>
        </w:rPr>
        <w:t xml:space="preserve">, we would likely have seen a </w:t>
      </w:r>
      <w:r w:rsidRPr="00970422">
        <w:rPr>
          <w:rStyle w:val="Emphasis"/>
        </w:rPr>
        <w:t>bulge</w:t>
      </w:r>
      <w:r w:rsidRPr="00970422">
        <w:rPr>
          <w:rStyle w:val="StyleUnderline"/>
        </w:rPr>
        <w:t xml:space="preserve"> rather than a </w:t>
      </w:r>
      <w:r w:rsidRPr="00970422">
        <w:rPr>
          <w:rStyle w:val="Emphasis"/>
        </w:rPr>
        <w:t>trough</w:t>
      </w:r>
      <w:r w:rsidRPr="00970422">
        <w:rPr>
          <w:rStyle w:val="StyleUnderline"/>
        </w:rPr>
        <w:t xml:space="preserve"> in that region. Second, underconfidence was more </w:t>
      </w:r>
      <w:r w:rsidRPr="00970422">
        <w:rPr>
          <w:rStyle w:val="Emphasis"/>
        </w:rPr>
        <w:t>pronounced</w:t>
      </w:r>
      <w:r w:rsidRPr="00970422">
        <w:rPr>
          <w:rStyle w:val="StyleUnderline"/>
        </w:rPr>
        <w:t xml:space="preserve"> </w:t>
      </w:r>
      <w:r w:rsidRPr="00970422">
        <w:rPr>
          <w:rStyle w:val="StyleUnderline"/>
        </w:rPr>
        <w:lastRenderedPageBreak/>
        <w:t xml:space="preserve">when the </w:t>
      </w:r>
      <w:r w:rsidRPr="00970422">
        <w:rPr>
          <w:rStyle w:val="StyleUnderline"/>
          <w:highlight w:val="cyan"/>
        </w:rPr>
        <w:t>issues were</w:t>
      </w:r>
      <w:r w:rsidRPr="00970422">
        <w:rPr>
          <w:rStyle w:val="StyleUnderline"/>
        </w:rPr>
        <w:t xml:space="preserve"> relatively </w:t>
      </w:r>
      <w:r w:rsidRPr="00970422">
        <w:rPr>
          <w:rStyle w:val="Emphasis"/>
          <w:highlight w:val="cyan"/>
        </w:rPr>
        <w:t>complex</w:t>
      </w:r>
      <w:r w:rsidRPr="00970422">
        <w:rPr>
          <w:rStyle w:val="StyleUnderline"/>
          <w:highlight w:val="cyan"/>
        </w:rPr>
        <w:t xml:space="preserve"> and more important</w:t>
      </w:r>
      <w:r w:rsidRPr="00970422">
        <w:rPr>
          <w:rStyle w:val="StyleUnderline"/>
        </w:rPr>
        <w:t xml:space="preserve"> for policy makers</w:t>
      </w:r>
      <w:r w:rsidRPr="00970422">
        <w:rPr>
          <w:sz w:val="16"/>
        </w:rPr>
        <w:t xml:space="preserve">. </w:t>
      </w:r>
      <w:r w:rsidRPr="00970422">
        <w:rPr>
          <w:rStyle w:val="StyleUnderline"/>
        </w:rPr>
        <w:t xml:space="preserve">These variations are </w:t>
      </w:r>
      <w:r w:rsidRPr="00970422">
        <w:rPr>
          <w:rStyle w:val="StyleUnderline"/>
          <w:highlight w:val="cyan"/>
        </w:rPr>
        <w:t>consistent with</w:t>
      </w:r>
      <w:r w:rsidRPr="00970422">
        <w:rPr>
          <w:rStyle w:val="StyleUnderline"/>
        </w:rPr>
        <w:t xml:space="preserve"> a norm of </w:t>
      </w:r>
      <w:r w:rsidRPr="00970422">
        <w:rPr>
          <w:rStyle w:val="Emphasis"/>
          <w:highlight w:val="cyan"/>
        </w:rPr>
        <w:t>caution</w:t>
      </w:r>
      <w:r w:rsidRPr="00970422">
        <w:rPr>
          <w:rStyle w:val="StyleUnderline"/>
        </w:rPr>
        <w:t xml:space="preserve">, which both </w:t>
      </w:r>
      <w:r w:rsidRPr="00970422">
        <w:rPr>
          <w:rStyle w:val="Emphasis"/>
        </w:rPr>
        <w:t>difficulty and consequence</w:t>
      </w:r>
      <w:r w:rsidRPr="00970422">
        <w:rPr>
          <w:rStyle w:val="StyleUnderline"/>
        </w:rPr>
        <w:t xml:space="preserve"> of judgment should heighten</w:t>
      </w:r>
      <w:r w:rsidRPr="00970422">
        <w:rPr>
          <w:sz w:val="16"/>
        </w:rPr>
        <w:t>. Indeed, the effect of difficulty may otherwise appear surprising given that harder problems usually produce greater overconfidence (30). As well, this pattern (greater underconfidence for harder forecasts) does not support the explanation that underconfidence in this study was mainly due to easy forecasting problems. A norm of caution may serve the intelligence community well in the absence of systematic feedback on the forecasting quality. With such feedback, adjustments to cautionary normative pressure could lead to crisper indications as analysts and their managers become aware of characteristics such as good discrimination (5). That would, in turn, better serve the aim of reducing uncertainty in the mind of the decision maker (2).</w:t>
      </w:r>
    </w:p>
    <w:p w14:paraId="5F6F6651" w14:textId="77777777" w:rsidR="00773320" w:rsidRPr="00970422" w:rsidRDefault="00773320" w:rsidP="00773320">
      <w:pPr>
        <w:rPr>
          <w:sz w:val="16"/>
        </w:rPr>
      </w:pPr>
      <w:r w:rsidRPr="00970422">
        <w:rPr>
          <w:rStyle w:val="StyleUnderline"/>
        </w:rPr>
        <w:t xml:space="preserve">A </w:t>
      </w:r>
      <w:r w:rsidRPr="00970422">
        <w:rPr>
          <w:rStyle w:val="Emphasis"/>
        </w:rPr>
        <w:t>deeper account</w:t>
      </w:r>
      <w:r w:rsidRPr="00970422">
        <w:rPr>
          <w:rStyle w:val="StyleUnderline"/>
        </w:rPr>
        <w:t xml:space="preserve"> of the present findings might trace </w:t>
      </w:r>
      <w:r w:rsidRPr="00970422">
        <w:rPr>
          <w:rStyle w:val="Emphasis"/>
          <w:highlight w:val="cyan"/>
        </w:rPr>
        <w:t>normative pressures</w:t>
      </w:r>
      <w:r w:rsidRPr="00970422">
        <w:rPr>
          <w:rStyle w:val="StyleUnderline"/>
          <w:highlight w:val="cyan"/>
        </w:rPr>
        <w:t xml:space="preserve"> for</w:t>
      </w:r>
      <w:r w:rsidRPr="00970422">
        <w:rPr>
          <w:rStyle w:val="StyleUnderline"/>
        </w:rPr>
        <w:t xml:space="preserve"> cautious, yet </w:t>
      </w:r>
      <w:r w:rsidRPr="00970422">
        <w:rPr>
          <w:rStyle w:val="StyleUnderline"/>
          <w:highlight w:val="cyan"/>
        </w:rPr>
        <w:t>informative assessments</w:t>
      </w:r>
      <w:r w:rsidRPr="00970422">
        <w:rPr>
          <w:rStyle w:val="StyleUnderline"/>
        </w:rPr>
        <w:t xml:space="preserve"> to analysts’ accountability </w:t>
      </w:r>
      <w:r w:rsidRPr="00970422">
        <w:rPr>
          <w:rStyle w:val="StyleUnderline"/>
          <w:highlight w:val="cyan"/>
        </w:rPr>
        <w:t>to</w:t>
      </w:r>
      <w:r w:rsidRPr="00970422">
        <w:rPr>
          <w:rStyle w:val="StyleUnderline"/>
        </w:rPr>
        <w:t xml:space="preserve"> multiple, </w:t>
      </w:r>
      <w:r w:rsidRPr="00970422">
        <w:rPr>
          <w:rStyle w:val="Emphasis"/>
        </w:rPr>
        <w:t>sk</w:t>
      </w:r>
      <w:r w:rsidRPr="00970422">
        <w:rPr>
          <w:rStyle w:val="Emphasis"/>
          <w:highlight w:val="cyan"/>
        </w:rPr>
        <w:t>eptical audiences</w:t>
      </w:r>
      <w:r w:rsidRPr="00970422">
        <w:rPr>
          <w:rStyle w:val="Emphasis"/>
        </w:rPr>
        <w:t xml:space="preserve">. </w:t>
      </w:r>
      <w:r w:rsidRPr="00970422">
        <w:rPr>
          <w:rStyle w:val="StyleUnderline"/>
          <w:highlight w:val="cyan"/>
        </w:rPr>
        <w:t>Accountability</w:t>
      </w:r>
      <w:r w:rsidRPr="00970422">
        <w:rPr>
          <w:rStyle w:val="StyleUnderline"/>
        </w:rPr>
        <w:t xml:space="preserve"> pressure has been </w:t>
      </w:r>
      <w:r w:rsidRPr="00970422">
        <w:rPr>
          <w:rStyle w:val="StyleUnderline"/>
          <w:highlight w:val="cyan"/>
        </w:rPr>
        <w:t xml:space="preserve">shown to </w:t>
      </w:r>
      <w:r w:rsidRPr="00970422">
        <w:rPr>
          <w:rStyle w:val="Emphasis"/>
          <w:highlight w:val="cyan"/>
        </w:rPr>
        <w:t>reduce overconfidence</w:t>
      </w:r>
      <w:r w:rsidRPr="00970422">
        <w:rPr>
          <w:rStyle w:val="StyleUnderline"/>
        </w:rPr>
        <w:t xml:space="preserve"> in predicting personality attributes (42), </w:t>
      </w:r>
      <w:r w:rsidRPr="00970422">
        <w:rPr>
          <w:rStyle w:val="StyleUnderline"/>
          <w:highlight w:val="cyan"/>
        </w:rPr>
        <w:t xml:space="preserve">reduced </w:t>
      </w:r>
      <w:r w:rsidRPr="00970422">
        <w:rPr>
          <w:rStyle w:val="Emphasis"/>
          <w:highlight w:val="cyan"/>
        </w:rPr>
        <w:t>overattribution</w:t>
      </w:r>
      <w:r w:rsidRPr="00970422">
        <w:rPr>
          <w:rStyle w:val="Emphasis"/>
        </w:rPr>
        <w:t xml:space="preserve"> bias</w:t>
      </w:r>
      <w:r w:rsidRPr="00970422">
        <w:rPr>
          <w:rStyle w:val="StyleUnderline"/>
        </w:rPr>
        <w:t xml:space="preserve"> (43), </w:t>
      </w:r>
      <w:r w:rsidRPr="00970422">
        <w:rPr>
          <w:rStyle w:val="StyleUnderline"/>
          <w:highlight w:val="cyan"/>
        </w:rPr>
        <w:t>deeper</w:t>
      </w:r>
      <w:r w:rsidRPr="00970422">
        <w:rPr>
          <w:rStyle w:val="StyleUnderline"/>
        </w:rPr>
        <w:t xml:space="preserve"> </w:t>
      </w:r>
      <w:r w:rsidRPr="00970422">
        <w:rPr>
          <w:rStyle w:val="Emphasis"/>
        </w:rPr>
        <w:t xml:space="preserve">information </w:t>
      </w:r>
      <w:r w:rsidRPr="00970422">
        <w:rPr>
          <w:rStyle w:val="Emphasis"/>
          <w:highlight w:val="cyan"/>
        </w:rPr>
        <w:t>processing</w:t>
      </w:r>
      <w:r w:rsidRPr="00970422">
        <w:rPr>
          <w:rStyle w:val="StyleUnderline"/>
        </w:rPr>
        <w:t xml:space="preserve"> (44), </w:t>
      </w:r>
      <w:r w:rsidRPr="00970422">
        <w:rPr>
          <w:rStyle w:val="StyleUnderline"/>
          <w:highlight w:val="cyan"/>
        </w:rPr>
        <w:t xml:space="preserve">and better </w:t>
      </w:r>
      <w:r w:rsidRPr="00970422">
        <w:rPr>
          <w:rStyle w:val="Emphasis"/>
          <w:highlight w:val="cyan"/>
        </w:rPr>
        <w:t>awareness</w:t>
      </w:r>
      <w:r w:rsidRPr="00970422">
        <w:rPr>
          <w:rStyle w:val="StyleUnderline"/>
        </w:rPr>
        <w:t xml:space="preserve"> of the informational determinants of one’s choices (45).</w:t>
      </w:r>
      <w:r w:rsidRPr="00970422">
        <w:rPr>
          <w:sz w:val="16"/>
        </w:rPr>
        <w:t xml:space="preserve"> As Arkes and Kajdasz (46) have already noted about a preliminary summary of our findings presented to the </w:t>
      </w:r>
      <w:r w:rsidRPr="00970422">
        <w:rPr>
          <w:rStyle w:val="Emphasis"/>
        </w:rPr>
        <w:t>N</w:t>
      </w:r>
      <w:r w:rsidRPr="00970422">
        <w:rPr>
          <w:rStyle w:val="StyleUnderline"/>
        </w:rPr>
        <w:t xml:space="preserve">ational </w:t>
      </w:r>
      <w:r w:rsidRPr="00970422">
        <w:rPr>
          <w:rStyle w:val="Emphasis"/>
        </w:rPr>
        <w:t>R</w:t>
      </w:r>
      <w:r w:rsidRPr="00970422">
        <w:rPr>
          <w:rStyle w:val="StyleUnderline"/>
        </w:rPr>
        <w:t xml:space="preserve">esearch </w:t>
      </w:r>
      <w:r w:rsidRPr="00970422">
        <w:rPr>
          <w:rStyle w:val="Emphasis"/>
        </w:rPr>
        <w:t>C</w:t>
      </w:r>
      <w:r w:rsidRPr="00970422">
        <w:rPr>
          <w:rStyle w:val="StyleUnderline"/>
        </w:rPr>
        <w:t xml:space="preserve">ouncil </w:t>
      </w:r>
      <w:r w:rsidRPr="00970422">
        <w:rPr>
          <w:rStyle w:val="Emphasis"/>
        </w:rPr>
        <w:t>C</w:t>
      </w:r>
      <w:r w:rsidRPr="00970422">
        <w:rPr>
          <w:rStyle w:val="StyleUnderline"/>
        </w:rPr>
        <w:t xml:space="preserve">ommittee on </w:t>
      </w:r>
      <w:r w:rsidRPr="00970422">
        <w:rPr>
          <w:rStyle w:val="Emphasis"/>
        </w:rPr>
        <w:t>B</w:t>
      </w:r>
      <w:r w:rsidRPr="00970422">
        <w:rPr>
          <w:rStyle w:val="StyleUnderline"/>
        </w:rPr>
        <w:t xml:space="preserve">ehavioral and </w:t>
      </w:r>
      <w:r w:rsidRPr="00970422">
        <w:rPr>
          <w:rStyle w:val="Emphasis"/>
        </w:rPr>
        <w:t>S</w:t>
      </w:r>
      <w:r w:rsidRPr="00970422">
        <w:rPr>
          <w:rStyle w:val="StyleUnderline"/>
        </w:rPr>
        <w:t xml:space="preserve">ocial </w:t>
      </w:r>
      <w:r w:rsidRPr="00970422">
        <w:rPr>
          <w:rStyle w:val="Emphasis"/>
        </w:rPr>
        <w:t>S</w:t>
      </w:r>
      <w:r w:rsidRPr="00970422">
        <w:rPr>
          <w:rStyle w:val="StyleUnderline"/>
        </w:rPr>
        <w:t xml:space="preserve">cience </w:t>
      </w:r>
      <w:r w:rsidRPr="00970422">
        <w:rPr>
          <w:rStyle w:val="Emphasis"/>
        </w:rPr>
        <w:t>R</w:t>
      </w:r>
      <w:r w:rsidRPr="00970422">
        <w:rPr>
          <w:rStyle w:val="StyleUnderline"/>
        </w:rPr>
        <w:t xml:space="preserve">esearch to </w:t>
      </w:r>
      <w:r w:rsidRPr="00970422">
        <w:rPr>
          <w:rStyle w:val="Emphasis"/>
        </w:rPr>
        <w:t>I</w:t>
      </w:r>
      <w:r w:rsidRPr="00970422">
        <w:rPr>
          <w:rStyle w:val="StyleUnderline"/>
        </w:rPr>
        <w:t xml:space="preserve">mprove </w:t>
      </w:r>
      <w:r w:rsidRPr="00970422">
        <w:rPr>
          <w:rStyle w:val="Emphasis"/>
        </w:rPr>
        <w:t>I</w:t>
      </w:r>
      <w:r w:rsidRPr="00970422">
        <w:rPr>
          <w:rStyle w:val="StyleUnderline"/>
        </w:rPr>
        <w:t xml:space="preserve">ntelligence </w:t>
      </w:r>
      <w:r w:rsidRPr="00970422">
        <w:rPr>
          <w:rStyle w:val="Emphasis"/>
        </w:rPr>
        <w:t>A</w:t>
      </w:r>
      <w:r w:rsidRPr="00970422">
        <w:rPr>
          <w:rStyle w:val="StyleUnderline"/>
        </w:rPr>
        <w:t xml:space="preserve">nalysis for </w:t>
      </w:r>
      <w:r w:rsidRPr="00970422">
        <w:rPr>
          <w:rStyle w:val="Emphasis"/>
        </w:rPr>
        <w:t>N</w:t>
      </w:r>
      <w:r w:rsidRPr="00970422">
        <w:rPr>
          <w:rStyle w:val="StyleUnderline"/>
        </w:rPr>
        <w:t xml:space="preserve">ational </w:t>
      </w:r>
      <w:r w:rsidRPr="00970422">
        <w:rPr>
          <w:rStyle w:val="Emphasis"/>
        </w:rPr>
        <w:t>S</w:t>
      </w:r>
      <w:r w:rsidRPr="00970422">
        <w:rPr>
          <w:rStyle w:val="StyleUnderline"/>
        </w:rPr>
        <w:t>ecurity,</w:t>
      </w:r>
      <w:r w:rsidRPr="00970422">
        <w:rPr>
          <w:sz w:val="16"/>
        </w:rPr>
        <w:t xml:space="preserve"> </w:t>
      </w:r>
      <w:r w:rsidRPr="00970422">
        <w:rPr>
          <w:rStyle w:val="StyleUnderline"/>
          <w:highlight w:val="cyan"/>
        </w:rPr>
        <w:t>the</w:t>
      </w:r>
      <w:r w:rsidRPr="00970422">
        <w:rPr>
          <w:rStyle w:val="StyleUnderline"/>
        </w:rPr>
        <w:t xml:space="preserve"> </w:t>
      </w:r>
      <w:r w:rsidRPr="00970422">
        <w:rPr>
          <w:rStyle w:val="Emphasis"/>
        </w:rPr>
        <w:t xml:space="preserve">strategic </w:t>
      </w:r>
      <w:r w:rsidRPr="00970422">
        <w:rPr>
          <w:rStyle w:val="Emphasis"/>
          <w:highlight w:val="cyan"/>
        </w:rPr>
        <w:t>analysts</w:t>
      </w:r>
      <w:r w:rsidRPr="00970422">
        <w:rPr>
          <w:rStyle w:val="StyleUnderline"/>
        </w:rPr>
        <w:t xml:space="preserve"> who made the forecasts studied here </w:t>
      </w:r>
      <w:r w:rsidRPr="00970422">
        <w:rPr>
          <w:rStyle w:val="StyleUnderline"/>
          <w:highlight w:val="cyan"/>
        </w:rPr>
        <w:t>had</w:t>
      </w:r>
      <w:r w:rsidRPr="00970422">
        <w:rPr>
          <w:rStyle w:val="StyleUnderline"/>
        </w:rPr>
        <w:t xml:space="preserve"> much </w:t>
      </w:r>
      <w:r w:rsidRPr="00970422">
        <w:rPr>
          <w:rStyle w:val="StyleUnderline"/>
          <w:highlight w:val="cyan"/>
        </w:rPr>
        <w:t xml:space="preserve">more </w:t>
      </w:r>
      <w:r w:rsidRPr="00970422">
        <w:rPr>
          <w:rStyle w:val="Emphasis"/>
          <w:highlight w:val="cyan"/>
        </w:rPr>
        <w:t>severe</w:t>
      </w:r>
      <w:r w:rsidRPr="00970422">
        <w:rPr>
          <w:rStyle w:val="Emphasis"/>
        </w:rPr>
        <w:t xml:space="preserve"> accountability </w:t>
      </w:r>
      <w:r w:rsidRPr="00970422">
        <w:rPr>
          <w:rStyle w:val="Emphasis"/>
          <w:highlight w:val="cyan"/>
        </w:rPr>
        <w:t>pressures</w:t>
      </w:r>
      <w:r w:rsidRPr="00970422">
        <w:rPr>
          <w:rStyle w:val="StyleUnderline"/>
        </w:rPr>
        <w:t xml:space="preserve"> than experts in Tetlock’s (17) study and in other academic research. </w:t>
      </w:r>
      <w:r w:rsidRPr="00970422">
        <w:rPr>
          <w:rStyle w:val="Emphasis"/>
        </w:rPr>
        <w:t>Experts</w:t>
      </w:r>
      <w:r w:rsidRPr="00970422">
        <w:rPr>
          <w:rStyle w:val="StyleUnderline"/>
        </w:rPr>
        <w:t xml:space="preserve"> in such studies know that their forecasts will be </w:t>
      </w:r>
      <w:r w:rsidRPr="00970422">
        <w:rPr>
          <w:rStyle w:val="Emphasis"/>
        </w:rPr>
        <w:t>anonymously analyzed</w:t>
      </w:r>
      <w:r w:rsidRPr="00970422">
        <w:rPr>
          <w:rStyle w:val="StyleUnderline"/>
        </w:rPr>
        <w:t xml:space="preserve"> in the aggregate. In contrast, </w:t>
      </w:r>
      <w:r w:rsidRPr="00970422">
        <w:rPr>
          <w:rStyle w:val="StyleUnderline"/>
          <w:highlight w:val="cyan"/>
        </w:rPr>
        <w:t xml:space="preserve">analysts are </w:t>
      </w:r>
      <w:r w:rsidRPr="00970422">
        <w:rPr>
          <w:rStyle w:val="Emphasis"/>
          <w:highlight w:val="cyan"/>
        </w:rPr>
        <w:t>personally accountable</w:t>
      </w:r>
      <w:r w:rsidRPr="00970422">
        <w:rPr>
          <w:rStyle w:val="StyleUnderline"/>
        </w:rPr>
        <w:t xml:space="preserve"> to multiple, skeptical audiences</w:t>
      </w:r>
      <w:r w:rsidRPr="00970422">
        <w:rPr>
          <w:sz w:val="16"/>
        </w:rPr>
        <w:t>. They have to be able to defend their assessments to their managers. Together with those managers, they need to be able to speak truth to power. Analysts are acutely aware of the multiple costs of getting it wrong, especially on the most important issues. The flipside of accountability pressure is feedback, which may also benefit accuracy. Given that analysts assessments must be vetted by managers and may receive input from peers, they may also benefit from the underlying team process, as has recently been verified in a controlled geopolitical forecasting tournament (47).</w:t>
      </w:r>
    </w:p>
    <w:p w14:paraId="78230EF7" w14:textId="77777777" w:rsidR="00773320" w:rsidRPr="00970422" w:rsidRDefault="00773320" w:rsidP="00773320"/>
    <w:p w14:paraId="0C819C35" w14:textId="0D5CB9CB" w:rsidR="008423FD" w:rsidRPr="00970422" w:rsidRDefault="008423FD" w:rsidP="008423FD">
      <w:pPr>
        <w:pStyle w:val="Heading4"/>
        <w:rPr>
          <w:rFonts w:cs="Arial"/>
        </w:rPr>
      </w:pPr>
      <w:r w:rsidRPr="00970422">
        <w:rPr>
          <w:rFonts w:cs="Arial"/>
        </w:rPr>
        <w:t xml:space="preserve">Our authors have self-interest </w:t>
      </w:r>
      <w:r w:rsidRPr="00970422">
        <w:rPr>
          <w:rFonts w:cs="Arial"/>
          <w:u w:val="single"/>
        </w:rPr>
        <w:t>against</w:t>
      </w:r>
      <w:r w:rsidRPr="00970422">
        <w:rPr>
          <w:rFonts w:cs="Arial"/>
        </w:rPr>
        <w:t xml:space="preserve"> data inflation.</w:t>
      </w:r>
    </w:p>
    <w:p w14:paraId="6AF524D1" w14:textId="001A4C7D" w:rsidR="008423FD" w:rsidRPr="00970422" w:rsidRDefault="00633388" w:rsidP="00633388">
      <w:r w:rsidRPr="00970422">
        <w:t xml:space="preserve">Earl C. </w:t>
      </w:r>
      <w:r w:rsidR="008423FD" w:rsidRPr="00970422">
        <w:rPr>
          <w:rStyle w:val="Style13ptBold"/>
        </w:rPr>
        <w:t>Ravenal 9</w:t>
      </w:r>
      <w:r w:rsidRPr="00970422">
        <w:t xml:space="preserve">. </w:t>
      </w:r>
      <w:r w:rsidR="008423FD" w:rsidRPr="00970422">
        <w:t>Distinguished Senior Fellow in Foreign Policy Studies at the Cato Institute</w:t>
      </w:r>
      <w:r w:rsidRPr="00970422">
        <w:t>. P</w:t>
      </w:r>
      <w:r w:rsidR="008423FD" w:rsidRPr="00970422">
        <w:t>rofessor emeritus of the Georgetown University School of Foreign Service, “What's Empire Got to Do with It? The Derivation of America's Foreign Policy.” Critical Review: An Interdisciplinary Journal of Politics and Society 21.1 (2009) 21-75</w:t>
      </w:r>
    </w:p>
    <w:p w14:paraId="59924349" w14:textId="77777777" w:rsidR="008423FD" w:rsidRPr="00970422" w:rsidRDefault="008423FD" w:rsidP="008423FD">
      <w:pPr>
        <w:rPr>
          <w:sz w:val="16"/>
          <w:szCs w:val="16"/>
        </w:rPr>
      </w:pPr>
      <w:r w:rsidRPr="00970422">
        <w:rPr>
          <w:rStyle w:val="StyleUnderline"/>
          <w:highlight w:val="cyan"/>
        </w:rPr>
        <w:t>The</w:t>
      </w:r>
      <w:r w:rsidRPr="00970422">
        <w:rPr>
          <w:sz w:val="16"/>
          <w:szCs w:val="16"/>
        </w:rPr>
        <w:t xml:space="preserve"> underlying </w:t>
      </w:r>
      <w:r w:rsidRPr="00970422">
        <w:rPr>
          <w:rStyle w:val="StyleUnderline"/>
          <w:highlight w:val="cyan"/>
        </w:rPr>
        <w:t>notion of</w:t>
      </w:r>
      <w:r w:rsidRPr="00970422">
        <w:rPr>
          <w:sz w:val="16"/>
          <w:szCs w:val="16"/>
        </w:rPr>
        <w:t xml:space="preserve"> “the </w:t>
      </w:r>
      <w:r w:rsidRPr="00970422">
        <w:rPr>
          <w:rStyle w:val="StyleUnderline"/>
          <w:highlight w:val="cyan"/>
        </w:rPr>
        <w:t>security bureaucracies . . . looking for new enemies</w:t>
      </w:r>
      <w:r w:rsidRPr="00970422">
        <w:rPr>
          <w:sz w:val="16"/>
          <w:szCs w:val="16"/>
        </w:rPr>
        <w:t xml:space="preserve">” </w:t>
      </w:r>
      <w:r w:rsidRPr="00970422">
        <w:rPr>
          <w:rStyle w:val="StyleUnderline"/>
          <w:highlight w:val="cyan"/>
        </w:rPr>
        <w:t>is</w:t>
      </w:r>
      <w:r w:rsidRPr="00970422">
        <w:rPr>
          <w:sz w:val="16"/>
          <w:szCs w:val="16"/>
        </w:rPr>
        <w:t xml:space="preserve"> a </w:t>
      </w:r>
      <w:r w:rsidRPr="00970422">
        <w:rPr>
          <w:rStyle w:val="Emphasis"/>
          <w:highlight w:val="cyan"/>
        </w:rPr>
        <w:t>threadbare</w:t>
      </w:r>
      <w:r w:rsidRPr="00970422">
        <w:rPr>
          <w:sz w:val="16"/>
          <w:szCs w:val="16"/>
        </w:rPr>
        <w:t xml:space="preserve"> concept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970422">
        <w:rPr>
          <w:rStyle w:val="StyleUnderline"/>
          <w:highlight w:val="cyan"/>
        </w:rPr>
        <w:t>What is missing from</w:t>
      </w:r>
      <w:r w:rsidRPr="00970422">
        <w:rPr>
          <w:sz w:val="16"/>
          <w:szCs w:val="16"/>
        </w:rPr>
        <w:t xml:space="preserve"> most analysts’ </w:t>
      </w:r>
      <w:r w:rsidRPr="00970422">
        <w:rPr>
          <w:rStyle w:val="StyleUnderline"/>
          <w:highlight w:val="cyan"/>
        </w:rPr>
        <w:t>claims of “threat inflation,”</w:t>
      </w:r>
      <w:r w:rsidRPr="00970422">
        <w:rPr>
          <w:sz w:val="16"/>
          <w:szCs w:val="16"/>
        </w:rPr>
        <w:t xml:space="preserve"> however, </w:t>
      </w:r>
      <w:r w:rsidRPr="00970422">
        <w:rPr>
          <w:rStyle w:val="StyleUnderline"/>
          <w:highlight w:val="cyan"/>
        </w:rPr>
        <w:t xml:space="preserve">is </w:t>
      </w:r>
      <w:r w:rsidRPr="00970422">
        <w:rPr>
          <w:rStyle w:val="Emphasis"/>
          <w:highlight w:val="cyan"/>
        </w:rPr>
        <w:t>a convincing theory of why</w:t>
      </w:r>
      <w:r w:rsidRPr="00970422">
        <w:rPr>
          <w:sz w:val="16"/>
          <w:szCs w:val="16"/>
        </w:rPr>
        <w:t xml:space="preserve">, say, the American government significantly (not merely in excusable rhetoric) might magnify and even invent threats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vested interests, such as the law enforcement bureaucracies . . . routinely </w:t>
      </w:r>
      <w:r w:rsidRPr="00970422">
        <w:rPr>
          <w:sz w:val="16"/>
          <w:szCs w:val="16"/>
        </w:rPr>
        <w:lastRenderedPageBreak/>
        <w:t>take advantage of “crises”to satisfy parochial desires. Similarly, many corporations use crises to get pet projects— a.k.a. pork—funded by the government. And national security crises, because of people’s fears, are especially ripe opportunities to grab largesse. (Ibid., 182) Thus, “bureaucratic-politics” theory, which once made several reputa- tions (such as those of Richard Neustadt, Morton Halperin, and Graham Allison) in defense-intellectual circles, and spawned an entire sub-industry within the field of international relations,5 is put into the service of dismissing putative security threats as imaginary. So, too, can a surprisingly cognate theory, “public choice,”6 which can be considered the right-wing analog of the “bureaucratic-politics” model, and is a preferred interpretation of governmental decision- making among libertarian observers. As Eland (2004, 203) summarizes: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theorists state) give rise to “expectations” of performance. My point is that virtually every governmental role, and especially</w:t>
      </w:r>
      <w:r w:rsidRPr="00970422">
        <w:rPr>
          <w:b/>
          <w:u w:val="single"/>
        </w:rPr>
        <w:t xml:space="preserve"> </w:t>
      </w:r>
      <w:r w:rsidRPr="00970422">
        <w:rPr>
          <w:rStyle w:val="StyleUnderline"/>
          <w:highlight w:val="cyan"/>
        </w:rPr>
        <w:t>national-security roles</w:t>
      </w:r>
      <w:r w:rsidRPr="00970422">
        <w:rPr>
          <w:sz w:val="16"/>
          <w:szCs w:val="16"/>
        </w:rPr>
        <w:t xml:space="preserve">, and particularly the roles of the uniformed military, </w:t>
      </w:r>
      <w:r w:rsidRPr="00970422">
        <w:rPr>
          <w:rStyle w:val="StyleUnderline"/>
          <w:highlight w:val="cyan"/>
        </w:rPr>
        <w:t>embody</w:t>
      </w:r>
      <w:r w:rsidRPr="00970422">
        <w:rPr>
          <w:sz w:val="16"/>
          <w:szCs w:val="16"/>
        </w:rPr>
        <w:t xml:space="preserve"> expectations of devotion to the “national interest”; rational- ity in the derivation of policy at every functional level; and </w:t>
      </w:r>
      <w:r w:rsidRPr="00970422">
        <w:rPr>
          <w:rStyle w:val="Emphasis"/>
          <w:highlight w:val="cyan"/>
        </w:rPr>
        <w:t>objectivity</w:t>
      </w:r>
      <w:r w:rsidRPr="00970422">
        <w:rPr>
          <w:rStyle w:val="StyleUnderline"/>
          <w:highlight w:val="cyan"/>
        </w:rPr>
        <w:t xml:space="preserve"> in the treatment of</w:t>
      </w:r>
      <w:r w:rsidRPr="00970422">
        <w:rPr>
          <w:sz w:val="16"/>
          <w:szCs w:val="16"/>
        </w:rPr>
        <w:t xml:space="preserve"> parameters, especially external parameters such as </w:t>
      </w:r>
      <w:r w:rsidRPr="00970422">
        <w:rPr>
          <w:rStyle w:val="StyleUnderline"/>
          <w:highlight w:val="cyan"/>
        </w:rPr>
        <w:t>“threats” and the power and capabilities of other nations</w:t>
      </w:r>
      <w:r w:rsidRPr="00970422">
        <w:rPr>
          <w:sz w:val="16"/>
          <w:szCs w:val="16"/>
        </w:rPr>
        <w:t xml:space="preserve">. Sub-rational models (such as “public choice”) fail to take into account even a partial dedication to the “national” interest (or even the possibility that the national interest may be honestly misconceived in more paro- chial terms). In contrast, an official’s role connects the individual to the (state-level) process, and moderates the (perhaps otherwise) self-seeking impulses of the individual. Role-derived </w:t>
      </w:r>
      <w:r w:rsidRPr="00970422">
        <w:rPr>
          <w:rStyle w:val="StyleUnderline"/>
          <w:highlight w:val="cyan"/>
        </w:rPr>
        <w:t>behavior tends to be formalized</w:t>
      </w:r>
      <w:r w:rsidRPr="00970422">
        <w:rPr>
          <w:sz w:val="16"/>
          <w:szCs w:val="16"/>
        </w:rPr>
        <w:t xml:space="preserve"> and codified; relatively </w:t>
      </w:r>
      <w:r w:rsidRPr="00970422">
        <w:rPr>
          <w:rStyle w:val="Emphasis"/>
          <w:highlight w:val="cyan"/>
        </w:rPr>
        <w:t>transparent</w:t>
      </w:r>
      <w:r w:rsidRPr="00970422">
        <w:rPr>
          <w:rStyle w:val="StyleUnderline"/>
          <w:highlight w:val="cyan"/>
        </w:rPr>
        <w:t xml:space="preserve"> and</w:t>
      </w:r>
      <w:r w:rsidRPr="00970422">
        <w:rPr>
          <w:sz w:val="16"/>
          <w:szCs w:val="16"/>
        </w:rPr>
        <w:t xml:space="preserve"> at least </w:t>
      </w:r>
      <w:r w:rsidRPr="00970422">
        <w:rPr>
          <w:rStyle w:val="Emphasis"/>
          <w:highlight w:val="cyan"/>
        </w:rPr>
        <w:t>peer-reviewed</w:t>
      </w:r>
      <w:r w:rsidRPr="00970422">
        <w:rPr>
          <w:sz w:val="16"/>
          <w:szCs w:val="16"/>
        </w:rPr>
        <w:t xml:space="preserve">,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 My own direct observation suggests that </w:t>
      </w:r>
      <w:r w:rsidRPr="00970422">
        <w:rPr>
          <w:b/>
          <w:highlight w:val="cyan"/>
          <w:u w:val="single"/>
        </w:rPr>
        <w:t>defense decision-makers</w:t>
      </w:r>
      <w:r w:rsidRPr="00970422">
        <w:rPr>
          <w:sz w:val="16"/>
          <w:szCs w:val="16"/>
          <w:highlight w:val="cyan"/>
        </w:rPr>
        <w:t xml:space="preserve"> </w:t>
      </w:r>
      <w:r w:rsidRPr="00970422">
        <w:rPr>
          <w:sz w:val="16"/>
          <w:szCs w:val="16"/>
        </w:rPr>
        <w:t xml:space="preserve">attempt to </w:t>
      </w:r>
      <w:r w:rsidRPr="00970422">
        <w:rPr>
          <w:b/>
          <w:highlight w:val="cyan"/>
          <w:u w:val="single"/>
        </w:rPr>
        <w:t>“frame”</w:t>
      </w:r>
      <w:r w:rsidRPr="00970422">
        <w:rPr>
          <w:sz w:val="16"/>
          <w:szCs w:val="16"/>
        </w:rPr>
        <w:t xml:space="preserve"> the structure of the </w:t>
      </w:r>
      <w:r w:rsidRPr="00970422">
        <w:rPr>
          <w:b/>
          <w:highlight w:val="cyan"/>
          <w:u w:val="single"/>
        </w:rPr>
        <w:t>problems</w:t>
      </w:r>
      <w:r w:rsidRPr="00970422">
        <w:rPr>
          <w:sz w:val="16"/>
          <w:szCs w:val="16"/>
        </w:rPr>
        <w:t xml:space="preserve"> that they try to solve </w:t>
      </w:r>
      <w:r w:rsidRPr="00970422">
        <w:rPr>
          <w:b/>
          <w:highlight w:val="cyan"/>
          <w:u w:val="single"/>
        </w:rPr>
        <w:t xml:space="preserve">on the basis of the </w:t>
      </w:r>
      <w:r w:rsidRPr="00970422">
        <w:rPr>
          <w:rStyle w:val="Emphasis"/>
          <w:highlight w:val="cyan"/>
        </w:rPr>
        <w:t>most accurate intelligence</w:t>
      </w:r>
      <w:r w:rsidRPr="00970422">
        <w:rPr>
          <w:sz w:val="16"/>
          <w:szCs w:val="16"/>
        </w:rPr>
        <w:t xml:space="preserve">. </w:t>
      </w:r>
      <w:r w:rsidRPr="00970422">
        <w:rPr>
          <w:b/>
          <w:highlight w:val="cyan"/>
          <w:u w:val="single"/>
        </w:rPr>
        <w:t xml:space="preserve">They </w:t>
      </w:r>
      <w:r w:rsidRPr="00970422">
        <w:rPr>
          <w:rStyle w:val="Emphasis"/>
          <w:highlight w:val="cyan"/>
        </w:rPr>
        <w:t>make it their business to know</w:t>
      </w:r>
      <w:r w:rsidRPr="00970422">
        <w:rPr>
          <w:b/>
          <w:highlight w:val="cyan"/>
          <w:u w:val="single"/>
        </w:rPr>
        <w:t xml:space="preserve"> where</w:t>
      </w:r>
      <w:r w:rsidRPr="00970422">
        <w:rPr>
          <w:sz w:val="16"/>
          <w:szCs w:val="16"/>
        </w:rPr>
        <w:t xml:space="preserve"> the </w:t>
      </w:r>
      <w:r w:rsidRPr="00970422">
        <w:rPr>
          <w:b/>
          <w:highlight w:val="cyan"/>
          <w:u w:val="single"/>
        </w:rPr>
        <w:t>threats come from</w:t>
      </w:r>
      <w:r w:rsidRPr="00970422">
        <w:rPr>
          <w:sz w:val="16"/>
          <w:szCs w:val="16"/>
        </w:rPr>
        <w:t xml:space="preserve">. Thus, </w:t>
      </w:r>
      <w:r w:rsidRPr="00970422">
        <w:rPr>
          <w:b/>
          <w:highlight w:val="cyan"/>
          <w:u w:val="single"/>
        </w:rPr>
        <w:t xml:space="preserve">threats </w:t>
      </w:r>
      <w:r w:rsidRPr="00970422">
        <w:rPr>
          <w:rStyle w:val="Emphasis"/>
          <w:highlight w:val="cyan"/>
        </w:rPr>
        <w:t>are not “socially constructed</w:t>
      </w:r>
      <w:r w:rsidRPr="00970422">
        <w:rPr>
          <w:sz w:val="16"/>
          <w:szCs w:val="16"/>
        </w:rPr>
        <w:t xml:space="preserve">” (even though, of course, some values are).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 </w:t>
      </w:r>
      <w:r w:rsidRPr="00970422">
        <w:rPr>
          <w:rStyle w:val="Emphasis"/>
          <w:highlight w:val="cyan"/>
        </w:rPr>
        <w:t>People are fired for presenting skewed analysis</w:t>
      </w:r>
      <w:r w:rsidRPr="00970422">
        <w:rPr>
          <w:sz w:val="16"/>
          <w:szCs w:val="16"/>
        </w:rPr>
        <w:t xml:space="preserve"> and for making bad predictions. This is </w:t>
      </w:r>
      <w:r w:rsidRPr="00970422">
        <w:rPr>
          <w:b/>
          <w:highlight w:val="cyan"/>
          <w:u w:val="single"/>
        </w:rPr>
        <w:t xml:space="preserve">because something important is </w:t>
      </w:r>
      <w:r w:rsidRPr="00970422">
        <w:rPr>
          <w:b/>
          <w:highlight w:val="cyan"/>
          <w:u w:val="single"/>
        </w:rPr>
        <w:lastRenderedPageBreak/>
        <w:t>riding on the</w:t>
      </w:r>
      <w:r w:rsidRPr="00970422">
        <w:rPr>
          <w:sz w:val="16"/>
          <w:szCs w:val="16"/>
        </w:rPr>
        <w:t xml:space="preserve"> causal analysis and the contingent </w:t>
      </w:r>
      <w:r w:rsidRPr="00970422">
        <w:rPr>
          <w:b/>
          <w:highlight w:val="cyan"/>
          <w:u w:val="single"/>
        </w:rPr>
        <w:t>prediction</w:t>
      </w:r>
      <w:r w:rsidRPr="00970422">
        <w:rPr>
          <w:b/>
          <w:u w:val="single"/>
        </w:rPr>
        <w:t xml:space="preserve">. </w:t>
      </w:r>
      <w:r w:rsidRPr="00970422">
        <w:rPr>
          <w:sz w:val="16"/>
          <w:szCs w:val="16"/>
        </w:rPr>
        <w:t>For these reasons, “public choice” does not have the “feel” of reality to many critics who have participated in the structure of defense decision-making. In that structure, obvious, and even not-so-obvious,</w:t>
      </w:r>
      <w:r w:rsidRPr="00970422">
        <w:rPr>
          <w:rStyle w:val="StyleUnderline"/>
          <w:highlight w:val="cyan"/>
        </w:rPr>
        <w:t>“</w:t>
      </w:r>
      <w:r w:rsidRPr="00970422">
        <w:rPr>
          <w:b/>
          <w:highlight w:val="cyan"/>
          <w:u w:val="single"/>
        </w:rPr>
        <w:t>rent-seeking” would</w:t>
      </w:r>
      <w:r w:rsidRPr="00970422">
        <w:rPr>
          <w:sz w:val="16"/>
          <w:szCs w:val="16"/>
        </w:rPr>
        <w:t xml:space="preserve"> not only be shameful; it would </w:t>
      </w:r>
      <w:r w:rsidRPr="00970422">
        <w:rPr>
          <w:b/>
          <w:highlight w:val="cyan"/>
          <w:u w:val="single"/>
        </w:rPr>
        <w:t xml:space="preserve">present a </w:t>
      </w:r>
      <w:r w:rsidRPr="00970422">
        <w:rPr>
          <w:rStyle w:val="Emphasis"/>
          <w:highlight w:val="cyan"/>
        </w:rPr>
        <w:t>severe risk of career termination</w:t>
      </w:r>
      <w:r w:rsidRPr="00970422">
        <w:rPr>
          <w:b/>
          <w:u w:val="single"/>
        </w:rPr>
        <w:t>.</w:t>
      </w:r>
      <w:r w:rsidRPr="00970422">
        <w:rPr>
          <w:sz w:val="16"/>
          <w:szCs w:val="16"/>
        </w:rPr>
        <w:t xml:space="preserve"> And, as mentioned, the defense bureaucracy is 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14:paraId="54D407CB" w14:textId="77777777" w:rsidR="00970422" w:rsidRPr="00970422" w:rsidRDefault="00970422" w:rsidP="00970422">
      <w:pPr>
        <w:pStyle w:val="Heading4"/>
        <w:rPr>
          <w:rFonts w:cs="Arial"/>
        </w:rPr>
      </w:pPr>
      <w:r w:rsidRPr="00970422">
        <w:rPr>
          <w:rFonts w:cs="Arial"/>
        </w:rPr>
        <w:t xml:space="preserve">Policymakers are </w:t>
      </w:r>
      <w:r w:rsidRPr="00970422">
        <w:rPr>
          <w:rFonts w:cs="Arial"/>
          <w:u w:val="single"/>
        </w:rPr>
        <w:t>open-minded</w:t>
      </w:r>
      <w:r w:rsidRPr="00970422">
        <w:rPr>
          <w:rFonts w:cs="Arial"/>
        </w:rPr>
        <w:t xml:space="preserve">, diverse, and pragmatic. </w:t>
      </w:r>
      <w:r w:rsidRPr="00970422">
        <w:rPr>
          <w:rFonts w:cs="Arial"/>
          <w:u w:val="single"/>
        </w:rPr>
        <w:t>Professionalism</w:t>
      </w:r>
      <w:r w:rsidRPr="00970422">
        <w:rPr>
          <w:rFonts w:cs="Arial"/>
        </w:rPr>
        <w:t xml:space="preserve"> in American foreign policy is </w:t>
      </w:r>
      <w:r w:rsidRPr="00970422">
        <w:rPr>
          <w:rFonts w:cs="Arial"/>
          <w:u w:val="single"/>
        </w:rPr>
        <w:t>good</w:t>
      </w:r>
      <w:r w:rsidRPr="00970422">
        <w:rPr>
          <w:rFonts w:cs="Arial"/>
        </w:rPr>
        <w:t xml:space="preserve">---Trump proves the alternative is </w:t>
      </w:r>
      <w:r w:rsidRPr="00970422">
        <w:rPr>
          <w:rFonts w:cs="Arial"/>
          <w:u w:val="single"/>
        </w:rPr>
        <w:t>worse</w:t>
      </w:r>
      <w:r w:rsidRPr="00970422">
        <w:rPr>
          <w:rFonts w:cs="Arial"/>
        </w:rPr>
        <w:t xml:space="preserve">. </w:t>
      </w:r>
    </w:p>
    <w:p w14:paraId="653BD6E1" w14:textId="77777777" w:rsidR="00970422" w:rsidRPr="00970422" w:rsidRDefault="00970422" w:rsidP="00970422">
      <w:r w:rsidRPr="00970422">
        <w:t xml:space="preserve">Hal </w:t>
      </w:r>
      <w:r w:rsidRPr="00970422">
        <w:rPr>
          <w:rStyle w:val="Style13ptBold"/>
        </w:rPr>
        <w:t>Brands et al. 20</w:t>
      </w:r>
      <w:r w:rsidRPr="00970422">
        <w:t>. Hal Brands, the Henry A. Kissinger Distinguished Professor of Global Affairs at the Johns Hopkins School of Advanced International Studies and a scholar at the American Enterprise Institute, served as Special Assistant to the Secretary of Defense in 2015-2016. Peter Feaver, Professor of Political Science and Public Policy at Duke University served as special adviser for strategic planning and institutional reform at the National Security Council staff in 2005-2007 and as director for defense policy and arms control in 1993-1994. William Inboden, William Powers, Jr., Executive Director of the Clements Center for National Security and an Associate Professor at the LBJ School of Public Affairs at the University of Texas at Austin, served at the State Department in 2002-2005 and as senior director for strategic planning on the National Security Council staff in 2005-2007. "In Defense of the Blob". https://www.foreignaffairs.com/articles/united-states/2020-04-29/defense-blob</w:t>
      </w:r>
    </w:p>
    <w:p w14:paraId="43AF514D" w14:textId="77777777" w:rsidR="00970422" w:rsidRPr="00970422" w:rsidRDefault="00970422" w:rsidP="00970422">
      <w:pPr>
        <w:rPr>
          <w:b/>
          <w:bCs/>
          <w:i/>
          <w:iCs/>
          <w:sz w:val="14"/>
        </w:rPr>
      </w:pPr>
      <w:r w:rsidRPr="00970422">
        <w:rPr>
          <w:u w:val="single"/>
        </w:rPr>
        <w:t>American foreign policy, they contend, has been controlled by a privileged cabal bent on serving its own interests rather than those of the nation at large; one that protects its turf by shutting out alternative ideas and excluding dissenting voices.</w:t>
      </w:r>
      <w:r w:rsidRPr="00970422">
        <w:rPr>
          <w:sz w:val="14"/>
        </w:rPr>
        <w:t xml:space="preserve"> The result has been three decades of dismal failure, with the United States squandering its post–Cold War advantages and careening from catastrophe to catastrophe. The key to getting things back on track, these critics charge, is to break the grip of the Blob. </w:t>
      </w:r>
      <w:r w:rsidRPr="00970422">
        <w:rPr>
          <w:u w:val="single"/>
        </w:rPr>
        <w:t xml:space="preserve">The only </w:t>
      </w:r>
      <w:r w:rsidRPr="00970422">
        <w:rPr>
          <w:b/>
          <w:bCs/>
          <w:highlight w:val="cyan"/>
          <w:u w:val="single"/>
        </w:rPr>
        <w:t>problem with this argument is</w:t>
      </w:r>
      <w:r w:rsidRPr="00970422">
        <w:rPr>
          <w:b/>
          <w:bCs/>
          <w:u w:val="single"/>
        </w:rPr>
        <w:t xml:space="preserve"> that </w:t>
      </w:r>
      <w:r w:rsidRPr="00970422">
        <w:rPr>
          <w:b/>
          <w:bCs/>
          <w:highlight w:val="cyan"/>
          <w:u w:val="single"/>
        </w:rPr>
        <w:t>every component</w:t>
      </w:r>
      <w:r w:rsidRPr="00970422">
        <w:rPr>
          <w:b/>
          <w:bCs/>
          <w:u w:val="single"/>
        </w:rPr>
        <w:t xml:space="preserve"> of it i</w:t>
      </w:r>
      <w:r w:rsidRPr="00970422">
        <w:rPr>
          <w:b/>
          <w:bCs/>
          <w:highlight w:val="cyan"/>
          <w:u w:val="single"/>
        </w:rPr>
        <w:t>s wrong.</w:t>
      </w:r>
      <w:r w:rsidRPr="00970422">
        <w:rPr>
          <w:highlight w:val="cyan"/>
          <w:u w:val="single"/>
        </w:rPr>
        <w:t xml:space="preserve"> The foreign policy establishment is </w:t>
      </w:r>
      <w:r w:rsidRPr="00970422">
        <w:rPr>
          <w:b/>
          <w:bCs/>
          <w:highlight w:val="cyan"/>
          <w:u w:val="single"/>
        </w:rPr>
        <w:t>not a closed cabal</w:t>
      </w:r>
      <w:r w:rsidRPr="00970422">
        <w:rPr>
          <w:highlight w:val="cyan"/>
          <w:u w:val="single"/>
        </w:rPr>
        <w:t xml:space="preserve">, American statecraft </w:t>
      </w:r>
      <w:r w:rsidRPr="00970422">
        <w:rPr>
          <w:b/>
          <w:bCs/>
          <w:highlight w:val="cyan"/>
          <w:u w:val="single"/>
        </w:rPr>
        <w:t>has not been a giant</w:t>
      </w:r>
      <w:r w:rsidRPr="00970422">
        <w:rPr>
          <w:highlight w:val="cyan"/>
          <w:u w:val="single"/>
        </w:rPr>
        <w:t xml:space="preserve"> </w:t>
      </w:r>
      <w:r w:rsidRPr="00970422">
        <w:rPr>
          <w:b/>
          <w:bCs/>
          <w:highlight w:val="cyan"/>
          <w:u w:val="single"/>
        </w:rPr>
        <w:t>failure</w:t>
      </w:r>
      <w:r w:rsidRPr="00970422">
        <w:rPr>
          <w:highlight w:val="cyan"/>
          <w:u w:val="single"/>
        </w:rPr>
        <w:t xml:space="preserve">, and </w:t>
      </w:r>
      <w:r w:rsidRPr="00970422">
        <w:rPr>
          <w:b/>
          <w:bCs/>
          <w:highlight w:val="cyan"/>
          <w:u w:val="single"/>
        </w:rPr>
        <w:t>scrapping professionalism for amateurism would be a disaster</w:t>
      </w:r>
      <w:r w:rsidRPr="00970422">
        <w:rPr>
          <w:b/>
          <w:bCs/>
          <w:u w:val="single"/>
        </w:rPr>
        <w:t>.</w:t>
      </w:r>
      <w:r w:rsidRPr="00970422">
        <w:rPr>
          <w:u w:val="single"/>
        </w:rPr>
        <w:t xml:space="preserve"> In truth, the foreign policy establishment is an American strength rather than weakness. It is more open-minded and accountable than its critics allow.</w:t>
      </w:r>
      <w:r w:rsidRPr="00970422">
        <w:rPr>
          <w:sz w:val="14"/>
        </w:rPr>
        <w:t xml:space="preserve"> It acts as a storehouse of accumulated professional wisdom, providing intellectual ballast to the ship of state. </w:t>
      </w:r>
      <w:r w:rsidRPr="00970422">
        <w:rPr>
          <w:u w:val="single"/>
        </w:rPr>
        <w:t xml:space="preserve">On balance, the </w:t>
      </w:r>
      <w:r w:rsidRPr="00970422">
        <w:rPr>
          <w:highlight w:val="cyan"/>
          <w:u w:val="single"/>
        </w:rPr>
        <w:t>establishment’s</w:t>
      </w:r>
      <w:r w:rsidRPr="00970422">
        <w:rPr>
          <w:u w:val="single"/>
        </w:rPr>
        <w:t xml:space="preserve"> practical track </w:t>
      </w:r>
      <w:r w:rsidRPr="00970422">
        <w:rPr>
          <w:highlight w:val="cyan"/>
          <w:u w:val="single"/>
        </w:rPr>
        <w:t>record has been impressive, with</w:t>
      </w:r>
      <w:r w:rsidRPr="00970422">
        <w:rPr>
          <w:u w:val="single"/>
        </w:rPr>
        <w:t xml:space="preserve"> some </w:t>
      </w:r>
      <w:r w:rsidRPr="00970422">
        <w:rPr>
          <w:highlight w:val="cyan"/>
          <w:u w:val="single"/>
        </w:rPr>
        <w:t xml:space="preserve">well-known fiascos outweighed by many </w:t>
      </w:r>
      <w:r w:rsidRPr="00970422">
        <w:rPr>
          <w:b/>
          <w:bCs/>
          <w:highlight w:val="cyan"/>
          <w:u w:val="single"/>
        </w:rPr>
        <w:t>quiet successes</w:t>
      </w:r>
      <w:r w:rsidRPr="00970422">
        <w:rPr>
          <w:highlight w:val="cyan"/>
          <w:u w:val="single"/>
        </w:rPr>
        <w:t>.</w:t>
      </w:r>
      <w:r w:rsidRPr="00970422">
        <w:rPr>
          <w:sz w:val="14"/>
        </w:rPr>
        <w:t xml:space="preserve"> And </w:t>
      </w:r>
      <w:r w:rsidRPr="00970422">
        <w:rPr>
          <w:u w:val="single"/>
        </w:rPr>
        <w:t xml:space="preserve">the </w:t>
      </w:r>
      <w:r w:rsidRPr="00970422">
        <w:rPr>
          <w:highlight w:val="cyan"/>
          <w:u w:val="single"/>
        </w:rPr>
        <w:t>current administration’s</w:t>
      </w:r>
      <w:r w:rsidRPr="00970422">
        <w:rPr>
          <w:u w:val="single"/>
        </w:rPr>
        <w:t xml:space="preserve"> foreign policy </w:t>
      </w:r>
      <w:r w:rsidRPr="00970422">
        <w:rPr>
          <w:highlight w:val="cyan"/>
          <w:u w:val="single"/>
        </w:rPr>
        <w:t>blunders</w:t>
      </w:r>
      <w:r w:rsidRPr="00970422">
        <w:rPr>
          <w:sz w:val="14"/>
        </w:rPr>
        <w:t>—including in its response to the current pandemic—</w:t>
      </w:r>
      <w:r w:rsidRPr="00970422">
        <w:rPr>
          <w:b/>
          <w:bCs/>
          <w:highlight w:val="cyan"/>
          <w:u w:val="single"/>
        </w:rPr>
        <w:t>demonstrate what happens when the establishment’s experience and expertise are rejected.</w:t>
      </w:r>
      <w:r w:rsidRPr="00970422">
        <w:rPr>
          <w:b/>
          <w:bCs/>
          <w:u w:val="single"/>
        </w:rPr>
        <w:t xml:space="preserve"> </w:t>
      </w:r>
      <w:r w:rsidRPr="00970422">
        <w:rPr>
          <w:u w:val="single"/>
        </w:rPr>
        <w:t xml:space="preserve">In short, the Blob is not the problem. </w:t>
      </w:r>
      <w:r w:rsidRPr="00970422">
        <w:rPr>
          <w:b/>
          <w:bCs/>
          <w:u w:val="single"/>
        </w:rPr>
        <w:t>It is the solution.</w:t>
      </w:r>
      <w:r w:rsidRPr="00970422">
        <w:rPr>
          <w:b/>
          <w:bCs/>
          <w:i/>
          <w:iCs/>
          <w:sz w:val="14"/>
        </w:rPr>
        <w:t xml:space="preserve"> </w:t>
      </w:r>
      <w:r w:rsidRPr="00970422">
        <w:rPr>
          <w:sz w:val="14"/>
        </w:rPr>
        <w:t xml:space="preserve">A CONTENTIOUS CLUB Blob theorists view the establishment as a club of like-minded elite insiders who control everything, take care of one another, and brush off challenges to conventional wisdom. In reality, the United States actually has a healthy marketplace of foreign policy ideas. </w:t>
      </w:r>
      <w:r w:rsidRPr="00970422">
        <w:rPr>
          <w:highlight w:val="cyan"/>
          <w:u w:val="single"/>
        </w:rPr>
        <w:t>Discussion over</w:t>
      </w:r>
      <w:r w:rsidRPr="00970422">
        <w:rPr>
          <w:u w:val="single"/>
        </w:rPr>
        <w:t xml:space="preserve"> American foreign </w:t>
      </w:r>
      <w:r w:rsidRPr="00970422">
        <w:rPr>
          <w:highlight w:val="cyan"/>
          <w:u w:val="single"/>
        </w:rPr>
        <w:t xml:space="preserve">policy is </w:t>
      </w:r>
      <w:r w:rsidRPr="00970422">
        <w:rPr>
          <w:b/>
          <w:bCs/>
          <w:highlight w:val="cyan"/>
          <w:u w:val="single"/>
        </w:rPr>
        <w:t>loud</w:t>
      </w:r>
      <w:r w:rsidRPr="00970422">
        <w:rPr>
          <w:b/>
          <w:bCs/>
          <w:u w:val="single"/>
        </w:rPr>
        <w:t xml:space="preserve">, contentious, </w:t>
      </w:r>
      <w:r w:rsidRPr="00970422">
        <w:rPr>
          <w:b/>
          <w:bCs/>
          <w:highlight w:val="cyan"/>
          <w:u w:val="single"/>
        </w:rPr>
        <w:t xml:space="preserve">diverse, and </w:t>
      </w:r>
      <w:r w:rsidRPr="00970422">
        <w:rPr>
          <w:b/>
          <w:bCs/>
          <w:u w:val="single"/>
        </w:rPr>
        <w:t xml:space="preserve">generally </w:t>
      </w:r>
      <w:r w:rsidRPr="00970422">
        <w:rPr>
          <w:b/>
          <w:bCs/>
          <w:highlight w:val="cyan"/>
          <w:u w:val="single"/>
        </w:rPr>
        <w:t>pragmatic</w:t>
      </w:r>
      <w:r w:rsidRPr="00970422">
        <w:rPr>
          <w:u w:val="single"/>
        </w:rPr>
        <w:t xml:space="preserve">—and as a result, the nation gets the opportunity to learn from its mistakes, build on its successes, and improve its performance over time. </w:t>
      </w:r>
      <w:r w:rsidRPr="00970422">
        <w:rPr>
          <w:sz w:val="14"/>
        </w:rPr>
        <w:t xml:space="preserve">In both absolute and relative terms, the expert community dealing with foreign policy and national security in the United States is remarkably large and heterogeneous. Inside government, cadres of professionals make vast amounts of technocratic knowledge and institutional memory available to policymakers. </w:t>
      </w:r>
      <w:r w:rsidRPr="00970422">
        <w:rPr>
          <w:u w:val="single"/>
        </w:rPr>
        <w:t xml:space="preserve">Every department and agency with an international role has </w:t>
      </w:r>
      <w:r w:rsidRPr="00970422">
        <w:rPr>
          <w:b/>
          <w:bCs/>
          <w:u w:val="single"/>
        </w:rPr>
        <w:t>distinctive regional or functional expertise</w:t>
      </w:r>
      <w:r w:rsidRPr="00970422">
        <w:rPr>
          <w:u w:val="single"/>
        </w:rPr>
        <w:t xml:space="preserve"> it can bring to bear. This in-house knowledge is complemented by an even </w:t>
      </w:r>
      <w:r w:rsidRPr="00970422">
        <w:rPr>
          <w:b/>
          <w:bCs/>
          <w:u w:val="single"/>
        </w:rPr>
        <w:t>larger and more diverse network</w:t>
      </w:r>
      <w:r w:rsidRPr="00970422">
        <w:rPr>
          <w:u w:val="single"/>
        </w:rPr>
        <w:t xml:space="preserve"> of experts</w:t>
      </w:r>
      <w:r w:rsidRPr="00970422">
        <w:rPr>
          <w:sz w:val="14"/>
        </w:rPr>
        <w:t xml:space="preserve"> in the many hundreds of think tanks and contract research institutions that surround the government and offer views ranging from right to left, hawk to dove, free trader to protectionist, </w:t>
      </w:r>
      <w:r w:rsidRPr="00970422">
        <w:rPr>
          <w:sz w:val="14"/>
        </w:rPr>
        <w:lastRenderedPageBreak/>
        <w:t xml:space="preserve">technocratic to ideological. </w:t>
      </w:r>
      <w:r w:rsidRPr="00970422">
        <w:rPr>
          <w:u w:val="single"/>
        </w:rPr>
        <w:t>Pick any policy issue and you can put together a lively debate with ease.</w:t>
      </w:r>
      <w:r w:rsidRPr="00970422">
        <w:rPr>
          <w:sz w:val="14"/>
        </w:rPr>
        <w:t xml:space="preserve"> Should the United States engage with China or contain it? Negotiate with Iran or squeeze it? Withdraw from the Middle East or redouble its efforts? Reasoned arguments on all sides are widely available, in any form you want—all supplied from within the supposedly monolithic establishment. Moreover, </w:t>
      </w:r>
      <w:r w:rsidRPr="00970422">
        <w:rPr>
          <w:b/>
          <w:bCs/>
          <w:highlight w:val="cyan"/>
          <w:u w:val="single"/>
        </w:rPr>
        <w:t>unlike</w:t>
      </w:r>
      <w:r w:rsidRPr="00970422">
        <w:rPr>
          <w:b/>
          <w:bCs/>
          <w:u w:val="single"/>
        </w:rPr>
        <w:t xml:space="preserve"> such </w:t>
      </w:r>
      <w:r w:rsidRPr="00970422">
        <w:rPr>
          <w:b/>
          <w:bCs/>
          <w:highlight w:val="cyan"/>
          <w:u w:val="single"/>
        </w:rPr>
        <w:t>communities in other leading powers</w:t>
      </w:r>
      <w:r w:rsidRPr="00970422">
        <w:rPr>
          <w:highlight w:val="cyan"/>
          <w:u w:val="single"/>
        </w:rPr>
        <w:t>, the American foreign policy establishment is connected to society rather than cut off</w:t>
      </w:r>
      <w:r w:rsidRPr="00970422">
        <w:rPr>
          <w:u w:val="single"/>
        </w:rPr>
        <w:t xml:space="preserve"> from it</w:t>
      </w:r>
      <w:r w:rsidRPr="00970422">
        <w:rPr>
          <w:sz w:val="14"/>
        </w:rPr>
        <w:t xml:space="preserve">, because the top several layers of U.S. national security bureaucracies are staffed by political appointees rather than civil servants. </w:t>
      </w:r>
      <w:r w:rsidRPr="00970422">
        <w:rPr>
          <w:u w:val="single"/>
        </w:rPr>
        <w:t>The Blob comprises government officials, outside experts, and many people who go back and forth between the two.</w:t>
      </w:r>
      <w:r w:rsidRPr="00970422">
        <w:rPr>
          <w:sz w:val="14"/>
        </w:rPr>
        <w:t xml:space="preserve"> Insiders know how government works and what is practical. </w:t>
      </w:r>
      <w:r w:rsidRPr="00970422">
        <w:rPr>
          <w:b/>
          <w:bCs/>
          <w:highlight w:val="cyan"/>
          <w:u w:val="single"/>
        </w:rPr>
        <w:t>Outsiders think independently</w:t>
      </w:r>
      <w:r w:rsidRPr="00970422">
        <w:rPr>
          <w:b/>
          <w:bCs/>
          <w:u w:val="single"/>
        </w:rPr>
        <w:t>.</w:t>
      </w:r>
      <w:r w:rsidRPr="00970422">
        <w:rPr>
          <w:sz w:val="14"/>
        </w:rPr>
        <w:t xml:space="preserve"> And in-and-outers bridge the gaps. Other countries simply do not have comparably large, diverse, permeable, expert communities that encourage vigorous debate over national policy—which is why, say, the caliber of U.S. debate about nuclear policy is more nuanced and better informed than in other nuclear powers, and which is why other countries would love to have such a Blob of their own. The </w:t>
      </w:r>
      <w:r w:rsidRPr="00970422">
        <w:rPr>
          <w:u w:val="single"/>
        </w:rPr>
        <w:t xml:space="preserve">American foreign </w:t>
      </w:r>
      <w:r w:rsidRPr="00970422">
        <w:rPr>
          <w:highlight w:val="cyan"/>
          <w:u w:val="single"/>
        </w:rPr>
        <w:t>policy</w:t>
      </w:r>
      <w:r w:rsidRPr="00970422">
        <w:rPr>
          <w:u w:val="single"/>
        </w:rPr>
        <w:t xml:space="preserve"> establishment</w:t>
      </w:r>
      <w:r w:rsidRPr="00970422">
        <w:rPr>
          <w:sz w:val="14"/>
        </w:rPr>
        <w:t xml:space="preserve">, finally, </w:t>
      </w:r>
      <w:r w:rsidRPr="00970422">
        <w:rPr>
          <w:highlight w:val="cyan"/>
          <w:u w:val="single"/>
        </w:rPr>
        <w:t>is</w:t>
      </w:r>
      <w:r w:rsidRPr="00970422">
        <w:rPr>
          <w:u w:val="single"/>
        </w:rPr>
        <w:t xml:space="preserve"> generally </w:t>
      </w:r>
      <w:r w:rsidRPr="00970422">
        <w:rPr>
          <w:b/>
          <w:bCs/>
          <w:highlight w:val="cyan"/>
          <w:u w:val="single"/>
        </w:rPr>
        <w:t>more pragmatic than ideological</w:t>
      </w:r>
      <w:r w:rsidRPr="00970422">
        <w:rPr>
          <w:u w:val="single"/>
        </w:rPr>
        <w:t>. It values prudence and security over novelty and creativity.</w:t>
      </w:r>
      <w:r w:rsidRPr="00970422">
        <w:rPr>
          <w:sz w:val="14"/>
        </w:rPr>
        <w:t xml:space="preserve"> It knows that thinking outside the box may be useful in testing policy assumptions, but the box is usually there for a reason, and so reflexively embracing the far-out option is dangerous. Its members have made many mistakes, individually and collectively, but several features of the system enforce accountability over time. </w:t>
      </w:r>
      <w:r w:rsidRPr="00970422">
        <w:rPr>
          <w:b/>
          <w:bCs/>
          <w:u w:val="single"/>
        </w:rPr>
        <w:t xml:space="preserve">Foreign policy </w:t>
      </w:r>
      <w:r w:rsidRPr="00970422">
        <w:rPr>
          <w:b/>
          <w:bCs/>
          <w:highlight w:val="cyan"/>
          <w:u w:val="single"/>
        </w:rPr>
        <w:t>failures</w:t>
      </w:r>
      <w:r w:rsidRPr="00970422">
        <w:rPr>
          <w:u w:val="single"/>
        </w:rPr>
        <w:t xml:space="preserve">, for example, are politically toxic and often </w:t>
      </w:r>
      <w:r w:rsidRPr="00970422">
        <w:rPr>
          <w:b/>
          <w:bCs/>
          <w:highlight w:val="cyan"/>
          <w:u w:val="single"/>
        </w:rPr>
        <w:t>spur positive change.</w:t>
      </w:r>
      <w:r w:rsidRPr="00970422">
        <w:rPr>
          <w:highlight w:val="cyan"/>
          <w:u w:val="single"/>
        </w:rPr>
        <w:t xml:space="preserve"> </w:t>
      </w:r>
      <w:r w:rsidRPr="00970422">
        <w:rPr>
          <w:u w:val="single"/>
        </w:rPr>
        <w:t>The monumental intelligence failures that allowed the September 11 attacks to happen were followed by policy and institutional reforms</w:t>
      </w:r>
      <w:r w:rsidRPr="00970422">
        <w:rPr>
          <w:sz w:val="14"/>
        </w:rPr>
        <w:t xml:space="preserve"> that have helped prevent other mass-casualty terrorist attacks on U.S. targets for almost two decades. </w:t>
      </w:r>
      <w:r w:rsidRPr="00970422">
        <w:rPr>
          <w:u w:val="single"/>
        </w:rPr>
        <w:t>Early misjudgments in the Iraq war led to the adoption of a new counterinsurgency strategy that restored stability,</w:t>
      </w:r>
      <w:r w:rsidRPr="00970422">
        <w:rPr>
          <w:sz w:val="14"/>
        </w:rPr>
        <w:t xml:space="preserve"> at least for a while. </w:t>
      </w:r>
      <w:r w:rsidRPr="00970422">
        <w:rPr>
          <w:u w:val="single"/>
        </w:rPr>
        <w:t xml:space="preserve">The international economic imbalances and financial procedures that led to the 2008 global financial crisis were </w:t>
      </w:r>
      <w:r w:rsidRPr="00970422">
        <w:rPr>
          <w:b/>
          <w:bCs/>
          <w:u w:val="single"/>
        </w:rPr>
        <w:t>addressed by policies that contributed to a decade-long recovery.</w:t>
      </w:r>
    </w:p>
    <w:p w14:paraId="7A0960D0" w14:textId="77777777" w:rsidR="00970422" w:rsidRPr="00970422" w:rsidRDefault="00970422" w:rsidP="008423FD">
      <w:pPr>
        <w:rPr>
          <w:sz w:val="16"/>
          <w:szCs w:val="16"/>
        </w:rPr>
      </w:pPr>
    </w:p>
    <w:p w14:paraId="47330CDF" w14:textId="6B20E0F1" w:rsidR="008423FD" w:rsidRPr="00970422" w:rsidRDefault="00633388" w:rsidP="00633388">
      <w:pPr>
        <w:pStyle w:val="Heading3"/>
        <w:rPr>
          <w:rFonts w:cs="Arial"/>
        </w:rPr>
      </w:pPr>
      <w:r w:rsidRPr="00970422">
        <w:rPr>
          <w:rFonts w:cs="Arial"/>
        </w:rPr>
        <w:lastRenderedPageBreak/>
        <w:t xml:space="preserve">---AT: Walt 18 </w:t>
      </w:r>
    </w:p>
    <w:p w14:paraId="73499D13" w14:textId="10925BEB" w:rsidR="00633388" w:rsidRPr="00970422" w:rsidRDefault="00633388" w:rsidP="00633388">
      <w:pPr>
        <w:pStyle w:val="Heading4"/>
        <w:rPr>
          <w:rFonts w:cs="Arial"/>
          <w:b w:val="0"/>
          <w:bCs w:val="0"/>
        </w:rPr>
      </w:pPr>
      <w:r w:rsidRPr="00970422">
        <w:rPr>
          <w:rFonts w:cs="Arial"/>
        </w:rPr>
        <w:t xml:space="preserve">There is </w:t>
      </w:r>
      <w:r w:rsidRPr="00970422">
        <w:rPr>
          <w:rFonts w:cs="Arial"/>
          <w:u w:val="single"/>
        </w:rPr>
        <w:t>no foreign policy elite</w:t>
      </w:r>
      <w:r w:rsidRPr="00970422">
        <w:rPr>
          <w:rFonts w:cs="Arial"/>
        </w:rPr>
        <w:t xml:space="preserve">---their Walt evidence is </w:t>
      </w:r>
      <w:r w:rsidRPr="00970422">
        <w:rPr>
          <w:rFonts w:cs="Arial"/>
          <w:u w:val="single"/>
        </w:rPr>
        <w:t>anecdotal</w:t>
      </w:r>
      <w:r w:rsidRPr="00970422">
        <w:rPr>
          <w:rFonts w:cs="Arial"/>
        </w:rPr>
        <w:t xml:space="preserve"> at best.</w:t>
      </w:r>
    </w:p>
    <w:p w14:paraId="6A1BCB79" w14:textId="5D6A931C" w:rsidR="00633388" w:rsidRPr="00970422" w:rsidRDefault="00633388" w:rsidP="00633388">
      <w:r w:rsidRPr="00970422">
        <w:t xml:space="preserve">Michael J. </w:t>
      </w:r>
      <w:r w:rsidRPr="00970422">
        <w:rPr>
          <w:rStyle w:val="Style13ptBold"/>
        </w:rPr>
        <w:t>Mazarr 20</w:t>
      </w:r>
      <w:r w:rsidR="002E4A5E" w:rsidRPr="00970422">
        <w:t>. Se</w:t>
      </w:r>
      <w:r w:rsidRPr="00970422">
        <w:t xml:space="preserve">nior political scientist at the RAND Corporation. Previously he worked at the U.S. National War College, where he was professor and associate dean of academics; as president of the Henry L. Stimson Center; senior fellow at the Center for Strategic and International Studies; senior defense aide on Capitol Hill; and as a special assistant to the Chairman of the Joint Chiefs of Staff. His primary interests are U.S. defense policy and force structure, disinformation and information manipulation, East Asian security, nuclear weapons and deterrence, and judgment and </w:t>
      </w:r>
      <w:r w:rsidR="002E4A5E" w:rsidRPr="00970422">
        <w:t>decision-making</w:t>
      </w:r>
      <w:r w:rsidRPr="00970422">
        <w:t xml:space="preserve"> under uncertainty. Mazarr holds a Ph.D. in public policy from the University of Maryland. June 16</w:t>
      </w:r>
      <w:r w:rsidRPr="00970422">
        <w:rPr>
          <w:vertAlign w:val="superscript"/>
        </w:rPr>
        <w:t>th</w:t>
      </w:r>
      <w:r w:rsidRPr="00970422">
        <w:t xml:space="preserve">, 2020. "Rethinking Restraint: Why It Fails in Practice." Taylor &amp; Francis, </w:t>
      </w:r>
      <w:hyperlink r:id="rId23" w:history="1">
        <w:r w:rsidRPr="00970422">
          <w:rPr>
            <w:rStyle w:val="Hyperlink"/>
          </w:rPr>
          <w:t>https://doi.org/10.1080/0163660X.2020.1771042</w:t>
        </w:r>
      </w:hyperlink>
      <w:r w:rsidRPr="00970422">
        <w:t>. Accessed online via University of Michigan Libraries. ---ML</w:t>
      </w:r>
    </w:p>
    <w:p w14:paraId="4759DE9D" w14:textId="77777777" w:rsidR="00633388" w:rsidRPr="00970422" w:rsidRDefault="00633388" w:rsidP="00633388">
      <w:pPr>
        <w:rPr>
          <w:rStyle w:val="StyleUnderline"/>
        </w:rPr>
      </w:pPr>
      <w:r w:rsidRPr="00970422">
        <w:rPr>
          <w:rStyle w:val="StyleUnderline"/>
          <w:highlight w:val="cyan"/>
        </w:rPr>
        <w:t xml:space="preserve">There is </w:t>
      </w:r>
      <w:r w:rsidRPr="00970422">
        <w:rPr>
          <w:rStyle w:val="Emphasis"/>
          <w:highlight w:val="cyan"/>
        </w:rPr>
        <w:t>No Sinister</w:t>
      </w:r>
      <w:r w:rsidRPr="00970422">
        <w:rPr>
          <w:rStyle w:val="StyleUnderline"/>
          <w:highlight w:val="cyan"/>
        </w:rPr>
        <w:t xml:space="preserve"> </w:t>
      </w:r>
      <w:r w:rsidRPr="00970422">
        <w:rPr>
          <w:rStyle w:val="StyleUnderline"/>
        </w:rPr>
        <w:t xml:space="preserve">National Security </w:t>
      </w:r>
      <w:r w:rsidRPr="00970422">
        <w:rPr>
          <w:rStyle w:val="Emphasis"/>
          <w:highlight w:val="cyan"/>
        </w:rPr>
        <w:t>Elite</w:t>
      </w:r>
    </w:p>
    <w:p w14:paraId="5DBDF7F6" w14:textId="77777777" w:rsidR="00633388" w:rsidRPr="00970422" w:rsidRDefault="00633388" w:rsidP="00633388">
      <w:pPr>
        <w:rPr>
          <w:sz w:val="16"/>
        </w:rPr>
      </w:pPr>
      <w:r w:rsidRPr="00970422">
        <w:rPr>
          <w:sz w:val="16"/>
        </w:rPr>
        <w:t xml:space="preserve">Many restraint proponents use a second major claim to buttress their argument that US strategy is fundamentally invalid and should be radically scaled back: US overreach reflects the malign influence of a devious national security elite fired with dangerous visions of primacy and liberal hegemony. Not all restraint advocates make this argument, but it is a dominant theme in some of the literature’s most important works. </w:t>
      </w:r>
      <w:r w:rsidRPr="00970422">
        <w:rPr>
          <w:rStyle w:val="Emphasis"/>
        </w:rPr>
        <w:t xml:space="preserve">Stephen </w:t>
      </w:r>
      <w:r w:rsidRPr="00970422">
        <w:rPr>
          <w:rStyle w:val="Emphasis"/>
          <w:highlight w:val="cyan"/>
        </w:rPr>
        <w:t>Walt’</w:t>
      </w:r>
      <w:r w:rsidRPr="00970422">
        <w:rPr>
          <w:rStyle w:val="StyleUnderline"/>
          <w:highlight w:val="cyan"/>
        </w:rPr>
        <w:t xml:space="preserve">s </w:t>
      </w:r>
      <w:r w:rsidRPr="00970422">
        <w:rPr>
          <w:rStyle w:val="Emphasis"/>
          <w:highlight w:val="cyan"/>
        </w:rPr>
        <w:t>2018</w:t>
      </w:r>
      <w:r w:rsidRPr="00970422">
        <w:rPr>
          <w:rStyle w:val="StyleUnderline"/>
          <w:highlight w:val="cyan"/>
        </w:rPr>
        <w:t xml:space="preserve"> book</w:t>
      </w:r>
      <w:r w:rsidRPr="00970422">
        <w:rPr>
          <w:rStyle w:val="StyleUnderline"/>
        </w:rPr>
        <w:t xml:space="preserve"> The Hell of Good Intentions</w:t>
      </w:r>
      <w:r w:rsidRPr="00970422">
        <w:rPr>
          <w:sz w:val="16"/>
        </w:rPr>
        <w:t xml:space="preserve">, </w:t>
      </w:r>
      <w:r w:rsidRPr="00970422">
        <w:rPr>
          <w:rStyle w:val="StyleUnderline"/>
        </w:rPr>
        <w:t>for example, is an</w:t>
      </w:r>
      <w:r w:rsidRPr="00970422">
        <w:rPr>
          <w:sz w:val="16"/>
        </w:rPr>
        <w:t xml:space="preserve"> </w:t>
      </w:r>
      <w:r w:rsidRPr="00970422">
        <w:rPr>
          <w:rStyle w:val="Emphasis"/>
        </w:rPr>
        <w:t>extended indictment</w:t>
      </w:r>
      <w:r w:rsidRPr="00970422">
        <w:rPr>
          <w:sz w:val="16"/>
        </w:rPr>
        <w:t xml:space="preserve"> </w:t>
      </w:r>
      <w:r w:rsidRPr="00970422">
        <w:rPr>
          <w:rStyle w:val="StyleUnderline"/>
        </w:rPr>
        <w:t>of this group</w:t>
      </w:r>
      <w:r w:rsidRPr="00970422">
        <w:rPr>
          <w:sz w:val="16"/>
        </w:rPr>
        <w:t>—including current and former US officials, congressional staff, think tank experts, and others—which he describes as a “dysfunctional elite of privileged insiders who are frequently disdainful of alternative perspectives.” Footnote35 According to Walt, promoting an interventionist foreign policy provides jobs, status, and access to high-paid consultancies and political power to this group, which comprises an exclusive clique of insiders who attend the same schools and clubs and believe, for the most part, the same things about US power.</w:t>
      </w:r>
    </w:p>
    <w:p w14:paraId="5BDE8AC8" w14:textId="77777777" w:rsidR="00633388" w:rsidRPr="00970422" w:rsidRDefault="00633388" w:rsidP="00633388">
      <w:pPr>
        <w:rPr>
          <w:sz w:val="16"/>
        </w:rPr>
      </w:pPr>
      <w:r w:rsidRPr="00970422">
        <w:rPr>
          <w:sz w:val="16"/>
        </w:rPr>
        <w:t>The historian and writer Andrew Bacevich denounces the same alleged cabal, agreeing that “the ideology of national security … serves the interests of those who created the national security state and those who still benefit from its continued existence”—interests that include “status, influence, and considerable wealth.”Footnote36 The result is an addiction to global hegemony and military force, a tendency to seek out unnecessary enemies and commitments, and a crippling conformism that quashes dissent.Footnote37 US national security elites at the end of the Cold War, he argues in his most recent book, coalesced around primacy with “something close to unanimity.”Footnote38</w:t>
      </w:r>
    </w:p>
    <w:p w14:paraId="037F0283" w14:textId="77777777" w:rsidR="00633388" w:rsidRPr="00970422" w:rsidRDefault="00633388" w:rsidP="00633388">
      <w:pPr>
        <w:rPr>
          <w:sz w:val="16"/>
        </w:rPr>
      </w:pPr>
      <w:r w:rsidRPr="00970422">
        <w:rPr>
          <w:sz w:val="16"/>
        </w:rPr>
        <w:t xml:space="preserve">It is not clear how to treat such </w:t>
      </w:r>
      <w:r w:rsidRPr="00970422">
        <w:rPr>
          <w:rStyle w:val="Emphasis"/>
        </w:rPr>
        <w:t xml:space="preserve">sprawling </w:t>
      </w:r>
      <w:r w:rsidRPr="00970422">
        <w:rPr>
          <w:rStyle w:val="Emphasis"/>
          <w:highlight w:val="cyan"/>
        </w:rPr>
        <w:t>assertions</w:t>
      </w:r>
      <w:r w:rsidRPr="00970422">
        <w:rPr>
          <w:rStyle w:val="StyleUnderline"/>
          <w:highlight w:val="cyan"/>
        </w:rPr>
        <w:t xml:space="preserve"> when</w:t>
      </w:r>
      <w:r w:rsidRPr="00970422">
        <w:rPr>
          <w:rStyle w:val="StyleUnderline"/>
        </w:rPr>
        <w:t xml:space="preserve"> the </w:t>
      </w:r>
      <w:r w:rsidRPr="00970422">
        <w:rPr>
          <w:rStyle w:val="StyleUnderline"/>
          <w:highlight w:val="cyan"/>
        </w:rPr>
        <w:t>reality</w:t>
      </w:r>
      <w:r w:rsidRPr="00970422">
        <w:rPr>
          <w:rStyle w:val="StyleUnderline"/>
        </w:rPr>
        <w:t>—</w:t>
      </w:r>
      <w:r w:rsidRPr="00970422">
        <w:rPr>
          <w:rStyle w:val="StyleUnderline"/>
          <w:highlight w:val="cyan"/>
        </w:rPr>
        <w:t xml:space="preserve">the </w:t>
      </w:r>
      <w:r w:rsidRPr="00970422">
        <w:rPr>
          <w:rStyle w:val="Emphasis"/>
          <w:highlight w:val="cyan"/>
        </w:rPr>
        <w:t>jumble</w:t>
      </w:r>
      <w:r w:rsidRPr="00970422">
        <w:rPr>
          <w:rStyle w:val="StyleUnderline"/>
          <w:highlight w:val="cyan"/>
        </w:rPr>
        <w:t xml:space="preserve"> of motivations</w:t>
      </w:r>
      <w:r w:rsidRPr="00970422">
        <w:rPr>
          <w:rStyle w:val="StyleUnderline"/>
        </w:rPr>
        <w:t xml:space="preserve">, views, relationships, </w:t>
      </w:r>
      <w:r w:rsidRPr="00970422">
        <w:rPr>
          <w:rStyle w:val="StyleUnderline"/>
          <w:highlight w:val="cyan"/>
        </w:rPr>
        <w:t xml:space="preserve">and </w:t>
      </w:r>
      <w:r w:rsidRPr="00970422">
        <w:rPr>
          <w:rStyle w:val="Emphasis"/>
          <w:highlight w:val="cyan"/>
        </w:rPr>
        <w:t>ambitions</w:t>
      </w:r>
      <w:r w:rsidRPr="00970422">
        <w:rPr>
          <w:rStyle w:val="StyleUnderline"/>
          <w:highlight w:val="cyan"/>
        </w:rPr>
        <w:t xml:space="preserve"> of t</w:t>
      </w:r>
      <w:r w:rsidRPr="00970422">
        <w:rPr>
          <w:rStyle w:val="StyleUnderline"/>
        </w:rPr>
        <w:t xml:space="preserve">he tens of </w:t>
      </w:r>
      <w:r w:rsidRPr="00970422">
        <w:rPr>
          <w:rStyle w:val="StyleUnderline"/>
          <w:highlight w:val="cyan"/>
        </w:rPr>
        <w:t>thousands</w:t>
      </w:r>
      <w:r w:rsidRPr="00970422">
        <w:rPr>
          <w:rStyle w:val="StyleUnderline"/>
        </w:rPr>
        <w:t xml:space="preserve"> of people who comprise the </w:t>
      </w:r>
      <w:r w:rsidRPr="00970422">
        <w:rPr>
          <w:rStyle w:val="Emphasis"/>
        </w:rPr>
        <w:t>national security</w:t>
      </w:r>
      <w:r w:rsidRPr="00970422">
        <w:rPr>
          <w:rStyle w:val="StyleUnderline"/>
        </w:rPr>
        <w:t xml:space="preserve"> community—</w:t>
      </w:r>
      <w:r w:rsidRPr="00970422">
        <w:rPr>
          <w:rStyle w:val="StyleUnderline"/>
          <w:highlight w:val="cyan"/>
        </w:rPr>
        <w:t>is</w:t>
      </w:r>
      <w:r w:rsidRPr="00970422">
        <w:rPr>
          <w:rStyle w:val="StyleUnderline"/>
        </w:rPr>
        <w:t xml:space="preserve"> obviously so much </w:t>
      </w:r>
      <w:r w:rsidRPr="00970422">
        <w:rPr>
          <w:rStyle w:val="StyleUnderline"/>
          <w:highlight w:val="cyan"/>
        </w:rPr>
        <w:t xml:space="preserve">more </w:t>
      </w:r>
      <w:r w:rsidRPr="00970422">
        <w:rPr>
          <w:rStyle w:val="Emphasis"/>
          <w:highlight w:val="cyan"/>
        </w:rPr>
        <w:t>complex</w:t>
      </w:r>
      <w:r w:rsidRPr="00970422">
        <w:rPr>
          <w:rStyle w:val="StyleUnderline"/>
        </w:rPr>
        <w:t>.</w:t>
      </w:r>
      <w:r w:rsidRPr="00970422">
        <w:rPr>
          <w:sz w:val="16"/>
        </w:rPr>
        <w:t xml:space="preserve"> Do all US foreign policy officials or experts support global engagement because it grants them jobs or speaking opportunities? How many actually attended the same schools or even know one another, and what effect does this have on their views? Do all of them embrace primacy, and to the same degree? </w:t>
      </w:r>
      <w:r w:rsidRPr="00970422">
        <w:rPr>
          <w:rStyle w:val="StyleUnderline"/>
          <w:highlight w:val="cyan"/>
        </w:rPr>
        <w:t>Apart from</w:t>
      </w:r>
      <w:r w:rsidRPr="00970422">
        <w:rPr>
          <w:rStyle w:val="StyleUnderline"/>
        </w:rPr>
        <w:t xml:space="preserve"> collections of </w:t>
      </w:r>
      <w:r w:rsidRPr="00970422">
        <w:rPr>
          <w:rStyle w:val="Emphasis"/>
          <w:highlight w:val="cyan"/>
        </w:rPr>
        <w:t>anecdotes</w:t>
      </w:r>
      <w:r w:rsidRPr="00970422">
        <w:rPr>
          <w:rStyle w:val="StyleUnderline"/>
        </w:rPr>
        <w:t xml:space="preserve">, </w:t>
      </w:r>
      <w:r w:rsidRPr="00970422">
        <w:rPr>
          <w:rStyle w:val="StyleUnderline"/>
          <w:highlight w:val="cyan"/>
        </w:rPr>
        <w:t>those</w:t>
      </w:r>
      <w:r w:rsidRPr="00970422">
        <w:rPr>
          <w:rStyle w:val="StyleUnderline"/>
        </w:rPr>
        <w:t xml:space="preserve"> </w:t>
      </w:r>
      <w:r w:rsidRPr="00970422">
        <w:rPr>
          <w:rStyle w:val="Emphasis"/>
        </w:rPr>
        <w:t>convinced</w:t>
      </w:r>
      <w:r w:rsidRPr="00970422">
        <w:rPr>
          <w:rStyle w:val="StyleUnderline"/>
        </w:rPr>
        <w:t xml:space="preserve"> of the existence of such a homogenous elite </w:t>
      </w:r>
      <w:r w:rsidRPr="00970422">
        <w:rPr>
          <w:rStyle w:val="StyleUnderline"/>
          <w:highlight w:val="cyan"/>
        </w:rPr>
        <w:t xml:space="preserve">offer </w:t>
      </w:r>
      <w:r w:rsidRPr="00970422">
        <w:rPr>
          <w:rStyle w:val="Emphasis"/>
          <w:highlight w:val="cyan"/>
        </w:rPr>
        <w:t>no objective</w:t>
      </w:r>
      <w:r w:rsidRPr="00970422">
        <w:rPr>
          <w:rStyle w:val="Emphasis"/>
        </w:rPr>
        <w:t xml:space="preserve"> </w:t>
      </w:r>
      <w:r w:rsidRPr="00970422">
        <w:rPr>
          <w:rStyle w:val="Emphasis"/>
          <w:highlight w:val="cyan"/>
        </w:rPr>
        <w:t>evidence</w:t>
      </w:r>
      <w:r w:rsidRPr="00970422">
        <w:rPr>
          <w:rStyle w:val="StyleUnderline"/>
        </w:rPr>
        <w:t>—</w:t>
      </w:r>
      <w:r w:rsidRPr="00970422">
        <w:rPr>
          <w:sz w:val="16"/>
        </w:rPr>
        <w:t>such as surveys, interviews, or comprehensive literature reviews—to back up these sweeping claims. “By and large,” Bacevich insists in just one example, “members of the national security elite hold the public in remarkably low regard,” citing as proof a single, dated quote from Dean Acheson.Footnote39</w:t>
      </w:r>
    </w:p>
    <w:p w14:paraId="3A9005A0" w14:textId="77777777" w:rsidR="00633388" w:rsidRPr="00970422" w:rsidRDefault="00633388" w:rsidP="00633388">
      <w:pPr>
        <w:rPr>
          <w:sz w:val="16"/>
        </w:rPr>
      </w:pPr>
      <w:r w:rsidRPr="00970422">
        <w:rPr>
          <w:rStyle w:val="StyleUnderline"/>
          <w:highlight w:val="cyan"/>
        </w:rPr>
        <w:t xml:space="preserve">The </w:t>
      </w:r>
      <w:r w:rsidRPr="00970422">
        <w:rPr>
          <w:rStyle w:val="Emphasis"/>
          <w:highlight w:val="cyan"/>
        </w:rPr>
        <w:t>real</w:t>
      </w:r>
      <w:r w:rsidRPr="00970422">
        <w:rPr>
          <w:rStyle w:val="StyleUnderline"/>
        </w:rPr>
        <w:t xml:space="preserve"> “national security </w:t>
      </w:r>
      <w:r w:rsidRPr="00970422">
        <w:rPr>
          <w:rStyle w:val="StyleUnderline"/>
          <w:highlight w:val="cyan"/>
        </w:rPr>
        <w:t>elite</w:t>
      </w:r>
      <w:r w:rsidRPr="00970422">
        <w:rPr>
          <w:rStyle w:val="StyleUnderline"/>
        </w:rPr>
        <w:t xml:space="preserve">,” of course, </w:t>
      </w:r>
      <w:r w:rsidRPr="00970422">
        <w:rPr>
          <w:rStyle w:val="StyleUnderline"/>
          <w:highlight w:val="cyan"/>
        </w:rPr>
        <w:t>comprises individuals with</w:t>
      </w:r>
      <w:r w:rsidRPr="00970422">
        <w:rPr>
          <w:rStyle w:val="StyleUnderline"/>
        </w:rPr>
        <w:t xml:space="preserve"> starkly </w:t>
      </w:r>
      <w:r w:rsidRPr="00970422">
        <w:rPr>
          <w:rStyle w:val="Emphasis"/>
          <w:highlight w:val="cyan"/>
        </w:rPr>
        <w:t>opposing opinions</w:t>
      </w:r>
      <w:r w:rsidRPr="00970422">
        <w:rPr>
          <w:rStyle w:val="StyleUnderline"/>
        </w:rPr>
        <w:t xml:space="preserve">. Some </w:t>
      </w:r>
      <w:r w:rsidRPr="00970422">
        <w:rPr>
          <w:rStyle w:val="Emphasis"/>
        </w:rPr>
        <w:t>favor</w:t>
      </w:r>
      <w:r w:rsidRPr="00970422">
        <w:rPr>
          <w:rStyle w:val="StyleUnderline"/>
        </w:rPr>
        <w:t xml:space="preserve"> nuclear arms control, some </w:t>
      </w:r>
      <w:r w:rsidRPr="00970422">
        <w:rPr>
          <w:rStyle w:val="Emphasis"/>
        </w:rPr>
        <w:t>oppose</w:t>
      </w:r>
      <w:r w:rsidRPr="00970422">
        <w:rPr>
          <w:rStyle w:val="StyleUnderline"/>
        </w:rPr>
        <w:t xml:space="preserve"> it; </w:t>
      </w:r>
      <w:r w:rsidRPr="00970422">
        <w:rPr>
          <w:sz w:val="16"/>
        </w:rPr>
        <w:t>some want more US forces in Europe, some fewer; some continue to support humanitarian interventions, whereas most are now skeptical of them</w:t>
      </w:r>
      <w:r w:rsidRPr="00970422">
        <w:rPr>
          <w:rStyle w:val="StyleUnderline"/>
        </w:rPr>
        <w:t xml:space="preserve">. As a result, </w:t>
      </w:r>
      <w:r w:rsidRPr="00970422">
        <w:rPr>
          <w:rStyle w:val="Emphasis"/>
        </w:rPr>
        <w:t xml:space="preserve">profound </w:t>
      </w:r>
      <w:r w:rsidRPr="00970422">
        <w:rPr>
          <w:rStyle w:val="Emphasis"/>
          <w:highlight w:val="cyan"/>
        </w:rPr>
        <w:t>arguments</w:t>
      </w:r>
      <w:r w:rsidRPr="00970422">
        <w:rPr>
          <w:rStyle w:val="StyleUnderline"/>
          <w:highlight w:val="cyan"/>
        </w:rPr>
        <w:t xml:space="preserve"> have </w:t>
      </w:r>
      <w:r w:rsidRPr="00970422">
        <w:rPr>
          <w:rStyle w:val="Emphasis"/>
          <w:highlight w:val="cyan"/>
        </w:rPr>
        <w:t>erupted</w:t>
      </w:r>
      <w:r w:rsidRPr="00970422">
        <w:rPr>
          <w:rStyle w:val="StyleUnderline"/>
        </w:rPr>
        <w:t xml:space="preserve"> within this group </w:t>
      </w:r>
      <w:r w:rsidRPr="00970422">
        <w:rPr>
          <w:rStyle w:val="StyleUnderline"/>
          <w:highlight w:val="cyan"/>
        </w:rPr>
        <w:t xml:space="preserve">over </w:t>
      </w:r>
      <w:r w:rsidRPr="00970422">
        <w:rPr>
          <w:rStyle w:val="Emphasis"/>
          <w:highlight w:val="cyan"/>
        </w:rPr>
        <w:t>every major</w:t>
      </w:r>
      <w:r w:rsidRPr="00970422">
        <w:rPr>
          <w:rStyle w:val="StyleUnderline"/>
          <w:highlight w:val="cyan"/>
        </w:rPr>
        <w:t xml:space="preserve"> foreign policy</w:t>
      </w:r>
      <w:r w:rsidRPr="00970422">
        <w:rPr>
          <w:rStyle w:val="StyleUnderline"/>
        </w:rPr>
        <w:t xml:space="preserve"> issue of the last half-century</w:t>
      </w:r>
      <w:r w:rsidRPr="00970422">
        <w:rPr>
          <w:sz w:val="16"/>
        </w:rPr>
        <w:t xml:space="preserve">. The scholars and former government officials Hal </w:t>
      </w:r>
      <w:r w:rsidRPr="00970422">
        <w:rPr>
          <w:sz w:val="16"/>
        </w:rPr>
        <w:lastRenderedPageBreak/>
        <w:t xml:space="preserve">Brands, Peter Feaver, and William Inboden explain that “intense disputes over the Korean War, the Vietnam War, détente and arms control, the opening to China, and policies in Central America and the Middle East were followed by battles over the Gulf War, NATO expansion, military interventions in Haiti, Somalia, and the Balkans, and the wars in Afghanistan and Iraq—not to mention heated arguments over positions toward China, Iran, North Korea, Russia, and other issues today.”Footnote40 Few officials or experts may rail against the broad principle of US global engagement. </w:t>
      </w:r>
      <w:r w:rsidRPr="00970422">
        <w:rPr>
          <w:rStyle w:val="StyleUnderline"/>
        </w:rPr>
        <w:t xml:space="preserve">But </w:t>
      </w:r>
      <w:r w:rsidRPr="00970422">
        <w:rPr>
          <w:rStyle w:val="StyleUnderline"/>
          <w:highlight w:val="cyan"/>
        </w:rPr>
        <w:t xml:space="preserve">on </w:t>
      </w:r>
      <w:r w:rsidRPr="00970422">
        <w:rPr>
          <w:rStyle w:val="Emphasis"/>
          <w:highlight w:val="cyan"/>
        </w:rPr>
        <w:t>specific policy</w:t>
      </w:r>
      <w:r w:rsidRPr="00970422">
        <w:rPr>
          <w:rStyle w:val="StyleUnderline"/>
        </w:rPr>
        <w:t xml:space="preserve"> questions—whether to go to </w:t>
      </w:r>
      <w:r w:rsidRPr="00970422">
        <w:rPr>
          <w:rStyle w:val="Emphasis"/>
        </w:rPr>
        <w:t>war</w:t>
      </w:r>
      <w:r w:rsidRPr="00970422">
        <w:rPr>
          <w:rStyle w:val="StyleUnderline"/>
        </w:rPr>
        <w:t xml:space="preserve"> or conduct a </w:t>
      </w:r>
      <w:r w:rsidRPr="00970422">
        <w:rPr>
          <w:rStyle w:val="Emphasis"/>
        </w:rPr>
        <w:t>humanitarian intervention</w:t>
      </w:r>
      <w:r w:rsidRPr="00970422">
        <w:rPr>
          <w:rStyle w:val="StyleUnderline"/>
        </w:rPr>
        <w:t>, or what policy to adopt toward China or Cuba or Russia or Iran—</w:t>
      </w:r>
      <w:r w:rsidRPr="00970422">
        <w:rPr>
          <w:rStyle w:val="StyleUnderline"/>
          <w:highlight w:val="cyan"/>
        </w:rPr>
        <w:t>debates in Washington are</w:t>
      </w:r>
      <w:r w:rsidRPr="00970422">
        <w:rPr>
          <w:rStyle w:val="StyleUnderline"/>
        </w:rPr>
        <w:t xml:space="preserve"> </w:t>
      </w:r>
      <w:r w:rsidRPr="00970422">
        <w:rPr>
          <w:rStyle w:val="Emphasis"/>
        </w:rPr>
        <w:t>deep</w:t>
      </w:r>
      <w:r w:rsidRPr="00970422">
        <w:rPr>
          <w:rStyle w:val="StyleUnderline"/>
        </w:rPr>
        <w:t xml:space="preserve">, </w:t>
      </w:r>
      <w:r w:rsidRPr="00970422">
        <w:rPr>
          <w:rStyle w:val="Emphasis"/>
          <w:highlight w:val="cyan"/>
        </w:rPr>
        <w:t>intense</w:t>
      </w:r>
      <w:r w:rsidRPr="00970422">
        <w:rPr>
          <w:rStyle w:val="StyleUnderline"/>
        </w:rPr>
        <w:t xml:space="preserve">, and sometimes </w:t>
      </w:r>
      <w:r w:rsidRPr="00970422">
        <w:rPr>
          <w:rStyle w:val="Emphasis"/>
        </w:rPr>
        <w:t>bitter</w:t>
      </w:r>
      <w:r w:rsidRPr="00970422">
        <w:rPr>
          <w:rStyle w:val="StyleUnderline"/>
        </w:rPr>
        <w:t>.</w:t>
      </w:r>
    </w:p>
    <w:p w14:paraId="4234A125" w14:textId="77777777" w:rsidR="00633388" w:rsidRPr="00970422" w:rsidRDefault="00633388" w:rsidP="00633388">
      <w:pPr>
        <w:rPr>
          <w:sz w:val="16"/>
        </w:rPr>
      </w:pPr>
      <w:r w:rsidRPr="00970422">
        <w:rPr>
          <w:sz w:val="16"/>
        </w:rPr>
        <w:t>To take just a single example from recent history, the Obama administration’s decision to endorse a surge in Afghanistan came only after extended deliberation and soul-searching, and it included a major, and highly controversial, element of restraint—a very public deadline to begin a graduated withdrawal.Footnote41 If one were to choose the less aggressive or interventionist side of this and a dozen other recent debates, in fact, one could assemble a reasonable facsimile of the more circumscribed foreign policy that proponents of restraint themselves suggest.</w:t>
      </w:r>
    </w:p>
    <w:p w14:paraId="7816CFFF" w14:textId="77777777" w:rsidR="00633388" w:rsidRPr="00970422" w:rsidRDefault="00633388" w:rsidP="00633388">
      <w:pPr>
        <w:rPr>
          <w:rStyle w:val="StyleUnderline"/>
          <w:sz w:val="16"/>
        </w:rPr>
      </w:pPr>
      <w:r w:rsidRPr="00970422">
        <w:rPr>
          <w:sz w:val="16"/>
        </w:rPr>
        <w:t xml:space="preserve">It is true that groupthink often grips tighter, and dissent ebbs, during times of crisis or war—during the crucial escalation years in Vietnam, for example, or in the weeks after 9/11. The national security community has closed ranks to an unhealthy degree at such moments. But these are exceptions, and they deeply complicate the argument for restraint: if </w:t>
      </w:r>
      <w:r w:rsidRPr="00970422">
        <w:rPr>
          <w:rStyle w:val="StyleUnderline"/>
        </w:rPr>
        <w:t xml:space="preserve">US foreign </w:t>
      </w:r>
      <w:r w:rsidRPr="00970422">
        <w:rPr>
          <w:rStyle w:val="StyleUnderline"/>
          <w:highlight w:val="cyan"/>
        </w:rPr>
        <w:t xml:space="preserve">policy </w:t>
      </w:r>
      <w:r w:rsidRPr="00970422">
        <w:rPr>
          <w:rStyle w:val="Emphasis"/>
          <w:highlight w:val="cyan"/>
        </w:rPr>
        <w:t>excesses</w:t>
      </w:r>
      <w:r w:rsidRPr="00970422">
        <w:rPr>
          <w:rStyle w:val="StyleUnderline"/>
        </w:rPr>
        <w:t xml:space="preserve"> tend to emerge during </w:t>
      </w:r>
      <w:r w:rsidRPr="00970422">
        <w:rPr>
          <w:rStyle w:val="Emphasis"/>
        </w:rPr>
        <w:t>emotionally charged</w:t>
      </w:r>
      <w:r w:rsidRPr="00970422">
        <w:rPr>
          <w:rStyle w:val="StyleUnderline"/>
        </w:rPr>
        <w:t xml:space="preserve"> crises or periods of rabid threat perception, the problem </w:t>
      </w:r>
      <w:r w:rsidRPr="00970422">
        <w:rPr>
          <w:rStyle w:val="StyleUnderline"/>
          <w:highlight w:val="cyan"/>
        </w:rPr>
        <w:t xml:space="preserve">is </w:t>
      </w:r>
      <w:r w:rsidRPr="00970422">
        <w:rPr>
          <w:rStyle w:val="Emphasis"/>
          <w:highlight w:val="cyan"/>
        </w:rPr>
        <w:t>not</w:t>
      </w:r>
      <w:r w:rsidRPr="00970422">
        <w:rPr>
          <w:rStyle w:val="StyleUnderline"/>
          <w:highlight w:val="cyan"/>
        </w:rPr>
        <w:t xml:space="preserve"> a</w:t>
      </w:r>
      <w:r w:rsidRPr="00970422">
        <w:rPr>
          <w:rStyle w:val="StyleUnderline"/>
        </w:rPr>
        <w:t xml:space="preserve"> relentless </w:t>
      </w:r>
      <w:r w:rsidRPr="00970422">
        <w:rPr>
          <w:rStyle w:val="Emphasis"/>
          <w:highlight w:val="cyan"/>
        </w:rPr>
        <w:t>hegemonic</w:t>
      </w:r>
      <w:r w:rsidRPr="00970422">
        <w:rPr>
          <w:rStyle w:val="StyleUnderline"/>
          <w:highlight w:val="cyan"/>
        </w:rPr>
        <w:t xml:space="preserve"> impulse. It is </w:t>
      </w:r>
      <w:r w:rsidRPr="00970422">
        <w:rPr>
          <w:rStyle w:val="Emphasis"/>
          <w:highlight w:val="cyan"/>
        </w:rPr>
        <w:t>overreaction</w:t>
      </w:r>
      <w:r w:rsidRPr="00970422">
        <w:rPr>
          <w:rStyle w:val="StyleUnderline"/>
        </w:rPr>
        <w:t xml:space="preserve"> at specific, desperate moments—</w:t>
      </w:r>
      <w:r w:rsidRPr="00970422">
        <w:rPr>
          <w:rStyle w:val="StyleUnderline"/>
          <w:highlight w:val="cyan"/>
        </w:rPr>
        <w:t>something</w:t>
      </w:r>
      <w:r w:rsidRPr="00970422">
        <w:rPr>
          <w:rStyle w:val="StyleUnderline"/>
        </w:rPr>
        <w:t xml:space="preserve"> a general </w:t>
      </w:r>
      <w:r w:rsidRPr="00970422">
        <w:rPr>
          <w:rStyle w:val="StyleUnderline"/>
          <w:highlight w:val="cyan"/>
        </w:rPr>
        <w:t xml:space="preserve">commitment to </w:t>
      </w:r>
      <w:r w:rsidRPr="00970422">
        <w:rPr>
          <w:rStyle w:val="Emphasis"/>
          <w:highlight w:val="cyan"/>
        </w:rPr>
        <w:t>restraint</w:t>
      </w:r>
      <w:r w:rsidRPr="00970422">
        <w:rPr>
          <w:rStyle w:val="StyleUnderline"/>
        </w:rPr>
        <w:t xml:space="preserve"> is </w:t>
      </w:r>
      <w:r w:rsidRPr="00970422">
        <w:rPr>
          <w:rStyle w:val="Emphasis"/>
          <w:highlight w:val="cyan"/>
        </w:rPr>
        <w:t>unlikely</w:t>
      </w:r>
      <w:r w:rsidRPr="00970422">
        <w:rPr>
          <w:rStyle w:val="StyleUnderline"/>
          <w:highlight w:val="cyan"/>
        </w:rPr>
        <w:t xml:space="preserve"> to cure</w:t>
      </w:r>
      <w:r w:rsidRPr="00970422">
        <w:rPr>
          <w:rStyle w:val="StyleUnderline"/>
          <w:sz w:val="16"/>
        </w:rPr>
        <w:t>.</w:t>
      </w:r>
    </w:p>
    <w:p w14:paraId="43B0DE36" w14:textId="77777777" w:rsidR="00633388" w:rsidRPr="00970422" w:rsidRDefault="00633388" w:rsidP="00633388"/>
    <w:p w14:paraId="20DA5F42" w14:textId="32A2A807" w:rsidR="00402A4F" w:rsidRPr="00970422" w:rsidRDefault="003D445B" w:rsidP="003D445B">
      <w:pPr>
        <w:pStyle w:val="Heading2"/>
        <w:rPr>
          <w:rFonts w:cs="Arial"/>
        </w:rPr>
      </w:pPr>
      <w:r w:rsidRPr="00970422">
        <w:rPr>
          <w:rFonts w:cs="Arial"/>
        </w:rPr>
        <w:lastRenderedPageBreak/>
        <w:t xml:space="preserve">Heg Bad </w:t>
      </w:r>
    </w:p>
    <w:p w14:paraId="3FE82B8F" w14:textId="19931924" w:rsidR="00633388" w:rsidRPr="00970422" w:rsidRDefault="00633388" w:rsidP="0021085D">
      <w:pPr>
        <w:pStyle w:val="Heading3"/>
        <w:rPr>
          <w:rFonts w:cs="Arial"/>
        </w:rPr>
      </w:pPr>
      <w:r w:rsidRPr="00970422">
        <w:rPr>
          <w:rFonts w:cs="Arial"/>
        </w:rPr>
        <w:lastRenderedPageBreak/>
        <w:t xml:space="preserve">Heg K---1NC </w:t>
      </w:r>
    </w:p>
    <w:p w14:paraId="240EE65B" w14:textId="77777777" w:rsidR="00633388" w:rsidRPr="00970422" w:rsidRDefault="00633388" w:rsidP="00633388">
      <w:pPr>
        <w:pStyle w:val="Heading4"/>
        <w:rPr>
          <w:rFonts w:cs="Arial"/>
        </w:rPr>
      </w:pPr>
      <w:r w:rsidRPr="00970422">
        <w:rPr>
          <w:rFonts w:cs="Arial"/>
        </w:rPr>
        <w:t xml:space="preserve">The affirmative’s attempt to </w:t>
      </w:r>
      <w:r w:rsidRPr="00970422">
        <w:rPr>
          <w:rFonts w:cs="Arial"/>
          <w:u w:val="single"/>
        </w:rPr>
        <w:t>maintain</w:t>
      </w:r>
      <w:r w:rsidRPr="00970422">
        <w:rPr>
          <w:rFonts w:cs="Arial"/>
        </w:rPr>
        <w:t xml:space="preserve"> a word order constructed to carry out the will of American hypocrisy ensures </w:t>
      </w:r>
      <w:r w:rsidRPr="00970422">
        <w:rPr>
          <w:rFonts w:cs="Arial"/>
          <w:u w:val="single"/>
        </w:rPr>
        <w:t>endless</w:t>
      </w:r>
      <w:r w:rsidRPr="00970422">
        <w:rPr>
          <w:rFonts w:cs="Arial"/>
        </w:rPr>
        <w:t xml:space="preserve"> poverty, instability, and escalates </w:t>
      </w:r>
      <w:r w:rsidRPr="00970422">
        <w:rPr>
          <w:rFonts w:cs="Arial"/>
          <w:u w:val="single"/>
        </w:rPr>
        <w:t>existential</w:t>
      </w:r>
      <w:r w:rsidRPr="00970422">
        <w:rPr>
          <w:rFonts w:cs="Arial"/>
        </w:rPr>
        <w:t xml:space="preserve"> crises.</w:t>
      </w:r>
    </w:p>
    <w:p w14:paraId="6AA7F817" w14:textId="77777777" w:rsidR="00633388" w:rsidRPr="00970422" w:rsidRDefault="00633388" w:rsidP="00633388">
      <w:r w:rsidRPr="00970422">
        <w:t xml:space="preserve">Branko </w:t>
      </w:r>
      <w:r w:rsidRPr="00970422">
        <w:rPr>
          <w:rStyle w:val="Style13ptBold"/>
        </w:rPr>
        <w:t>Marcetic 23</w:t>
      </w:r>
      <w:r w:rsidRPr="00970422">
        <w:t>. Staff writer with Jacobin magazine and the author of Yesterday’s Man: the Case Against Joe Biden. His work has appeared in the Washington Post, the Guardian, In These Times, and others. Also the Senior Content Writer at Castleford Media, Producing fresh, interesting and informative content meant to engage readers and improve the client’s website from the standpoint of search engine optimization. 1-18-2023. "US Hypocrisy on Foreign Policy Undermines the ‘Rules-Based’ Order it Claims to Defend," Current Affairs, https://www.currentaffairs.org/2023/01/us-hypocrisy-on-foreign-policy-undermines-the-rules-based-order-it-claims-to-defend</w:t>
      </w:r>
    </w:p>
    <w:p w14:paraId="48E56BB0" w14:textId="77777777" w:rsidR="00633388" w:rsidRPr="00970422" w:rsidRDefault="00633388" w:rsidP="00633388">
      <w:pPr>
        <w:rPr>
          <w:rStyle w:val="StyleUnderline"/>
        </w:rPr>
      </w:pPr>
      <w:r w:rsidRPr="00970422">
        <w:rPr>
          <w:rStyle w:val="StyleUnderline"/>
        </w:rPr>
        <w:t xml:space="preserve">As others have pointed out, </w:t>
      </w:r>
      <w:r w:rsidRPr="00970422">
        <w:rPr>
          <w:rStyle w:val="StyleUnderline"/>
          <w:highlight w:val="cyan"/>
        </w:rPr>
        <w:t xml:space="preserve">all of this makes a </w:t>
      </w:r>
      <w:r w:rsidRPr="00970422">
        <w:rPr>
          <w:rStyle w:val="Emphasis"/>
          <w:highlight w:val="cyan"/>
        </w:rPr>
        <w:t>mockery</w:t>
      </w:r>
      <w:r w:rsidRPr="00970422">
        <w:rPr>
          <w:rStyle w:val="StyleUnderline"/>
          <w:highlight w:val="cyan"/>
        </w:rPr>
        <w:t xml:space="preserve"> of</w:t>
      </w:r>
      <w:r w:rsidRPr="00970422">
        <w:rPr>
          <w:rStyle w:val="StyleUnderline"/>
        </w:rPr>
        <w:t xml:space="preserve"> current </w:t>
      </w:r>
      <w:r w:rsidRPr="00970422">
        <w:rPr>
          <w:rStyle w:val="StyleUnderline"/>
          <w:highlight w:val="cyan"/>
        </w:rPr>
        <w:t>U.S.</w:t>
      </w:r>
      <w:r w:rsidRPr="00970422">
        <w:rPr>
          <w:rStyle w:val="StyleUnderline"/>
        </w:rPr>
        <w:t xml:space="preserve"> and wider </w:t>
      </w:r>
      <w:r w:rsidRPr="00970422">
        <w:rPr>
          <w:rStyle w:val="Emphasis"/>
        </w:rPr>
        <w:t xml:space="preserve">Western </w:t>
      </w:r>
      <w:r w:rsidRPr="00970422">
        <w:rPr>
          <w:rStyle w:val="Emphasis"/>
          <w:highlight w:val="cyan"/>
        </w:rPr>
        <w:t>rhetoric</w:t>
      </w:r>
      <w:r w:rsidRPr="00970422">
        <w:rPr>
          <w:rStyle w:val="StyleUnderline"/>
        </w:rPr>
        <w:t xml:space="preserve"> </w:t>
      </w:r>
      <w:r w:rsidRPr="00970422">
        <w:rPr>
          <w:rStyle w:val="StyleUnderline"/>
          <w:highlight w:val="cyan"/>
        </w:rPr>
        <w:t>during</w:t>
      </w:r>
      <w:r w:rsidRPr="00970422">
        <w:rPr>
          <w:rStyle w:val="StyleUnderline"/>
        </w:rPr>
        <w:t xml:space="preserve"> the </w:t>
      </w:r>
      <w:r w:rsidRPr="00970422">
        <w:rPr>
          <w:rStyle w:val="StyleUnderline"/>
          <w:highlight w:val="cyan"/>
        </w:rPr>
        <w:t>Ukraine</w:t>
      </w:r>
      <w:r w:rsidRPr="00970422">
        <w:rPr>
          <w:rStyle w:val="StyleUnderline"/>
        </w:rPr>
        <w:t xml:space="preserve"> war </w:t>
      </w:r>
      <w:r w:rsidRPr="00970422">
        <w:rPr>
          <w:rStyle w:val="StyleUnderline"/>
          <w:highlight w:val="cyan"/>
        </w:rPr>
        <w:t>about</w:t>
      </w:r>
      <w:r w:rsidRPr="00970422">
        <w:rPr>
          <w:rStyle w:val="StyleUnderline"/>
        </w:rPr>
        <w:t xml:space="preserve"> territorial </w:t>
      </w:r>
      <w:r w:rsidRPr="00970422">
        <w:rPr>
          <w:rStyle w:val="Emphasis"/>
          <w:highlight w:val="cyan"/>
        </w:rPr>
        <w:t>sovereignty</w:t>
      </w:r>
      <w:r w:rsidRPr="00970422">
        <w:rPr>
          <w:rStyle w:val="StyleUnderline"/>
        </w:rPr>
        <w:t xml:space="preserve">, </w:t>
      </w:r>
      <w:r w:rsidRPr="00970422">
        <w:rPr>
          <w:rStyle w:val="Emphasis"/>
        </w:rPr>
        <w:t xml:space="preserve">human </w:t>
      </w:r>
      <w:r w:rsidRPr="00970422">
        <w:rPr>
          <w:rStyle w:val="Emphasis"/>
          <w:highlight w:val="cyan"/>
        </w:rPr>
        <w:t>rights</w:t>
      </w:r>
      <w:r w:rsidRPr="00970422">
        <w:rPr>
          <w:rStyle w:val="StyleUnderline"/>
          <w:highlight w:val="cyan"/>
        </w:rPr>
        <w:t>, and</w:t>
      </w:r>
      <w:r w:rsidRPr="00970422">
        <w:rPr>
          <w:rStyle w:val="StyleUnderline"/>
        </w:rPr>
        <w:t xml:space="preserve"> </w:t>
      </w:r>
      <w:r w:rsidRPr="00970422">
        <w:rPr>
          <w:rStyle w:val="Emphasis"/>
        </w:rPr>
        <w:t>international</w:t>
      </w:r>
      <w:r w:rsidRPr="00970422">
        <w:rPr>
          <w:rStyle w:val="StyleUnderline"/>
        </w:rPr>
        <w:t xml:space="preserve"> </w:t>
      </w:r>
      <w:r w:rsidRPr="00970422">
        <w:rPr>
          <w:rStyle w:val="StyleUnderline"/>
          <w:highlight w:val="cyan"/>
        </w:rPr>
        <w:t>norms</w:t>
      </w:r>
      <w:r w:rsidRPr="00970422">
        <w:rPr>
          <w:rStyle w:val="StyleUnderline"/>
        </w:rPr>
        <w:t xml:space="preserve"> and rules, </w:t>
      </w:r>
      <w:r w:rsidRPr="00970422">
        <w:rPr>
          <w:rStyle w:val="StyleUnderline"/>
          <w:highlight w:val="cyan"/>
        </w:rPr>
        <w:t xml:space="preserve">while </w:t>
      </w:r>
      <w:r w:rsidRPr="00970422">
        <w:rPr>
          <w:rStyle w:val="Emphasis"/>
          <w:highlight w:val="cyan"/>
        </w:rPr>
        <w:t>undermining</w:t>
      </w:r>
      <w:r w:rsidRPr="00970422">
        <w:rPr>
          <w:rStyle w:val="StyleUnderline"/>
        </w:rPr>
        <w:t xml:space="preserve"> Western </w:t>
      </w:r>
      <w:r w:rsidRPr="00970422">
        <w:rPr>
          <w:rStyle w:val="StyleUnderline"/>
          <w:highlight w:val="cyan"/>
        </w:rPr>
        <w:t xml:space="preserve">states’ standing to condemn </w:t>
      </w:r>
      <w:r w:rsidRPr="00970422">
        <w:rPr>
          <w:rStyle w:val="Emphasis"/>
          <w:highlight w:val="cyan"/>
        </w:rPr>
        <w:t>Russia</w:t>
      </w:r>
      <w:r w:rsidRPr="00970422">
        <w:rPr>
          <w:rStyle w:val="StyleUnderline"/>
        </w:rPr>
        <w:t xml:space="preserve">’s own illegal actions. </w:t>
      </w:r>
    </w:p>
    <w:p w14:paraId="246116E8" w14:textId="77777777" w:rsidR="00633388" w:rsidRPr="00970422" w:rsidRDefault="00633388" w:rsidP="00633388">
      <w:pPr>
        <w:rPr>
          <w:rStyle w:val="StyleUnderline"/>
        </w:rPr>
      </w:pPr>
      <w:r w:rsidRPr="00970422">
        <w:rPr>
          <w:sz w:val="16"/>
        </w:rPr>
        <w:t xml:space="preserve">And this is barely half of it. </w:t>
      </w:r>
      <w:r w:rsidRPr="00970422">
        <w:rPr>
          <w:rStyle w:val="StyleUnderline"/>
          <w:highlight w:val="cyan"/>
        </w:rPr>
        <w:t xml:space="preserve">Biden is also </w:t>
      </w:r>
      <w:r w:rsidRPr="00970422">
        <w:rPr>
          <w:rStyle w:val="Emphasis"/>
          <w:highlight w:val="cyan"/>
        </w:rPr>
        <w:t>continuing</w:t>
      </w:r>
      <w:r w:rsidRPr="00970422">
        <w:rPr>
          <w:rStyle w:val="StyleUnderline"/>
        </w:rPr>
        <w:t xml:space="preserve"> Trump’s </w:t>
      </w:r>
      <w:r w:rsidRPr="00970422">
        <w:rPr>
          <w:rStyle w:val="StyleUnderline"/>
          <w:highlight w:val="cyan"/>
        </w:rPr>
        <w:t>recognition of another</w:t>
      </w:r>
      <w:r w:rsidRPr="00970422">
        <w:rPr>
          <w:rStyle w:val="StyleUnderline"/>
        </w:rPr>
        <w:t xml:space="preserve"> </w:t>
      </w:r>
      <w:r w:rsidRPr="00970422">
        <w:rPr>
          <w:rStyle w:val="Emphasis"/>
        </w:rPr>
        <w:t xml:space="preserve">illegal </w:t>
      </w:r>
      <w:r w:rsidRPr="00970422">
        <w:rPr>
          <w:rStyle w:val="Emphasis"/>
          <w:highlight w:val="cyan"/>
        </w:rPr>
        <w:t>annexation</w:t>
      </w:r>
      <w:r w:rsidRPr="00970422">
        <w:rPr>
          <w:rStyle w:val="StyleUnderline"/>
        </w:rPr>
        <w:t xml:space="preserve">, this one </w:t>
      </w:r>
      <w:r w:rsidRPr="00970422">
        <w:rPr>
          <w:rStyle w:val="StyleUnderline"/>
          <w:highlight w:val="cyan"/>
        </w:rPr>
        <w:t xml:space="preserve">of </w:t>
      </w:r>
      <w:r w:rsidRPr="00970422">
        <w:rPr>
          <w:rStyle w:val="Emphasis"/>
          <w:highlight w:val="cyan"/>
        </w:rPr>
        <w:t>Western Sahara</w:t>
      </w:r>
      <w:r w:rsidRPr="00970422">
        <w:rPr>
          <w:rStyle w:val="StyleUnderline"/>
          <w:highlight w:val="cyan"/>
        </w:rPr>
        <w:t xml:space="preserve"> by Morocco, making the </w:t>
      </w:r>
      <w:r w:rsidRPr="00970422">
        <w:rPr>
          <w:rStyle w:val="Emphasis"/>
          <w:highlight w:val="cyan"/>
        </w:rPr>
        <w:t>U</w:t>
      </w:r>
      <w:r w:rsidRPr="00970422">
        <w:rPr>
          <w:rStyle w:val="StyleUnderline"/>
        </w:rPr>
        <w:t xml:space="preserve">nited </w:t>
      </w:r>
      <w:r w:rsidRPr="00970422">
        <w:rPr>
          <w:rStyle w:val="Emphasis"/>
          <w:highlight w:val="cyan"/>
        </w:rPr>
        <w:t>S</w:t>
      </w:r>
      <w:r w:rsidRPr="00970422">
        <w:rPr>
          <w:rStyle w:val="StyleUnderline"/>
        </w:rPr>
        <w:t xml:space="preserve">tates </w:t>
      </w:r>
      <w:r w:rsidRPr="00970422">
        <w:rPr>
          <w:rStyle w:val="StyleUnderline"/>
          <w:highlight w:val="cyan"/>
        </w:rPr>
        <w:t xml:space="preserve">the </w:t>
      </w:r>
      <w:r w:rsidRPr="00970422">
        <w:rPr>
          <w:rStyle w:val="Emphasis"/>
          <w:highlight w:val="cyan"/>
        </w:rPr>
        <w:t>first</w:t>
      </w:r>
      <w:r w:rsidRPr="00970422">
        <w:rPr>
          <w:rStyle w:val="StyleUnderline"/>
        </w:rPr>
        <w:t xml:space="preserve"> and </w:t>
      </w:r>
      <w:r w:rsidRPr="00970422">
        <w:rPr>
          <w:rStyle w:val="Emphasis"/>
        </w:rPr>
        <w:t xml:space="preserve">only </w:t>
      </w:r>
      <w:r w:rsidRPr="00970422">
        <w:rPr>
          <w:rStyle w:val="Emphasis"/>
          <w:highlight w:val="cyan"/>
        </w:rPr>
        <w:t>country</w:t>
      </w:r>
      <w:r w:rsidRPr="00970422">
        <w:rPr>
          <w:rStyle w:val="StyleUnderline"/>
          <w:highlight w:val="cyan"/>
        </w:rPr>
        <w:t xml:space="preserve"> to take</w:t>
      </w:r>
      <w:r w:rsidRPr="00970422">
        <w:rPr>
          <w:rStyle w:val="StyleUnderline"/>
        </w:rPr>
        <w:t xml:space="preserve"> a </w:t>
      </w:r>
      <w:r w:rsidRPr="00970422">
        <w:rPr>
          <w:rStyle w:val="StyleUnderline"/>
          <w:highlight w:val="cyan"/>
        </w:rPr>
        <w:t>step rejected by</w:t>
      </w:r>
      <w:r w:rsidRPr="00970422">
        <w:rPr>
          <w:rStyle w:val="StyleUnderline"/>
        </w:rPr>
        <w:t xml:space="preserve"> </w:t>
      </w:r>
      <w:r w:rsidRPr="00970422">
        <w:rPr>
          <w:rStyle w:val="Emphasis"/>
        </w:rPr>
        <w:t>both</w:t>
      </w:r>
      <w:r w:rsidRPr="00970422">
        <w:rPr>
          <w:rStyle w:val="StyleUnderline"/>
        </w:rPr>
        <w:t xml:space="preserve"> </w:t>
      </w:r>
      <w:r w:rsidRPr="00970422">
        <w:rPr>
          <w:rStyle w:val="StyleUnderline"/>
          <w:highlight w:val="cyan"/>
        </w:rPr>
        <w:t xml:space="preserve">the </w:t>
      </w:r>
      <w:r w:rsidRPr="00970422">
        <w:rPr>
          <w:rStyle w:val="Emphasis"/>
          <w:highlight w:val="cyan"/>
        </w:rPr>
        <w:t>U</w:t>
      </w:r>
      <w:r w:rsidRPr="00970422">
        <w:rPr>
          <w:rStyle w:val="StyleUnderline"/>
        </w:rPr>
        <w:t xml:space="preserve">nited </w:t>
      </w:r>
      <w:r w:rsidRPr="00970422">
        <w:rPr>
          <w:rStyle w:val="Emphasis"/>
          <w:highlight w:val="cyan"/>
        </w:rPr>
        <w:t>N</w:t>
      </w:r>
      <w:r w:rsidRPr="00970422">
        <w:rPr>
          <w:rStyle w:val="StyleUnderline"/>
        </w:rPr>
        <w:t xml:space="preserve">ations </w:t>
      </w:r>
      <w:r w:rsidRPr="00970422">
        <w:rPr>
          <w:rStyle w:val="StyleUnderline"/>
          <w:highlight w:val="cyan"/>
        </w:rPr>
        <w:t xml:space="preserve">and </w:t>
      </w:r>
      <w:r w:rsidRPr="00970422">
        <w:rPr>
          <w:rStyle w:val="Emphasis"/>
          <w:highlight w:val="cyan"/>
        </w:rPr>
        <w:t>I</w:t>
      </w:r>
      <w:r w:rsidRPr="00970422">
        <w:rPr>
          <w:rStyle w:val="StyleUnderline"/>
        </w:rPr>
        <w:t xml:space="preserve">nternational </w:t>
      </w:r>
      <w:r w:rsidRPr="00970422">
        <w:rPr>
          <w:rStyle w:val="Emphasis"/>
          <w:highlight w:val="cyan"/>
        </w:rPr>
        <w:t>C</w:t>
      </w:r>
      <w:r w:rsidRPr="00970422">
        <w:rPr>
          <w:rStyle w:val="StyleUnderline"/>
        </w:rPr>
        <w:t xml:space="preserve">ourt of </w:t>
      </w:r>
      <w:r w:rsidRPr="00970422">
        <w:rPr>
          <w:rStyle w:val="Emphasis"/>
          <w:highlight w:val="cyan"/>
        </w:rPr>
        <w:t>J</w:t>
      </w:r>
      <w:r w:rsidRPr="00970422">
        <w:rPr>
          <w:rStyle w:val="StyleUnderline"/>
        </w:rPr>
        <w:t>ustice</w:t>
      </w:r>
      <w:r w:rsidRPr="00970422">
        <w:rPr>
          <w:sz w:val="16"/>
        </w:rPr>
        <w:t xml:space="preserve">. When NATO ally Turkey recently launched a cross-border bombing campaign in Iraq and Syria as a response to a terrorist attack, U.S. National Security Council coordinator for strategic communications John Kirby only remarked that the Turks “certainly have every right to defend themselves and their citizens.” </w:t>
      </w:r>
      <w:r w:rsidRPr="00970422">
        <w:rPr>
          <w:rStyle w:val="StyleUnderline"/>
        </w:rPr>
        <w:t xml:space="preserve">This isn’t the first time </w:t>
      </w:r>
      <w:r w:rsidRPr="00970422">
        <w:rPr>
          <w:rStyle w:val="StyleUnderline"/>
          <w:highlight w:val="cyan"/>
        </w:rPr>
        <w:t>Washington</w:t>
      </w:r>
      <w:r w:rsidRPr="00970422">
        <w:rPr>
          <w:rStyle w:val="StyleUnderline"/>
        </w:rPr>
        <w:t xml:space="preserve"> has </w:t>
      </w:r>
      <w:r w:rsidRPr="00970422">
        <w:rPr>
          <w:rStyle w:val="StyleUnderline"/>
          <w:highlight w:val="cyan"/>
        </w:rPr>
        <w:t xml:space="preserve">given the </w:t>
      </w:r>
      <w:r w:rsidRPr="00970422">
        <w:rPr>
          <w:rStyle w:val="Emphasis"/>
          <w:highlight w:val="cyan"/>
        </w:rPr>
        <w:t>nod</w:t>
      </w:r>
      <w:r w:rsidRPr="00970422">
        <w:rPr>
          <w:rStyle w:val="StyleUnderline"/>
          <w:highlight w:val="cyan"/>
        </w:rPr>
        <w:t xml:space="preserve"> to a </w:t>
      </w:r>
      <w:r w:rsidRPr="00970422">
        <w:rPr>
          <w:rStyle w:val="Emphasis"/>
          <w:highlight w:val="cyan"/>
        </w:rPr>
        <w:t>war crime-filled</w:t>
      </w:r>
      <w:r w:rsidRPr="00970422">
        <w:rPr>
          <w:rStyle w:val="StyleUnderline"/>
          <w:highlight w:val="cyan"/>
        </w:rPr>
        <w:t xml:space="preserve"> Turkish incursion in Syria</w:t>
      </w:r>
      <w:r w:rsidRPr="00970422">
        <w:rPr>
          <w:rStyle w:val="StyleUnderline"/>
        </w:rPr>
        <w:t xml:space="preserve"> aimed at putting down the centuries-long </w:t>
      </w:r>
      <w:r w:rsidRPr="00970422">
        <w:rPr>
          <w:rStyle w:val="Emphasis"/>
        </w:rPr>
        <w:t>Kurdish struggle</w:t>
      </w:r>
      <w:r w:rsidRPr="00970422">
        <w:rPr>
          <w:rStyle w:val="StyleUnderline"/>
        </w:rPr>
        <w:t xml:space="preserve"> for self-determination, with Trump having thrown the United States’ former Kurdish partners to the </w:t>
      </w:r>
      <w:r w:rsidRPr="00970422">
        <w:rPr>
          <w:rStyle w:val="Emphasis"/>
        </w:rPr>
        <w:t>Turkish wolves</w:t>
      </w:r>
      <w:r w:rsidRPr="00970422">
        <w:rPr>
          <w:rStyle w:val="StyleUnderline"/>
        </w:rPr>
        <w:t xml:space="preserve"> back in 2019.  </w:t>
      </w:r>
    </w:p>
    <w:p w14:paraId="3BB87F33" w14:textId="77777777" w:rsidR="00633388" w:rsidRPr="00970422" w:rsidRDefault="00633388" w:rsidP="00633388">
      <w:pPr>
        <w:rPr>
          <w:sz w:val="16"/>
        </w:rPr>
      </w:pPr>
      <w:r w:rsidRPr="00970422">
        <w:rPr>
          <w:sz w:val="16"/>
        </w:rPr>
        <w:t>And despite a surge in Western media attention during the U.S. withdrawal</w:t>
      </w:r>
      <w:r w:rsidRPr="00970422">
        <w:rPr>
          <w:rStyle w:val="StyleUnderline"/>
        </w:rPr>
        <w:t xml:space="preserve">, there’s </w:t>
      </w:r>
      <w:r w:rsidRPr="00970422">
        <w:rPr>
          <w:rStyle w:val="StyleUnderline"/>
          <w:highlight w:val="cyan"/>
        </w:rPr>
        <w:t>hardly a peep about the</w:t>
      </w:r>
      <w:r w:rsidRPr="00970422">
        <w:rPr>
          <w:rStyle w:val="StyleUnderline"/>
        </w:rPr>
        <w:t xml:space="preserve"> </w:t>
      </w:r>
      <w:r w:rsidRPr="00970422">
        <w:rPr>
          <w:rStyle w:val="Emphasis"/>
        </w:rPr>
        <w:t xml:space="preserve">humanitarian </w:t>
      </w:r>
      <w:r w:rsidRPr="00970422">
        <w:rPr>
          <w:rStyle w:val="Emphasis"/>
          <w:highlight w:val="cyan"/>
        </w:rPr>
        <w:t>catastrophe</w:t>
      </w:r>
      <w:r w:rsidRPr="00970422">
        <w:rPr>
          <w:rStyle w:val="StyleUnderline"/>
        </w:rPr>
        <w:t xml:space="preserve"> that has been unfolding </w:t>
      </w:r>
      <w:r w:rsidRPr="00970422">
        <w:rPr>
          <w:rStyle w:val="StyleUnderline"/>
          <w:highlight w:val="cyan"/>
        </w:rPr>
        <w:t>in Afghanistan ever since</w:t>
      </w:r>
      <w:r w:rsidRPr="00970422">
        <w:rPr>
          <w:rStyle w:val="StyleUnderline"/>
        </w:rPr>
        <w:t xml:space="preserve">, one happening in large part </w:t>
      </w:r>
      <w:r w:rsidRPr="00970422">
        <w:rPr>
          <w:rStyle w:val="StyleUnderline"/>
          <w:highlight w:val="cyan"/>
        </w:rPr>
        <w:t>because of</w:t>
      </w:r>
      <w:r w:rsidRPr="00970422">
        <w:rPr>
          <w:rStyle w:val="StyleUnderline"/>
        </w:rPr>
        <w:t xml:space="preserve"> the </w:t>
      </w:r>
      <w:r w:rsidRPr="00970422">
        <w:rPr>
          <w:rStyle w:val="Emphasis"/>
          <w:highlight w:val="cyan"/>
        </w:rPr>
        <w:t>Biden</w:t>
      </w:r>
      <w:r w:rsidRPr="00970422">
        <w:rPr>
          <w:rStyle w:val="StyleUnderline"/>
        </w:rPr>
        <w:t xml:space="preserve"> administration’s </w:t>
      </w:r>
      <w:r w:rsidRPr="00970422">
        <w:rPr>
          <w:rStyle w:val="Emphasis"/>
          <w:highlight w:val="cyan"/>
        </w:rPr>
        <w:t>illegal theft</w:t>
      </w:r>
      <w:r w:rsidRPr="00970422">
        <w:rPr>
          <w:rStyle w:val="StyleUnderline"/>
          <w:highlight w:val="cyan"/>
        </w:rPr>
        <w:t xml:space="preserve"> of</w:t>
      </w:r>
      <w:r w:rsidRPr="00970422">
        <w:rPr>
          <w:rStyle w:val="StyleUnderline"/>
        </w:rPr>
        <w:t xml:space="preserve"> the country’s </w:t>
      </w:r>
      <w:r w:rsidRPr="00970422">
        <w:rPr>
          <w:rStyle w:val="Emphasis"/>
          <w:highlight w:val="cyan"/>
        </w:rPr>
        <w:t>foreign reserves</w:t>
      </w:r>
      <w:r w:rsidRPr="00970422">
        <w:rPr>
          <w:rStyle w:val="StyleUnderline"/>
        </w:rPr>
        <w:t xml:space="preserve"> (not to forget </w:t>
      </w:r>
      <w:r w:rsidRPr="00970422">
        <w:rPr>
          <w:rStyle w:val="StyleUnderline"/>
          <w:highlight w:val="cyan"/>
        </w:rPr>
        <w:t xml:space="preserve">the war </w:t>
      </w:r>
      <w:r w:rsidRPr="00970422">
        <w:rPr>
          <w:rStyle w:val="StyleUnderline"/>
        </w:rPr>
        <w:t>was</w:t>
      </w:r>
      <w:r w:rsidRPr="00970422">
        <w:rPr>
          <w:rStyle w:val="StyleUnderline"/>
          <w:highlight w:val="cyan"/>
        </w:rPr>
        <w:t xml:space="preserve">, </w:t>
      </w:r>
      <w:r w:rsidRPr="00970422">
        <w:rPr>
          <w:rStyle w:val="Emphasis"/>
          <w:highlight w:val="cyan"/>
        </w:rPr>
        <w:t>itself</w:t>
      </w:r>
      <w:r w:rsidRPr="00970422">
        <w:rPr>
          <w:rStyle w:val="StyleUnderline"/>
          <w:highlight w:val="cyan"/>
        </w:rPr>
        <w:t xml:space="preserve">, a case of a Russia-like </w:t>
      </w:r>
      <w:r w:rsidRPr="00970422">
        <w:rPr>
          <w:rStyle w:val="Emphasis"/>
          <w:highlight w:val="cyan"/>
        </w:rPr>
        <w:t>war of aggression</w:t>
      </w:r>
      <w:r w:rsidRPr="00970422">
        <w:rPr>
          <w:rStyle w:val="StyleUnderline"/>
        </w:rPr>
        <w:t xml:space="preserve"> by the United States and allies). </w:t>
      </w:r>
      <w:r w:rsidRPr="00970422">
        <w:rPr>
          <w:rStyle w:val="StyleUnderline"/>
          <w:highlight w:val="cyan"/>
        </w:rPr>
        <w:t xml:space="preserve">This piled a </w:t>
      </w:r>
      <w:r w:rsidRPr="00970422">
        <w:rPr>
          <w:rStyle w:val="Emphasis"/>
          <w:highlight w:val="cyan"/>
        </w:rPr>
        <w:t>financial crisis</w:t>
      </w:r>
      <w:r w:rsidRPr="00970422">
        <w:rPr>
          <w:rStyle w:val="StyleUnderline"/>
          <w:highlight w:val="cyan"/>
        </w:rPr>
        <w:t xml:space="preserve"> on</w:t>
      </w:r>
      <w:r w:rsidRPr="00970422">
        <w:rPr>
          <w:rStyle w:val="StyleUnderline"/>
        </w:rPr>
        <w:t xml:space="preserve"> top of </w:t>
      </w:r>
      <w:r w:rsidRPr="00970422">
        <w:rPr>
          <w:rStyle w:val="StyleUnderline"/>
          <w:highlight w:val="cyan"/>
        </w:rPr>
        <w:t xml:space="preserve">a </w:t>
      </w:r>
      <w:r w:rsidRPr="00970422">
        <w:rPr>
          <w:rStyle w:val="Emphasis"/>
          <w:highlight w:val="cyan"/>
        </w:rPr>
        <w:t>drought</w:t>
      </w:r>
      <w:r w:rsidRPr="00970422">
        <w:rPr>
          <w:rStyle w:val="StyleUnderline"/>
        </w:rPr>
        <w:t xml:space="preserve">, and </w:t>
      </w:r>
      <w:r w:rsidRPr="00970422">
        <w:rPr>
          <w:rStyle w:val="StyleUnderline"/>
          <w:highlight w:val="cyan"/>
        </w:rPr>
        <w:t xml:space="preserve">created a situation where Afghans are </w:t>
      </w:r>
      <w:r w:rsidRPr="00970422">
        <w:rPr>
          <w:rStyle w:val="Emphasis"/>
          <w:highlight w:val="cyan"/>
        </w:rPr>
        <w:t>selling</w:t>
      </w:r>
      <w:r w:rsidRPr="00970422">
        <w:rPr>
          <w:rStyle w:val="Emphasis"/>
        </w:rPr>
        <w:t xml:space="preserve"> </w:t>
      </w:r>
      <w:r w:rsidRPr="00970422">
        <w:rPr>
          <w:rStyle w:val="Emphasis"/>
          <w:highlight w:val="cyan"/>
        </w:rPr>
        <w:t>their organs</w:t>
      </w:r>
      <w:r w:rsidRPr="00970422">
        <w:rPr>
          <w:rStyle w:val="StyleUnderline"/>
          <w:highlight w:val="cyan"/>
        </w:rPr>
        <w:t xml:space="preserve"> and</w:t>
      </w:r>
      <w:r w:rsidRPr="00970422">
        <w:rPr>
          <w:rStyle w:val="StyleUnderline"/>
        </w:rPr>
        <w:t xml:space="preserve"> even </w:t>
      </w:r>
      <w:r w:rsidRPr="00970422">
        <w:rPr>
          <w:rStyle w:val="StyleUnderline"/>
          <w:highlight w:val="cyan"/>
        </w:rPr>
        <w:t xml:space="preserve">children to avoid </w:t>
      </w:r>
      <w:r w:rsidRPr="00970422">
        <w:rPr>
          <w:rStyle w:val="Emphasis"/>
          <w:highlight w:val="cyan"/>
        </w:rPr>
        <w:t>starving</w:t>
      </w:r>
      <w:r w:rsidRPr="00970422">
        <w:rPr>
          <w:rStyle w:val="Emphasis"/>
        </w:rPr>
        <w:t xml:space="preserve"> to death</w:t>
      </w:r>
      <w:r w:rsidRPr="00970422">
        <w:rPr>
          <w:rStyle w:val="StyleUnderline"/>
        </w:rPr>
        <w:t>.</w:t>
      </w:r>
      <w:r w:rsidRPr="00970422">
        <w:rPr>
          <w:sz w:val="16"/>
        </w:rPr>
        <w:t xml:space="preserve"> </w:t>
      </w:r>
      <w:r w:rsidRPr="00970422">
        <w:rPr>
          <w:rStyle w:val="StyleUnderline"/>
        </w:rPr>
        <w:t xml:space="preserve">The latest news is that the fund created to dole these stolen reserves out while bypassing the </w:t>
      </w:r>
      <w:r w:rsidRPr="00970422">
        <w:rPr>
          <w:rStyle w:val="Emphasis"/>
        </w:rPr>
        <w:t>ruling Taliban</w:t>
      </w:r>
      <w:r w:rsidRPr="00970422">
        <w:rPr>
          <w:rStyle w:val="StyleUnderline"/>
        </w:rPr>
        <w:t xml:space="preserve"> hasn’t paid out a </w:t>
      </w:r>
      <w:r w:rsidRPr="00970422">
        <w:rPr>
          <w:rStyle w:val="Emphasis"/>
        </w:rPr>
        <w:t>nickel</w:t>
      </w:r>
      <w:r w:rsidRPr="00970422">
        <w:rPr>
          <w:rStyle w:val="StyleUnderline"/>
        </w:rPr>
        <w:t xml:space="preserve"> to date</w:t>
      </w:r>
      <w:r w:rsidRPr="00970422">
        <w:rPr>
          <w:sz w:val="16"/>
        </w:rPr>
        <w:t xml:space="preserve">. Washington’s weaponization of its financial power, besides being illegal, has been similarly devastating to the civilian populations of Iran, Venezuela, Syria and Cuba. </w:t>
      </w:r>
    </w:p>
    <w:p w14:paraId="2FF494DB" w14:textId="77777777" w:rsidR="00633388" w:rsidRPr="00970422" w:rsidRDefault="00633388" w:rsidP="00633388">
      <w:pPr>
        <w:rPr>
          <w:sz w:val="16"/>
        </w:rPr>
      </w:pPr>
      <w:r w:rsidRPr="00970422">
        <w:rPr>
          <w:rStyle w:val="Emphasis"/>
          <w:highlight w:val="cyan"/>
        </w:rPr>
        <w:t>Compounding</w:t>
      </w:r>
      <w:r w:rsidRPr="00970422">
        <w:rPr>
          <w:rStyle w:val="StyleUnderline"/>
        </w:rPr>
        <w:t xml:space="preserve"> all this </w:t>
      </w:r>
      <w:r w:rsidRPr="00970422">
        <w:rPr>
          <w:rStyle w:val="StyleUnderline"/>
          <w:highlight w:val="cyan"/>
        </w:rPr>
        <w:t xml:space="preserve">was the </w:t>
      </w:r>
      <w:r w:rsidRPr="00970422">
        <w:rPr>
          <w:rStyle w:val="Emphasis"/>
          <w:highlight w:val="cyan"/>
        </w:rPr>
        <w:t>Western response</w:t>
      </w:r>
      <w:r w:rsidRPr="00970422">
        <w:rPr>
          <w:rStyle w:val="StyleUnderline"/>
          <w:highlight w:val="cyan"/>
        </w:rPr>
        <w:t xml:space="preserve"> to </w:t>
      </w:r>
      <w:r w:rsidRPr="00970422">
        <w:rPr>
          <w:rStyle w:val="Emphasis"/>
          <w:highlight w:val="cyan"/>
        </w:rPr>
        <w:t>Azerbaijan’s</w:t>
      </w:r>
      <w:r w:rsidRPr="00970422">
        <w:rPr>
          <w:rStyle w:val="StyleUnderline"/>
          <w:highlight w:val="cyan"/>
        </w:rPr>
        <w:t xml:space="preserve"> similar invasion of</w:t>
      </w:r>
      <w:r w:rsidRPr="00970422">
        <w:rPr>
          <w:rStyle w:val="StyleUnderline"/>
        </w:rPr>
        <w:t xml:space="preserve"> its smaller neighbor, </w:t>
      </w:r>
      <w:r w:rsidRPr="00970422">
        <w:rPr>
          <w:rStyle w:val="Emphasis"/>
          <w:highlight w:val="cyan"/>
        </w:rPr>
        <w:t>Armenia</w:t>
      </w:r>
      <w:r w:rsidRPr="00970422">
        <w:rPr>
          <w:rStyle w:val="StyleUnderline"/>
        </w:rPr>
        <w:t xml:space="preserve">, on grounds that </w:t>
      </w:r>
      <w:r w:rsidRPr="00970422">
        <w:rPr>
          <w:rStyle w:val="StyleUnderline"/>
          <w:highlight w:val="cyan"/>
        </w:rPr>
        <w:t>it was</w:t>
      </w:r>
      <w:r w:rsidRPr="00970422">
        <w:rPr>
          <w:rStyle w:val="StyleUnderline"/>
        </w:rPr>
        <w:t xml:space="preserve"> merely </w:t>
      </w:r>
      <w:r w:rsidRPr="00970422">
        <w:rPr>
          <w:rStyle w:val="Emphasis"/>
          <w:highlight w:val="cyan"/>
        </w:rPr>
        <w:t>claiming territory</w:t>
      </w:r>
      <w:r w:rsidRPr="00970422">
        <w:rPr>
          <w:rStyle w:val="StyleUnderline"/>
        </w:rPr>
        <w:t xml:space="preserve"> it views as its own</w:t>
      </w:r>
      <w:r w:rsidRPr="00970422">
        <w:rPr>
          <w:sz w:val="16"/>
        </w:rPr>
        <w:t xml:space="preserve">. Since this invasion came seven months into the Ukraine war, few in the West know about that </w:t>
      </w:r>
      <w:r w:rsidRPr="00970422">
        <w:rPr>
          <w:sz w:val="16"/>
        </w:rPr>
        <w:lastRenderedPageBreak/>
        <w:t xml:space="preserve">particular skirmish, though it featured everything Western observers have abhorred about the Russian invasion, from a violation of national sovereignty and illegal occupation of territory, to attacks on civilian infrastructure and sickening atrocities perpetrated by the aggressor. </w:t>
      </w:r>
    </w:p>
    <w:p w14:paraId="54FF5A6B" w14:textId="77777777" w:rsidR="00633388" w:rsidRPr="00970422" w:rsidRDefault="00633388" w:rsidP="00633388">
      <w:pPr>
        <w:rPr>
          <w:sz w:val="16"/>
        </w:rPr>
      </w:pPr>
      <w:r w:rsidRPr="00970422">
        <w:rPr>
          <w:sz w:val="16"/>
        </w:rPr>
        <w:t>Rather than impose on Azerbaijani strongman Ilham Aliyev the kind of diplomatic, economic, and military costs that they have on Russia’s Putin, Western states are, instead, rewarding him. With sanctions on Russia making the EU desperate for another energy supplier, the bloc has stuck to its July-inked gas deal with the despotic regime, despite this recent incursion, its long-standing horrendous record of repression and human rights violations, and the blockade it imposed on the contested majority-Armenian region last month, causing alarming food, fuel, and medicine shortages for the people living there.</w:t>
      </w:r>
    </w:p>
    <w:p w14:paraId="633C91F0" w14:textId="77777777" w:rsidR="00633388" w:rsidRPr="00970422" w:rsidRDefault="00633388" w:rsidP="00633388">
      <w:pPr>
        <w:rPr>
          <w:rStyle w:val="StyleUnderline"/>
        </w:rPr>
      </w:pPr>
      <w:r w:rsidRPr="00970422">
        <w:rPr>
          <w:sz w:val="16"/>
        </w:rPr>
        <w:t xml:space="preserve">So at the very same time the EU has been tapering off its energy imports from Russia in disgust at its leader’s actions, </w:t>
      </w:r>
      <w:r w:rsidRPr="00970422">
        <w:rPr>
          <w:rStyle w:val="Emphasis"/>
        </w:rPr>
        <w:t xml:space="preserve">European </w:t>
      </w:r>
      <w:r w:rsidRPr="00970422">
        <w:rPr>
          <w:rStyle w:val="Emphasis"/>
          <w:highlight w:val="cyan"/>
        </w:rPr>
        <w:t>officials</w:t>
      </w:r>
      <w:r w:rsidRPr="00970422">
        <w:rPr>
          <w:rStyle w:val="StyleUnderline"/>
        </w:rPr>
        <w:t xml:space="preserve"> have also been </w:t>
      </w:r>
      <w:r w:rsidRPr="00970422">
        <w:rPr>
          <w:rStyle w:val="StyleUnderline"/>
          <w:highlight w:val="cyan"/>
        </w:rPr>
        <w:t xml:space="preserve">deepening their </w:t>
      </w:r>
      <w:r w:rsidRPr="00970422">
        <w:rPr>
          <w:rStyle w:val="Emphasis"/>
          <w:highlight w:val="cyan"/>
        </w:rPr>
        <w:t>energy dependence</w:t>
      </w:r>
      <w:r w:rsidRPr="00970422">
        <w:rPr>
          <w:rStyle w:val="StyleUnderline"/>
          <w:highlight w:val="cyan"/>
        </w:rPr>
        <w:t xml:space="preserve"> on another </w:t>
      </w:r>
      <w:r w:rsidRPr="00970422">
        <w:rPr>
          <w:rStyle w:val="Emphasis"/>
          <w:highlight w:val="cyan"/>
        </w:rPr>
        <w:t>authoritarian</w:t>
      </w:r>
      <w:r w:rsidRPr="00970422">
        <w:rPr>
          <w:rStyle w:val="StyleUnderline"/>
          <w:highlight w:val="cyan"/>
        </w:rPr>
        <w:t xml:space="preserve"> state that</w:t>
      </w:r>
      <w:r w:rsidRPr="00970422">
        <w:rPr>
          <w:rStyle w:val="StyleUnderline"/>
        </w:rPr>
        <w:t xml:space="preserve"> just </w:t>
      </w:r>
      <w:r w:rsidRPr="00970422">
        <w:rPr>
          <w:rStyle w:val="Emphasis"/>
          <w:highlight w:val="cyan"/>
        </w:rPr>
        <w:t>attacked</w:t>
      </w:r>
      <w:r w:rsidRPr="00970422">
        <w:rPr>
          <w:rStyle w:val="Emphasis"/>
        </w:rPr>
        <w:t xml:space="preserve"> its </w:t>
      </w:r>
      <w:r w:rsidRPr="00970422">
        <w:rPr>
          <w:rStyle w:val="Emphasis"/>
          <w:highlight w:val="cyan"/>
        </w:rPr>
        <w:t>neighbor</w:t>
      </w:r>
      <w:r w:rsidRPr="00970422">
        <w:rPr>
          <w:rStyle w:val="StyleUnderline"/>
        </w:rPr>
        <w:t>, praised it as a “</w:t>
      </w:r>
      <w:r w:rsidRPr="00970422">
        <w:rPr>
          <w:rStyle w:val="Emphasis"/>
        </w:rPr>
        <w:t>reliable</w:t>
      </w:r>
      <w:r w:rsidRPr="00970422">
        <w:rPr>
          <w:rStyle w:val="StyleUnderline"/>
        </w:rPr>
        <w:t xml:space="preserve"> energy partner,” enriched it in the process, and have </w:t>
      </w:r>
      <w:r w:rsidRPr="00970422">
        <w:rPr>
          <w:rStyle w:val="StyleUnderline"/>
          <w:highlight w:val="cyan"/>
        </w:rPr>
        <w:t xml:space="preserve">given </w:t>
      </w:r>
      <w:r w:rsidRPr="00970422">
        <w:rPr>
          <w:rStyle w:val="Emphasis"/>
          <w:highlight w:val="cyan"/>
        </w:rPr>
        <w:t>muted responses</w:t>
      </w:r>
      <w:r w:rsidRPr="00970422">
        <w:rPr>
          <w:rStyle w:val="StyleUnderline"/>
          <w:highlight w:val="cyan"/>
        </w:rPr>
        <w:t xml:space="preserve"> to</w:t>
      </w:r>
      <w:r w:rsidRPr="00970422">
        <w:rPr>
          <w:rStyle w:val="StyleUnderline"/>
        </w:rPr>
        <w:t xml:space="preserve"> news of </w:t>
      </w:r>
      <w:r w:rsidRPr="00970422">
        <w:rPr>
          <w:rStyle w:val="StyleUnderline"/>
          <w:highlight w:val="cyan"/>
        </w:rPr>
        <w:t xml:space="preserve">its </w:t>
      </w:r>
      <w:r w:rsidRPr="00970422">
        <w:rPr>
          <w:rStyle w:val="Emphasis"/>
          <w:highlight w:val="cyan"/>
        </w:rPr>
        <w:t>atrocities</w:t>
      </w:r>
      <w:r w:rsidRPr="00970422">
        <w:rPr>
          <w:rStyle w:val="StyleUnderline"/>
        </w:rPr>
        <w:t xml:space="preserve"> while, absurdly, asking the country to investigate its own crimes. The fact that </w:t>
      </w:r>
      <w:r w:rsidRPr="00970422">
        <w:rPr>
          <w:rStyle w:val="Emphasis"/>
          <w:highlight w:val="cyan"/>
        </w:rPr>
        <w:t>Azerbaijan</w:t>
      </w:r>
      <w:r w:rsidRPr="00970422">
        <w:rPr>
          <w:rStyle w:val="StyleUnderline"/>
          <w:highlight w:val="cyan"/>
        </w:rPr>
        <w:t xml:space="preserve"> has</w:t>
      </w:r>
      <w:r w:rsidRPr="00970422">
        <w:rPr>
          <w:rStyle w:val="StyleUnderline"/>
        </w:rPr>
        <w:t xml:space="preserve"> both </w:t>
      </w:r>
      <w:r w:rsidRPr="00970422">
        <w:rPr>
          <w:rStyle w:val="StyleUnderline"/>
          <w:highlight w:val="cyan"/>
        </w:rPr>
        <w:t xml:space="preserve">received </w:t>
      </w:r>
      <w:r w:rsidRPr="00970422">
        <w:rPr>
          <w:rStyle w:val="Emphasis"/>
          <w:highlight w:val="cyan"/>
        </w:rPr>
        <w:t>copious</w:t>
      </w:r>
      <w:r w:rsidRPr="00970422">
        <w:rPr>
          <w:rStyle w:val="StyleUnderline"/>
          <w:highlight w:val="cyan"/>
        </w:rPr>
        <w:t xml:space="preserve"> U.S.</w:t>
      </w:r>
      <w:r w:rsidRPr="00970422">
        <w:rPr>
          <w:rStyle w:val="StyleUnderline"/>
        </w:rPr>
        <w:t xml:space="preserve"> military </w:t>
      </w:r>
      <w:r w:rsidRPr="00970422">
        <w:rPr>
          <w:rStyle w:val="StyleUnderline"/>
          <w:highlight w:val="cyan"/>
        </w:rPr>
        <w:t xml:space="preserve">aid while benefiting from </w:t>
      </w:r>
      <w:r w:rsidRPr="00970422">
        <w:rPr>
          <w:rStyle w:val="Emphasis"/>
          <w:highlight w:val="cyan"/>
        </w:rPr>
        <w:t>impunity</w:t>
      </w:r>
      <w:r w:rsidRPr="00970422">
        <w:rPr>
          <w:rStyle w:val="StyleUnderline"/>
        </w:rPr>
        <w:t xml:space="preserve"> for its crimes, and that </w:t>
      </w:r>
      <w:r w:rsidRPr="00970422">
        <w:rPr>
          <w:rStyle w:val="StyleUnderline"/>
          <w:highlight w:val="cyan"/>
        </w:rPr>
        <w:t>the country it’s attacking is one of the</w:t>
      </w:r>
      <w:r w:rsidRPr="00970422">
        <w:rPr>
          <w:rStyle w:val="StyleUnderline"/>
        </w:rPr>
        <w:t xml:space="preserve"> region’s </w:t>
      </w:r>
      <w:r w:rsidRPr="00970422">
        <w:rPr>
          <w:rStyle w:val="Emphasis"/>
          <w:highlight w:val="cyan"/>
        </w:rPr>
        <w:t>few democracies</w:t>
      </w:r>
      <w:r w:rsidRPr="00970422">
        <w:rPr>
          <w:rStyle w:val="StyleUnderline"/>
          <w:highlight w:val="cyan"/>
        </w:rPr>
        <w:t>,</w:t>
      </w:r>
      <w:r w:rsidRPr="00970422">
        <w:rPr>
          <w:rStyle w:val="StyleUnderline"/>
        </w:rPr>
        <w:t xml:space="preserve"> makes the situation all the more </w:t>
      </w:r>
      <w:r w:rsidRPr="00970422">
        <w:rPr>
          <w:rStyle w:val="Emphasis"/>
        </w:rPr>
        <w:t>absurd</w:t>
      </w:r>
      <w:r w:rsidRPr="00970422">
        <w:rPr>
          <w:rStyle w:val="StyleUnderline"/>
        </w:rPr>
        <w:t>.</w:t>
      </w:r>
    </w:p>
    <w:p w14:paraId="25B78093" w14:textId="77777777" w:rsidR="00633388" w:rsidRPr="00970422" w:rsidRDefault="00633388" w:rsidP="00633388">
      <w:pPr>
        <w:rPr>
          <w:rStyle w:val="Emphasis"/>
        </w:rPr>
      </w:pPr>
      <w:r w:rsidRPr="00970422">
        <w:rPr>
          <w:rStyle w:val="Emphasis"/>
          <w:highlight w:val="cyan"/>
        </w:rPr>
        <w:t>Hypocrisy Matters</w:t>
      </w:r>
    </w:p>
    <w:p w14:paraId="0BCC5FD2" w14:textId="77777777" w:rsidR="00633388" w:rsidRPr="00970422" w:rsidRDefault="00633388" w:rsidP="00633388">
      <w:pPr>
        <w:rPr>
          <w:sz w:val="16"/>
        </w:rPr>
      </w:pPr>
      <w:r w:rsidRPr="00970422">
        <w:rPr>
          <w:rStyle w:val="StyleUnderline"/>
          <w:highlight w:val="cyan"/>
        </w:rPr>
        <w:t>Much of this has been</w:t>
      </w:r>
      <w:r w:rsidRPr="00970422">
        <w:rPr>
          <w:rStyle w:val="StyleUnderline"/>
        </w:rPr>
        <w:t xml:space="preserve"> </w:t>
      </w:r>
      <w:r w:rsidRPr="00970422">
        <w:rPr>
          <w:rStyle w:val="Emphasis"/>
        </w:rPr>
        <w:t>outright ignored</w:t>
      </w:r>
      <w:r w:rsidRPr="00970422">
        <w:rPr>
          <w:rStyle w:val="StyleUnderline"/>
        </w:rPr>
        <w:t xml:space="preserve"> or </w:t>
      </w:r>
      <w:r w:rsidRPr="00970422">
        <w:rPr>
          <w:rStyle w:val="Emphasis"/>
        </w:rPr>
        <w:t xml:space="preserve">simply </w:t>
      </w:r>
      <w:r w:rsidRPr="00970422">
        <w:rPr>
          <w:rStyle w:val="Emphasis"/>
          <w:highlight w:val="cyan"/>
        </w:rPr>
        <w:t>dismissed</w:t>
      </w:r>
      <w:r w:rsidRPr="00970422">
        <w:rPr>
          <w:rStyle w:val="StyleUnderline"/>
          <w:highlight w:val="cyan"/>
        </w:rPr>
        <w:t xml:space="preserve"> in the West</w:t>
      </w:r>
      <w:r w:rsidRPr="00970422">
        <w:rPr>
          <w:rStyle w:val="StyleUnderline"/>
        </w:rPr>
        <w:t xml:space="preserve">, where proponents of Washington-led </w:t>
      </w:r>
      <w:r w:rsidRPr="00970422">
        <w:rPr>
          <w:rStyle w:val="Emphasis"/>
        </w:rPr>
        <w:t>foreign policy</w:t>
      </w:r>
      <w:r w:rsidRPr="00970422">
        <w:rPr>
          <w:rStyle w:val="StyleUnderline"/>
        </w:rPr>
        <w:t xml:space="preserve"> have revived the Cold War-era </w:t>
      </w:r>
      <w:r w:rsidRPr="00970422">
        <w:rPr>
          <w:rStyle w:val="StyleUnderline"/>
          <w:highlight w:val="cyan"/>
        </w:rPr>
        <w:t>charge of “</w:t>
      </w:r>
      <w:r w:rsidRPr="00970422">
        <w:rPr>
          <w:rStyle w:val="Emphasis"/>
          <w:highlight w:val="cyan"/>
        </w:rPr>
        <w:t>Whataboutism</w:t>
      </w:r>
      <w:r w:rsidRPr="00970422">
        <w:rPr>
          <w:rStyle w:val="StyleUnderline"/>
        </w:rPr>
        <w:t xml:space="preserve">”: that Western governments’ </w:t>
      </w:r>
      <w:r w:rsidRPr="00970422">
        <w:rPr>
          <w:rStyle w:val="Emphasis"/>
        </w:rPr>
        <w:t>hypocrisy</w:t>
      </w:r>
      <w:r w:rsidRPr="00970422">
        <w:rPr>
          <w:rStyle w:val="StyleUnderline"/>
        </w:rPr>
        <w:t xml:space="preserve"> and </w:t>
      </w:r>
      <w:r w:rsidRPr="00970422">
        <w:rPr>
          <w:rStyle w:val="Emphasis"/>
        </w:rPr>
        <w:t>misdeeds don’t matter</w:t>
      </w:r>
      <w:r w:rsidRPr="00970422">
        <w:rPr>
          <w:sz w:val="16"/>
        </w:rPr>
        <w:t xml:space="preserve">, and that bringing them up is simply a way to deflect from the misdeeds of their adversaries. </w:t>
      </w:r>
    </w:p>
    <w:p w14:paraId="3A84BBA7" w14:textId="77777777" w:rsidR="00633388" w:rsidRPr="00970422" w:rsidRDefault="00633388" w:rsidP="00633388">
      <w:pPr>
        <w:rPr>
          <w:rStyle w:val="StyleUnderline"/>
        </w:rPr>
      </w:pPr>
      <w:r w:rsidRPr="00970422">
        <w:rPr>
          <w:rStyle w:val="StyleUnderline"/>
        </w:rPr>
        <w:t xml:space="preserve">But </w:t>
      </w:r>
      <w:r w:rsidRPr="00970422">
        <w:rPr>
          <w:rStyle w:val="StyleUnderline"/>
          <w:highlight w:val="cyan"/>
        </w:rPr>
        <w:t>these records</w:t>
      </w:r>
      <w:r w:rsidRPr="00970422">
        <w:rPr>
          <w:rStyle w:val="StyleUnderline"/>
        </w:rPr>
        <w:t xml:space="preserve"> </w:t>
      </w:r>
      <w:r w:rsidRPr="00970422">
        <w:rPr>
          <w:rStyle w:val="Emphasis"/>
        </w:rPr>
        <w:t xml:space="preserve">do </w:t>
      </w:r>
      <w:r w:rsidRPr="00970422">
        <w:rPr>
          <w:rStyle w:val="Emphasis"/>
          <w:highlight w:val="cyan"/>
        </w:rPr>
        <w:t>matter</w:t>
      </w:r>
      <w:r w:rsidRPr="00970422">
        <w:rPr>
          <w:rStyle w:val="StyleUnderline"/>
          <w:highlight w:val="cyan"/>
        </w:rPr>
        <w:t xml:space="preserve"> to people</w:t>
      </w:r>
      <w:r w:rsidRPr="00970422">
        <w:rPr>
          <w:rStyle w:val="StyleUnderline"/>
        </w:rPr>
        <w:t xml:space="preserve"> located </w:t>
      </w:r>
      <w:r w:rsidRPr="00970422">
        <w:rPr>
          <w:rStyle w:val="Emphasis"/>
        </w:rPr>
        <w:t xml:space="preserve">broadly </w:t>
      </w:r>
      <w:r w:rsidRPr="00970422">
        <w:rPr>
          <w:rStyle w:val="Emphasis"/>
          <w:highlight w:val="cyan"/>
        </w:rPr>
        <w:t>outside</w:t>
      </w:r>
      <w:r w:rsidRPr="00970422">
        <w:rPr>
          <w:rStyle w:val="StyleUnderline"/>
          <w:highlight w:val="cyan"/>
        </w:rPr>
        <w:t xml:space="preserve"> of the West</w:t>
      </w:r>
      <w:r w:rsidRPr="00970422">
        <w:rPr>
          <w:rStyle w:val="StyleUnderline"/>
        </w:rPr>
        <w:t xml:space="preserve">, as we’ve seen in much of the world’s refusal to sign on to Western policies </w:t>
      </w:r>
      <w:r w:rsidRPr="00970422">
        <w:rPr>
          <w:rStyle w:val="StyleUnderline"/>
          <w:highlight w:val="cyan"/>
        </w:rPr>
        <w:t>toward Russia</w:t>
      </w:r>
      <w:r w:rsidRPr="00970422">
        <w:rPr>
          <w:sz w:val="16"/>
        </w:rPr>
        <w:t xml:space="preserve">. As Sen. Chris Murphy put it on the Senate floor as he spoke about U.S. support for the Saudi-led war on Yemen: “For us to be a participant in any way, shape, or form in a war with this kind of misery, </w:t>
      </w:r>
      <w:r w:rsidRPr="00970422">
        <w:rPr>
          <w:rStyle w:val="StyleUnderline"/>
          <w:highlight w:val="cyan"/>
        </w:rPr>
        <w:t>it</w:t>
      </w:r>
      <w:r w:rsidRPr="00970422">
        <w:rPr>
          <w:rStyle w:val="StyleUnderline"/>
        </w:rPr>
        <w:t xml:space="preserve"> </w:t>
      </w:r>
      <w:r w:rsidRPr="00970422">
        <w:rPr>
          <w:rStyle w:val="Emphasis"/>
        </w:rPr>
        <w:t xml:space="preserve">really </w:t>
      </w:r>
      <w:r w:rsidRPr="00970422">
        <w:rPr>
          <w:rStyle w:val="Emphasis"/>
          <w:highlight w:val="cyan"/>
        </w:rPr>
        <w:t>shapes</w:t>
      </w:r>
      <w:r w:rsidRPr="00970422">
        <w:rPr>
          <w:rStyle w:val="StyleUnderline"/>
          <w:highlight w:val="cyan"/>
        </w:rPr>
        <w:t xml:space="preserve"> the way</w:t>
      </w:r>
      <w:r w:rsidRPr="00970422">
        <w:rPr>
          <w:rStyle w:val="StyleUnderline"/>
        </w:rPr>
        <w:t xml:space="preserve"> that </w:t>
      </w:r>
      <w:r w:rsidRPr="00970422">
        <w:rPr>
          <w:rStyle w:val="StyleUnderline"/>
          <w:highlight w:val="cyan"/>
        </w:rPr>
        <w:t xml:space="preserve">people </w:t>
      </w:r>
      <w:r w:rsidRPr="00970422">
        <w:rPr>
          <w:rStyle w:val="Emphasis"/>
          <w:highlight w:val="cyan"/>
        </w:rPr>
        <w:t>think about us</w:t>
      </w:r>
      <w:r w:rsidRPr="00970422">
        <w:rPr>
          <w:rStyle w:val="StyleUnderline"/>
        </w:rPr>
        <w:t xml:space="preserve"> in the region and around the world.”</w:t>
      </w:r>
    </w:p>
    <w:p w14:paraId="111FD0A2" w14:textId="77777777" w:rsidR="00633388" w:rsidRPr="00970422" w:rsidRDefault="00633388" w:rsidP="00633388">
      <w:pPr>
        <w:rPr>
          <w:sz w:val="16"/>
        </w:rPr>
      </w:pPr>
      <w:r w:rsidRPr="00970422">
        <w:rPr>
          <w:sz w:val="16"/>
        </w:rPr>
        <w:t>“I think the Global South[’s] preference for the middle ground on the war in Ukraine is best explained by a combination of factors,” former Indian diplomat Shivshankar Menon recently told me. “These include realpolitik calculation, a desire for agency, and an awareness that Western actions over two centuries including this one do not match the rhetoric of principle on Ukraine.”</w:t>
      </w:r>
    </w:p>
    <w:p w14:paraId="0C939DF6" w14:textId="77777777" w:rsidR="00633388" w:rsidRPr="00970422" w:rsidRDefault="00633388" w:rsidP="00633388">
      <w:pPr>
        <w:rPr>
          <w:sz w:val="16"/>
        </w:rPr>
      </w:pPr>
      <w:r w:rsidRPr="00970422">
        <w:rPr>
          <w:sz w:val="16"/>
        </w:rPr>
        <w:t>“</w:t>
      </w:r>
      <w:r w:rsidRPr="00970422">
        <w:rPr>
          <w:rStyle w:val="StyleUnderline"/>
        </w:rPr>
        <w:t xml:space="preserve">A lot of </w:t>
      </w:r>
      <w:r w:rsidRPr="00970422">
        <w:rPr>
          <w:rStyle w:val="Emphasis"/>
          <w:highlight w:val="cyan"/>
        </w:rPr>
        <w:t>Latin Americans</w:t>
      </w:r>
      <w:r w:rsidRPr="00970422">
        <w:rPr>
          <w:rStyle w:val="StyleUnderline"/>
        </w:rPr>
        <w:t xml:space="preserve"> feel and </w:t>
      </w:r>
      <w:r w:rsidRPr="00970422">
        <w:rPr>
          <w:rStyle w:val="StyleUnderline"/>
          <w:highlight w:val="cyan"/>
        </w:rPr>
        <w:t>think that sanctions ar</w:t>
      </w:r>
      <w:r w:rsidRPr="00970422">
        <w:rPr>
          <w:rStyle w:val="StyleUnderline"/>
        </w:rPr>
        <w:t xml:space="preserve">e applied in a sort of </w:t>
      </w:r>
      <w:r w:rsidRPr="00970422">
        <w:rPr>
          <w:rStyle w:val="Emphasis"/>
          <w:highlight w:val="cyan"/>
        </w:rPr>
        <w:t>selective</w:t>
      </w:r>
      <w:r w:rsidRPr="00970422">
        <w:rPr>
          <w:rStyle w:val="StyleUnderline"/>
        </w:rPr>
        <w:t xml:space="preserve">, </w:t>
      </w:r>
      <w:r w:rsidRPr="00970422">
        <w:rPr>
          <w:rStyle w:val="Emphasis"/>
          <w:highlight w:val="cyan"/>
        </w:rPr>
        <w:t>politicized</w:t>
      </w:r>
      <w:r w:rsidRPr="00970422">
        <w:rPr>
          <w:rStyle w:val="StyleUnderline"/>
        </w:rPr>
        <w:t xml:space="preserve"> way </w:t>
      </w:r>
      <w:r w:rsidRPr="00970422">
        <w:rPr>
          <w:rStyle w:val="StyleUnderline"/>
          <w:highlight w:val="cyan"/>
        </w:rPr>
        <w:t>with</w:t>
      </w:r>
      <w:r w:rsidRPr="00970422">
        <w:rPr>
          <w:rStyle w:val="StyleUnderline"/>
        </w:rPr>
        <w:t xml:space="preserve"> a lot of </w:t>
      </w:r>
      <w:r w:rsidRPr="00970422">
        <w:rPr>
          <w:rStyle w:val="Emphasis"/>
          <w:highlight w:val="cyan"/>
        </w:rPr>
        <w:t>double standards</w:t>
      </w:r>
      <w:r w:rsidRPr="00970422">
        <w:rPr>
          <w:rStyle w:val="StyleUnderline"/>
        </w:rPr>
        <w:t xml:space="preserve">—basically, </w:t>
      </w:r>
      <w:r w:rsidRPr="00970422">
        <w:rPr>
          <w:rStyle w:val="StyleUnderline"/>
          <w:highlight w:val="cyan"/>
        </w:rPr>
        <w:t xml:space="preserve">a </w:t>
      </w:r>
      <w:r w:rsidRPr="00970422">
        <w:rPr>
          <w:rStyle w:val="Emphasis"/>
          <w:highlight w:val="cyan"/>
        </w:rPr>
        <w:t>tool</w:t>
      </w:r>
      <w:r w:rsidRPr="00970422">
        <w:rPr>
          <w:rStyle w:val="StyleUnderline"/>
          <w:highlight w:val="cyan"/>
        </w:rPr>
        <w:t xml:space="preserve"> of</w:t>
      </w:r>
      <w:r w:rsidRPr="00970422">
        <w:rPr>
          <w:rStyle w:val="StyleUnderline"/>
        </w:rPr>
        <w:t xml:space="preserve"> the </w:t>
      </w:r>
      <w:r w:rsidRPr="00970422">
        <w:rPr>
          <w:rStyle w:val="Emphasis"/>
        </w:rPr>
        <w:t xml:space="preserve">U.S. </w:t>
      </w:r>
      <w:r w:rsidRPr="00970422">
        <w:rPr>
          <w:rStyle w:val="Emphasis"/>
          <w:highlight w:val="cyan"/>
        </w:rPr>
        <w:t>hegemony</w:t>
      </w:r>
      <w:r w:rsidRPr="00970422">
        <w:rPr>
          <w:rStyle w:val="StyleUnderline"/>
        </w:rPr>
        <w:t xml:space="preserve"> rather than a tool of </w:t>
      </w:r>
      <w:r w:rsidRPr="00970422">
        <w:rPr>
          <w:rStyle w:val="Emphasis"/>
        </w:rPr>
        <w:t>global justice</w:t>
      </w:r>
      <w:r w:rsidRPr="00970422">
        <w:rPr>
          <w:rStyle w:val="StyleUnderline"/>
        </w:rPr>
        <w:t xml:space="preserve">,” former </w:t>
      </w:r>
      <w:r w:rsidRPr="00970422">
        <w:rPr>
          <w:rStyle w:val="Emphasis"/>
        </w:rPr>
        <w:t>Ecuadorian foreign minister</w:t>
      </w:r>
      <w:r w:rsidRPr="00970422">
        <w:rPr>
          <w:rStyle w:val="StyleUnderline"/>
        </w:rPr>
        <w:t xml:space="preserve"> Guillaume Long told Vox</w:t>
      </w:r>
      <w:r w:rsidRPr="00970422">
        <w:rPr>
          <w:sz w:val="16"/>
        </w:rPr>
        <w:t xml:space="preserve">, pointing to U.S. measures against Cuba and Venezuela. </w:t>
      </w:r>
    </w:p>
    <w:p w14:paraId="161FA84F" w14:textId="77777777" w:rsidR="00633388" w:rsidRPr="00970422" w:rsidRDefault="00633388" w:rsidP="00633388">
      <w:pPr>
        <w:rPr>
          <w:sz w:val="16"/>
        </w:rPr>
      </w:pPr>
      <w:r w:rsidRPr="00970422">
        <w:rPr>
          <w:sz w:val="16"/>
        </w:rPr>
        <w:t xml:space="preserve">Writing for MSNBC early in the war, Quincy Institute executive vice president Trita Parsi similarly related that after speaking with diplomats and analysts around the non-Western world, he found that even though they might sympathize with Ukraine, Western demands that they sacrifice for the sake of a “rules-based order” received “an allergic reaction.” </w:t>
      </w:r>
    </w:p>
    <w:p w14:paraId="57888C2E" w14:textId="77777777" w:rsidR="00633388" w:rsidRPr="00970422" w:rsidRDefault="00633388" w:rsidP="00633388">
      <w:pPr>
        <w:rPr>
          <w:rStyle w:val="StyleUnderline"/>
        </w:rPr>
      </w:pPr>
      <w:r w:rsidRPr="00970422">
        <w:rPr>
          <w:sz w:val="16"/>
        </w:rPr>
        <w:t>“</w:t>
      </w:r>
      <w:r w:rsidRPr="00970422">
        <w:rPr>
          <w:rStyle w:val="StyleUnderline"/>
          <w:highlight w:val="cyan"/>
        </w:rPr>
        <w:t xml:space="preserve">That </w:t>
      </w:r>
      <w:r w:rsidRPr="00970422">
        <w:rPr>
          <w:rStyle w:val="Emphasis"/>
          <w:highlight w:val="cyan"/>
        </w:rPr>
        <w:t>order</w:t>
      </w:r>
      <w:r w:rsidRPr="00970422">
        <w:rPr>
          <w:rStyle w:val="StyleUnderline"/>
        </w:rPr>
        <w:t xml:space="preserve"> hasn’t been </w:t>
      </w:r>
      <w:r w:rsidRPr="00970422">
        <w:rPr>
          <w:rStyle w:val="Emphasis"/>
        </w:rPr>
        <w:t>rules-based</w:t>
      </w:r>
      <w:r w:rsidRPr="00970422">
        <w:rPr>
          <w:rStyle w:val="StyleUnderline"/>
        </w:rPr>
        <w:t xml:space="preserve">; instead, it </w:t>
      </w:r>
      <w:r w:rsidRPr="00970422">
        <w:rPr>
          <w:rStyle w:val="StyleUnderline"/>
          <w:highlight w:val="cyan"/>
        </w:rPr>
        <w:t xml:space="preserve">has allowed the U.S. to violate </w:t>
      </w:r>
      <w:r w:rsidRPr="00970422">
        <w:rPr>
          <w:rStyle w:val="Emphasis"/>
          <w:highlight w:val="cyan"/>
        </w:rPr>
        <w:t>international law</w:t>
      </w:r>
      <w:r w:rsidRPr="00970422">
        <w:rPr>
          <w:rStyle w:val="StyleUnderline"/>
          <w:highlight w:val="cyan"/>
        </w:rPr>
        <w:t xml:space="preserve"> with</w:t>
      </w:r>
      <w:r w:rsidRPr="00970422">
        <w:rPr>
          <w:rStyle w:val="StyleUnderline"/>
        </w:rPr>
        <w:t xml:space="preserve"> impunity,” he wrote, warning that </w:t>
      </w:r>
      <w:r w:rsidRPr="00970422">
        <w:rPr>
          <w:rStyle w:val="Emphasis"/>
        </w:rPr>
        <w:t xml:space="preserve">such </w:t>
      </w:r>
      <w:r w:rsidRPr="00970422">
        <w:rPr>
          <w:rStyle w:val="Emphasis"/>
          <w:highlight w:val="cyan"/>
        </w:rPr>
        <w:t>messaging</w:t>
      </w:r>
      <w:r w:rsidRPr="00970422">
        <w:rPr>
          <w:rStyle w:val="StyleUnderline"/>
          <w:highlight w:val="cyan"/>
        </w:rPr>
        <w:t xml:space="preserve"> came off as </w:t>
      </w:r>
      <w:r w:rsidRPr="00970422">
        <w:rPr>
          <w:rStyle w:val="Emphasis"/>
          <w:highlight w:val="cyan"/>
        </w:rPr>
        <w:t>tone deaf</w:t>
      </w:r>
      <w:r w:rsidRPr="00970422">
        <w:rPr>
          <w:rStyle w:val="StyleUnderline"/>
        </w:rPr>
        <w:t xml:space="preserve"> to nations “that have often experienced the </w:t>
      </w:r>
      <w:r w:rsidRPr="00970422">
        <w:rPr>
          <w:rStyle w:val="Emphasis"/>
        </w:rPr>
        <w:t>worse sides</w:t>
      </w:r>
      <w:r w:rsidRPr="00970422">
        <w:rPr>
          <w:rStyle w:val="StyleUnderline"/>
        </w:rPr>
        <w:t xml:space="preserve"> of the international order.”</w:t>
      </w:r>
    </w:p>
    <w:p w14:paraId="2C76A45E" w14:textId="77777777" w:rsidR="00633388" w:rsidRPr="00970422" w:rsidRDefault="00633388" w:rsidP="00633388">
      <w:pPr>
        <w:rPr>
          <w:sz w:val="16"/>
        </w:rPr>
      </w:pPr>
      <w:r w:rsidRPr="00970422">
        <w:rPr>
          <w:rStyle w:val="StyleUnderline"/>
          <w:highlight w:val="cyan"/>
        </w:rPr>
        <w:lastRenderedPageBreak/>
        <w:t xml:space="preserve">Many in the </w:t>
      </w:r>
      <w:r w:rsidRPr="00970422">
        <w:rPr>
          <w:rStyle w:val="Emphasis"/>
          <w:highlight w:val="cyan"/>
        </w:rPr>
        <w:t>Middle Eas</w:t>
      </w:r>
      <w:r w:rsidRPr="00970422">
        <w:rPr>
          <w:rStyle w:val="StyleUnderline"/>
          <w:highlight w:val="cyan"/>
        </w:rPr>
        <w:t xml:space="preserve">t “see a glaring </w:t>
      </w:r>
      <w:r w:rsidRPr="00970422">
        <w:rPr>
          <w:rStyle w:val="Emphasis"/>
          <w:highlight w:val="cyan"/>
        </w:rPr>
        <w:t>double standard</w:t>
      </w:r>
      <w:r w:rsidRPr="00970422">
        <w:rPr>
          <w:rStyle w:val="StyleUnderline"/>
        </w:rPr>
        <w:t xml:space="preserve">” in the West’s response, the Associated Press reported, especially since </w:t>
      </w:r>
      <w:r w:rsidRPr="00970422">
        <w:rPr>
          <w:rStyle w:val="StyleUnderline"/>
          <w:highlight w:val="cyan"/>
        </w:rPr>
        <w:t xml:space="preserve">those </w:t>
      </w:r>
      <w:r w:rsidRPr="00970422">
        <w:rPr>
          <w:rStyle w:val="Emphasis"/>
          <w:highlight w:val="cyan"/>
        </w:rPr>
        <w:t>resisting</w:t>
      </w:r>
      <w:r w:rsidRPr="00970422">
        <w:rPr>
          <w:rStyle w:val="StyleUnderline"/>
          <w:highlight w:val="cyan"/>
        </w:rPr>
        <w:t xml:space="preserve"> U.S. wars</w:t>
      </w:r>
      <w:r w:rsidRPr="00970422">
        <w:rPr>
          <w:rStyle w:val="StyleUnderline"/>
        </w:rPr>
        <w:t xml:space="preserve"> of </w:t>
      </w:r>
      <w:r w:rsidRPr="00970422">
        <w:rPr>
          <w:rStyle w:val="Emphasis"/>
        </w:rPr>
        <w:t>aggression</w:t>
      </w:r>
      <w:r w:rsidRPr="00970422">
        <w:rPr>
          <w:rStyle w:val="StyleUnderline"/>
        </w:rPr>
        <w:t xml:space="preserve"> </w:t>
      </w:r>
      <w:r w:rsidRPr="00970422">
        <w:rPr>
          <w:rStyle w:val="StyleUnderline"/>
          <w:highlight w:val="cyan"/>
        </w:rPr>
        <w:t xml:space="preserve">were labeled </w:t>
      </w:r>
      <w:r w:rsidRPr="00970422">
        <w:rPr>
          <w:rStyle w:val="Emphasis"/>
          <w:highlight w:val="cyan"/>
        </w:rPr>
        <w:t>terrorists</w:t>
      </w:r>
      <w:r w:rsidRPr="00970422">
        <w:rPr>
          <w:rStyle w:val="StyleUnderline"/>
        </w:rPr>
        <w:t xml:space="preserve"> and even punished</w:t>
      </w:r>
      <w:r w:rsidRPr="00970422">
        <w:rPr>
          <w:sz w:val="16"/>
        </w:rPr>
        <w:t>. Similarly, condemning the 2011 Western intervention in Libya for having “destroyed” the country while spreading terrorism</w:t>
      </w:r>
      <w:r w:rsidRPr="00970422">
        <w:rPr>
          <w:rStyle w:val="Emphasis"/>
        </w:rPr>
        <w:t xml:space="preserve">, </w:t>
      </w:r>
      <w:r w:rsidRPr="00970422">
        <w:rPr>
          <w:rStyle w:val="Emphasis"/>
          <w:highlight w:val="cyan"/>
        </w:rPr>
        <w:t>Uganda’s President</w:t>
      </w:r>
      <w:r w:rsidRPr="00970422">
        <w:rPr>
          <w:rStyle w:val="StyleUnderline"/>
        </w:rPr>
        <w:t xml:space="preserve"> Yoweri Museveni likewise </w:t>
      </w:r>
      <w:r w:rsidRPr="00970422">
        <w:rPr>
          <w:rStyle w:val="StyleUnderline"/>
          <w:highlight w:val="cyan"/>
        </w:rPr>
        <w:t xml:space="preserve">pointed to the “double standards” of the </w:t>
      </w:r>
      <w:r w:rsidRPr="00970422">
        <w:rPr>
          <w:rStyle w:val="Emphasis"/>
          <w:highlight w:val="cyan"/>
        </w:rPr>
        <w:t>Western response</w:t>
      </w:r>
      <w:r w:rsidRPr="00970422">
        <w:rPr>
          <w:rStyle w:val="StyleUnderline"/>
          <w:highlight w:val="cyan"/>
        </w:rPr>
        <w:t xml:space="preserve"> to</w:t>
      </w:r>
      <w:r w:rsidRPr="00970422">
        <w:rPr>
          <w:rStyle w:val="StyleUnderline"/>
        </w:rPr>
        <w:t xml:space="preserve"> Russia’s invasion</w:t>
      </w:r>
      <w:r w:rsidRPr="00970422">
        <w:rPr>
          <w:sz w:val="16"/>
        </w:rPr>
        <w:t xml:space="preserve">. As political scientist Nic Cheeseman put it: “It is precisely the West’s willingness to sacrifice democracy and human rights on the altar of national security that helps to explain why many African states do not want to get sucked into the current confrontation.” </w:t>
      </w:r>
    </w:p>
    <w:p w14:paraId="5E8C73F4" w14:textId="77777777" w:rsidR="00633388" w:rsidRPr="00970422" w:rsidRDefault="00633388" w:rsidP="00633388">
      <w:pPr>
        <w:rPr>
          <w:sz w:val="16"/>
        </w:rPr>
      </w:pPr>
      <w:r w:rsidRPr="00970422">
        <w:rPr>
          <w:sz w:val="16"/>
        </w:rPr>
        <w:t>Indeed, the chief executive of the South African Institute of International Affairs, Elizabeth Sidiropoulos, relayed to the Financial Times how discussion of Western hypocrisy was “very much part of the debate” in the country, partly because Western regime change in Libya and its ripple effects throughout the continent “left a very black mark in the way in which South Africa views the West,” explaining why the country “has not come up much more forcefully on the matter of Ukraine.” Writing for Al Jazeera, Kenyan journalist Patrick Gathara similarly outlined how many Africans were frustrated by “the gnashing of teeth over Ukrainian suffering and lionizing their resistance, while pledging unconditional support to invaders like Israel and demonizing the similar resistance of Palestinians.” All of this, he wrote, made joining the West’s response to the invasion “rather less palatable.”</w:t>
      </w:r>
    </w:p>
    <w:p w14:paraId="4D492E42" w14:textId="77777777" w:rsidR="00633388" w:rsidRPr="00970422" w:rsidRDefault="00633388" w:rsidP="00633388">
      <w:pPr>
        <w:rPr>
          <w:rStyle w:val="StyleUnderline"/>
        </w:rPr>
      </w:pPr>
      <w:r w:rsidRPr="00970422">
        <w:rPr>
          <w:rStyle w:val="StyleUnderline"/>
          <w:highlight w:val="cyan"/>
        </w:rPr>
        <w:t>This is</w:t>
      </w:r>
      <w:r w:rsidRPr="00970422">
        <w:rPr>
          <w:rStyle w:val="StyleUnderline"/>
        </w:rPr>
        <w:t xml:space="preserve"> </w:t>
      </w:r>
      <w:r w:rsidRPr="00970422">
        <w:rPr>
          <w:rStyle w:val="Emphasis"/>
        </w:rPr>
        <w:t xml:space="preserve">by </w:t>
      </w:r>
      <w:r w:rsidRPr="00970422">
        <w:rPr>
          <w:rStyle w:val="Emphasis"/>
          <w:highlight w:val="cyan"/>
        </w:rPr>
        <w:t>no</w:t>
      </w:r>
      <w:r w:rsidRPr="00970422">
        <w:rPr>
          <w:rStyle w:val="Emphasis"/>
        </w:rPr>
        <w:t xml:space="preserve"> means</w:t>
      </w:r>
      <w:r w:rsidRPr="00970422">
        <w:rPr>
          <w:rStyle w:val="StyleUnderline"/>
        </w:rPr>
        <w:t xml:space="preserve"> </w:t>
      </w:r>
      <w:r w:rsidRPr="00970422">
        <w:rPr>
          <w:rStyle w:val="StyleUnderline"/>
          <w:highlight w:val="cyan"/>
        </w:rPr>
        <w:t xml:space="preserve">limited to </w:t>
      </w:r>
      <w:r w:rsidRPr="00970422">
        <w:rPr>
          <w:rStyle w:val="Emphasis"/>
          <w:highlight w:val="cyan"/>
        </w:rPr>
        <w:t>Africa</w:t>
      </w:r>
      <w:r w:rsidRPr="00970422">
        <w:rPr>
          <w:rStyle w:val="StyleUnderline"/>
          <w:highlight w:val="cyan"/>
        </w:rPr>
        <w:t xml:space="preserve"> and the </w:t>
      </w:r>
      <w:r w:rsidRPr="00970422">
        <w:rPr>
          <w:rStyle w:val="Emphasis"/>
          <w:highlight w:val="cyan"/>
        </w:rPr>
        <w:t>Middle East</w:t>
      </w:r>
      <w:r w:rsidRPr="00970422">
        <w:rPr>
          <w:rStyle w:val="Emphasis"/>
        </w:rPr>
        <w:t>.</w:t>
      </w:r>
      <w:r w:rsidRPr="00970422">
        <w:rPr>
          <w:rStyle w:val="StyleUnderline"/>
        </w:rPr>
        <w:t xml:space="preserve"> “The</w:t>
      </w:r>
      <w:r w:rsidRPr="00970422">
        <w:rPr>
          <w:sz w:val="16"/>
        </w:rPr>
        <w:t xml:space="preserve"> </w:t>
      </w:r>
      <w:r w:rsidRPr="00970422">
        <w:rPr>
          <w:rStyle w:val="Emphasis"/>
        </w:rPr>
        <w:t>first thing</w:t>
      </w:r>
      <w:r w:rsidRPr="00970422">
        <w:rPr>
          <w:rStyle w:val="StyleUnderline"/>
        </w:rPr>
        <w:t xml:space="preserve"> </w:t>
      </w:r>
      <w:r w:rsidRPr="00970422">
        <w:rPr>
          <w:rStyle w:val="StyleUnderline"/>
          <w:highlight w:val="cyan"/>
        </w:rPr>
        <w:t>Indonesians</w:t>
      </w:r>
      <w:r w:rsidRPr="00970422">
        <w:rPr>
          <w:rStyle w:val="StyleUnderline"/>
        </w:rPr>
        <w:t xml:space="preserve"> point out is the so-called Western hypocrisy in how this conflict is </w:t>
      </w:r>
      <w:r w:rsidRPr="00970422">
        <w:rPr>
          <w:rStyle w:val="StyleUnderline"/>
          <w:highlight w:val="cyan"/>
        </w:rPr>
        <w:t xml:space="preserve">being </w:t>
      </w:r>
      <w:r w:rsidRPr="00970422">
        <w:rPr>
          <w:rStyle w:val="Emphasis"/>
          <w:highlight w:val="cyan"/>
        </w:rPr>
        <w:t>treated</w:t>
      </w:r>
      <w:r w:rsidRPr="00970422">
        <w:rPr>
          <w:rStyle w:val="StyleUnderline"/>
          <w:highlight w:val="cyan"/>
        </w:rPr>
        <w:t xml:space="preserve"> compared to</w:t>
      </w:r>
      <w:r w:rsidRPr="00970422">
        <w:rPr>
          <w:rStyle w:val="StyleUnderline"/>
        </w:rPr>
        <w:t xml:space="preserve"> those </w:t>
      </w:r>
      <w:r w:rsidRPr="00970422">
        <w:rPr>
          <w:rStyle w:val="Emphasis"/>
        </w:rPr>
        <w:t>outside the first world</w:t>
      </w:r>
      <w:r w:rsidRPr="00970422">
        <w:rPr>
          <w:rStyle w:val="StyleUnderline"/>
        </w:rPr>
        <w:t xml:space="preserve"> or those caused (or </w:t>
      </w:r>
      <w:r w:rsidRPr="00970422">
        <w:rPr>
          <w:rStyle w:val="Emphasis"/>
        </w:rPr>
        <w:t>induced</w:t>
      </w:r>
      <w:r w:rsidRPr="00970422">
        <w:rPr>
          <w:rStyle w:val="StyleUnderline"/>
        </w:rPr>
        <w:t xml:space="preserve"> by) great powers like the U.S. (e.g., </w:t>
      </w:r>
      <w:r w:rsidRPr="00970422">
        <w:rPr>
          <w:rStyle w:val="StyleUnderline"/>
          <w:highlight w:val="cyan"/>
        </w:rPr>
        <w:t>Iraq</w:t>
      </w:r>
      <w:r w:rsidRPr="00970422">
        <w:rPr>
          <w:rStyle w:val="StyleUnderline"/>
        </w:rPr>
        <w:t>),”</w:t>
      </w:r>
      <w:r w:rsidRPr="00970422">
        <w:rPr>
          <w:sz w:val="16"/>
        </w:rPr>
        <w:t xml:space="preserve"> wrote Muhammad Waffaa Kharisma of the Center for Strategic and International Studies</w:t>
      </w:r>
      <w:r w:rsidRPr="00970422">
        <w:rPr>
          <w:rStyle w:val="StyleUnderline"/>
        </w:rPr>
        <w:t xml:space="preserve">, a </w:t>
      </w:r>
      <w:r w:rsidRPr="00970422">
        <w:rPr>
          <w:rStyle w:val="Emphasis"/>
        </w:rPr>
        <w:t>typically hawkish</w:t>
      </w:r>
      <w:r w:rsidRPr="00970422">
        <w:rPr>
          <w:rStyle w:val="StyleUnderline"/>
        </w:rPr>
        <w:t xml:space="preserve">, Washington-aligned </w:t>
      </w:r>
      <w:r w:rsidRPr="00970422">
        <w:rPr>
          <w:rStyle w:val="Emphasis"/>
        </w:rPr>
        <w:t>think tank</w:t>
      </w:r>
      <w:r w:rsidRPr="00970422">
        <w:rPr>
          <w:rStyle w:val="StyleUnderline"/>
        </w:rPr>
        <w:t xml:space="preserve">. </w:t>
      </w:r>
    </w:p>
    <w:p w14:paraId="0B8072EC" w14:textId="77777777" w:rsidR="00633388" w:rsidRPr="00970422" w:rsidRDefault="00633388" w:rsidP="00633388">
      <w:pPr>
        <w:rPr>
          <w:rStyle w:val="StyleUnderline"/>
        </w:rPr>
      </w:pPr>
      <w:r w:rsidRPr="00970422">
        <w:rPr>
          <w:sz w:val="16"/>
        </w:rPr>
        <w:t xml:space="preserve">It’s </w:t>
      </w:r>
      <w:r w:rsidRPr="00970422">
        <w:rPr>
          <w:rStyle w:val="StyleUnderline"/>
          <w:highlight w:val="cyan"/>
        </w:rPr>
        <w:t xml:space="preserve">also the case </w:t>
      </w:r>
      <w:r w:rsidRPr="00970422">
        <w:rPr>
          <w:rStyle w:val="Emphasis"/>
          <w:highlight w:val="cyan"/>
        </w:rPr>
        <w:t>in India</w:t>
      </w:r>
      <w:r w:rsidRPr="00970422">
        <w:rPr>
          <w:rStyle w:val="StyleUnderline"/>
        </w:rPr>
        <w:t xml:space="preserve">, in which frustrated U.S. and </w:t>
      </w:r>
      <w:r w:rsidRPr="00970422">
        <w:rPr>
          <w:rStyle w:val="StyleUnderline"/>
          <w:highlight w:val="cyan"/>
        </w:rPr>
        <w:t xml:space="preserve">European officials have </w:t>
      </w:r>
      <w:r w:rsidRPr="00970422">
        <w:rPr>
          <w:rStyle w:val="Emphasis"/>
          <w:highlight w:val="cyan"/>
        </w:rPr>
        <w:t>exerted particular pressure</w:t>
      </w:r>
      <w:r w:rsidRPr="00970422">
        <w:rPr>
          <w:rStyle w:val="StyleUnderline"/>
          <w:highlight w:val="cyan"/>
        </w:rPr>
        <w:t xml:space="preserve"> to drop its</w:t>
      </w:r>
      <w:r w:rsidRPr="00970422">
        <w:rPr>
          <w:rStyle w:val="StyleUnderline"/>
        </w:rPr>
        <w:t xml:space="preserve"> neutral </w:t>
      </w:r>
      <w:r w:rsidRPr="00970422">
        <w:rPr>
          <w:rStyle w:val="StyleUnderline"/>
          <w:highlight w:val="cyan"/>
        </w:rPr>
        <w:t>position</w:t>
      </w:r>
      <w:r w:rsidRPr="00970422">
        <w:rPr>
          <w:rStyle w:val="StyleUnderline"/>
        </w:rPr>
        <w:t xml:space="preserve">. Indian </w:t>
      </w:r>
      <w:r w:rsidRPr="00970422">
        <w:rPr>
          <w:rStyle w:val="Emphasis"/>
        </w:rPr>
        <w:t>press commentary</w:t>
      </w:r>
      <w:r w:rsidRPr="00970422">
        <w:rPr>
          <w:rStyle w:val="StyleUnderline"/>
        </w:rPr>
        <w:t xml:space="preserve"> was peppered with </w:t>
      </w:r>
      <w:r w:rsidRPr="00970422">
        <w:rPr>
          <w:rStyle w:val="Emphasis"/>
        </w:rPr>
        <w:t>references</w:t>
      </w:r>
      <w:r w:rsidRPr="00970422">
        <w:rPr>
          <w:rStyle w:val="StyleUnderline"/>
        </w:rPr>
        <w:t xml:space="preserve"> “to the hypocrisy of the west, </w:t>
      </w:r>
      <w:r w:rsidRPr="00970422">
        <w:rPr>
          <w:sz w:val="16"/>
        </w:rPr>
        <w:t>with everything from the British empire to the Iraq war, cited in evidence,” wrote the Financial Times’ Gideon Rachman, who pointed out that</w:t>
      </w:r>
      <w:r w:rsidRPr="00970422">
        <w:rPr>
          <w:rStyle w:val="StyleUnderline"/>
        </w:rPr>
        <w:t xml:space="preserve"> even a domestic critic of the Indian government’s stance on Ukraine </w:t>
      </w:r>
      <w:r w:rsidRPr="00970422">
        <w:rPr>
          <w:rStyle w:val="StyleUnderline"/>
          <w:highlight w:val="cyan"/>
        </w:rPr>
        <w:t>nevertheless decried the “</w:t>
      </w:r>
      <w:r w:rsidRPr="00970422">
        <w:rPr>
          <w:rStyle w:val="Emphasis"/>
          <w:highlight w:val="cyan"/>
        </w:rPr>
        <w:t>intolerable sanctimony</w:t>
      </w:r>
      <w:r w:rsidRPr="00970422">
        <w:rPr>
          <w:rStyle w:val="StyleUnderline"/>
          <w:highlight w:val="cyan"/>
        </w:rPr>
        <w:t xml:space="preserve"> of the West.”</w:t>
      </w:r>
      <w:r w:rsidRPr="00970422">
        <w:rPr>
          <w:sz w:val="16"/>
        </w:rPr>
        <w:t xml:space="preserve"> Former Indian diplomat Anil Trigunayat has charged, with reference to “the </w:t>
      </w:r>
      <w:r w:rsidRPr="00970422">
        <w:rPr>
          <w:rStyle w:val="StyleUnderline"/>
        </w:rPr>
        <w:t>history of unjustified interventions by the U.S. and NATO,” that “</w:t>
      </w:r>
      <w:r w:rsidRPr="00970422">
        <w:rPr>
          <w:rStyle w:val="Emphasis"/>
        </w:rPr>
        <w:t>New Delhi’s position</w:t>
      </w:r>
      <w:r w:rsidRPr="00970422">
        <w:rPr>
          <w:rStyle w:val="StyleUnderline"/>
        </w:rPr>
        <w:t xml:space="preserve"> is driven by </w:t>
      </w:r>
      <w:r w:rsidRPr="00970422">
        <w:rPr>
          <w:rStyle w:val="Emphasis"/>
        </w:rPr>
        <w:t>honest assessment</w:t>
      </w:r>
      <w:r w:rsidRPr="00970422">
        <w:rPr>
          <w:rStyle w:val="StyleUnderline"/>
        </w:rPr>
        <w:t xml:space="preserve"> of the </w:t>
      </w:r>
      <w:r w:rsidRPr="00970422">
        <w:rPr>
          <w:rStyle w:val="Emphasis"/>
        </w:rPr>
        <w:t>checkered history</w:t>
      </w:r>
      <w:r w:rsidRPr="00970422">
        <w:rPr>
          <w:rStyle w:val="StyleUnderline"/>
        </w:rPr>
        <w:t xml:space="preserve"> of the perpetrators.”</w:t>
      </w:r>
    </w:p>
    <w:p w14:paraId="59C56C26" w14:textId="77777777" w:rsidR="00633388" w:rsidRPr="00970422" w:rsidRDefault="00633388" w:rsidP="00633388">
      <w:pPr>
        <w:rPr>
          <w:sz w:val="16"/>
        </w:rPr>
      </w:pPr>
      <w:r w:rsidRPr="00970422">
        <w:rPr>
          <w:sz w:val="16"/>
        </w:rPr>
        <w:t>Such views can even be found in parts of the West. A recent study of social media activity in Southern Mediterranean countries found that a “distinct sense of empathy for the Ukrainian population” among users was “combined with frustration over the inconsistent approach taken by the EU, especially when viewed in light of conflicts in Israel-Palestine, Iraq, Syria, Libya, Yemen, and Afghanistan.” Users reportedly questioned why “Israel was not exposed to similar sanctions or consequences following its violation(s),” among other things.</w:t>
      </w:r>
    </w:p>
    <w:p w14:paraId="05D2D24A" w14:textId="77777777" w:rsidR="00633388" w:rsidRPr="00970422" w:rsidRDefault="00633388" w:rsidP="00633388">
      <w:pPr>
        <w:rPr>
          <w:sz w:val="16"/>
        </w:rPr>
      </w:pPr>
      <w:r w:rsidRPr="00970422">
        <w:rPr>
          <w:sz w:val="16"/>
        </w:rPr>
        <w:t>None of this is to say that a spotless record by the West would by itself have been a game-changer. States have taken the positions they’ve taken for a variety of reasons, from historical friendship with Russia, to the country’s status as a major exporter of arms and commodities, to self-interested geopolitical maneuvering. But it’s not hard to see how the history, both distant and very recent, of violations of the “rules” by the same Western powers now invoking the rules has left many less powerful states cynical and uninvested in the liberal international order.</w:t>
      </w:r>
    </w:p>
    <w:p w14:paraId="03DA0441" w14:textId="77777777" w:rsidR="00633388" w:rsidRPr="00970422" w:rsidRDefault="00633388" w:rsidP="00633388">
      <w:pPr>
        <w:rPr>
          <w:sz w:val="16"/>
        </w:rPr>
      </w:pPr>
      <w:r w:rsidRPr="00970422">
        <w:rPr>
          <w:sz w:val="16"/>
        </w:rPr>
        <w:t>Be Careful What You Handwave Away</w:t>
      </w:r>
    </w:p>
    <w:p w14:paraId="5DE1DAE6" w14:textId="77777777" w:rsidR="00633388" w:rsidRPr="00970422" w:rsidRDefault="00633388" w:rsidP="00633388">
      <w:pPr>
        <w:rPr>
          <w:sz w:val="16"/>
        </w:rPr>
      </w:pPr>
      <w:r w:rsidRPr="00970422">
        <w:rPr>
          <w:sz w:val="16"/>
        </w:rPr>
        <w:t>For anyone who genuinely believes in the importance of the liberal international order, there’s a real, tangible cost to the long, ignominious record of Western wars and hypocrisy.</w:t>
      </w:r>
    </w:p>
    <w:p w14:paraId="3C97869E" w14:textId="77777777" w:rsidR="00633388" w:rsidRPr="00970422" w:rsidRDefault="00633388" w:rsidP="00633388">
      <w:pPr>
        <w:rPr>
          <w:rStyle w:val="StyleUnderline"/>
        </w:rPr>
      </w:pPr>
      <w:r w:rsidRPr="00970422">
        <w:rPr>
          <w:sz w:val="16"/>
        </w:rPr>
        <w:t>There’s another significance to this, too</w:t>
      </w:r>
      <w:r w:rsidRPr="00970422">
        <w:rPr>
          <w:rStyle w:val="StyleUnderline"/>
        </w:rPr>
        <w:t xml:space="preserve">. </w:t>
      </w:r>
      <w:r w:rsidRPr="00970422">
        <w:rPr>
          <w:rStyle w:val="StyleUnderline"/>
          <w:highlight w:val="cyan"/>
        </w:rPr>
        <w:t xml:space="preserve">The </w:t>
      </w:r>
      <w:r w:rsidRPr="00970422">
        <w:rPr>
          <w:rStyle w:val="Emphasis"/>
          <w:highlight w:val="cyan"/>
        </w:rPr>
        <w:t>war in Ukraine</w:t>
      </w:r>
      <w:r w:rsidRPr="00970422">
        <w:rPr>
          <w:rStyle w:val="StyleUnderline"/>
          <w:highlight w:val="cyan"/>
        </w:rPr>
        <w:t xml:space="preserve"> and </w:t>
      </w:r>
      <w:r w:rsidRPr="00970422">
        <w:rPr>
          <w:rStyle w:val="Emphasis"/>
          <w:highlight w:val="cyan"/>
        </w:rPr>
        <w:t>NATO</w:t>
      </w:r>
      <w:r w:rsidRPr="00970422">
        <w:rPr>
          <w:rStyle w:val="Emphasis"/>
        </w:rPr>
        <w:t xml:space="preserve"> involvement</w:t>
      </w:r>
      <w:r w:rsidRPr="00970422">
        <w:rPr>
          <w:rStyle w:val="StyleUnderline"/>
        </w:rPr>
        <w:t xml:space="preserve"> in it </w:t>
      </w:r>
      <w:r w:rsidRPr="00970422">
        <w:rPr>
          <w:rStyle w:val="StyleUnderline"/>
          <w:highlight w:val="cyan"/>
        </w:rPr>
        <w:t xml:space="preserve">is continuing to </w:t>
      </w:r>
      <w:r w:rsidRPr="00970422">
        <w:rPr>
          <w:rStyle w:val="Emphasis"/>
          <w:highlight w:val="cyan"/>
        </w:rPr>
        <w:t>escalate</w:t>
      </w:r>
      <w:r w:rsidRPr="00970422">
        <w:rPr>
          <w:rStyle w:val="StyleUnderline"/>
          <w:highlight w:val="cyan"/>
        </w:rPr>
        <w:t>,</w:t>
      </w:r>
      <w:r w:rsidRPr="00970422">
        <w:rPr>
          <w:rStyle w:val="StyleUnderline"/>
        </w:rPr>
        <w:t xml:space="preserve"> bringing the world ever </w:t>
      </w:r>
      <w:r w:rsidRPr="00970422">
        <w:rPr>
          <w:rStyle w:val="Emphasis"/>
        </w:rPr>
        <w:t>closer to catastrophe</w:t>
      </w:r>
      <w:r w:rsidRPr="00970422">
        <w:rPr>
          <w:rStyle w:val="StyleUnderline"/>
        </w:rPr>
        <w:t xml:space="preserve">, partly </w:t>
      </w:r>
      <w:r w:rsidRPr="00970422">
        <w:rPr>
          <w:rStyle w:val="StyleUnderline"/>
          <w:highlight w:val="cyan"/>
        </w:rPr>
        <w:t xml:space="preserve">thanks to </w:t>
      </w:r>
      <w:r w:rsidRPr="00970422">
        <w:rPr>
          <w:rStyle w:val="StyleUnderline"/>
          <w:highlight w:val="cyan"/>
        </w:rPr>
        <w:lastRenderedPageBreak/>
        <w:t xml:space="preserve">the war’s </w:t>
      </w:r>
      <w:r w:rsidRPr="00970422">
        <w:rPr>
          <w:rStyle w:val="Emphasis"/>
          <w:highlight w:val="cyan"/>
        </w:rPr>
        <w:t>portrayal</w:t>
      </w:r>
      <w:r w:rsidRPr="00970422">
        <w:rPr>
          <w:rStyle w:val="StyleUnderline"/>
          <w:highlight w:val="cyan"/>
        </w:rPr>
        <w:t xml:space="preserve"> as</w:t>
      </w:r>
      <w:r w:rsidRPr="00970422">
        <w:rPr>
          <w:rStyle w:val="StyleUnderline"/>
        </w:rPr>
        <w:t xml:space="preserve"> not only </w:t>
      </w:r>
      <w:r w:rsidRPr="00970422">
        <w:rPr>
          <w:rStyle w:val="StyleUnderline"/>
          <w:highlight w:val="cyan"/>
        </w:rPr>
        <w:t xml:space="preserve">an </w:t>
      </w:r>
      <w:r w:rsidRPr="00970422">
        <w:rPr>
          <w:rStyle w:val="Emphasis"/>
          <w:highlight w:val="cyan"/>
        </w:rPr>
        <w:t>unprecedented violation</w:t>
      </w:r>
      <w:r w:rsidRPr="00970422">
        <w:rPr>
          <w:rStyle w:val="StyleUnderline"/>
          <w:highlight w:val="cyan"/>
        </w:rPr>
        <w:t xml:space="preserve"> of norms</w:t>
      </w:r>
      <w:r w:rsidRPr="00970422">
        <w:rPr>
          <w:rStyle w:val="StyleUnderline"/>
        </w:rPr>
        <w:t xml:space="preserve"> and </w:t>
      </w:r>
      <w:r w:rsidRPr="00970422">
        <w:rPr>
          <w:rStyle w:val="Emphasis"/>
        </w:rPr>
        <w:t>international law</w:t>
      </w:r>
      <w:r w:rsidRPr="00970422">
        <w:rPr>
          <w:rStyle w:val="StyleUnderline"/>
        </w:rPr>
        <w:t xml:space="preserve">, </w:t>
      </w:r>
      <w:r w:rsidRPr="00970422">
        <w:rPr>
          <w:rStyle w:val="StyleUnderline"/>
          <w:highlight w:val="cyan"/>
        </w:rPr>
        <w:t xml:space="preserve">but an </w:t>
      </w:r>
      <w:r w:rsidRPr="00970422">
        <w:rPr>
          <w:rStyle w:val="Emphasis"/>
          <w:highlight w:val="cyan"/>
        </w:rPr>
        <w:t>existential</w:t>
      </w:r>
      <w:r w:rsidRPr="00970422">
        <w:rPr>
          <w:rStyle w:val="StyleUnderline"/>
          <w:highlight w:val="cyan"/>
        </w:rPr>
        <w:t xml:space="preserve"> battle for</w:t>
      </w:r>
      <w:r w:rsidRPr="00970422">
        <w:rPr>
          <w:rStyle w:val="StyleUnderline"/>
        </w:rPr>
        <w:t xml:space="preserve"> the </w:t>
      </w:r>
      <w:r w:rsidRPr="00970422">
        <w:rPr>
          <w:rStyle w:val="Emphasis"/>
        </w:rPr>
        <w:t xml:space="preserve">survival of </w:t>
      </w:r>
      <w:r w:rsidRPr="00970422">
        <w:rPr>
          <w:rStyle w:val="Emphasis"/>
          <w:highlight w:val="cyan"/>
        </w:rPr>
        <w:t>democracy</w:t>
      </w:r>
      <w:r w:rsidRPr="00970422">
        <w:rPr>
          <w:rStyle w:val="StyleUnderline"/>
        </w:rPr>
        <w:t xml:space="preserve"> and the entire liberal global order. </w:t>
      </w:r>
      <w:r w:rsidRPr="00970422">
        <w:rPr>
          <w:rStyle w:val="StyleUnderline"/>
          <w:highlight w:val="cyan"/>
        </w:rPr>
        <w:t>It’s on this</w:t>
      </w:r>
      <w:r w:rsidRPr="00970422">
        <w:rPr>
          <w:rStyle w:val="StyleUnderline"/>
        </w:rPr>
        <w:t xml:space="preserve"> very </w:t>
      </w:r>
      <w:r w:rsidRPr="00970422">
        <w:rPr>
          <w:rStyle w:val="StyleUnderline"/>
          <w:highlight w:val="cyan"/>
        </w:rPr>
        <w:t>basis that</w:t>
      </w:r>
      <w:r w:rsidRPr="00970422">
        <w:rPr>
          <w:rStyle w:val="StyleUnderline"/>
        </w:rPr>
        <w:t xml:space="preserve"> two </w:t>
      </w:r>
      <w:r w:rsidRPr="00970422">
        <w:rPr>
          <w:rStyle w:val="Emphasis"/>
        </w:rPr>
        <w:t>leading</w:t>
      </w:r>
      <w:r w:rsidRPr="00970422">
        <w:rPr>
          <w:rStyle w:val="StyleUnderline"/>
        </w:rPr>
        <w:t xml:space="preserve"> </w:t>
      </w:r>
      <w:r w:rsidRPr="00970422">
        <w:rPr>
          <w:rStyle w:val="StyleUnderline"/>
          <w:highlight w:val="cyan"/>
        </w:rPr>
        <w:t>U.S.</w:t>
      </w:r>
      <w:r w:rsidRPr="00970422">
        <w:rPr>
          <w:rStyle w:val="StyleUnderline"/>
        </w:rPr>
        <w:t xml:space="preserve"> national security </w:t>
      </w:r>
      <w:r w:rsidRPr="00970422">
        <w:rPr>
          <w:rStyle w:val="Emphasis"/>
        </w:rPr>
        <w:t>luminaries</w:t>
      </w:r>
      <w:r w:rsidRPr="00970422">
        <w:rPr>
          <w:rStyle w:val="StyleUnderline"/>
        </w:rPr>
        <w:t xml:space="preserve"> (and high-profile </w:t>
      </w:r>
      <w:r w:rsidRPr="00970422">
        <w:rPr>
          <w:rStyle w:val="StyleUnderline"/>
          <w:highlight w:val="cyan"/>
        </w:rPr>
        <w:t>architects</w:t>
      </w:r>
      <w:r w:rsidRPr="00970422">
        <w:rPr>
          <w:rStyle w:val="StyleUnderline"/>
        </w:rPr>
        <w:t xml:space="preserve"> of Washington’s own attacks on that order) recently </w:t>
      </w:r>
      <w:r w:rsidRPr="00970422">
        <w:rPr>
          <w:rStyle w:val="StyleUnderline"/>
          <w:highlight w:val="cyan"/>
        </w:rPr>
        <w:t>called for a</w:t>
      </w:r>
      <w:r w:rsidRPr="00970422">
        <w:rPr>
          <w:rStyle w:val="StyleUnderline"/>
        </w:rPr>
        <w:t xml:space="preserve"> “</w:t>
      </w:r>
      <w:r w:rsidRPr="00970422">
        <w:rPr>
          <w:rStyle w:val="Emphasis"/>
        </w:rPr>
        <w:t>dramatic</w:t>
      </w:r>
      <w:r w:rsidRPr="00970422">
        <w:rPr>
          <w:rStyle w:val="StyleUnderline"/>
        </w:rPr>
        <w:t xml:space="preserve">” and </w:t>
      </w:r>
      <w:r w:rsidRPr="00970422">
        <w:rPr>
          <w:rStyle w:val="Emphasis"/>
          <w:highlight w:val="cyan"/>
        </w:rPr>
        <w:t>risky escalation</w:t>
      </w:r>
      <w:r w:rsidRPr="00970422">
        <w:rPr>
          <w:rStyle w:val="StyleUnderline"/>
        </w:rPr>
        <w:t xml:space="preserve"> of NATO military support in the war. Yet as we’ve seen, </w:t>
      </w:r>
      <w:r w:rsidRPr="00970422">
        <w:rPr>
          <w:rStyle w:val="Emphasis"/>
          <w:highlight w:val="cyan"/>
        </w:rPr>
        <w:t>Russia’s war</w:t>
      </w:r>
      <w:r w:rsidRPr="00970422">
        <w:rPr>
          <w:rStyle w:val="StyleUnderline"/>
        </w:rPr>
        <w:t xml:space="preserve">, heinous as it is, </w:t>
      </w:r>
      <w:r w:rsidRPr="00970422">
        <w:rPr>
          <w:rStyle w:val="StyleUnderline"/>
          <w:highlight w:val="cyan"/>
        </w:rPr>
        <w:t>is</w:t>
      </w:r>
      <w:r w:rsidRPr="00970422">
        <w:rPr>
          <w:rStyle w:val="StyleUnderline"/>
        </w:rPr>
        <w:t xml:space="preserve"> sadly </w:t>
      </w:r>
      <w:r w:rsidRPr="00970422">
        <w:rPr>
          <w:rStyle w:val="Emphasis"/>
          <w:highlight w:val="cyan"/>
        </w:rPr>
        <w:t>neither new</w:t>
      </w:r>
      <w:r w:rsidRPr="00970422">
        <w:rPr>
          <w:rStyle w:val="StyleUnderline"/>
          <w:highlight w:val="cyan"/>
        </w:rPr>
        <w:t xml:space="preserve"> nor a</w:t>
      </w:r>
      <w:r w:rsidRPr="00970422">
        <w:rPr>
          <w:rStyle w:val="StyleUnderline"/>
        </w:rPr>
        <w:t xml:space="preserve"> make-or-break </w:t>
      </w:r>
      <w:r w:rsidRPr="00970422">
        <w:rPr>
          <w:rStyle w:val="StyleUnderline"/>
          <w:highlight w:val="cyan"/>
        </w:rPr>
        <w:t xml:space="preserve">moment for the </w:t>
      </w:r>
      <w:r w:rsidRPr="00970422">
        <w:rPr>
          <w:rStyle w:val="Emphasis"/>
          <w:highlight w:val="cyan"/>
        </w:rPr>
        <w:t>liberal order</w:t>
      </w:r>
      <w:r w:rsidRPr="00970422">
        <w:rPr>
          <w:rStyle w:val="StyleUnderline"/>
        </w:rPr>
        <w:t xml:space="preserve">, given that Western states are, as we speak, </w:t>
      </w:r>
      <w:r w:rsidRPr="00970422">
        <w:rPr>
          <w:rStyle w:val="Emphasis"/>
        </w:rPr>
        <w:t>tacitly</w:t>
      </w:r>
      <w:r w:rsidRPr="00970422">
        <w:rPr>
          <w:rStyle w:val="StyleUnderline"/>
        </w:rPr>
        <w:t xml:space="preserve"> and even </w:t>
      </w:r>
      <w:r w:rsidRPr="00970422">
        <w:rPr>
          <w:rStyle w:val="Emphasis"/>
        </w:rPr>
        <w:t>explicitly backing</w:t>
      </w:r>
      <w:r w:rsidRPr="00970422">
        <w:rPr>
          <w:rStyle w:val="StyleUnderline"/>
        </w:rPr>
        <w:t xml:space="preserve"> the same </w:t>
      </w:r>
      <w:r w:rsidRPr="00970422">
        <w:rPr>
          <w:rStyle w:val="Emphasis"/>
        </w:rPr>
        <w:t>crimes and violations</w:t>
      </w:r>
      <w:r w:rsidRPr="00970422">
        <w:rPr>
          <w:rStyle w:val="StyleUnderline"/>
        </w:rPr>
        <w:t xml:space="preserve"> when they’re being carried out by other, more friendly governments. </w:t>
      </w:r>
    </w:p>
    <w:p w14:paraId="1C1425CE" w14:textId="77777777" w:rsidR="00633388" w:rsidRPr="00970422" w:rsidRDefault="00633388" w:rsidP="00633388">
      <w:pPr>
        <w:rPr>
          <w:sz w:val="16"/>
        </w:rPr>
      </w:pPr>
      <w:r w:rsidRPr="00970422">
        <w:rPr>
          <w:rStyle w:val="StyleUnderline"/>
        </w:rPr>
        <w:t xml:space="preserve">Simply </w:t>
      </w:r>
      <w:r w:rsidRPr="00970422">
        <w:rPr>
          <w:rStyle w:val="Emphasis"/>
          <w:highlight w:val="cyan"/>
        </w:rPr>
        <w:t>waving awa</w:t>
      </w:r>
      <w:r w:rsidRPr="00970422">
        <w:rPr>
          <w:rStyle w:val="Emphasis"/>
        </w:rPr>
        <w:t>y</w:t>
      </w:r>
      <w:r w:rsidRPr="00970422">
        <w:rPr>
          <w:rStyle w:val="StyleUnderline"/>
        </w:rPr>
        <w:t xml:space="preserve"> these </w:t>
      </w:r>
      <w:r w:rsidRPr="00970422">
        <w:rPr>
          <w:rStyle w:val="StyleUnderline"/>
          <w:highlight w:val="cyan"/>
        </w:rPr>
        <w:t>contradictions</w:t>
      </w:r>
      <w:r w:rsidRPr="00970422">
        <w:rPr>
          <w:rStyle w:val="StyleUnderline"/>
        </w:rPr>
        <w:t xml:space="preserve"> as </w:t>
      </w:r>
      <w:r w:rsidRPr="00970422">
        <w:rPr>
          <w:rStyle w:val="Emphasis"/>
        </w:rPr>
        <w:t>irrelevant</w:t>
      </w:r>
      <w:r w:rsidRPr="00970422">
        <w:rPr>
          <w:rStyle w:val="StyleUnderline"/>
        </w:rPr>
        <w:t xml:space="preserve"> or </w:t>
      </w:r>
      <w:r w:rsidRPr="00970422">
        <w:rPr>
          <w:rStyle w:val="Emphasis"/>
        </w:rPr>
        <w:t>Kremlin propaganda</w:t>
      </w:r>
      <w:r w:rsidRPr="00970422">
        <w:rPr>
          <w:rStyle w:val="StyleUnderline"/>
        </w:rPr>
        <w:t xml:space="preserve"> may be tempting, but we in the West do it </w:t>
      </w:r>
      <w:r w:rsidRPr="00970422">
        <w:rPr>
          <w:rStyle w:val="StyleUnderline"/>
          <w:highlight w:val="cyan"/>
        </w:rPr>
        <w:t xml:space="preserve">at our own </w:t>
      </w:r>
      <w:r w:rsidRPr="00970422">
        <w:rPr>
          <w:rStyle w:val="Emphasis"/>
          <w:highlight w:val="cyan"/>
        </w:rPr>
        <w:t>peril</w:t>
      </w:r>
      <w:r w:rsidRPr="00970422">
        <w:rPr>
          <w:rStyle w:val="StyleUnderline"/>
          <w:highlight w:val="cyan"/>
        </w:rPr>
        <w:t>. It</w:t>
      </w:r>
      <w:r w:rsidRPr="00970422">
        <w:rPr>
          <w:rStyle w:val="StyleUnderline"/>
        </w:rPr>
        <w:t xml:space="preserve"> not only </w:t>
      </w:r>
      <w:r w:rsidRPr="00970422">
        <w:rPr>
          <w:rStyle w:val="StyleUnderline"/>
          <w:highlight w:val="cyan"/>
        </w:rPr>
        <w:t>makes</w:t>
      </w:r>
      <w:r w:rsidRPr="00970422">
        <w:rPr>
          <w:rStyle w:val="StyleUnderline"/>
        </w:rPr>
        <w:t xml:space="preserve"> </w:t>
      </w:r>
      <w:r w:rsidRPr="00970422">
        <w:rPr>
          <w:rStyle w:val="Emphasis"/>
          <w:highlight w:val="cyan"/>
        </w:rPr>
        <w:t>disastrous escalation</w:t>
      </w:r>
      <w:r w:rsidRPr="00970422">
        <w:rPr>
          <w:rStyle w:val="StyleUnderline"/>
        </w:rPr>
        <w:t xml:space="preserve"> in this current war </w:t>
      </w:r>
      <w:r w:rsidRPr="00970422">
        <w:rPr>
          <w:rStyle w:val="StyleUnderline"/>
          <w:highlight w:val="cyan"/>
        </w:rPr>
        <w:t xml:space="preserve">more </w:t>
      </w:r>
      <w:r w:rsidRPr="00970422">
        <w:rPr>
          <w:rStyle w:val="Emphasis"/>
          <w:highlight w:val="cyan"/>
        </w:rPr>
        <w:t>likely</w:t>
      </w:r>
      <w:r w:rsidRPr="00970422">
        <w:rPr>
          <w:rStyle w:val="StyleUnderline"/>
          <w:highlight w:val="cyan"/>
        </w:rPr>
        <w:t>, but</w:t>
      </w:r>
      <w:r w:rsidRPr="00970422">
        <w:rPr>
          <w:rStyle w:val="StyleUnderline"/>
        </w:rPr>
        <w:t xml:space="preserve"> makes it </w:t>
      </w:r>
      <w:r w:rsidRPr="00970422">
        <w:rPr>
          <w:rStyle w:val="Emphasis"/>
          <w:highlight w:val="cyan"/>
        </w:rPr>
        <w:t>harder to align</w:t>
      </w:r>
      <w:r w:rsidRPr="00970422">
        <w:rPr>
          <w:rStyle w:val="StyleUnderline"/>
          <w:highlight w:val="cyan"/>
        </w:rPr>
        <w:t xml:space="preserve"> our behavior with</w:t>
      </w:r>
      <w:r w:rsidRPr="00970422">
        <w:rPr>
          <w:rStyle w:val="StyleUnderline"/>
        </w:rPr>
        <w:t xml:space="preserve"> our </w:t>
      </w:r>
      <w:r w:rsidRPr="00970422">
        <w:rPr>
          <w:rStyle w:val="Emphasis"/>
        </w:rPr>
        <w:t xml:space="preserve">professed </w:t>
      </w:r>
      <w:r w:rsidRPr="00970422">
        <w:rPr>
          <w:rStyle w:val="Emphasis"/>
          <w:highlight w:val="cyan"/>
        </w:rPr>
        <w:t>values</w:t>
      </w:r>
      <w:r w:rsidRPr="00970422">
        <w:rPr>
          <w:rStyle w:val="StyleUnderline"/>
        </w:rPr>
        <w:t xml:space="preserve"> in a way </w:t>
      </w:r>
      <w:r w:rsidRPr="00970422">
        <w:rPr>
          <w:rStyle w:val="StyleUnderline"/>
          <w:highlight w:val="cyan"/>
        </w:rPr>
        <w:t xml:space="preserve">that would encourage others to </w:t>
      </w:r>
      <w:r w:rsidRPr="00970422">
        <w:rPr>
          <w:rStyle w:val="Emphasis"/>
          <w:highlight w:val="cyan"/>
        </w:rPr>
        <w:t>invest</w:t>
      </w:r>
      <w:r w:rsidRPr="00970422">
        <w:rPr>
          <w:rStyle w:val="StyleUnderline"/>
          <w:highlight w:val="cyan"/>
        </w:rPr>
        <w:t xml:space="preserve"> in th</w:t>
      </w:r>
      <w:r w:rsidRPr="00970422">
        <w:rPr>
          <w:rStyle w:val="StyleUnderline"/>
        </w:rPr>
        <w:t xml:space="preserve">e international law and </w:t>
      </w:r>
      <w:r w:rsidRPr="00970422">
        <w:rPr>
          <w:rStyle w:val="Emphasis"/>
          <w:highlight w:val="cyan"/>
        </w:rPr>
        <w:t>liberal global order</w:t>
      </w:r>
      <w:r w:rsidRPr="00970422">
        <w:rPr>
          <w:rStyle w:val="StyleUnderline"/>
        </w:rPr>
        <w:t xml:space="preserve"> that we aspire to live in and we want to defend</w:t>
      </w:r>
      <w:r w:rsidRPr="00970422">
        <w:rPr>
          <w:sz w:val="16"/>
        </w:rPr>
        <w:t xml:space="preserve">—one that, for all its faults, is vastly preferable to the more destructive, war-filled history of earlier eras. When wars of aggression and other crimes against international law are perpetrated, unanimous global opposition would go a long way toward stopping and deterring them. </w:t>
      </w:r>
    </w:p>
    <w:p w14:paraId="4BFB1179" w14:textId="77777777" w:rsidR="00633388" w:rsidRPr="00970422" w:rsidRDefault="00633388" w:rsidP="00633388">
      <w:pPr>
        <w:rPr>
          <w:rStyle w:val="StyleUnderline"/>
        </w:rPr>
      </w:pPr>
      <w:r w:rsidRPr="00970422">
        <w:rPr>
          <w:rStyle w:val="StyleUnderline"/>
        </w:rPr>
        <w:t xml:space="preserve">But </w:t>
      </w:r>
      <w:r w:rsidRPr="00970422">
        <w:rPr>
          <w:rStyle w:val="StyleUnderline"/>
          <w:highlight w:val="cyan"/>
        </w:rPr>
        <w:t>if we</w:t>
      </w:r>
      <w:r w:rsidRPr="00970422">
        <w:rPr>
          <w:rStyle w:val="StyleUnderline"/>
        </w:rPr>
        <w:t xml:space="preserve"> </w:t>
      </w:r>
      <w:r w:rsidRPr="00970422">
        <w:rPr>
          <w:rStyle w:val="StyleUnderline"/>
          <w:highlight w:val="cyan"/>
        </w:rPr>
        <w:t xml:space="preserve">in the West </w:t>
      </w:r>
      <w:r w:rsidRPr="00970422">
        <w:rPr>
          <w:rStyle w:val="Emphasis"/>
          <w:highlight w:val="cyan"/>
        </w:rPr>
        <w:t>refuse to scrutinize</w:t>
      </w:r>
      <w:r w:rsidRPr="00970422">
        <w:rPr>
          <w:rStyle w:val="StyleUnderline"/>
          <w:highlight w:val="cyan"/>
        </w:rPr>
        <w:t xml:space="preserve"> our</w:t>
      </w:r>
      <w:r w:rsidRPr="00970422">
        <w:rPr>
          <w:rStyle w:val="StyleUnderline"/>
        </w:rPr>
        <w:t xml:space="preserve"> own </w:t>
      </w:r>
      <w:r w:rsidRPr="00970422">
        <w:rPr>
          <w:rStyle w:val="StyleUnderline"/>
          <w:highlight w:val="cyan"/>
        </w:rPr>
        <w:t>conduct</w:t>
      </w:r>
      <w:r w:rsidRPr="00970422">
        <w:rPr>
          <w:rStyle w:val="StyleUnderline"/>
        </w:rPr>
        <w:t xml:space="preserve"> or hold ourselves to the </w:t>
      </w:r>
      <w:r w:rsidRPr="00970422">
        <w:rPr>
          <w:rStyle w:val="Emphasis"/>
        </w:rPr>
        <w:t>principles</w:t>
      </w:r>
      <w:r w:rsidRPr="00970422">
        <w:rPr>
          <w:rStyle w:val="StyleUnderline"/>
        </w:rPr>
        <w:t xml:space="preserve"> we espouse, and instead insist on engaging in the behavior </w:t>
      </w:r>
      <w:r w:rsidRPr="00970422">
        <w:rPr>
          <w:rStyle w:val="Emphasis"/>
        </w:rPr>
        <w:t>we condemn</w:t>
      </w:r>
      <w:r w:rsidRPr="00970422">
        <w:rPr>
          <w:rStyle w:val="StyleUnderline"/>
        </w:rPr>
        <w:t xml:space="preserve"> in others, </w:t>
      </w:r>
      <w:r w:rsidRPr="00970422">
        <w:rPr>
          <w:rStyle w:val="StyleUnderline"/>
          <w:highlight w:val="cyan"/>
        </w:rPr>
        <w:t>we</w:t>
      </w:r>
      <w:r w:rsidRPr="00970422">
        <w:rPr>
          <w:rStyle w:val="StyleUnderline"/>
        </w:rPr>
        <w:t xml:space="preserve"> run the </w:t>
      </w:r>
      <w:r w:rsidRPr="00970422">
        <w:rPr>
          <w:rStyle w:val="StyleUnderline"/>
          <w:highlight w:val="cyan"/>
        </w:rPr>
        <w:t>risk</w:t>
      </w:r>
      <w:r w:rsidRPr="00970422">
        <w:rPr>
          <w:rStyle w:val="StyleUnderline"/>
        </w:rPr>
        <w:t xml:space="preserve"> of </w:t>
      </w:r>
      <w:r w:rsidRPr="00970422">
        <w:rPr>
          <w:rStyle w:val="StyleUnderline"/>
          <w:highlight w:val="cyan"/>
        </w:rPr>
        <w:t xml:space="preserve">encouraging </w:t>
      </w:r>
      <w:r w:rsidRPr="00970422">
        <w:rPr>
          <w:rStyle w:val="Emphasis"/>
          <w:highlight w:val="cyan"/>
        </w:rPr>
        <w:t>other</w:t>
      </w:r>
      <w:r w:rsidRPr="00970422">
        <w:rPr>
          <w:rStyle w:val="Emphasis"/>
        </w:rPr>
        <w:t xml:space="preserve"> powerful </w:t>
      </w:r>
      <w:r w:rsidRPr="00970422">
        <w:rPr>
          <w:rStyle w:val="Emphasis"/>
          <w:highlight w:val="cyan"/>
        </w:rPr>
        <w:t>states</w:t>
      </w:r>
      <w:r w:rsidRPr="00970422">
        <w:rPr>
          <w:rStyle w:val="StyleUnderline"/>
          <w:highlight w:val="cyan"/>
        </w:rPr>
        <w:t xml:space="preserve"> to do the </w:t>
      </w:r>
      <w:r w:rsidRPr="00970422">
        <w:rPr>
          <w:rStyle w:val="Emphasis"/>
          <w:highlight w:val="cyan"/>
        </w:rPr>
        <w:t>same</w:t>
      </w:r>
      <w:r w:rsidRPr="00970422">
        <w:rPr>
          <w:rStyle w:val="StyleUnderline"/>
        </w:rPr>
        <w:t xml:space="preserve">, and of the tenuous system of international law </w:t>
      </w:r>
      <w:r w:rsidRPr="00970422">
        <w:rPr>
          <w:rStyle w:val="Emphasis"/>
          <w:highlight w:val="cyan"/>
        </w:rPr>
        <w:t>reverting back</w:t>
      </w:r>
      <w:r w:rsidRPr="00970422">
        <w:rPr>
          <w:rStyle w:val="StyleUnderline"/>
          <w:highlight w:val="cyan"/>
        </w:rPr>
        <w:t xml:space="preserve"> to the law of the jungle</w:t>
      </w:r>
      <w:r w:rsidRPr="00970422">
        <w:rPr>
          <w:rStyle w:val="StyleUnderline"/>
        </w:rPr>
        <w:t>.</w:t>
      </w:r>
    </w:p>
    <w:p w14:paraId="3FE96AAB" w14:textId="36B7533F" w:rsidR="00633388" w:rsidRPr="00970422" w:rsidRDefault="00633388" w:rsidP="00633388">
      <w:pPr>
        <w:pStyle w:val="Heading4"/>
        <w:rPr>
          <w:rFonts w:cs="Arial"/>
        </w:rPr>
      </w:pPr>
      <w:r w:rsidRPr="00970422">
        <w:rPr>
          <w:rFonts w:cs="Arial"/>
        </w:rPr>
        <w:t xml:space="preserve">Vote negative to repeal the dissimulation of expansion under US-led liberalism. The LIO’s sanctimony has </w:t>
      </w:r>
      <w:r w:rsidRPr="00970422">
        <w:rPr>
          <w:rFonts w:cs="Arial"/>
          <w:u w:val="single"/>
        </w:rPr>
        <w:t>destabilized</w:t>
      </w:r>
      <w:r w:rsidRPr="00970422">
        <w:rPr>
          <w:rFonts w:cs="Arial"/>
        </w:rPr>
        <w:t xml:space="preserve"> developing regions while </w:t>
      </w:r>
      <w:r w:rsidRPr="00970422">
        <w:rPr>
          <w:rFonts w:cs="Arial"/>
          <w:u w:val="single"/>
        </w:rPr>
        <w:t>completely</w:t>
      </w:r>
      <w:r w:rsidRPr="00970422">
        <w:rPr>
          <w:rFonts w:cs="Arial"/>
        </w:rPr>
        <w:t xml:space="preserve"> corrupting effective foreign policy.</w:t>
      </w:r>
    </w:p>
    <w:p w14:paraId="78AE095F" w14:textId="77777777" w:rsidR="00633388" w:rsidRPr="00970422" w:rsidRDefault="00633388" w:rsidP="00633388">
      <w:r w:rsidRPr="00970422">
        <w:t xml:space="preserve">Paul </w:t>
      </w:r>
      <w:r w:rsidRPr="00970422">
        <w:rPr>
          <w:rStyle w:val="Style13ptBold"/>
        </w:rPr>
        <w:t>Staniland 18</w:t>
      </w:r>
      <w:r w:rsidRPr="00970422">
        <w:t>. Professor of Political Science at the University of Chicago and a nonresident scholar in the South Asia Program at the Carnegie Endowment for International Peace. He is also the faculty chair of the Committee on International Relations MA program. His research focuses on political violence and international security, with a regional focus on South and Southeast Asia. My first book, Networks of Rebellion: Explaining Insurgent Cohesion and Collapse, was published by Cornell University Press in 2014. He second book, Ordering Violence: Explaining Armed Group-State Relations from Conflict to Cooperation, was published by Cornell in 2021. He received the 2022 Karl Deutsch Award for contributions to the study of International Relations and Peace Research from the International Studies Association. He is working on a new book about the effects of major power competition on the internal politics of smaller third-party states in post-1945 southern Asia, July 29</w:t>
      </w:r>
      <w:r w:rsidRPr="00970422">
        <w:rPr>
          <w:vertAlign w:val="superscript"/>
        </w:rPr>
        <w:t>th</w:t>
      </w:r>
      <w:r w:rsidRPr="00970422">
        <w:t xml:space="preserve">, 2018"Misreading the “Liberal Order”: Why We Need New Thinking in American Foreign Policy," Lawfare, https://www.lawfareblog.com/misreading-liberal-order-why-we-need-new-thinking-american-foreign-policy </w:t>
      </w:r>
    </w:p>
    <w:p w14:paraId="47AA66E4" w14:textId="77777777" w:rsidR="00633388" w:rsidRPr="00970422" w:rsidRDefault="00633388" w:rsidP="00633388">
      <w:pPr>
        <w:rPr>
          <w:sz w:val="16"/>
        </w:rPr>
      </w:pPr>
      <w:r w:rsidRPr="00970422">
        <w:rPr>
          <w:sz w:val="16"/>
        </w:rPr>
        <w:lastRenderedPageBreak/>
        <w:t xml:space="preserve">Pushing back against Trump’s foreign policy is an important goal. </w:t>
      </w:r>
      <w:r w:rsidRPr="00970422">
        <w:rPr>
          <w:rStyle w:val="StyleUnderline"/>
        </w:rPr>
        <w:t xml:space="preserve">But </w:t>
      </w:r>
      <w:r w:rsidRPr="00970422">
        <w:rPr>
          <w:rStyle w:val="StyleUnderline"/>
          <w:highlight w:val="cyan"/>
        </w:rPr>
        <w:t xml:space="preserve">moving forward </w:t>
      </w:r>
      <w:r w:rsidRPr="00970422">
        <w:rPr>
          <w:rStyle w:val="Emphasis"/>
          <w:highlight w:val="cyan"/>
        </w:rPr>
        <w:t>requires</w:t>
      </w:r>
      <w:r w:rsidRPr="00970422">
        <w:rPr>
          <w:rStyle w:val="StyleUnderline"/>
          <w:highlight w:val="cyan"/>
        </w:rPr>
        <w:t xml:space="preserve"> a more </w:t>
      </w:r>
      <w:r w:rsidRPr="00970422">
        <w:rPr>
          <w:rStyle w:val="Emphasis"/>
          <w:highlight w:val="cyan"/>
        </w:rPr>
        <w:t>serious analysis</w:t>
      </w:r>
      <w:r w:rsidRPr="00970422">
        <w:rPr>
          <w:rStyle w:val="StyleUnderline"/>
          <w:highlight w:val="cyan"/>
        </w:rPr>
        <w:t xml:space="preserve"> than claiming</w:t>
      </w:r>
      <w:r w:rsidRPr="00970422">
        <w:rPr>
          <w:rStyle w:val="StyleUnderline"/>
        </w:rPr>
        <w:t xml:space="preserve"> that </w:t>
      </w:r>
      <w:r w:rsidRPr="00970422">
        <w:rPr>
          <w:rStyle w:val="StyleUnderline"/>
          <w:highlight w:val="cyan"/>
        </w:rPr>
        <w:t>the “</w:t>
      </w:r>
      <w:r w:rsidRPr="00970422">
        <w:rPr>
          <w:rStyle w:val="Emphasis"/>
          <w:highlight w:val="cyan"/>
        </w:rPr>
        <w:t>l</w:t>
      </w:r>
      <w:r w:rsidRPr="00970422">
        <w:rPr>
          <w:rStyle w:val="StyleUnderline"/>
        </w:rPr>
        <w:t xml:space="preserve">iberal </w:t>
      </w:r>
      <w:r w:rsidRPr="00970422">
        <w:rPr>
          <w:rStyle w:val="Emphasis"/>
          <w:highlight w:val="cyan"/>
        </w:rPr>
        <w:t>i</w:t>
      </w:r>
      <w:r w:rsidRPr="00970422">
        <w:rPr>
          <w:rStyle w:val="StyleUnderline"/>
        </w:rPr>
        <w:t xml:space="preserve">nternational </w:t>
      </w:r>
      <w:r w:rsidRPr="00970422">
        <w:rPr>
          <w:rStyle w:val="Emphasis"/>
          <w:highlight w:val="cyan"/>
        </w:rPr>
        <w:t>o</w:t>
      </w:r>
      <w:r w:rsidRPr="00970422">
        <w:rPr>
          <w:rStyle w:val="StyleUnderline"/>
        </w:rPr>
        <w:t xml:space="preserve">rder” </w:t>
      </w:r>
      <w:r w:rsidRPr="00970422">
        <w:rPr>
          <w:rStyle w:val="StyleUnderline"/>
          <w:highlight w:val="cyan"/>
        </w:rPr>
        <w:t xml:space="preserve">was the </w:t>
      </w:r>
      <w:r w:rsidRPr="00970422">
        <w:rPr>
          <w:rStyle w:val="Emphasis"/>
          <w:highlight w:val="cyan"/>
        </w:rPr>
        <w:t>centerpiece</w:t>
      </w:r>
      <w:r w:rsidRPr="00970422">
        <w:rPr>
          <w:rStyle w:val="StyleUnderline"/>
          <w:highlight w:val="cyan"/>
        </w:rPr>
        <w:t xml:space="preserve"> of</w:t>
      </w:r>
      <w:r w:rsidRPr="00970422">
        <w:rPr>
          <w:rStyle w:val="StyleUnderline"/>
        </w:rPr>
        <w:t xml:space="preserve"> past </w:t>
      </w:r>
      <w:r w:rsidRPr="00970422">
        <w:rPr>
          <w:rStyle w:val="StyleUnderline"/>
          <w:highlight w:val="cyan"/>
        </w:rPr>
        <w:t>U.S.</w:t>
      </w:r>
      <w:r w:rsidRPr="00970422">
        <w:rPr>
          <w:rStyle w:val="StyleUnderline"/>
        </w:rPr>
        <w:t xml:space="preserve"> foreign-policy </w:t>
      </w:r>
      <w:r w:rsidRPr="00970422">
        <w:rPr>
          <w:rStyle w:val="StyleUnderline"/>
          <w:highlight w:val="cyan"/>
        </w:rPr>
        <w:t>successes</w:t>
      </w:r>
      <w:r w:rsidRPr="00970422">
        <w:rPr>
          <w:rStyle w:val="StyleUnderline"/>
        </w:rPr>
        <w:t xml:space="preserve">, and thus should be </w:t>
      </w:r>
      <w:r w:rsidRPr="00970422">
        <w:rPr>
          <w:rStyle w:val="Emphasis"/>
        </w:rPr>
        <w:t>again</w:t>
      </w:r>
      <w:r w:rsidRPr="00970422">
        <w:rPr>
          <w:sz w:val="16"/>
        </w:rPr>
        <w:t>. Both claims are flawed. We need to understand the limits of the liberal international order, where it previously failed to deliver benefits, and why it offers little guidance for many contemporary questions</w:t>
      </w:r>
    </w:p>
    <w:p w14:paraId="6F3A0986" w14:textId="77777777" w:rsidR="00633388" w:rsidRPr="00970422" w:rsidRDefault="00633388" w:rsidP="00633388">
      <w:pPr>
        <w:rPr>
          <w:rStyle w:val="StyleUnderline"/>
        </w:rPr>
      </w:pPr>
      <w:r w:rsidRPr="00970422">
        <w:rPr>
          <w:sz w:val="16"/>
        </w:rPr>
        <w:t xml:space="preserve">First, </w:t>
      </w:r>
      <w:r w:rsidRPr="00970422">
        <w:rPr>
          <w:rStyle w:val="Emphasis"/>
          <w:highlight w:val="cyan"/>
        </w:rPr>
        <w:t>advocates</w:t>
      </w:r>
      <w:r w:rsidRPr="00970422">
        <w:rPr>
          <w:rStyle w:val="StyleUnderline"/>
          <w:highlight w:val="cyan"/>
        </w:rPr>
        <w:t xml:space="preserve"> of the order</w:t>
      </w:r>
      <w:r w:rsidRPr="00970422">
        <w:rPr>
          <w:rStyle w:val="StyleUnderline"/>
        </w:rPr>
        <w:t xml:space="preserve"> tend to </w:t>
      </w:r>
      <w:r w:rsidRPr="00970422">
        <w:rPr>
          <w:rStyle w:val="Emphasis"/>
          <w:highlight w:val="cyan"/>
        </w:rPr>
        <w:t>skim past</w:t>
      </w:r>
      <w:r w:rsidRPr="00970422">
        <w:rPr>
          <w:rStyle w:val="StyleUnderline"/>
          <w:highlight w:val="cyan"/>
        </w:rPr>
        <w:t xml:space="preserve"> the policies</w:t>
      </w:r>
      <w:r w:rsidRPr="00970422">
        <w:rPr>
          <w:rStyle w:val="StyleUnderline"/>
        </w:rPr>
        <w:t xml:space="preserve"> pursued under the liberal order </w:t>
      </w:r>
      <w:r w:rsidRPr="00970422">
        <w:rPr>
          <w:rStyle w:val="StyleUnderline"/>
          <w:highlight w:val="cyan"/>
        </w:rPr>
        <w:t xml:space="preserve">that have </w:t>
      </w:r>
      <w:r w:rsidRPr="00970422">
        <w:rPr>
          <w:rStyle w:val="Emphasis"/>
          <w:highlight w:val="cyan"/>
        </w:rPr>
        <w:t>not worked</w:t>
      </w:r>
      <w:r w:rsidRPr="00970422">
        <w:rPr>
          <w:rStyle w:val="StyleUnderline"/>
        </w:rPr>
        <w:t xml:space="preserve">. These mistakes need to be </w:t>
      </w:r>
      <w:r w:rsidRPr="00970422">
        <w:rPr>
          <w:rStyle w:val="Emphasis"/>
        </w:rPr>
        <w:t>directly confronted</w:t>
      </w:r>
      <w:r w:rsidRPr="00970422">
        <w:rPr>
          <w:rStyle w:val="StyleUnderline"/>
        </w:rPr>
        <w:t xml:space="preserve"> to do better in the future.</w:t>
      </w:r>
    </w:p>
    <w:p w14:paraId="208C4B93" w14:textId="77777777" w:rsidR="00633388" w:rsidRPr="00970422" w:rsidRDefault="00633388" w:rsidP="00633388">
      <w:pPr>
        <w:rPr>
          <w:sz w:val="16"/>
        </w:rPr>
      </w:pPr>
      <w:r w:rsidRPr="00970422">
        <w:rPr>
          <w:rStyle w:val="Emphasis"/>
        </w:rPr>
        <w:t>Proponents</w:t>
      </w:r>
      <w:r w:rsidRPr="00970422">
        <w:rPr>
          <w:rStyle w:val="StyleUnderline"/>
        </w:rPr>
        <w:t xml:space="preserve"> of the order, however, often </w:t>
      </w:r>
      <w:r w:rsidRPr="00970422">
        <w:rPr>
          <w:rStyle w:val="StyleUnderline"/>
          <w:highlight w:val="cyan"/>
        </w:rPr>
        <w:t>present a</w:t>
      </w:r>
      <w:r w:rsidRPr="00970422">
        <w:rPr>
          <w:rStyle w:val="StyleUnderline"/>
        </w:rPr>
        <w:t xml:space="preserve"> </w:t>
      </w:r>
      <w:r w:rsidRPr="00970422">
        <w:rPr>
          <w:rStyle w:val="Emphasis"/>
        </w:rPr>
        <w:t>narrow</w:t>
      </w:r>
      <w:r w:rsidRPr="00970422">
        <w:rPr>
          <w:rStyle w:val="StyleUnderline"/>
        </w:rPr>
        <w:t xml:space="preserve"> and </w:t>
      </w:r>
      <w:r w:rsidRPr="00970422">
        <w:rPr>
          <w:rStyle w:val="Emphasis"/>
        </w:rPr>
        <w:t xml:space="preserve">highly </w:t>
      </w:r>
      <w:r w:rsidRPr="00970422">
        <w:rPr>
          <w:rStyle w:val="Emphasis"/>
          <w:highlight w:val="cyan"/>
        </w:rPr>
        <w:t>selective</w:t>
      </w:r>
      <w:r w:rsidRPr="00970422">
        <w:rPr>
          <w:rStyle w:val="StyleUnderline"/>
          <w:highlight w:val="cyan"/>
        </w:rPr>
        <w:t xml:space="preserve"> reading of history</w:t>
      </w:r>
      <w:r w:rsidRPr="00970422">
        <w:rPr>
          <w:rStyle w:val="StyleUnderline"/>
        </w:rPr>
        <w:t xml:space="preserve"> </w:t>
      </w:r>
      <w:r w:rsidRPr="00970422">
        <w:rPr>
          <w:rStyle w:val="StyleUnderline"/>
          <w:highlight w:val="cyan"/>
        </w:rPr>
        <w:t>that ignores much of the</w:t>
      </w:r>
      <w:r w:rsidRPr="00970422">
        <w:rPr>
          <w:rStyle w:val="StyleUnderline"/>
        </w:rPr>
        <w:t xml:space="preserve"> </w:t>
      </w:r>
      <w:r w:rsidRPr="00970422">
        <w:rPr>
          <w:rStyle w:val="Emphasis"/>
        </w:rPr>
        <w:t>coercion</w:t>
      </w:r>
      <w:r w:rsidRPr="00970422">
        <w:rPr>
          <w:rStyle w:val="StyleUnderline"/>
        </w:rPr>
        <w:t xml:space="preserve">, </w:t>
      </w:r>
      <w:r w:rsidRPr="00970422">
        <w:rPr>
          <w:rStyle w:val="Emphasis"/>
          <w:highlight w:val="cyan"/>
        </w:rPr>
        <w:t>violence</w:t>
      </w:r>
      <w:r w:rsidRPr="00970422">
        <w:rPr>
          <w:rStyle w:val="StyleUnderline"/>
          <w:highlight w:val="cyan"/>
        </w:rPr>
        <w:t xml:space="preserve">, and </w:t>
      </w:r>
      <w:r w:rsidRPr="00970422">
        <w:rPr>
          <w:rStyle w:val="Emphasis"/>
          <w:highlight w:val="cyan"/>
        </w:rPr>
        <w:t>instability</w:t>
      </w:r>
      <w:r w:rsidRPr="00970422">
        <w:rPr>
          <w:rStyle w:val="StyleUnderline"/>
        </w:rPr>
        <w:t xml:space="preserve"> that accompanied post-war history</w:t>
      </w:r>
      <w:r w:rsidRPr="00970422">
        <w:rPr>
          <w:sz w:val="16"/>
        </w:rPr>
        <w:t xml:space="preserve">. </w:t>
      </w:r>
      <w:r w:rsidRPr="00970422">
        <w:rPr>
          <w:rStyle w:val="StyleUnderline"/>
        </w:rPr>
        <w:t>Problematic outcomes are treated as either aberrant exceptions or as not truly characterizing the order.</w:t>
      </w:r>
      <w:r w:rsidRPr="00970422">
        <w:rPr>
          <w:sz w:val="16"/>
        </w:rPr>
        <w:t xml:space="preserve"> </w:t>
      </w:r>
      <w:r w:rsidRPr="00970422">
        <w:rPr>
          <w:rStyle w:val="StyleUnderline"/>
          <w:highlight w:val="cyan"/>
        </w:rPr>
        <w:t>One</w:t>
      </w:r>
      <w:r w:rsidRPr="00970422">
        <w:rPr>
          <w:rStyle w:val="StyleUnderline"/>
        </w:rPr>
        <w:t xml:space="preserve"> </w:t>
      </w:r>
      <w:r w:rsidRPr="00970422">
        <w:rPr>
          <w:rStyle w:val="Emphasis"/>
        </w:rPr>
        <w:t xml:space="preserve">recent </w:t>
      </w:r>
      <w:r w:rsidRPr="00970422">
        <w:rPr>
          <w:rStyle w:val="Emphasis"/>
          <w:highlight w:val="cyan"/>
        </w:rPr>
        <w:t>defense</w:t>
      </w:r>
      <w:r w:rsidRPr="00970422">
        <w:rPr>
          <w:rStyle w:val="StyleUnderline"/>
        </w:rPr>
        <w:t xml:space="preserve"> of the liberal order </w:t>
      </w:r>
      <w:r w:rsidRPr="00970422">
        <w:rPr>
          <w:rStyle w:val="StyleUnderline"/>
          <w:highlight w:val="cyan"/>
        </w:rPr>
        <w:t>by</w:t>
      </w:r>
      <w:r w:rsidRPr="00970422">
        <w:rPr>
          <w:rStyle w:val="StyleUnderline"/>
        </w:rPr>
        <w:t xml:space="preserve"> </w:t>
      </w:r>
      <w:r w:rsidRPr="00970422">
        <w:rPr>
          <w:rStyle w:val="Emphasis"/>
        </w:rPr>
        <w:t xml:space="preserve">prominent liberal </w:t>
      </w:r>
      <w:r w:rsidRPr="00970422">
        <w:rPr>
          <w:rStyle w:val="Emphasis"/>
          <w:highlight w:val="cyan"/>
        </w:rPr>
        <w:t>institutionalists</w:t>
      </w:r>
      <w:r w:rsidRPr="00970422">
        <w:rPr>
          <w:rStyle w:val="StyleUnderline"/>
        </w:rPr>
        <w:t xml:space="preserve"> Daniel Deudney and G. John </w:t>
      </w:r>
      <w:r w:rsidRPr="00970422">
        <w:rPr>
          <w:rStyle w:val="Emphasis"/>
        </w:rPr>
        <w:t>Ikenberry</w:t>
      </w:r>
      <w:r w:rsidRPr="00970422">
        <w:rPr>
          <w:rStyle w:val="StyleUnderline"/>
        </w:rPr>
        <w:t xml:space="preserve">, for instance, </w:t>
      </w:r>
      <w:r w:rsidRPr="00970422">
        <w:rPr>
          <w:rStyle w:val="StyleUnderline"/>
          <w:highlight w:val="cyan"/>
        </w:rPr>
        <w:t>does not mention</w:t>
      </w:r>
      <w:r w:rsidRPr="00970422">
        <w:rPr>
          <w:rStyle w:val="StyleUnderline"/>
        </w:rPr>
        <w:t xml:space="preserve"> </w:t>
      </w:r>
      <w:r w:rsidRPr="00970422">
        <w:rPr>
          <w:rStyle w:val="Emphasis"/>
          <w:highlight w:val="cyan"/>
        </w:rPr>
        <w:t>Iraq</w:t>
      </w:r>
      <w:r w:rsidRPr="00970422">
        <w:rPr>
          <w:rStyle w:val="StyleUnderline"/>
          <w:highlight w:val="cyan"/>
        </w:rPr>
        <w:t>,</w:t>
      </w:r>
      <w:r w:rsidRPr="00970422">
        <w:rPr>
          <w:rStyle w:val="StyleUnderline"/>
        </w:rPr>
        <w:t xml:space="preserve"> </w:t>
      </w:r>
      <w:r w:rsidRPr="00970422">
        <w:rPr>
          <w:rStyle w:val="Emphasis"/>
        </w:rPr>
        <w:t>Afghanistan</w:t>
      </w:r>
      <w:r w:rsidRPr="00970422">
        <w:rPr>
          <w:rStyle w:val="StyleUnderline"/>
        </w:rPr>
        <w:t xml:space="preserve">, </w:t>
      </w:r>
      <w:r w:rsidRPr="00970422">
        <w:rPr>
          <w:rStyle w:val="Emphasis"/>
          <w:highlight w:val="cyan"/>
        </w:rPr>
        <w:t>Vietnam</w:t>
      </w:r>
      <w:r w:rsidRPr="00970422">
        <w:rPr>
          <w:rStyle w:val="StyleUnderline"/>
          <w:highlight w:val="cyan"/>
        </w:rPr>
        <w:t xml:space="preserve">, or </w:t>
      </w:r>
      <w:r w:rsidRPr="00970422">
        <w:rPr>
          <w:rStyle w:val="Emphasis"/>
          <w:highlight w:val="cyan"/>
        </w:rPr>
        <w:t>Libya</w:t>
      </w:r>
      <w:r w:rsidRPr="00970422">
        <w:rPr>
          <w:rStyle w:val="StyleUnderline"/>
        </w:rPr>
        <w:t>.</w:t>
      </w:r>
      <w:r w:rsidRPr="00970422">
        <w:rPr>
          <w:sz w:val="16"/>
        </w:rPr>
        <w:t xml:space="preserve">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w:t>
      </w:r>
    </w:p>
    <w:p w14:paraId="413BFD7A" w14:textId="77777777" w:rsidR="00633388" w:rsidRPr="00970422" w:rsidRDefault="00633388" w:rsidP="00633388">
      <w:pPr>
        <w:rPr>
          <w:rStyle w:val="StyleUnderline"/>
        </w:rPr>
      </w:pPr>
      <w:r w:rsidRPr="00970422">
        <w:rPr>
          <w:rStyle w:val="StyleUnderline"/>
        </w:rPr>
        <w:t xml:space="preserve">Other analysts have </w:t>
      </w:r>
      <w:r w:rsidRPr="00970422">
        <w:rPr>
          <w:rStyle w:val="Emphasis"/>
        </w:rPr>
        <w:t>persuasively argued</w:t>
      </w:r>
      <w:r w:rsidRPr="00970422">
        <w:rPr>
          <w:rStyle w:val="StyleUnderline"/>
        </w:rPr>
        <w:t xml:space="preserve"> that </w:t>
      </w:r>
      <w:r w:rsidRPr="00970422">
        <w:rPr>
          <w:rStyle w:val="StyleUnderline"/>
          <w:highlight w:val="cyan"/>
        </w:rPr>
        <w:t>these accounts create an “</w:t>
      </w:r>
      <w:r w:rsidRPr="00970422">
        <w:rPr>
          <w:rStyle w:val="Emphasis"/>
        </w:rPr>
        <w:t>imagined</w:t>
      </w:r>
      <w:r w:rsidRPr="00970422">
        <w:rPr>
          <w:rStyle w:val="StyleUnderline"/>
          <w:highlight w:val="cyan"/>
        </w:rPr>
        <w:t>” picture of</w:t>
      </w:r>
      <w:r w:rsidRPr="00970422">
        <w:rPr>
          <w:rStyle w:val="StyleUnderline"/>
        </w:rPr>
        <w:t xml:space="preserve"> post-World War II history.</w:t>
      </w:r>
      <w:r w:rsidRPr="00970422">
        <w:rPr>
          <w:sz w:val="16"/>
        </w:rPr>
        <w:t xml:space="preserve"> </w:t>
      </w:r>
      <w:r w:rsidRPr="00970422">
        <w:rPr>
          <w:rStyle w:val="StyleUnderline"/>
        </w:rPr>
        <w:t xml:space="preserve">Patrick Porter outlines in detail </w:t>
      </w:r>
      <w:r w:rsidRPr="00970422">
        <w:rPr>
          <w:rStyle w:val="StyleUnderline"/>
          <w:highlight w:val="cyan"/>
        </w:rPr>
        <w:t>how</w:t>
      </w:r>
      <w:r w:rsidRPr="00970422">
        <w:rPr>
          <w:rStyle w:val="StyleUnderline"/>
        </w:rPr>
        <w:t xml:space="preserve"> </w:t>
      </w:r>
      <w:r w:rsidRPr="00970422">
        <w:rPr>
          <w:rStyle w:val="Emphasis"/>
        </w:rPr>
        <w:t>coercive</w:t>
      </w:r>
      <w:r w:rsidRPr="00970422">
        <w:rPr>
          <w:rStyle w:val="StyleUnderline"/>
          <w:highlight w:val="cyan"/>
        </w:rPr>
        <w:t xml:space="preserve">, </w:t>
      </w:r>
      <w:r w:rsidRPr="00970422">
        <w:rPr>
          <w:rStyle w:val="Emphasis"/>
          <w:highlight w:val="cyan"/>
        </w:rPr>
        <w:t>violent</w:t>
      </w:r>
      <w:r w:rsidRPr="00970422">
        <w:rPr>
          <w:rStyle w:val="StyleUnderline"/>
          <w:highlight w:val="cyan"/>
        </w:rPr>
        <w:t xml:space="preserve">, and </w:t>
      </w:r>
      <w:r w:rsidRPr="00970422">
        <w:rPr>
          <w:rStyle w:val="Emphasis"/>
          <w:highlight w:val="cyan"/>
        </w:rPr>
        <w:t>hypocritical</w:t>
      </w:r>
      <w:r w:rsidRPr="00970422">
        <w:rPr>
          <w:rStyle w:val="StyleUnderline"/>
          <w:highlight w:val="cyan"/>
        </w:rPr>
        <w:t xml:space="preserve"> U.S. </w:t>
      </w:r>
      <w:r w:rsidRPr="00970422">
        <w:rPr>
          <w:rStyle w:val="Emphasis"/>
          <w:highlight w:val="cyan"/>
        </w:rPr>
        <w:t>fo</w:t>
      </w:r>
      <w:r w:rsidRPr="00970422">
        <w:rPr>
          <w:rStyle w:val="StyleUnderline"/>
        </w:rPr>
        <w:t xml:space="preserve">reign </w:t>
      </w:r>
      <w:r w:rsidRPr="00970422">
        <w:rPr>
          <w:rStyle w:val="Emphasis"/>
          <w:highlight w:val="cyan"/>
        </w:rPr>
        <w:t>po</w:t>
      </w:r>
      <w:r w:rsidRPr="00970422">
        <w:rPr>
          <w:rStyle w:val="StyleUnderline"/>
        </w:rPr>
        <w:t xml:space="preserve">licy </w:t>
      </w:r>
      <w:r w:rsidRPr="00970422">
        <w:rPr>
          <w:rStyle w:val="StyleUnderline"/>
          <w:highlight w:val="cyan"/>
        </w:rPr>
        <w:t>has often been</w:t>
      </w:r>
      <w:r w:rsidRPr="00970422">
        <w:rPr>
          <w:rStyle w:val="StyleUnderline"/>
        </w:rPr>
        <w:t xml:space="preserve">. To the extent </w:t>
      </w:r>
      <w:r w:rsidRPr="00970422">
        <w:rPr>
          <w:rStyle w:val="StyleUnderline"/>
          <w:highlight w:val="cyan"/>
        </w:rPr>
        <w:t>an international</w:t>
      </w:r>
      <w:r w:rsidRPr="00970422">
        <w:rPr>
          <w:rStyle w:val="StyleUnderline"/>
        </w:rPr>
        <w:t xml:space="preserve"> liberal </w:t>
      </w:r>
      <w:r w:rsidRPr="00970422">
        <w:rPr>
          <w:rStyle w:val="StyleUnderline"/>
          <w:highlight w:val="cyan"/>
        </w:rPr>
        <w:t>order</w:t>
      </w:r>
      <w:r w:rsidRPr="00970422">
        <w:rPr>
          <w:rStyle w:val="StyleUnderline"/>
        </w:rPr>
        <w:t xml:space="preserve"> ever </w:t>
      </w:r>
      <w:r w:rsidRPr="00970422">
        <w:rPr>
          <w:rStyle w:val="Emphasis"/>
        </w:rPr>
        <w:t>actually existed</w:t>
      </w:r>
      <w:r w:rsidRPr="00970422">
        <w:rPr>
          <w:rStyle w:val="StyleUnderline"/>
        </w:rPr>
        <w:t xml:space="preserve"> beyond a small cluster of countries, writes Nick Danforth, it </w:t>
      </w:r>
      <w:r w:rsidRPr="00970422">
        <w:rPr>
          <w:rStyle w:val="StyleUnderline"/>
          <w:highlight w:val="cyan"/>
        </w:rPr>
        <w:t xml:space="preserve">was </w:t>
      </w:r>
      <w:r w:rsidRPr="00970422">
        <w:rPr>
          <w:rStyle w:val="Emphasis"/>
          <w:highlight w:val="cyan"/>
        </w:rPr>
        <w:t>recent</w:t>
      </w:r>
      <w:r w:rsidRPr="00970422">
        <w:rPr>
          <w:rStyle w:val="StyleUnderline"/>
          <w:highlight w:val="cyan"/>
        </w:rPr>
        <w:t xml:space="preserve"> and </w:t>
      </w:r>
      <w:r w:rsidRPr="00970422">
        <w:rPr>
          <w:rStyle w:val="Emphasis"/>
          <w:highlight w:val="cyan"/>
        </w:rPr>
        <w:t>short-lived</w:t>
      </w:r>
      <w:r w:rsidRPr="00970422">
        <w:rPr>
          <w:sz w:val="16"/>
        </w:rPr>
        <w:t xml:space="preserve">. Thomas Meaney and Stephen Wertheim further argue that “critics exaggerate Mr. </w:t>
      </w:r>
      <w:r w:rsidRPr="00970422">
        <w:rPr>
          <w:rStyle w:val="StyleUnderline"/>
        </w:rPr>
        <w:t xml:space="preserve">Trump’s abnormality,” situating him within </w:t>
      </w:r>
      <w:r w:rsidRPr="00970422">
        <w:rPr>
          <w:rStyle w:val="StyleUnderline"/>
          <w:highlight w:val="cyan"/>
        </w:rPr>
        <w:t xml:space="preserve">a </w:t>
      </w:r>
      <w:r w:rsidRPr="00970422">
        <w:rPr>
          <w:rStyle w:val="Emphasis"/>
          <w:highlight w:val="cyan"/>
        </w:rPr>
        <w:t>long history</w:t>
      </w:r>
      <w:r w:rsidRPr="00970422">
        <w:rPr>
          <w:rStyle w:val="StyleUnderline"/>
          <w:highlight w:val="cyan"/>
        </w:rPr>
        <w:t xml:space="preserve"> </w:t>
      </w:r>
      <w:r w:rsidRPr="00970422">
        <w:rPr>
          <w:rStyle w:val="StyleUnderline"/>
        </w:rPr>
        <w:t xml:space="preserve">of the pursuit </w:t>
      </w:r>
      <w:r w:rsidRPr="00970422">
        <w:rPr>
          <w:rStyle w:val="StyleUnderline"/>
          <w:highlight w:val="cyan"/>
        </w:rPr>
        <w:t xml:space="preserve">of </w:t>
      </w:r>
      <w:r w:rsidRPr="00970422">
        <w:rPr>
          <w:rStyle w:val="Emphasis"/>
          <w:highlight w:val="cyan"/>
        </w:rPr>
        <w:t>American self-interest</w:t>
      </w:r>
      <w:r w:rsidRPr="00970422">
        <w:rPr>
          <w:sz w:val="16"/>
        </w:rPr>
        <w:t xml:space="preserve">. Graham Allison—no bomb-throwing radical—has recently written that </w:t>
      </w:r>
      <w:r w:rsidRPr="00970422">
        <w:rPr>
          <w:rStyle w:val="StyleUnderline"/>
        </w:rPr>
        <w:t>the order was a “</w:t>
      </w:r>
      <w:r w:rsidRPr="00970422">
        <w:rPr>
          <w:rStyle w:val="Emphasis"/>
        </w:rPr>
        <w:t>myth</w:t>
      </w:r>
      <w:r w:rsidRPr="00970422">
        <w:rPr>
          <w:sz w:val="16"/>
        </w:rPr>
        <w:t xml:space="preserve">” and that credit for the lack of great power war should instead go to nuclear deterrence. </w:t>
      </w:r>
      <w:r w:rsidRPr="00970422">
        <w:rPr>
          <w:rStyle w:val="Emphasis"/>
          <w:highlight w:val="cyan"/>
        </w:rPr>
        <w:t>Coercion</w:t>
      </w:r>
      <w:r w:rsidRPr="00970422">
        <w:rPr>
          <w:rStyle w:val="StyleUnderline"/>
          <w:highlight w:val="cyan"/>
        </w:rPr>
        <w:t xml:space="preserve"> and </w:t>
      </w:r>
      <w:r w:rsidRPr="00970422">
        <w:rPr>
          <w:rStyle w:val="Emphasis"/>
          <w:highlight w:val="cyan"/>
        </w:rPr>
        <w:t>disregard</w:t>
      </w:r>
      <w:r w:rsidRPr="00970422">
        <w:rPr>
          <w:rStyle w:val="StyleUnderline"/>
          <w:highlight w:val="cyan"/>
        </w:rPr>
        <w:t xml:space="preserve"> for</w:t>
      </w:r>
      <w:r w:rsidRPr="00970422">
        <w:rPr>
          <w:rStyle w:val="StyleUnderline"/>
        </w:rPr>
        <w:t xml:space="preserve"> both </w:t>
      </w:r>
      <w:r w:rsidRPr="00970422">
        <w:rPr>
          <w:rStyle w:val="StyleUnderline"/>
          <w:highlight w:val="cyan"/>
        </w:rPr>
        <w:t>allies</w:t>
      </w:r>
      <w:r w:rsidRPr="00970422">
        <w:rPr>
          <w:rStyle w:val="StyleUnderline"/>
        </w:rPr>
        <w:t xml:space="preserve"> and political liberalism </w:t>
      </w:r>
      <w:r w:rsidRPr="00970422">
        <w:rPr>
          <w:rStyle w:val="StyleUnderline"/>
          <w:highlight w:val="cyan"/>
        </w:rPr>
        <w:t>have been</w:t>
      </w:r>
      <w:r w:rsidRPr="00970422">
        <w:rPr>
          <w:rStyle w:val="StyleUnderline"/>
        </w:rPr>
        <w:t xml:space="preserve"> entirely </w:t>
      </w:r>
      <w:r w:rsidRPr="00970422">
        <w:rPr>
          <w:rStyle w:val="StyleUnderline"/>
          <w:highlight w:val="cyan"/>
        </w:rPr>
        <w:t>compatible with the “</w:t>
      </w:r>
      <w:r w:rsidRPr="00970422">
        <w:rPr>
          <w:rStyle w:val="Emphasis"/>
          <w:highlight w:val="cyan"/>
        </w:rPr>
        <w:t>liberal</w:t>
      </w:r>
      <w:r w:rsidRPr="00970422">
        <w:rPr>
          <w:rStyle w:val="StyleUnderline"/>
          <w:highlight w:val="cyan"/>
        </w:rPr>
        <w:t>” order.</w:t>
      </w:r>
    </w:p>
    <w:p w14:paraId="3577F834" w14:textId="77777777" w:rsidR="00633388" w:rsidRPr="00970422" w:rsidRDefault="00633388" w:rsidP="00633388">
      <w:pPr>
        <w:rPr>
          <w:sz w:val="16"/>
        </w:rPr>
      </w:pPr>
      <w:r w:rsidRPr="00970422">
        <w:rPr>
          <w:rStyle w:val="StyleUnderline"/>
        </w:rPr>
        <w:t xml:space="preserve">The last two decades have been a </w:t>
      </w:r>
      <w:r w:rsidRPr="00970422">
        <w:rPr>
          <w:rStyle w:val="Emphasis"/>
        </w:rPr>
        <w:t>bumpy ride</w:t>
      </w:r>
      <w:r w:rsidRPr="00970422">
        <w:rPr>
          <w:rStyle w:val="StyleUnderline"/>
        </w:rPr>
        <w:t xml:space="preserve"> for U.S. </w:t>
      </w:r>
      <w:r w:rsidRPr="00970422">
        <w:rPr>
          <w:rStyle w:val="Emphasis"/>
        </w:rPr>
        <w:t>fo</w:t>
      </w:r>
      <w:r w:rsidRPr="00970422">
        <w:rPr>
          <w:rStyle w:val="StyleUnderline"/>
        </w:rPr>
        <w:t xml:space="preserve">reign </w:t>
      </w:r>
      <w:r w:rsidRPr="00970422">
        <w:rPr>
          <w:rStyle w:val="Emphasis"/>
        </w:rPr>
        <w:t>po</w:t>
      </w:r>
      <w:r w:rsidRPr="00970422">
        <w:rPr>
          <w:rStyle w:val="StyleUnderline"/>
        </w:rPr>
        <w:t xml:space="preserve">licy. </w:t>
      </w:r>
      <w:r w:rsidRPr="00970422">
        <w:rPr>
          <w:rStyle w:val="StyleUnderline"/>
          <w:highlight w:val="cyan"/>
        </w:rPr>
        <w:t>Since 9/11</w:t>
      </w:r>
      <w:r w:rsidRPr="00970422">
        <w:rPr>
          <w:rStyle w:val="StyleUnderline"/>
        </w:rPr>
        <w:t xml:space="preserve">, we have </w:t>
      </w:r>
      <w:r w:rsidRPr="00970422">
        <w:rPr>
          <w:rStyle w:val="StyleUnderline"/>
          <w:highlight w:val="cyan"/>
        </w:rPr>
        <w:t xml:space="preserve">seen the disintegration of </w:t>
      </w:r>
      <w:r w:rsidRPr="00970422">
        <w:rPr>
          <w:rStyle w:val="Emphasis"/>
          <w:highlight w:val="cyan"/>
        </w:rPr>
        <w:t>Syria</w:t>
      </w:r>
      <w:r w:rsidRPr="00970422">
        <w:rPr>
          <w:rStyle w:val="StyleUnderline"/>
          <w:highlight w:val="cyan"/>
        </w:rPr>
        <w:t xml:space="preserve">, </w:t>
      </w:r>
      <w:r w:rsidRPr="00970422">
        <w:rPr>
          <w:rStyle w:val="Emphasis"/>
          <w:highlight w:val="cyan"/>
        </w:rPr>
        <w:t>Yemen</w:t>
      </w:r>
      <w:r w:rsidRPr="00970422">
        <w:rPr>
          <w:rStyle w:val="StyleUnderline"/>
          <w:highlight w:val="cyan"/>
        </w:rPr>
        <w:t xml:space="preserve">, and </w:t>
      </w:r>
      <w:r w:rsidRPr="00970422">
        <w:rPr>
          <w:rStyle w:val="Emphasis"/>
          <w:highlight w:val="cyan"/>
        </w:rPr>
        <w:t>Libya</w:t>
      </w:r>
      <w:r w:rsidRPr="00970422">
        <w:rPr>
          <w:rStyle w:val="StyleUnderline"/>
        </w:rPr>
        <w:t xml:space="preserve">, a war without end in Afghanistan, the collapse of the Arab Spring, the rise and resurgence of </w:t>
      </w:r>
      <w:r w:rsidRPr="00970422">
        <w:rPr>
          <w:rStyle w:val="StyleUnderline"/>
          <w:highlight w:val="cyan"/>
        </w:rPr>
        <w:t xml:space="preserve">the </w:t>
      </w:r>
      <w:r w:rsidRPr="00970422">
        <w:rPr>
          <w:rStyle w:val="Emphasis"/>
          <w:highlight w:val="cyan"/>
        </w:rPr>
        <w:t>Islamic State</w:t>
      </w:r>
      <w:r w:rsidRPr="00970422">
        <w:rPr>
          <w:rStyle w:val="StyleUnderline"/>
        </w:rPr>
        <w:t>, and the distinctly mixed success of strategies aimed at managing China’s rise.</w:t>
      </w:r>
      <w:r w:rsidRPr="00970422">
        <w:rPr>
          <w:sz w:val="16"/>
        </w:rPr>
        <w:t xml:space="preserve"> At home, the growth of a national-security state has placed remarkable power in the hands of Donald Trump. </w:t>
      </w:r>
      <w:r w:rsidRPr="00970422">
        <w:rPr>
          <w:rStyle w:val="Emphasis"/>
          <w:highlight w:val="cyan"/>
        </w:rPr>
        <w:t>Simply returning</w:t>
      </w:r>
      <w:r w:rsidRPr="00970422">
        <w:rPr>
          <w:rStyle w:val="StyleUnderline"/>
          <w:highlight w:val="cyan"/>
        </w:rPr>
        <w:t xml:space="preserve"> to the old order is </w:t>
      </w:r>
      <w:r w:rsidRPr="00970422">
        <w:rPr>
          <w:rStyle w:val="Emphasis"/>
          <w:highlight w:val="cyan"/>
        </w:rPr>
        <w:t>no guarantee</w:t>
      </w:r>
      <w:r w:rsidRPr="00970422">
        <w:rPr>
          <w:rStyle w:val="StyleUnderline"/>
        </w:rPr>
        <w:t xml:space="preserve"> of good results. </w:t>
      </w:r>
      <w:r w:rsidRPr="00970422">
        <w:rPr>
          <w:rStyle w:val="Emphasis"/>
          <w:highlight w:val="cyan"/>
        </w:rPr>
        <w:t>Grappling</w:t>
      </w:r>
      <w:r w:rsidRPr="00970422">
        <w:rPr>
          <w:rStyle w:val="Emphasis"/>
        </w:rPr>
        <w:t xml:space="preserve"> openly</w:t>
      </w:r>
      <w:r w:rsidRPr="00970422">
        <w:rPr>
          <w:rStyle w:val="StyleUnderline"/>
        </w:rPr>
        <w:t xml:space="preserve"> </w:t>
      </w:r>
      <w:r w:rsidRPr="00970422">
        <w:rPr>
          <w:rStyle w:val="StyleUnderline"/>
          <w:highlight w:val="cyan"/>
        </w:rPr>
        <w:t xml:space="preserve">with </w:t>
      </w:r>
      <w:r w:rsidRPr="00970422">
        <w:rPr>
          <w:rStyle w:val="Emphasis"/>
          <w:highlight w:val="cyan"/>
        </w:rPr>
        <w:t>failure</w:t>
      </w:r>
      <w:r w:rsidRPr="00970422">
        <w:rPr>
          <w:rStyle w:val="StyleUnderline"/>
          <w:highlight w:val="cyan"/>
        </w:rPr>
        <w:t xml:space="preserve"> and</w:t>
      </w:r>
      <w:r w:rsidRPr="00970422">
        <w:rPr>
          <w:rStyle w:val="StyleUnderline"/>
        </w:rPr>
        <w:t xml:space="preserve"> self-inflicted </w:t>
      </w:r>
      <w:r w:rsidRPr="00970422">
        <w:rPr>
          <w:rStyle w:val="Emphasis"/>
          <w:highlight w:val="cyan"/>
        </w:rPr>
        <w:t>wounds</w:t>
      </w:r>
      <w:r w:rsidRPr="00970422">
        <w:rPr>
          <w:rStyle w:val="StyleUnderline"/>
          <w:highlight w:val="cyan"/>
        </w:rPr>
        <w:t>—while also acknowledging</w:t>
      </w:r>
      <w:r w:rsidRPr="00970422">
        <w:rPr>
          <w:rStyle w:val="StyleUnderline"/>
        </w:rPr>
        <w:t xml:space="preserve"> </w:t>
      </w:r>
      <w:r w:rsidRPr="00970422">
        <w:rPr>
          <w:rStyle w:val="Emphasis"/>
        </w:rPr>
        <w:t xml:space="preserve">clear </w:t>
      </w:r>
      <w:r w:rsidRPr="00970422">
        <w:rPr>
          <w:rStyle w:val="Emphasis"/>
          <w:highlight w:val="cyan"/>
        </w:rPr>
        <w:t>benefits</w:t>
      </w:r>
      <w:r w:rsidRPr="00970422">
        <w:rPr>
          <w:rStyle w:val="StyleUnderline"/>
        </w:rPr>
        <w:t xml:space="preserve"> of the order—</w:t>
      </w:r>
      <w:r w:rsidRPr="00970422">
        <w:rPr>
          <w:rStyle w:val="StyleUnderline"/>
          <w:highlight w:val="cyan"/>
        </w:rPr>
        <w:t xml:space="preserve">is </w:t>
      </w:r>
      <w:r w:rsidRPr="00970422">
        <w:rPr>
          <w:rStyle w:val="Emphasis"/>
          <w:highlight w:val="cyan"/>
        </w:rPr>
        <w:t>essential</w:t>
      </w:r>
      <w:r w:rsidRPr="00970422">
        <w:rPr>
          <w:rStyle w:val="StyleUnderline"/>
          <w:highlight w:val="cyan"/>
        </w:rPr>
        <w:t xml:space="preserve"> for moving </w:t>
      </w:r>
      <w:r w:rsidRPr="00970422">
        <w:rPr>
          <w:rStyle w:val="StyleUnderline"/>
        </w:rPr>
        <w:t>beyond self-congratulatory platitudes</w:t>
      </w:r>
      <w:r w:rsidRPr="00970422">
        <w:rPr>
          <w:rStyle w:val="StyleUnderline"/>
          <w:highlight w:val="cyan"/>
        </w:rPr>
        <w:t>.</w:t>
      </w:r>
    </w:p>
    <w:p w14:paraId="5679B649" w14:textId="77777777" w:rsidR="00633388" w:rsidRPr="00970422" w:rsidRDefault="00633388" w:rsidP="00633388">
      <w:pPr>
        <w:rPr>
          <w:rStyle w:val="StyleUnderline"/>
        </w:rPr>
      </w:pPr>
      <w:r w:rsidRPr="00970422">
        <w:rPr>
          <w:rStyle w:val="StyleUnderline"/>
        </w:rPr>
        <w:t xml:space="preserve">Second, </w:t>
      </w:r>
      <w:r w:rsidRPr="00970422">
        <w:rPr>
          <w:rStyle w:val="StyleUnderline"/>
          <w:highlight w:val="cyan"/>
        </w:rPr>
        <w:t xml:space="preserve">the liberal order in its </w:t>
      </w:r>
      <w:r w:rsidRPr="00970422">
        <w:rPr>
          <w:rStyle w:val="Emphasis"/>
          <w:highlight w:val="cyan"/>
        </w:rPr>
        <w:t>idealized form</w:t>
      </w:r>
      <w:r w:rsidRPr="00970422">
        <w:rPr>
          <w:rStyle w:val="StyleUnderline"/>
          <w:highlight w:val="cyan"/>
        </w:rPr>
        <w:t xml:space="preserve"> had</w:t>
      </w:r>
      <w:r w:rsidRPr="00970422">
        <w:rPr>
          <w:rStyle w:val="StyleUnderline"/>
        </w:rPr>
        <w:t xml:space="preserve"> very </w:t>
      </w:r>
      <w:r w:rsidRPr="00970422">
        <w:rPr>
          <w:rStyle w:val="Emphasis"/>
          <w:highlight w:val="cyan"/>
        </w:rPr>
        <w:t>limited reach</w:t>
      </w:r>
      <w:r w:rsidRPr="00970422">
        <w:rPr>
          <w:rStyle w:val="StyleUnderline"/>
          <w:highlight w:val="cyan"/>
        </w:rPr>
        <w:t xml:space="preserve"> into</w:t>
      </w:r>
      <w:r w:rsidRPr="00970422">
        <w:rPr>
          <w:rStyle w:val="StyleUnderline"/>
        </w:rPr>
        <w:t xml:space="preserve"> what are now </w:t>
      </w:r>
      <w:r w:rsidRPr="00970422">
        <w:rPr>
          <w:rStyle w:val="Emphasis"/>
          <w:highlight w:val="cyan"/>
        </w:rPr>
        <w:t>pivotal</w:t>
      </w:r>
      <w:r w:rsidRPr="00970422">
        <w:rPr>
          <w:rStyle w:val="StyleUnderline"/>
          <w:highlight w:val="cyan"/>
        </w:rPr>
        <w:t xml:space="preserve"> areas</w:t>
      </w:r>
      <w:r w:rsidRPr="00970422">
        <w:rPr>
          <w:rStyle w:val="StyleUnderline"/>
        </w:rPr>
        <w:t xml:space="preserve"> of U.S. security policy: </w:t>
      </w:r>
      <w:r w:rsidRPr="00970422">
        <w:rPr>
          <w:rStyle w:val="Emphasis"/>
          <w:highlight w:val="cyan"/>
        </w:rPr>
        <w:t>Asia</w:t>
      </w:r>
      <w:r w:rsidRPr="00970422">
        <w:rPr>
          <w:rStyle w:val="StyleUnderline"/>
        </w:rPr>
        <w:t xml:space="preserve">, </w:t>
      </w:r>
      <w:r w:rsidRPr="00970422">
        <w:rPr>
          <w:rStyle w:val="StyleUnderline"/>
          <w:highlight w:val="cyan"/>
        </w:rPr>
        <w:t xml:space="preserve">the </w:t>
      </w:r>
      <w:r w:rsidRPr="00970422">
        <w:rPr>
          <w:rStyle w:val="Emphasis"/>
          <w:highlight w:val="cyan"/>
        </w:rPr>
        <w:t>Middle East</w:t>
      </w:r>
      <w:r w:rsidRPr="00970422">
        <w:rPr>
          <w:rStyle w:val="StyleUnderline"/>
        </w:rPr>
        <w:t xml:space="preserve">, and </w:t>
      </w:r>
      <w:r w:rsidRPr="00970422">
        <w:rPr>
          <w:rStyle w:val="StyleUnderline"/>
          <w:highlight w:val="cyan"/>
        </w:rPr>
        <w:t xml:space="preserve">the </w:t>
      </w:r>
      <w:r w:rsidRPr="00970422">
        <w:rPr>
          <w:rStyle w:val="StyleUnderline"/>
          <w:highlight w:val="cyan"/>
        </w:rPr>
        <w:lastRenderedPageBreak/>
        <w:t>“</w:t>
      </w:r>
      <w:r w:rsidRPr="00970422">
        <w:rPr>
          <w:rStyle w:val="Emphasis"/>
          <w:highlight w:val="cyan"/>
        </w:rPr>
        <w:t>developing world</w:t>
      </w:r>
      <w:r w:rsidRPr="00970422">
        <w:rPr>
          <w:rStyle w:val="StyleUnderline"/>
          <w:highlight w:val="cyan"/>
        </w:rPr>
        <w:t>” more broadly</w:t>
      </w:r>
      <w:r w:rsidRPr="00970422">
        <w:rPr>
          <w:rStyle w:val="StyleUnderline"/>
        </w:rPr>
        <w:t xml:space="preserve">. The core of </w:t>
      </w:r>
      <w:r w:rsidRPr="00970422">
        <w:rPr>
          <w:rStyle w:val="StyleUnderline"/>
          <w:highlight w:val="cyan"/>
        </w:rPr>
        <w:t>the</w:t>
      </w:r>
      <w:r w:rsidRPr="00970422">
        <w:rPr>
          <w:rStyle w:val="StyleUnderline"/>
        </w:rPr>
        <w:t xml:space="preserve"> liberal </w:t>
      </w:r>
      <w:r w:rsidRPr="00970422">
        <w:rPr>
          <w:rStyle w:val="StyleUnderline"/>
          <w:highlight w:val="cyan"/>
        </w:rPr>
        <w:t>order remains transatlantic, but Asia is</w:t>
      </w:r>
      <w:r w:rsidRPr="00970422">
        <w:rPr>
          <w:rStyle w:val="StyleUnderline"/>
        </w:rPr>
        <w:t xml:space="preserve"> now </w:t>
      </w:r>
      <w:r w:rsidRPr="00970422">
        <w:rPr>
          <w:rStyle w:val="Emphasis"/>
          <w:highlight w:val="cyan"/>
        </w:rPr>
        <w:t>growing dramatically</w:t>
      </w:r>
      <w:r w:rsidRPr="00970422">
        <w:rPr>
          <w:rStyle w:val="StyleUnderline"/>
          <w:highlight w:val="cyan"/>
        </w:rPr>
        <w:t xml:space="preserve"> in</w:t>
      </w:r>
      <w:r w:rsidRPr="00970422">
        <w:rPr>
          <w:rStyle w:val="StyleUnderline"/>
        </w:rPr>
        <w:t xml:space="preserve"> wealth and </w:t>
      </w:r>
      <w:r w:rsidRPr="00970422">
        <w:rPr>
          <w:rStyle w:val="StyleUnderline"/>
          <w:highlight w:val="cyan"/>
        </w:rPr>
        <w:t>military</w:t>
      </w:r>
      <w:r w:rsidRPr="00970422">
        <w:rPr>
          <w:rStyle w:val="StyleUnderline"/>
        </w:rPr>
        <w:t xml:space="preserve"> power. What is the record of the order in the region? </w:t>
      </w:r>
      <w:r w:rsidRPr="00970422">
        <w:rPr>
          <w:sz w:val="16"/>
        </w:rPr>
        <w:t>There was certainly some democracy promotion when authoritarian regimes began to totter,</w:t>
      </w:r>
      <w:r w:rsidRPr="00970422">
        <w:rPr>
          <w:rStyle w:val="StyleUnderline"/>
        </w:rPr>
        <w:t xml:space="preserve"> but </w:t>
      </w:r>
      <w:r w:rsidRPr="00970422">
        <w:rPr>
          <w:rStyle w:val="StyleUnderline"/>
          <w:highlight w:val="cyan"/>
        </w:rPr>
        <w:t>there was</w:t>
      </w:r>
      <w:r w:rsidRPr="00970422">
        <w:rPr>
          <w:rStyle w:val="StyleUnderline"/>
        </w:rPr>
        <w:t xml:space="preserve"> also </w:t>
      </w:r>
      <w:r w:rsidRPr="00970422">
        <w:rPr>
          <w:rStyle w:val="Emphasis"/>
        </w:rPr>
        <w:t>deep</w:t>
      </w:r>
      <w:r w:rsidRPr="00970422">
        <w:rPr>
          <w:rStyle w:val="StyleUnderline"/>
        </w:rPr>
        <w:t xml:space="preserve">, </w:t>
      </w:r>
      <w:r w:rsidRPr="00970422">
        <w:rPr>
          <w:rStyle w:val="Emphasis"/>
          <w:highlight w:val="cyan"/>
        </w:rPr>
        <w:t>sustained</w:t>
      </w:r>
      <w:r w:rsidRPr="00970422">
        <w:rPr>
          <w:rStyle w:val="StyleUnderline"/>
          <w:highlight w:val="cyan"/>
        </w:rPr>
        <w:t xml:space="preserve"> cooperation with </w:t>
      </w:r>
      <w:r w:rsidRPr="00970422">
        <w:rPr>
          <w:rStyle w:val="Emphasis"/>
          <w:highlight w:val="cyan"/>
        </w:rPr>
        <w:t>dictators</w:t>
      </w:r>
      <w:r w:rsidRPr="00970422">
        <w:rPr>
          <w:rStyle w:val="StyleUnderline"/>
          <w:highlight w:val="cyan"/>
        </w:rPr>
        <w:t xml:space="preserve"> like</w:t>
      </w:r>
      <w:r w:rsidRPr="00970422">
        <w:rPr>
          <w:rStyle w:val="StyleUnderline"/>
        </w:rPr>
        <w:t xml:space="preserve"> Suharto and Ferdinand </w:t>
      </w:r>
      <w:r w:rsidRPr="00970422">
        <w:rPr>
          <w:rStyle w:val="StyleUnderline"/>
          <w:highlight w:val="cyan"/>
        </w:rPr>
        <w:t>Marcos; while</w:t>
      </w:r>
      <w:r w:rsidRPr="00970422">
        <w:rPr>
          <w:rStyle w:val="StyleUnderline"/>
        </w:rPr>
        <w:t xml:space="preserve"> there are some </w:t>
      </w:r>
      <w:r w:rsidRPr="00970422">
        <w:rPr>
          <w:rStyle w:val="StyleUnderline"/>
          <w:highlight w:val="cyan"/>
        </w:rPr>
        <w:t>regional institutions</w:t>
      </w:r>
      <w:r w:rsidRPr="00970422">
        <w:rPr>
          <w:rStyle w:val="StyleUnderline"/>
        </w:rPr>
        <w:t xml:space="preserve"> (such as ASEAN), they </w:t>
      </w:r>
      <w:r w:rsidRPr="00970422">
        <w:rPr>
          <w:rStyle w:val="StyleUnderline"/>
          <w:highlight w:val="cyan"/>
        </w:rPr>
        <w:t>are</w:t>
      </w:r>
      <w:r w:rsidRPr="00970422">
        <w:rPr>
          <w:rStyle w:val="StyleUnderline"/>
        </w:rPr>
        <w:t xml:space="preserve"> </w:t>
      </w:r>
      <w:r w:rsidRPr="00970422">
        <w:rPr>
          <w:rStyle w:val="Emphasis"/>
        </w:rPr>
        <w:t xml:space="preserve">comparatively </w:t>
      </w:r>
      <w:r w:rsidRPr="00970422">
        <w:rPr>
          <w:rStyle w:val="Emphasis"/>
          <w:highlight w:val="cyan"/>
        </w:rPr>
        <w:t>weak</w:t>
      </w:r>
      <w:r w:rsidRPr="00970422">
        <w:rPr>
          <w:rStyle w:val="StyleUnderline"/>
        </w:rPr>
        <w:t xml:space="preserve">; while there are some </w:t>
      </w:r>
      <w:r w:rsidRPr="00970422">
        <w:rPr>
          <w:rStyle w:val="StyleUnderline"/>
          <w:highlight w:val="cyan"/>
        </w:rPr>
        <w:t>rules</w:t>
      </w:r>
      <w:r w:rsidRPr="00970422">
        <w:rPr>
          <w:rStyle w:val="StyleUnderline"/>
        </w:rPr>
        <w:t xml:space="preserve">, they </w:t>
      </w:r>
      <w:r w:rsidRPr="00970422">
        <w:rPr>
          <w:rStyle w:val="StyleUnderline"/>
          <w:highlight w:val="cyan"/>
        </w:rPr>
        <w:t xml:space="preserve">have been </w:t>
      </w:r>
      <w:r w:rsidRPr="00970422">
        <w:rPr>
          <w:rStyle w:val="Emphasis"/>
        </w:rPr>
        <w:t xml:space="preserve">deeply </w:t>
      </w:r>
      <w:r w:rsidRPr="00970422">
        <w:rPr>
          <w:rStyle w:val="Emphasis"/>
          <w:highlight w:val="cyan"/>
        </w:rPr>
        <w:t>contested</w:t>
      </w:r>
      <w:r w:rsidRPr="00970422">
        <w:rPr>
          <w:sz w:val="16"/>
        </w:rPr>
        <w:t xml:space="preserve">.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w:t>
      </w:r>
      <w:r w:rsidRPr="00970422">
        <w:rPr>
          <w:rStyle w:val="Emphasis"/>
        </w:rPr>
        <w:t xml:space="preserve">Southeast </w:t>
      </w:r>
      <w:r w:rsidRPr="00970422">
        <w:rPr>
          <w:rStyle w:val="Emphasis"/>
          <w:highlight w:val="cyan"/>
        </w:rPr>
        <w:t>Asia</w:t>
      </w:r>
      <w:r w:rsidRPr="00970422">
        <w:rPr>
          <w:rStyle w:val="StyleUnderline"/>
          <w:highlight w:val="cyan"/>
        </w:rPr>
        <w:t xml:space="preserve"> has been a</w:t>
      </w:r>
      <w:r w:rsidRPr="00970422">
        <w:rPr>
          <w:rStyle w:val="StyleUnderline"/>
        </w:rPr>
        <w:t xml:space="preserve"> </w:t>
      </w:r>
      <w:r w:rsidRPr="00970422">
        <w:rPr>
          <w:rStyle w:val="StyleUnderline"/>
          <w:highlight w:val="cyan"/>
        </w:rPr>
        <w:t xml:space="preserve">site of </w:t>
      </w:r>
      <w:r w:rsidRPr="00970422">
        <w:rPr>
          <w:rStyle w:val="Emphasis"/>
          <w:highlight w:val="cyan"/>
        </w:rPr>
        <w:t>warfare</w:t>
      </w:r>
      <w:r w:rsidRPr="00970422">
        <w:rPr>
          <w:rStyle w:val="StyleUnderline"/>
        </w:rPr>
        <w:t xml:space="preserve"> and </w:t>
      </w:r>
      <w:r w:rsidRPr="00970422">
        <w:rPr>
          <w:rStyle w:val="Emphasis"/>
        </w:rPr>
        <w:t>authoritarianism</w:t>
      </w:r>
      <w:r w:rsidRPr="00970422">
        <w:rPr>
          <w:rStyle w:val="StyleUnderline"/>
        </w:rPr>
        <w:t xml:space="preserve"> for much of its post-1945 history.</w:t>
      </w:r>
    </w:p>
    <w:p w14:paraId="1652EEBB" w14:textId="77777777" w:rsidR="00633388" w:rsidRPr="00970422" w:rsidRDefault="00633388" w:rsidP="00633388">
      <w:pPr>
        <w:rPr>
          <w:rStyle w:val="StyleUnderline"/>
        </w:rPr>
      </w:pPr>
      <w:r w:rsidRPr="00970422">
        <w:rPr>
          <w:sz w:val="16"/>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the invasion of Iraq and its chaotic aftermath revealed deep fissures over how much presence was enough. </w:t>
      </w:r>
      <w:r w:rsidRPr="00970422">
        <w:rPr>
          <w:rStyle w:val="StyleUnderline"/>
          <w:highlight w:val="cyan"/>
        </w:rPr>
        <w:t xml:space="preserve">Meanwhile, </w:t>
      </w:r>
      <w:r w:rsidRPr="00970422">
        <w:rPr>
          <w:rStyle w:val="Emphasis"/>
          <w:highlight w:val="cyan"/>
        </w:rPr>
        <w:t>liberalism</w:t>
      </w:r>
      <w:r w:rsidRPr="00970422">
        <w:rPr>
          <w:rStyle w:val="StyleUnderline"/>
        </w:rPr>
        <w:t xml:space="preserve">, </w:t>
      </w:r>
      <w:r w:rsidRPr="00970422">
        <w:rPr>
          <w:rStyle w:val="Emphasis"/>
        </w:rPr>
        <w:t>democracy</w:t>
      </w:r>
      <w:r w:rsidRPr="00970422">
        <w:rPr>
          <w:rStyle w:val="StyleUnderline"/>
        </w:rPr>
        <w:t xml:space="preserve">, human rights, and international institutions </w:t>
      </w:r>
      <w:r w:rsidRPr="00970422">
        <w:rPr>
          <w:rStyle w:val="StyleUnderline"/>
          <w:highlight w:val="cyan"/>
        </w:rPr>
        <w:t xml:space="preserve">have </w:t>
      </w:r>
      <w:r w:rsidRPr="00970422">
        <w:rPr>
          <w:rStyle w:val="Emphasis"/>
          <w:highlight w:val="cyan"/>
        </w:rPr>
        <w:t>not made much</w:t>
      </w:r>
      <w:r w:rsidRPr="00970422">
        <w:rPr>
          <w:rStyle w:val="StyleUnderline"/>
          <w:highlight w:val="cyan"/>
        </w:rPr>
        <w:t xml:space="preserve"> of a mark</w:t>
      </w:r>
      <w:r w:rsidRPr="00970422">
        <w:rPr>
          <w:rStyle w:val="StyleUnderline"/>
        </w:rPr>
        <w:t xml:space="preserve"> </w:t>
      </w:r>
      <w:r w:rsidRPr="00970422">
        <w:rPr>
          <w:rStyle w:val="StyleUnderline"/>
          <w:highlight w:val="cyan"/>
        </w:rPr>
        <w:t>in</w:t>
      </w:r>
      <w:r w:rsidRPr="00970422">
        <w:rPr>
          <w:rStyle w:val="StyleUnderline"/>
        </w:rPr>
        <w:t xml:space="preserve"> the region. Jake Sullivan, in a rather odd defense of the order, suggests that “</w:t>
      </w:r>
      <w:r w:rsidRPr="00970422">
        <w:rPr>
          <w:rStyle w:val="Emphasis"/>
          <w:highlight w:val="cyan"/>
        </w:rPr>
        <w:t>Middle East</w:t>
      </w:r>
      <w:r w:rsidRPr="00970422">
        <w:rPr>
          <w:rStyle w:val="StyleUnderline"/>
        </w:rPr>
        <w:t xml:space="preserve">ern instability has been </w:t>
      </w:r>
      <w:r w:rsidRPr="00970422">
        <w:rPr>
          <w:rStyle w:val="Emphasis"/>
        </w:rPr>
        <w:t>a feature</w:t>
      </w:r>
      <w:r w:rsidRPr="00970422">
        <w:rPr>
          <w:rStyle w:val="StyleUnderline"/>
        </w:rPr>
        <w:t>, not a bug, of the system.</w:t>
      </w:r>
      <w:r w:rsidRPr="00970422">
        <w:rPr>
          <w:sz w:val="16"/>
        </w:rPr>
        <w:t xml:space="preserve">” This is not reassuring about the order’s ability to structure politics in the area. </w:t>
      </w:r>
      <w:r w:rsidRPr="00970422">
        <w:rPr>
          <w:rStyle w:val="StyleUnderline"/>
        </w:rPr>
        <w:t xml:space="preserve">The same can be said about the </w:t>
      </w:r>
      <w:r w:rsidRPr="00970422">
        <w:rPr>
          <w:rStyle w:val="Emphasis"/>
        </w:rPr>
        <w:t>order’s history</w:t>
      </w:r>
      <w:r w:rsidRPr="00970422">
        <w:rPr>
          <w:rStyle w:val="StyleUnderline"/>
        </w:rPr>
        <w:t xml:space="preserve"> </w:t>
      </w:r>
      <w:r w:rsidRPr="00970422">
        <w:rPr>
          <w:rStyle w:val="StyleUnderline"/>
          <w:highlight w:val="cyan"/>
        </w:rPr>
        <w:t>in Africa</w:t>
      </w:r>
      <w:r w:rsidRPr="00970422">
        <w:rPr>
          <w:rStyle w:val="StyleUnderline"/>
        </w:rPr>
        <w:t xml:space="preserve">, </w:t>
      </w:r>
      <w:r w:rsidRPr="00970422">
        <w:rPr>
          <w:rStyle w:val="StyleUnderline"/>
          <w:highlight w:val="cyan"/>
        </w:rPr>
        <w:t xml:space="preserve">with </w:t>
      </w:r>
      <w:r w:rsidRPr="00970422">
        <w:rPr>
          <w:rStyle w:val="Emphasis"/>
          <w:highlight w:val="cyan"/>
        </w:rPr>
        <w:t>deep</w:t>
      </w:r>
      <w:r w:rsidRPr="00970422">
        <w:rPr>
          <w:rStyle w:val="StyleUnderline"/>
        </w:rPr>
        <w:t xml:space="preserve"> Western </w:t>
      </w:r>
      <w:r w:rsidRPr="00970422">
        <w:rPr>
          <w:rStyle w:val="StyleUnderline"/>
          <w:highlight w:val="cyan"/>
        </w:rPr>
        <w:t xml:space="preserve">involvement in </w:t>
      </w:r>
      <w:r w:rsidRPr="00970422">
        <w:rPr>
          <w:rStyle w:val="Emphasis"/>
          <w:highlight w:val="cyan"/>
        </w:rPr>
        <w:t>civil wars</w:t>
      </w:r>
      <w:r w:rsidRPr="00970422">
        <w:rPr>
          <w:rStyle w:val="StyleUnderline"/>
        </w:rPr>
        <w:t xml:space="preserve">, support for authoritarian regimes, </w:t>
      </w:r>
      <w:r w:rsidRPr="00970422">
        <w:rPr>
          <w:rStyle w:val="StyleUnderline"/>
          <w:highlight w:val="cyan"/>
        </w:rPr>
        <w:t>and</w:t>
      </w:r>
      <w:r w:rsidRPr="00970422">
        <w:rPr>
          <w:rStyle w:val="StyleUnderline"/>
        </w:rPr>
        <w:t xml:space="preserve"> often-</w:t>
      </w:r>
      <w:r w:rsidRPr="00970422">
        <w:rPr>
          <w:rStyle w:val="Emphasis"/>
          <w:highlight w:val="cyan"/>
        </w:rPr>
        <w:t>counterproductive</w:t>
      </w:r>
      <w:r w:rsidRPr="00970422">
        <w:rPr>
          <w:rStyle w:val="StyleUnderline"/>
          <w:highlight w:val="cyan"/>
        </w:rPr>
        <w:t xml:space="preserve"> demands for</w:t>
      </w:r>
      <w:r w:rsidRPr="00970422">
        <w:rPr>
          <w:rStyle w:val="StyleUnderline"/>
        </w:rPr>
        <w:t xml:space="preserve"> </w:t>
      </w:r>
      <w:r w:rsidRPr="00970422">
        <w:rPr>
          <w:rStyle w:val="Emphasis"/>
        </w:rPr>
        <w:t>economic libe</w:t>
      </w:r>
      <w:r w:rsidRPr="00970422">
        <w:rPr>
          <w:rStyle w:val="Emphasis"/>
          <w:highlight w:val="cyan"/>
        </w:rPr>
        <w:t>ralization</w:t>
      </w:r>
      <w:r w:rsidRPr="00970422">
        <w:rPr>
          <w:rStyle w:val="StyleUnderline"/>
          <w:highlight w:val="cyan"/>
        </w:rPr>
        <w:t xml:space="preserve"> </w:t>
      </w:r>
      <w:r w:rsidRPr="00970422">
        <w:rPr>
          <w:rStyle w:val="Emphasis"/>
          <w:highlight w:val="cyan"/>
        </w:rPr>
        <w:t>contributing</w:t>
      </w:r>
      <w:r w:rsidRPr="00970422">
        <w:rPr>
          <w:rStyle w:val="StyleUnderline"/>
          <w:highlight w:val="cyan"/>
        </w:rPr>
        <w:t xml:space="preserve"> to </w:t>
      </w:r>
      <w:r w:rsidRPr="00970422">
        <w:rPr>
          <w:rStyle w:val="StyleUnderline"/>
        </w:rPr>
        <w:t xml:space="preserve">ongoing </w:t>
      </w:r>
      <w:r w:rsidRPr="00970422">
        <w:rPr>
          <w:rStyle w:val="StyleUnderline"/>
          <w:highlight w:val="cyan"/>
        </w:rPr>
        <w:t>instability.</w:t>
      </w:r>
    </w:p>
    <w:p w14:paraId="069D381B" w14:textId="77777777" w:rsidR="00633388" w:rsidRPr="00970422" w:rsidRDefault="00633388" w:rsidP="00633388">
      <w:pPr>
        <w:rPr>
          <w:sz w:val="16"/>
        </w:rPr>
      </w:pPr>
      <w:r w:rsidRPr="00970422">
        <w:rPr>
          <w:rStyle w:val="StyleUnderline"/>
          <w:highlight w:val="cyan"/>
        </w:rPr>
        <w:t xml:space="preserve">The </w:t>
      </w:r>
      <w:r w:rsidRPr="00970422">
        <w:rPr>
          <w:rStyle w:val="Emphasis"/>
          <w:highlight w:val="cyan"/>
        </w:rPr>
        <w:t>legacy</w:t>
      </w:r>
      <w:r w:rsidRPr="00970422">
        <w:rPr>
          <w:rStyle w:val="StyleUnderline"/>
        </w:rPr>
        <w:t xml:space="preserve"> of the “liberal order” </w:t>
      </w:r>
      <w:r w:rsidRPr="00970422">
        <w:rPr>
          <w:rStyle w:val="StyleUnderline"/>
          <w:highlight w:val="cyan"/>
        </w:rPr>
        <w:t>is</w:t>
      </w:r>
      <w:r w:rsidRPr="00970422">
        <w:rPr>
          <w:rStyle w:val="StyleUnderline"/>
        </w:rPr>
        <w:t xml:space="preserve"> both far more complex and </w:t>
      </w:r>
      <w:r w:rsidRPr="00970422">
        <w:rPr>
          <w:rStyle w:val="Emphasis"/>
          <w:highlight w:val="cyan"/>
        </w:rPr>
        <w:t>shallower</w:t>
      </w:r>
      <w:r w:rsidRPr="00970422">
        <w:rPr>
          <w:rStyle w:val="StyleUnderline"/>
        </w:rPr>
        <w:t xml:space="preserve"> outside of the north Atlantic core than within it. </w:t>
      </w:r>
      <w:r w:rsidRPr="00970422">
        <w:rPr>
          <w:rStyle w:val="Emphasis"/>
          <w:highlight w:val="cyan"/>
        </w:rPr>
        <w:t>Invocations</w:t>
      </w:r>
      <w:r w:rsidRPr="00970422">
        <w:rPr>
          <w:rStyle w:val="StyleUnderline"/>
        </w:rPr>
        <w:t xml:space="preserve"> of the order are </w:t>
      </w:r>
      <w:r w:rsidRPr="00970422">
        <w:rPr>
          <w:rStyle w:val="StyleUnderline"/>
          <w:highlight w:val="cyan"/>
        </w:rPr>
        <w:t xml:space="preserve">seen with </w:t>
      </w:r>
      <w:r w:rsidRPr="00970422">
        <w:rPr>
          <w:rStyle w:val="Emphasis"/>
          <w:highlight w:val="cyan"/>
        </w:rPr>
        <w:t>greater cynicism</w:t>
      </w:r>
      <w:r w:rsidRPr="00970422">
        <w:rPr>
          <w:rStyle w:val="StyleUnderline"/>
        </w:rPr>
        <w:t xml:space="preserve"> and </w:t>
      </w:r>
      <w:r w:rsidRPr="00970422">
        <w:rPr>
          <w:rStyle w:val="Emphasis"/>
        </w:rPr>
        <w:t>suspicion</w:t>
      </w:r>
      <w:r w:rsidRPr="00970422">
        <w:rPr>
          <w:rStyle w:val="StyleUnderline"/>
        </w:rPr>
        <w:t xml:space="preserve"> in these areas than in Washington or Berlin.</w:t>
      </w:r>
      <w:r w:rsidRPr="00970422">
        <w:rPr>
          <w:sz w:val="16"/>
        </w:rPr>
        <w:t xml:space="preserve"> Yet they are precisely the regions that are increasingly the focus of U.S. security policy.</w:t>
      </w:r>
    </w:p>
    <w:p w14:paraId="587E11D0" w14:textId="77777777" w:rsidR="00633388" w:rsidRPr="00970422" w:rsidRDefault="00633388" w:rsidP="00633388">
      <w:pPr>
        <w:rPr>
          <w:rStyle w:val="StyleUnderline"/>
        </w:rPr>
      </w:pPr>
      <w:r w:rsidRPr="00970422">
        <w:rPr>
          <w:sz w:val="16"/>
        </w:rPr>
        <w:t xml:space="preserve">Finally, and as the preceding already suggests, </w:t>
      </w:r>
      <w:r w:rsidRPr="00970422">
        <w:rPr>
          <w:rStyle w:val="StyleUnderline"/>
          <w:highlight w:val="cyan"/>
        </w:rPr>
        <w:t>the idea of “</w:t>
      </w:r>
      <w:r w:rsidRPr="00970422">
        <w:rPr>
          <w:rStyle w:val="Emphasis"/>
          <w:highlight w:val="cyan"/>
        </w:rPr>
        <w:t>liberal order</w:t>
      </w:r>
      <w:r w:rsidRPr="00970422">
        <w:rPr>
          <w:rStyle w:val="StyleUnderline"/>
          <w:highlight w:val="cyan"/>
        </w:rPr>
        <w:t>” is</w:t>
      </w:r>
      <w:r w:rsidRPr="00970422">
        <w:rPr>
          <w:rStyle w:val="StyleUnderline"/>
        </w:rPr>
        <w:t xml:space="preserve"> itself frequently </w:t>
      </w:r>
      <w:r w:rsidRPr="00970422">
        <w:rPr>
          <w:rStyle w:val="Emphasis"/>
          <w:highlight w:val="cyan"/>
        </w:rPr>
        <w:t>too vague</w:t>
      </w:r>
      <w:r w:rsidRPr="00970422">
        <w:rPr>
          <w:rStyle w:val="StyleUnderline"/>
        </w:rPr>
        <w:t xml:space="preserve"> a concept, </w:t>
      </w:r>
      <w:r w:rsidRPr="00970422">
        <w:rPr>
          <w:rStyle w:val="StyleUnderline"/>
          <w:highlight w:val="cyan"/>
        </w:rPr>
        <w:t>and</w:t>
      </w:r>
      <w:r w:rsidRPr="00970422">
        <w:rPr>
          <w:rStyle w:val="StyleUnderline"/>
        </w:rPr>
        <w:t xml:space="preserve"> was </w:t>
      </w:r>
      <w:r w:rsidRPr="00970422">
        <w:rPr>
          <w:rStyle w:val="StyleUnderline"/>
          <w:highlight w:val="cyan"/>
        </w:rPr>
        <w:t xml:space="preserve">too </w:t>
      </w:r>
      <w:r w:rsidRPr="00970422">
        <w:rPr>
          <w:rStyle w:val="Emphasis"/>
          <w:highlight w:val="cyan"/>
        </w:rPr>
        <w:t>incomplete</w:t>
      </w:r>
      <w:r w:rsidRPr="00970422">
        <w:rPr>
          <w:rStyle w:val="StyleUnderline"/>
        </w:rPr>
        <w:t xml:space="preserve"> a phenomenon, </w:t>
      </w:r>
      <w:r w:rsidRPr="00970422">
        <w:rPr>
          <w:rStyle w:val="StyleUnderline"/>
          <w:highlight w:val="cyan"/>
        </w:rPr>
        <w:t>to offer guidance</w:t>
      </w:r>
      <w:r w:rsidRPr="00970422">
        <w:rPr>
          <w:rStyle w:val="StyleUnderline"/>
        </w:rPr>
        <w:t xml:space="preserve"> on a number of key contemporary questions. Allison goes so far as to call it “</w:t>
      </w:r>
      <w:r w:rsidRPr="00970422">
        <w:rPr>
          <w:rStyle w:val="Emphasis"/>
          <w:highlight w:val="cyan"/>
        </w:rPr>
        <w:t>conceptual Jell-o</w:t>
      </w:r>
      <w:r w:rsidRPr="00970422">
        <w:rPr>
          <w:rStyle w:val="StyleUnderline"/>
          <w:highlight w:val="cyan"/>
        </w:rPr>
        <w:t xml:space="preserve">.” The extremely </w:t>
      </w:r>
      <w:r w:rsidRPr="00970422">
        <w:rPr>
          <w:rStyle w:val="Emphasis"/>
          <w:highlight w:val="cyan"/>
        </w:rPr>
        <w:t>abstract principles</w:t>
      </w:r>
      <w:r w:rsidRPr="00970422">
        <w:rPr>
          <w:rStyle w:val="StyleUnderline"/>
        </w:rPr>
        <w:t xml:space="preserve"> that experts use to define the order </w:t>
      </w:r>
      <w:r w:rsidRPr="00970422">
        <w:rPr>
          <w:rStyle w:val="StyleUnderline"/>
          <w:highlight w:val="cyan"/>
        </w:rPr>
        <w:t xml:space="preserve">are </w:t>
      </w:r>
      <w:r w:rsidRPr="00970422">
        <w:rPr>
          <w:rStyle w:val="Emphasis"/>
          <w:highlight w:val="cyan"/>
        </w:rPr>
        <w:t>confronted</w:t>
      </w:r>
      <w:r w:rsidRPr="00970422">
        <w:rPr>
          <w:rStyle w:val="StyleUnderline"/>
          <w:highlight w:val="cyan"/>
        </w:rPr>
        <w:t xml:space="preserve"> with</w:t>
      </w:r>
      <w:r w:rsidRPr="00970422">
        <w:rPr>
          <w:rStyle w:val="StyleUnderline"/>
        </w:rPr>
        <w:t xml:space="preserve"> a reality of </w:t>
      </w:r>
      <w:r w:rsidRPr="00970422">
        <w:rPr>
          <w:rStyle w:val="Emphasis"/>
        </w:rPr>
        <w:t xml:space="preserve">extreme </w:t>
      </w:r>
      <w:r w:rsidRPr="00970422">
        <w:rPr>
          <w:rStyle w:val="Emphasis"/>
          <w:highlight w:val="cyan"/>
        </w:rPr>
        <w:t>historical variation</w:t>
      </w:r>
      <w:r w:rsidRPr="00970422">
        <w:rPr>
          <w:rStyle w:val="Emphasis"/>
        </w:rPr>
        <w:t>.</w:t>
      </w:r>
      <w:r w:rsidRPr="00970422">
        <w:rPr>
          <w:rStyle w:val="StyleUnderline"/>
        </w:rPr>
        <w:t xml:space="preserve"> </w:t>
      </w:r>
      <w:r w:rsidRPr="00970422">
        <w:rPr>
          <w:rStyle w:val="StyleUnderline"/>
          <w:highlight w:val="cyan"/>
        </w:rPr>
        <w:t>This</w:t>
      </w:r>
      <w:r w:rsidRPr="00970422">
        <w:rPr>
          <w:rStyle w:val="StyleUnderline"/>
        </w:rPr>
        <w:t xml:space="preserve"> amorphousness </w:t>
      </w:r>
      <w:r w:rsidRPr="00970422">
        <w:rPr>
          <w:rStyle w:val="Emphasis"/>
          <w:highlight w:val="cyan"/>
        </w:rPr>
        <w:t>undermines</w:t>
      </w:r>
      <w:r w:rsidRPr="00970422">
        <w:rPr>
          <w:rStyle w:val="Emphasis"/>
        </w:rPr>
        <w:t xml:space="preserve"> its </w:t>
      </w:r>
      <w:r w:rsidRPr="00970422">
        <w:rPr>
          <w:rStyle w:val="Emphasis"/>
          <w:highlight w:val="cyan"/>
        </w:rPr>
        <w:t>usefulness</w:t>
      </w:r>
      <w:r w:rsidRPr="00970422">
        <w:rPr>
          <w:rStyle w:val="StyleUnderline"/>
          <w:highlight w:val="cyan"/>
        </w:rPr>
        <w:t xml:space="preserve"> as an </w:t>
      </w:r>
      <w:r w:rsidRPr="00970422">
        <w:rPr>
          <w:rStyle w:val="Emphasis"/>
          <w:highlight w:val="cyan"/>
        </w:rPr>
        <w:t>actual guide</w:t>
      </w:r>
      <w:r w:rsidRPr="00970422">
        <w:rPr>
          <w:rStyle w:val="StyleUnderline"/>
        </w:rPr>
        <w:t xml:space="preserve"> to future foreign policy.</w:t>
      </w:r>
    </w:p>
    <w:p w14:paraId="777E46A1" w14:textId="77777777" w:rsidR="00633388" w:rsidRPr="00970422" w:rsidRDefault="00633388" w:rsidP="00633388">
      <w:pPr>
        <w:rPr>
          <w:sz w:val="16"/>
        </w:rPr>
      </w:pPr>
      <w:r w:rsidRPr="00970422">
        <w:rPr>
          <w:sz w:val="16"/>
        </w:rPr>
        <w:t xml:space="preserve">U.S. alliances in Western Europe since World War II looked dramatically different than those in East Asia. Both have achieved their basic goals, so which should be the model for the future? </w:t>
      </w:r>
      <w:r w:rsidRPr="00970422">
        <w:rPr>
          <w:rStyle w:val="StyleUnderline"/>
        </w:rPr>
        <w:t xml:space="preserve">The United States often applied pressure to </w:t>
      </w:r>
      <w:r w:rsidRPr="00970422">
        <w:rPr>
          <w:rStyle w:val="Emphasis"/>
        </w:rPr>
        <w:t>coerce its allies</w:t>
      </w:r>
      <w:r w:rsidRPr="00970422">
        <w:rPr>
          <w:rStyle w:val="StyleUnderline"/>
        </w:rPr>
        <w:t xml:space="preserve"> into adopting economic and security policies conducive to U.S. interests—going so far as to </w:t>
      </w:r>
      <w:r w:rsidRPr="00970422">
        <w:rPr>
          <w:rStyle w:val="Emphasis"/>
        </w:rPr>
        <w:t>threaten abandonment</w:t>
      </w:r>
      <w:r w:rsidRPr="00970422">
        <w:rPr>
          <w:rStyle w:val="StyleUnderline"/>
        </w:rPr>
        <w:t xml:space="preserve"> of close European allies—even as it </w:t>
      </w:r>
      <w:r w:rsidRPr="00970422">
        <w:rPr>
          <w:rStyle w:val="Emphasis"/>
        </w:rPr>
        <w:t>simultaneously built</w:t>
      </w:r>
      <w:r w:rsidRPr="00970422">
        <w:rPr>
          <w:rStyle w:val="StyleUnderline"/>
        </w:rPr>
        <w:t xml:space="preserve"> key elements of the liberal order. </w:t>
      </w:r>
      <w:r w:rsidRPr="00970422">
        <w:rPr>
          <w:sz w:val="16"/>
        </w:rPr>
        <w:t>The core of the liberal order was a more tenuous and contested political space than we often remember.</w:t>
      </w:r>
    </w:p>
    <w:p w14:paraId="4268882C" w14:textId="77777777" w:rsidR="00633388" w:rsidRPr="00970422" w:rsidRDefault="00633388" w:rsidP="00633388">
      <w:pPr>
        <w:rPr>
          <w:sz w:val="16"/>
        </w:rPr>
      </w:pPr>
      <w:r w:rsidRPr="00970422">
        <w:rPr>
          <w:sz w:val="16"/>
        </w:rPr>
        <w:t>This inconsistency applies to involvement in the domestic politics of other states. The United States has regularly embraced authoritarian leaders (and distanced itself from democratic regimes), while at other times it has helped to push these leaders out in the face of domestic mobilization. Advocates of the order tend to stress the latter and dismiss the former as aberrant, but both strategies contributed to the ultimate victory of the liberal order over the Soviet bloc.</w:t>
      </w:r>
    </w:p>
    <w:p w14:paraId="3F3CD939" w14:textId="77777777" w:rsidR="00633388" w:rsidRPr="00970422" w:rsidRDefault="00633388" w:rsidP="00633388">
      <w:pPr>
        <w:rPr>
          <w:sz w:val="16"/>
        </w:rPr>
      </w:pPr>
      <w:r w:rsidRPr="00970422">
        <w:rPr>
          <w:rStyle w:val="StyleUnderline"/>
        </w:rPr>
        <w:lastRenderedPageBreak/>
        <w:t xml:space="preserve">The order’s </w:t>
      </w:r>
      <w:r w:rsidRPr="00970422">
        <w:rPr>
          <w:rStyle w:val="StyleUnderline"/>
          <w:highlight w:val="cyan"/>
        </w:rPr>
        <w:t xml:space="preserve">history offers support for </w:t>
      </w:r>
      <w:r w:rsidRPr="00970422">
        <w:rPr>
          <w:rStyle w:val="Emphasis"/>
          <w:highlight w:val="cyan"/>
        </w:rPr>
        <w:t>aggressively promoting</w:t>
      </w:r>
      <w:r w:rsidRPr="00970422">
        <w:rPr>
          <w:rStyle w:val="StyleUnderline"/>
          <w:highlight w:val="cyan"/>
        </w:rPr>
        <w:t xml:space="preserve"> democracy</w:t>
      </w:r>
      <w:r w:rsidRPr="00970422">
        <w:rPr>
          <w:rStyle w:val="StyleUnderline"/>
        </w:rPr>
        <w:t xml:space="preserve">, accepting </w:t>
      </w:r>
      <w:r w:rsidRPr="00970422">
        <w:rPr>
          <w:rStyle w:val="Emphasis"/>
        </w:rPr>
        <w:t>democratization</w:t>
      </w:r>
      <w:r w:rsidRPr="00970422">
        <w:rPr>
          <w:rStyle w:val="StyleUnderline"/>
        </w:rPr>
        <w:t xml:space="preserve"> when it emerges, and </w:t>
      </w:r>
      <w:r w:rsidRPr="00970422">
        <w:rPr>
          <w:rStyle w:val="Emphasis"/>
        </w:rPr>
        <w:t>strongly supporting</w:t>
      </w:r>
      <w:r w:rsidRPr="00970422">
        <w:rPr>
          <w:rStyle w:val="StyleUnderline"/>
        </w:rPr>
        <w:t xml:space="preserve"> friendly dictators. This makes it </w:t>
      </w:r>
      <w:r w:rsidRPr="00970422">
        <w:rPr>
          <w:rStyle w:val="Emphasis"/>
        </w:rPr>
        <w:t>unhelpful</w:t>
      </w:r>
      <w:r w:rsidRPr="00970422">
        <w:rPr>
          <w:rStyle w:val="StyleUnderline"/>
        </w:rPr>
        <w:t xml:space="preserve"> for grappling with the question of </w:t>
      </w:r>
      <w:r w:rsidRPr="00970422">
        <w:rPr>
          <w:rStyle w:val="Emphasis"/>
        </w:rPr>
        <w:t>whether and how</w:t>
      </w:r>
      <w:r w:rsidRPr="00970422">
        <w:rPr>
          <w:rStyle w:val="StyleUnderline"/>
        </w:rPr>
        <w:t xml:space="preserve"> to promote democracy. </w:t>
      </w:r>
      <w:r w:rsidRPr="00970422">
        <w:rPr>
          <w:sz w:val="16"/>
        </w:rPr>
        <w:t>The same is true of military interventions and covert operations abroad. U.S. leaders invested heavily in Cold War proxy wars and the overthrow of foreign regimes, while at other times and places they avoided such interventions.</w:t>
      </w:r>
    </w:p>
    <w:p w14:paraId="1C66465C" w14:textId="77777777" w:rsidR="00633388" w:rsidRPr="00970422" w:rsidRDefault="00633388" w:rsidP="00633388">
      <w:pPr>
        <w:rPr>
          <w:sz w:val="16"/>
        </w:rPr>
      </w:pPr>
      <w:r w:rsidRPr="00970422">
        <w:rPr>
          <w:sz w:val="16"/>
        </w:rPr>
        <w:t xml:space="preserve">This history carries important implications for addressing today’s policy challenges. </w:t>
      </w:r>
      <w:r w:rsidRPr="00970422">
        <w:rPr>
          <w:rStyle w:val="StyleUnderline"/>
          <w:highlight w:val="cyan"/>
        </w:rPr>
        <w:t xml:space="preserve">Simply </w:t>
      </w:r>
      <w:r w:rsidRPr="00970422">
        <w:rPr>
          <w:rStyle w:val="Emphasis"/>
          <w:highlight w:val="cyan"/>
        </w:rPr>
        <w:t>appealing</w:t>
      </w:r>
      <w:r w:rsidRPr="00970422">
        <w:rPr>
          <w:rStyle w:val="StyleUnderline"/>
        </w:rPr>
        <w:t xml:space="preserve"> to the order </w:t>
      </w:r>
      <w:r w:rsidRPr="00970422">
        <w:rPr>
          <w:rStyle w:val="Emphasis"/>
          <w:highlight w:val="cyan"/>
        </w:rPr>
        <w:t>does not</w:t>
      </w:r>
      <w:r w:rsidRPr="00970422">
        <w:rPr>
          <w:rStyle w:val="StyleUnderline"/>
        </w:rPr>
        <w:t xml:space="preserve">, for instance, </w:t>
      </w:r>
      <w:r w:rsidRPr="00970422">
        <w:rPr>
          <w:rStyle w:val="StyleUnderline"/>
          <w:highlight w:val="cyan"/>
        </w:rPr>
        <w:t xml:space="preserve">tell us </w:t>
      </w:r>
      <w:r w:rsidRPr="00970422">
        <w:rPr>
          <w:rStyle w:val="StyleUnderline"/>
        </w:rPr>
        <w:t xml:space="preserve">much </w:t>
      </w:r>
      <w:r w:rsidRPr="00970422">
        <w:rPr>
          <w:rStyle w:val="StyleUnderline"/>
          <w:highlight w:val="cyan"/>
        </w:rPr>
        <w:t xml:space="preserve">about how to deal with a </w:t>
      </w:r>
      <w:r w:rsidRPr="00970422">
        <w:rPr>
          <w:rStyle w:val="Emphasis"/>
          <w:highlight w:val="cyan"/>
        </w:rPr>
        <w:t>rising</w:t>
      </w:r>
      <w:r w:rsidRPr="00970422">
        <w:rPr>
          <w:rStyle w:val="Emphasis"/>
        </w:rPr>
        <w:t xml:space="preserve"> </w:t>
      </w:r>
      <w:r w:rsidRPr="00970422">
        <w:rPr>
          <w:rStyle w:val="Emphasis"/>
          <w:highlight w:val="cyan"/>
        </w:rPr>
        <w:t>China</w:t>
      </w:r>
      <w:r w:rsidRPr="00970422">
        <w:rPr>
          <w:rStyle w:val="StyleUnderline"/>
        </w:rPr>
        <w:t xml:space="preserve">: Since </w:t>
      </w:r>
      <w:r w:rsidRPr="00970422">
        <w:rPr>
          <w:rStyle w:val="StyleUnderline"/>
          <w:highlight w:val="cyan"/>
        </w:rPr>
        <w:t>the liberal order</w:t>
      </w:r>
      <w:r w:rsidRPr="00970422">
        <w:rPr>
          <w:rStyle w:val="StyleUnderline"/>
        </w:rPr>
        <w:t xml:space="preserve"> included </w:t>
      </w:r>
      <w:r w:rsidRPr="00970422">
        <w:rPr>
          <w:rStyle w:val="Emphasis"/>
        </w:rPr>
        <w:t>highly institutionalized</w:t>
      </w:r>
      <w:r w:rsidRPr="00970422">
        <w:rPr>
          <w:rStyle w:val="StyleUnderline"/>
        </w:rPr>
        <w:t xml:space="preserve"> alliances, loose “</w:t>
      </w:r>
      <w:r w:rsidRPr="00970422">
        <w:rPr>
          <w:rStyle w:val="Emphasis"/>
        </w:rPr>
        <w:t>hub-and-spoke</w:t>
      </w:r>
      <w:r w:rsidRPr="00970422">
        <w:rPr>
          <w:rStyle w:val="StyleUnderline"/>
        </w:rPr>
        <w:t xml:space="preserve">” arrangements, and coalitions of the willing, and </w:t>
      </w:r>
      <w:r w:rsidRPr="00970422">
        <w:rPr>
          <w:rStyle w:val="StyleUnderline"/>
          <w:highlight w:val="cyan"/>
        </w:rPr>
        <w:t xml:space="preserve">was characterized by </w:t>
      </w:r>
      <w:r w:rsidRPr="00970422">
        <w:rPr>
          <w:rStyle w:val="StyleUnderline"/>
        </w:rPr>
        <w:t xml:space="preserve">both </w:t>
      </w:r>
      <w:r w:rsidRPr="00970422">
        <w:rPr>
          <w:rStyle w:val="Emphasis"/>
          <w:highlight w:val="cyan"/>
        </w:rPr>
        <w:t>preventive wars</w:t>
      </w:r>
      <w:r w:rsidRPr="00970422">
        <w:rPr>
          <w:rStyle w:val="StyleUnderline"/>
          <w:highlight w:val="cyan"/>
        </w:rPr>
        <w:t xml:space="preserve"> and </w:t>
      </w:r>
      <w:r w:rsidRPr="00970422">
        <w:rPr>
          <w:rStyle w:val="Emphasis"/>
          <w:highlight w:val="cyan"/>
        </w:rPr>
        <w:t>containment</w:t>
      </w:r>
      <w:r w:rsidRPr="00970422">
        <w:rPr>
          <w:rStyle w:val="StyleUnderline"/>
          <w:highlight w:val="cyan"/>
        </w:rPr>
        <w:t>, it is</w:t>
      </w:r>
      <w:r w:rsidRPr="00970422">
        <w:rPr>
          <w:rStyle w:val="StyleUnderline"/>
        </w:rPr>
        <w:t xml:space="preserve"> extremely </w:t>
      </w:r>
      <w:r w:rsidRPr="00970422">
        <w:rPr>
          <w:rStyle w:val="Emphasis"/>
          <w:highlight w:val="cyan"/>
        </w:rPr>
        <w:t>unclear</w:t>
      </w:r>
      <w:r w:rsidRPr="00970422">
        <w:rPr>
          <w:rStyle w:val="StyleUnderline"/>
          <w:highlight w:val="cyan"/>
        </w:rPr>
        <w:t xml:space="preserve"> what</w:t>
      </w:r>
      <w:r w:rsidRPr="00970422">
        <w:rPr>
          <w:rStyle w:val="StyleUnderline"/>
        </w:rPr>
        <w:t xml:space="preserve"> the order suggests for America’s </w:t>
      </w:r>
      <w:r w:rsidRPr="00970422">
        <w:rPr>
          <w:rStyle w:val="Emphasis"/>
        </w:rPr>
        <w:t>China strategy</w:t>
      </w:r>
      <w:r w:rsidRPr="00970422">
        <w:rPr>
          <w:rStyle w:val="StyleUnderline"/>
        </w:rPr>
        <w:t>. While “</w:t>
      </w:r>
      <w:r w:rsidRPr="00970422">
        <w:rPr>
          <w:rStyle w:val="Emphasis"/>
        </w:rPr>
        <w:t>rules-based</w:t>
      </w:r>
      <w:r w:rsidRPr="00970422">
        <w:rPr>
          <w:rStyle w:val="StyleUnderline"/>
        </w:rPr>
        <w:t xml:space="preserve">” order is a term in vogue, it doesn’t tell us what </w:t>
      </w:r>
      <w:r w:rsidRPr="00970422">
        <w:rPr>
          <w:rStyle w:val="StyleUnderline"/>
          <w:highlight w:val="cyan"/>
        </w:rPr>
        <w:t xml:space="preserve">the rules </w:t>
      </w:r>
      <w:r w:rsidRPr="00970422">
        <w:rPr>
          <w:rStyle w:val="Emphasis"/>
          <w:highlight w:val="cyan"/>
        </w:rPr>
        <w:t>should actually be</w:t>
      </w:r>
      <w:r w:rsidRPr="00970422">
        <w:rPr>
          <w:rStyle w:val="StyleUnderline"/>
          <w:highlight w:val="cyan"/>
        </w:rPr>
        <w:t>, or</w:t>
      </w:r>
      <w:r w:rsidRPr="00970422">
        <w:rPr>
          <w:rStyle w:val="StyleUnderline"/>
        </w:rPr>
        <w:t xml:space="preserve"> how they should be decided.</w:t>
      </w:r>
    </w:p>
    <w:p w14:paraId="1AA60B6B" w14:textId="77777777" w:rsidR="00633388" w:rsidRPr="00970422" w:rsidRDefault="00633388" w:rsidP="00633388">
      <w:pPr>
        <w:rPr>
          <w:rStyle w:val="Emphasis"/>
        </w:rPr>
      </w:pPr>
      <w:r w:rsidRPr="00970422">
        <w:rPr>
          <w:sz w:val="16"/>
        </w:rPr>
        <w:t xml:space="preserve">Nor does appealing to the liberal order help us understand whether the United States needs to be deeply involved or largely absent from the Middle East, or somewhere in between. Under the order, democracy promotion and assertive liberal intervention sometimes occurred, but so too did restraint and an acceptance of autocracy. </w:t>
      </w:r>
      <w:r w:rsidRPr="00970422">
        <w:rPr>
          <w:rStyle w:val="StyleUnderline"/>
        </w:rPr>
        <w:t xml:space="preserve">There are no answers in the </w:t>
      </w:r>
      <w:r w:rsidRPr="00970422">
        <w:rPr>
          <w:rStyle w:val="Emphasis"/>
        </w:rPr>
        <w:t>l</w:t>
      </w:r>
      <w:r w:rsidRPr="00970422">
        <w:rPr>
          <w:rStyle w:val="StyleUnderline"/>
        </w:rPr>
        <w:t xml:space="preserve">iberal </w:t>
      </w:r>
      <w:r w:rsidRPr="00970422">
        <w:rPr>
          <w:rStyle w:val="Emphasis"/>
        </w:rPr>
        <w:t>i</w:t>
      </w:r>
      <w:r w:rsidRPr="00970422">
        <w:rPr>
          <w:rStyle w:val="StyleUnderline"/>
        </w:rPr>
        <w:t xml:space="preserve">nternational </w:t>
      </w:r>
      <w:r w:rsidRPr="00970422">
        <w:rPr>
          <w:rStyle w:val="Emphasis"/>
        </w:rPr>
        <w:t>o</w:t>
      </w:r>
      <w:r w:rsidRPr="00970422">
        <w:rPr>
          <w:rStyle w:val="StyleUnderline"/>
        </w:rPr>
        <w:t xml:space="preserve">rder </w:t>
      </w:r>
      <w:r w:rsidRPr="00970422">
        <w:rPr>
          <w:rStyle w:val="StyleUnderline"/>
          <w:highlight w:val="cyan"/>
        </w:rPr>
        <w:t>for navigating the</w:t>
      </w:r>
      <w:r w:rsidRPr="00970422">
        <w:rPr>
          <w:rStyle w:val="StyleUnderline"/>
        </w:rPr>
        <w:t xml:space="preserve"> </w:t>
      </w:r>
      <w:r w:rsidRPr="00970422">
        <w:rPr>
          <w:rStyle w:val="Emphasis"/>
        </w:rPr>
        <w:t>enormously difficult terrain</w:t>
      </w:r>
      <w:r w:rsidRPr="00970422">
        <w:rPr>
          <w:rStyle w:val="StyleUnderline"/>
        </w:rPr>
        <w:t xml:space="preserve"> of the </w:t>
      </w:r>
      <w:r w:rsidRPr="00970422">
        <w:rPr>
          <w:rStyle w:val="StyleUnderline"/>
          <w:highlight w:val="cyan"/>
        </w:rPr>
        <w:t xml:space="preserve">contemporary </w:t>
      </w:r>
      <w:r w:rsidRPr="00970422">
        <w:rPr>
          <w:rStyle w:val="Emphasis"/>
          <w:highlight w:val="cyan"/>
        </w:rPr>
        <w:t>Middle East</w:t>
      </w:r>
      <w:r w:rsidRPr="00970422">
        <w:rPr>
          <w:rStyle w:val="Emphasis"/>
        </w:rPr>
        <w:t>.</w:t>
      </w:r>
    </w:p>
    <w:p w14:paraId="6F10D319" w14:textId="77777777" w:rsidR="00633388" w:rsidRPr="00970422" w:rsidRDefault="00633388" w:rsidP="00633388">
      <w:pPr>
        <w:rPr>
          <w:rStyle w:val="StyleUnderline"/>
        </w:rPr>
      </w:pPr>
      <w:r w:rsidRPr="00970422">
        <w:rPr>
          <w:sz w:val="16"/>
        </w:rPr>
        <w:t xml:space="preserve">Ultimately, opposition to Trump must not be the same as a tight embrace of pre-2017 U.S. foreign policy. The time to start seriously engaging in these debates is now; as Rebecca Lissner and Mira Rapp-Hooper rightly argue, “Internationalists must thus resist the urge to become absolute defenders of the pre-Trump status quo.” Alongside resistance and critique, the Trump era requires new thinking and choices among difficult trade-offs. As Heather Hurlburt notes, “It seems unlikely that a return to the policy and rhetoric of the mid-2010s will prove more politically sustainable in 2021 than it did in 2016.” </w:t>
      </w:r>
      <w:r w:rsidRPr="00970422">
        <w:rPr>
          <w:rStyle w:val="Emphasis"/>
          <w:highlight w:val="cyan"/>
        </w:rPr>
        <w:t>Self-reflection</w:t>
      </w:r>
      <w:r w:rsidRPr="00970422">
        <w:rPr>
          <w:rStyle w:val="StyleUnderline"/>
          <w:highlight w:val="cyan"/>
        </w:rPr>
        <w:t xml:space="preserve"> and </w:t>
      </w:r>
      <w:r w:rsidRPr="00970422">
        <w:rPr>
          <w:rStyle w:val="Emphasis"/>
          <w:highlight w:val="cyan"/>
        </w:rPr>
        <w:t>debate</w:t>
      </w:r>
      <w:r w:rsidRPr="00970422">
        <w:rPr>
          <w:rStyle w:val="StyleUnderline"/>
          <w:highlight w:val="cyan"/>
        </w:rPr>
        <w:t xml:space="preserve"> about the future</w:t>
      </w:r>
      <w:r w:rsidRPr="00970422">
        <w:rPr>
          <w:rStyle w:val="StyleUnderline"/>
        </w:rPr>
        <w:t xml:space="preserve"> of U.S. foreign policy </w:t>
      </w:r>
      <w:r w:rsidRPr="00970422">
        <w:rPr>
          <w:rStyle w:val="StyleUnderline"/>
          <w:highlight w:val="cyan"/>
        </w:rPr>
        <w:t>can create a</w:t>
      </w:r>
      <w:r w:rsidRPr="00970422">
        <w:rPr>
          <w:rStyle w:val="StyleUnderline"/>
        </w:rPr>
        <w:t xml:space="preserve"> </w:t>
      </w:r>
      <w:r w:rsidRPr="00970422">
        <w:rPr>
          <w:rStyle w:val="Emphasis"/>
        </w:rPr>
        <w:t xml:space="preserve">more </w:t>
      </w:r>
      <w:r w:rsidRPr="00970422">
        <w:rPr>
          <w:rStyle w:val="Emphasis"/>
          <w:highlight w:val="cyan"/>
        </w:rPr>
        <w:t>compelling vision</w:t>
      </w:r>
      <w:r w:rsidRPr="00970422">
        <w:rPr>
          <w:rStyle w:val="StyleUnderline"/>
          <w:highlight w:val="cyan"/>
        </w:rPr>
        <w:t xml:space="preserve"> of the future</w:t>
      </w:r>
      <w:r w:rsidRPr="00970422">
        <w:rPr>
          <w:rStyle w:val="StyleUnderline"/>
        </w:rPr>
        <w:t xml:space="preserve"> than </w:t>
      </w:r>
      <w:r w:rsidRPr="00970422">
        <w:rPr>
          <w:rStyle w:val="Emphasis"/>
        </w:rPr>
        <w:t>backward-looking invocations</w:t>
      </w:r>
      <w:r w:rsidRPr="00970422">
        <w:rPr>
          <w:rStyle w:val="StyleUnderline"/>
        </w:rPr>
        <w:t xml:space="preserve"> of the past.</w:t>
      </w:r>
    </w:p>
    <w:p w14:paraId="2E8449C5" w14:textId="77777777" w:rsidR="00633388" w:rsidRPr="00970422" w:rsidRDefault="00633388" w:rsidP="00633388"/>
    <w:p w14:paraId="614C203B" w14:textId="415AAF79" w:rsidR="00633388" w:rsidRPr="00970422" w:rsidRDefault="00633388" w:rsidP="00633388">
      <w:pPr>
        <w:pStyle w:val="Heading3"/>
        <w:rPr>
          <w:rFonts w:cs="Arial"/>
        </w:rPr>
      </w:pPr>
      <w:r w:rsidRPr="00970422">
        <w:rPr>
          <w:rFonts w:cs="Arial"/>
        </w:rPr>
        <w:lastRenderedPageBreak/>
        <w:t>Heg K---2NC</w:t>
      </w:r>
    </w:p>
    <w:p w14:paraId="4C84B2FE" w14:textId="7DB34432" w:rsidR="00633388" w:rsidRPr="00970422" w:rsidRDefault="00633388" w:rsidP="00633388">
      <w:pPr>
        <w:pStyle w:val="Heading4"/>
        <w:rPr>
          <w:rFonts w:cs="Arial"/>
        </w:rPr>
      </w:pPr>
      <w:r w:rsidRPr="00970422">
        <w:rPr>
          <w:rFonts w:cs="Arial"/>
        </w:rPr>
        <w:t>The affirmative’s attempt to “</w:t>
      </w:r>
      <w:r w:rsidRPr="00970422">
        <w:rPr>
          <w:rFonts w:cs="Arial"/>
          <w:u w:val="single"/>
        </w:rPr>
        <w:t>maintain</w:t>
      </w:r>
      <w:r w:rsidRPr="00970422">
        <w:rPr>
          <w:rFonts w:cs="Arial"/>
        </w:rPr>
        <w:t>” a “</w:t>
      </w:r>
      <w:r w:rsidRPr="00970422">
        <w:rPr>
          <w:rFonts w:cs="Arial"/>
          <w:u w:val="single"/>
        </w:rPr>
        <w:t>liberalized</w:t>
      </w:r>
      <w:r w:rsidRPr="00970422">
        <w:rPr>
          <w:rFonts w:cs="Arial"/>
        </w:rPr>
        <w:t xml:space="preserve">” international order </w:t>
      </w:r>
      <w:r w:rsidRPr="00970422">
        <w:rPr>
          <w:rFonts w:cs="Arial"/>
          <w:u w:val="single"/>
        </w:rPr>
        <w:t>inevitably</w:t>
      </w:r>
      <w:r w:rsidRPr="00970422">
        <w:rPr>
          <w:rFonts w:cs="Arial"/>
        </w:rPr>
        <w:t xml:space="preserve"> generates </w:t>
      </w:r>
      <w:r w:rsidRPr="00970422">
        <w:rPr>
          <w:rFonts w:cs="Arial"/>
          <w:u w:val="single"/>
        </w:rPr>
        <w:t>failed</w:t>
      </w:r>
      <w:r w:rsidRPr="00970422">
        <w:rPr>
          <w:rFonts w:cs="Arial"/>
        </w:rPr>
        <w:t xml:space="preserve"> states and </w:t>
      </w:r>
      <w:r w:rsidRPr="00970422">
        <w:rPr>
          <w:rFonts w:cs="Arial"/>
          <w:u w:val="single"/>
        </w:rPr>
        <w:t>forces</w:t>
      </w:r>
      <w:r w:rsidRPr="00970422">
        <w:rPr>
          <w:rFonts w:cs="Arial"/>
        </w:rPr>
        <w:t xml:space="preserve"> interventions abroad while replicating </w:t>
      </w:r>
      <w:r w:rsidRPr="00970422">
        <w:rPr>
          <w:rFonts w:cs="Arial"/>
          <w:u w:val="single"/>
        </w:rPr>
        <w:t>costly</w:t>
      </w:r>
      <w:r w:rsidRPr="00970422">
        <w:rPr>
          <w:rFonts w:cs="Arial"/>
        </w:rPr>
        <w:t xml:space="preserve"> foreign policy.</w:t>
      </w:r>
    </w:p>
    <w:p w14:paraId="19D39790" w14:textId="77777777" w:rsidR="00633388" w:rsidRPr="00970422" w:rsidRDefault="00633388" w:rsidP="00633388">
      <w:r w:rsidRPr="00970422">
        <w:t xml:space="preserve">Stephen </w:t>
      </w:r>
      <w:r w:rsidRPr="00970422">
        <w:rPr>
          <w:rStyle w:val="Style13ptBold"/>
        </w:rPr>
        <w:t>Walt 18</w:t>
      </w:r>
      <w:r w:rsidRPr="00970422">
        <w:t>. Robert and Renée Belfer Professor of International Affairs at HKS. This conversation with Professor Walt discusses his latest book, The Hell of Good Intentions: America’s Foreign Policy Elite and the Decline of U.S. Primacy (October 2018). Wiener Conference Calls recognize Malcolm Wiener’s role in proposing and supporting this series as well as the Wiener Center for Social Policy at Harvard Kennedy School. https://soundcloud.com/harvardkennedyschool/americas-foreign-policy-elite-and-the-decline-of-us-primacy-with-stephen-walt, transcript available at https://www.hks.harvard.edu/wiener-conference-calls/stephen-walt</w:t>
      </w:r>
    </w:p>
    <w:p w14:paraId="656A2842" w14:textId="77777777" w:rsidR="00633388" w:rsidRPr="00970422" w:rsidRDefault="00633388" w:rsidP="00633388">
      <w:pPr>
        <w:rPr>
          <w:sz w:val="16"/>
        </w:rPr>
      </w:pPr>
      <w:r w:rsidRPr="00970422">
        <w:rPr>
          <w:sz w:val="16"/>
        </w:rPr>
        <w:t xml:space="preserve">Let me start with the bad news. </w:t>
      </w:r>
      <w:r w:rsidRPr="00970422">
        <w:rPr>
          <w:rStyle w:val="StyleUnderline"/>
        </w:rPr>
        <w:t xml:space="preserve">You’ll all remember </w:t>
      </w:r>
      <w:r w:rsidRPr="00970422">
        <w:rPr>
          <w:rStyle w:val="StyleUnderline"/>
          <w:highlight w:val="cyan"/>
        </w:rPr>
        <w:t xml:space="preserve">the </w:t>
      </w:r>
      <w:r w:rsidRPr="00970422">
        <w:rPr>
          <w:rStyle w:val="Emphasis"/>
          <w:highlight w:val="cyan"/>
        </w:rPr>
        <w:t>unipolar moment</w:t>
      </w:r>
      <w:r w:rsidRPr="00970422">
        <w:rPr>
          <w:rStyle w:val="StyleUnderline"/>
          <w:highlight w:val="cyan"/>
        </w:rPr>
        <w:t xml:space="preserve"> of the </w:t>
      </w:r>
      <w:r w:rsidRPr="00970422">
        <w:rPr>
          <w:rStyle w:val="Emphasis"/>
          <w:highlight w:val="cyan"/>
        </w:rPr>
        <w:t>1990s</w:t>
      </w:r>
      <w:r w:rsidRPr="00970422">
        <w:rPr>
          <w:rStyle w:val="StyleUnderline"/>
          <w:highlight w:val="cyan"/>
        </w:rPr>
        <w:t>.</w:t>
      </w:r>
      <w:r w:rsidRPr="00970422">
        <w:rPr>
          <w:sz w:val="16"/>
          <w:highlight w:val="cyan"/>
        </w:rPr>
        <w:t xml:space="preserve"> </w:t>
      </w:r>
      <w:r w:rsidRPr="00970422">
        <w:rPr>
          <w:rStyle w:val="StyleUnderline"/>
          <w:highlight w:val="cyan"/>
        </w:rPr>
        <w:t>The</w:t>
      </w:r>
      <w:r w:rsidRPr="00970422">
        <w:rPr>
          <w:rStyle w:val="StyleUnderline"/>
        </w:rPr>
        <w:t xml:space="preserve"> </w:t>
      </w:r>
      <w:r w:rsidRPr="00970422">
        <w:rPr>
          <w:rStyle w:val="Emphasis"/>
          <w:highlight w:val="cyan"/>
        </w:rPr>
        <w:t>U</w:t>
      </w:r>
      <w:r w:rsidRPr="00970422">
        <w:rPr>
          <w:rStyle w:val="StyleUnderline"/>
        </w:rPr>
        <w:t xml:space="preserve">nited </w:t>
      </w:r>
      <w:r w:rsidRPr="00970422">
        <w:rPr>
          <w:rStyle w:val="Emphasis"/>
          <w:highlight w:val="cyan"/>
        </w:rPr>
        <w:t>S</w:t>
      </w:r>
      <w:r w:rsidRPr="00970422">
        <w:rPr>
          <w:rStyle w:val="StyleUnderline"/>
        </w:rPr>
        <w:t xml:space="preserve">tates </w:t>
      </w:r>
      <w:r w:rsidRPr="00970422">
        <w:rPr>
          <w:rStyle w:val="StyleUnderline"/>
          <w:highlight w:val="cyan"/>
        </w:rPr>
        <w:t xml:space="preserve">is </w:t>
      </w:r>
      <w:r w:rsidRPr="00970422">
        <w:rPr>
          <w:rStyle w:val="Emphasis"/>
          <w:highlight w:val="cyan"/>
        </w:rPr>
        <w:t>dominant</w:t>
      </w:r>
      <w:r w:rsidRPr="00970422">
        <w:rPr>
          <w:sz w:val="16"/>
        </w:rPr>
        <w:t xml:space="preserve">, the wind is at our back. Our only problems are a few pesky dictators, who haven’t really gotten the memo yet. </w:t>
      </w:r>
      <w:r w:rsidRPr="00970422">
        <w:rPr>
          <w:rStyle w:val="StyleUnderline"/>
        </w:rPr>
        <w:t xml:space="preserve">The United States is </w:t>
      </w:r>
      <w:r w:rsidRPr="00970422">
        <w:rPr>
          <w:rStyle w:val="StyleUnderline"/>
          <w:highlight w:val="cyan"/>
        </w:rPr>
        <w:t xml:space="preserve">on </w:t>
      </w:r>
      <w:r w:rsidRPr="00970422">
        <w:rPr>
          <w:rStyle w:val="Emphasis"/>
          <w:highlight w:val="cyan"/>
        </w:rPr>
        <w:t>good terms</w:t>
      </w:r>
      <w:r w:rsidRPr="00970422">
        <w:rPr>
          <w:rStyle w:val="StyleUnderline"/>
          <w:highlight w:val="cyan"/>
        </w:rPr>
        <w:t xml:space="preserve"> with</w:t>
      </w:r>
      <w:r w:rsidRPr="00970422">
        <w:rPr>
          <w:rStyle w:val="StyleUnderline"/>
        </w:rPr>
        <w:t xml:space="preserve"> </w:t>
      </w:r>
      <w:r w:rsidRPr="00970422">
        <w:rPr>
          <w:rStyle w:val="Emphasis"/>
        </w:rPr>
        <w:t xml:space="preserve">all the major </w:t>
      </w:r>
      <w:r w:rsidRPr="00970422">
        <w:rPr>
          <w:rStyle w:val="Emphasis"/>
          <w:highlight w:val="cyan"/>
        </w:rPr>
        <w:t>powers</w:t>
      </w:r>
      <w:r w:rsidRPr="00970422">
        <w:rPr>
          <w:rStyle w:val="StyleUnderline"/>
        </w:rPr>
        <w:t xml:space="preserve">, including Russia and China. </w:t>
      </w:r>
      <w:r w:rsidRPr="00970422">
        <w:rPr>
          <w:rStyle w:val="Emphasis"/>
          <w:highlight w:val="cyan"/>
        </w:rPr>
        <w:t>Iraq</w:t>
      </w:r>
      <w:r w:rsidRPr="00970422">
        <w:rPr>
          <w:rStyle w:val="StyleUnderline"/>
          <w:highlight w:val="cyan"/>
        </w:rPr>
        <w:t xml:space="preserve"> was being </w:t>
      </w:r>
      <w:r w:rsidRPr="00970422">
        <w:rPr>
          <w:rStyle w:val="Emphasis"/>
          <w:highlight w:val="cyan"/>
        </w:rPr>
        <w:t>disarmed</w:t>
      </w:r>
      <w:r w:rsidRPr="00970422">
        <w:rPr>
          <w:sz w:val="16"/>
        </w:rPr>
        <w:t>. Iran had no nuclear enrichment capacity. We thought we had capped North Korea’s nuclear program as well. Globalization is proceeding rapidly with the formation of the World Trade Organization. NATO and the European Union are expanding, democracy is spreading worldwide. We have the Oslo Accords, meaning that we think we’re on the brink of a final peace settlement between Israel and the Palestinians. The American military seems unstoppable. The American economy’s actually doing pretty well.</w:t>
      </w:r>
    </w:p>
    <w:p w14:paraId="3497479D" w14:textId="77777777" w:rsidR="00633388" w:rsidRPr="00970422" w:rsidRDefault="00633388" w:rsidP="00633388">
      <w:pPr>
        <w:rPr>
          <w:sz w:val="16"/>
        </w:rPr>
      </w:pPr>
      <w:r w:rsidRPr="00970422">
        <w:rPr>
          <w:sz w:val="16"/>
        </w:rPr>
        <w:t xml:space="preserve">Now, </w:t>
      </w:r>
      <w:r w:rsidRPr="00970422">
        <w:rPr>
          <w:rStyle w:val="StyleUnderline"/>
          <w:highlight w:val="cyan"/>
        </w:rPr>
        <w:t xml:space="preserve">you </w:t>
      </w:r>
      <w:r w:rsidRPr="00970422">
        <w:rPr>
          <w:rStyle w:val="Emphasis"/>
          <w:highlight w:val="cyan"/>
        </w:rPr>
        <w:t>fast forward</w:t>
      </w:r>
      <w:r w:rsidRPr="00970422">
        <w:rPr>
          <w:rStyle w:val="StyleUnderline"/>
          <w:highlight w:val="cyan"/>
        </w:rPr>
        <w:t xml:space="preserve"> to today</w:t>
      </w:r>
      <w:r w:rsidRPr="00970422">
        <w:rPr>
          <w:sz w:val="16"/>
          <w:highlight w:val="cyan"/>
        </w:rPr>
        <w:t xml:space="preserve">. </w:t>
      </w:r>
      <w:r w:rsidRPr="00970422">
        <w:rPr>
          <w:rStyle w:val="StyleUnderline"/>
          <w:highlight w:val="cyan"/>
        </w:rPr>
        <w:t>China’s</w:t>
      </w:r>
      <w:r w:rsidRPr="00970422">
        <w:rPr>
          <w:rStyle w:val="StyleUnderline"/>
        </w:rPr>
        <w:t xml:space="preserve"> power and </w:t>
      </w:r>
      <w:r w:rsidRPr="00970422">
        <w:rPr>
          <w:rStyle w:val="StyleUnderline"/>
          <w:highlight w:val="cyan"/>
        </w:rPr>
        <w:t xml:space="preserve">ambitions have </w:t>
      </w:r>
      <w:r w:rsidRPr="00970422">
        <w:rPr>
          <w:rStyle w:val="Emphasis"/>
          <w:highlight w:val="cyan"/>
        </w:rPr>
        <w:t xml:space="preserve">grown </w:t>
      </w:r>
      <w:r w:rsidRPr="00970422">
        <w:rPr>
          <w:rStyle w:val="Emphasis"/>
        </w:rPr>
        <w:t>steadily</w:t>
      </w:r>
      <w:r w:rsidRPr="00970422">
        <w:rPr>
          <w:rStyle w:val="StyleUnderline"/>
        </w:rPr>
        <w:t xml:space="preserve">. </w:t>
      </w:r>
      <w:r w:rsidRPr="00970422">
        <w:rPr>
          <w:rStyle w:val="StyleUnderline"/>
          <w:highlight w:val="cyan"/>
        </w:rPr>
        <w:t xml:space="preserve">Russia has </w:t>
      </w:r>
      <w:r w:rsidRPr="00970422">
        <w:rPr>
          <w:rStyle w:val="Emphasis"/>
          <w:highlight w:val="cyan"/>
        </w:rPr>
        <w:t>seized Crimea</w:t>
      </w:r>
      <w:r w:rsidRPr="00970422">
        <w:rPr>
          <w:sz w:val="16"/>
        </w:rPr>
        <w:t xml:space="preserve">, relations with Moscow now are worse than at any time since the Cold War. </w:t>
      </w:r>
      <w:r w:rsidRPr="00970422">
        <w:rPr>
          <w:rStyle w:val="StyleUnderline"/>
        </w:rPr>
        <w:t xml:space="preserve">Of course, </w:t>
      </w:r>
      <w:r w:rsidRPr="00970422">
        <w:rPr>
          <w:rStyle w:val="StyleUnderline"/>
          <w:highlight w:val="cyan"/>
        </w:rPr>
        <w:t>Moscow and Beijing are</w:t>
      </w:r>
      <w:r w:rsidRPr="00970422">
        <w:rPr>
          <w:rStyle w:val="StyleUnderline"/>
        </w:rPr>
        <w:t xml:space="preserve"> increasingly </w:t>
      </w:r>
      <w:r w:rsidRPr="00970422">
        <w:rPr>
          <w:rStyle w:val="Emphasis"/>
        </w:rPr>
        <w:t xml:space="preserve">aligned and </w:t>
      </w:r>
      <w:r w:rsidRPr="00970422">
        <w:rPr>
          <w:rStyle w:val="Emphasis"/>
          <w:highlight w:val="cyan"/>
        </w:rPr>
        <w:t>cooperating</w:t>
      </w:r>
      <w:r w:rsidRPr="00970422">
        <w:rPr>
          <w:rStyle w:val="StyleUnderline"/>
        </w:rPr>
        <w:t xml:space="preserve"> against us. </w:t>
      </w:r>
      <w:r w:rsidRPr="00970422">
        <w:rPr>
          <w:rStyle w:val="Emphasis"/>
          <w:highlight w:val="cyan"/>
        </w:rPr>
        <w:t>Democracy</w:t>
      </w:r>
      <w:r w:rsidRPr="00970422">
        <w:rPr>
          <w:rStyle w:val="StyleUnderline"/>
          <w:highlight w:val="cyan"/>
        </w:rPr>
        <w:t xml:space="preserve"> is now </w:t>
      </w:r>
      <w:r w:rsidRPr="00970422">
        <w:rPr>
          <w:rStyle w:val="Emphasis"/>
          <w:highlight w:val="cyan"/>
        </w:rPr>
        <w:t>in retreat</w:t>
      </w:r>
      <w:r w:rsidRPr="00970422">
        <w:rPr>
          <w:sz w:val="16"/>
        </w:rPr>
        <w:t>. According to Freedom House, a New York-based think tank, 2017 was the 12th consecutive year where global freedom declined. Since 1993, North Korea, India, and Pakistan have all tested nuclear weapons. Iran has acquired the capacity to build nuclear weapons if it ever wants to. It has all the technological capabilities it needs.</w:t>
      </w:r>
    </w:p>
    <w:p w14:paraId="2AA3317F" w14:textId="77777777" w:rsidR="00633388" w:rsidRPr="00970422" w:rsidRDefault="00633388" w:rsidP="00633388">
      <w:pPr>
        <w:rPr>
          <w:rStyle w:val="StyleUnderline"/>
        </w:rPr>
      </w:pPr>
      <w:r w:rsidRPr="00970422">
        <w:rPr>
          <w:rStyle w:val="StyleUnderline"/>
        </w:rPr>
        <w:t xml:space="preserve">Needless to say, </w:t>
      </w:r>
      <w:r w:rsidRPr="00970422">
        <w:rPr>
          <w:rStyle w:val="StyleUnderline"/>
          <w:highlight w:val="cyan"/>
        </w:rPr>
        <w:t xml:space="preserve">Middle East peace </w:t>
      </w:r>
      <w:r w:rsidRPr="00970422">
        <w:rPr>
          <w:rStyle w:val="Emphasis"/>
          <w:highlight w:val="cyan"/>
        </w:rPr>
        <w:t>did not occur</w:t>
      </w:r>
      <w:r w:rsidRPr="00970422">
        <w:rPr>
          <w:rStyle w:val="StyleUnderline"/>
        </w:rPr>
        <w:t xml:space="preserve">. Various </w:t>
      </w:r>
      <w:r w:rsidRPr="00970422">
        <w:rPr>
          <w:rStyle w:val="StyleUnderline"/>
          <w:highlight w:val="cyan"/>
        </w:rPr>
        <w:t>efforts</w:t>
      </w:r>
      <w:r w:rsidRPr="00970422">
        <w:rPr>
          <w:rStyle w:val="StyleUnderline"/>
        </w:rPr>
        <w:t xml:space="preserve"> to finally broker a solution, </w:t>
      </w:r>
      <w:r w:rsidRPr="00970422">
        <w:rPr>
          <w:rStyle w:val="StyleUnderline"/>
          <w:highlight w:val="cyan"/>
        </w:rPr>
        <w:t>were</w:t>
      </w:r>
      <w:r w:rsidRPr="00970422">
        <w:rPr>
          <w:rStyle w:val="Emphasis"/>
          <w:highlight w:val="cyan"/>
        </w:rPr>
        <w:t xml:space="preserve"> all failures</w:t>
      </w:r>
      <w:r w:rsidRPr="00970422">
        <w:rPr>
          <w:rStyle w:val="StyleUnderline"/>
          <w:highlight w:val="cyan"/>
        </w:rPr>
        <w:t>. The</w:t>
      </w:r>
      <w:r w:rsidRPr="00970422">
        <w:rPr>
          <w:rStyle w:val="StyleUnderline"/>
        </w:rPr>
        <w:t xml:space="preserve"> </w:t>
      </w:r>
      <w:r w:rsidRPr="00970422">
        <w:rPr>
          <w:rStyle w:val="Emphasis"/>
          <w:highlight w:val="cyan"/>
        </w:rPr>
        <w:t>U</w:t>
      </w:r>
      <w:r w:rsidRPr="00970422">
        <w:rPr>
          <w:rStyle w:val="StyleUnderline"/>
        </w:rPr>
        <w:t xml:space="preserve">nited </w:t>
      </w:r>
      <w:r w:rsidRPr="00970422">
        <w:rPr>
          <w:rStyle w:val="Emphasis"/>
          <w:highlight w:val="cyan"/>
        </w:rPr>
        <w:t>S</w:t>
      </w:r>
      <w:r w:rsidRPr="00970422">
        <w:rPr>
          <w:rStyle w:val="StyleUnderline"/>
        </w:rPr>
        <w:t xml:space="preserve">tates </w:t>
      </w:r>
      <w:r w:rsidRPr="00970422">
        <w:rPr>
          <w:rStyle w:val="StyleUnderline"/>
          <w:highlight w:val="cyan"/>
        </w:rPr>
        <w:t xml:space="preserve">is </w:t>
      </w:r>
      <w:r w:rsidRPr="00970422">
        <w:rPr>
          <w:rStyle w:val="Emphasis"/>
          <w:highlight w:val="cyan"/>
        </w:rPr>
        <w:t>attacked</w:t>
      </w:r>
      <w:r w:rsidRPr="00970422">
        <w:rPr>
          <w:rStyle w:val="StyleUnderline"/>
          <w:highlight w:val="cyan"/>
        </w:rPr>
        <w:t xml:space="preserve"> on </w:t>
      </w:r>
      <w:r w:rsidRPr="00970422">
        <w:rPr>
          <w:rStyle w:val="Emphasis"/>
          <w:highlight w:val="cyan"/>
        </w:rPr>
        <w:t>September 11th</w:t>
      </w:r>
      <w:r w:rsidRPr="00970422">
        <w:rPr>
          <w:rStyle w:val="StyleUnderline"/>
        </w:rPr>
        <w:t xml:space="preserve">, we </w:t>
      </w:r>
      <w:r w:rsidRPr="00970422">
        <w:rPr>
          <w:rStyle w:val="StyleUnderline"/>
          <w:highlight w:val="cyan"/>
        </w:rPr>
        <w:t xml:space="preserve">respond by invading </w:t>
      </w:r>
      <w:r w:rsidRPr="00970422">
        <w:rPr>
          <w:rStyle w:val="Emphasis"/>
          <w:highlight w:val="cyan"/>
        </w:rPr>
        <w:t>Afghanistan</w:t>
      </w:r>
      <w:r w:rsidRPr="00970422">
        <w:rPr>
          <w:rStyle w:val="StyleUnderline"/>
          <w:highlight w:val="cyan"/>
        </w:rPr>
        <w:t xml:space="preserve"> and </w:t>
      </w:r>
      <w:r w:rsidRPr="00970422">
        <w:rPr>
          <w:rStyle w:val="Emphasis"/>
          <w:highlight w:val="cyan"/>
        </w:rPr>
        <w:t>then Iraq</w:t>
      </w:r>
      <w:r w:rsidRPr="00970422">
        <w:rPr>
          <w:rStyle w:val="StyleUnderline"/>
          <w:highlight w:val="cyan"/>
        </w:rPr>
        <w:t>. Both</w:t>
      </w:r>
      <w:r w:rsidRPr="00970422">
        <w:rPr>
          <w:rStyle w:val="StyleUnderline"/>
        </w:rPr>
        <w:t xml:space="preserve"> of these </w:t>
      </w:r>
      <w:r w:rsidRPr="00970422">
        <w:rPr>
          <w:rStyle w:val="StyleUnderline"/>
          <w:highlight w:val="cyan"/>
        </w:rPr>
        <w:t>wars ended up being</w:t>
      </w:r>
      <w:r w:rsidRPr="00970422">
        <w:rPr>
          <w:rStyle w:val="StyleUnderline"/>
        </w:rPr>
        <w:t xml:space="preserve"> costly, </w:t>
      </w:r>
      <w:r w:rsidRPr="00970422">
        <w:rPr>
          <w:rStyle w:val="Emphasis"/>
        </w:rPr>
        <w:t xml:space="preserve">open-ended </w:t>
      </w:r>
      <w:r w:rsidRPr="00970422">
        <w:rPr>
          <w:rStyle w:val="Emphasis"/>
          <w:highlight w:val="cyan"/>
        </w:rPr>
        <w:t>disasters</w:t>
      </w:r>
      <w:r w:rsidRPr="00970422">
        <w:rPr>
          <w:rStyle w:val="StyleUnderline"/>
          <w:highlight w:val="cyan"/>
        </w:rPr>
        <w:t xml:space="preserve"> that</w:t>
      </w:r>
      <w:r w:rsidRPr="00970422">
        <w:rPr>
          <w:rStyle w:val="StyleUnderline"/>
        </w:rPr>
        <w:t xml:space="preserve"> among other things, </w:t>
      </w:r>
      <w:r w:rsidRPr="00970422">
        <w:rPr>
          <w:rStyle w:val="StyleUnderline"/>
          <w:highlight w:val="cyan"/>
        </w:rPr>
        <w:t xml:space="preserve">means the U.S. military </w:t>
      </w:r>
      <w:r w:rsidRPr="00970422">
        <w:rPr>
          <w:rStyle w:val="Emphasis"/>
          <w:highlight w:val="cyan"/>
        </w:rPr>
        <w:t>no longer</w:t>
      </w:r>
      <w:r w:rsidRPr="00970422">
        <w:rPr>
          <w:rStyle w:val="StyleUnderline"/>
          <w:highlight w:val="cyan"/>
        </w:rPr>
        <w:t xml:space="preserve"> seems</w:t>
      </w:r>
      <w:r w:rsidRPr="00970422">
        <w:rPr>
          <w:rStyle w:val="StyleUnderline"/>
        </w:rPr>
        <w:t xml:space="preserve"> quite so </w:t>
      </w:r>
      <w:r w:rsidRPr="00970422">
        <w:rPr>
          <w:rStyle w:val="StyleUnderline"/>
          <w:highlight w:val="cyan"/>
        </w:rPr>
        <w:t>invincible</w:t>
      </w:r>
      <w:r w:rsidRPr="00970422">
        <w:rPr>
          <w:rStyle w:val="StyleUnderline"/>
        </w:rPr>
        <w:t>.</w:t>
      </w:r>
    </w:p>
    <w:p w14:paraId="51AE9859" w14:textId="77777777" w:rsidR="00633388" w:rsidRPr="00970422" w:rsidRDefault="00633388" w:rsidP="00633388">
      <w:pPr>
        <w:rPr>
          <w:rStyle w:val="StyleUnderline"/>
        </w:rPr>
      </w:pPr>
      <w:r w:rsidRPr="00970422">
        <w:rPr>
          <w:sz w:val="16"/>
        </w:rPr>
        <w:t xml:space="preserve">Indeed, much of the Middle East is in turmoil now with our interference helping create failed states, in Libya and Yemen and Somalia and Syria. Now, one consequence is that back in 2016 when Donald Trump ran for president, he said in his first foreign policy speech that </w:t>
      </w:r>
      <w:r w:rsidRPr="00970422">
        <w:rPr>
          <w:rStyle w:val="StyleUnderline"/>
          <w:highlight w:val="cyan"/>
        </w:rPr>
        <w:t xml:space="preserve">American </w:t>
      </w:r>
      <w:r w:rsidRPr="00970422">
        <w:rPr>
          <w:rStyle w:val="Emphasis"/>
          <w:highlight w:val="cyan"/>
        </w:rPr>
        <w:t>foreign policy</w:t>
      </w:r>
      <w:r w:rsidRPr="00970422">
        <w:rPr>
          <w:rStyle w:val="StyleUnderline"/>
          <w:highlight w:val="cyan"/>
        </w:rPr>
        <w:t xml:space="preserve"> was a </w:t>
      </w:r>
      <w:r w:rsidRPr="00970422">
        <w:rPr>
          <w:rStyle w:val="Emphasis"/>
          <w:highlight w:val="cyan"/>
        </w:rPr>
        <w:t>complete</w:t>
      </w:r>
      <w:r w:rsidRPr="00970422">
        <w:rPr>
          <w:rStyle w:val="StyleUnderline"/>
        </w:rPr>
        <w:t xml:space="preserve"> and </w:t>
      </w:r>
      <w:r w:rsidRPr="00970422">
        <w:rPr>
          <w:rStyle w:val="Emphasis"/>
        </w:rPr>
        <w:t xml:space="preserve">total </w:t>
      </w:r>
      <w:r w:rsidRPr="00970422">
        <w:rPr>
          <w:rStyle w:val="Emphasis"/>
          <w:highlight w:val="cyan"/>
        </w:rPr>
        <w:t>disaster</w:t>
      </w:r>
      <w:r w:rsidRPr="00970422">
        <w:rPr>
          <w:rStyle w:val="StyleUnderline"/>
        </w:rPr>
        <w:t>.</w:t>
      </w:r>
      <w:r w:rsidRPr="00970422">
        <w:rPr>
          <w:sz w:val="16"/>
        </w:rPr>
        <w:t xml:space="preserve"> The problem was that a lot of Americans nodded their heads in agreement, and when they thought about the record there. I argue in the book that </w:t>
      </w:r>
      <w:r w:rsidRPr="00970422">
        <w:rPr>
          <w:rStyle w:val="StyleUnderline"/>
          <w:highlight w:val="cyan"/>
        </w:rPr>
        <w:t xml:space="preserve">the </w:t>
      </w:r>
      <w:r w:rsidRPr="00970422">
        <w:rPr>
          <w:rStyle w:val="Emphasis"/>
          <w:highlight w:val="cyan"/>
        </w:rPr>
        <w:t>taproot</w:t>
      </w:r>
      <w:r w:rsidRPr="00970422">
        <w:rPr>
          <w:rStyle w:val="StyleUnderline"/>
          <w:highlight w:val="cyan"/>
        </w:rPr>
        <w:t xml:space="preserve"> </w:t>
      </w:r>
      <w:r w:rsidRPr="00970422">
        <w:rPr>
          <w:rStyle w:val="StyleUnderline"/>
        </w:rPr>
        <w:t xml:space="preserve">of many of these failures, </w:t>
      </w:r>
      <w:r w:rsidRPr="00970422">
        <w:rPr>
          <w:rStyle w:val="StyleUnderline"/>
          <w:highlight w:val="cyan"/>
        </w:rPr>
        <w:t xml:space="preserve">was the </w:t>
      </w:r>
      <w:r w:rsidRPr="00970422">
        <w:rPr>
          <w:rStyle w:val="Emphasis"/>
          <w:highlight w:val="cyan"/>
        </w:rPr>
        <w:t>strategy</w:t>
      </w:r>
      <w:r w:rsidRPr="00970422">
        <w:rPr>
          <w:rStyle w:val="StyleUnderline"/>
          <w:highlight w:val="cyan"/>
        </w:rPr>
        <w:t xml:space="preserve"> of </w:t>
      </w:r>
      <w:r w:rsidRPr="00970422">
        <w:rPr>
          <w:rStyle w:val="Emphasis"/>
          <w:highlight w:val="cyan"/>
        </w:rPr>
        <w:t>liberal hegemony</w:t>
      </w:r>
      <w:r w:rsidRPr="00970422">
        <w:rPr>
          <w:rStyle w:val="StyleUnderline"/>
        </w:rPr>
        <w:t xml:space="preserve">. I say liberal, not in the sense of being less doing or progressive, but </w:t>
      </w:r>
      <w:r w:rsidRPr="00970422">
        <w:rPr>
          <w:rStyle w:val="StyleUnderline"/>
          <w:highlight w:val="cyan"/>
        </w:rPr>
        <w:t xml:space="preserve">because it </w:t>
      </w:r>
      <w:r w:rsidRPr="00970422">
        <w:rPr>
          <w:rStyle w:val="Emphasis"/>
          <w:highlight w:val="cyan"/>
        </w:rPr>
        <w:t>seeks to promote</w:t>
      </w:r>
      <w:r w:rsidRPr="00970422">
        <w:rPr>
          <w:rStyle w:val="StyleUnderline"/>
        </w:rPr>
        <w:t xml:space="preserve"> these </w:t>
      </w:r>
      <w:r w:rsidRPr="00970422">
        <w:rPr>
          <w:rStyle w:val="StyleUnderline"/>
          <w:highlight w:val="cyan"/>
        </w:rPr>
        <w:t>classic</w:t>
      </w:r>
      <w:r w:rsidRPr="00970422">
        <w:rPr>
          <w:rStyle w:val="StyleUnderline"/>
        </w:rPr>
        <w:t xml:space="preserve"> </w:t>
      </w:r>
      <w:r w:rsidRPr="00970422">
        <w:rPr>
          <w:rStyle w:val="Emphasis"/>
        </w:rPr>
        <w:t xml:space="preserve">liberal </w:t>
      </w:r>
      <w:r w:rsidRPr="00970422">
        <w:rPr>
          <w:rStyle w:val="Emphasis"/>
          <w:highlight w:val="cyan"/>
        </w:rPr>
        <w:t>values</w:t>
      </w:r>
      <w:r w:rsidRPr="00970422">
        <w:rPr>
          <w:rStyle w:val="StyleUnderline"/>
        </w:rPr>
        <w:t xml:space="preserve">, </w:t>
      </w:r>
      <w:r w:rsidRPr="00970422">
        <w:rPr>
          <w:rStyle w:val="Emphasis"/>
        </w:rPr>
        <w:t>democracy</w:t>
      </w:r>
      <w:r w:rsidRPr="00970422">
        <w:rPr>
          <w:rStyle w:val="StyleUnderline"/>
        </w:rPr>
        <w:t xml:space="preserve"> markets, </w:t>
      </w:r>
      <w:r w:rsidRPr="00970422">
        <w:rPr>
          <w:rStyle w:val="Emphasis"/>
        </w:rPr>
        <w:t>rule of law</w:t>
      </w:r>
      <w:r w:rsidRPr="00970422">
        <w:rPr>
          <w:rStyle w:val="StyleUnderline"/>
        </w:rPr>
        <w:t xml:space="preserve">, human rights. </w:t>
      </w:r>
      <w:r w:rsidRPr="00970422">
        <w:rPr>
          <w:rStyle w:val="StyleUnderline"/>
          <w:highlight w:val="cyan"/>
        </w:rPr>
        <w:t xml:space="preserve">It’s one of </w:t>
      </w:r>
      <w:r w:rsidRPr="00970422">
        <w:rPr>
          <w:rStyle w:val="Emphasis"/>
          <w:highlight w:val="cyan"/>
        </w:rPr>
        <w:t>hegemony</w:t>
      </w:r>
      <w:r w:rsidRPr="00970422">
        <w:rPr>
          <w:rStyle w:val="StyleUnderline"/>
          <w:highlight w:val="cyan"/>
        </w:rPr>
        <w:t xml:space="preserve">, because it sees the </w:t>
      </w:r>
      <w:r w:rsidRPr="00970422">
        <w:rPr>
          <w:rStyle w:val="Emphasis"/>
          <w:highlight w:val="cyan"/>
        </w:rPr>
        <w:t>U</w:t>
      </w:r>
      <w:r w:rsidRPr="00970422">
        <w:rPr>
          <w:rStyle w:val="StyleUnderline"/>
        </w:rPr>
        <w:t xml:space="preserve">nited </w:t>
      </w:r>
      <w:r w:rsidRPr="00970422">
        <w:rPr>
          <w:rStyle w:val="Emphasis"/>
          <w:highlight w:val="cyan"/>
        </w:rPr>
        <w:t>S</w:t>
      </w:r>
      <w:r w:rsidRPr="00970422">
        <w:rPr>
          <w:rStyle w:val="StyleUnderline"/>
        </w:rPr>
        <w:t xml:space="preserve">tates </w:t>
      </w:r>
      <w:r w:rsidRPr="00970422">
        <w:rPr>
          <w:rStyle w:val="StyleUnderline"/>
          <w:highlight w:val="cyan"/>
        </w:rPr>
        <w:t xml:space="preserve">as the </w:t>
      </w:r>
      <w:r w:rsidRPr="00970422">
        <w:rPr>
          <w:rStyle w:val="Emphasis"/>
          <w:highlight w:val="cyan"/>
        </w:rPr>
        <w:lastRenderedPageBreak/>
        <w:t>indispensable nation</w:t>
      </w:r>
      <w:r w:rsidRPr="00970422">
        <w:rPr>
          <w:rStyle w:val="StyleUnderline"/>
          <w:highlight w:val="cyan"/>
        </w:rPr>
        <w:t xml:space="preserve"> that is</w:t>
      </w:r>
      <w:r w:rsidRPr="00970422">
        <w:rPr>
          <w:rStyle w:val="StyleUnderline"/>
        </w:rPr>
        <w:t xml:space="preserve"> uniquely </w:t>
      </w:r>
      <w:r w:rsidRPr="00970422">
        <w:rPr>
          <w:rStyle w:val="Emphasis"/>
          <w:highlight w:val="cyan"/>
        </w:rPr>
        <w:t>qualified</w:t>
      </w:r>
      <w:r w:rsidRPr="00970422">
        <w:rPr>
          <w:rStyle w:val="StyleUnderline"/>
          <w:highlight w:val="cyan"/>
        </w:rPr>
        <w:t xml:space="preserve"> to lead</w:t>
      </w:r>
      <w:r w:rsidRPr="00970422">
        <w:rPr>
          <w:rStyle w:val="StyleUnderline"/>
        </w:rPr>
        <w:t xml:space="preserve"> that process and bring other states into a sort of </w:t>
      </w:r>
      <w:r w:rsidRPr="00970422">
        <w:rPr>
          <w:rStyle w:val="Emphasis"/>
        </w:rPr>
        <w:t>web of institutions</w:t>
      </w:r>
      <w:r w:rsidRPr="00970422">
        <w:rPr>
          <w:rStyle w:val="StyleUnderline"/>
        </w:rPr>
        <w:t xml:space="preserve"> where those values are reflected.</w:t>
      </w:r>
    </w:p>
    <w:p w14:paraId="3217658D" w14:textId="77777777" w:rsidR="00633388" w:rsidRPr="00970422" w:rsidRDefault="00633388" w:rsidP="00633388">
      <w:pPr>
        <w:rPr>
          <w:rStyle w:val="StyleUnderline"/>
        </w:rPr>
      </w:pPr>
      <w:r w:rsidRPr="00970422">
        <w:rPr>
          <w:rStyle w:val="StyleUnderline"/>
        </w:rPr>
        <w:t xml:space="preserve">When you think about it, </w:t>
      </w:r>
      <w:r w:rsidRPr="00970422">
        <w:rPr>
          <w:rStyle w:val="StyleUnderline"/>
          <w:highlight w:val="cyan"/>
        </w:rPr>
        <w:t xml:space="preserve">this is a highly </w:t>
      </w:r>
      <w:r w:rsidRPr="00970422">
        <w:rPr>
          <w:rStyle w:val="Emphasis"/>
          <w:highlight w:val="cyan"/>
        </w:rPr>
        <w:t>revisionist grand strategy</w:t>
      </w:r>
      <w:r w:rsidRPr="00970422">
        <w:rPr>
          <w:rStyle w:val="StyleUnderline"/>
          <w:highlight w:val="cyan"/>
        </w:rPr>
        <w:t xml:space="preserve">. We’re not just </w:t>
      </w:r>
      <w:r w:rsidRPr="00970422">
        <w:rPr>
          <w:rStyle w:val="Emphasis"/>
          <w:highlight w:val="cyan"/>
        </w:rPr>
        <w:t>defending</w:t>
      </w:r>
      <w:r w:rsidRPr="00970422">
        <w:rPr>
          <w:rStyle w:val="StyleUnderline"/>
        </w:rPr>
        <w:t xml:space="preserve"> American </w:t>
      </w:r>
      <w:r w:rsidRPr="00970422">
        <w:rPr>
          <w:rStyle w:val="StyleUnderline"/>
          <w:highlight w:val="cyan"/>
        </w:rPr>
        <w:t>territory</w:t>
      </w:r>
      <w:r w:rsidRPr="00970422">
        <w:rPr>
          <w:rStyle w:val="StyleUnderline"/>
        </w:rPr>
        <w:t>, and perhaps upholding a balance of power in a critical strategic region</w:t>
      </w:r>
      <w:r w:rsidRPr="00970422">
        <w:rPr>
          <w:rStyle w:val="StyleUnderline"/>
          <w:highlight w:val="cyan"/>
        </w:rPr>
        <w:t xml:space="preserve">. Liberal hegemony sought to </w:t>
      </w:r>
      <w:r w:rsidRPr="00970422">
        <w:rPr>
          <w:rStyle w:val="Emphasis"/>
          <w:highlight w:val="cyan"/>
        </w:rPr>
        <w:t>remake the world</w:t>
      </w:r>
      <w:r w:rsidRPr="00970422">
        <w:rPr>
          <w:rStyle w:val="StyleUnderline"/>
          <w:highlight w:val="cyan"/>
        </w:rPr>
        <w:t xml:space="preserve"> in America’s </w:t>
      </w:r>
      <w:r w:rsidRPr="00970422">
        <w:rPr>
          <w:rStyle w:val="Emphasis"/>
          <w:highlight w:val="cyan"/>
        </w:rPr>
        <w:t>image</w:t>
      </w:r>
      <w:r w:rsidRPr="00970422">
        <w:rPr>
          <w:rStyle w:val="StyleUnderline"/>
          <w:highlight w:val="cyan"/>
        </w:rPr>
        <w:t>.</w:t>
      </w:r>
      <w:r w:rsidRPr="00970422">
        <w:rPr>
          <w:rStyle w:val="StyleUnderline"/>
        </w:rPr>
        <w:t xml:space="preserve"> Change the </w:t>
      </w:r>
      <w:r w:rsidRPr="00970422">
        <w:rPr>
          <w:rStyle w:val="Emphasis"/>
        </w:rPr>
        <w:t>political status quo</w:t>
      </w:r>
      <w:r w:rsidRPr="00970422">
        <w:rPr>
          <w:rStyle w:val="StyleUnderline"/>
        </w:rPr>
        <w:t xml:space="preserve"> in lots of parts of the world. Ideally through non-military means, but if necessary in some circumstances by using military force.</w:t>
      </w:r>
    </w:p>
    <w:p w14:paraId="469F962F" w14:textId="77777777" w:rsidR="00633388" w:rsidRPr="00970422" w:rsidRDefault="00633388" w:rsidP="00633388">
      <w:pPr>
        <w:rPr>
          <w:sz w:val="16"/>
        </w:rPr>
      </w:pPr>
      <w:r w:rsidRPr="00970422">
        <w:rPr>
          <w:sz w:val="16"/>
        </w:rPr>
        <w:t xml:space="preserve">This sounds great to Americans, because we like all these values and we think others would be better off if they had them, </w:t>
      </w:r>
      <w:r w:rsidRPr="00970422">
        <w:rPr>
          <w:rStyle w:val="StyleUnderline"/>
        </w:rPr>
        <w:t xml:space="preserve">but </w:t>
      </w:r>
      <w:r w:rsidRPr="00970422">
        <w:rPr>
          <w:rStyle w:val="StyleUnderline"/>
          <w:highlight w:val="cyan"/>
        </w:rPr>
        <w:t>it</w:t>
      </w:r>
      <w:r w:rsidRPr="00970422">
        <w:rPr>
          <w:rStyle w:val="StyleUnderline"/>
        </w:rPr>
        <w:t xml:space="preserve"> actually </w:t>
      </w:r>
      <w:r w:rsidRPr="00970422">
        <w:rPr>
          <w:rStyle w:val="StyleUnderline"/>
          <w:highlight w:val="cyan"/>
        </w:rPr>
        <w:t xml:space="preserve">turns out to be </w:t>
      </w:r>
      <w:r w:rsidRPr="00970422">
        <w:rPr>
          <w:rStyle w:val="Emphasis"/>
        </w:rPr>
        <w:t xml:space="preserve">fundamentally </w:t>
      </w:r>
      <w:r w:rsidRPr="00970422">
        <w:rPr>
          <w:rStyle w:val="Emphasis"/>
          <w:highlight w:val="cyan"/>
        </w:rPr>
        <w:t>flawed</w:t>
      </w:r>
      <w:r w:rsidRPr="00970422">
        <w:rPr>
          <w:rStyle w:val="StyleUnderline"/>
          <w:highlight w:val="cyan"/>
        </w:rPr>
        <w:t xml:space="preserve"> as a strategy</w:t>
      </w:r>
      <w:r w:rsidRPr="00970422">
        <w:rPr>
          <w:rStyle w:val="StyleUnderline"/>
        </w:rPr>
        <w:t xml:space="preserve">. At first, </w:t>
      </w:r>
      <w:r w:rsidRPr="00970422">
        <w:rPr>
          <w:rStyle w:val="StyleUnderline"/>
          <w:highlight w:val="cyan"/>
        </w:rPr>
        <w:t xml:space="preserve">it </w:t>
      </w:r>
      <w:r w:rsidRPr="00970422">
        <w:rPr>
          <w:rStyle w:val="Emphasis"/>
          <w:highlight w:val="cyan"/>
        </w:rPr>
        <w:t>greatly inflates</w:t>
      </w:r>
      <w:r w:rsidRPr="00970422">
        <w:rPr>
          <w:rStyle w:val="StyleUnderline"/>
          <w:highlight w:val="cyan"/>
        </w:rPr>
        <w:t xml:space="preserve"> America’s </w:t>
      </w:r>
      <w:r w:rsidRPr="00970422">
        <w:rPr>
          <w:rStyle w:val="Emphasis"/>
          <w:highlight w:val="cyan"/>
        </w:rPr>
        <w:t>defense requirements</w:t>
      </w:r>
      <w:r w:rsidRPr="00970422">
        <w:rPr>
          <w:rStyle w:val="StyleUnderline"/>
          <w:highlight w:val="cyan"/>
        </w:rPr>
        <w:t>.</w:t>
      </w:r>
    </w:p>
    <w:p w14:paraId="7351593F" w14:textId="77777777" w:rsidR="00633388" w:rsidRPr="00970422" w:rsidRDefault="00633388" w:rsidP="00633388">
      <w:pPr>
        <w:rPr>
          <w:sz w:val="16"/>
        </w:rPr>
      </w:pPr>
      <w:r w:rsidRPr="00970422">
        <w:rPr>
          <w:sz w:val="16"/>
        </w:rPr>
        <w:t>By 2016, for example, the United States was formally committed by treaty to defending more countries than at any time in the nation’s history. That protection allows our allies to free-ride, which many of them do. Well, and in some cases even to act recklessly, to do various things knowing that the United States will bail them out if they get into trouble.</w:t>
      </w:r>
    </w:p>
    <w:p w14:paraId="12D9AD5E" w14:textId="77777777" w:rsidR="00633388" w:rsidRPr="00970422" w:rsidRDefault="00633388" w:rsidP="00633388">
      <w:pPr>
        <w:rPr>
          <w:sz w:val="16"/>
        </w:rPr>
      </w:pPr>
      <w:r w:rsidRPr="00970422">
        <w:rPr>
          <w:sz w:val="16"/>
        </w:rPr>
        <w:t xml:space="preserve">Secondly, </w:t>
      </w:r>
      <w:r w:rsidRPr="00970422">
        <w:rPr>
          <w:rStyle w:val="StyleUnderline"/>
          <w:highlight w:val="cyan"/>
        </w:rPr>
        <w:t xml:space="preserve">trying to </w:t>
      </w:r>
      <w:r w:rsidRPr="00970422">
        <w:rPr>
          <w:rStyle w:val="Emphasis"/>
          <w:highlight w:val="cyan"/>
        </w:rPr>
        <w:t>spread</w:t>
      </w:r>
      <w:r w:rsidRPr="00970422">
        <w:rPr>
          <w:rStyle w:val="Emphasis"/>
        </w:rPr>
        <w:t xml:space="preserve"> liberal </w:t>
      </w:r>
      <w:r w:rsidRPr="00970422">
        <w:rPr>
          <w:rStyle w:val="Emphasis"/>
          <w:highlight w:val="cyan"/>
        </w:rPr>
        <w:t>values</w:t>
      </w:r>
      <w:r w:rsidRPr="00970422">
        <w:rPr>
          <w:rStyle w:val="StyleUnderline"/>
        </w:rPr>
        <w:t xml:space="preserve"> all over the world </w:t>
      </w:r>
      <w:r w:rsidRPr="00970422">
        <w:rPr>
          <w:rStyle w:val="Emphasis"/>
          <w:highlight w:val="cyan"/>
        </w:rPr>
        <w:t>threatens countries</w:t>
      </w:r>
      <w:r w:rsidRPr="00970422">
        <w:rPr>
          <w:rStyle w:val="StyleUnderline"/>
          <w:highlight w:val="cyan"/>
        </w:rPr>
        <w:t xml:space="preserve"> that aren’t democratic</w:t>
      </w:r>
      <w:r w:rsidRPr="00970422">
        <w:rPr>
          <w:rStyle w:val="StyleUnderline"/>
        </w:rPr>
        <w:t xml:space="preserve">, that aren’t liberal already. </w:t>
      </w:r>
      <w:r w:rsidRPr="00970422">
        <w:rPr>
          <w:rStyle w:val="StyleUnderline"/>
          <w:highlight w:val="cyan"/>
        </w:rPr>
        <w:t>They</w:t>
      </w:r>
      <w:r w:rsidRPr="00970422">
        <w:rPr>
          <w:rStyle w:val="StyleUnderline"/>
        </w:rPr>
        <w:t xml:space="preserve"> of course </w:t>
      </w:r>
      <w:r w:rsidRPr="00970422">
        <w:rPr>
          <w:rStyle w:val="Emphasis"/>
          <w:highlight w:val="cyan"/>
        </w:rPr>
        <w:t>stand together</w:t>
      </w:r>
      <w:r w:rsidRPr="00970422">
        <w:rPr>
          <w:rStyle w:val="StyleUnderline"/>
          <w:highlight w:val="cyan"/>
        </w:rPr>
        <w:t xml:space="preserve"> to </w:t>
      </w:r>
      <w:r w:rsidRPr="00970422">
        <w:rPr>
          <w:rStyle w:val="StyleUnderline"/>
        </w:rPr>
        <w:t xml:space="preserve">try and </w:t>
      </w:r>
      <w:r w:rsidRPr="00970422">
        <w:rPr>
          <w:rStyle w:val="StyleUnderline"/>
          <w:highlight w:val="cyan"/>
        </w:rPr>
        <w:t>slow us down,</w:t>
      </w:r>
      <w:r w:rsidRPr="00970422">
        <w:rPr>
          <w:rStyle w:val="StyleUnderline"/>
        </w:rPr>
        <w:t xml:space="preserve"> stop us, </w:t>
      </w:r>
      <w:r w:rsidRPr="00970422">
        <w:rPr>
          <w:rStyle w:val="StyleUnderline"/>
          <w:highlight w:val="cyan"/>
        </w:rPr>
        <w:t>fold our efforts</w:t>
      </w:r>
      <w:r w:rsidRPr="00970422">
        <w:rPr>
          <w:rStyle w:val="StyleUnderline"/>
        </w:rPr>
        <w:t xml:space="preserve"> in various ways. Most importantly, this strategy assumed that we </w:t>
      </w:r>
      <w:r w:rsidRPr="00970422">
        <w:rPr>
          <w:rStyle w:val="Emphasis"/>
        </w:rPr>
        <w:t>knew</w:t>
      </w:r>
      <w:r w:rsidRPr="00970422">
        <w:rPr>
          <w:rStyle w:val="StyleUnderline"/>
        </w:rPr>
        <w:t xml:space="preserve"> how to create </w:t>
      </w:r>
      <w:r w:rsidRPr="00970422">
        <w:rPr>
          <w:rStyle w:val="Emphasis"/>
        </w:rPr>
        <w:t>stable</w:t>
      </w:r>
      <w:r w:rsidRPr="00970422">
        <w:rPr>
          <w:rStyle w:val="StyleUnderline"/>
        </w:rPr>
        <w:t xml:space="preserve"> and </w:t>
      </w:r>
      <w:r w:rsidRPr="00970422">
        <w:rPr>
          <w:rStyle w:val="Emphasis"/>
        </w:rPr>
        <w:t>effective democracies</w:t>
      </w:r>
      <w:r w:rsidRPr="00970422">
        <w:rPr>
          <w:rStyle w:val="StyleUnderline"/>
        </w:rPr>
        <w:t xml:space="preserve"> in the wake of regime change.</w:t>
      </w:r>
    </w:p>
    <w:p w14:paraId="43DC9CC8" w14:textId="77777777" w:rsidR="00633388" w:rsidRPr="00970422" w:rsidRDefault="00633388" w:rsidP="00633388">
      <w:pPr>
        <w:rPr>
          <w:sz w:val="16"/>
        </w:rPr>
      </w:pPr>
      <w:r w:rsidRPr="00970422">
        <w:rPr>
          <w:rStyle w:val="StyleUnderline"/>
          <w:highlight w:val="cyan"/>
        </w:rPr>
        <w:t>When we</w:t>
      </w:r>
      <w:r w:rsidRPr="00970422">
        <w:rPr>
          <w:rStyle w:val="StyleUnderline"/>
        </w:rPr>
        <w:t xml:space="preserve"> succeeded in </w:t>
      </w:r>
      <w:r w:rsidRPr="00970422">
        <w:rPr>
          <w:rStyle w:val="StyleUnderline"/>
          <w:highlight w:val="cyan"/>
        </w:rPr>
        <w:t>toppling a dictator, instead of creating a</w:t>
      </w:r>
      <w:r w:rsidRPr="00970422">
        <w:rPr>
          <w:rStyle w:val="StyleUnderline"/>
        </w:rPr>
        <w:t xml:space="preserve"> </w:t>
      </w:r>
      <w:r w:rsidRPr="00970422">
        <w:rPr>
          <w:rStyle w:val="Emphasis"/>
        </w:rPr>
        <w:t xml:space="preserve">flourishing </w:t>
      </w:r>
      <w:r w:rsidRPr="00970422">
        <w:rPr>
          <w:rStyle w:val="Emphasis"/>
          <w:highlight w:val="cyan"/>
        </w:rPr>
        <w:t>democracy</w:t>
      </w:r>
      <w:r w:rsidRPr="00970422">
        <w:rPr>
          <w:rStyle w:val="StyleUnderline"/>
        </w:rPr>
        <w:t xml:space="preserve">, </w:t>
      </w:r>
      <w:r w:rsidRPr="00970422">
        <w:rPr>
          <w:rStyle w:val="StyleUnderline"/>
          <w:highlight w:val="cyan"/>
        </w:rPr>
        <w:t xml:space="preserve">we ended up with </w:t>
      </w:r>
      <w:r w:rsidRPr="00970422">
        <w:rPr>
          <w:rStyle w:val="Emphasis"/>
          <w:highlight w:val="cyan"/>
        </w:rPr>
        <w:t>failed states</w:t>
      </w:r>
      <w:r w:rsidRPr="00970422">
        <w:rPr>
          <w:rStyle w:val="StyleUnderline"/>
          <w:highlight w:val="cyan"/>
        </w:rPr>
        <w:t xml:space="preserve"> and costly </w:t>
      </w:r>
      <w:r w:rsidRPr="00970422">
        <w:rPr>
          <w:rStyle w:val="Emphasis"/>
          <w:highlight w:val="cyan"/>
        </w:rPr>
        <w:t>military</w:t>
      </w:r>
      <w:r w:rsidRPr="00970422">
        <w:rPr>
          <w:rStyle w:val="Emphasis"/>
        </w:rPr>
        <w:t xml:space="preserve"> </w:t>
      </w:r>
      <w:r w:rsidRPr="00970422">
        <w:rPr>
          <w:rStyle w:val="Emphasis"/>
          <w:highlight w:val="cyan"/>
        </w:rPr>
        <w:t>occupations</w:t>
      </w:r>
      <w:r w:rsidRPr="00970422">
        <w:rPr>
          <w:rStyle w:val="StyleUnderline"/>
        </w:rPr>
        <w:t xml:space="preserve">. We should have known better. </w:t>
      </w:r>
      <w:r w:rsidRPr="00970422">
        <w:rPr>
          <w:rStyle w:val="StyleUnderline"/>
          <w:highlight w:val="cyan"/>
        </w:rPr>
        <w:t>Creating a</w:t>
      </w:r>
      <w:r w:rsidRPr="00970422">
        <w:rPr>
          <w:rStyle w:val="StyleUnderline"/>
        </w:rPr>
        <w:t xml:space="preserve"> workable democracy is a </w:t>
      </w:r>
      <w:r w:rsidRPr="00970422">
        <w:rPr>
          <w:rStyle w:val="Emphasis"/>
        </w:rPr>
        <w:t>very difficult</w:t>
      </w:r>
      <w:r w:rsidRPr="00970422">
        <w:rPr>
          <w:rStyle w:val="StyleUnderline"/>
        </w:rPr>
        <w:t xml:space="preserve"> thing to do, particularly in a poor, </w:t>
      </w:r>
      <w:r w:rsidRPr="00970422">
        <w:rPr>
          <w:rStyle w:val="Emphasis"/>
          <w:highlight w:val="cyan"/>
        </w:rPr>
        <w:t>deeply divided society</w:t>
      </w:r>
      <w:r w:rsidRPr="00970422">
        <w:rPr>
          <w:rStyle w:val="StyleUnderline"/>
        </w:rPr>
        <w:t xml:space="preserve"> with no democratic traditions</w:t>
      </w:r>
      <w:r w:rsidRPr="00970422">
        <w:rPr>
          <w:sz w:val="16"/>
        </w:rPr>
        <w:t>. The belief that we could do this in places like Iraq or Libya, Afghanistan or Somalia or Yemen, I think, was just delusional back then.</w:t>
      </w:r>
    </w:p>
    <w:p w14:paraId="75AB6D15" w14:textId="77777777" w:rsidR="00633388" w:rsidRPr="00970422" w:rsidRDefault="00633388" w:rsidP="00633388"/>
    <w:p w14:paraId="272275E2" w14:textId="4BACD159" w:rsidR="0021085D" w:rsidRPr="00970422" w:rsidRDefault="0021085D" w:rsidP="0021085D">
      <w:pPr>
        <w:pStyle w:val="Heading3"/>
        <w:rPr>
          <w:rFonts w:cs="Arial"/>
        </w:rPr>
      </w:pPr>
      <w:r w:rsidRPr="00970422">
        <w:rPr>
          <w:rFonts w:cs="Arial"/>
        </w:rPr>
        <w:lastRenderedPageBreak/>
        <w:t xml:space="preserve">Data Indict---1NC </w:t>
      </w:r>
    </w:p>
    <w:p w14:paraId="110D37A6" w14:textId="52DA18D6" w:rsidR="0021085D" w:rsidRPr="00970422" w:rsidRDefault="0021085D" w:rsidP="0021085D">
      <w:pPr>
        <w:pStyle w:val="Heading4"/>
        <w:rPr>
          <w:rFonts w:cs="Arial"/>
        </w:rPr>
      </w:pPr>
      <w:r w:rsidRPr="00970422">
        <w:rPr>
          <w:rFonts w:cs="Arial"/>
          <w:u w:val="single"/>
        </w:rPr>
        <w:t>Reject</w:t>
      </w:r>
      <w:r w:rsidRPr="00970422">
        <w:rPr>
          <w:rFonts w:cs="Arial"/>
        </w:rPr>
        <w:t xml:space="preserve"> their </w:t>
      </w:r>
      <w:r w:rsidRPr="00970422">
        <w:rPr>
          <w:rFonts w:cs="Arial"/>
          <w:u w:val="single"/>
        </w:rPr>
        <w:t>pro-heg</w:t>
      </w:r>
      <w:r w:rsidRPr="00970422">
        <w:rPr>
          <w:rFonts w:cs="Arial"/>
        </w:rPr>
        <w:t xml:space="preserve"> forecasts. There’s no “</w:t>
      </w:r>
      <w:r w:rsidRPr="00970422">
        <w:rPr>
          <w:rFonts w:cs="Arial"/>
          <w:u w:val="single"/>
        </w:rPr>
        <w:t>expertise</w:t>
      </w:r>
      <w:r w:rsidRPr="00970422">
        <w:rPr>
          <w:rFonts w:cs="Arial"/>
        </w:rPr>
        <w:t>” in strategic studies.</w:t>
      </w:r>
    </w:p>
    <w:p w14:paraId="431C9201" w14:textId="709E6468" w:rsidR="0021085D" w:rsidRPr="00970422" w:rsidRDefault="0021085D" w:rsidP="0021085D">
      <w:r w:rsidRPr="00970422">
        <w:t xml:space="preserve">Stephen </w:t>
      </w:r>
      <w:r w:rsidRPr="00970422">
        <w:rPr>
          <w:rStyle w:val="Style13ptBold"/>
        </w:rPr>
        <w:t>Walt 18</w:t>
      </w:r>
      <w:r w:rsidRPr="00970422">
        <w:t xml:space="preserve">. Robert and Renée Belfer Professor of International Affairs at HKS. This conversation with Professor Walt discusses his latest book, The Hell of Good Intentions: America’s Foreign Policy Elite and the Decline of U.S. Primacy (October 2018). Wiener Conference Calls recognize Malcolm Wiener’s role in proposing and supporting this series as well as the Wiener Center for Social Policy at Harvard Kennedy School. https://soundcloud.com/harvardkennedyschool/americas-foreign-policy-elite-and-the-decline-of-us-primacy-with-stephen-walt, transcript available at https://www.hks.harvard.edu/wiener-conference-calls/stephen-walt </w:t>
      </w:r>
    </w:p>
    <w:p w14:paraId="3A19FAC5" w14:textId="77777777" w:rsidR="0021085D" w:rsidRPr="00970422" w:rsidRDefault="0021085D" w:rsidP="0021085D">
      <w:pPr>
        <w:rPr>
          <w:sz w:val="16"/>
        </w:rPr>
      </w:pPr>
      <w:r w:rsidRPr="00970422">
        <w:rPr>
          <w:sz w:val="16"/>
        </w:rPr>
        <w:t>One final point, globalization. The opening of markets to trade and investment around the world had real benefits for some people. Certainly for millions of people in Asia, lower and middle classes back there, but not for the lower and middle classes in the United States and in Western Europe. It’s good for the global 1 percent but not for lower and middle classes here in the United States. That’s also been part of the backlash we’ve seen in the last few years.</w:t>
      </w:r>
    </w:p>
    <w:p w14:paraId="11B61935" w14:textId="77777777" w:rsidR="0021085D" w:rsidRPr="00970422" w:rsidRDefault="0021085D" w:rsidP="0021085D">
      <w:pPr>
        <w:rPr>
          <w:sz w:val="16"/>
        </w:rPr>
      </w:pPr>
      <w:r w:rsidRPr="00970422">
        <w:rPr>
          <w:sz w:val="16"/>
        </w:rPr>
        <w:t xml:space="preserve">The bottom line here is that liberal hegemony was a failure. Now again the question is, well, why did we do this? Well, one reason was because of this remarkable position of power we found ourselves in at the end of the Cold War, which made this seem possible. It led to a certain amount of hubris, but of course when you think about it, we were already in such good shape. An ambitious strategy of trying to reshape the world wasn’t really necessary either. Now we were already in pretty good shape. </w:t>
      </w:r>
      <w:r w:rsidRPr="00970422">
        <w:rPr>
          <w:rStyle w:val="StyleUnderline"/>
        </w:rPr>
        <w:t xml:space="preserve">I think </w:t>
      </w:r>
      <w:r w:rsidRPr="00970422">
        <w:rPr>
          <w:rStyle w:val="StyleUnderline"/>
          <w:highlight w:val="cyan"/>
        </w:rPr>
        <w:t>we did it because</w:t>
      </w:r>
      <w:r w:rsidRPr="00970422">
        <w:rPr>
          <w:rStyle w:val="StyleUnderline"/>
        </w:rPr>
        <w:t xml:space="preserve"> there was </w:t>
      </w:r>
      <w:r w:rsidRPr="00970422">
        <w:rPr>
          <w:rStyle w:val="StyleUnderline"/>
          <w:highlight w:val="cyan"/>
        </w:rPr>
        <w:t xml:space="preserve">a </w:t>
      </w:r>
      <w:r w:rsidRPr="00970422">
        <w:rPr>
          <w:rStyle w:val="Emphasis"/>
          <w:highlight w:val="cyan"/>
        </w:rPr>
        <w:t>very powerful</w:t>
      </w:r>
      <w:r w:rsidRPr="00970422">
        <w:rPr>
          <w:rStyle w:val="StyleUnderline"/>
        </w:rPr>
        <w:t xml:space="preserve"> bipartisan </w:t>
      </w:r>
      <w:r w:rsidRPr="00970422">
        <w:rPr>
          <w:rStyle w:val="Emphasis"/>
          <w:highlight w:val="cyan"/>
        </w:rPr>
        <w:t>consensus</w:t>
      </w:r>
      <w:r w:rsidRPr="00970422">
        <w:rPr>
          <w:rStyle w:val="StyleUnderline"/>
        </w:rPr>
        <w:t xml:space="preserve">, in favor of it </w:t>
      </w:r>
      <w:r w:rsidRPr="00970422">
        <w:rPr>
          <w:rStyle w:val="StyleUnderline"/>
          <w:highlight w:val="cyan"/>
        </w:rPr>
        <w:t xml:space="preserve">within the </w:t>
      </w:r>
      <w:r w:rsidRPr="00970422">
        <w:rPr>
          <w:rStyle w:val="Emphasis"/>
          <w:highlight w:val="cyan"/>
        </w:rPr>
        <w:t>foreign policy elite</w:t>
      </w:r>
      <w:r w:rsidRPr="00970422">
        <w:rPr>
          <w:rStyle w:val="StyleUnderline"/>
        </w:rPr>
        <w:t xml:space="preserve">. That’s really the heart of the book. This is a consensus </w:t>
      </w:r>
      <w:r w:rsidRPr="00970422">
        <w:rPr>
          <w:rStyle w:val="Emphasis"/>
          <w:highlight w:val="cyan"/>
        </w:rPr>
        <w:t>not shared</w:t>
      </w:r>
      <w:r w:rsidRPr="00970422">
        <w:rPr>
          <w:rStyle w:val="StyleUnderline"/>
          <w:highlight w:val="cyan"/>
        </w:rPr>
        <w:t xml:space="preserve"> by the </w:t>
      </w:r>
      <w:r w:rsidRPr="00970422">
        <w:rPr>
          <w:rStyle w:val="Emphasis"/>
        </w:rPr>
        <w:t xml:space="preserve">general </w:t>
      </w:r>
      <w:r w:rsidRPr="00970422">
        <w:rPr>
          <w:rStyle w:val="Emphasis"/>
          <w:highlight w:val="cyan"/>
        </w:rPr>
        <w:t>public</w:t>
      </w:r>
      <w:r w:rsidRPr="00970422">
        <w:rPr>
          <w:rStyle w:val="StyleUnderline"/>
        </w:rPr>
        <w:t xml:space="preserve">. By the foreign policy elite, I mean those people who </w:t>
      </w:r>
      <w:r w:rsidRPr="00970422">
        <w:rPr>
          <w:rStyle w:val="Emphasis"/>
        </w:rPr>
        <w:t>actively work</w:t>
      </w:r>
      <w:r w:rsidRPr="00970422">
        <w:rPr>
          <w:rStyle w:val="StyleUnderline"/>
        </w:rPr>
        <w:t xml:space="preserve"> on </w:t>
      </w:r>
      <w:r w:rsidRPr="00970422">
        <w:rPr>
          <w:rStyle w:val="Emphasis"/>
        </w:rPr>
        <w:t>foreign affairs</w:t>
      </w:r>
      <w:r w:rsidRPr="00970422">
        <w:rPr>
          <w:rStyle w:val="StyleUnderline"/>
        </w:rPr>
        <w:t xml:space="preserve"> all the time.</w:t>
      </w:r>
      <w:r w:rsidRPr="00970422">
        <w:rPr>
          <w:sz w:val="16"/>
        </w:rPr>
        <w:t xml:space="preserve"> It’s what Ben Rhodes, Obama’s deputy national security advisor called </w:t>
      </w:r>
      <w:r w:rsidRPr="00970422">
        <w:rPr>
          <w:rStyle w:val="Emphasis"/>
          <w:highlight w:val="cyan"/>
        </w:rPr>
        <w:t>the blob.</w:t>
      </w:r>
      <w:r w:rsidRPr="00970422">
        <w:rPr>
          <w:sz w:val="16"/>
        </w:rPr>
        <w:t xml:space="preserve"> </w:t>
      </w:r>
      <w:r w:rsidRPr="00970422">
        <w:rPr>
          <w:rStyle w:val="StyleUnderline"/>
        </w:rPr>
        <w:t xml:space="preserve">We’re talking about </w:t>
      </w:r>
      <w:r w:rsidRPr="00970422">
        <w:rPr>
          <w:rStyle w:val="StyleUnderline"/>
          <w:highlight w:val="cyan"/>
        </w:rPr>
        <w:t xml:space="preserve">the </w:t>
      </w:r>
      <w:r w:rsidRPr="00970422">
        <w:rPr>
          <w:rStyle w:val="Emphasis"/>
          <w:highlight w:val="cyan"/>
        </w:rPr>
        <w:t>formal institutions</w:t>
      </w:r>
      <w:r w:rsidRPr="00970422">
        <w:rPr>
          <w:rStyle w:val="StyleUnderline"/>
          <w:highlight w:val="cyan"/>
        </w:rPr>
        <w:t xml:space="preserve"> of government, the </w:t>
      </w:r>
      <w:r w:rsidRPr="00970422">
        <w:rPr>
          <w:rStyle w:val="Emphasis"/>
          <w:highlight w:val="cyan"/>
        </w:rPr>
        <w:t>president</w:t>
      </w:r>
      <w:r w:rsidRPr="00970422">
        <w:rPr>
          <w:rStyle w:val="StyleUnderline"/>
          <w:highlight w:val="cyan"/>
        </w:rPr>
        <w:t xml:space="preserve">, </w:t>
      </w:r>
      <w:r w:rsidRPr="00970422">
        <w:rPr>
          <w:rStyle w:val="Emphasis"/>
          <w:highlight w:val="cyan"/>
        </w:rPr>
        <w:t>NSC</w:t>
      </w:r>
      <w:r w:rsidRPr="00970422">
        <w:rPr>
          <w:rStyle w:val="StyleUnderline"/>
          <w:highlight w:val="cyan"/>
        </w:rPr>
        <w:t xml:space="preserve">, </w:t>
      </w:r>
      <w:r w:rsidRPr="00970422">
        <w:rPr>
          <w:rStyle w:val="Emphasis"/>
          <w:highlight w:val="cyan"/>
        </w:rPr>
        <w:t>D</w:t>
      </w:r>
      <w:r w:rsidRPr="00970422">
        <w:rPr>
          <w:rStyle w:val="StyleUnderline"/>
        </w:rPr>
        <w:t xml:space="preserve">epartments </w:t>
      </w:r>
      <w:r w:rsidRPr="00970422">
        <w:rPr>
          <w:rStyle w:val="Emphasis"/>
          <w:highlight w:val="cyan"/>
        </w:rPr>
        <w:t>o</w:t>
      </w:r>
      <w:r w:rsidRPr="00970422">
        <w:rPr>
          <w:rStyle w:val="StyleUnderline"/>
        </w:rPr>
        <w:t xml:space="preserve">f State and </w:t>
      </w:r>
      <w:r w:rsidRPr="00970422">
        <w:rPr>
          <w:rStyle w:val="Emphasis"/>
          <w:highlight w:val="cyan"/>
        </w:rPr>
        <w:t>D</w:t>
      </w:r>
      <w:r w:rsidRPr="00970422">
        <w:rPr>
          <w:rStyle w:val="StyleUnderline"/>
        </w:rPr>
        <w:t xml:space="preserve">efense, Intelligence Services, and organizations like the Council on Foreign Relations, that lots of people </w:t>
      </w:r>
      <w:r w:rsidRPr="00970422">
        <w:rPr>
          <w:rStyle w:val="Emphasis"/>
        </w:rPr>
        <w:t>belong</w:t>
      </w:r>
      <w:r w:rsidRPr="00970422">
        <w:rPr>
          <w:rStyle w:val="StyleUnderline"/>
        </w:rPr>
        <w:t xml:space="preserve"> to and </w:t>
      </w:r>
      <w:r w:rsidRPr="00970422">
        <w:rPr>
          <w:rStyle w:val="Emphasis"/>
        </w:rPr>
        <w:t>participate</w:t>
      </w:r>
      <w:r w:rsidRPr="00970422">
        <w:rPr>
          <w:rStyle w:val="StyleUnderline"/>
        </w:rPr>
        <w:t xml:space="preserve"> in foreign affairs</w:t>
      </w:r>
      <w:r w:rsidRPr="00970422">
        <w:rPr>
          <w:sz w:val="16"/>
        </w:rPr>
        <w:t>. Think tanks like the Brookings Institution, the Carnegie Endowment, many, many others. Various special interest groups and lobbies that try to advance some foreign policy cause, whether it’s arms control or human rights or whatever. There’re dozens of those in Washington. People in the media who write on a regular basis on foreign affairs. I would put them in the foreign policy elite as well. Of course people like me who writes books and articles that shape opinion or at least try to, who sometimes serve in government and who train the people who go into these key positions.</w:t>
      </w:r>
    </w:p>
    <w:p w14:paraId="11F1BE3A" w14:textId="77777777" w:rsidR="0021085D" w:rsidRPr="00970422" w:rsidRDefault="0021085D" w:rsidP="0021085D">
      <w:pPr>
        <w:rPr>
          <w:rStyle w:val="StyleUnderline"/>
        </w:rPr>
      </w:pPr>
      <w:r w:rsidRPr="00970422">
        <w:rPr>
          <w:sz w:val="16"/>
        </w:rPr>
        <w:t xml:space="preserve">I just want to make two points about these elite. </w:t>
      </w:r>
      <w:r w:rsidRPr="00970422">
        <w:rPr>
          <w:rStyle w:val="Emphasis"/>
          <w:highlight w:val="cyan"/>
        </w:rPr>
        <w:t>First</w:t>
      </w:r>
      <w:r w:rsidRPr="00970422">
        <w:rPr>
          <w:rStyle w:val="StyleUnderline"/>
        </w:rPr>
        <w:t xml:space="preserve"> point, </w:t>
      </w:r>
      <w:r w:rsidRPr="00970422">
        <w:rPr>
          <w:rStyle w:val="StyleUnderline"/>
          <w:highlight w:val="cyan"/>
        </w:rPr>
        <w:t>there are no</w:t>
      </w:r>
      <w:r w:rsidRPr="00970422">
        <w:rPr>
          <w:rStyle w:val="Emphasis"/>
        </w:rPr>
        <w:t xml:space="preserve"> formal </w:t>
      </w:r>
      <w:r w:rsidRPr="00970422">
        <w:rPr>
          <w:rStyle w:val="Emphasis"/>
          <w:highlight w:val="cyan"/>
        </w:rPr>
        <w:t>membership requirements</w:t>
      </w:r>
      <w:r w:rsidRPr="00970422">
        <w:rPr>
          <w:rStyle w:val="StyleUnderline"/>
        </w:rPr>
        <w:t xml:space="preserve">, no </w:t>
      </w:r>
      <w:r w:rsidRPr="00970422">
        <w:rPr>
          <w:rStyle w:val="Emphasis"/>
        </w:rPr>
        <w:t xml:space="preserve">required </w:t>
      </w:r>
      <w:r w:rsidRPr="00970422">
        <w:rPr>
          <w:rStyle w:val="Emphasis"/>
          <w:highlight w:val="cyan"/>
        </w:rPr>
        <w:t>degree</w:t>
      </w:r>
      <w:r w:rsidRPr="00970422">
        <w:rPr>
          <w:rStyle w:val="StyleUnderline"/>
        </w:rPr>
        <w:t xml:space="preserve">, no </w:t>
      </w:r>
      <w:r w:rsidRPr="00970422">
        <w:rPr>
          <w:rStyle w:val="Emphasis"/>
        </w:rPr>
        <w:t xml:space="preserve">bar </w:t>
      </w:r>
      <w:r w:rsidRPr="00970422">
        <w:rPr>
          <w:rStyle w:val="Emphasis"/>
          <w:highlight w:val="cyan"/>
        </w:rPr>
        <w:t>exam</w:t>
      </w:r>
      <w:r w:rsidRPr="00970422">
        <w:rPr>
          <w:rStyle w:val="StyleUnderline"/>
        </w:rPr>
        <w:t xml:space="preserve"> you have to pass. You need a license to sell real estate in the United States, but </w:t>
      </w:r>
      <w:r w:rsidRPr="00970422">
        <w:rPr>
          <w:rStyle w:val="StyleUnderline"/>
          <w:highlight w:val="cyan"/>
        </w:rPr>
        <w:t xml:space="preserve">you </w:t>
      </w:r>
      <w:r w:rsidRPr="00970422">
        <w:rPr>
          <w:rStyle w:val="Emphasis"/>
          <w:highlight w:val="cyan"/>
        </w:rPr>
        <w:t>don’t</w:t>
      </w:r>
      <w:r w:rsidRPr="00970422">
        <w:rPr>
          <w:rStyle w:val="StyleUnderline"/>
        </w:rPr>
        <w:t xml:space="preserve"> need </w:t>
      </w:r>
      <w:r w:rsidRPr="00970422">
        <w:rPr>
          <w:rStyle w:val="StyleUnderline"/>
          <w:highlight w:val="cyan"/>
        </w:rPr>
        <w:t xml:space="preserve">a license to </w:t>
      </w:r>
      <w:r w:rsidRPr="00970422">
        <w:rPr>
          <w:rStyle w:val="Emphasis"/>
          <w:highlight w:val="cyan"/>
        </w:rPr>
        <w:t>practice foreign policy</w:t>
      </w:r>
      <w:r w:rsidRPr="00970422">
        <w:rPr>
          <w:rStyle w:val="StyleUnderline"/>
        </w:rPr>
        <w:t xml:space="preserve">. All it takes is </w:t>
      </w:r>
      <w:r w:rsidRPr="00970422">
        <w:rPr>
          <w:rStyle w:val="Emphasis"/>
          <w:highlight w:val="cyan"/>
        </w:rPr>
        <w:t>convincing</w:t>
      </w:r>
      <w:r w:rsidRPr="00970422">
        <w:rPr>
          <w:rStyle w:val="StyleUnderline"/>
          <w:highlight w:val="cyan"/>
        </w:rPr>
        <w:t xml:space="preserve"> enough </w:t>
      </w:r>
      <w:r w:rsidRPr="00970422">
        <w:rPr>
          <w:rStyle w:val="StyleUnderline"/>
        </w:rPr>
        <w:t xml:space="preserve">other </w:t>
      </w:r>
      <w:r w:rsidRPr="00970422">
        <w:rPr>
          <w:rStyle w:val="StyleUnderline"/>
          <w:highlight w:val="cyan"/>
        </w:rPr>
        <w:t>people</w:t>
      </w:r>
      <w:r w:rsidRPr="00970422">
        <w:rPr>
          <w:rStyle w:val="StyleUnderline"/>
        </w:rPr>
        <w:t xml:space="preserve"> who are already in the elites </w:t>
      </w:r>
      <w:r w:rsidRPr="00970422">
        <w:rPr>
          <w:rStyle w:val="StyleUnderline"/>
          <w:highlight w:val="cyan"/>
        </w:rPr>
        <w:t xml:space="preserve">that you’re </w:t>
      </w:r>
      <w:r w:rsidRPr="00970422">
        <w:rPr>
          <w:rStyle w:val="Emphasis"/>
          <w:highlight w:val="cyan"/>
        </w:rPr>
        <w:t>smart</w:t>
      </w:r>
      <w:r w:rsidRPr="00970422">
        <w:rPr>
          <w:rStyle w:val="StyleUnderline"/>
        </w:rPr>
        <w:t xml:space="preserve">, </w:t>
      </w:r>
      <w:r w:rsidRPr="00970422">
        <w:rPr>
          <w:rStyle w:val="Emphasis"/>
        </w:rPr>
        <w:t>knowledgeable</w:t>
      </w:r>
      <w:r w:rsidRPr="00970422">
        <w:rPr>
          <w:rStyle w:val="StyleUnderline"/>
        </w:rPr>
        <w:t>, energetic,</w:t>
      </w:r>
      <w:r w:rsidRPr="00970422">
        <w:rPr>
          <w:sz w:val="16"/>
        </w:rPr>
        <w:t xml:space="preserve"> loyal, and useful. Second, it is a community and especially at the higher levels. As you rise up within it, the leading members know each other pretty well. They often belong to overlapping organizations. They’ve all served together in various capacities, and because it’s a community, professional success depends on your networks and especially on your reputation. Right, that’s really all important. When reputation is all important, then staying within the acceptable consensus is really critical. You don’t want to ever be seen as unsound, or holding a set of views that are outside the mainstream consensus. </w:t>
      </w:r>
      <w:r w:rsidRPr="00970422">
        <w:rPr>
          <w:rStyle w:val="StyleUnderline"/>
          <w:highlight w:val="cyan"/>
        </w:rPr>
        <w:t xml:space="preserve">The </w:t>
      </w:r>
      <w:r w:rsidRPr="00970422">
        <w:rPr>
          <w:rStyle w:val="Emphasis"/>
          <w:highlight w:val="cyan"/>
        </w:rPr>
        <w:t>most important part</w:t>
      </w:r>
      <w:r w:rsidRPr="00970422">
        <w:rPr>
          <w:rStyle w:val="Emphasis"/>
        </w:rPr>
        <w:t xml:space="preserve"> </w:t>
      </w:r>
      <w:r w:rsidRPr="00970422">
        <w:rPr>
          <w:rStyle w:val="StyleUnderline"/>
        </w:rPr>
        <w:t xml:space="preserve">of that consensus </w:t>
      </w:r>
      <w:r w:rsidRPr="00970422">
        <w:rPr>
          <w:rStyle w:val="StyleUnderline"/>
          <w:highlight w:val="cyan"/>
        </w:rPr>
        <w:t xml:space="preserve">is the idea that the </w:t>
      </w:r>
      <w:r w:rsidRPr="00970422">
        <w:rPr>
          <w:rStyle w:val="Emphasis"/>
          <w:highlight w:val="cyan"/>
        </w:rPr>
        <w:t>U</w:t>
      </w:r>
      <w:r w:rsidRPr="00970422">
        <w:rPr>
          <w:rStyle w:val="StyleUnderline"/>
        </w:rPr>
        <w:t xml:space="preserve">nited </w:t>
      </w:r>
      <w:r w:rsidRPr="00970422">
        <w:rPr>
          <w:rStyle w:val="Emphasis"/>
          <w:highlight w:val="cyan"/>
        </w:rPr>
        <w:t>S</w:t>
      </w:r>
      <w:r w:rsidRPr="00970422">
        <w:rPr>
          <w:rStyle w:val="StyleUnderline"/>
        </w:rPr>
        <w:t xml:space="preserve">tates </w:t>
      </w:r>
      <w:r w:rsidRPr="00970422">
        <w:rPr>
          <w:rStyle w:val="StyleUnderline"/>
          <w:highlight w:val="cyan"/>
        </w:rPr>
        <w:t xml:space="preserve">will </w:t>
      </w:r>
      <w:r w:rsidRPr="00970422">
        <w:rPr>
          <w:rStyle w:val="Emphasis"/>
          <w:highlight w:val="cyan"/>
        </w:rPr>
        <w:t>exercise leadership</w:t>
      </w:r>
      <w:r w:rsidRPr="00970422">
        <w:rPr>
          <w:rStyle w:val="StyleUnderline"/>
          <w:highlight w:val="cyan"/>
        </w:rPr>
        <w:t xml:space="preserve"> on</w:t>
      </w:r>
      <w:r w:rsidRPr="00970422">
        <w:rPr>
          <w:rStyle w:val="StyleUnderline"/>
        </w:rPr>
        <w:t xml:space="preserve"> virtually </w:t>
      </w:r>
      <w:r w:rsidRPr="00970422">
        <w:rPr>
          <w:rStyle w:val="Emphasis"/>
          <w:highlight w:val="cyan"/>
        </w:rPr>
        <w:t>every issue</w:t>
      </w:r>
      <w:r w:rsidRPr="00970422">
        <w:rPr>
          <w:rStyle w:val="StyleUnderline"/>
        </w:rPr>
        <w:t xml:space="preserve"> of world politics, and </w:t>
      </w:r>
      <w:r w:rsidRPr="00970422">
        <w:rPr>
          <w:rStyle w:val="StyleUnderline"/>
          <w:highlight w:val="cyan"/>
        </w:rPr>
        <w:t xml:space="preserve">has the </w:t>
      </w:r>
      <w:r w:rsidRPr="00970422">
        <w:rPr>
          <w:rStyle w:val="Emphasis"/>
          <w:highlight w:val="cyan"/>
        </w:rPr>
        <w:t>right to interfere</w:t>
      </w:r>
      <w:r w:rsidRPr="00970422">
        <w:rPr>
          <w:rStyle w:val="StyleUnderline"/>
          <w:highlight w:val="cyan"/>
        </w:rPr>
        <w:t xml:space="preserve"> with any government we </w:t>
      </w:r>
      <w:r w:rsidRPr="00970422">
        <w:rPr>
          <w:rStyle w:val="Emphasis"/>
          <w:highlight w:val="cyan"/>
        </w:rPr>
        <w:t>happen to dislike</w:t>
      </w:r>
      <w:r w:rsidRPr="00970422">
        <w:rPr>
          <w:rStyle w:val="StyleUnderline"/>
        </w:rPr>
        <w:t xml:space="preserve"> if we think we can get away with it. </w:t>
      </w:r>
      <w:r w:rsidRPr="00970422">
        <w:rPr>
          <w:rStyle w:val="StyleUnderline"/>
          <w:highlight w:val="cyan"/>
        </w:rPr>
        <w:t xml:space="preserve">That </w:t>
      </w:r>
      <w:r w:rsidRPr="00970422">
        <w:rPr>
          <w:rStyle w:val="Emphasis"/>
          <w:highlight w:val="cyan"/>
        </w:rPr>
        <w:t>spreading</w:t>
      </w:r>
      <w:r w:rsidRPr="00970422">
        <w:rPr>
          <w:rStyle w:val="StyleUnderline"/>
          <w:highlight w:val="cyan"/>
        </w:rPr>
        <w:t xml:space="preserve"> </w:t>
      </w:r>
      <w:r w:rsidRPr="00970422">
        <w:rPr>
          <w:rStyle w:val="StyleUnderline"/>
          <w:highlight w:val="cyan"/>
        </w:rPr>
        <w:lastRenderedPageBreak/>
        <w:t>of</w:t>
      </w:r>
      <w:r w:rsidRPr="00970422">
        <w:rPr>
          <w:rStyle w:val="StyleUnderline"/>
        </w:rPr>
        <w:t xml:space="preserve"> course </w:t>
      </w:r>
      <w:r w:rsidRPr="00970422">
        <w:rPr>
          <w:rStyle w:val="StyleUnderline"/>
          <w:highlight w:val="cyan"/>
        </w:rPr>
        <w:t xml:space="preserve">those </w:t>
      </w:r>
      <w:r w:rsidRPr="00970422">
        <w:rPr>
          <w:rStyle w:val="Emphasis"/>
          <w:highlight w:val="cyan"/>
        </w:rPr>
        <w:t>liberal</w:t>
      </w:r>
      <w:r w:rsidRPr="00970422">
        <w:rPr>
          <w:rStyle w:val="StyleUnderline"/>
          <w:highlight w:val="cyan"/>
        </w:rPr>
        <w:t xml:space="preserve"> values</w:t>
      </w:r>
      <w:r w:rsidRPr="00970422">
        <w:rPr>
          <w:rStyle w:val="StyleUnderline"/>
        </w:rPr>
        <w:t xml:space="preserve">, is good for us and good for the world. </w:t>
      </w:r>
      <w:r w:rsidRPr="00970422">
        <w:rPr>
          <w:rStyle w:val="Emphasis"/>
          <w:highlight w:val="cyan"/>
        </w:rPr>
        <w:t>Questioning</w:t>
      </w:r>
      <w:r w:rsidRPr="00970422">
        <w:rPr>
          <w:rStyle w:val="StyleUnderline"/>
          <w:highlight w:val="cyan"/>
        </w:rPr>
        <w:t xml:space="preserve"> that </w:t>
      </w:r>
      <w:r w:rsidRPr="00970422">
        <w:rPr>
          <w:rStyle w:val="Emphasis"/>
          <w:highlight w:val="cyan"/>
        </w:rPr>
        <w:t>basic view</w:t>
      </w:r>
      <w:r w:rsidRPr="00970422">
        <w:rPr>
          <w:rStyle w:val="StyleUnderline"/>
          <w:highlight w:val="cyan"/>
        </w:rPr>
        <w:t xml:space="preserve"> is not</w:t>
      </w:r>
      <w:r w:rsidRPr="00970422">
        <w:rPr>
          <w:rStyle w:val="StyleUnderline"/>
        </w:rPr>
        <w:t xml:space="preserve"> a </w:t>
      </w:r>
      <w:r w:rsidRPr="00970422">
        <w:rPr>
          <w:rStyle w:val="StyleUnderline"/>
          <w:highlight w:val="cyan"/>
        </w:rPr>
        <w:t>smart</w:t>
      </w:r>
      <w:r w:rsidRPr="00970422">
        <w:rPr>
          <w:rStyle w:val="StyleUnderline"/>
        </w:rPr>
        <w:t xml:space="preserve"> career move if you want to </w:t>
      </w:r>
      <w:r w:rsidRPr="00970422">
        <w:rPr>
          <w:rStyle w:val="Emphasis"/>
        </w:rPr>
        <w:t>rise in Washington</w:t>
      </w:r>
      <w:r w:rsidRPr="00970422">
        <w:rPr>
          <w:rStyle w:val="StyleUnderline"/>
        </w:rPr>
        <w:t>.</w:t>
      </w:r>
    </w:p>
    <w:p w14:paraId="021B84DA" w14:textId="77777777" w:rsidR="0021085D" w:rsidRPr="00970422" w:rsidRDefault="0021085D" w:rsidP="0021085D">
      <w:pPr>
        <w:rPr>
          <w:sz w:val="16"/>
        </w:rPr>
      </w:pPr>
      <w:r w:rsidRPr="00970422">
        <w:rPr>
          <w:sz w:val="16"/>
        </w:rPr>
        <w:t>Now, I don’t want to suggest that this is a complete consensus. There are sometimes disagreements in the blob over specific issues, like the Iran deal or whether to intervene in Syria. In general, voices embracing and supporting liberal hegemony in American leadership have been much louder, far more numerous, than voices saying the United States ought to act with a bit more restraint.</w:t>
      </w:r>
    </w:p>
    <w:p w14:paraId="74C44123" w14:textId="77777777" w:rsidR="0021085D" w:rsidRPr="00970422" w:rsidRDefault="0021085D" w:rsidP="0021085D">
      <w:pPr>
        <w:rPr>
          <w:sz w:val="16"/>
        </w:rPr>
      </w:pPr>
      <w:r w:rsidRPr="00970422">
        <w:rPr>
          <w:sz w:val="16"/>
        </w:rPr>
        <w:t>Now, one final point, why does the elite like this strategy so much? Well, I think partly because they genuinely believe in these principles. That’s the good intentions in the title of my book. It also of course increases their power and status, justifies bigger budgets, gives them plenty to do, even flatters their sense of self-worth.</w:t>
      </w:r>
    </w:p>
    <w:p w14:paraId="2803C06C" w14:textId="77777777" w:rsidR="0021085D" w:rsidRPr="00970422" w:rsidRDefault="0021085D" w:rsidP="0021085D">
      <w:pPr>
        <w:rPr>
          <w:rStyle w:val="StyleUnderline"/>
        </w:rPr>
      </w:pPr>
      <w:r w:rsidRPr="00970422">
        <w:rPr>
          <w:sz w:val="16"/>
        </w:rPr>
        <w:t xml:space="preserve">I say in what is perhaps the snarkiest line in the book, </w:t>
      </w:r>
      <w:r w:rsidRPr="00970422">
        <w:rPr>
          <w:rStyle w:val="StyleUnderline"/>
        </w:rPr>
        <w:t xml:space="preserve">that </w:t>
      </w:r>
      <w:r w:rsidRPr="00970422">
        <w:rPr>
          <w:rStyle w:val="Emphasis"/>
          <w:highlight w:val="cyan"/>
        </w:rPr>
        <w:t>liberal hegemony</w:t>
      </w:r>
      <w:r w:rsidRPr="00970422">
        <w:rPr>
          <w:rStyle w:val="StyleUnderline"/>
          <w:highlight w:val="cyan"/>
        </w:rPr>
        <w:t xml:space="preserve"> has been a </w:t>
      </w:r>
      <w:r w:rsidRPr="00970422">
        <w:rPr>
          <w:rStyle w:val="Emphasis"/>
          <w:highlight w:val="cyan"/>
        </w:rPr>
        <w:t>full-employment policy</w:t>
      </w:r>
      <w:r w:rsidRPr="00970422">
        <w:rPr>
          <w:rStyle w:val="StyleUnderline"/>
          <w:highlight w:val="cyan"/>
        </w:rPr>
        <w:t xml:space="preserve"> for the </w:t>
      </w:r>
      <w:r w:rsidRPr="00970422">
        <w:rPr>
          <w:rStyle w:val="Emphasis"/>
          <w:highlight w:val="cyan"/>
        </w:rPr>
        <w:t>foreign policy elites</w:t>
      </w:r>
      <w:r w:rsidRPr="00970422">
        <w:rPr>
          <w:rStyle w:val="StyleUnderline"/>
        </w:rPr>
        <w:t>. The only problem is that the American people have a somewhat different view. It’s clear from numerous surveys, they reject isolationism, but they also want actually a much more restrained foreign policy.</w:t>
      </w:r>
    </w:p>
    <w:p w14:paraId="5C49AA0A" w14:textId="77777777" w:rsidR="0021085D" w:rsidRPr="00970422" w:rsidRDefault="0021085D" w:rsidP="0021085D"/>
    <w:p w14:paraId="63784453" w14:textId="55A7F302" w:rsidR="003D445B" w:rsidRPr="00970422" w:rsidRDefault="003D445B" w:rsidP="003D445B">
      <w:pPr>
        <w:pStyle w:val="Heading3"/>
        <w:rPr>
          <w:rFonts w:cs="Arial"/>
        </w:rPr>
      </w:pPr>
      <w:r w:rsidRPr="00970422">
        <w:rPr>
          <w:rFonts w:cs="Arial"/>
        </w:rPr>
        <w:lastRenderedPageBreak/>
        <w:t>China War---1NC</w:t>
      </w:r>
    </w:p>
    <w:p w14:paraId="2F5C61CF" w14:textId="77777777" w:rsidR="003D445B" w:rsidRPr="00970422" w:rsidRDefault="003D445B" w:rsidP="003D445B">
      <w:pPr>
        <w:pStyle w:val="Heading4"/>
        <w:rPr>
          <w:rFonts w:cs="Arial"/>
        </w:rPr>
      </w:pPr>
      <w:r w:rsidRPr="00970422">
        <w:rPr>
          <w:rFonts w:cs="Arial"/>
        </w:rPr>
        <w:t xml:space="preserve">Even if U.S. intervention leads to primacy in the </w:t>
      </w:r>
      <w:r w:rsidRPr="00970422">
        <w:rPr>
          <w:rFonts w:cs="Arial"/>
          <w:u w:val="single"/>
        </w:rPr>
        <w:t>short-term</w:t>
      </w:r>
      <w:r w:rsidRPr="00970422">
        <w:rPr>
          <w:rFonts w:cs="Arial"/>
        </w:rPr>
        <w:t xml:space="preserve">, attempts at primacy will </w:t>
      </w:r>
      <w:r w:rsidRPr="00970422">
        <w:rPr>
          <w:rFonts w:cs="Arial"/>
          <w:u w:val="single"/>
        </w:rPr>
        <w:t>foment</w:t>
      </w:r>
      <w:r w:rsidRPr="00970422">
        <w:rPr>
          <w:rFonts w:cs="Arial"/>
        </w:rPr>
        <w:t xml:space="preserve"> long-term regional </w:t>
      </w:r>
      <w:r w:rsidRPr="00970422">
        <w:rPr>
          <w:rFonts w:cs="Arial"/>
          <w:u w:val="single"/>
        </w:rPr>
        <w:t>fracture</w:t>
      </w:r>
      <w:r w:rsidRPr="00970422">
        <w:rPr>
          <w:rFonts w:cs="Arial"/>
        </w:rPr>
        <w:t xml:space="preserve"> and </w:t>
      </w:r>
      <w:r w:rsidRPr="00970422">
        <w:rPr>
          <w:rFonts w:cs="Arial"/>
          <w:u w:val="single"/>
        </w:rPr>
        <w:t>war</w:t>
      </w:r>
      <w:r w:rsidRPr="00970422">
        <w:rPr>
          <w:rFonts w:cs="Arial"/>
        </w:rPr>
        <w:t xml:space="preserve">.  </w:t>
      </w:r>
    </w:p>
    <w:p w14:paraId="06211599" w14:textId="3749BBCA" w:rsidR="003D445B" w:rsidRPr="00970422" w:rsidRDefault="002B2FD6" w:rsidP="003D445B">
      <w:r w:rsidRPr="00970422">
        <w:t>Van</w:t>
      </w:r>
      <w:r w:rsidRPr="00970422">
        <w:rPr>
          <w:rStyle w:val="Style13ptBold"/>
        </w:rPr>
        <w:t xml:space="preserve"> </w:t>
      </w:r>
      <w:r w:rsidR="003D445B" w:rsidRPr="00970422">
        <w:rPr>
          <w:rStyle w:val="Style13ptBold"/>
        </w:rPr>
        <w:t>Jackson 23</w:t>
      </w:r>
      <w:r w:rsidRPr="002B2FD6">
        <w:t xml:space="preserve">. </w:t>
      </w:r>
      <w:r w:rsidR="003D445B" w:rsidRPr="002B2FD6">
        <w:t xml:space="preserve">Senior Lecturer in </w:t>
      </w:r>
      <w:r w:rsidR="003D445B" w:rsidRPr="00970422">
        <w:t>International Relations at Victoria University of Wellington and the author of Pacific Power Paradox: American Statecraft and the Fate of the Asian Peace; 1-16-2023; "The Problem with Primacy"; Foreign Affairs; https://www.foreignaffairs.com/asia/problem-primacy; Accessed 7-20-2023</w:t>
      </w:r>
    </w:p>
    <w:p w14:paraId="3E46486D" w14:textId="77777777" w:rsidR="003D445B" w:rsidRPr="00970422" w:rsidRDefault="003D445B" w:rsidP="003D445B">
      <w:pPr>
        <w:rPr>
          <w:sz w:val="16"/>
        </w:rPr>
      </w:pPr>
      <w:r w:rsidRPr="00970422">
        <w:rPr>
          <w:sz w:val="16"/>
        </w:rPr>
        <w:t xml:space="preserve">But as the American author James Baldwin wrote in 1963, “time reveals the foundations on which any kingdom rests, and eats at those foundations, and it destroys doctrines by proving them to be untrue.” </w:t>
      </w:r>
      <w:r w:rsidRPr="00970422">
        <w:rPr>
          <w:rStyle w:val="StyleUnderline"/>
        </w:rPr>
        <w:t xml:space="preserve">Even if U.S. primacy was once a source of regional stability, there is </w:t>
      </w:r>
      <w:r w:rsidRPr="00970422">
        <w:rPr>
          <w:rStyle w:val="Emphasis"/>
        </w:rPr>
        <w:t>little basis</w:t>
      </w:r>
      <w:r w:rsidRPr="00970422">
        <w:rPr>
          <w:rStyle w:val="StyleUnderline"/>
        </w:rPr>
        <w:t xml:space="preserve"> to think it will promote harmony today</w:t>
      </w:r>
      <w:r w:rsidRPr="00970422">
        <w:rPr>
          <w:sz w:val="16"/>
        </w:rPr>
        <w:t xml:space="preserve">. The </w:t>
      </w:r>
      <w:r w:rsidRPr="00970422">
        <w:rPr>
          <w:rStyle w:val="StyleUnderline"/>
        </w:rPr>
        <w:t xml:space="preserve">United States’ global power has </w:t>
      </w:r>
      <w:r w:rsidRPr="00970422">
        <w:rPr>
          <w:rStyle w:val="Emphasis"/>
        </w:rPr>
        <w:t>diminished</w:t>
      </w:r>
      <w:r w:rsidRPr="00970422">
        <w:rPr>
          <w:rStyle w:val="StyleUnderline"/>
        </w:rPr>
        <w:t xml:space="preserve"> over the </w:t>
      </w:r>
      <w:r w:rsidRPr="00970422">
        <w:rPr>
          <w:rStyle w:val="Emphasis"/>
        </w:rPr>
        <w:t>past generation</w:t>
      </w:r>
      <w:r w:rsidRPr="00970422">
        <w:rPr>
          <w:rStyle w:val="StyleUnderline"/>
        </w:rPr>
        <w:t>, making it harder for Washington to direct the world</w:t>
      </w:r>
      <w:r w:rsidRPr="00970422">
        <w:rPr>
          <w:sz w:val="16"/>
        </w:rPr>
        <w:t xml:space="preserve">. Other </w:t>
      </w:r>
      <w:r w:rsidRPr="00970422">
        <w:rPr>
          <w:rStyle w:val="StyleUnderline"/>
        </w:rPr>
        <w:t xml:space="preserve">states have a </w:t>
      </w:r>
      <w:r w:rsidRPr="00970422">
        <w:rPr>
          <w:rStyle w:val="Emphasis"/>
        </w:rPr>
        <w:t>newfound desire</w:t>
      </w:r>
      <w:r w:rsidRPr="00970422">
        <w:rPr>
          <w:rStyle w:val="StyleUnderline"/>
        </w:rPr>
        <w:t xml:space="preserve"> and capacity to resist, subvert, lash out against, or seek </w:t>
      </w:r>
      <w:r w:rsidRPr="00970422">
        <w:rPr>
          <w:rStyle w:val="Emphasis"/>
        </w:rPr>
        <w:t>alternatives</w:t>
      </w:r>
      <w:r w:rsidRPr="00970422">
        <w:rPr>
          <w:rStyle w:val="StyleUnderline"/>
        </w:rPr>
        <w:t xml:space="preserve"> to U.S. preferences</w:t>
      </w:r>
      <w:r w:rsidRPr="00970422">
        <w:rPr>
          <w:sz w:val="16"/>
        </w:rPr>
        <w:t xml:space="preserve">, including </w:t>
      </w:r>
      <w:r w:rsidRPr="00970422">
        <w:rPr>
          <w:rStyle w:val="StyleUnderline"/>
        </w:rPr>
        <w:t xml:space="preserve">through </w:t>
      </w:r>
      <w:r w:rsidRPr="00970422">
        <w:rPr>
          <w:rStyle w:val="Emphasis"/>
        </w:rPr>
        <w:t>violence</w:t>
      </w:r>
      <w:r w:rsidRPr="00970422">
        <w:rPr>
          <w:sz w:val="16"/>
        </w:rPr>
        <w:t xml:space="preserve">. And the power of these countries is likely to continue to grow. It defies history to expect that </w:t>
      </w:r>
      <w:r w:rsidRPr="00970422">
        <w:rPr>
          <w:rStyle w:val="StyleUnderline"/>
        </w:rPr>
        <w:t>dusk will</w:t>
      </w:r>
      <w:r w:rsidRPr="00970422">
        <w:rPr>
          <w:sz w:val="16"/>
        </w:rPr>
        <w:t xml:space="preserve"> never </w:t>
      </w:r>
      <w:r w:rsidRPr="00970422">
        <w:rPr>
          <w:rStyle w:val="StyleUnderline"/>
        </w:rPr>
        <w:t>come for U.S. heg</w:t>
      </w:r>
      <w:r w:rsidRPr="00970422">
        <w:rPr>
          <w:sz w:val="16"/>
        </w:rPr>
        <w:t xml:space="preserve">emony, </w:t>
      </w:r>
      <w:r w:rsidRPr="00970422">
        <w:rPr>
          <w:rStyle w:val="StyleUnderline"/>
        </w:rPr>
        <w:t>especially as China</w:t>
      </w:r>
      <w:r w:rsidRPr="00970422">
        <w:rPr>
          <w:sz w:val="16"/>
        </w:rPr>
        <w:t>—the world’s most populous state and Washington’s primary global competitor—</w:t>
      </w:r>
      <w:r w:rsidRPr="00970422">
        <w:rPr>
          <w:rStyle w:val="StyleUnderline"/>
        </w:rPr>
        <w:t xml:space="preserve">draws power from its central place in the </w:t>
      </w:r>
      <w:r w:rsidRPr="00970422">
        <w:rPr>
          <w:rStyle w:val="Emphasis"/>
        </w:rPr>
        <w:t>international economic system</w:t>
      </w:r>
      <w:r w:rsidRPr="00970422">
        <w:rPr>
          <w:sz w:val="16"/>
        </w:rPr>
        <w:t>.</w:t>
      </w:r>
    </w:p>
    <w:p w14:paraId="29556021" w14:textId="77777777" w:rsidR="003D445B" w:rsidRPr="00970422" w:rsidRDefault="003D445B" w:rsidP="003D445B">
      <w:pPr>
        <w:rPr>
          <w:sz w:val="16"/>
        </w:rPr>
      </w:pPr>
      <w:r w:rsidRPr="00970422">
        <w:rPr>
          <w:sz w:val="16"/>
        </w:rPr>
        <w:t xml:space="preserve">Nevertheless, two of the most recent U.S. </w:t>
      </w:r>
      <w:r w:rsidRPr="00970422">
        <w:rPr>
          <w:rStyle w:val="StyleUnderline"/>
        </w:rPr>
        <w:t>presidents</w:t>
      </w:r>
      <w:r w:rsidRPr="00970422">
        <w:rPr>
          <w:sz w:val="16"/>
        </w:rPr>
        <w:t>—Barack Obama and Donald Trump—charged themselves with the task of indefinitely propping up the sun. And President Joe Biden has picked up where both presidents left off. Initially, that meant taking steps to constrain Beijing. Now, it means taking steps to weaken the country. Obama started the process by launching a high-profile “</w:t>
      </w:r>
      <w:r w:rsidRPr="00970422">
        <w:rPr>
          <w:rStyle w:val="StyleUnderline"/>
        </w:rPr>
        <w:t xml:space="preserve">pivot to Asia” designed to bolster the United States’ regional military presence as a check against China’s rise while </w:t>
      </w:r>
      <w:r w:rsidRPr="00970422">
        <w:rPr>
          <w:rStyle w:val="Emphasis"/>
        </w:rPr>
        <w:t>interweaving</w:t>
      </w:r>
      <w:r w:rsidRPr="00970422">
        <w:rPr>
          <w:rStyle w:val="StyleUnderline"/>
        </w:rPr>
        <w:t xml:space="preserve"> his country’s </w:t>
      </w:r>
      <w:r w:rsidRPr="00970422">
        <w:rPr>
          <w:rStyle w:val="Emphasis"/>
        </w:rPr>
        <w:t>economy</w:t>
      </w:r>
      <w:r w:rsidRPr="00970422">
        <w:rPr>
          <w:rStyle w:val="StyleUnderline"/>
        </w:rPr>
        <w:t xml:space="preserve"> into that of eight states close to China’s </w:t>
      </w:r>
      <w:r w:rsidRPr="00970422">
        <w:rPr>
          <w:rStyle w:val="Emphasis"/>
        </w:rPr>
        <w:t>borders</w:t>
      </w:r>
      <w:r w:rsidRPr="00970422">
        <w:rPr>
          <w:sz w:val="16"/>
        </w:rPr>
        <w:t xml:space="preserve">. Trump, who saw how China’s important economic position afforded it growing global influence, launched a trade war with Beijing. His administration also deepened Washington’s ties to Taiwan. </w:t>
      </w:r>
      <w:r w:rsidRPr="00970422">
        <w:rPr>
          <w:rStyle w:val="StyleUnderline"/>
        </w:rPr>
        <w:t>Biden</w:t>
      </w:r>
      <w:r w:rsidRPr="00970422">
        <w:rPr>
          <w:sz w:val="16"/>
        </w:rPr>
        <w:t xml:space="preserve"> has </w:t>
      </w:r>
      <w:r w:rsidRPr="00970422">
        <w:rPr>
          <w:rStyle w:val="StyleUnderline"/>
        </w:rPr>
        <w:t xml:space="preserve">increased the </w:t>
      </w:r>
      <w:r w:rsidRPr="00970422">
        <w:rPr>
          <w:rStyle w:val="StyleUnderline"/>
          <w:highlight w:val="cyan"/>
        </w:rPr>
        <w:t xml:space="preserve">U.S. </w:t>
      </w:r>
      <w:r w:rsidRPr="00970422">
        <w:rPr>
          <w:rStyle w:val="Emphasis"/>
          <w:highlight w:val="cyan"/>
        </w:rPr>
        <w:t>military</w:t>
      </w:r>
      <w:r w:rsidRPr="00970422">
        <w:rPr>
          <w:rStyle w:val="Emphasis"/>
        </w:rPr>
        <w:t xml:space="preserve"> buildup</w:t>
      </w:r>
      <w:r w:rsidRPr="00970422">
        <w:rPr>
          <w:rStyle w:val="StyleUnderline"/>
        </w:rPr>
        <w:t xml:space="preserve">, facilitated a </w:t>
      </w:r>
      <w:r w:rsidRPr="00970422">
        <w:rPr>
          <w:rStyle w:val="Emphasis"/>
          <w:highlight w:val="cyan"/>
        </w:rPr>
        <w:t>regional</w:t>
      </w:r>
      <w:r w:rsidRPr="00970422">
        <w:rPr>
          <w:rStyle w:val="Emphasis"/>
        </w:rPr>
        <w:t xml:space="preserve"> military </w:t>
      </w:r>
      <w:r w:rsidRPr="00970422">
        <w:rPr>
          <w:rStyle w:val="Emphasis"/>
          <w:highlight w:val="cyan"/>
        </w:rPr>
        <w:t>buildup</w:t>
      </w:r>
      <w:r w:rsidRPr="00970422">
        <w:rPr>
          <w:rStyle w:val="StyleUnderline"/>
        </w:rPr>
        <w:t xml:space="preserve">, and attempted to assemble the </w:t>
      </w:r>
      <w:r w:rsidRPr="00970422">
        <w:rPr>
          <w:rStyle w:val="StyleUnderline"/>
          <w:highlight w:val="cyan"/>
        </w:rPr>
        <w:t>beginning</w:t>
      </w:r>
      <w:r w:rsidRPr="00970422">
        <w:rPr>
          <w:rStyle w:val="StyleUnderline"/>
        </w:rPr>
        <w:t xml:space="preserve">s of </w:t>
      </w:r>
      <w:r w:rsidRPr="00970422">
        <w:rPr>
          <w:rStyle w:val="StyleUnderline"/>
          <w:highlight w:val="cyan"/>
        </w:rPr>
        <w:t>an anti-Chinese containment coalition</w:t>
      </w:r>
      <w:r w:rsidRPr="00970422">
        <w:rPr>
          <w:rStyle w:val="StyleUnderline"/>
        </w:rPr>
        <w:t xml:space="preserve"> along with local Asian powers</w:t>
      </w:r>
      <w:r w:rsidRPr="00970422">
        <w:rPr>
          <w:sz w:val="16"/>
        </w:rPr>
        <w:t>.</w:t>
      </w:r>
    </w:p>
    <w:p w14:paraId="4B55A65B" w14:textId="77777777" w:rsidR="003D445B" w:rsidRPr="00970422" w:rsidRDefault="003D445B" w:rsidP="003D445B">
      <w:pPr>
        <w:rPr>
          <w:sz w:val="16"/>
        </w:rPr>
      </w:pPr>
      <w:r w:rsidRPr="00970422">
        <w:rPr>
          <w:sz w:val="16"/>
        </w:rPr>
        <w:t xml:space="preserve">These </w:t>
      </w:r>
      <w:r w:rsidRPr="00970422">
        <w:rPr>
          <w:rStyle w:val="StyleUnderline"/>
        </w:rPr>
        <w:t xml:space="preserve">choices </w:t>
      </w:r>
      <w:r w:rsidRPr="00970422">
        <w:rPr>
          <w:rStyle w:val="StyleUnderline"/>
          <w:highlight w:val="cyan"/>
        </w:rPr>
        <w:t>run headlong into</w:t>
      </w:r>
      <w:r w:rsidRPr="00970422">
        <w:rPr>
          <w:rStyle w:val="StyleUnderline"/>
        </w:rPr>
        <w:t xml:space="preserve"> what the </w:t>
      </w:r>
      <w:r w:rsidRPr="00970422">
        <w:rPr>
          <w:rStyle w:val="StyleUnderline"/>
          <w:highlight w:val="cyan"/>
        </w:rPr>
        <w:t>preservation of peace</w:t>
      </w:r>
      <w:r w:rsidRPr="00970422">
        <w:rPr>
          <w:rStyle w:val="StyleUnderline"/>
        </w:rPr>
        <w:t xml:space="preserve"> demands. Kneecapping China’s economy, </w:t>
      </w:r>
      <w:r w:rsidRPr="00970422">
        <w:rPr>
          <w:rStyle w:val="StyleUnderline"/>
          <w:highlight w:val="cyan"/>
        </w:rPr>
        <w:t>engaging in</w:t>
      </w:r>
      <w:r w:rsidRPr="00970422">
        <w:rPr>
          <w:rStyle w:val="StyleUnderline"/>
        </w:rPr>
        <w:t xml:space="preserve"> an endless </w:t>
      </w:r>
      <w:r w:rsidRPr="00970422">
        <w:rPr>
          <w:rStyle w:val="StyleUnderline"/>
          <w:highlight w:val="cyan"/>
        </w:rPr>
        <w:t>arms race</w:t>
      </w:r>
      <w:r w:rsidRPr="00970422">
        <w:rPr>
          <w:rStyle w:val="StyleUnderline"/>
        </w:rPr>
        <w:t>, aligning with local despotic regimes to encircle Beijing</w:t>
      </w:r>
      <w:r w:rsidRPr="00970422">
        <w:rPr>
          <w:sz w:val="16"/>
        </w:rPr>
        <w:t xml:space="preserve">, and </w:t>
      </w:r>
      <w:r w:rsidRPr="00970422">
        <w:rPr>
          <w:rStyle w:val="StyleUnderline"/>
          <w:highlight w:val="cyan"/>
        </w:rPr>
        <w:t>alienating</w:t>
      </w:r>
      <w:r w:rsidRPr="00970422">
        <w:rPr>
          <w:rStyle w:val="StyleUnderline"/>
        </w:rPr>
        <w:t xml:space="preserve"> smaller </w:t>
      </w:r>
      <w:r w:rsidRPr="00970422">
        <w:rPr>
          <w:rStyle w:val="StyleUnderline"/>
          <w:highlight w:val="cyan"/>
        </w:rPr>
        <w:t>countries</w:t>
      </w:r>
      <w:r w:rsidRPr="00970422">
        <w:rPr>
          <w:rStyle w:val="StyleUnderline"/>
        </w:rPr>
        <w:t xml:space="preserve"> by demanding that they choose between China and the United States </w:t>
      </w:r>
      <w:r w:rsidRPr="00970422">
        <w:rPr>
          <w:rStyle w:val="StyleUnderline"/>
          <w:highlight w:val="cyan"/>
        </w:rPr>
        <w:t>might give Washington</w:t>
      </w:r>
      <w:r w:rsidRPr="00970422">
        <w:rPr>
          <w:rStyle w:val="StyleUnderline"/>
        </w:rPr>
        <w:t xml:space="preserve"> more </w:t>
      </w:r>
      <w:r w:rsidRPr="00970422">
        <w:rPr>
          <w:rStyle w:val="Emphasis"/>
          <w:highlight w:val="cyan"/>
        </w:rPr>
        <w:t>short-term</w:t>
      </w:r>
      <w:r w:rsidRPr="00970422">
        <w:rPr>
          <w:rStyle w:val="StyleUnderline"/>
        </w:rPr>
        <w:t xml:space="preserve"> power in Asia</w:t>
      </w:r>
      <w:r w:rsidRPr="00970422">
        <w:rPr>
          <w:sz w:val="16"/>
        </w:rPr>
        <w:t xml:space="preserve">. But </w:t>
      </w:r>
      <w:r w:rsidRPr="00970422">
        <w:rPr>
          <w:rStyle w:val="StyleUnderline"/>
          <w:highlight w:val="cyan"/>
        </w:rPr>
        <w:t>these are</w:t>
      </w:r>
      <w:r w:rsidRPr="00970422">
        <w:rPr>
          <w:rStyle w:val="StyleUnderline"/>
        </w:rPr>
        <w:t xml:space="preserve"> the </w:t>
      </w:r>
      <w:r w:rsidRPr="00970422">
        <w:rPr>
          <w:rStyle w:val="StyleUnderline"/>
          <w:highlight w:val="cyan"/>
        </w:rPr>
        <w:t xml:space="preserve">ingredients of </w:t>
      </w:r>
      <w:r w:rsidRPr="00970422">
        <w:rPr>
          <w:rStyle w:val="Emphasis"/>
          <w:highlight w:val="cyan"/>
        </w:rPr>
        <w:t>regional fracture</w:t>
      </w:r>
      <w:r w:rsidRPr="00970422">
        <w:rPr>
          <w:rStyle w:val="StyleUnderline"/>
          <w:highlight w:val="cyan"/>
        </w:rPr>
        <w:t xml:space="preserve"> and</w:t>
      </w:r>
      <w:r w:rsidRPr="00970422">
        <w:rPr>
          <w:rStyle w:val="StyleUnderline"/>
        </w:rPr>
        <w:t xml:space="preserve"> </w:t>
      </w:r>
      <w:r w:rsidRPr="00970422">
        <w:rPr>
          <w:rStyle w:val="Emphasis"/>
        </w:rPr>
        <w:t xml:space="preserve">eventual </w:t>
      </w:r>
      <w:r w:rsidRPr="00970422">
        <w:rPr>
          <w:rStyle w:val="Emphasis"/>
          <w:highlight w:val="cyan"/>
        </w:rPr>
        <w:t>war,</w:t>
      </w:r>
      <w:r w:rsidRPr="00970422">
        <w:rPr>
          <w:rStyle w:val="StyleUnderline"/>
          <w:highlight w:val="cyan"/>
        </w:rPr>
        <w:t xml:space="preserve"> not </w:t>
      </w:r>
      <w:r w:rsidRPr="00970422">
        <w:rPr>
          <w:rStyle w:val="Emphasis"/>
          <w:highlight w:val="cyan"/>
        </w:rPr>
        <w:t>stability</w:t>
      </w:r>
      <w:r w:rsidRPr="00970422">
        <w:rPr>
          <w:sz w:val="16"/>
        </w:rPr>
        <w:t xml:space="preserve">. The United States’ Asia policy, then, is at an unacknowledged crossroads. Washington can support regional peace or pursue regional primacy, but it cannot do both. </w:t>
      </w:r>
    </w:p>
    <w:p w14:paraId="2FDBDF21" w14:textId="77777777" w:rsidR="003D445B" w:rsidRPr="00970422" w:rsidRDefault="003D445B" w:rsidP="003D445B">
      <w:pPr>
        <w:rPr>
          <w:sz w:val="16"/>
          <w:szCs w:val="16"/>
        </w:rPr>
      </w:pPr>
      <w:r w:rsidRPr="00970422">
        <w:rPr>
          <w:sz w:val="16"/>
          <w:szCs w:val="16"/>
        </w:rPr>
        <w:t>OUT OF CONTROL</w:t>
      </w:r>
    </w:p>
    <w:p w14:paraId="210BC850" w14:textId="77777777" w:rsidR="003D445B" w:rsidRPr="00970422" w:rsidRDefault="003D445B" w:rsidP="003D445B">
      <w:pPr>
        <w:rPr>
          <w:sz w:val="16"/>
          <w:szCs w:val="16"/>
        </w:rPr>
      </w:pPr>
      <w:r w:rsidRPr="00970422">
        <w:rPr>
          <w:sz w:val="16"/>
          <w:szCs w:val="16"/>
        </w:rPr>
        <w:t xml:space="preserve">The United States has been working hard to remain on top in Asia for well over a decade. In 2010, then U.S. Deputy National Security Adviser Ben Rhodes declared that the Obama administration was trying “to get America another fifty years as leader.” Under Trump, a declassified White House strategy document showed that the United States’ supreme interest in Asia was maintaining “U.S. strategic primacy” as well as Washington’s “diplomatic, economic, and military preeminence.” The “loss of U.S. preeminence in the Indo-Pacific,” the administration claimed in the document, “would weaken our ability to achieve U.S. interests globally.” </w:t>
      </w:r>
    </w:p>
    <w:p w14:paraId="5C1057F0" w14:textId="77777777" w:rsidR="003D445B" w:rsidRPr="00970422" w:rsidRDefault="003D445B" w:rsidP="003D445B">
      <w:pPr>
        <w:rPr>
          <w:sz w:val="16"/>
          <w:szCs w:val="16"/>
        </w:rPr>
      </w:pPr>
      <w:r w:rsidRPr="00970422">
        <w:rPr>
          <w:sz w:val="16"/>
          <w:szCs w:val="16"/>
        </w:rPr>
        <w:t xml:space="preserve">The Biden administration remains faithful to this path. In its 2021 strategy, it declared that “leading the world” was in the United States’ “undeniable self-interest.” It went on to say that the country’s interests “compel the deepest connection to </w:t>
      </w:r>
      <w:r w:rsidRPr="00970422">
        <w:rPr>
          <w:sz w:val="16"/>
          <w:szCs w:val="16"/>
        </w:rPr>
        <w:lastRenderedPageBreak/>
        <w:t>the Indo-Pacific” and that the United States’ presence would be “most robust in the Indo-Pacific and Europe.” The Pentagon has promised that 2023 will be “the most transformative year in US force posture in the region in a generation,” a line likely meant to be reassuring but that comes off as ominous. The Department of Defense is making good on this promise by modernizing its large traditional presence in Northeast Asia while increasing its footprint in the Pacific Islands and Australia—areas that the Chinese military cannot seriously contest. It is also rolling out a suite of new lethal weapons such as the B-21 nuclear-capable stealth bomber. Unveiled in December with the fanfare of a new iPhone, the B-21 has an eye-watering price tag of $203 billion, which is somehow under the original budget.</w:t>
      </w:r>
    </w:p>
    <w:p w14:paraId="7A0A78D6" w14:textId="77777777" w:rsidR="003D445B" w:rsidRPr="00970422" w:rsidRDefault="003D445B" w:rsidP="003D445B">
      <w:pPr>
        <w:rPr>
          <w:rStyle w:val="StyleUnderline"/>
        </w:rPr>
      </w:pPr>
      <w:r w:rsidRPr="00970422">
        <w:rPr>
          <w:sz w:val="16"/>
        </w:rPr>
        <w:t>For Washington, the increased emphasis on Asia has been largely driven by the fear that China’s growing strength will impinge on the United States’ ability to shape the global order. The Pentagon has described Beijing as a “near-peer competitor” and a “pacing threat.” In response, th</w:t>
      </w:r>
      <w:r w:rsidRPr="00970422">
        <w:rPr>
          <w:rStyle w:val="StyleUnderline"/>
        </w:rPr>
        <w:t xml:space="preserve">e </w:t>
      </w:r>
      <w:r w:rsidRPr="00970422">
        <w:rPr>
          <w:rStyle w:val="StyleUnderline"/>
          <w:highlight w:val="cyan"/>
        </w:rPr>
        <w:t>U</w:t>
      </w:r>
      <w:r w:rsidRPr="00970422">
        <w:rPr>
          <w:rStyle w:val="StyleUnderline"/>
        </w:rPr>
        <w:t xml:space="preserve">nited </w:t>
      </w:r>
      <w:r w:rsidRPr="00970422">
        <w:rPr>
          <w:rStyle w:val="StyleUnderline"/>
          <w:highlight w:val="cyan"/>
        </w:rPr>
        <w:t>S</w:t>
      </w:r>
      <w:r w:rsidRPr="00970422">
        <w:rPr>
          <w:rStyle w:val="StyleUnderline"/>
        </w:rPr>
        <w:t xml:space="preserve">tates has entered an </w:t>
      </w:r>
      <w:r w:rsidRPr="00970422">
        <w:rPr>
          <w:rStyle w:val="StyleUnderline"/>
          <w:highlight w:val="cyan"/>
        </w:rPr>
        <w:t>arms race against</w:t>
      </w:r>
      <w:r w:rsidRPr="00970422">
        <w:rPr>
          <w:rStyle w:val="StyleUnderline"/>
        </w:rPr>
        <w:t xml:space="preserve"> a rapidly modernizing People’s Liberation Army (</w:t>
      </w:r>
      <w:r w:rsidRPr="00970422">
        <w:rPr>
          <w:rStyle w:val="StyleUnderline"/>
          <w:highlight w:val="cyan"/>
        </w:rPr>
        <w:t>PLA</w:t>
      </w:r>
      <w:r w:rsidRPr="00970422">
        <w:rPr>
          <w:rStyle w:val="StyleUnderline"/>
        </w:rPr>
        <w:t xml:space="preserve">). It </w:t>
      </w:r>
      <w:r w:rsidRPr="00970422">
        <w:rPr>
          <w:rStyle w:val="StyleUnderline"/>
          <w:highlight w:val="cyan"/>
        </w:rPr>
        <w:t>is</w:t>
      </w:r>
      <w:r w:rsidRPr="00970422">
        <w:rPr>
          <w:rStyle w:val="StyleUnderline"/>
        </w:rPr>
        <w:t xml:space="preserve"> a </w:t>
      </w:r>
      <w:r w:rsidRPr="00970422">
        <w:rPr>
          <w:rStyle w:val="Emphasis"/>
          <w:highlight w:val="cyan"/>
        </w:rPr>
        <w:t>contest</w:t>
      </w:r>
      <w:r w:rsidRPr="00970422">
        <w:rPr>
          <w:rStyle w:val="StyleUnderline"/>
          <w:highlight w:val="cyan"/>
        </w:rPr>
        <w:t xml:space="preserve"> with no</w:t>
      </w:r>
      <w:r w:rsidRPr="00970422">
        <w:rPr>
          <w:rStyle w:val="StyleUnderline"/>
        </w:rPr>
        <w:t xml:space="preserve"> </w:t>
      </w:r>
      <w:r w:rsidRPr="00970422">
        <w:rPr>
          <w:rStyle w:val="Emphasis"/>
        </w:rPr>
        <w:t xml:space="preserve">apparent </w:t>
      </w:r>
      <w:r w:rsidRPr="00970422">
        <w:rPr>
          <w:rStyle w:val="Emphasis"/>
          <w:highlight w:val="cyan"/>
        </w:rPr>
        <w:t>end</w:t>
      </w:r>
      <w:r w:rsidRPr="00970422">
        <w:rPr>
          <w:sz w:val="16"/>
        </w:rPr>
        <w:t xml:space="preserve">. The </w:t>
      </w:r>
      <w:r w:rsidRPr="00970422">
        <w:rPr>
          <w:rStyle w:val="StyleUnderline"/>
        </w:rPr>
        <w:t xml:space="preserve">U.S. defense budget went from </w:t>
      </w:r>
      <w:r w:rsidRPr="00970422">
        <w:rPr>
          <w:rStyle w:val="Emphasis"/>
        </w:rPr>
        <w:t>$700 billion</w:t>
      </w:r>
      <w:r w:rsidRPr="00970422">
        <w:rPr>
          <w:rStyle w:val="StyleUnderline"/>
        </w:rPr>
        <w:t xml:space="preserve"> in 2018 to </w:t>
      </w:r>
      <w:r w:rsidRPr="00970422">
        <w:rPr>
          <w:rStyle w:val="Emphasis"/>
        </w:rPr>
        <w:t>$768 billion</w:t>
      </w:r>
      <w:r w:rsidRPr="00970422">
        <w:rPr>
          <w:rStyle w:val="StyleUnderline"/>
        </w:rPr>
        <w:t xml:space="preserve"> in 2020</w:t>
      </w:r>
      <w:r w:rsidRPr="00970422">
        <w:rPr>
          <w:sz w:val="16"/>
        </w:rPr>
        <w:t xml:space="preserve">. For 2023, it will eclipse $850 billion. </w:t>
      </w:r>
      <w:r w:rsidRPr="00970422">
        <w:rPr>
          <w:rStyle w:val="StyleUnderline"/>
        </w:rPr>
        <w:t xml:space="preserve">Aid to </w:t>
      </w:r>
      <w:r w:rsidRPr="00970422">
        <w:rPr>
          <w:rStyle w:val="Emphasis"/>
        </w:rPr>
        <w:t>Ukraine</w:t>
      </w:r>
      <w:r w:rsidRPr="00970422">
        <w:rPr>
          <w:rStyle w:val="StyleUnderline"/>
        </w:rPr>
        <w:t xml:space="preserve"> accounts for only a little over </w:t>
      </w:r>
      <w:r w:rsidRPr="00970422">
        <w:rPr>
          <w:rStyle w:val="Emphasis"/>
        </w:rPr>
        <w:t>$50 billion</w:t>
      </w:r>
      <w:r w:rsidRPr="00970422">
        <w:rPr>
          <w:rStyle w:val="StyleUnderline"/>
        </w:rPr>
        <w:t xml:space="preserve"> of that total.</w:t>
      </w:r>
      <w:r w:rsidRPr="00970422">
        <w:rPr>
          <w:sz w:val="16"/>
        </w:rPr>
        <w:t xml:space="preserve"> The </w:t>
      </w:r>
      <w:r w:rsidRPr="00970422">
        <w:rPr>
          <w:rStyle w:val="StyleUnderline"/>
        </w:rPr>
        <w:t xml:space="preserve">United States is also offering ever </w:t>
      </w:r>
      <w:r w:rsidRPr="00970422">
        <w:rPr>
          <w:rStyle w:val="Emphasis"/>
        </w:rPr>
        <w:t>more advanced weapons</w:t>
      </w:r>
      <w:r w:rsidRPr="00970422">
        <w:rPr>
          <w:rStyle w:val="StyleUnderline"/>
        </w:rPr>
        <w:t xml:space="preserve"> technologies to </w:t>
      </w:r>
      <w:r w:rsidRPr="00970422">
        <w:rPr>
          <w:rStyle w:val="Emphasis"/>
        </w:rPr>
        <w:t>friends</w:t>
      </w:r>
      <w:r w:rsidRPr="00970422">
        <w:rPr>
          <w:rStyle w:val="StyleUnderline"/>
        </w:rPr>
        <w:t xml:space="preserve"> and </w:t>
      </w:r>
      <w:r w:rsidRPr="00970422">
        <w:rPr>
          <w:rStyle w:val="Emphasis"/>
        </w:rPr>
        <w:t>allies</w:t>
      </w:r>
      <w:r w:rsidRPr="00970422">
        <w:rPr>
          <w:rStyle w:val="StyleUnderline"/>
        </w:rPr>
        <w:t xml:space="preserve">. </w:t>
      </w:r>
    </w:p>
    <w:p w14:paraId="7ECAA419" w14:textId="77777777" w:rsidR="003D445B" w:rsidRPr="00970422" w:rsidRDefault="003D445B" w:rsidP="003D445B">
      <w:pPr>
        <w:rPr>
          <w:sz w:val="16"/>
        </w:rPr>
      </w:pPr>
      <w:r w:rsidRPr="00970422">
        <w:rPr>
          <w:sz w:val="16"/>
        </w:rPr>
        <w:t>The U.S. strategy toward China is containment in all but name.</w:t>
      </w:r>
    </w:p>
    <w:p w14:paraId="3F0644C0" w14:textId="77777777" w:rsidR="003D445B" w:rsidRPr="00970422" w:rsidRDefault="003D445B" w:rsidP="003D445B">
      <w:pPr>
        <w:rPr>
          <w:sz w:val="16"/>
        </w:rPr>
      </w:pPr>
      <w:r w:rsidRPr="00970422">
        <w:rPr>
          <w:sz w:val="16"/>
        </w:rPr>
        <w:t xml:space="preserve">Washington’s efforts to retain its primacy in the region go beyond amassing and proliferating armaments. To achieve even greater dominance, </w:t>
      </w:r>
      <w:r w:rsidRPr="00970422">
        <w:rPr>
          <w:rStyle w:val="StyleUnderline"/>
        </w:rPr>
        <w:t xml:space="preserve">the </w:t>
      </w:r>
      <w:r w:rsidRPr="00970422">
        <w:rPr>
          <w:rStyle w:val="StyleUnderline"/>
          <w:highlight w:val="cyan"/>
        </w:rPr>
        <w:t>U</w:t>
      </w:r>
      <w:r w:rsidRPr="00970422">
        <w:rPr>
          <w:rStyle w:val="StyleUnderline"/>
        </w:rPr>
        <w:t xml:space="preserve">nited </w:t>
      </w:r>
      <w:r w:rsidRPr="00970422">
        <w:rPr>
          <w:rStyle w:val="StyleUnderline"/>
          <w:highlight w:val="cyan"/>
        </w:rPr>
        <w:t>S</w:t>
      </w:r>
      <w:r w:rsidRPr="00970422">
        <w:rPr>
          <w:rStyle w:val="StyleUnderline"/>
        </w:rPr>
        <w:t xml:space="preserve">tates has </w:t>
      </w:r>
      <w:r w:rsidRPr="00970422">
        <w:rPr>
          <w:rStyle w:val="StyleUnderline"/>
          <w:highlight w:val="cyan"/>
        </w:rPr>
        <w:t>turned</w:t>
      </w:r>
      <w:r w:rsidRPr="00970422">
        <w:rPr>
          <w:rStyle w:val="StyleUnderline"/>
        </w:rPr>
        <w:t xml:space="preserve"> the </w:t>
      </w:r>
      <w:r w:rsidRPr="00970422">
        <w:rPr>
          <w:rStyle w:val="Emphasis"/>
          <w:highlight w:val="cyan"/>
        </w:rPr>
        <w:t>global</w:t>
      </w:r>
      <w:r w:rsidRPr="00970422">
        <w:rPr>
          <w:rStyle w:val="Emphasis"/>
        </w:rPr>
        <w:t xml:space="preserve"> political </w:t>
      </w:r>
      <w:r w:rsidRPr="00970422">
        <w:rPr>
          <w:rStyle w:val="Emphasis"/>
          <w:highlight w:val="cyan"/>
        </w:rPr>
        <w:t>economy</w:t>
      </w:r>
      <w:r w:rsidRPr="00970422">
        <w:rPr>
          <w:rStyle w:val="StyleUnderline"/>
          <w:highlight w:val="cyan"/>
        </w:rPr>
        <w:t xml:space="preserve"> into</w:t>
      </w:r>
      <w:r w:rsidRPr="00970422">
        <w:rPr>
          <w:rStyle w:val="StyleUnderline"/>
        </w:rPr>
        <w:t xml:space="preserve"> a </w:t>
      </w:r>
      <w:r w:rsidRPr="00970422">
        <w:rPr>
          <w:rStyle w:val="Emphasis"/>
          <w:highlight w:val="cyan"/>
        </w:rPr>
        <w:t>zero-sum</w:t>
      </w:r>
      <w:r w:rsidRPr="00970422">
        <w:rPr>
          <w:rStyle w:val="StyleUnderline"/>
          <w:highlight w:val="cyan"/>
        </w:rPr>
        <w:t xml:space="preserve"> struggle against Beijing</w:t>
      </w:r>
      <w:r w:rsidRPr="00970422">
        <w:rPr>
          <w:rStyle w:val="StyleUnderline"/>
        </w:rPr>
        <w:t>. Biden</w:t>
      </w:r>
      <w:r w:rsidRPr="00970422">
        <w:rPr>
          <w:sz w:val="16"/>
        </w:rPr>
        <w:t xml:space="preserve"> has </w:t>
      </w:r>
      <w:r w:rsidRPr="00970422">
        <w:rPr>
          <w:rStyle w:val="StyleUnderline"/>
        </w:rPr>
        <w:t xml:space="preserve">retained Trump-era </w:t>
      </w:r>
      <w:r w:rsidRPr="00970422">
        <w:rPr>
          <w:rStyle w:val="Emphasis"/>
        </w:rPr>
        <w:t>student-visa restrictions</w:t>
      </w:r>
      <w:r w:rsidRPr="00970422">
        <w:rPr>
          <w:rStyle w:val="StyleUnderline"/>
        </w:rPr>
        <w:t xml:space="preserve"> targeted at the Chinese and expanded his predecessor’s </w:t>
      </w:r>
      <w:r w:rsidRPr="00970422">
        <w:rPr>
          <w:rStyle w:val="Emphasis"/>
        </w:rPr>
        <w:t>tariffs</w:t>
      </w:r>
      <w:r w:rsidRPr="00970422">
        <w:rPr>
          <w:rStyle w:val="StyleUnderline"/>
        </w:rPr>
        <w:t xml:space="preserve">, </w:t>
      </w:r>
      <w:r w:rsidRPr="00970422">
        <w:rPr>
          <w:rStyle w:val="Emphasis"/>
        </w:rPr>
        <w:t>sanctions</w:t>
      </w:r>
      <w:r w:rsidRPr="00970422">
        <w:rPr>
          <w:rStyle w:val="StyleUnderline"/>
        </w:rPr>
        <w:t xml:space="preserve">, and </w:t>
      </w:r>
      <w:r w:rsidRPr="00970422">
        <w:rPr>
          <w:rStyle w:val="Emphasis"/>
        </w:rPr>
        <w:t>company blacklists</w:t>
      </w:r>
      <w:r w:rsidRPr="00970422">
        <w:rPr>
          <w:sz w:val="16"/>
        </w:rPr>
        <w:t xml:space="preserve">. In October, for example, administration officials banned U.S.-made semiconductor technology from being sold to Washington’s self-proclaimed competitor. It is a remarkable step, given that semiconductors were largely irrelevant to global power politics until the United States christened them a major focal point of national security. By characterizing these technologies—which are found in everyday goods such as smartphones and televisions—as vital to national strength and prosperity while also declaring that its nemesis must not be allowed to have them, Washington has made its radical militarism readily apparent. </w:t>
      </w:r>
    </w:p>
    <w:p w14:paraId="6E88425A" w14:textId="77777777" w:rsidR="003D445B" w:rsidRPr="00970422" w:rsidRDefault="003D445B" w:rsidP="003D445B">
      <w:pPr>
        <w:rPr>
          <w:sz w:val="16"/>
        </w:rPr>
      </w:pPr>
      <w:r w:rsidRPr="00970422">
        <w:rPr>
          <w:sz w:val="16"/>
        </w:rPr>
        <w:t xml:space="preserve">The United States’ fixation on </w:t>
      </w:r>
      <w:r w:rsidRPr="00970422">
        <w:rPr>
          <w:strike/>
          <w:sz w:val="16"/>
        </w:rPr>
        <w:t>crippling</w:t>
      </w:r>
      <w:r w:rsidRPr="00970422">
        <w:rPr>
          <w:sz w:val="16"/>
        </w:rPr>
        <w:t xml:space="preserve"> [hampering] China’s access to semiconductors entails more than export bans. In its October guidelines, the Commerce Department also restricted U.S. corporations from engaging in any semiconductor-related research, development, or financing with Chinese entities. “We are ahead of [China],” explained U.S. Secretary of Commerce Gina Raimondo. “We need to stay ahead of them. And we need to deny them this technology that they need to advance their military.”</w:t>
      </w:r>
    </w:p>
    <w:p w14:paraId="7C667745" w14:textId="77777777" w:rsidR="003D445B" w:rsidRPr="00970422" w:rsidRDefault="003D445B" w:rsidP="003D445B">
      <w:pPr>
        <w:rPr>
          <w:sz w:val="16"/>
        </w:rPr>
      </w:pPr>
      <w:r w:rsidRPr="00970422">
        <w:rPr>
          <w:rStyle w:val="StyleUnderline"/>
          <w:highlight w:val="cyan"/>
        </w:rPr>
        <w:t>This is</w:t>
      </w:r>
      <w:r w:rsidRPr="00970422">
        <w:rPr>
          <w:rStyle w:val="StyleUnderline"/>
        </w:rPr>
        <w:t xml:space="preserve"> not the </w:t>
      </w:r>
      <w:r w:rsidRPr="00970422">
        <w:rPr>
          <w:rStyle w:val="Emphasis"/>
        </w:rPr>
        <w:t>rationale</w:t>
      </w:r>
      <w:r w:rsidRPr="00970422">
        <w:rPr>
          <w:rStyle w:val="StyleUnderline"/>
        </w:rPr>
        <w:t xml:space="preserve"> of a country that is simply </w:t>
      </w:r>
      <w:r w:rsidRPr="00970422">
        <w:rPr>
          <w:rStyle w:val="Emphasis"/>
        </w:rPr>
        <w:t>balancing</w:t>
      </w:r>
      <w:r w:rsidRPr="00970422">
        <w:rPr>
          <w:rStyle w:val="StyleUnderline"/>
        </w:rPr>
        <w:t xml:space="preserve"> Chinese power or trying to stop Beijing from creating a sphere of influence. It is </w:t>
      </w:r>
      <w:r w:rsidRPr="00970422">
        <w:rPr>
          <w:rStyle w:val="Emphasis"/>
        </w:rPr>
        <w:t>not</w:t>
      </w:r>
      <w:r w:rsidRPr="00970422">
        <w:rPr>
          <w:rStyle w:val="StyleUnderline"/>
        </w:rPr>
        <w:t xml:space="preserve"> the </w:t>
      </w:r>
      <w:r w:rsidRPr="00970422">
        <w:rPr>
          <w:rStyle w:val="Emphasis"/>
        </w:rPr>
        <w:t>strategy</w:t>
      </w:r>
      <w:r w:rsidRPr="00970422">
        <w:rPr>
          <w:rStyle w:val="StyleUnderline"/>
        </w:rPr>
        <w:t xml:space="preserve"> of a state trying to </w:t>
      </w:r>
      <w:r w:rsidRPr="00970422">
        <w:rPr>
          <w:rStyle w:val="Emphasis"/>
        </w:rPr>
        <w:t>decouple</w:t>
      </w:r>
      <w:r w:rsidRPr="00970422">
        <w:rPr>
          <w:rStyle w:val="StyleUnderline"/>
        </w:rPr>
        <w:t xml:space="preserve"> from the Chinese economy. It is </w:t>
      </w:r>
      <w:r w:rsidRPr="00970422">
        <w:rPr>
          <w:rStyle w:val="Emphasis"/>
          <w:highlight w:val="cyan"/>
        </w:rPr>
        <w:t>containment</w:t>
      </w:r>
      <w:r w:rsidRPr="00970422">
        <w:rPr>
          <w:rStyle w:val="StyleUnderline"/>
          <w:highlight w:val="cyan"/>
        </w:rPr>
        <w:t xml:space="preserve"> in </w:t>
      </w:r>
      <w:r w:rsidRPr="00970422">
        <w:rPr>
          <w:rStyle w:val="Emphasis"/>
          <w:highlight w:val="cyan"/>
        </w:rPr>
        <w:t>all</w:t>
      </w:r>
      <w:r w:rsidRPr="00970422">
        <w:rPr>
          <w:rStyle w:val="StyleUnderline"/>
          <w:highlight w:val="cyan"/>
        </w:rPr>
        <w:t xml:space="preserve"> but </w:t>
      </w:r>
      <w:r w:rsidRPr="00970422">
        <w:rPr>
          <w:rStyle w:val="Emphasis"/>
          <w:highlight w:val="cyan"/>
        </w:rPr>
        <w:t>name</w:t>
      </w:r>
      <w:r w:rsidRPr="00970422">
        <w:rPr>
          <w:sz w:val="16"/>
        </w:rPr>
        <w:t xml:space="preserve">. </w:t>
      </w:r>
    </w:p>
    <w:p w14:paraId="01FA8696" w14:textId="77777777" w:rsidR="003D445B" w:rsidRPr="00970422" w:rsidRDefault="003D445B" w:rsidP="003D445B">
      <w:pPr>
        <w:rPr>
          <w:sz w:val="16"/>
        </w:rPr>
      </w:pPr>
      <w:r w:rsidRPr="00970422">
        <w:rPr>
          <w:sz w:val="16"/>
        </w:rPr>
        <w:t>PRIMACY VERSUS PEACE</w:t>
      </w:r>
    </w:p>
    <w:p w14:paraId="0309C6FE" w14:textId="77777777" w:rsidR="003D445B" w:rsidRPr="00970422" w:rsidRDefault="003D445B" w:rsidP="003D445B">
      <w:pPr>
        <w:rPr>
          <w:sz w:val="16"/>
        </w:rPr>
      </w:pPr>
      <w:r w:rsidRPr="00970422">
        <w:rPr>
          <w:sz w:val="16"/>
        </w:rPr>
        <w:t xml:space="preserve">For the United States, there are many problems with a strategy based on trying to stop China’s rise. One is that on a basic level, it will not work. There is no reason to believe that spending over a trillion dollars modernizing the U.S. nuclear arsenal or selling submarines to Australia will cause China to do anything but continue arming itself as quickly as possible. China has spent years preparing for a techno-containment strategy from the United States, launching its “Made in China 2025” initiative in 2015 precisely to guarantee that it has a strong domestic technology industry. And the rest of Asia is not willing or able to isolate Beijing under current political conditions.  </w:t>
      </w:r>
    </w:p>
    <w:p w14:paraId="2923AEFB" w14:textId="77777777" w:rsidR="003D445B" w:rsidRPr="00970422" w:rsidRDefault="003D445B" w:rsidP="003D445B">
      <w:pPr>
        <w:rPr>
          <w:sz w:val="16"/>
        </w:rPr>
      </w:pPr>
      <w:r w:rsidRPr="00970422">
        <w:rPr>
          <w:sz w:val="16"/>
        </w:rPr>
        <w:t xml:space="preserve">What </w:t>
      </w:r>
      <w:r w:rsidRPr="00970422">
        <w:rPr>
          <w:rStyle w:val="StyleUnderline"/>
          <w:highlight w:val="cyan"/>
        </w:rPr>
        <w:t>maintaining</w:t>
      </w:r>
      <w:r w:rsidRPr="00970422">
        <w:rPr>
          <w:rStyle w:val="StyleUnderline"/>
        </w:rPr>
        <w:t xml:space="preserve"> </w:t>
      </w:r>
      <w:r w:rsidRPr="00970422">
        <w:rPr>
          <w:rStyle w:val="Emphasis"/>
        </w:rPr>
        <w:t xml:space="preserve">U.S. </w:t>
      </w:r>
      <w:r w:rsidRPr="00970422">
        <w:rPr>
          <w:rStyle w:val="Emphasis"/>
          <w:highlight w:val="cyan"/>
        </w:rPr>
        <w:t>primacy</w:t>
      </w:r>
      <w:r w:rsidRPr="00970422">
        <w:rPr>
          <w:rStyle w:val="StyleUnderline"/>
        </w:rPr>
        <w:t xml:space="preserve"> will</w:t>
      </w:r>
      <w:r w:rsidRPr="00970422">
        <w:rPr>
          <w:sz w:val="16"/>
        </w:rPr>
        <w:t xml:space="preserve"> instead do is </w:t>
      </w:r>
      <w:r w:rsidRPr="00970422">
        <w:rPr>
          <w:rStyle w:val="Emphasis"/>
          <w:highlight w:val="cyan"/>
        </w:rPr>
        <w:t>menace</w:t>
      </w:r>
      <w:r w:rsidRPr="00970422">
        <w:rPr>
          <w:rStyle w:val="StyleUnderline"/>
        </w:rPr>
        <w:t xml:space="preserve"> the Asian </w:t>
      </w:r>
      <w:r w:rsidRPr="00970422">
        <w:rPr>
          <w:rStyle w:val="Emphasis"/>
          <w:highlight w:val="cyan"/>
        </w:rPr>
        <w:t>peace</w:t>
      </w:r>
      <w:r w:rsidRPr="00970422">
        <w:rPr>
          <w:sz w:val="16"/>
        </w:rPr>
        <w:t xml:space="preserve">. The </w:t>
      </w:r>
      <w:r w:rsidRPr="00970422">
        <w:rPr>
          <w:rStyle w:val="StyleUnderline"/>
        </w:rPr>
        <w:t xml:space="preserve">massive military investments needed to ensure the United States remains the Indo-Pacific’s </w:t>
      </w:r>
      <w:r w:rsidRPr="00970422">
        <w:rPr>
          <w:rStyle w:val="Emphasis"/>
        </w:rPr>
        <w:t>dominant power</w:t>
      </w:r>
      <w:r w:rsidRPr="00970422">
        <w:rPr>
          <w:rStyle w:val="StyleUnderline"/>
        </w:rPr>
        <w:t xml:space="preserve"> require outarming China in areas of its </w:t>
      </w:r>
      <w:r w:rsidRPr="00970422">
        <w:rPr>
          <w:rStyle w:val="Emphasis"/>
        </w:rPr>
        <w:t>highest capability</w:t>
      </w:r>
      <w:r w:rsidRPr="00970422">
        <w:rPr>
          <w:rStyle w:val="StyleUnderline"/>
        </w:rPr>
        <w:t xml:space="preserve">, close to Chinese shores and far from the </w:t>
      </w:r>
      <w:r w:rsidRPr="00970422">
        <w:rPr>
          <w:rStyle w:val="Emphasis"/>
        </w:rPr>
        <w:t>U.S. homeland</w:t>
      </w:r>
      <w:r w:rsidRPr="00970422">
        <w:rPr>
          <w:sz w:val="16"/>
        </w:rPr>
        <w:t xml:space="preserve">. It is an impossible task. Consider, for instance, the steps Washington must take to fight a war over Taiwan. </w:t>
      </w:r>
      <w:r w:rsidRPr="00970422">
        <w:rPr>
          <w:rStyle w:val="StyleUnderline"/>
        </w:rPr>
        <w:t xml:space="preserve">China has the natural, massive advantage of </w:t>
      </w:r>
      <w:r w:rsidRPr="00970422">
        <w:rPr>
          <w:rStyle w:val="StyleUnderline"/>
        </w:rPr>
        <w:lastRenderedPageBreak/>
        <w:t xml:space="preserve">being close to the island’s coasts, all of which fall within range of </w:t>
      </w:r>
      <w:r w:rsidRPr="00970422">
        <w:rPr>
          <w:rStyle w:val="Emphasis"/>
        </w:rPr>
        <w:t>Chinese air defenses</w:t>
      </w:r>
      <w:r w:rsidRPr="00970422">
        <w:rPr>
          <w:rStyle w:val="StyleUnderline"/>
        </w:rPr>
        <w:t>. To repel a PLA attack</w:t>
      </w:r>
      <w:r w:rsidRPr="00970422">
        <w:rPr>
          <w:sz w:val="16"/>
        </w:rPr>
        <w:t xml:space="preserve"> against Taiwan,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would need absurd levels of</w:t>
      </w:r>
      <w:r w:rsidRPr="00970422">
        <w:rPr>
          <w:rStyle w:val="StyleUnderline"/>
        </w:rPr>
        <w:t xml:space="preserve"> </w:t>
      </w:r>
      <w:r w:rsidRPr="00970422">
        <w:rPr>
          <w:rStyle w:val="Emphasis"/>
        </w:rPr>
        <w:t xml:space="preserve">modern </w:t>
      </w:r>
      <w:r w:rsidRPr="00970422">
        <w:rPr>
          <w:rStyle w:val="Emphasis"/>
          <w:highlight w:val="cyan"/>
        </w:rPr>
        <w:t>weaponry</w:t>
      </w:r>
      <w:r w:rsidRPr="00970422">
        <w:rPr>
          <w:sz w:val="16"/>
        </w:rPr>
        <w:t>—</w:t>
      </w:r>
      <w:r w:rsidRPr="00970422">
        <w:rPr>
          <w:rStyle w:val="StyleUnderline"/>
        </w:rPr>
        <w:t xml:space="preserve">meaning </w:t>
      </w:r>
      <w:r w:rsidRPr="00970422">
        <w:rPr>
          <w:rStyle w:val="StyleUnderline"/>
          <w:highlight w:val="cyan"/>
        </w:rPr>
        <w:t xml:space="preserve">a </w:t>
      </w:r>
      <w:r w:rsidRPr="00970422">
        <w:rPr>
          <w:rStyle w:val="Emphasis"/>
          <w:highlight w:val="cyan"/>
        </w:rPr>
        <w:t>blank check</w:t>
      </w:r>
      <w:r w:rsidRPr="00970422">
        <w:rPr>
          <w:rStyle w:val="StyleUnderline"/>
        </w:rPr>
        <w:t xml:space="preserve"> for the Pentagon</w:t>
      </w:r>
      <w:r w:rsidRPr="00970422">
        <w:rPr>
          <w:sz w:val="16"/>
        </w:rPr>
        <w:t xml:space="preserve">. It would have to engage in what the sociologist C. Wright Mills once called “the idiot’s race”: amassing missiles and crafting military positions that stoke jingoism on both sides, heighten instability, and lead each state to adopt the most malign interpretations of the other’s intentions. One must squint quite hard to discern a theory of stability in a strategy that demands a favorable imbalance of military power, the active proliferation of weapons platforms, and muscle flexing in the name of signaling resolve. </w:t>
      </w:r>
    </w:p>
    <w:p w14:paraId="58FCA034" w14:textId="77777777" w:rsidR="003D445B" w:rsidRPr="00970422" w:rsidRDefault="003D445B" w:rsidP="003D445B">
      <w:pPr>
        <w:rPr>
          <w:sz w:val="16"/>
        </w:rPr>
      </w:pPr>
      <w:r w:rsidRPr="00970422">
        <w:rPr>
          <w:rStyle w:val="StyleUnderline"/>
          <w:highlight w:val="cyan"/>
        </w:rPr>
        <w:t>Risking</w:t>
      </w:r>
      <w:r w:rsidRPr="00970422">
        <w:rPr>
          <w:rStyle w:val="StyleUnderline"/>
        </w:rPr>
        <w:t xml:space="preserve"> military </w:t>
      </w:r>
      <w:r w:rsidRPr="00970422">
        <w:rPr>
          <w:rStyle w:val="StyleUnderline"/>
          <w:highlight w:val="cyan"/>
        </w:rPr>
        <w:t>escalation is only one</w:t>
      </w:r>
      <w:r w:rsidRPr="00970422">
        <w:rPr>
          <w:rStyle w:val="StyleUnderline"/>
        </w:rPr>
        <w:t xml:space="preserve"> of the </w:t>
      </w:r>
      <w:r w:rsidRPr="00970422">
        <w:rPr>
          <w:rStyle w:val="StyleUnderline"/>
          <w:highlight w:val="cyan"/>
        </w:rPr>
        <w:t>way</w:t>
      </w:r>
      <w:r w:rsidRPr="00970422">
        <w:rPr>
          <w:rStyle w:val="StyleUnderline"/>
        </w:rPr>
        <w:t xml:space="preserve">s that </w:t>
      </w:r>
      <w:r w:rsidRPr="00970422">
        <w:rPr>
          <w:rStyle w:val="Emphasis"/>
          <w:highlight w:val="cyan"/>
        </w:rPr>
        <w:t>primacy</w:t>
      </w:r>
      <w:r w:rsidRPr="00970422">
        <w:rPr>
          <w:rStyle w:val="StyleUnderline"/>
          <w:highlight w:val="cyan"/>
        </w:rPr>
        <w:t xml:space="preserve"> has</w:t>
      </w:r>
      <w:r w:rsidRPr="00970422">
        <w:rPr>
          <w:rStyle w:val="StyleUnderline"/>
        </w:rPr>
        <w:t xml:space="preserve"> an </w:t>
      </w:r>
      <w:r w:rsidRPr="00970422">
        <w:rPr>
          <w:rStyle w:val="Emphasis"/>
          <w:highlight w:val="cyan"/>
        </w:rPr>
        <w:t>antagonistic relationship</w:t>
      </w:r>
      <w:r w:rsidRPr="00970422">
        <w:rPr>
          <w:rStyle w:val="StyleUnderline"/>
          <w:highlight w:val="cyan"/>
        </w:rPr>
        <w:t xml:space="preserve"> to stability</w:t>
      </w:r>
      <w:r w:rsidRPr="00970422">
        <w:rPr>
          <w:sz w:val="16"/>
        </w:rPr>
        <w:t>. As I argued in Pacific Power Paradox: American Statecraft and the Fate of the Asian Peace, any U.S. drive for economic dominance will also undermine regional stability because it involves breaking up the economic structures that have played a vital role in preventing war in the Pacific. The East Asian development model based on exports and interdependence was made possible because political leaders decided to prioritize national development over nationalist revanchism. Asian heads of state put dozens of territorial disputes, many of which still endure, on the back burner in order to create a thicket of regional institutions to encourage trade and informal, consensus-based habits of diplomacy. The result was both spectacular economic growth and remarkable stability.</w:t>
      </w:r>
    </w:p>
    <w:p w14:paraId="6E9AD8F5" w14:textId="77777777" w:rsidR="003D445B" w:rsidRPr="00970422" w:rsidRDefault="003D445B" w:rsidP="003D445B">
      <w:pPr>
        <w:rPr>
          <w:sz w:val="16"/>
        </w:rPr>
      </w:pPr>
      <w:r w:rsidRPr="00970422">
        <w:rPr>
          <w:sz w:val="16"/>
        </w:rPr>
        <w:t>American officials are demanding that Asian states work against their own interests.</w:t>
      </w:r>
    </w:p>
    <w:p w14:paraId="458228B0" w14:textId="77777777" w:rsidR="003D445B" w:rsidRPr="00970422" w:rsidRDefault="003D445B" w:rsidP="003D445B">
      <w:pPr>
        <w:rPr>
          <w:rStyle w:val="Emphasis"/>
        </w:rPr>
      </w:pPr>
      <w:r w:rsidRPr="00970422">
        <w:rPr>
          <w:sz w:val="16"/>
        </w:rPr>
        <w:t xml:space="preserve">In decades past, </w:t>
      </w:r>
      <w:r w:rsidRPr="00970422">
        <w:rPr>
          <w:rStyle w:val="StyleUnderline"/>
        </w:rPr>
        <w:t xml:space="preserve">Washington’s economic primacy was </w:t>
      </w:r>
      <w:r w:rsidRPr="00970422">
        <w:rPr>
          <w:rStyle w:val="Emphasis"/>
        </w:rPr>
        <w:t>rarely contested</w:t>
      </w:r>
      <w:r w:rsidRPr="00970422">
        <w:rPr>
          <w:rStyle w:val="StyleUnderline"/>
        </w:rPr>
        <w:t xml:space="preserve"> by other states, and</w:t>
      </w:r>
      <w:r w:rsidRPr="00970422">
        <w:rPr>
          <w:sz w:val="16"/>
        </w:rPr>
        <w:t xml:space="preserve"> so </w:t>
      </w:r>
      <w:r w:rsidRPr="00970422">
        <w:rPr>
          <w:rStyle w:val="StyleUnderline"/>
        </w:rPr>
        <w:t xml:space="preserve">the actions it took to remain </w:t>
      </w:r>
      <w:r w:rsidRPr="00970422">
        <w:rPr>
          <w:rStyle w:val="Emphasis"/>
        </w:rPr>
        <w:t>central</w:t>
      </w:r>
      <w:r w:rsidRPr="00970422">
        <w:rPr>
          <w:rStyle w:val="StyleUnderline"/>
        </w:rPr>
        <w:t xml:space="preserve"> to Asian </w:t>
      </w:r>
      <w:r w:rsidRPr="00970422">
        <w:rPr>
          <w:rStyle w:val="Emphasis"/>
        </w:rPr>
        <w:t>trade</w:t>
      </w:r>
      <w:r w:rsidRPr="00970422">
        <w:rPr>
          <w:rStyle w:val="StyleUnderline"/>
        </w:rPr>
        <w:t xml:space="preserve"> and </w:t>
      </w:r>
      <w:r w:rsidRPr="00970422">
        <w:rPr>
          <w:rStyle w:val="Emphasis"/>
        </w:rPr>
        <w:t>financial flows</w:t>
      </w:r>
      <w:r w:rsidRPr="00970422">
        <w:rPr>
          <w:rStyle w:val="StyleUnderline"/>
        </w:rPr>
        <w:t xml:space="preserve"> were </w:t>
      </w:r>
      <w:r w:rsidRPr="00970422">
        <w:rPr>
          <w:rStyle w:val="Emphasis"/>
        </w:rPr>
        <w:t>subtler</w:t>
      </w:r>
      <w:r w:rsidRPr="00970422">
        <w:rPr>
          <w:rStyle w:val="StyleUnderline"/>
        </w:rPr>
        <w:t xml:space="preserve"> and </w:t>
      </w:r>
      <w:r w:rsidRPr="00970422">
        <w:rPr>
          <w:rStyle w:val="Emphasis"/>
        </w:rPr>
        <w:t>less visible</w:t>
      </w:r>
      <w:r w:rsidRPr="00970422">
        <w:rPr>
          <w:sz w:val="16"/>
        </w:rPr>
        <w:t xml:space="preserve">. In the 1980s, the Reagan administration asserted control over the region by making sure that burgeoning regional institutions remained informal and were led by the private sector. In the 1990s, the Clinton administration succeeded in opposing a Malaysian-led East Asian Economic Caucus and a Japanese-led Asian Monetary Fund—both of which would have excluded the United States. The George W. Bush administration deliberately marginalized the East Asia Summit, which did not yet include Washington. But times have changed. </w:t>
      </w:r>
      <w:r w:rsidRPr="00970422">
        <w:rPr>
          <w:rStyle w:val="StyleUnderline"/>
        </w:rPr>
        <w:t xml:space="preserve">Today,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no longer has a central position in Asian political economy. Its </w:t>
      </w:r>
      <w:r w:rsidRPr="00970422">
        <w:rPr>
          <w:rStyle w:val="Emphasis"/>
          <w:highlight w:val="cyan"/>
        </w:rPr>
        <w:t>bid</w:t>
      </w:r>
      <w:r w:rsidRPr="00970422">
        <w:rPr>
          <w:rStyle w:val="StyleUnderline"/>
          <w:highlight w:val="cyan"/>
        </w:rPr>
        <w:t xml:space="preserve"> to assert</w:t>
      </w:r>
      <w:r w:rsidRPr="00970422">
        <w:rPr>
          <w:rStyle w:val="StyleUnderline"/>
        </w:rPr>
        <w:t xml:space="preserve"> </w:t>
      </w:r>
      <w:r w:rsidRPr="00970422">
        <w:rPr>
          <w:rStyle w:val="Emphasis"/>
        </w:rPr>
        <w:t xml:space="preserve">greater </w:t>
      </w:r>
      <w:r w:rsidRPr="00970422">
        <w:rPr>
          <w:rStyle w:val="Emphasis"/>
          <w:highlight w:val="cyan"/>
        </w:rPr>
        <w:t>control</w:t>
      </w:r>
      <w:r w:rsidRPr="00970422">
        <w:rPr>
          <w:rStyle w:val="StyleUnderline"/>
        </w:rPr>
        <w:t xml:space="preserve"> from the </w:t>
      </w:r>
      <w:r w:rsidRPr="00970422">
        <w:rPr>
          <w:rStyle w:val="Emphasis"/>
        </w:rPr>
        <w:t>periphery</w:t>
      </w:r>
      <w:r w:rsidRPr="00970422">
        <w:rPr>
          <w:rStyle w:val="StyleUnderline"/>
        </w:rPr>
        <w:t xml:space="preserve"> therefore </w:t>
      </w:r>
      <w:r w:rsidRPr="00970422">
        <w:rPr>
          <w:rStyle w:val="StyleUnderline"/>
          <w:highlight w:val="cyan"/>
        </w:rPr>
        <w:t>requires</w:t>
      </w:r>
      <w:r w:rsidRPr="00970422">
        <w:rPr>
          <w:rStyle w:val="StyleUnderline"/>
        </w:rPr>
        <w:t xml:space="preserve"> a brusquer approach with a much </w:t>
      </w:r>
      <w:r w:rsidRPr="00970422">
        <w:rPr>
          <w:rStyle w:val="Emphasis"/>
        </w:rPr>
        <w:t>heavier hand</w:t>
      </w:r>
      <w:r w:rsidRPr="00970422">
        <w:rPr>
          <w:rStyle w:val="StyleUnderline"/>
        </w:rPr>
        <w:t xml:space="preserve"> than in the past—including potentially </w:t>
      </w:r>
      <w:r w:rsidRPr="00970422">
        <w:rPr>
          <w:rStyle w:val="Emphasis"/>
          <w:highlight w:val="cyan"/>
        </w:rPr>
        <w:t>wrecking</w:t>
      </w:r>
      <w:r w:rsidRPr="00970422">
        <w:rPr>
          <w:rStyle w:val="StyleUnderline"/>
        </w:rPr>
        <w:t xml:space="preserve"> the </w:t>
      </w:r>
      <w:r w:rsidRPr="00970422">
        <w:rPr>
          <w:rStyle w:val="Emphasis"/>
          <w:highlight w:val="cyan"/>
        </w:rPr>
        <w:t>econ</w:t>
      </w:r>
      <w:r w:rsidRPr="00970422">
        <w:rPr>
          <w:rStyle w:val="Emphasis"/>
        </w:rPr>
        <w:t>omic</w:t>
      </w:r>
      <w:r w:rsidRPr="00970422">
        <w:rPr>
          <w:rStyle w:val="StyleUnderline"/>
        </w:rPr>
        <w:t xml:space="preserve"> </w:t>
      </w:r>
      <w:r w:rsidRPr="00970422">
        <w:rPr>
          <w:rStyle w:val="Emphasis"/>
          <w:highlight w:val="cyan"/>
        </w:rPr>
        <w:t>interdependencies</w:t>
      </w:r>
      <w:r w:rsidRPr="00970422">
        <w:rPr>
          <w:rStyle w:val="StyleUnderline"/>
        </w:rPr>
        <w:t xml:space="preserve"> that have helped keep the peace</w:t>
      </w:r>
      <w:r w:rsidRPr="00970422">
        <w:rPr>
          <w:sz w:val="16"/>
        </w:rPr>
        <w:t>.</w:t>
      </w:r>
    </w:p>
    <w:p w14:paraId="2D5FC12E" w14:textId="77777777" w:rsidR="003D445B" w:rsidRPr="00970422" w:rsidRDefault="003D445B" w:rsidP="003D445B">
      <w:pPr>
        <w:rPr>
          <w:sz w:val="16"/>
        </w:rPr>
      </w:pPr>
      <w:r w:rsidRPr="00970422">
        <w:rPr>
          <w:rStyle w:val="StyleUnderline"/>
        </w:rPr>
        <w:t xml:space="preserve">Washington’s drive to </w:t>
      </w:r>
      <w:r w:rsidRPr="00970422">
        <w:rPr>
          <w:rStyle w:val="Emphasis"/>
        </w:rPr>
        <w:t>outcompete China</w:t>
      </w:r>
      <w:r w:rsidRPr="00970422">
        <w:rPr>
          <w:rStyle w:val="StyleUnderline"/>
        </w:rPr>
        <w:t xml:space="preserve"> gave rise to a </w:t>
      </w:r>
      <w:r w:rsidRPr="00970422">
        <w:rPr>
          <w:rStyle w:val="Emphasis"/>
        </w:rPr>
        <w:t>full-court</w:t>
      </w:r>
      <w:r w:rsidRPr="00970422">
        <w:rPr>
          <w:rStyle w:val="StyleUnderline"/>
        </w:rPr>
        <w:t xml:space="preserve"> diplomatic press to convince Asian governments that they should </w:t>
      </w:r>
      <w:r w:rsidRPr="00970422">
        <w:rPr>
          <w:rStyle w:val="Emphasis"/>
        </w:rPr>
        <w:t>divest</w:t>
      </w:r>
      <w:r w:rsidRPr="00970422">
        <w:rPr>
          <w:rStyle w:val="StyleUnderline"/>
        </w:rPr>
        <w:t xml:space="preserve"> of Huawei</w:t>
      </w:r>
      <w:r w:rsidRPr="00970422">
        <w:rPr>
          <w:sz w:val="16"/>
        </w:rPr>
        <w:t xml:space="preserve">—admittedly one of the Communist Party’s tech titans but also a major, affordable global telecommunications provider across the Indo-Pacific. </w:t>
      </w:r>
      <w:r w:rsidRPr="00970422">
        <w:rPr>
          <w:rStyle w:val="StyleUnderline"/>
        </w:rPr>
        <w:t xml:space="preserve">The recently launched </w:t>
      </w:r>
      <w:r w:rsidRPr="00970422">
        <w:rPr>
          <w:rStyle w:val="Emphasis"/>
        </w:rPr>
        <w:t>quest</w:t>
      </w:r>
      <w:r w:rsidRPr="00970422">
        <w:rPr>
          <w:rStyle w:val="StyleUnderline"/>
        </w:rPr>
        <w:t xml:space="preserve"> to cut off China from advanced </w:t>
      </w:r>
      <w:r w:rsidRPr="00970422">
        <w:rPr>
          <w:rStyle w:val="Emphasis"/>
        </w:rPr>
        <w:t>data-processing technologies</w:t>
      </w:r>
      <w:r w:rsidRPr="00970422">
        <w:rPr>
          <w:rStyle w:val="StyleUnderline"/>
        </w:rPr>
        <w:t xml:space="preserve"> so far involves cajoling Japan, South Korea, and Taiwan to comply with ever-</w:t>
      </w:r>
      <w:r w:rsidRPr="00970422">
        <w:rPr>
          <w:rStyle w:val="Emphasis"/>
        </w:rPr>
        <w:t>tightening restrictions</w:t>
      </w:r>
      <w:r w:rsidRPr="00970422">
        <w:rPr>
          <w:rStyle w:val="StyleUnderline"/>
        </w:rPr>
        <w:t xml:space="preserve"> on trade, investment, and intellectual property</w:t>
      </w:r>
      <w:r w:rsidRPr="00970422">
        <w:rPr>
          <w:sz w:val="16"/>
        </w:rPr>
        <w:t xml:space="preserve">. And </w:t>
      </w:r>
      <w:r w:rsidRPr="00970422">
        <w:rPr>
          <w:rStyle w:val="StyleUnderline"/>
        </w:rPr>
        <w:t xml:space="preserve">there is no reason to expect this round of </w:t>
      </w:r>
      <w:r w:rsidRPr="00970422">
        <w:rPr>
          <w:rStyle w:val="Emphasis"/>
        </w:rPr>
        <w:t>economic strangulation</w:t>
      </w:r>
      <w:r w:rsidRPr="00970422">
        <w:rPr>
          <w:rStyle w:val="StyleUnderline"/>
        </w:rPr>
        <w:t xml:space="preserve"> to be the end of the pain it seeks to inflict</w:t>
      </w:r>
      <w:r w:rsidRPr="00970422">
        <w:rPr>
          <w:sz w:val="16"/>
        </w:rPr>
        <w:t xml:space="preserve">. Instead, it is Mills’s “idiot’s race” again, but with economic policy. If, as Washington believes, China is an aggressive power on the march, the last thing the United States should want is for Beijing to be cut off from other countries’ markets. Without such access, China would have even less of an incentive to restrain itself. </w:t>
      </w:r>
    </w:p>
    <w:p w14:paraId="4D82C200" w14:textId="5AC51B68" w:rsidR="003D445B" w:rsidRPr="00970422" w:rsidRDefault="002B2FD6" w:rsidP="002B2FD6">
      <w:pPr>
        <w:pStyle w:val="Heading3"/>
      </w:pPr>
      <w:r>
        <w:lastRenderedPageBreak/>
        <w:t>AT: China Worse</w:t>
      </w:r>
    </w:p>
    <w:p w14:paraId="176E9B2F" w14:textId="6C2DD5C6" w:rsidR="002B2FD6" w:rsidRDefault="002B2FD6" w:rsidP="002B2FD6">
      <w:pPr>
        <w:pStyle w:val="Heading4"/>
      </w:pPr>
      <w:r>
        <w:t xml:space="preserve">China isn’t </w:t>
      </w:r>
      <w:r w:rsidRPr="002B2FD6">
        <w:rPr>
          <w:u w:val="single"/>
        </w:rPr>
        <w:t>fascist</w:t>
      </w:r>
      <w:r>
        <w:t xml:space="preserve">. Their evidence doesn’t consider </w:t>
      </w:r>
      <w:r w:rsidRPr="002B2FD6">
        <w:rPr>
          <w:u w:val="single"/>
        </w:rPr>
        <w:t>hundreds</w:t>
      </w:r>
      <w:r>
        <w:t xml:space="preserve"> of years of cultural values and </w:t>
      </w:r>
      <w:r w:rsidRPr="002B2FD6">
        <w:rPr>
          <w:u w:val="single"/>
        </w:rPr>
        <w:t>current</w:t>
      </w:r>
      <w:r>
        <w:t xml:space="preserve"> reforms. </w:t>
      </w:r>
    </w:p>
    <w:p w14:paraId="094416FF" w14:textId="77777777" w:rsidR="002B2FD6" w:rsidRDefault="002B2FD6" w:rsidP="002B2FD6">
      <w:r w:rsidRPr="00B5305E">
        <w:t xml:space="preserve">Jin </w:t>
      </w:r>
      <w:r w:rsidRPr="00B5305E">
        <w:rPr>
          <w:rFonts w:eastAsiaTheme="majorEastAsia" w:cstheme="majorBidi"/>
          <w:b/>
          <w:iCs/>
          <w:sz w:val="26"/>
        </w:rPr>
        <w:t>Kai 15</w:t>
      </w:r>
      <w:r w:rsidRPr="00B5305E">
        <w:t xml:space="preserve"> Associate Professor at Guangdong Academy of Social Science, China, and a Non-Resident Scholar at Sigur Center for Asian Studies, Elliott School of International Affairs, George Washington University.  Jin Kai received his Ph.D. in International Relations from the Graduate School of International Studies (GSIS), Yonsei University, South Korea. He is also a Research Fellow at Yonsei Institute for Sinology, Yonsei University, South Korea. He was an international communications and public relations officer for the UNESCO Asia-Pacific Center of Education for International Understanding. No, China Isn’t ‘Fascist’, The Diplomat, 3-5-15, https://thediplomat.com/2015/03/no-china-isnt-fascist/</w:t>
      </w:r>
    </w:p>
    <w:p w14:paraId="1432DB9A" w14:textId="77777777" w:rsidR="002B2FD6" w:rsidRPr="00D53616" w:rsidRDefault="002B2FD6" w:rsidP="002B2FD6">
      <w:pPr>
        <w:rPr>
          <w:rStyle w:val="Emphasis"/>
        </w:rPr>
      </w:pPr>
      <w:r w:rsidRPr="00D53616">
        <w:rPr>
          <w:sz w:val="16"/>
        </w:rPr>
        <w:t xml:space="preserve">A </w:t>
      </w:r>
      <w:r w:rsidRPr="00D53616">
        <w:rPr>
          <w:rStyle w:val="StyleUnderline"/>
        </w:rPr>
        <w:t xml:space="preserve">recent </w:t>
      </w:r>
      <w:r w:rsidRPr="00D53616">
        <w:rPr>
          <w:rStyle w:val="StyleUnderline"/>
          <w:highlight w:val="cyan"/>
        </w:rPr>
        <w:t>commentary</w:t>
      </w:r>
      <w:r w:rsidRPr="00D53616">
        <w:rPr>
          <w:rStyle w:val="StyleUnderline"/>
        </w:rPr>
        <w:t xml:space="preserve"> from The Sydney Morning Herald’s international editor, Peter Hartcher, </w:t>
      </w:r>
      <w:r w:rsidRPr="00D53616">
        <w:rPr>
          <w:rStyle w:val="StyleUnderline"/>
          <w:highlight w:val="cyan"/>
        </w:rPr>
        <w:t>described China</w:t>
      </w:r>
      <w:r w:rsidRPr="00D53616">
        <w:rPr>
          <w:sz w:val="16"/>
        </w:rPr>
        <w:t xml:space="preserve"> (along with Islamic State and Russia) </w:t>
      </w:r>
      <w:r w:rsidRPr="00D53616">
        <w:rPr>
          <w:rStyle w:val="StyleUnderline"/>
          <w:highlight w:val="cyan"/>
        </w:rPr>
        <w:t>as “</w:t>
      </w:r>
      <w:r w:rsidRPr="00D53616">
        <w:rPr>
          <w:rStyle w:val="Emphasis"/>
          <w:highlight w:val="cyan"/>
        </w:rPr>
        <w:t>fascist</w:t>
      </w:r>
      <w:r w:rsidRPr="00D53616">
        <w:rPr>
          <w:rStyle w:val="StyleUnderline"/>
        </w:rPr>
        <w:t>,” sparking an angry response from China’s Foreign Ministry</w:t>
      </w:r>
      <w:r w:rsidRPr="00D53616">
        <w:rPr>
          <w:sz w:val="16"/>
        </w:rPr>
        <w:t xml:space="preserve">. Yet the piece likely sparked cheers among people with similar views. </w:t>
      </w:r>
      <w:r w:rsidRPr="00D53616">
        <w:rPr>
          <w:rStyle w:val="StyleUnderline"/>
        </w:rPr>
        <w:t>There’s no problem with being so straightforward, even as China celebrate the 70th anniversary of victory in the “World Anti-Fascist War.”</w:t>
      </w:r>
      <w:r w:rsidRPr="00D53616">
        <w:rPr>
          <w:sz w:val="16"/>
        </w:rPr>
        <w:t xml:space="preserve"> </w:t>
      </w:r>
      <w:r w:rsidRPr="00D53616">
        <w:rPr>
          <w:rStyle w:val="StyleUnderline"/>
        </w:rPr>
        <w:t xml:space="preserve">But the </w:t>
      </w:r>
      <w:r w:rsidRPr="00D53616">
        <w:rPr>
          <w:rStyle w:val="StyleUnderline"/>
          <w:highlight w:val="cyan"/>
        </w:rPr>
        <w:t xml:space="preserve">logic behind this piece </w:t>
      </w:r>
      <w:r w:rsidRPr="00D53616">
        <w:rPr>
          <w:rStyle w:val="Emphasis"/>
          <w:highlight w:val="cyan"/>
        </w:rPr>
        <w:t>does not stand firm.</w:t>
      </w:r>
    </w:p>
    <w:p w14:paraId="7E1F67CD" w14:textId="77777777" w:rsidR="002B2FD6" w:rsidRPr="00D53616" w:rsidRDefault="002B2FD6" w:rsidP="002B2FD6">
      <w:pPr>
        <w:rPr>
          <w:rStyle w:val="StyleUnderline"/>
        </w:rPr>
      </w:pPr>
      <w:r w:rsidRPr="00D53616">
        <w:rPr>
          <w:rStyle w:val="StyleUnderline"/>
        </w:rPr>
        <w:t>The article gives three defining characteristics of fascists to support its argument: authoritarianism, highly centralized power structures, and exalting the nation above the people.</w:t>
      </w:r>
    </w:p>
    <w:p w14:paraId="15DE20E8" w14:textId="77777777" w:rsidR="002B2FD6" w:rsidRPr="00D53616" w:rsidRDefault="002B2FD6" w:rsidP="002B2FD6">
      <w:pPr>
        <w:rPr>
          <w:rStyle w:val="Emphasis"/>
        </w:rPr>
      </w:pPr>
      <w:r w:rsidRPr="00D53616">
        <w:rPr>
          <w:rStyle w:val="StyleUnderline"/>
          <w:highlight w:val="cyan"/>
        </w:rPr>
        <w:t>Becoming authoritarian was</w:t>
      </w:r>
      <w:r w:rsidRPr="00D53616">
        <w:rPr>
          <w:rStyle w:val="StyleUnderline"/>
        </w:rPr>
        <w:t xml:space="preserve"> </w:t>
      </w:r>
      <w:r w:rsidRPr="00D53616">
        <w:rPr>
          <w:rStyle w:val="StyleUnderline"/>
          <w:highlight w:val="cyan"/>
        </w:rPr>
        <w:t>not the inevitable</w:t>
      </w:r>
      <w:r w:rsidRPr="00D53616">
        <w:rPr>
          <w:rStyle w:val="StyleUnderline"/>
        </w:rPr>
        <w:t xml:space="preserve"> path for China to stand as an independent</w:t>
      </w:r>
      <w:r w:rsidRPr="00D53616">
        <w:rPr>
          <w:sz w:val="16"/>
        </w:rPr>
        <w:t xml:space="preserve">, </w:t>
      </w:r>
      <w:r w:rsidRPr="00D53616">
        <w:rPr>
          <w:rStyle w:val="StyleUnderline"/>
          <w:highlight w:val="cyan"/>
        </w:rPr>
        <w:t>sovereign state</w:t>
      </w:r>
      <w:r w:rsidRPr="00D53616">
        <w:rPr>
          <w:rStyle w:val="StyleUnderline"/>
        </w:rPr>
        <w:t xml:space="preserve"> </w:t>
      </w:r>
      <w:r w:rsidRPr="00D53616">
        <w:rPr>
          <w:rStyle w:val="StyleUnderline"/>
          <w:highlight w:val="cyan"/>
        </w:rPr>
        <w:t>after being forced open by the West</w:t>
      </w:r>
      <w:r w:rsidRPr="00D53616">
        <w:rPr>
          <w:rStyle w:val="StyleUnderline"/>
        </w:rPr>
        <w:t>.</w:t>
      </w:r>
      <w:r w:rsidRPr="00D53616">
        <w:rPr>
          <w:sz w:val="16"/>
        </w:rPr>
        <w:t xml:space="preserve"> </w:t>
      </w:r>
      <w:r w:rsidRPr="00D53616">
        <w:rPr>
          <w:rStyle w:val="StyleUnderline"/>
        </w:rPr>
        <w:t xml:space="preserve">Why then is China’s political system this way? </w:t>
      </w:r>
      <w:r w:rsidRPr="00D53616">
        <w:rPr>
          <w:sz w:val="16"/>
        </w:rPr>
        <w:t xml:space="preserve">As Martin Jacques explains, </w:t>
      </w:r>
      <w:r w:rsidRPr="00D53616">
        <w:rPr>
          <w:rStyle w:val="StyleUnderline"/>
          <w:highlight w:val="cyan"/>
        </w:rPr>
        <w:t xml:space="preserve">China is a </w:t>
      </w:r>
      <w:r w:rsidRPr="00D53616">
        <w:rPr>
          <w:rStyle w:val="Emphasis"/>
          <w:highlight w:val="cyan"/>
        </w:rPr>
        <w:t>unique</w:t>
      </w:r>
      <w:r w:rsidRPr="00D53616">
        <w:rPr>
          <w:rStyle w:val="Emphasis"/>
        </w:rPr>
        <w:t xml:space="preserve"> civilization-state,</w:t>
      </w:r>
      <w:r w:rsidRPr="00D53616">
        <w:rPr>
          <w:rStyle w:val="StyleUnderline"/>
        </w:rPr>
        <w:t xml:space="preserve"> rather than a </w:t>
      </w:r>
      <w:r w:rsidRPr="00D53616">
        <w:rPr>
          <w:rStyle w:val="Emphasis"/>
        </w:rPr>
        <w:t>Western</w:t>
      </w:r>
      <w:r w:rsidRPr="00D53616">
        <w:rPr>
          <w:rStyle w:val="StyleUnderline"/>
        </w:rPr>
        <w:t xml:space="preserve"> style nation-state.</w:t>
      </w:r>
      <w:r w:rsidRPr="00D53616">
        <w:rPr>
          <w:sz w:val="16"/>
        </w:rPr>
        <w:t xml:space="preserve"> </w:t>
      </w:r>
      <w:r w:rsidRPr="00D53616">
        <w:rPr>
          <w:rStyle w:val="StyleUnderline"/>
          <w:highlight w:val="cyan"/>
        </w:rPr>
        <w:t xml:space="preserve">If people attempt to </w:t>
      </w:r>
      <w:r w:rsidRPr="00D53616">
        <w:rPr>
          <w:rStyle w:val="Emphasis"/>
          <w:highlight w:val="cyan"/>
        </w:rPr>
        <w:t>analyze China through a Western lens</w:t>
      </w:r>
      <w:r w:rsidRPr="00D53616">
        <w:rPr>
          <w:rStyle w:val="StyleUnderline"/>
        </w:rPr>
        <w:t xml:space="preserve">, </w:t>
      </w:r>
      <w:r w:rsidRPr="00D53616">
        <w:rPr>
          <w:rStyle w:val="StyleUnderline"/>
          <w:highlight w:val="cyan"/>
        </w:rPr>
        <w:t>there w</w:t>
      </w:r>
      <w:r w:rsidRPr="00D53616">
        <w:rPr>
          <w:rStyle w:val="StyleUnderline"/>
        </w:rPr>
        <w:t xml:space="preserve">ill always </w:t>
      </w:r>
      <w:r w:rsidRPr="00D53616">
        <w:rPr>
          <w:rStyle w:val="StyleUnderline"/>
          <w:highlight w:val="cyan"/>
        </w:rPr>
        <w:t xml:space="preserve">be </w:t>
      </w:r>
      <w:r w:rsidRPr="00D53616">
        <w:rPr>
          <w:rStyle w:val="Emphasis"/>
          <w:highlight w:val="cyan"/>
        </w:rPr>
        <w:t>problems</w:t>
      </w:r>
      <w:r w:rsidRPr="00D53616">
        <w:rPr>
          <w:sz w:val="16"/>
          <w:highlight w:val="cyan"/>
        </w:rPr>
        <w:t>.</w:t>
      </w:r>
      <w:r w:rsidRPr="00D53616">
        <w:rPr>
          <w:sz w:val="16"/>
        </w:rPr>
        <w:t xml:space="preserve"> </w:t>
      </w:r>
      <w:r w:rsidRPr="00D53616">
        <w:rPr>
          <w:rStyle w:val="StyleUnderline"/>
          <w:highlight w:val="cyan"/>
        </w:rPr>
        <w:t>Criticizing China for its political reality</w:t>
      </w:r>
      <w:r w:rsidRPr="00D53616">
        <w:rPr>
          <w:sz w:val="16"/>
        </w:rPr>
        <w:t xml:space="preserve">, </w:t>
      </w:r>
      <w:r w:rsidRPr="00D53616">
        <w:rPr>
          <w:rStyle w:val="StyleUnderline"/>
        </w:rPr>
        <w:t xml:space="preserve">developmental model, and “non-cooperative” behavior </w:t>
      </w:r>
      <w:r w:rsidRPr="00D53616">
        <w:rPr>
          <w:rStyle w:val="StyleUnderline"/>
          <w:highlight w:val="cyan"/>
        </w:rPr>
        <w:t>is easy</w:t>
      </w:r>
      <w:r w:rsidRPr="00D53616">
        <w:rPr>
          <w:rStyle w:val="StyleUnderline"/>
        </w:rPr>
        <w:t>,</w:t>
      </w:r>
      <w:r w:rsidRPr="00D53616">
        <w:rPr>
          <w:sz w:val="16"/>
        </w:rPr>
        <w:t xml:space="preserve"> </w:t>
      </w:r>
      <w:r w:rsidRPr="00D53616">
        <w:rPr>
          <w:rStyle w:val="StyleUnderline"/>
          <w:highlight w:val="cyan"/>
        </w:rPr>
        <w:t>but seeing and</w:t>
      </w:r>
      <w:r w:rsidRPr="00D53616">
        <w:rPr>
          <w:rStyle w:val="StyleUnderline"/>
        </w:rPr>
        <w:t xml:space="preserve"> truly </w:t>
      </w:r>
      <w:r w:rsidRPr="00D53616">
        <w:rPr>
          <w:rStyle w:val="StyleUnderline"/>
          <w:highlight w:val="cyan"/>
        </w:rPr>
        <w:t xml:space="preserve">understanding the </w:t>
      </w:r>
      <w:r w:rsidRPr="00D53616">
        <w:rPr>
          <w:rStyle w:val="Emphasis"/>
          <w:highlight w:val="cyan"/>
        </w:rPr>
        <w:t>differences</w:t>
      </w:r>
      <w:r w:rsidRPr="00D53616">
        <w:rPr>
          <w:rStyle w:val="StyleUnderline"/>
        </w:rPr>
        <w:t xml:space="preserve"> and </w:t>
      </w:r>
      <w:r w:rsidRPr="00D53616">
        <w:rPr>
          <w:rStyle w:val="Emphasis"/>
          <w:highlight w:val="cyan"/>
        </w:rPr>
        <w:t>divergences</w:t>
      </w:r>
      <w:r w:rsidRPr="00D53616">
        <w:rPr>
          <w:rStyle w:val="StyleUnderline"/>
        </w:rPr>
        <w:t xml:space="preserve"> </w:t>
      </w:r>
      <w:r w:rsidRPr="00D53616">
        <w:rPr>
          <w:rStyle w:val="StyleUnderline"/>
          <w:highlight w:val="cyan"/>
        </w:rPr>
        <w:t>between civilizations</w:t>
      </w:r>
      <w:r w:rsidRPr="00D53616">
        <w:rPr>
          <w:rStyle w:val="StyleUnderline"/>
        </w:rPr>
        <w:t xml:space="preserve"> is far </w:t>
      </w:r>
      <w:r w:rsidRPr="00D53616">
        <w:rPr>
          <w:rStyle w:val="StyleUnderline"/>
          <w:highlight w:val="cyan"/>
        </w:rPr>
        <w:t>more difficul</w:t>
      </w:r>
      <w:r w:rsidRPr="00D53616">
        <w:rPr>
          <w:rStyle w:val="StyleUnderline"/>
        </w:rPr>
        <w:t xml:space="preserve">t </w:t>
      </w:r>
      <w:r w:rsidRPr="00D53616">
        <w:rPr>
          <w:sz w:val="16"/>
        </w:rPr>
        <w:t xml:space="preserve">— </w:t>
      </w:r>
      <w:r w:rsidRPr="00D53616">
        <w:rPr>
          <w:rStyle w:val="StyleUnderline"/>
        </w:rPr>
        <w:t xml:space="preserve">so much so that quite often </w:t>
      </w:r>
      <w:r w:rsidRPr="00D53616">
        <w:rPr>
          <w:rStyle w:val="StyleUnderline"/>
          <w:highlight w:val="cyan"/>
        </w:rPr>
        <w:t xml:space="preserve">people </w:t>
      </w:r>
      <w:r w:rsidRPr="00D53616">
        <w:rPr>
          <w:rStyle w:val="Emphasis"/>
          <w:highlight w:val="cyan"/>
        </w:rPr>
        <w:t>choose not to</w:t>
      </w:r>
      <w:r w:rsidRPr="00D53616">
        <w:rPr>
          <w:rStyle w:val="Emphasis"/>
        </w:rPr>
        <w:t xml:space="preserve"> even try. </w:t>
      </w:r>
      <w:r w:rsidRPr="00D53616">
        <w:rPr>
          <w:rStyle w:val="StyleUnderline"/>
        </w:rPr>
        <w:t xml:space="preserve">Instead, </w:t>
      </w:r>
      <w:r w:rsidRPr="00D53616">
        <w:rPr>
          <w:rStyle w:val="StyleUnderline"/>
          <w:highlight w:val="cyan"/>
        </w:rPr>
        <w:t>they import a Western concept</w:t>
      </w:r>
      <w:r w:rsidRPr="00D53616">
        <w:rPr>
          <w:rStyle w:val="StyleUnderline"/>
        </w:rPr>
        <w:t xml:space="preserve"> (in this case, </w:t>
      </w:r>
      <w:r w:rsidRPr="00D53616">
        <w:rPr>
          <w:rStyle w:val="Emphasis"/>
          <w:highlight w:val="cyan"/>
        </w:rPr>
        <w:t>fascism</w:t>
      </w:r>
      <w:r w:rsidRPr="00D53616">
        <w:rPr>
          <w:rStyle w:val="StyleUnderline"/>
        </w:rPr>
        <w:t xml:space="preserve">) to try </w:t>
      </w:r>
      <w:r w:rsidRPr="00D53616">
        <w:rPr>
          <w:rStyle w:val="StyleUnderline"/>
          <w:highlight w:val="cyan"/>
        </w:rPr>
        <w:t xml:space="preserve">and </w:t>
      </w:r>
      <w:r w:rsidRPr="00D53616">
        <w:rPr>
          <w:rStyle w:val="Emphasis"/>
          <w:highlight w:val="cyan"/>
        </w:rPr>
        <w:t>conceptualize a non-Western system</w:t>
      </w:r>
      <w:r w:rsidRPr="00D53616">
        <w:rPr>
          <w:rStyle w:val="Emphasis"/>
        </w:rPr>
        <w:t>.</w:t>
      </w:r>
    </w:p>
    <w:p w14:paraId="05A11A75" w14:textId="77777777" w:rsidR="002B2FD6" w:rsidRPr="00D53616" w:rsidRDefault="002B2FD6" w:rsidP="002B2FD6">
      <w:pPr>
        <w:rPr>
          <w:sz w:val="16"/>
        </w:rPr>
      </w:pPr>
      <w:r w:rsidRPr="00D53616">
        <w:rPr>
          <w:rStyle w:val="StyleUnderline"/>
        </w:rPr>
        <w:t xml:space="preserve">Now, is China centralized? In general, </w:t>
      </w:r>
      <w:r w:rsidRPr="00D53616">
        <w:rPr>
          <w:rStyle w:val="Emphasis"/>
        </w:rPr>
        <w:t>yes</w:t>
      </w:r>
      <w:r w:rsidRPr="00D53616">
        <w:rPr>
          <w:rStyle w:val="StyleUnderline"/>
        </w:rPr>
        <w:t xml:space="preserve"> — but how centralized?</w:t>
      </w:r>
      <w:r w:rsidRPr="00D53616">
        <w:rPr>
          <w:sz w:val="16"/>
        </w:rPr>
        <w:t xml:space="preserve"> Actually, </w:t>
      </w:r>
      <w:r w:rsidRPr="00D53616">
        <w:rPr>
          <w:rStyle w:val="StyleUnderline"/>
          <w:highlight w:val="cyan"/>
        </w:rPr>
        <w:t xml:space="preserve">China is </w:t>
      </w:r>
      <w:r w:rsidRPr="00D53616">
        <w:rPr>
          <w:rStyle w:val="Emphasis"/>
          <w:highlight w:val="cyan"/>
        </w:rPr>
        <w:t>far less centralized</w:t>
      </w:r>
      <w:r w:rsidRPr="00D53616">
        <w:rPr>
          <w:rStyle w:val="StyleUnderline"/>
        </w:rPr>
        <w:t xml:space="preserve"> than many outside observers assume.</w:t>
      </w:r>
      <w:r w:rsidRPr="00D53616">
        <w:rPr>
          <w:sz w:val="16"/>
        </w:rPr>
        <w:t xml:space="preserve"> To cite one example: </w:t>
      </w:r>
      <w:r w:rsidRPr="00D53616">
        <w:rPr>
          <w:rStyle w:val="StyleUnderline"/>
        </w:rPr>
        <w:t xml:space="preserve">for years, </w:t>
      </w:r>
      <w:r w:rsidRPr="00D53616">
        <w:rPr>
          <w:rStyle w:val="StyleUnderline"/>
          <w:highlight w:val="cyan"/>
        </w:rPr>
        <w:t>fiscal decentralization</w:t>
      </w:r>
      <w:r w:rsidRPr="00D53616">
        <w:rPr>
          <w:rStyle w:val="StyleUnderline"/>
        </w:rPr>
        <w:t xml:space="preserve"> </w:t>
      </w:r>
      <w:r w:rsidRPr="00D53616">
        <w:rPr>
          <w:rStyle w:val="StyleUnderline"/>
          <w:highlight w:val="cyan"/>
        </w:rPr>
        <w:t>between the central government</w:t>
      </w:r>
      <w:r w:rsidRPr="00D53616">
        <w:rPr>
          <w:rStyle w:val="StyleUnderline"/>
        </w:rPr>
        <w:t xml:space="preserve"> </w:t>
      </w:r>
      <w:r w:rsidRPr="00D53616">
        <w:rPr>
          <w:rStyle w:val="StyleUnderline"/>
          <w:highlight w:val="cyan"/>
        </w:rPr>
        <w:t>and</w:t>
      </w:r>
      <w:r w:rsidRPr="00D53616">
        <w:rPr>
          <w:rStyle w:val="StyleUnderline"/>
        </w:rPr>
        <w:t xml:space="preserve"> local </w:t>
      </w:r>
      <w:r w:rsidRPr="00D53616">
        <w:rPr>
          <w:rStyle w:val="StyleUnderline"/>
          <w:highlight w:val="cyan"/>
        </w:rPr>
        <w:t xml:space="preserve">provinces has played a critical role in the </w:t>
      </w:r>
      <w:r w:rsidRPr="00D53616">
        <w:rPr>
          <w:rStyle w:val="Emphasis"/>
          <w:highlight w:val="cyan"/>
        </w:rPr>
        <w:t>unbalanced flow of</w:t>
      </w:r>
      <w:r w:rsidRPr="00D53616">
        <w:rPr>
          <w:sz w:val="16"/>
        </w:rPr>
        <w:t xml:space="preserve"> Foreign Direct Investment (</w:t>
      </w:r>
      <w:r w:rsidRPr="00D53616">
        <w:rPr>
          <w:rStyle w:val="Emphasis"/>
          <w:highlight w:val="cyan"/>
        </w:rPr>
        <w:t>FDI</w:t>
      </w:r>
      <w:r w:rsidRPr="00D53616">
        <w:rPr>
          <w:sz w:val="16"/>
        </w:rPr>
        <w:t xml:space="preserve">) </w:t>
      </w:r>
      <w:r w:rsidRPr="00D53616">
        <w:rPr>
          <w:rStyle w:val="Emphasis"/>
          <w:highlight w:val="cyan"/>
        </w:rPr>
        <w:t>into the Chinese market</w:t>
      </w:r>
      <w:r w:rsidRPr="00D53616">
        <w:rPr>
          <w:rStyle w:val="Emphasis"/>
        </w:rPr>
        <w:t>.</w:t>
      </w:r>
      <w:r w:rsidRPr="00D53616">
        <w:rPr>
          <w:sz w:val="16"/>
        </w:rPr>
        <w:t xml:space="preserve"> </w:t>
      </w:r>
      <w:r w:rsidRPr="00D53616">
        <w:rPr>
          <w:rStyle w:val="StyleUnderline"/>
        </w:rPr>
        <w:t xml:space="preserve">This </w:t>
      </w:r>
      <w:r w:rsidRPr="00D53616">
        <w:rPr>
          <w:rStyle w:val="StyleUnderline"/>
          <w:highlight w:val="cyan"/>
        </w:rPr>
        <w:t>decentralization</w:t>
      </w:r>
      <w:r w:rsidRPr="00D53616">
        <w:rPr>
          <w:rStyle w:val="StyleUnderline"/>
        </w:rPr>
        <w:t xml:space="preserve"> has </w:t>
      </w:r>
      <w:r w:rsidRPr="00D53616">
        <w:rPr>
          <w:rStyle w:val="StyleUnderline"/>
          <w:highlight w:val="cyan"/>
        </w:rPr>
        <w:t>had</w:t>
      </w:r>
      <w:r w:rsidRPr="00D53616">
        <w:rPr>
          <w:rStyle w:val="StyleUnderline"/>
        </w:rPr>
        <w:t xml:space="preserve"> several readily observable </w:t>
      </w:r>
      <w:r w:rsidRPr="00D53616">
        <w:rPr>
          <w:rStyle w:val="StyleUnderline"/>
          <w:highlight w:val="cyan"/>
        </w:rPr>
        <w:t>consequences</w:t>
      </w:r>
      <w:r w:rsidRPr="00D53616">
        <w:rPr>
          <w:sz w:val="16"/>
        </w:rPr>
        <w:t xml:space="preserve">, </w:t>
      </w:r>
      <w:r w:rsidRPr="00D53616">
        <w:rPr>
          <w:rStyle w:val="StyleUnderline"/>
          <w:highlight w:val="cyan"/>
        </w:rPr>
        <w:t>including</w:t>
      </w:r>
      <w:r w:rsidRPr="00D53616">
        <w:rPr>
          <w:rStyle w:val="StyleUnderline"/>
        </w:rPr>
        <w:t xml:space="preserve"> different </w:t>
      </w:r>
      <w:r w:rsidRPr="00D53616">
        <w:rPr>
          <w:rStyle w:val="StyleUnderline"/>
          <w:highlight w:val="cyan"/>
        </w:rPr>
        <w:t xml:space="preserve">levels of </w:t>
      </w:r>
      <w:r w:rsidRPr="00D53616">
        <w:rPr>
          <w:rStyle w:val="Emphasis"/>
          <w:highlight w:val="cyan"/>
        </w:rPr>
        <w:t>economic</w:t>
      </w:r>
      <w:r w:rsidRPr="00D53616">
        <w:rPr>
          <w:rStyle w:val="Emphasis"/>
        </w:rPr>
        <w:t xml:space="preserve"> </w:t>
      </w:r>
      <w:r w:rsidRPr="00D53616">
        <w:rPr>
          <w:rStyle w:val="Emphasis"/>
          <w:highlight w:val="cyan"/>
        </w:rPr>
        <w:t>growth</w:t>
      </w:r>
      <w:r w:rsidRPr="00D53616">
        <w:rPr>
          <w:rStyle w:val="StyleUnderline"/>
        </w:rPr>
        <w:t xml:space="preserve"> </w:t>
      </w:r>
      <w:r w:rsidRPr="00D53616">
        <w:rPr>
          <w:rStyle w:val="StyleUnderline"/>
          <w:highlight w:val="cyan"/>
        </w:rPr>
        <w:t xml:space="preserve">and </w:t>
      </w:r>
      <w:r w:rsidRPr="00D53616">
        <w:rPr>
          <w:rStyle w:val="Emphasis"/>
          <w:highlight w:val="cyan"/>
        </w:rPr>
        <w:t>green development</w:t>
      </w:r>
      <w:r w:rsidRPr="00D53616">
        <w:rPr>
          <w:rStyle w:val="StyleUnderline"/>
        </w:rPr>
        <w:t xml:space="preserve"> among the various regions</w:t>
      </w:r>
      <w:r w:rsidRPr="00D53616">
        <w:rPr>
          <w:sz w:val="16"/>
        </w:rPr>
        <w:t>. In his 2012 book, Pierre F. Landry described China’s political system as “decentralized authoritarianism.”</w:t>
      </w:r>
    </w:p>
    <w:p w14:paraId="1080BA7F" w14:textId="77777777" w:rsidR="002B2FD6" w:rsidRPr="00D53616" w:rsidRDefault="002B2FD6" w:rsidP="002B2FD6">
      <w:pPr>
        <w:rPr>
          <w:rStyle w:val="StyleUnderline"/>
        </w:rPr>
      </w:pPr>
      <w:r w:rsidRPr="00D53616">
        <w:rPr>
          <w:sz w:val="16"/>
        </w:rPr>
        <w:lastRenderedPageBreak/>
        <w:t xml:space="preserve">As for the final point, </w:t>
      </w:r>
      <w:r w:rsidRPr="00D53616">
        <w:rPr>
          <w:rStyle w:val="StyleUnderline"/>
        </w:rPr>
        <w:t xml:space="preserve">the </w:t>
      </w:r>
      <w:r w:rsidRPr="00D53616">
        <w:rPr>
          <w:rStyle w:val="StyleUnderline"/>
          <w:highlight w:val="cyan"/>
        </w:rPr>
        <w:t>nation</w:t>
      </w:r>
      <w:r w:rsidRPr="00D53616">
        <w:rPr>
          <w:rStyle w:val="StyleUnderline"/>
        </w:rPr>
        <w:t xml:space="preserve"> (and the family) </w:t>
      </w:r>
      <w:r w:rsidRPr="00D53616">
        <w:rPr>
          <w:rStyle w:val="StyleUnderline"/>
          <w:highlight w:val="cyan"/>
        </w:rPr>
        <w:t>has a uniquely important role</w:t>
      </w:r>
      <w:r w:rsidRPr="00D53616">
        <w:rPr>
          <w:rStyle w:val="StyleUnderline"/>
        </w:rPr>
        <w:t xml:space="preserve"> </w:t>
      </w:r>
      <w:r w:rsidRPr="00D53616">
        <w:rPr>
          <w:rStyle w:val="StyleUnderline"/>
          <w:highlight w:val="cyan"/>
        </w:rPr>
        <w:t>in</w:t>
      </w:r>
      <w:r w:rsidRPr="00D53616">
        <w:rPr>
          <w:rStyle w:val="StyleUnderline"/>
        </w:rPr>
        <w:t xml:space="preserve"> </w:t>
      </w:r>
      <w:r w:rsidRPr="00D53616">
        <w:rPr>
          <w:rStyle w:val="StyleUnderline"/>
          <w:highlight w:val="cyan"/>
        </w:rPr>
        <w:t>China’s</w:t>
      </w:r>
      <w:r w:rsidRPr="00D53616">
        <w:rPr>
          <w:rStyle w:val="StyleUnderline"/>
        </w:rPr>
        <w:t xml:space="preserve"> contemporary </w:t>
      </w:r>
      <w:r w:rsidRPr="00D53616">
        <w:rPr>
          <w:rStyle w:val="StyleUnderline"/>
          <w:highlight w:val="cyan"/>
        </w:rPr>
        <w:t>political</w:t>
      </w:r>
      <w:r w:rsidRPr="00D53616">
        <w:rPr>
          <w:sz w:val="16"/>
          <w:highlight w:val="cyan"/>
        </w:rPr>
        <w:t xml:space="preserve"> </w:t>
      </w:r>
      <w:r w:rsidRPr="00D53616">
        <w:rPr>
          <w:rStyle w:val="StyleUnderline"/>
          <w:highlight w:val="cyan"/>
        </w:rPr>
        <w:t>philosophy</w:t>
      </w:r>
      <w:r w:rsidRPr="00D53616">
        <w:rPr>
          <w:sz w:val="16"/>
        </w:rPr>
        <w:t xml:space="preserve">. </w:t>
      </w:r>
      <w:r w:rsidRPr="00D53616">
        <w:rPr>
          <w:rStyle w:val="StyleUnderline"/>
        </w:rPr>
        <w:t xml:space="preserve">But this is not new, </w:t>
      </w:r>
      <w:r w:rsidRPr="00D53616">
        <w:rPr>
          <w:sz w:val="16"/>
        </w:rPr>
        <w:t xml:space="preserve">much less an invention of the current regime. </w:t>
      </w:r>
      <w:r w:rsidRPr="00D53616">
        <w:rPr>
          <w:rStyle w:val="StyleUnderline"/>
          <w:highlight w:val="cyan"/>
        </w:rPr>
        <w:t>Reverence for authority</w:t>
      </w:r>
      <w:r w:rsidRPr="00D53616">
        <w:rPr>
          <w:rStyle w:val="StyleUnderline"/>
        </w:rPr>
        <w:t xml:space="preserve">, emphasis on leaders’ moral quality, and collectivism have all </w:t>
      </w:r>
      <w:r w:rsidRPr="00D53616">
        <w:rPr>
          <w:rStyle w:val="StyleUnderline"/>
          <w:highlight w:val="cyan"/>
        </w:rPr>
        <w:t xml:space="preserve">been rooted in China’s </w:t>
      </w:r>
      <w:r w:rsidRPr="00D53616">
        <w:rPr>
          <w:rStyle w:val="StyleUnderline"/>
        </w:rPr>
        <w:t>political culture for thousands of years and these concepts have had natural and inevitable impacts on contemporary Chinese politics</w:t>
      </w:r>
      <w:r w:rsidRPr="00D53616">
        <w:rPr>
          <w:sz w:val="16"/>
        </w:rPr>
        <w:t xml:space="preserve">. </w:t>
      </w:r>
      <w:r w:rsidRPr="00D53616">
        <w:rPr>
          <w:rStyle w:val="StyleUnderline"/>
          <w:highlight w:val="cyan"/>
        </w:rPr>
        <w:t>Yet</w:t>
      </w:r>
      <w:r w:rsidRPr="00D53616">
        <w:rPr>
          <w:rStyle w:val="StyleUnderline"/>
        </w:rPr>
        <w:t xml:space="preserve"> somehow </w:t>
      </w:r>
      <w:r w:rsidRPr="00D53616">
        <w:rPr>
          <w:rStyle w:val="StyleUnderline"/>
          <w:highlight w:val="cyan"/>
        </w:rPr>
        <w:t xml:space="preserve">this has made China </w:t>
      </w:r>
      <w:r w:rsidRPr="00D53616">
        <w:rPr>
          <w:rStyle w:val="Emphasis"/>
          <w:highlight w:val="cyan"/>
        </w:rPr>
        <w:t>unpopular</w:t>
      </w:r>
      <w:r w:rsidRPr="00D53616">
        <w:rPr>
          <w:rStyle w:val="StyleUnderline"/>
        </w:rPr>
        <w:t xml:space="preserve"> in the eyes of the West and some Western media.</w:t>
      </w:r>
    </w:p>
    <w:p w14:paraId="357F5242" w14:textId="77777777" w:rsidR="002B2FD6" w:rsidRPr="00D53616" w:rsidRDefault="002B2FD6" w:rsidP="002B2FD6">
      <w:pPr>
        <w:rPr>
          <w:rStyle w:val="StyleUnderline"/>
        </w:rPr>
      </w:pPr>
      <w:r w:rsidRPr="00D53616">
        <w:rPr>
          <w:sz w:val="16"/>
        </w:rPr>
        <w:t xml:space="preserve">To many in China, </w:t>
      </w:r>
      <w:r w:rsidRPr="00D53616">
        <w:rPr>
          <w:rStyle w:val="StyleUnderline"/>
          <w:highlight w:val="cyan"/>
        </w:rPr>
        <w:t>the West seems only interested in making demands on China</w:t>
      </w:r>
      <w:r w:rsidRPr="00D53616">
        <w:rPr>
          <w:sz w:val="16"/>
        </w:rPr>
        <w:t xml:space="preserve">. First, </w:t>
      </w:r>
      <w:r w:rsidRPr="00D53616">
        <w:rPr>
          <w:rStyle w:val="StyleUnderline"/>
        </w:rPr>
        <w:t xml:space="preserve">the West wanted </w:t>
      </w:r>
      <w:r w:rsidRPr="00D53616">
        <w:rPr>
          <w:rStyle w:val="StyleUnderline"/>
          <w:highlight w:val="cyan"/>
        </w:rPr>
        <w:t>a market, cheap labor</w:t>
      </w:r>
      <w:r w:rsidRPr="00D53616">
        <w:rPr>
          <w:rStyle w:val="StyleUnderline"/>
        </w:rPr>
        <w:t xml:space="preserve">, and </w:t>
      </w:r>
      <w:r w:rsidRPr="00D53616">
        <w:rPr>
          <w:rStyle w:val="StyleUnderline"/>
          <w:highlight w:val="cyan"/>
        </w:rPr>
        <w:t>raw materials</w:t>
      </w:r>
      <w:r w:rsidRPr="00D53616">
        <w:rPr>
          <w:rStyle w:val="StyleUnderline"/>
        </w:rPr>
        <w:t>.</w:t>
      </w:r>
      <w:r w:rsidRPr="00D53616">
        <w:rPr>
          <w:sz w:val="16"/>
        </w:rPr>
        <w:t xml:space="preserve"> </w:t>
      </w:r>
      <w:r w:rsidRPr="00D53616">
        <w:rPr>
          <w:rStyle w:val="StyleUnderline"/>
        </w:rPr>
        <w:t>As China grew richer</w:t>
      </w:r>
      <w:r w:rsidRPr="00D53616">
        <w:rPr>
          <w:sz w:val="16"/>
        </w:rPr>
        <w:t xml:space="preserve">, the </w:t>
      </w:r>
      <w:r w:rsidRPr="00D53616">
        <w:rPr>
          <w:rStyle w:val="StyleUnderline"/>
        </w:rPr>
        <w:t>demands changed to calls for investment as well as Chinese</w:t>
      </w:r>
      <w:r w:rsidRPr="00D53616">
        <w:rPr>
          <w:sz w:val="16"/>
        </w:rPr>
        <w:t xml:space="preserve"> </w:t>
      </w:r>
      <w:r w:rsidRPr="00D53616">
        <w:rPr>
          <w:rStyle w:val="StyleUnderline"/>
        </w:rPr>
        <w:t>participation</w:t>
      </w:r>
      <w:r w:rsidRPr="00D53616">
        <w:rPr>
          <w:sz w:val="16"/>
        </w:rPr>
        <w:t xml:space="preserve">, </w:t>
      </w:r>
      <w:r w:rsidRPr="00D53616">
        <w:rPr>
          <w:rStyle w:val="StyleUnderline"/>
        </w:rPr>
        <w:t>cooperation</w:t>
      </w:r>
      <w:r w:rsidRPr="00D53616">
        <w:rPr>
          <w:sz w:val="16"/>
        </w:rPr>
        <w:t xml:space="preserve">, and </w:t>
      </w:r>
      <w:r w:rsidRPr="00D53616">
        <w:rPr>
          <w:rStyle w:val="StyleUnderline"/>
        </w:rPr>
        <w:t>coordination</w:t>
      </w:r>
      <w:r w:rsidRPr="00D53616">
        <w:rPr>
          <w:sz w:val="16"/>
        </w:rPr>
        <w:t xml:space="preserve"> on various regional and global issues. But still the </w:t>
      </w:r>
      <w:r w:rsidRPr="00D53616">
        <w:rPr>
          <w:rStyle w:val="StyleUnderline"/>
          <w:highlight w:val="cyan"/>
        </w:rPr>
        <w:t xml:space="preserve">West is </w:t>
      </w:r>
      <w:r w:rsidRPr="00D53616">
        <w:rPr>
          <w:rStyle w:val="Emphasis"/>
          <w:highlight w:val="cyan"/>
        </w:rPr>
        <w:t xml:space="preserve">not satisfied </w:t>
      </w:r>
      <w:r w:rsidRPr="00D53616">
        <w:rPr>
          <w:rStyle w:val="StyleUnderline"/>
          <w:highlight w:val="cyan"/>
        </w:rPr>
        <w:t>with</w:t>
      </w:r>
      <w:r w:rsidRPr="00D53616">
        <w:rPr>
          <w:rStyle w:val="StyleUnderline"/>
        </w:rPr>
        <w:t xml:space="preserve"> </w:t>
      </w:r>
      <w:r w:rsidRPr="00D53616">
        <w:rPr>
          <w:rStyle w:val="StyleUnderline"/>
          <w:highlight w:val="cyan"/>
        </w:rPr>
        <w:t>China</w:t>
      </w:r>
      <w:r w:rsidRPr="00D53616">
        <w:rPr>
          <w:rStyle w:val="StyleUnderline"/>
        </w:rPr>
        <w:t>.</w:t>
      </w:r>
    </w:p>
    <w:p w14:paraId="708389B0" w14:textId="77777777" w:rsidR="002B2FD6" w:rsidRPr="00D53616" w:rsidRDefault="002B2FD6" w:rsidP="002B2FD6">
      <w:pPr>
        <w:rPr>
          <w:sz w:val="16"/>
        </w:rPr>
      </w:pPr>
      <w:r w:rsidRPr="00D53616">
        <w:rPr>
          <w:rStyle w:val="StyleUnderline"/>
        </w:rPr>
        <w:t>It’s popular in the West to conceptualize state behaviors based on certain value judgments</w:t>
      </w:r>
      <w:r w:rsidRPr="00D53616">
        <w:rPr>
          <w:sz w:val="16"/>
        </w:rPr>
        <w:t xml:space="preserve">, </w:t>
      </w:r>
      <w:r w:rsidRPr="00D53616">
        <w:rPr>
          <w:rStyle w:val="StyleUnderline"/>
        </w:rPr>
        <w:t xml:space="preserve">particularly when evaluating the rise of China. </w:t>
      </w:r>
      <w:r w:rsidRPr="00D53616">
        <w:rPr>
          <w:sz w:val="16"/>
        </w:rPr>
        <w:t>Viewed through the prism of Western values (which are still dominant), China’s arguments and behavior on various issues, even when based on solid historical facts, are seen as pale and valueless.</w:t>
      </w:r>
    </w:p>
    <w:p w14:paraId="01460B5E" w14:textId="77777777" w:rsidR="002B2FD6" w:rsidRPr="00D53616" w:rsidRDefault="002B2FD6" w:rsidP="002B2FD6">
      <w:pPr>
        <w:rPr>
          <w:sz w:val="16"/>
        </w:rPr>
      </w:pPr>
      <w:r w:rsidRPr="00D53616">
        <w:rPr>
          <w:rStyle w:val="StyleUnderline"/>
          <w:highlight w:val="cyan"/>
        </w:rPr>
        <w:t>This</w:t>
      </w:r>
      <w:r w:rsidRPr="00D53616">
        <w:rPr>
          <w:rStyle w:val="StyleUnderline"/>
        </w:rPr>
        <w:t xml:space="preserve"> singular deductive approach </w:t>
      </w:r>
      <w:r w:rsidRPr="00D53616">
        <w:rPr>
          <w:rStyle w:val="StyleUnderline"/>
          <w:highlight w:val="cyan"/>
        </w:rPr>
        <w:t>hinges on one assumption: since</w:t>
      </w:r>
      <w:r w:rsidRPr="00D53616">
        <w:rPr>
          <w:rStyle w:val="StyleUnderline"/>
        </w:rPr>
        <w:t xml:space="preserve"> </w:t>
      </w:r>
      <w:r w:rsidRPr="00D53616">
        <w:rPr>
          <w:rStyle w:val="StyleUnderline"/>
          <w:highlight w:val="cyan"/>
        </w:rPr>
        <w:t>China is different</w:t>
      </w:r>
      <w:r w:rsidRPr="00D53616">
        <w:rPr>
          <w:rStyle w:val="StyleUnderline"/>
        </w:rPr>
        <w:t xml:space="preserve"> </w:t>
      </w:r>
      <w:r w:rsidRPr="00D53616">
        <w:rPr>
          <w:rStyle w:val="StyleUnderline"/>
          <w:highlight w:val="cyan"/>
        </w:rPr>
        <w:t>and</w:t>
      </w:r>
      <w:r w:rsidRPr="00D53616">
        <w:rPr>
          <w:rStyle w:val="StyleUnderline"/>
        </w:rPr>
        <w:t xml:space="preserve"> </w:t>
      </w:r>
      <w:r w:rsidRPr="00D53616">
        <w:rPr>
          <w:rStyle w:val="StyleUnderline"/>
          <w:highlight w:val="cyan"/>
        </w:rPr>
        <w:t>does not behave as we want</w:t>
      </w:r>
      <w:r w:rsidRPr="00D53616">
        <w:rPr>
          <w:rStyle w:val="StyleUnderline"/>
        </w:rPr>
        <w:t xml:space="preserve">, </w:t>
      </w:r>
      <w:r w:rsidRPr="00D53616">
        <w:rPr>
          <w:rStyle w:val="StyleUnderline"/>
          <w:highlight w:val="cyan"/>
        </w:rPr>
        <w:t>it is</w:t>
      </w:r>
      <w:r w:rsidRPr="00D53616">
        <w:rPr>
          <w:rStyle w:val="StyleUnderline"/>
        </w:rPr>
        <w:t xml:space="preserve"> wrong, evil, or even “</w:t>
      </w:r>
      <w:r w:rsidRPr="00D53616">
        <w:rPr>
          <w:rStyle w:val="Emphasis"/>
          <w:highlight w:val="cyan"/>
        </w:rPr>
        <w:t>fascist</w:t>
      </w:r>
      <w:r w:rsidRPr="00D53616">
        <w:rPr>
          <w:rStyle w:val="StyleUnderline"/>
        </w:rPr>
        <w:t>.</w:t>
      </w:r>
      <w:r w:rsidRPr="00D53616">
        <w:rPr>
          <w:sz w:val="16"/>
        </w:rPr>
        <w:t xml:space="preserve">” </w:t>
      </w:r>
      <w:r w:rsidRPr="00D53616">
        <w:rPr>
          <w:rStyle w:val="StyleUnderline"/>
        </w:rPr>
        <w:t>And if China is assumed to be “evil,” that implies that every single claim — be it territorial, political or ideological — by other parties against China must be righteous and lawful.</w:t>
      </w:r>
      <w:r w:rsidRPr="00D53616">
        <w:rPr>
          <w:sz w:val="16"/>
        </w:rPr>
        <w:t xml:space="preserve"> This approach quite often fails (or simply refuses) to understand why China is different and how China has been changing in the past decades, both domestically and internationally.</w:t>
      </w:r>
    </w:p>
    <w:p w14:paraId="772ED44F" w14:textId="77777777" w:rsidR="002B2FD6" w:rsidRPr="00D53616" w:rsidRDefault="002B2FD6" w:rsidP="002B2FD6">
      <w:pPr>
        <w:rPr>
          <w:sz w:val="16"/>
        </w:rPr>
      </w:pPr>
      <w:r w:rsidRPr="00D53616">
        <w:rPr>
          <w:rStyle w:val="StyleUnderline"/>
        </w:rPr>
        <w:t>China has benefited from the world order in the past decades</w:t>
      </w:r>
      <w:r w:rsidRPr="00D53616">
        <w:rPr>
          <w:sz w:val="16"/>
        </w:rPr>
        <w:t xml:space="preserve">. Meanwhile there are serious challenges for China to face, some of which are so significant that they could doom either China or the ruling regime if not successfully solved. </w:t>
      </w:r>
      <w:r w:rsidRPr="00D53616">
        <w:rPr>
          <w:rStyle w:val="StyleUnderline"/>
        </w:rPr>
        <w:t xml:space="preserve">We have seen change and progress, particularly taking into account the huge geographic, economic, and demographic divergences across the country. </w:t>
      </w:r>
      <w:r w:rsidRPr="00D53616">
        <w:rPr>
          <w:sz w:val="16"/>
        </w:rPr>
        <w:t>The progress to date is not enough and is arguably insignificant from a certain perspective. So changes and reforms in China, including the on-going anti-corruption campaign, will have to continue.</w:t>
      </w:r>
    </w:p>
    <w:p w14:paraId="5A93DF9F" w14:textId="77777777" w:rsidR="002B2FD6" w:rsidRPr="0009408B" w:rsidRDefault="002B2FD6" w:rsidP="002B2FD6">
      <w:pPr>
        <w:rPr>
          <w:u w:val="single"/>
        </w:rPr>
      </w:pPr>
      <w:r w:rsidRPr="00D53616">
        <w:rPr>
          <w:rStyle w:val="StyleUnderline"/>
          <w:highlight w:val="cyan"/>
        </w:rPr>
        <w:t>China is interwoven into the international community</w:t>
      </w:r>
      <w:r w:rsidRPr="00D53616">
        <w:rPr>
          <w:rStyle w:val="StyleUnderline"/>
        </w:rPr>
        <w:t xml:space="preserve"> </w:t>
      </w:r>
      <w:r w:rsidRPr="00D53616">
        <w:rPr>
          <w:rStyle w:val="StyleUnderline"/>
          <w:highlight w:val="cyan"/>
        </w:rPr>
        <w:t>and</w:t>
      </w:r>
      <w:r w:rsidRPr="00D53616">
        <w:rPr>
          <w:rStyle w:val="StyleUnderline"/>
        </w:rPr>
        <w:t xml:space="preserve"> unfortunately its rise inevitably has </w:t>
      </w:r>
      <w:r w:rsidRPr="00D53616">
        <w:rPr>
          <w:rStyle w:val="StyleUnderline"/>
          <w:highlight w:val="cyan"/>
        </w:rPr>
        <w:t>caused concerns</w:t>
      </w:r>
      <w:r w:rsidRPr="00D53616">
        <w:rPr>
          <w:rStyle w:val="StyleUnderline"/>
        </w:rPr>
        <w:t xml:space="preserve"> across the</w:t>
      </w:r>
      <w:r w:rsidRPr="00D53616">
        <w:rPr>
          <w:sz w:val="16"/>
        </w:rPr>
        <w:t xml:space="preserve"> </w:t>
      </w:r>
      <w:r w:rsidRPr="00D53616">
        <w:rPr>
          <w:rStyle w:val="StyleUnderline"/>
        </w:rPr>
        <w:t>region</w:t>
      </w:r>
      <w:r w:rsidRPr="00D53616">
        <w:rPr>
          <w:sz w:val="16"/>
        </w:rPr>
        <w:t xml:space="preserve">. </w:t>
      </w:r>
      <w:r w:rsidRPr="00D53616">
        <w:rPr>
          <w:rStyle w:val="StyleUnderline"/>
        </w:rPr>
        <w:t>China needs to seriously address these issues</w:t>
      </w:r>
      <w:r w:rsidRPr="00D53616">
        <w:rPr>
          <w:sz w:val="16"/>
        </w:rPr>
        <w:t xml:space="preserve">, including the possible negative impacts of its behaviors. But the world needs to understand as well that China is changing. The </w:t>
      </w:r>
      <w:r w:rsidRPr="00D53616">
        <w:rPr>
          <w:rStyle w:val="StyleUnderline"/>
          <w:highlight w:val="cyan"/>
        </w:rPr>
        <w:t>reforms will go on regardless</w:t>
      </w:r>
      <w:r w:rsidRPr="00D53616">
        <w:rPr>
          <w:rStyle w:val="StyleUnderline"/>
        </w:rPr>
        <w:t xml:space="preserve"> of external critiques, urges, and pressures — </w:t>
      </w:r>
      <w:r w:rsidRPr="00D53616">
        <w:rPr>
          <w:rStyle w:val="StyleUnderline"/>
          <w:highlight w:val="cyan"/>
        </w:rPr>
        <w:t>even accusations of “</w:t>
      </w:r>
      <w:r w:rsidRPr="00D53616">
        <w:rPr>
          <w:rStyle w:val="Emphasis"/>
          <w:highlight w:val="cyan"/>
        </w:rPr>
        <w:t>fascism</w:t>
      </w:r>
      <w:r w:rsidRPr="00D53616">
        <w:rPr>
          <w:rStyle w:val="StyleUnderline"/>
          <w:highlight w:val="cyan"/>
        </w:rPr>
        <w:t>.”</w:t>
      </w:r>
    </w:p>
    <w:p w14:paraId="799AA223" w14:textId="77777777" w:rsidR="002B2FD6" w:rsidRPr="00B42C81" w:rsidRDefault="002B2FD6" w:rsidP="002B2FD6">
      <w:pPr>
        <w:pStyle w:val="Heading4"/>
      </w:pPr>
      <w:r>
        <w:t xml:space="preserve">China’s protection of </w:t>
      </w:r>
      <w:r w:rsidRPr="002B2FD6">
        <w:rPr>
          <w:u w:val="single"/>
        </w:rPr>
        <w:t>minority</w:t>
      </w:r>
      <w:r>
        <w:t xml:space="preserve"> and </w:t>
      </w:r>
      <w:r w:rsidRPr="002B2FD6">
        <w:rPr>
          <w:u w:val="single"/>
        </w:rPr>
        <w:t>ethnic</w:t>
      </w:r>
      <w:r>
        <w:t xml:space="preserve"> cultures is </w:t>
      </w:r>
      <w:r w:rsidRPr="002B2FD6">
        <w:rPr>
          <w:u w:val="single"/>
        </w:rPr>
        <w:t>embedded</w:t>
      </w:r>
      <w:r>
        <w:t xml:space="preserve"> in their culture </w:t>
      </w:r>
      <w:r w:rsidRPr="002B2FD6">
        <w:rPr>
          <w:u w:val="single"/>
        </w:rPr>
        <w:t>as opposed</w:t>
      </w:r>
      <w:r>
        <w:t xml:space="preserve"> to Western countries.</w:t>
      </w:r>
    </w:p>
    <w:p w14:paraId="3C4B07AF" w14:textId="36423C3D" w:rsidR="002B2FD6" w:rsidRPr="00B42C81" w:rsidRDefault="002B2FD6" w:rsidP="002B2FD6">
      <w:pPr>
        <w:rPr>
          <w:rStyle w:val="StyleUnderline"/>
        </w:rPr>
      </w:pPr>
      <w:r w:rsidRPr="00B42C81">
        <w:t xml:space="preserve">Shaoqing </w:t>
      </w:r>
      <w:r w:rsidRPr="00B42C81">
        <w:rPr>
          <w:rFonts w:eastAsiaTheme="majorEastAsia" w:cstheme="majorBidi"/>
          <w:b/>
          <w:iCs/>
          <w:sz w:val="26"/>
        </w:rPr>
        <w:t>Zhou 21</w:t>
      </w:r>
      <w:r>
        <w:t xml:space="preserve">. </w:t>
      </w:r>
      <w:r w:rsidRPr="00B42C81">
        <w:t>Senior Researcher of the Study Division of World Peoples, the Institute of Ethnology and Anthropology, the Chinese Academy of Social Sciences, Building 6, No.27 Zhongguancun Nan Dajie, Haidian District, Beijing, 100081, China [The Chinese path of integration and development among all ethnic groups from a comparative perspective between China and the west, Springer Open, 12-9-21, https://ijae.springeropen.com/articles/10.1186/s41257-021-00058-1</w:t>
      </w:r>
    </w:p>
    <w:p w14:paraId="25729EDD" w14:textId="77777777" w:rsidR="002B2FD6" w:rsidRPr="00BB72BA" w:rsidRDefault="002B2FD6" w:rsidP="002B2FD6">
      <w:pPr>
        <w:rPr>
          <w:rStyle w:val="Emphasis"/>
        </w:rPr>
      </w:pPr>
      <w:r w:rsidRPr="00BB72BA">
        <w:rPr>
          <w:rStyle w:val="StyleUnderline"/>
        </w:rPr>
        <w:t xml:space="preserve">Comparison of </w:t>
      </w:r>
      <w:r w:rsidRPr="007F4549">
        <w:rPr>
          <w:rStyle w:val="StyleUnderline"/>
        </w:rPr>
        <w:t xml:space="preserve">China’s and major Western countries’ paradigms of </w:t>
      </w:r>
      <w:r w:rsidRPr="007F4549">
        <w:rPr>
          <w:rStyle w:val="Emphasis"/>
        </w:rPr>
        <w:t>minority language</w:t>
      </w:r>
      <w:r w:rsidRPr="00BB72BA">
        <w:rPr>
          <w:rStyle w:val="StyleUnderline"/>
        </w:rPr>
        <w:t xml:space="preserve"> and </w:t>
      </w:r>
      <w:r w:rsidRPr="00BB72BA">
        <w:rPr>
          <w:rStyle w:val="Emphasis"/>
        </w:rPr>
        <w:t>cultural rights protection</w:t>
      </w:r>
    </w:p>
    <w:p w14:paraId="39455968" w14:textId="77777777" w:rsidR="002B2FD6" w:rsidRPr="00BB72BA" w:rsidRDefault="002B2FD6" w:rsidP="002B2FD6">
      <w:pPr>
        <w:rPr>
          <w:sz w:val="16"/>
        </w:rPr>
      </w:pPr>
      <w:r w:rsidRPr="00BB72BA">
        <w:rPr>
          <w:rStyle w:val="StyleUnderline"/>
        </w:rPr>
        <w:t>Western countries were the first to face the issue of the protection of minority groups’ language and cultural rights.</w:t>
      </w:r>
      <w:r w:rsidRPr="00BB72BA">
        <w:rPr>
          <w:sz w:val="16"/>
        </w:rPr>
        <w:t xml:space="preserve"> In the course of building nation-states over centuries, </w:t>
      </w:r>
      <w:r w:rsidRPr="00BB72BA">
        <w:rPr>
          <w:rStyle w:val="StyleUnderline"/>
        </w:rPr>
        <w:t xml:space="preserve">how to treat the </w:t>
      </w:r>
      <w:r w:rsidRPr="00BB72BA">
        <w:rPr>
          <w:rStyle w:val="StyleUnderline"/>
        </w:rPr>
        <w:lastRenderedPageBreak/>
        <w:t>language and cultural rights of minority groups has always been an important political issue faced by the nation-states of Western Europe.</w:t>
      </w:r>
      <w:r w:rsidRPr="00BB72BA">
        <w:rPr>
          <w:sz w:val="16"/>
        </w:rPr>
        <w:t xml:space="preserve"> Historically, Western countries have two characteristics in the protection of the language and cultural rights of minority groups.Footnote 40 One is the regulation or legislation of rights protection, often issued before international bilateral or multilateral treatiesFootnote 41;the other is that the choice of legislation on rights protection is obviously passive, that is, the main reason for choosing to protect the language and cultural rights of minority groups is external pressure, or the internal need for maintaining national security.</w:t>
      </w:r>
    </w:p>
    <w:p w14:paraId="3483AB72" w14:textId="77777777" w:rsidR="002B2FD6" w:rsidRPr="00BB72BA" w:rsidRDefault="002B2FD6" w:rsidP="002B2FD6">
      <w:pPr>
        <w:rPr>
          <w:sz w:val="16"/>
        </w:rPr>
      </w:pPr>
      <w:r w:rsidRPr="00BB72BA">
        <w:rPr>
          <w:sz w:val="16"/>
        </w:rPr>
        <w:t xml:space="preserve">After World War II, as influenced by the international liberalism of “equality of all citizens,” </w:t>
      </w:r>
      <w:r w:rsidRPr="007F4549">
        <w:rPr>
          <w:rStyle w:val="StyleUnderline"/>
          <w:highlight w:val="cyan"/>
        </w:rPr>
        <w:t>many Western countries adopted</w:t>
      </w:r>
      <w:r w:rsidRPr="00BB72BA">
        <w:rPr>
          <w:rStyle w:val="StyleUnderline"/>
        </w:rPr>
        <w:t xml:space="preserve"> the policy of “</w:t>
      </w:r>
      <w:r w:rsidRPr="007F4549">
        <w:rPr>
          <w:rStyle w:val="Emphasis"/>
          <w:highlight w:val="cyan"/>
        </w:rPr>
        <w:t>citizenization</w:t>
      </w:r>
      <w:r w:rsidRPr="00BB72BA">
        <w:rPr>
          <w:rStyle w:val="StyleUnderline"/>
        </w:rPr>
        <w:t xml:space="preserve">” </w:t>
      </w:r>
      <w:r w:rsidRPr="007F4549">
        <w:rPr>
          <w:rStyle w:val="StyleUnderline"/>
          <w:highlight w:val="cyan"/>
        </w:rPr>
        <w:t xml:space="preserve">for their domestic </w:t>
      </w:r>
      <w:r w:rsidRPr="007F4549">
        <w:rPr>
          <w:rStyle w:val="Emphasis"/>
          <w:highlight w:val="cyan"/>
        </w:rPr>
        <w:t>minority groups</w:t>
      </w:r>
      <w:r w:rsidRPr="00BB72BA">
        <w:rPr>
          <w:sz w:val="16"/>
        </w:rPr>
        <w:t>. I</w:t>
      </w:r>
      <w:r w:rsidRPr="00BB72BA">
        <w:rPr>
          <w:rStyle w:val="StyleUnderline"/>
        </w:rPr>
        <w:t xml:space="preserve">n the United States and Canada, the languages and cultures of native </w:t>
      </w:r>
      <w:r w:rsidRPr="007F4549">
        <w:rPr>
          <w:rStyle w:val="StyleUnderline"/>
          <w:highlight w:val="cyan"/>
        </w:rPr>
        <w:t xml:space="preserve">minorities had been </w:t>
      </w:r>
      <w:r w:rsidRPr="007F4549">
        <w:rPr>
          <w:rStyle w:val="Emphasis"/>
          <w:highlight w:val="cyan"/>
        </w:rPr>
        <w:t>assimilated</w:t>
      </w:r>
      <w:r w:rsidRPr="007F4549">
        <w:rPr>
          <w:rStyle w:val="StyleUnderline"/>
          <w:highlight w:val="cyan"/>
        </w:rPr>
        <w:t xml:space="preserve"> or </w:t>
      </w:r>
      <w:r w:rsidRPr="007F4549">
        <w:rPr>
          <w:rStyle w:val="Emphasis"/>
          <w:highlight w:val="cyan"/>
        </w:rPr>
        <w:t>eliminated</w:t>
      </w:r>
      <w:r w:rsidRPr="00BB72BA">
        <w:rPr>
          <w:rStyle w:val="StyleUnderline"/>
        </w:rPr>
        <w:t xml:space="preserve"> because they were regarded as an obstacle to the groups’ “</w:t>
      </w:r>
      <w:r w:rsidRPr="00BB72BA">
        <w:rPr>
          <w:rStyle w:val="Emphasis"/>
        </w:rPr>
        <w:t>modernization and citizenization</w:t>
      </w:r>
      <w:r w:rsidRPr="00BB72BA">
        <w:rPr>
          <w:rStyle w:val="StyleUnderline"/>
        </w:rPr>
        <w:t>.</w:t>
      </w:r>
      <w:r w:rsidRPr="00BB72BA">
        <w:rPr>
          <w:sz w:val="16"/>
        </w:rPr>
        <w:t xml:space="preserve">” In the countries of Western Europe, </w:t>
      </w:r>
      <w:r w:rsidRPr="00BB72BA">
        <w:rPr>
          <w:rStyle w:val="StyleUnderline"/>
        </w:rPr>
        <w:t>the “citizenization” movement was in full swing, and the languages and cultures of indigenous minority groups in some countries had been systematically suppressed</w:t>
      </w:r>
      <w:r w:rsidRPr="00BB72BA">
        <w:rPr>
          <w:sz w:val="16"/>
        </w:rPr>
        <w:t>.Footnote 42</w:t>
      </w:r>
    </w:p>
    <w:p w14:paraId="3A5504E3" w14:textId="77777777" w:rsidR="002B2FD6" w:rsidRPr="00BB72BA" w:rsidRDefault="002B2FD6" w:rsidP="002B2FD6">
      <w:pPr>
        <w:rPr>
          <w:sz w:val="16"/>
        </w:rPr>
      </w:pPr>
      <w:r w:rsidRPr="00BB72BA">
        <w:rPr>
          <w:rStyle w:val="StyleUnderline"/>
        </w:rPr>
        <w:t xml:space="preserve">After the US civil rights movement </w:t>
      </w:r>
      <w:r w:rsidRPr="007F4549">
        <w:rPr>
          <w:rStyle w:val="StyleUnderline"/>
          <w:highlight w:val="cyan"/>
        </w:rPr>
        <w:t>in the</w:t>
      </w:r>
      <w:r w:rsidRPr="00BB72BA">
        <w:rPr>
          <w:rStyle w:val="StyleUnderline"/>
        </w:rPr>
        <w:t xml:space="preserve"> </w:t>
      </w:r>
      <w:r w:rsidRPr="007F4549">
        <w:rPr>
          <w:rStyle w:val="StyleUnderline"/>
          <w:highlight w:val="cyan"/>
        </w:rPr>
        <w:t>1960s</w:t>
      </w:r>
      <w:r w:rsidRPr="00BB72BA">
        <w:rPr>
          <w:sz w:val="16"/>
        </w:rPr>
        <w:t xml:space="preserve">, and especially after the rise of multiculturalism in Canada in the 1970s, </w:t>
      </w:r>
      <w:r w:rsidRPr="00BB72BA">
        <w:rPr>
          <w:rStyle w:val="StyleUnderline"/>
        </w:rPr>
        <w:t>Western countries began to adjust their existing citizen homogenization policies on the language and cultural rights of minority groups</w:t>
      </w:r>
      <w:r w:rsidRPr="00BB72BA">
        <w:rPr>
          <w:sz w:val="16"/>
        </w:rPr>
        <w:t xml:space="preserve">. By the 1980s, </w:t>
      </w:r>
      <w:r w:rsidRPr="00BB72BA">
        <w:rPr>
          <w:rStyle w:val="StyleUnderline"/>
        </w:rPr>
        <w:t>under the two-way interaction of Western political philosophy and international human rights law</w:t>
      </w:r>
      <w:r w:rsidRPr="00BB72BA">
        <w:rPr>
          <w:sz w:val="16"/>
        </w:rPr>
        <w:t xml:space="preserve"> (Kymlicka 2019), </w:t>
      </w:r>
      <w:r w:rsidRPr="007F4549">
        <w:rPr>
          <w:rStyle w:val="StyleUnderline"/>
          <w:highlight w:val="cyan"/>
        </w:rPr>
        <w:t xml:space="preserve">the language and cultural rights of minority groups attracted </w:t>
      </w:r>
      <w:r w:rsidRPr="007F4549">
        <w:rPr>
          <w:rStyle w:val="Emphasis"/>
          <w:highlight w:val="cyan"/>
        </w:rPr>
        <w:t>extensive attention</w:t>
      </w:r>
      <w:r w:rsidRPr="00BB72BA">
        <w:rPr>
          <w:rStyle w:val="StyleUnderline"/>
        </w:rPr>
        <w:t xml:space="preserve"> in Western mainstream society</w:t>
      </w:r>
      <w:r w:rsidRPr="00BB72BA">
        <w:rPr>
          <w:sz w:val="16"/>
        </w:rPr>
        <w:t xml:space="preserve">. Since then, </w:t>
      </w:r>
      <w:r w:rsidRPr="007F4549">
        <w:rPr>
          <w:rStyle w:val="StyleUnderline"/>
          <w:highlight w:val="cyan"/>
        </w:rPr>
        <w:t>the United States,</w:t>
      </w:r>
      <w:r w:rsidRPr="00BB72BA">
        <w:rPr>
          <w:rStyle w:val="StyleUnderline"/>
        </w:rPr>
        <w:t xml:space="preserve"> Canada, and other countries have </w:t>
      </w:r>
      <w:r w:rsidRPr="007F4549">
        <w:rPr>
          <w:rStyle w:val="StyleUnderline"/>
          <w:highlight w:val="cyan"/>
        </w:rPr>
        <w:t xml:space="preserve">begun to fully </w:t>
      </w:r>
      <w:r w:rsidRPr="007F4549">
        <w:rPr>
          <w:rStyle w:val="Emphasis"/>
          <w:highlight w:val="cyan"/>
        </w:rPr>
        <w:t>protect their linguistic and cultural rights</w:t>
      </w:r>
      <w:r w:rsidRPr="00BB72BA">
        <w:rPr>
          <w:rStyle w:val="StyleUnderline"/>
        </w:rPr>
        <w:t xml:space="preserve"> through </w:t>
      </w:r>
      <w:r w:rsidRPr="00BB72BA">
        <w:rPr>
          <w:rStyle w:val="Emphasis"/>
        </w:rPr>
        <w:t>native autonomy</w:t>
      </w:r>
      <w:r w:rsidRPr="00BB72BA">
        <w:rPr>
          <w:sz w:val="16"/>
        </w:rPr>
        <w:t>. For immigrant minority groups, the policies of the United States and Canada are different: although the former also provides financial assistance for various immigration organizations, the purpose is mainly to support integration, rather than to preserve immigrants’ cultural traditions,Footnote 43 while the latter aims to allow various ethnic groups to preserve and develop their own culture and value within Canada (Lipset 1990).</w:t>
      </w:r>
    </w:p>
    <w:p w14:paraId="6AA95573" w14:textId="77777777" w:rsidR="002B2FD6" w:rsidRPr="00BB72BA" w:rsidRDefault="002B2FD6" w:rsidP="002B2FD6">
      <w:pPr>
        <w:rPr>
          <w:sz w:val="16"/>
        </w:rPr>
      </w:pPr>
      <w:r w:rsidRPr="00BB72BA">
        <w:rPr>
          <w:sz w:val="16"/>
        </w:rPr>
        <w:t>During this period, even France, which was a model of civicism, began to clearly recognize the cultural differences of immigrant minority groups; the languages of some indigenous minority groups, such as the Bretons, were given official language status by regional committees. When the French constitution was revised in 2008, France also added “regional language is the heritage of France” in Paragraph 1 of Article 75 thereof. After the Cold War, Western countries largely continued their historical practices in protecting minority groups’ language and cultural rights.Footnote 44</w:t>
      </w:r>
    </w:p>
    <w:p w14:paraId="7D400693" w14:textId="77777777" w:rsidR="002B2FD6" w:rsidRPr="00BB72BA" w:rsidRDefault="002B2FD6" w:rsidP="002B2FD6">
      <w:pPr>
        <w:rPr>
          <w:sz w:val="16"/>
        </w:rPr>
      </w:pPr>
      <w:r w:rsidRPr="00BB72BA">
        <w:rPr>
          <w:sz w:val="16"/>
        </w:rPr>
        <w:t xml:space="preserve">In general, after World War II, Western countries generally adopted a policy on differentiated treatment of minority groups’ language and cultural rights. </w:t>
      </w:r>
      <w:r w:rsidRPr="00BB72BA">
        <w:rPr>
          <w:rStyle w:val="StyleUnderline"/>
        </w:rPr>
        <w:t>For native minorities, the paradigm of protection of collective rights was basically adopted;</w:t>
      </w:r>
      <w:r w:rsidRPr="00BB72BA">
        <w:rPr>
          <w:sz w:val="16"/>
        </w:rPr>
        <w:t xml:space="preserve"> </w:t>
      </w:r>
      <w:r w:rsidRPr="00BB72BA">
        <w:rPr>
          <w:rStyle w:val="StyleUnderline"/>
        </w:rPr>
        <w:t>for indigenous minority groups, the paradigm of protection of collective rights plus individual rights was adopted</w:t>
      </w:r>
      <w:r w:rsidRPr="00BB72BA">
        <w:rPr>
          <w:sz w:val="16"/>
        </w:rPr>
        <w:t xml:space="preserve">; </w:t>
      </w:r>
      <w:r w:rsidRPr="00BB72BA">
        <w:rPr>
          <w:rStyle w:val="StyleUnderline"/>
        </w:rPr>
        <w:t>for new immigrant minority groups, the paradigm of individual rights was mainly adopted</w:t>
      </w:r>
      <w:r w:rsidRPr="00BB72BA">
        <w:rPr>
          <w:sz w:val="16"/>
        </w:rPr>
        <w:t>. This different choice of political strategy was related to the different historical experiences and actual conditions of various minority groups, and further closely related to the consideration of political interests by the ruling class.Footnote 45 Since the twenty-first century, with the impact of the refugee crisis, some Western countries have imposed restrictions on the languages, and especially on the cultural rights, of immigrants.Footnote 46</w:t>
      </w:r>
    </w:p>
    <w:p w14:paraId="1C492187" w14:textId="77777777" w:rsidR="002B2FD6" w:rsidRPr="00BB72BA" w:rsidRDefault="002B2FD6" w:rsidP="002B2FD6">
      <w:pPr>
        <w:rPr>
          <w:sz w:val="16"/>
        </w:rPr>
      </w:pPr>
      <w:r w:rsidRPr="00BB72BA">
        <w:rPr>
          <w:sz w:val="16"/>
        </w:rPr>
        <w:t xml:space="preserve">In stark contrast to Western countries, </w:t>
      </w:r>
      <w:r w:rsidRPr="00BB72BA">
        <w:rPr>
          <w:rStyle w:val="StyleUnderline"/>
        </w:rPr>
        <w:t xml:space="preserve">the </w:t>
      </w:r>
      <w:r w:rsidRPr="007F4549">
        <w:rPr>
          <w:rStyle w:val="StyleUnderline"/>
          <w:highlight w:val="cyan"/>
        </w:rPr>
        <w:t>Chinese government’s protection of ethnic minorities’</w:t>
      </w:r>
      <w:r w:rsidRPr="00BB72BA">
        <w:rPr>
          <w:rStyle w:val="StyleUnderline"/>
        </w:rPr>
        <w:t xml:space="preserve"> </w:t>
      </w:r>
      <w:r w:rsidRPr="007F4549">
        <w:rPr>
          <w:rStyle w:val="StyleUnderline"/>
          <w:highlight w:val="cyan"/>
        </w:rPr>
        <w:t xml:space="preserve">language and cultural rights is not based on </w:t>
      </w:r>
      <w:r w:rsidRPr="007F4549">
        <w:rPr>
          <w:rStyle w:val="Emphasis"/>
          <w:highlight w:val="cyan"/>
        </w:rPr>
        <w:t>treaty supervision</w:t>
      </w:r>
      <w:r w:rsidRPr="00BB72BA">
        <w:rPr>
          <w:rStyle w:val="StyleUnderline"/>
        </w:rPr>
        <w:t xml:space="preserve"> between countries </w:t>
      </w:r>
      <w:r w:rsidRPr="007F4549">
        <w:rPr>
          <w:rStyle w:val="StyleUnderline"/>
          <w:highlight w:val="cyan"/>
        </w:rPr>
        <w:t xml:space="preserve">or other </w:t>
      </w:r>
      <w:r w:rsidRPr="007F4549">
        <w:rPr>
          <w:rStyle w:val="Emphasis"/>
          <w:highlight w:val="cyan"/>
        </w:rPr>
        <w:t>external pressure</w:t>
      </w:r>
      <w:r w:rsidRPr="007F4549">
        <w:rPr>
          <w:rStyle w:val="StyleUnderline"/>
          <w:highlight w:val="cyan"/>
        </w:rPr>
        <w:t>s, nor is</w:t>
      </w:r>
      <w:r w:rsidRPr="00BB72BA">
        <w:rPr>
          <w:rStyle w:val="StyleUnderline"/>
        </w:rPr>
        <w:t xml:space="preserve"> </w:t>
      </w:r>
      <w:r w:rsidRPr="007F4549">
        <w:rPr>
          <w:rStyle w:val="StyleUnderline"/>
          <w:highlight w:val="cyan"/>
        </w:rPr>
        <w:t xml:space="preserve">it based on </w:t>
      </w:r>
      <w:r w:rsidRPr="007F4549">
        <w:rPr>
          <w:rStyle w:val="Emphasis"/>
          <w:highlight w:val="cyan"/>
        </w:rPr>
        <w:t>utilitarian considerations</w:t>
      </w:r>
      <w:r w:rsidRPr="00BB72BA">
        <w:rPr>
          <w:rStyle w:val="StyleUnderline"/>
        </w:rPr>
        <w:t xml:space="preserve"> </w:t>
      </w:r>
      <w:r w:rsidRPr="007F4549">
        <w:rPr>
          <w:rStyle w:val="StyleUnderline"/>
          <w:highlight w:val="cyan"/>
        </w:rPr>
        <w:t xml:space="preserve">to </w:t>
      </w:r>
      <w:r w:rsidRPr="007F4549">
        <w:rPr>
          <w:rStyle w:val="Emphasis"/>
          <w:highlight w:val="cyan"/>
        </w:rPr>
        <w:t>maintain national security</w:t>
      </w:r>
      <w:r w:rsidRPr="00BB72BA">
        <w:rPr>
          <w:sz w:val="16"/>
        </w:rPr>
        <w:t xml:space="preserve">. </w:t>
      </w:r>
      <w:r w:rsidRPr="00BB72BA">
        <w:rPr>
          <w:rStyle w:val="StyleUnderline"/>
        </w:rPr>
        <w:t xml:space="preserve">The </w:t>
      </w:r>
      <w:r w:rsidRPr="007F4549">
        <w:rPr>
          <w:rStyle w:val="StyleUnderline"/>
          <w:highlight w:val="cyan"/>
        </w:rPr>
        <w:t>Chinese government’s process</w:t>
      </w:r>
      <w:r w:rsidRPr="00BB72BA">
        <w:rPr>
          <w:rStyle w:val="StyleUnderline"/>
        </w:rPr>
        <w:t xml:space="preserve"> </w:t>
      </w:r>
      <w:r w:rsidRPr="007F4549">
        <w:rPr>
          <w:rStyle w:val="StyleUnderline"/>
          <w:highlight w:val="cyan"/>
        </w:rPr>
        <w:t xml:space="preserve">of </w:t>
      </w:r>
      <w:r w:rsidRPr="007F4549">
        <w:rPr>
          <w:rStyle w:val="Emphasis"/>
          <w:highlight w:val="cyan"/>
        </w:rPr>
        <w:t>protecting</w:t>
      </w:r>
      <w:r w:rsidRPr="00BB72BA">
        <w:rPr>
          <w:rStyle w:val="Emphasis"/>
        </w:rPr>
        <w:t xml:space="preserve"> the language</w:t>
      </w:r>
      <w:r w:rsidRPr="00BB72BA">
        <w:rPr>
          <w:rStyle w:val="StyleUnderline"/>
        </w:rPr>
        <w:t xml:space="preserve"> and </w:t>
      </w:r>
      <w:r w:rsidRPr="007F4549">
        <w:rPr>
          <w:rStyle w:val="Emphasis"/>
          <w:highlight w:val="cyan"/>
        </w:rPr>
        <w:t>cultural rights</w:t>
      </w:r>
      <w:r w:rsidRPr="00BB72BA">
        <w:rPr>
          <w:rStyle w:val="StyleUnderline"/>
        </w:rPr>
        <w:t xml:space="preserve"> of minority groups </w:t>
      </w:r>
      <w:r w:rsidRPr="007F4549">
        <w:rPr>
          <w:rStyle w:val="StyleUnderline"/>
          <w:highlight w:val="cyan"/>
        </w:rPr>
        <w:t xml:space="preserve">was almost </w:t>
      </w:r>
      <w:r w:rsidRPr="007F4549">
        <w:rPr>
          <w:rStyle w:val="Emphasis"/>
          <w:highlight w:val="cyan"/>
        </w:rPr>
        <w:t>synchronized</w:t>
      </w:r>
      <w:r w:rsidRPr="007F4549">
        <w:rPr>
          <w:rStyle w:val="StyleUnderline"/>
          <w:highlight w:val="cyan"/>
        </w:rPr>
        <w:t xml:space="preserve"> with the</w:t>
      </w:r>
      <w:r w:rsidRPr="00BB72BA">
        <w:rPr>
          <w:rStyle w:val="StyleUnderline"/>
        </w:rPr>
        <w:t xml:space="preserve"> </w:t>
      </w:r>
      <w:r w:rsidRPr="007F4549">
        <w:rPr>
          <w:rStyle w:val="Emphasis"/>
          <w:highlight w:val="cyan"/>
        </w:rPr>
        <w:t>establishment of the PRC</w:t>
      </w:r>
      <w:r w:rsidRPr="00BB72BA">
        <w:rPr>
          <w:sz w:val="16"/>
        </w:rPr>
        <w:t xml:space="preserve">. Since the 1950s, </w:t>
      </w:r>
      <w:r w:rsidRPr="00BB72BA">
        <w:rPr>
          <w:rStyle w:val="StyleUnderline"/>
        </w:rPr>
        <w:t xml:space="preserve">the Chinese government has conducted a </w:t>
      </w:r>
      <w:r w:rsidRPr="00BB72BA">
        <w:rPr>
          <w:rStyle w:val="Emphasis"/>
        </w:rPr>
        <w:t>comprehensive investigation</w:t>
      </w:r>
      <w:r w:rsidRPr="00BB72BA">
        <w:rPr>
          <w:rStyle w:val="StyleUnderline"/>
        </w:rPr>
        <w:t xml:space="preserve"> into and </w:t>
      </w:r>
      <w:r w:rsidRPr="00BB72BA">
        <w:rPr>
          <w:rStyle w:val="Emphasis"/>
        </w:rPr>
        <w:t>research</w:t>
      </w:r>
      <w:r w:rsidRPr="00BB72BA">
        <w:rPr>
          <w:rStyle w:val="StyleUnderline"/>
        </w:rPr>
        <w:t xml:space="preserve"> on the </w:t>
      </w:r>
      <w:r w:rsidRPr="00BB72BA">
        <w:rPr>
          <w:rStyle w:val="Emphasis"/>
        </w:rPr>
        <w:t xml:space="preserve">languages of ethnic </w:t>
      </w:r>
      <w:r w:rsidRPr="00BB72BA">
        <w:rPr>
          <w:rStyle w:val="Emphasis"/>
        </w:rPr>
        <w:lastRenderedPageBreak/>
        <w:t>minorities</w:t>
      </w:r>
      <w:r w:rsidRPr="00BB72BA">
        <w:rPr>
          <w:rStyle w:val="StyleUnderline"/>
        </w:rPr>
        <w:t xml:space="preserve">, and established specialized </w:t>
      </w:r>
      <w:r w:rsidRPr="00BB72BA">
        <w:rPr>
          <w:rStyle w:val="Emphasis"/>
        </w:rPr>
        <w:t>ethnic-language working institutions</w:t>
      </w:r>
      <w:r w:rsidRPr="00BB72BA">
        <w:rPr>
          <w:rStyle w:val="StyleUnderline"/>
        </w:rPr>
        <w:t xml:space="preserve"> and research institutions to </w:t>
      </w:r>
      <w:r w:rsidRPr="00BB72BA">
        <w:rPr>
          <w:rStyle w:val="Emphasis"/>
        </w:rPr>
        <w:t>train professionals in ethnic languages</w:t>
      </w:r>
      <w:r w:rsidRPr="00BB72BA">
        <w:rPr>
          <w:sz w:val="16"/>
        </w:rPr>
        <w:t xml:space="preserve">. In strong contrast with the attempts of some Western countries to eliminate ethnic minorities’ languages, </w:t>
      </w:r>
      <w:r w:rsidRPr="00BB72BA">
        <w:rPr>
          <w:rStyle w:val="StyleUnderline"/>
        </w:rPr>
        <w:t>the Chinese government has helped the Zhuang, Buyi, Miao, Naxi, Lisu, Hani, Wa, Dong, Jingpo, Tu and other dozens of ethnic minorities create or improve their written languages (</w:t>
      </w:r>
      <w:r w:rsidRPr="00BB72BA">
        <w:rPr>
          <w:sz w:val="16"/>
        </w:rPr>
        <w:t>Shaoqing 2016).</w:t>
      </w:r>
    </w:p>
    <w:p w14:paraId="3C97EFB7" w14:textId="77777777" w:rsidR="002B2FD6" w:rsidRPr="00BB72BA" w:rsidRDefault="002B2FD6" w:rsidP="002B2FD6">
      <w:pPr>
        <w:rPr>
          <w:sz w:val="16"/>
        </w:rPr>
      </w:pPr>
      <w:r w:rsidRPr="007F4549">
        <w:rPr>
          <w:rStyle w:val="StyleUnderline"/>
          <w:highlight w:val="cyan"/>
        </w:rPr>
        <w:t xml:space="preserve">In terms of </w:t>
      </w:r>
      <w:r w:rsidRPr="007F4549">
        <w:rPr>
          <w:rStyle w:val="Emphasis"/>
          <w:highlight w:val="cyan"/>
        </w:rPr>
        <w:t>language rights protection</w:t>
      </w:r>
      <w:r w:rsidRPr="007F4549">
        <w:rPr>
          <w:rStyle w:val="StyleUnderline"/>
          <w:highlight w:val="cyan"/>
        </w:rPr>
        <w:t xml:space="preserve">, China has almost </w:t>
      </w:r>
      <w:r w:rsidRPr="007F4549">
        <w:rPr>
          <w:rStyle w:val="Emphasis"/>
          <w:highlight w:val="cyan"/>
        </w:rPr>
        <w:t>forty laws and regulations</w:t>
      </w:r>
      <w:r w:rsidRPr="00BB72BA">
        <w:rPr>
          <w:rStyle w:val="StyleUnderline"/>
        </w:rPr>
        <w:t xml:space="preserve"> to ensure the </w:t>
      </w:r>
      <w:r w:rsidRPr="00BB72BA">
        <w:rPr>
          <w:rStyle w:val="Emphasis"/>
        </w:rPr>
        <w:t>rights</w:t>
      </w:r>
      <w:r w:rsidRPr="00BB72BA">
        <w:rPr>
          <w:rStyle w:val="StyleUnderline"/>
        </w:rPr>
        <w:t xml:space="preserve"> prescribed by the </w:t>
      </w:r>
      <w:r w:rsidRPr="00BB72BA">
        <w:rPr>
          <w:rStyle w:val="Emphasis"/>
        </w:rPr>
        <w:t>constitution</w:t>
      </w:r>
      <w:r w:rsidRPr="00BB72BA">
        <w:rPr>
          <w:rStyle w:val="StyleUnderline"/>
        </w:rPr>
        <w:t xml:space="preserve"> that </w:t>
      </w:r>
      <w:r w:rsidRPr="00BB72BA">
        <w:rPr>
          <w:rStyle w:val="Emphasis"/>
        </w:rPr>
        <w:t>ethnic minorities have to employ</w:t>
      </w:r>
      <w:r w:rsidRPr="00BB72BA">
        <w:rPr>
          <w:rStyle w:val="StyleUnderline"/>
        </w:rPr>
        <w:t xml:space="preserve"> and develop their own </w:t>
      </w:r>
      <w:r w:rsidRPr="00BB72BA">
        <w:rPr>
          <w:rStyle w:val="Emphasis"/>
        </w:rPr>
        <w:t>spoken</w:t>
      </w:r>
      <w:r w:rsidRPr="00BB72BA">
        <w:rPr>
          <w:rStyle w:val="StyleUnderline"/>
        </w:rPr>
        <w:t xml:space="preserve"> and </w:t>
      </w:r>
      <w:r w:rsidRPr="00BB72BA">
        <w:rPr>
          <w:rStyle w:val="Emphasis"/>
        </w:rPr>
        <w:t xml:space="preserve">written languages. </w:t>
      </w:r>
      <w:r w:rsidRPr="00BB72BA">
        <w:rPr>
          <w:sz w:val="16"/>
        </w:rPr>
        <w:t xml:space="preserve">Whether in national politics and social life, or in the fields of administration, justice, education, news, publishing, broadcasting, or film and television, minority groups’ language rights are clearly and effectively guaranteed. </w:t>
      </w:r>
      <w:r w:rsidRPr="00BB72BA">
        <w:rPr>
          <w:rStyle w:val="StyleUnderline"/>
        </w:rPr>
        <w:t xml:space="preserve">With regard to cultural rights, </w:t>
      </w:r>
      <w:r w:rsidRPr="007F4549">
        <w:rPr>
          <w:rStyle w:val="StyleUnderline"/>
          <w:highlight w:val="cyan"/>
        </w:rPr>
        <w:t>the traditions and customs of</w:t>
      </w:r>
      <w:r w:rsidRPr="00BB72BA">
        <w:rPr>
          <w:rStyle w:val="StyleUnderline"/>
        </w:rPr>
        <w:t xml:space="preserve"> various </w:t>
      </w:r>
      <w:r w:rsidRPr="007F4549">
        <w:rPr>
          <w:rStyle w:val="StyleUnderline"/>
          <w:highlight w:val="cyan"/>
        </w:rPr>
        <w:t xml:space="preserve">minority groups are </w:t>
      </w:r>
      <w:r w:rsidRPr="007F4549">
        <w:rPr>
          <w:rStyle w:val="Emphasis"/>
          <w:highlight w:val="cyan"/>
        </w:rPr>
        <w:t>respected</w:t>
      </w:r>
      <w:r w:rsidRPr="007F4549">
        <w:rPr>
          <w:rStyle w:val="StyleUnderline"/>
          <w:highlight w:val="cyan"/>
        </w:rPr>
        <w:t xml:space="preserve"> and </w:t>
      </w:r>
      <w:r w:rsidRPr="007F4549">
        <w:rPr>
          <w:rStyle w:val="Emphasis"/>
          <w:highlight w:val="cyan"/>
        </w:rPr>
        <w:t>protected by the state</w:t>
      </w:r>
      <w:r w:rsidRPr="007F4549">
        <w:rPr>
          <w:sz w:val="16"/>
          <w:highlight w:val="cyan"/>
        </w:rPr>
        <w:t xml:space="preserve"> </w:t>
      </w:r>
      <w:r w:rsidRPr="007F4549">
        <w:rPr>
          <w:sz w:val="16"/>
        </w:rPr>
        <w:t>(SCIO 2013).</w:t>
      </w:r>
    </w:p>
    <w:p w14:paraId="2BD417BF" w14:textId="77777777" w:rsidR="002B2FD6" w:rsidRPr="00BB72BA" w:rsidRDefault="002B2FD6" w:rsidP="002B2FD6">
      <w:pPr>
        <w:rPr>
          <w:sz w:val="16"/>
        </w:rPr>
      </w:pPr>
      <w:r w:rsidRPr="00BB72BA">
        <w:rPr>
          <w:rStyle w:val="StyleUnderline"/>
        </w:rPr>
        <w:t xml:space="preserve">It is worth noting an outstanding phenomenon related to the </w:t>
      </w:r>
      <w:r w:rsidRPr="007F4549">
        <w:rPr>
          <w:rStyle w:val="StyleUnderline"/>
          <w:highlight w:val="cyan"/>
        </w:rPr>
        <w:t xml:space="preserve">Chinese government’s </w:t>
      </w:r>
      <w:r w:rsidRPr="007F4549">
        <w:rPr>
          <w:rStyle w:val="Emphasis"/>
          <w:highlight w:val="cyan"/>
        </w:rPr>
        <w:t>protection of</w:t>
      </w:r>
      <w:r w:rsidRPr="00BB72BA">
        <w:rPr>
          <w:rStyle w:val="Emphasis"/>
        </w:rPr>
        <w:t xml:space="preserve"> ethnic </w:t>
      </w:r>
      <w:r w:rsidRPr="007F4549">
        <w:rPr>
          <w:rStyle w:val="Emphasis"/>
          <w:highlight w:val="cyan"/>
        </w:rPr>
        <w:t>minorities’ cultures</w:t>
      </w:r>
      <w:r w:rsidRPr="00BB72BA">
        <w:rPr>
          <w:rStyle w:val="StyleUnderline"/>
        </w:rPr>
        <w:t xml:space="preserve">, and a </w:t>
      </w:r>
      <w:r w:rsidRPr="007F4549">
        <w:rPr>
          <w:rStyle w:val="StyleUnderline"/>
          <w:highlight w:val="cyan"/>
        </w:rPr>
        <w:t xml:space="preserve">proportion of </w:t>
      </w:r>
      <w:r w:rsidRPr="007F4549">
        <w:rPr>
          <w:rStyle w:val="Emphasis"/>
          <w:highlight w:val="cyan"/>
        </w:rPr>
        <w:t>intangible cultural heritage</w:t>
      </w:r>
      <w:r w:rsidRPr="00BB72BA">
        <w:rPr>
          <w:rStyle w:val="StyleUnderline"/>
        </w:rPr>
        <w:t xml:space="preserve"> </w:t>
      </w:r>
      <w:r w:rsidRPr="007F4549">
        <w:rPr>
          <w:rStyle w:val="StyleUnderline"/>
          <w:highlight w:val="cyan"/>
        </w:rPr>
        <w:t xml:space="preserve">of </w:t>
      </w:r>
      <w:r w:rsidRPr="007F4549">
        <w:rPr>
          <w:rStyle w:val="Emphasis"/>
          <w:highlight w:val="cyan"/>
        </w:rPr>
        <w:t>ethnic minorities</w:t>
      </w:r>
      <w:r w:rsidRPr="00BB72BA">
        <w:rPr>
          <w:rStyle w:val="StyleUnderline"/>
        </w:rPr>
        <w:t xml:space="preserve"> in the entire country</w:t>
      </w:r>
      <w:r w:rsidRPr="00BB72BA">
        <w:rPr>
          <w:sz w:val="16"/>
        </w:rPr>
        <w:t xml:space="preserve">. Among the list of 1372 items of national-level intangible cultural heritage compiled by the Chinese government, 492 items belong to ethnic minorities, accounting for 36%; among the 3068 representative inheritors of national-level intangible cultural heritage items, 862 are minority inheritors, accounting for about 28%. In addition, </w:t>
      </w:r>
      <w:r w:rsidRPr="00BB72BA">
        <w:rPr>
          <w:rStyle w:val="StyleUnderline"/>
        </w:rPr>
        <w:t>twenty-one national-level cultural and ecological protection experimental zones have been established nationwide, with eleven located in ethnic areas</w:t>
      </w:r>
      <w:r w:rsidRPr="00BB72BA">
        <w:rPr>
          <w:sz w:val="16"/>
        </w:rPr>
        <w:t xml:space="preserve"> (Shaoqing 2018a, 2018b).</w:t>
      </w:r>
    </w:p>
    <w:p w14:paraId="029FD32E" w14:textId="77777777" w:rsidR="002B2FD6" w:rsidRPr="00BB72BA" w:rsidRDefault="002B2FD6" w:rsidP="002B2FD6">
      <w:pPr>
        <w:rPr>
          <w:sz w:val="16"/>
        </w:rPr>
      </w:pPr>
      <w:r w:rsidRPr="00BB72BA">
        <w:rPr>
          <w:sz w:val="16"/>
        </w:rPr>
        <w:t xml:space="preserve">In China, the language and cultural rights of ethnic minorities are protected by the constitution.Footnote 47In addition, </w:t>
      </w:r>
      <w:r w:rsidRPr="00BB72BA">
        <w:rPr>
          <w:rStyle w:val="StyleUnderline"/>
        </w:rPr>
        <w:t>the state also includes “</w:t>
      </w:r>
      <w:r w:rsidRPr="007F4549">
        <w:rPr>
          <w:rStyle w:val="StyleUnderline"/>
          <w:highlight w:val="cyan"/>
        </w:rPr>
        <w:t>guaranteeing</w:t>
      </w:r>
      <w:r w:rsidRPr="007F4549">
        <w:rPr>
          <w:rStyle w:val="StyleUnderline"/>
        </w:rPr>
        <w:t xml:space="preserve"> the </w:t>
      </w:r>
      <w:r w:rsidRPr="007F4549">
        <w:rPr>
          <w:rStyle w:val="Emphasis"/>
          <w:highlight w:val="cyan"/>
        </w:rPr>
        <w:t>cultural rights</w:t>
      </w:r>
      <w:r w:rsidRPr="007F4549">
        <w:rPr>
          <w:rStyle w:val="StyleUnderline"/>
          <w:highlight w:val="cyan"/>
        </w:rPr>
        <w:t xml:space="preserve"> of ethnic minorities</w:t>
      </w:r>
      <w:r w:rsidRPr="007F4549">
        <w:rPr>
          <w:rStyle w:val="StyleUnderline"/>
        </w:rPr>
        <w:t>” and “</w:t>
      </w:r>
      <w:r w:rsidRPr="007F4549">
        <w:rPr>
          <w:rStyle w:val="Emphasis"/>
          <w:highlight w:val="cyan"/>
        </w:rPr>
        <w:t>lawfully guaranteeing</w:t>
      </w:r>
      <w:r w:rsidRPr="007F4549">
        <w:rPr>
          <w:rStyle w:val="StyleUnderline"/>
        </w:rPr>
        <w:t xml:space="preserve"> the </w:t>
      </w:r>
      <w:r w:rsidRPr="007F4549">
        <w:rPr>
          <w:rStyle w:val="Emphasis"/>
          <w:highlight w:val="cyan"/>
        </w:rPr>
        <w:t>rights</w:t>
      </w:r>
      <w:r w:rsidRPr="007F4549">
        <w:rPr>
          <w:rStyle w:val="Emphasis"/>
        </w:rPr>
        <w:t xml:space="preserve"> of ethnic minorities</w:t>
      </w:r>
      <w:r w:rsidRPr="007F4549">
        <w:rPr>
          <w:rStyle w:val="StyleUnderline"/>
        </w:rPr>
        <w:t xml:space="preserve"> </w:t>
      </w:r>
      <w:r w:rsidRPr="007F4549">
        <w:rPr>
          <w:rStyle w:val="Emphasis"/>
          <w:highlight w:val="cyan"/>
        </w:rPr>
        <w:t>to learn</w:t>
      </w:r>
      <w:r w:rsidRPr="007F4549">
        <w:rPr>
          <w:rStyle w:val="StyleUnderline"/>
        </w:rPr>
        <w:t xml:space="preserve"> to employ </w:t>
      </w:r>
      <w:r w:rsidRPr="007F4549">
        <w:rPr>
          <w:rStyle w:val="StyleUnderline"/>
          <w:highlight w:val="cyan"/>
        </w:rPr>
        <w:t>and</w:t>
      </w:r>
      <w:r w:rsidRPr="007F4549">
        <w:rPr>
          <w:rStyle w:val="StyleUnderline"/>
        </w:rPr>
        <w:t xml:space="preserve"> </w:t>
      </w:r>
      <w:r w:rsidRPr="007F4549">
        <w:rPr>
          <w:rStyle w:val="StyleUnderline"/>
          <w:highlight w:val="cyan"/>
        </w:rPr>
        <w:t>develop</w:t>
      </w:r>
      <w:r w:rsidRPr="007F4549">
        <w:rPr>
          <w:rStyle w:val="StyleUnderline"/>
        </w:rPr>
        <w:t xml:space="preserve"> </w:t>
      </w:r>
      <w:r w:rsidRPr="007F4549">
        <w:rPr>
          <w:rStyle w:val="StyleUnderline"/>
          <w:highlight w:val="cyan"/>
        </w:rPr>
        <w:t>their</w:t>
      </w:r>
      <w:r w:rsidRPr="007F4549">
        <w:rPr>
          <w:rStyle w:val="StyleUnderline"/>
        </w:rPr>
        <w:t xml:space="preserve"> own </w:t>
      </w:r>
      <w:r w:rsidRPr="007F4549">
        <w:rPr>
          <w:rStyle w:val="Emphasis"/>
        </w:rPr>
        <w:t xml:space="preserve">spoken and written </w:t>
      </w:r>
      <w:r w:rsidRPr="007F4549">
        <w:rPr>
          <w:rStyle w:val="Emphasis"/>
          <w:highlight w:val="cyan"/>
        </w:rPr>
        <w:t>languages</w:t>
      </w:r>
      <w:r w:rsidRPr="007F4549">
        <w:rPr>
          <w:sz w:val="16"/>
        </w:rPr>
        <w:t>” in the</w:t>
      </w:r>
      <w:r w:rsidRPr="00BB72BA">
        <w:rPr>
          <w:sz w:val="16"/>
        </w:rPr>
        <w:t xml:space="preserve"> human rights promotion target through the “human action plan.” </w:t>
      </w:r>
      <w:r w:rsidRPr="00BB72BA">
        <w:rPr>
          <w:rStyle w:val="StyleUnderline"/>
        </w:rPr>
        <w:t xml:space="preserve">All this forms a </w:t>
      </w:r>
      <w:r w:rsidRPr="00BB72BA">
        <w:rPr>
          <w:rStyle w:val="Emphasis"/>
        </w:rPr>
        <w:t>strong contrast</w:t>
      </w:r>
      <w:r w:rsidRPr="00BB72BA">
        <w:rPr>
          <w:rStyle w:val="StyleUnderline"/>
        </w:rPr>
        <w:t xml:space="preserve"> to </w:t>
      </w:r>
      <w:r w:rsidRPr="00BB72BA">
        <w:rPr>
          <w:rStyle w:val="Emphasis"/>
        </w:rPr>
        <w:t>Western countries</w:t>
      </w:r>
      <w:r w:rsidRPr="00BB72BA">
        <w:rPr>
          <w:rStyle w:val="StyleUnderline"/>
        </w:rPr>
        <w:t>.</w:t>
      </w:r>
    </w:p>
    <w:p w14:paraId="4875488D" w14:textId="77777777" w:rsidR="002B2FD6" w:rsidRPr="00BB72BA" w:rsidRDefault="002B2FD6" w:rsidP="002B2FD6">
      <w:pPr>
        <w:rPr>
          <w:sz w:val="16"/>
        </w:rPr>
      </w:pPr>
      <w:r w:rsidRPr="00BB72BA">
        <w:rPr>
          <w:rStyle w:val="StyleUnderline"/>
        </w:rPr>
        <w:t xml:space="preserve">With regard to the </w:t>
      </w:r>
      <w:r w:rsidRPr="007F4549">
        <w:rPr>
          <w:rStyle w:val="StyleUnderline"/>
          <w:highlight w:val="cyan"/>
        </w:rPr>
        <w:t xml:space="preserve">protection of </w:t>
      </w:r>
      <w:r w:rsidRPr="007F4549">
        <w:rPr>
          <w:rStyle w:val="Emphasis"/>
          <w:highlight w:val="cyan"/>
        </w:rPr>
        <w:t>language</w:t>
      </w:r>
      <w:r w:rsidRPr="007F4549">
        <w:rPr>
          <w:rStyle w:val="StyleUnderline"/>
          <w:highlight w:val="cyan"/>
        </w:rPr>
        <w:t xml:space="preserve"> and </w:t>
      </w:r>
      <w:r w:rsidRPr="007F4549">
        <w:rPr>
          <w:rStyle w:val="Emphasis"/>
          <w:highlight w:val="cyan"/>
        </w:rPr>
        <w:t>cultural rights</w:t>
      </w:r>
      <w:r w:rsidRPr="00BB72BA">
        <w:rPr>
          <w:rStyle w:val="StyleUnderline"/>
        </w:rPr>
        <w:t>,</w:t>
      </w:r>
      <w:r w:rsidRPr="00BB72BA">
        <w:rPr>
          <w:sz w:val="16"/>
        </w:rPr>
        <w:t xml:space="preserve"> </w:t>
      </w:r>
      <w:r w:rsidRPr="00BB72BA">
        <w:rPr>
          <w:rStyle w:val="StyleUnderline"/>
        </w:rPr>
        <w:t xml:space="preserve">the main </w:t>
      </w:r>
      <w:r w:rsidRPr="007F4549">
        <w:rPr>
          <w:rStyle w:val="StyleUnderline"/>
          <w:highlight w:val="cyan"/>
        </w:rPr>
        <w:t xml:space="preserve">difference between Western </w:t>
      </w:r>
      <w:r w:rsidRPr="007F4549">
        <w:rPr>
          <w:rStyle w:val="Emphasis"/>
          <w:highlight w:val="cyan"/>
        </w:rPr>
        <w:t>countries</w:t>
      </w:r>
      <w:r w:rsidRPr="007F4549">
        <w:rPr>
          <w:rStyle w:val="StyleUnderline"/>
          <w:highlight w:val="cyan"/>
        </w:rPr>
        <w:t xml:space="preserve"> and </w:t>
      </w:r>
      <w:r w:rsidRPr="007F4549">
        <w:rPr>
          <w:rStyle w:val="Emphasis"/>
          <w:highlight w:val="cyan"/>
        </w:rPr>
        <w:t>China</w:t>
      </w:r>
      <w:r w:rsidRPr="00BB72BA">
        <w:rPr>
          <w:rStyle w:val="StyleUnderline"/>
        </w:rPr>
        <w:t xml:space="preserve"> </w:t>
      </w:r>
      <w:r w:rsidRPr="007F4549">
        <w:rPr>
          <w:rStyle w:val="StyleUnderline"/>
          <w:highlight w:val="cyan"/>
        </w:rPr>
        <w:t xml:space="preserve">is that the former mainly </w:t>
      </w:r>
      <w:r w:rsidRPr="007F4549">
        <w:rPr>
          <w:rStyle w:val="Emphasis"/>
          <w:highlight w:val="cyan"/>
        </w:rPr>
        <w:t>adopts a passive response strategy</w:t>
      </w:r>
      <w:r w:rsidRPr="00BB72BA">
        <w:rPr>
          <w:rStyle w:val="StyleUnderline"/>
        </w:rPr>
        <w:t>, and as</w:t>
      </w:r>
      <w:r w:rsidRPr="00BB72BA">
        <w:rPr>
          <w:rStyle w:val="Emphasis"/>
        </w:rPr>
        <w:t xml:space="preserve"> </w:t>
      </w:r>
      <w:r w:rsidRPr="007F4549">
        <w:rPr>
          <w:rStyle w:val="Emphasis"/>
          <w:highlight w:val="cyan"/>
        </w:rPr>
        <w:t>driven by external pressure</w:t>
      </w:r>
      <w:r w:rsidRPr="007F4549">
        <w:rPr>
          <w:rStyle w:val="StyleUnderline"/>
          <w:highlight w:val="cyan"/>
        </w:rPr>
        <w:t xml:space="preserve"> or </w:t>
      </w:r>
      <w:r w:rsidRPr="007F4549">
        <w:rPr>
          <w:rStyle w:val="Emphasis"/>
          <w:highlight w:val="cyan"/>
        </w:rPr>
        <w:t>national security motives</w:t>
      </w:r>
      <w:r w:rsidRPr="00BB72BA">
        <w:rPr>
          <w:rStyle w:val="StyleUnderline"/>
        </w:rPr>
        <w:t xml:space="preserve">, often adopts several protective measures; </w:t>
      </w:r>
      <w:r w:rsidRPr="007F4549">
        <w:rPr>
          <w:rStyle w:val="StyleUnderline"/>
          <w:highlight w:val="cyan"/>
        </w:rPr>
        <w:t>while the latter takes the initiative</w:t>
      </w:r>
      <w:r w:rsidRPr="00BB72BA">
        <w:rPr>
          <w:rStyle w:val="StyleUnderline"/>
        </w:rPr>
        <w:t xml:space="preserve"> to adopt systematic protective measures </w:t>
      </w:r>
      <w:r w:rsidRPr="007F4549">
        <w:rPr>
          <w:rStyle w:val="Emphasis"/>
          <w:highlight w:val="cyan"/>
        </w:rPr>
        <w:t>under no external</w:t>
      </w:r>
      <w:r w:rsidRPr="00BB72BA">
        <w:rPr>
          <w:rStyle w:val="Emphasis"/>
        </w:rPr>
        <w:t xml:space="preserve"> </w:t>
      </w:r>
      <w:r w:rsidRPr="007F4549">
        <w:rPr>
          <w:rStyle w:val="Emphasis"/>
          <w:highlight w:val="cyan"/>
        </w:rPr>
        <w:t>pressure</w:t>
      </w:r>
      <w:r w:rsidRPr="00BB72BA">
        <w:rPr>
          <w:rStyle w:val="StyleUnderline"/>
        </w:rPr>
        <w:t>.</w:t>
      </w:r>
      <w:r w:rsidRPr="00BB72BA">
        <w:rPr>
          <w:sz w:val="16"/>
        </w:rPr>
        <w:t xml:space="preserve"> </w:t>
      </w:r>
      <w:r w:rsidRPr="00BB72BA">
        <w:rPr>
          <w:rStyle w:val="StyleUnderline"/>
        </w:rPr>
        <w:t>Regarding the equality of protection</w:t>
      </w:r>
      <w:r w:rsidRPr="00BB72BA">
        <w:rPr>
          <w:sz w:val="16"/>
        </w:rPr>
        <w:t xml:space="preserve">, </w:t>
      </w:r>
      <w:r w:rsidRPr="00BB72BA">
        <w:rPr>
          <w:rStyle w:val="StyleUnderline"/>
        </w:rPr>
        <w:t xml:space="preserve">the former divides the protected minority groups </w:t>
      </w:r>
      <w:r w:rsidRPr="00BB72BA">
        <w:rPr>
          <w:rStyle w:val="Emphasis"/>
        </w:rPr>
        <w:t>into different classes</w:t>
      </w:r>
      <w:r w:rsidRPr="00BB72BA">
        <w:rPr>
          <w:sz w:val="16"/>
        </w:rPr>
        <w:t xml:space="preserve">, </w:t>
      </w:r>
      <w:r w:rsidRPr="00BB72BA">
        <w:rPr>
          <w:rStyle w:val="StyleUnderline"/>
        </w:rPr>
        <w:t xml:space="preserve">and adopts </w:t>
      </w:r>
      <w:r w:rsidRPr="00BB72BA">
        <w:rPr>
          <w:rStyle w:val="Emphasis"/>
        </w:rPr>
        <w:t>different protection standards</w:t>
      </w:r>
      <w:r w:rsidRPr="00BB72BA">
        <w:rPr>
          <w:rStyle w:val="StyleUnderline"/>
        </w:rPr>
        <w:t xml:space="preserve"> for different types of minority groups; while the latter takes “</w:t>
      </w:r>
      <w:r w:rsidRPr="00BB72BA">
        <w:rPr>
          <w:rStyle w:val="Emphasis"/>
        </w:rPr>
        <w:t>equality” protective measures</w:t>
      </w:r>
      <w:r w:rsidRPr="00BB72BA">
        <w:rPr>
          <w:rStyle w:val="StyleUnderline"/>
        </w:rPr>
        <w:t xml:space="preserve"> for </w:t>
      </w:r>
      <w:r w:rsidRPr="00BB72BA">
        <w:rPr>
          <w:rStyle w:val="Emphasis"/>
        </w:rPr>
        <w:t>fifty-five ethnic minorities</w:t>
      </w:r>
      <w:r w:rsidRPr="00BB72BA">
        <w:rPr>
          <w:rStyle w:val="StyleUnderline"/>
        </w:rPr>
        <w:t xml:space="preserve"> according to the idea that “</w:t>
      </w:r>
      <w:r w:rsidRPr="00BB72BA">
        <w:rPr>
          <w:rStyle w:val="Emphasis"/>
        </w:rPr>
        <w:t>all ethnicities are treated equally</w:t>
      </w:r>
      <w:r w:rsidRPr="00BB72BA">
        <w:rPr>
          <w:rStyle w:val="StyleUnderline"/>
        </w:rPr>
        <w:t xml:space="preserve"> irrespective of their [population] sizes.”</w:t>
      </w:r>
      <w:r w:rsidRPr="00BB72BA">
        <w:rPr>
          <w:sz w:val="16"/>
        </w:rPr>
        <w:t xml:space="preserve"> In terms of the stability and effect of protection, </w:t>
      </w:r>
      <w:r w:rsidRPr="00BB72BA">
        <w:rPr>
          <w:rStyle w:val="StyleUnderline"/>
        </w:rPr>
        <w:t>many Western countries have declared that the “multiculturalism</w:t>
      </w:r>
      <w:r w:rsidRPr="00BB72BA">
        <w:rPr>
          <w:sz w:val="16"/>
        </w:rPr>
        <w:t xml:space="preserve">” </w:t>
      </w:r>
      <w:r w:rsidRPr="00BB72BA">
        <w:rPr>
          <w:rStyle w:val="StyleUnderline"/>
        </w:rPr>
        <w:t>policy protecting the language and cultural rights of immigrant minorities is a “</w:t>
      </w:r>
      <w:r w:rsidRPr="00BB72BA">
        <w:rPr>
          <w:rStyle w:val="Emphasis"/>
        </w:rPr>
        <w:t>failure</w:t>
      </w:r>
      <w:r w:rsidRPr="00BB72BA">
        <w:rPr>
          <w:sz w:val="16"/>
        </w:rPr>
        <w:t xml:space="preserve">,” </w:t>
      </w:r>
      <w:r w:rsidRPr="00BB72BA">
        <w:rPr>
          <w:rStyle w:val="StyleUnderline"/>
        </w:rPr>
        <w:t xml:space="preserve">that their measures protecting the languages and cultures of native minorities </w:t>
      </w:r>
      <w:r w:rsidRPr="00BB72BA">
        <w:rPr>
          <w:rStyle w:val="Emphasis"/>
        </w:rPr>
        <w:t>have poor effect</w:t>
      </w:r>
      <w:r w:rsidRPr="00BB72BA">
        <w:rPr>
          <w:rStyle w:val="StyleUnderline"/>
        </w:rPr>
        <w:t xml:space="preserve">, and that the languages and cultures of native minorities are </w:t>
      </w:r>
      <w:r w:rsidRPr="00BB72BA">
        <w:rPr>
          <w:rStyle w:val="Emphasis"/>
        </w:rPr>
        <w:t>generally endangered</w:t>
      </w:r>
      <w:r w:rsidRPr="00BB72BA">
        <w:rPr>
          <w:rStyle w:val="StyleUnderline"/>
        </w:rPr>
        <w:t xml:space="preserve">; China not only consistently recognizes and respects the language and cultural rights of ethnic minorities, but also actively </w:t>
      </w:r>
      <w:r w:rsidRPr="00BB72BA">
        <w:rPr>
          <w:rStyle w:val="Emphasis"/>
        </w:rPr>
        <w:lastRenderedPageBreak/>
        <w:t>adopts various political</w:t>
      </w:r>
      <w:r w:rsidRPr="00BB72BA">
        <w:rPr>
          <w:rStyle w:val="StyleUnderline"/>
        </w:rPr>
        <w:t xml:space="preserve">, </w:t>
      </w:r>
      <w:r w:rsidRPr="00BB72BA">
        <w:rPr>
          <w:rStyle w:val="Emphasis"/>
        </w:rPr>
        <w:t>legal</w:t>
      </w:r>
      <w:r w:rsidRPr="00BB72BA">
        <w:rPr>
          <w:rStyle w:val="StyleUnderline"/>
        </w:rPr>
        <w:t xml:space="preserve"> and policy </w:t>
      </w:r>
      <w:r w:rsidRPr="00BB72BA">
        <w:rPr>
          <w:rStyle w:val="Emphasis"/>
        </w:rPr>
        <w:t>means to protect these language and cultural rights</w:t>
      </w:r>
      <w:r w:rsidRPr="00BB72BA">
        <w:rPr>
          <w:sz w:val="16"/>
        </w:rPr>
        <w:t>. Over seventy years since the founding of the PRC, the language rights of all ethnicities have been fully exercised, and their cultural rights have been respected and guaranteed. The cultural prosperity of all ethnicities in China has reached a new level.</w:t>
      </w:r>
    </w:p>
    <w:p w14:paraId="566D35F2" w14:textId="77777777" w:rsidR="002B2FD6" w:rsidRDefault="002B2FD6" w:rsidP="002B2FD6"/>
    <w:p w14:paraId="5BB5C73B" w14:textId="77777777" w:rsidR="005017A5" w:rsidRDefault="005017A5" w:rsidP="005017A5">
      <w:pPr>
        <w:pStyle w:val="Heading4"/>
      </w:pPr>
      <w:r>
        <w:t xml:space="preserve">China’s doctrine is </w:t>
      </w:r>
      <w:r w:rsidRPr="005017A5">
        <w:rPr>
          <w:u w:val="single"/>
        </w:rPr>
        <w:t>far better</w:t>
      </w:r>
      <w:r>
        <w:t xml:space="preserve"> at </w:t>
      </w:r>
      <w:r w:rsidRPr="005017A5">
        <w:rPr>
          <w:u w:val="single"/>
        </w:rPr>
        <w:t>promoting</w:t>
      </w:r>
      <w:r>
        <w:t xml:space="preserve"> and </w:t>
      </w:r>
      <w:r w:rsidRPr="005017A5">
        <w:rPr>
          <w:u w:val="single"/>
        </w:rPr>
        <w:t>sustaining</w:t>
      </w:r>
      <w:r>
        <w:t xml:space="preserve"> minority political participation than the </w:t>
      </w:r>
      <w:r w:rsidRPr="005017A5">
        <w:rPr>
          <w:u w:val="single"/>
        </w:rPr>
        <w:t>US</w:t>
      </w:r>
      <w:r>
        <w:t xml:space="preserve"> and the West.</w:t>
      </w:r>
    </w:p>
    <w:p w14:paraId="67A90676" w14:textId="77777777" w:rsidR="005017A5" w:rsidRDefault="005017A5" w:rsidP="005017A5">
      <w:r w:rsidRPr="00B42C81">
        <w:t xml:space="preserve">Shaoqing </w:t>
      </w:r>
      <w:r w:rsidRPr="00B42C81">
        <w:rPr>
          <w:rFonts w:eastAsiaTheme="majorEastAsia" w:cstheme="majorBidi"/>
          <w:b/>
          <w:iCs/>
          <w:sz w:val="26"/>
        </w:rPr>
        <w:t>Zhou 21</w:t>
      </w:r>
      <w:r w:rsidRPr="00B42C81">
        <w:t xml:space="preserve"> Senior Researcher of the Study Division of World Peoples, the Institute of Ethnology and Anthropology, the Chinese Academy of Social Sciences, Building 6, No.27 Zhongguancun Nan Dajie, Haidian District, Beijing, 100081, China [The Chinese path of integration and development among all ethnic groups from a comparative perspective between China and the west, Springer Open, 12-9-21, https://ijae.springeropen.com/articles/10.1186/s41257-021-00058-1] //WAgustin</w:t>
      </w:r>
    </w:p>
    <w:p w14:paraId="5A69C983" w14:textId="77777777" w:rsidR="005017A5" w:rsidRPr="00256F1D" w:rsidRDefault="005017A5" w:rsidP="005017A5">
      <w:pPr>
        <w:rPr>
          <w:rStyle w:val="StyleUnderline"/>
        </w:rPr>
      </w:pPr>
      <w:r w:rsidRPr="00256F1D">
        <w:rPr>
          <w:rStyle w:val="StyleUnderline"/>
        </w:rPr>
        <w:t>Comparison of ethnicities’ political participation system and practice</w:t>
      </w:r>
    </w:p>
    <w:p w14:paraId="27648EF7" w14:textId="77777777" w:rsidR="005017A5" w:rsidRPr="00256F1D" w:rsidRDefault="005017A5" w:rsidP="005017A5">
      <w:pPr>
        <w:rPr>
          <w:sz w:val="16"/>
        </w:rPr>
      </w:pPr>
      <w:r w:rsidRPr="00256F1D">
        <w:rPr>
          <w:sz w:val="16"/>
        </w:rPr>
        <w:t>Main types of political participation system of Western ethnic groups</w:t>
      </w:r>
    </w:p>
    <w:p w14:paraId="57CD748B" w14:textId="77777777" w:rsidR="005017A5" w:rsidRPr="00256F1D" w:rsidRDefault="005017A5" w:rsidP="005017A5">
      <w:pPr>
        <w:rPr>
          <w:sz w:val="16"/>
        </w:rPr>
      </w:pPr>
      <w:r w:rsidRPr="001B2C58">
        <w:rPr>
          <w:rStyle w:val="StyleUnderline"/>
          <w:highlight w:val="cyan"/>
        </w:rPr>
        <w:t>Political participation</w:t>
      </w:r>
      <w:r w:rsidRPr="00256F1D">
        <w:rPr>
          <w:rStyle w:val="StyleUnderline"/>
        </w:rPr>
        <w:t xml:space="preserve"> is </w:t>
      </w:r>
      <w:r w:rsidRPr="001B2C58">
        <w:rPr>
          <w:rStyle w:val="StyleUnderline"/>
          <w:highlight w:val="cyan"/>
        </w:rPr>
        <w:t xml:space="preserve">an important variable that affects </w:t>
      </w:r>
      <w:r w:rsidRPr="001B2C58">
        <w:rPr>
          <w:rStyle w:val="Emphasis"/>
          <w:highlight w:val="cyan"/>
        </w:rPr>
        <w:t>ethnic relations</w:t>
      </w:r>
      <w:r w:rsidRPr="001B2C58">
        <w:rPr>
          <w:rStyle w:val="StyleUnderline"/>
          <w:highlight w:val="cyan"/>
        </w:rPr>
        <w:t xml:space="preserve"> and </w:t>
      </w:r>
      <w:r w:rsidRPr="001B2C58">
        <w:rPr>
          <w:rStyle w:val="Emphasis"/>
          <w:highlight w:val="cyan"/>
        </w:rPr>
        <w:t>issues</w:t>
      </w:r>
      <w:r w:rsidRPr="00256F1D">
        <w:rPr>
          <w:sz w:val="16"/>
        </w:rPr>
        <w:t xml:space="preserve">. </w:t>
      </w:r>
      <w:r w:rsidRPr="00256F1D">
        <w:rPr>
          <w:rStyle w:val="StyleUnderline"/>
        </w:rPr>
        <w:t xml:space="preserve">According to the traditional liberal view, the construction and political participation of a </w:t>
      </w:r>
      <w:r w:rsidRPr="00256F1D">
        <w:rPr>
          <w:rStyle w:val="Emphasis"/>
        </w:rPr>
        <w:t>multi-ethnic country</w:t>
      </w:r>
      <w:r w:rsidRPr="00256F1D">
        <w:rPr>
          <w:rStyle w:val="StyleUnderline"/>
        </w:rPr>
        <w:t xml:space="preserve"> is almost an </w:t>
      </w:r>
      <w:r w:rsidRPr="00256F1D">
        <w:rPr>
          <w:rStyle w:val="Emphasis"/>
        </w:rPr>
        <w:t>unsolvable difficulty</w:t>
      </w:r>
      <w:r w:rsidRPr="00256F1D">
        <w:rPr>
          <w:sz w:val="16"/>
        </w:rPr>
        <w:t xml:space="preserve">. </w:t>
      </w:r>
      <w:r w:rsidRPr="001B2C58">
        <w:rPr>
          <w:rStyle w:val="StyleUnderline"/>
          <w:highlight w:val="cyan"/>
        </w:rPr>
        <w:t>John Stuart Mill believed</w:t>
      </w:r>
      <w:r w:rsidRPr="00256F1D">
        <w:rPr>
          <w:rStyle w:val="StyleUnderline"/>
        </w:rPr>
        <w:t xml:space="preserve"> that national consistency (homogenization) is the basic premise for the construction of a “free and democratic” country</w:t>
      </w:r>
      <w:r w:rsidRPr="00256F1D">
        <w:rPr>
          <w:sz w:val="16"/>
        </w:rPr>
        <w:t>. “</w:t>
      </w:r>
      <w:r w:rsidRPr="00256F1D">
        <w:rPr>
          <w:rStyle w:val="StyleUnderline"/>
        </w:rPr>
        <w:t xml:space="preserve">The </w:t>
      </w:r>
      <w:r w:rsidRPr="001B2C58">
        <w:rPr>
          <w:rStyle w:val="Emphasis"/>
          <w:highlight w:val="cyan"/>
        </w:rPr>
        <w:t>coexistence of ethnicities</w:t>
      </w:r>
      <w:r w:rsidRPr="00256F1D">
        <w:rPr>
          <w:rStyle w:val="StyleUnderline"/>
        </w:rPr>
        <w:t xml:space="preserve"> or ethnic groups in </w:t>
      </w:r>
      <w:r w:rsidRPr="001B2C58">
        <w:rPr>
          <w:rStyle w:val="StyleUnderline"/>
          <w:highlight w:val="cyan"/>
        </w:rPr>
        <w:t xml:space="preserve">a country is </w:t>
      </w:r>
      <w:r w:rsidRPr="001B2C58">
        <w:rPr>
          <w:rStyle w:val="Emphasis"/>
          <w:highlight w:val="cyan"/>
        </w:rPr>
        <w:t>not conducive</w:t>
      </w:r>
      <w:r w:rsidRPr="001B2C58">
        <w:rPr>
          <w:rStyle w:val="StyleUnderline"/>
          <w:highlight w:val="cyan"/>
        </w:rPr>
        <w:t xml:space="preserve"> to</w:t>
      </w:r>
      <w:r w:rsidRPr="00256F1D">
        <w:rPr>
          <w:rStyle w:val="StyleUnderline"/>
        </w:rPr>
        <w:t xml:space="preserve"> the </w:t>
      </w:r>
      <w:r w:rsidRPr="001B2C58">
        <w:rPr>
          <w:rStyle w:val="StyleUnderline"/>
        </w:rPr>
        <w:t xml:space="preserve">establishment of </w:t>
      </w:r>
      <w:r w:rsidRPr="001B2C58">
        <w:rPr>
          <w:rStyle w:val="Emphasis"/>
          <w:highlight w:val="cyan"/>
        </w:rPr>
        <w:t>representative democracy</w:t>
      </w:r>
      <w:r w:rsidRPr="00256F1D">
        <w:rPr>
          <w:rStyle w:val="StyleUnderline"/>
        </w:rPr>
        <w:t xml:space="preserve">. In a nation composed of ethnicities, </w:t>
      </w:r>
      <w:r w:rsidRPr="001B2C58">
        <w:rPr>
          <w:rStyle w:val="Emphasis"/>
          <w:highlight w:val="cyan"/>
        </w:rPr>
        <w:t>a free system is simply impossible</w:t>
      </w:r>
      <w:r w:rsidRPr="00256F1D">
        <w:rPr>
          <w:rStyle w:val="StyleUnderline"/>
        </w:rPr>
        <w:t xml:space="preserve">. Among a people (ethnicity) that </w:t>
      </w:r>
      <w:r w:rsidRPr="00256F1D">
        <w:rPr>
          <w:rStyle w:val="Emphasis"/>
        </w:rPr>
        <w:t>lacks common feelings</w:t>
      </w:r>
      <w:r w:rsidRPr="00256F1D">
        <w:rPr>
          <w:rStyle w:val="StyleUnderline"/>
        </w:rPr>
        <w:t xml:space="preserve"> and especially </w:t>
      </w:r>
      <w:r w:rsidRPr="00256F1D">
        <w:rPr>
          <w:rStyle w:val="Emphasis"/>
        </w:rPr>
        <w:t>uses different languages</w:t>
      </w:r>
      <w:r w:rsidRPr="00256F1D">
        <w:rPr>
          <w:rStyle w:val="StyleUnderline"/>
        </w:rPr>
        <w:t xml:space="preserve">, the existence of unified public opinions necessary for the </w:t>
      </w:r>
      <w:r w:rsidRPr="001B2C58">
        <w:rPr>
          <w:rStyle w:val="Emphasis"/>
          <w:highlight w:val="cyan"/>
        </w:rPr>
        <w:t>implementation of a representative government</w:t>
      </w:r>
      <w:r w:rsidRPr="001B2C58">
        <w:rPr>
          <w:rStyle w:val="StyleUnderline"/>
          <w:highlight w:val="cyan"/>
        </w:rPr>
        <w:t xml:space="preserve"> is </w:t>
      </w:r>
      <w:r w:rsidRPr="001B2C58">
        <w:rPr>
          <w:rStyle w:val="Emphasis"/>
          <w:highlight w:val="cyan"/>
        </w:rPr>
        <w:t>impossible</w:t>
      </w:r>
      <w:r w:rsidRPr="00256F1D">
        <w:rPr>
          <w:sz w:val="16"/>
        </w:rPr>
        <w:t xml:space="preserve">.”(Mill 1982) Since the 1970s and 1980s, </w:t>
      </w:r>
      <w:r w:rsidRPr="00256F1D">
        <w:rPr>
          <w:rStyle w:val="StyleUnderline"/>
        </w:rPr>
        <w:t>Western countries that are multi-ethnic have made great progress in the construction</w:t>
      </w:r>
      <w:r w:rsidRPr="00256F1D">
        <w:rPr>
          <w:sz w:val="16"/>
        </w:rPr>
        <w:t xml:space="preserve"> </w:t>
      </w:r>
      <w:r w:rsidRPr="00256F1D">
        <w:rPr>
          <w:rStyle w:val="StyleUnderline"/>
        </w:rPr>
        <w:t>of the participatory political system</w:t>
      </w:r>
      <w:r w:rsidRPr="00256F1D">
        <w:rPr>
          <w:sz w:val="16"/>
        </w:rPr>
        <w:t>. Many countries have begun to explore institutional channels for the acceptance of minority groups’ political participation on the basis of adherence to “homogeneous” universal suffrage and parliamentary democracy. Accordingly, there are two representative system types: one is Arend Lijphart’s “consociationalism,”Footnote 7 and the other is Donald L. Horowitz’s “centripetalism.”Footnote 8</w:t>
      </w:r>
    </w:p>
    <w:p w14:paraId="7FFCD807" w14:textId="77777777" w:rsidR="005017A5" w:rsidRPr="00256F1D" w:rsidRDefault="005017A5" w:rsidP="005017A5">
      <w:pPr>
        <w:rPr>
          <w:sz w:val="16"/>
        </w:rPr>
      </w:pPr>
      <w:r w:rsidRPr="00256F1D">
        <w:rPr>
          <w:rStyle w:val="StyleUnderline"/>
        </w:rPr>
        <w:t xml:space="preserve">Consociationalism and the centripetalism are important theoretical findings and practical summaries of </w:t>
      </w:r>
      <w:r w:rsidRPr="001B2C58">
        <w:rPr>
          <w:rStyle w:val="StyleUnderline"/>
          <w:highlight w:val="cyan"/>
        </w:rPr>
        <w:t>Western countries’ experiences</w:t>
      </w:r>
      <w:r w:rsidRPr="00256F1D">
        <w:rPr>
          <w:rStyle w:val="StyleUnderline"/>
        </w:rPr>
        <w:t xml:space="preserve"> exploring multi-ethnic political participation</w:t>
      </w:r>
      <w:r w:rsidRPr="00256F1D">
        <w:rPr>
          <w:sz w:val="16"/>
        </w:rPr>
        <w:t xml:space="preserve">. </w:t>
      </w:r>
      <w:r w:rsidRPr="00256F1D">
        <w:rPr>
          <w:rStyle w:val="StyleUnderline"/>
        </w:rPr>
        <w:t xml:space="preserve">What both models have in common is that they </w:t>
      </w:r>
      <w:r w:rsidRPr="001B2C58">
        <w:rPr>
          <w:rStyle w:val="StyleUnderline"/>
          <w:highlight w:val="cyan"/>
        </w:rPr>
        <w:t xml:space="preserve">recognize that the traditional liberal homogenization path </w:t>
      </w:r>
      <w:r w:rsidRPr="001B2C58">
        <w:rPr>
          <w:rStyle w:val="Emphasis"/>
          <w:highlight w:val="cyan"/>
        </w:rPr>
        <w:t>is not conducive</w:t>
      </w:r>
      <w:r w:rsidRPr="00256F1D">
        <w:rPr>
          <w:rStyle w:val="StyleUnderline"/>
        </w:rPr>
        <w:t xml:space="preserve"> </w:t>
      </w:r>
      <w:r w:rsidRPr="001B2C58">
        <w:rPr>
          <w:rStyle w:val="StyleUnderline"/>
          <w:highlight w:val="cyan"/>
        </w:rPr>
        <w:t>to</w:t>
      </w:r>
      <w:r w:rsidRPr="00256F1D">
        <w:rPr>
          <w:rStyle w:val="StyleUnderline"/>
        </w:rPr>
        <w:t xml:space="preserve"> the </w:t>
      </w:r>
      <w:r w:rsidRPr="001B2C58">
        <w:rPr>
          <w:rStyle w:val="Emphasis"/>
          <w:highlight w:val="cyan"/>
        </w:rPr>
        <w:t>political participation of minority groups</w:t>
      </w:r>
      <w:r w:rsidRPr="00256F1D">
        <w:rPr>
          <w:rStyle w:val="StyleUnderline"/>
        </w:rPr>
        <w:t xml:space="preserve">, that the solution to the problem lies in </w:t>
      </w:r>
      <w:r w:rsidRPr="00256F1D">
        <w:rPr>
          <w:rStyle w:val="Emphasis"/>
        </w:rPr>
        <w:t>redesigning the institutional framework of power-sharing</w:t>
      </w:r>
      <w:r w:rsidRPr="00256F1D">
        <w:rPr>
          <w:rStyle w:val="StyleUnderline"/>
        </w:rPr>
        <w:t xml:space="preserve">, and that institutional innovation in the political process may improve the political participation of minority groups, </w:t>
      </w:r>
      <w:r w:rsidRPr="001B2C58">
        <w:rPr>
          <w:rStyle w:val="StyleUnderline"/>
        </w:rPr>
        <w:t xml:space="preserve">thereby </w:t>
      </w:r>
      <w:r w:rsidRPr="001B2C58">
        <w:rPr>
          <w:rStyle w:val="Emphasis"/>
        </w:rPr>
        <w:t>enhancing the political identity</w:t>
      </w:r>
      <w:r w:rsidRPr="001B2C58">
        <w:rPr>
          <w:rStyle w:val="StyleUnderline"/>
        </w:rPr>
        <w:t xml:space="preserve"> of a </w:t>
      </w:r>
      <w:r w:rsidRPr="001B2C58">
        <w:rPr>
          <w:rStyle w:val="Emphasis"/>
        </w:rPr>
        <w:t>multi-ethnic country</w:t>
      </w:r>
      <w:r w:rsidRPr="001B2C58">
        <w:rPr>
          <w:rStyle w:val="StyleUnderline"/>
        </w:rPr>
        <w:t xml:space="preserve"> and </w:t>
      </w:r>
      <w:r w:rsidRPr="001B2C58">
        <w:rPr>
          <w:rStyle w:val="Emphasis"/>
        </w:rPr>
        <w:t>reducing conflicts</w:t>
      </w:r>
      <w:r w:rsidRPr="001B2C58">
        <w:rPr>
          <w:rStyle w:val="StyleUnderline"/>
        </w:rPr>
        <w:t xml:space="preserve"> among ethnic groups</w:t>
      </w:r>
      <w:r w:rsidRPr="001B2C58">
        <w:rPr>
          <w:sz w:val="16"/>
        </w:rPr>
        <w:t xml:space="preserve">. </w:t>
      </w:r>
      <w:r w:rsidRPr="001B2C58">
        <w:rPr>
          <w:rStyle w:val="StyleUnderline"/>
        </w:rPr>
        <w:t xml:space="preserve">The difference is that </w:t>
      </w:r>
      <w:r w:rsidRPr="001B2C58">
        <w:rPr>
          <w:rStyle w:val="Emphasis"/>
          <w:highlight w:val="cyan"/>
        </w:rPr>
        <w:t>consociationalism</w:t>
      </w:r>
      <w:r w:rsidRPr="001B2C58">
        <w:rPr>
          <w:rStyle w:val="StyleUnderline"/>
          <w:highlight w:val="cyan"/>
        </w:rPr>
        <w:t xml:space="preserve"> tends to use a </w:t>
      </w:r>
      <w:r w:rsidRPr="001B2C58">
        <w:rPr>
          <w:rStyle w:val="Emphasis"/>
          <w:highlight w:val="cyan"/>
        </w:rPr>
        <w:t>large-scale coalition</w:t>
      </w:r>
      <w:r w:rsidRPr="001B2C58">
        <w:rPr>
          <w:rStyle w:val="StyleUnderline"/>
          <w:highlight w:val="cyan"/>
        </w:rPr>
        <w:t xml:space="preserve"> </w:t>
      </w:r>
      <w:r w:rsidRPr="001B2C58">
        <w:rPr>
          <w:rStyle w:val="Emphasis"/>
          <w:highlight w:val="cyan"/>
        </w:rPr>
        <w:t>government</w:t>
      </w:r>
      <w:r w:rsidRPr="001B2C58">
        <w:rPr>
          <w:rStyle w:val="StyleUnderline"/>
          <w:highlight w:val="cyan"/>
        </w:rPr>
        <w:t xml:space="preserve">, group </w:t>
      </w:r>
      <w:r w:rsidRPr="001B2C58">
        <w:rPr>
          <w:rStyle w:val="Emphasis"/>
          <w:highlight w:val="cyan"/>
        </w:rPr>
        <w:t>autonomy</w:t>
      </w:r>
      <w:r w:rsidRPr="001B2C58">
        <w:rPr>
          <w:rStyle w:val="StyleUnderline"/>
        </w:rPr>
        <w:t>,</w:t>
      </w:r>
      <w:r w:rsidRPr="001B2C58">
        <w:rPr>
          <w:sz w:val="16"/>
        </w:rPr>
        <w:t>Footnote 9 </w:t>
      </w:r>
      <w:r w:rsidRPr="001B2C58">
        <w:rPr>
          <w:rStyle w:val="Emphasis"/>
          <w:highlight w:val="cyan"/>
        </w:rPr>
        <w:t>proportional representation</w:t>
      </w:r>
      <w:r w:rsidRPr="001B2C58">
        <w:rPr>
          <w:rStyle w:val="StyleUnderline"/>
        </w:rPr>
        <w:t xml:space="preserve">, </w:t>
      </w:r>
      <w:r w:rsidRPr="001B2C58">
        <w:rPr>
          <w:rStyle w:val="Emphasis"/>
          <w:highlight w:val="cyan"/>
        </w:rPr>
        <w:t>minority veto power</w:t>
      </w:r>
      <w:r w:rsidRPr="001B2C58">
        <w:rPr>
          <w:rStyle w:val="StyleUnderline"/>
        </w:rPr>
        <w:t xml:space="preserve">, and other </w:t>
      </w:r>
      <w:r w:rsidRPr="001B2C58">
        <w:rPr>
          <w:rStyle w:val="Emphasis"/>
          <w:highlight w:val="cyan"/>
        </w:rPr>
        <w:t>institutional</w:t>
      </w:r>
      <w:r w:rsidRPr="001B2C58">
        <w:rPr>
          <w:rStyle w:val="Emphasis"/>
        </w:rPr>
        <w:t xml:space="preserve"> </w:t>
      </w:r>
      <w:r w:rsidRPr="001B2C58">
        <w:rPr>
          <w:rStyle w:val="Emphasis"/>
          <w:highlight w:val="cyan"/>
        </w:rPr>
        <w:t>innovations</w:t>
      </w:r>
      <w:r w:rsidRPr="001B2C58">
        <w:rPr>
          <w:rStyle w:val="Emphasis"/>
        </w:rPr>
        <w:t xml:space="preserve"> </w:t>
      </w:r>
      <w:r w:rsidRPr="001B2C58">
        <w:rPr>
          <w:rStyle w:val="StyleUnderline"/>
        </w:rPr>
        <w:t xml:space="preserve">to </w:t>
      </w:r>
      <w:r w:rsidRPr="001B2C58">
        <w:rPr>
          <w:rStyle w:val="StyleUnderline"/>
          <w:highlight w:val="cyan"/>
        </w:rPr>
        <w:lastRenderedPageBreak/>
        <w:t xml:space="preserve">promote </w:t>
      </w:r>
      <w:r w:rsidRPr="001B2C58">
        <w:rPr>
          <w:rStyle w:val="Emphasis"/>
          <w:highlight w:val="cyan"/>
        </w:rPr>
        <w:t>political participation</w:t>
      </w:r>
      <w:r w:rsidRPr="001B2C58">
        <w:rPr>
          <w:rStyle w:val="StyleUnderline"/>
          <w:highlight w:val="cyan"/>
        </w:rPr>
        <w:t xml:space="preserve"> by </w:t>
      </w:r>
      <w:r w:rsidRPr="001B2C58">
        <w:rPr>
          <w:rStyle w:val="Emphasis"/>
          <w:highlight w:val="cyan"/>
        </w:rPr>
        <w:t>minority</w:t>
      </w:r>
      <w:r w:rsidRPr="001B2C58">
        <w:rPr>
          <w:rStyle w:val="StyleUnderline"/>
        </w:rPr>
        <w:t xml:space="preserve"> groups when boundaries of ethnic groups are solidified;</w:t>
      </w:r>
      <w:r w:rsidRPr="001B2C58">
        <w:rPr>
          <w:sz w:val="16"/>
        </w:rPr>
        <w:t xml:space="preserve"> </w:t>
      </w:r>
      <w:r w:rsidRPr="001B2C58">
        <w:rPr>
          <w:rStyle w:val="StyleUnderline"/>
        </w:rPr>
        <w:t xml:space="preserve">centripetalism tries to break down </w:t>
      </w:r>
      <w:r w:rsidRPr="001B2C58">
        <w:rPr>
          <w:rStyle w:val="Emphasis"/>
        </w:rPr>
        <w:t>ethnic barriers</w:t>
      </w:r>
      <w:r w:rsidRPr="001B2C58">
        <w:rPr>
          <w:rStyle w:val="StyleUnderline"/>
        </w:rPr>
        <w:t xml:space="preserve"> in </w:t>
      </w:r>
      <w:r w:rsidRPr="001B2C58">
        <w:rPr>
          <w:rStyle w:val="Emphasis"/>
        </w:rPr>
        <w:t>political participation</w:t>
      </w:r>
      <w:r w:rsidRPr="001B2C58">
        <w:rPr>
          <w:rStyle w:val="StyleUnderline"/>
        </w:rPr>
        <w:t xml:space="preserve"> and power sharing with the designs of cross-ethnic or trans-ethnic systems such as</w:t>
      </w:r>
      <w:r w:rsidRPr="00256F1D">
        <w:rPr>
          <w:rStyle w:val="StyleUnderline"/>
        </w:rPr>
        <w:t xml:space="preserve"> alternative voting systems, establishment of centrist alliances, regional presidential electoral systems, and administrative federalism when promoting </w:t>
      </w:r>
      <w:r w:rsidRPr="00256F1D">
        <w:rPr>
          <w:rStyle w:val="Emphasis"/>
        </w:rPr>
        <w:t>multi-ethnic groups’ political participation</w:t>
      </w:r>
      <w:r w:rsidRPr="00256F1D">
        <w:rPr>
          <w:sz w:val="16"/>
        </w:rPr>
        <w:t>.“From the perspective of theoretical logic, consociationalism mainly” achieves different ethnic groups’ political participation “by ensuring the effective representation and participation by various ethnic groups in the political process and decision-making process.” Cent</w:t>
      </w:r>
      <w:r w:rsidRPr="00256F1D">
        <w:rPr>
          <w:rStyle w:val="StyleUnderline"/>
        </w:rPr>
        <w:t>ripetalism places emphasis on inter-ethnic integration, considering that political participation “could not simply be based on existing ethnic differences and make inter-ethnic differences highly politicized, but tries to induce inter-ethnic cooperation and adjustment before the election or during the process of collecting votes to reduce the degree of politicization in inter-ethnic differences through incentives</w:t>
      </w:r>
      <w:r w:rsidRPr="00256F1D">
        <w:rPr>
          <w:sz w:val="16"/>
        </w:rPr>
        <w:t>”(Hongyuan 2012).</w:t>
      </w:r>
    </w:p>
    <w:p w14:paraId="21F87516" w14:textId="77777777" w:rsidR="005017A5" w:rsidRPr="00256F1D" w:rsidRDefault="005017A5" w:rsidP="005017A5">
      <w:pPr>
        <w:rPr>
          <w:sz w:val="16"/>
        </w:rPr>
      </w:pPr>
      <w:r w:rsidRPr="00256F1D">
        <w:rPr>
          <w:rStyle w:val="StyleUnderline"/>
        </w:rPr>
        <w:t>Consociationalism and centripetalism, as well as traditional liberal homogenization, constitute three important system types of political participation by ethnic groups in Western countries</w:t>
      </w:r>
      <w:r w:rsidRPr="00256F1D">
        <w:rPr>
          <w:sz w:val="16"/>
        </w:rPr>
        <w:t>.Footnote 10</w:t>
      </w:r>
    </w:p>
    <w:p w14:paraId="53B0A03D" w14:textId="77777777" w:rsidR="005017A5" w:rsidRPr="00256F1D" w:rsidRDefault="005017A5" w:rsidP="005017A5">
      <w:pPr>
        <w:rPr>
          <w:sz w:val="16"/>
        </w:rPr>
      </w:pPr>
      <w:r w:rsidRPr="00256F1D">
        <w:rPr>
          <w:sz w:val="16"/>
        </w:rPr>
        <w:t>A comparative analysis of China’s and major Western countries’ systems and practices for solving ethnic issues</w:t>
      </w:r>
    </w:p>
    <w:p w14:paraId="3A00166F" w14:textId="77777777" w:rsidR="005017A5" w:rsidRPr="00256F1D" w:rsidRDefault="005017A5" w:rsidP="005017A5">
      <w:pPr>
        <w:rPr>
          <w:sz w:val="16"/>
        </w:rPr>
      </w:pPr>
      <w:r w:rsidRPr="001B2C58">
        <w:rPr>
          <w:rStyle w:val="StyleUnderline"/>
          <w:highlight w:val="cyan"/>
        </w:rPr>
        <w:t>China’s system and practice for minority groups’</w:t>
      </w:r>
      <w:r w:rsidRPr="00256F1D">
        <w:rPr>
          <w:rStyle w:val="StyleUnderline"/>
        </w:rPr>
        <w:t xml:space="preserve"> political participation </w:t>
      </w:r>
      <w:r w:rsidRPr="001B2C58">
        <w:rPr>
          <w:rStyle w:val="StyleUnderline"/>
          <w:highlight w:val="cyan"/>
        </w:rPr>
        <w:t xml:space="preserve">were initiated </w:t>
      </w:r>
      <w:r w:rsidRPr="001B2C58">
        <w:rPr>
          <w:rStyle w:val="Emphasis"/>
          <w:highlight w:val="cyan"/>
        </w:rPr>
        <w:t>long before</w:t>
      </w:r>
      <w:r w:rsidRPr="00256F1D">
        <w:rPr>
          <w:rStyle w:val="StyleUnderline"/>
        </w:rPr>
        <w:t xml:space="preserve"> the </w:t>
      </w:r>
      <w:r w:rsidRPr="001B2C58">
        <w:rPr>
          <w:rStyle w:val="Emphasis"/>
          <w:highlight w:val="cyan"/>
        </w:rPr>
        <w:t>founding of the PRC</w:t>
      </w:r>
      <w:r w:rsidRPr="00256F1D">
        <w:rPr>
          <w:rStyle w:val="StyleUnderline"/>
        </w:rPr>
        <w:t>.F</w:t>
      </w:r>
      <w:r w:rsidRPr="00256F1D">
        <w:rPr>
          <w:sz w:val="16"/>
        </w:rPr>
        <w:t>ootnote 11 </w:t>
      </w:r>
      <w:r w:rsidRPr="00256F1D">
        <w:rPr>
          <w:rStyle w:val="StyleUnderline"/>
        </w:rPr>
        <w:t>In order to ensure orderly and effective political participation by minority groups, the Chinese government began ethnic identification work shortly after the founding of New China</w:t>
      </w:r>
      <w:r w:rsidRPr="00256F1D">
        <w:rPr>
          <w:sz w:val="16"/>
        </w:rPr>
        <w:t xml:space="preserve">.Footnote 12 At the system level, </w:t>
      </w:r>
      <w:r w:rsidRPr="00256F1D">
        <w:rPr>
          <w:rStyle w:val="StyleUnderline"/>
        </w:rPr>
        <w:t xml:space="preserve">the Communist Party of </w:t>
      </w:r>
      <w:r w:rsidRPr="001B2C58">
        <w:rPr>
          <w:rStyle w:val="StyleUnderline"/>
          <w:highlight w:val="cyan"/>
        </w:rPr>
        <w:t>China led the formulation of</w:t>
      </w:r>
      <w:r w:rsidRPr="00256F1D">
        <w:rPr>
          <w:rStyle w:val="StyleUnderline"/>
        </w:rPr>
        <w:t xml:space="preserve"> a series of </w:t>
      </w:r>
      <w:r w:rsidRPr="001B2C58">
        <w:rPr>
          <w:rStyle w:val="StyleUnderline"/>
          <w:highlight w:val="cyan"/>
        </w:rPr>
        <w:t>laws</w:t>
      </w:r>
      <w:r w:rsidRPr="00256F1D">
        <w:rPr>
          <w:rStyle w:val="StyleUnderline"/>
        </w:rPr>
        <w:t xml:space="preserve"> and regulations such as the constitution and the Regional Ethnic Autonomy Law</w:t>
      </w:r>
      <w:r w:rsidRPr="00256F1D">
        <w:rPr>
          <w:sz w:val="16"/>
        </w:rPr>
        <w:t xml:space="preserve">, </w:t>
      </w:r>
      <w:r w:rsidRPr="001B2C58">
        <w:rPr>
          <w:rStyle w:val="StyleUnderline"/>
          <w:highlight w:val="cyan"/>
        </w:rPr>
        <w:t xml:space="preserve">with the </w:t>
      </w:r>
      <w:r w:rsidRPr="001B2C58">
        <w:rPr>
          <w:rStyle w:val="Emphasis"/>
          <w:highlight w:val="cyan"/>
        </w:rPr>
        <w:t>political participation</w:t>
      </w:r>
      <w:r w:rsidRPr="001B2C58">
        <w:rPr>
          <w:rStyle w:val="StyleUnderline"/>
          <w:highlight w:val="cyan"/>
        </w:rPr>
        <w:t xml:space="preserve"> rights of </w:t>
      </w:r>
      <w:r w:rsidRPr="001B2C58">
        <w:rPr>
          <w:rStyle w:val="Emphasis"/>
          <w:highlight w:val="cyan"/>
        </w:rPr>
        <w:t>ethnic minorities</w:t>
      </w:r>
      <w:r w:rsidRPr="00256F1D">
        <w:rPr>
          <w:rStyle w:val="StyleUnderline"/>
        </w:rPr>
        <w:t xml:space="preserve"> thereby </w:t>
      </w:r>
      <w:r w:rsidRPr="001B2C58">
        <w:rPr>
          <w:rStyle w:val="Emphasis"/>
          <w:highlight w:val="cyan"/>
        </w:rPr>
        <w:t>guaranteed</w:t>
      </w:r>
      <w:r w:rsidRPr="00256F1D">
        <w:rPr>
          <w:rStyle w:val="StyleUnderline"/>
        </w:rPr>
        <w:t xml:space="preserve"> by both the </w:t>
      </w:r>
      <w:r w:rsidRPr="00256F1D">
        <w:rPr>
          <w:rStyle w:val="Emphasis"/>
        </w:rPr>
        <w:t>constitution</w:t>
      </w:r>
      <w:r w:rsidRPr="00256F1D">
        <w:rPr>
          <w:rStyle w:val="StyleUnderline"/>
        </w:rPr>
        <w:t xml:space="preserve"> and the </w:t>
      </w:r>
      <w:r w:rsidRPr="00256F1D">
        <w:rPr>
          <w:rStyle w:val="Emphasis"/>
        </w:rPr>
        <w:t>Basic Law</w:t>
      </w:r>
      <w:r w:rsidRPr="00256F1D">
        <w:rPr>
          <w:sz w:val="16"/>
        </w:rPr>
        <w:t>. At the same time, the Regional Ethnic Autonomy Law, amended in 2001, also defined the system of regional ethnic autonomy as “</w:t>
      </w:r>
      <w:r w:rsidRPr="00256F1D">
        <w:rPr>
          <w:rStyle w:val="StyleUnderline"/>
        </w:rPr>
        <w:t xml:space="preserve">a </w:t>
      </w:r>
      <w:r w:rsidRPr="00256F1D">
        <w:rPr>
          <w:rStyle w:val="Emphasis"/>
        </w:rPr>
        <w:t>basic political system</w:t>
      </w:r>
      <w:r w:rsidRPr="00256F1D">
        <w:rPr>
          <w:rStyle w:val="StyleUnderline"/>
        </w:rPr>
        <w:t xml:space="preserve"> of the country</w:t>
      </w:r>
      <w:r w:rsidRPr="00256F1D">
        <w:rPr>
          <w:sz w:val="16"/>
        </w:rPr>
        <w:t>.”</w:t>
      </w:r>
    </w:p>
    <w:p w14:paraId="306964BC" w14:textId="77777777" w:rsidR="005017A5" w:rsidRPr="00256F1D" w:rsidRDefault="005017A5" w:rsidP="005017A5">
      <w:pPr>
        <w:rPr>
          <w:rStyle w:val="Emphasis"/>
        </w:rPr>
      </w:pPr>
      <w:r w:rsidRPr="00256F1D">
        <w:rPr>
          <w:rStyle w:val="StyleUnderline"/>
        </w:rPr>
        <w:t xml:space="preserve">At the practical level, the political participation by </w:t>
      </w:r>
      <w:r w:rsidRPr="001B2C58">
        <w:rPr>
          <w:rStyle w:val="StyleUnderline"/>
          <w:highlight w:val="cyan"/>
        </w:rPr>
        <w:t xml:space="preserve">Chinese ethnic minorities is carried out at </w:t>
      </w:r>
      <w:r w:rsidRPr="001B2C58">
        <w:rPr>
          <w:rStyle w:val="Emphasis"/>
          <w:highlight w:val="cyan"/>
        </w:rPr>
        <w:t>three levels</w:t>
      </w:r>
      <w:r w:rsidRPr="00256F1D">
        <w:rPr>
          <w:rStyle w:val="Emphasis"/>
        </w:rPr>
        <w:t>.</w:t>
      </w:r>
      <w:r w:rsidRPr="00256F1D">
        <w:rPr>
          <w:sz w:val="16"/>
        </w:rPr>
        <w:t xml:space="preserve"> </w:t>
      </w:r>
      <w:r w:rsidRPr="00256F1D">
        <w:rPr>
          <w:rStyle w:val="StyleUnderline"/>
        </w:rPr>
        <w:t>Firstly</w:t>
      </w:r>
      <w:r w:rsidRPr="00256F1D">
        <w:rPr>
          <w:sz w:val="16"/>
        </w:rPr>
        <w:t xml:space="preserve">, </w:t>
      </w:r>
      <w:r w:rsidRPr="00256F1D">
        <w:rPr>
          <w:rStyle w:val="StyleUnderline"/>
        </w:rPr>
        <w:t>at the national level</w:t>
      </w:r>
      <w:r w:rsidRPr="00256F1D">
        <w:rPr>
          <w:sz w:val="16"/>
        </w:rPr>
        <w:t xml:space="preserve">, </w:t>
      </w:r>
      <w:r w:rsidRPr="001B2C58">
        <w:rPr>
          <w:rStyle w:val="StyleUnderline"/>
          <w:highlight w:val="cyan"/>
        </w:rPr>
        <w:t>ethnic minorities directly participate in the country’s political affairs</w:t>
      </w:r>
      <w:r w:rsidRPr="00256F1D">
        <w:rPr>
          <w:rStyle w:val="StyleUnderline"/>
        </w:rPr>
        <w:t xml:space="preserve"> </w:t>
      </w:r>
      <w:r w:rsidRPr="001B2C58">
        <w:rPr>
          <w:rStyle w:val="StyleUnderline"/>
          <w:highlight w:val="cyan"/>
        </w:rPr>
        <w:t xml:space="preserve">according to a </w:t>
      </w:r>
      <w:r w:rsidRPr="001B2C58">
        <w:rPr>
          <w:rStyle w:val="Emphasis"/>
          <w:highlight w:val="cyan"/>
        </w:rPr>
        <w:t>certain</w:t>
      </w:r>
      <w:r w:rsidRPr="001B2C58">
        <w:rPr>
          <w:rStyle w:val="StyleUnderline"/>
          <w:highlight w:val="cyan"/>
        </w:rPr>
        <w:t xml:space="preserve"> </w:t>
      </w:r>
      <w:r w:rsidRPr="001B2C58">
        <w:rPr>
          <w:rStyle w:val="Emphasis"/>
          <w:highlight w:val="cyan"/>
        </w:rPr>
        <w:t>proportion of representatives</w:t>
      </w:r>
      <w:r>
        <w:rPr>
          <w:rStyle w:val="StyleUnderline"/>
        </w:rPr>
        <w:t xml:space="preserve"> </w:t>
      </w:r>
      <w:r w:rsidRPr="00256F1D">
        <w:rPr>
          <w:sz w:val="16"/>
        </w:rPr>
        <w:t>Footnote </w:t>
      </w:r>
      <w:r w:rsidRPr="00256F1D">
        <w:rPr>
          <w:rStyle w:val="StyleUnderline"/>
        </w:rPr>
        <w:t xml:space="preserve">13through two major platforms, namely the </w:t>
      </w:r>
      <w:r w:rsidRPr="00256F1D">
        <w:rPr>
          <w:rStyle w:val="Emphasis"/>
        </w:rPr>
        <w:t>National People’s Congress</w:t>
      </w:r>
      <w:r w:rsidRPr="00256F1D">
        <w:rPr>
          <w:rStyle w:val="StyleUnderline"/>
        </w:rPr>
        <w:t xml:space="preserve"> and the </w:t>
      </w:r>
      <w:r w:rsidRPr="00256F1D">
        <w:rPr>
          <w:rStyle w:val="Emphasis"/>
        </w:rPr>
        <w:t>Political Consultative Conference</w:t>
      </w:r>
      <w:r w:rsidRPr="00256F1D">
        <w:rPr>
          <w:sz w:val="16"/>
        </w:rPr>
        <w:t>.Footnote </w:t>
      </w:r>
      <w:r w:rsidRPr="00256F1D">
        <w:rPr>
          <w:rStyle w:val="StyleUnderline"/>
        </w:rPr>
        <w:t xml:space="preserve">14Secondly, at the </w:t>
      </w:r>
      <w:r w:rsidRPr="001B2C58">
        <w:rPr>
          <w:rStyle w:val="StyleUnderline"/>
          <w:highlight w:val="cyan"/>
        </w:rPr>
        <w:t xml:space="preserve">level of local ethnic autonomy, </w:t>
      </w:r>
      <w:r w:rsidRPr="001B2C58">
        <w:rPr>
          <w:rStyle w:val="StyleUnderline"/>
        </w:rPr>
        <w:t>in accordance</w:t>
      </w:r>
      <w:r w:rsidRPr="00256F1D">
        <w:rPr>
          <w:rStyle w:val="StyleUnderline"/>
        </w:rPr>
        <w:t xml:space="preserve"> with the provisions of relevant laws and policies, ethnic </w:t>
      </w:r>
      <w:r w:rsidRPr="001B2C58">
        <w:rPr>
          <w:rStyle w:val="StyleUnderline"/>
          <w:highlight w:val="cyan"/>
        </w:rPr>
        <w:t xml:space="preserve">minorities </w:t>
      </w:r>
      <w:r w:rsidRPr="001B2C58">
        <w:rPr>
          <w:rStyle w:val="Emphasis"/>
          <w:highlight w:val="cyan"/>
        </w:rPr>
        <w:t>directly participate</w:t>
      </w:r>
      <w:r w:rsidRPr="00256F1D">
        <w:rPr>
          <w:rStyle w:val="StyleUnderline"/>
        </w:rPr>
        <w:t xml:space="preserve"> </w:t>
      </w:r>
      <w:r w:rsidRPr="001B2C58">
        <w:rPr>
          <w:rStyle w:val="StyleUnderline"/>
          <w:highlight w:val="cyan"/>
        </w:rPr>
        <w:t xml:space="preserve">in the governance of </w:t>
      </w:r>
      <w:r w:rsidRPr="001B2C58">
        <w:rPr>
          <w:rStyle w:val="Emphasis"/>
          <w:highlight w:val="cyan"/>
        </w:rPr>
        <w:t>local affairs</w:t>
      </w:r>
      <w:r w:rsidRPr="00256F1D">
        <w:rPr>
          <w:sz w:val="16"/>
        </w:rPr>
        <w:t>.Footnote 15 </w:t>
      </w:r>
      <w:r w:rsidRPr="00256F1D">
        <w:rPr>
          <w:rStyle w:val="StyleUnderline"/>
        </w:rPr>
        <w:t>Thirdly, in non-ethnic autonomous areas,</w:t>
      </w:r>
      <w:r w:rsidRPr="00256F1D">
        <w:rPr>
          <w:sz w:val="16"/>
        </w:rPr>
        <w:t>Footnote </w:t>
      </w:r>
      <w:r w:rsidRPr="00256F1D">
        <w:rPr>
          <w:rStyle w:val="StyleUnderline"/>
        </w:rPr>
        <w:t xml:space="preserve">16ethnic </w:t>
      </w:r>
      <w:r w:rsidRPr="001B2C58">
        <w:rPr>
          <w:rStyle w:val="StyleUnderline"/>
          <w:highlight w:val="cyan"/>
        </w:rPr>
        <w:t xml:space="preserve">minorities participate in </w:t>
      </w:r>
      <w:r w:rsidRPr="001B2C58">
        <w:rPr>
          <w:rStyle w:val="Emphasis"/>
          <w:highlight w:val="cyan"/>
        </w:rPr>
        <w:t>local affairs in such areas through certain policy designs.</w:t>
      </w:r>
    </w:p>
    <w:p w14:paraId="564A53EA" w14:textId="77777777" w:rsidR="005017A5" w:rsidRPr="00256F1D" w:rsidRDefault="005017A5" w:rsidP="005017A5">
      <w:pPr>
        <w:rPr>
          <w:sz w:val="16"/>
        </w:rPr>
      </w:pPr>
      <w:r w:rsidRPr="00256F1D">
        <w:rPr>
          <w:rStyle w:val="StyleUnderline"/>
        </w:rPr>
        <w:t xml:space="preserve">The political participation by Chinese ethnic minorities is carried out in an </w:t>
      </w:r>
      <w:r w:rsidRPr="00256F1D">
        <w:rPr>
          <w:rStyle w:val="Emphasis"/>
        </w:rPr>
        <w:t>extensive</w:t>
      </w:r>
      <w:r w:rsidRPr="00256F1D">
        <w:rPr>
          <w:sz w:val="16"/>
        </w:rPr>
        <w:t xml:space="preserve">, </w:t>
      </w:r>
      <w:r w:rsidRPr="00256F1D">
        <w:rPr>
          <w:rStyle w:val="Emphasis"/>
        </w:rPr>
        <w:t>multi-level</w:t>
      </w:r>
      <w:r w:rsidRPr="00256F1D">
        <w:rPr>
          <w:rStyle w:val="StyleUnderline"/>
        </w:rPr>
        <w:t xml:space="preserve">, </w:t>
      </w:r>
      <w:r w:rsidRPr="00256F1D">
        <w:rPr>
          <w:rStyle w:val="Emphasis"/>
        </w:rPr>
        <w:t>multi-channel</w:t>
      </w:r>
      <w:r w:rsidRPr="00256F1D">
        <w:rPr>
          <w:rStyle w:val="StyleUnderline"/>
        </w:rPr>
        <w:t xml:space="preserve">, and more importantly, </w:t>
      </w:r>
      <w:r w:rsidRPr="00256F1D">
        <w:rPr>
          <w:rStyle w:val="Emphasis"/>
        </w:rPr>
        <w:t>blended manner</w:t>
      </w:r>
      <w:r w:rsidRPr="00256F1D">
        <w:rPr>
          <w:sz w:val="16"/>
        </w:rPr>
        <w:t xml:space="preserve">.Footnote 17In Belgium, Switzerland, and other countries that have adopted consociationalism, although these multi-ethnic Western countries have also achieved relatively sufficient ethnic political participation, such sufficient participation is often accompanied by the adverse consequence of the loss of national unity. In Belgium, the political participation by ethnic groups strictly adheres to proportional representation. In actual operation, the whole of Belgium is increasingly divided into two camps, </w:t>
      </w:r>
      <w:r w:rsidRPr="00256F1D">
        <w:rPr>
          <w:sz w:val="16"/>
        </w:rPr>
        <w:lastRenderedPageBreak/>
        <w:t>namely the Flemish speaking Dutch and the Walloon speaking French. The country is almost divided into two parts along the boundaries of language families, with such division resulting in the resignation of the prime minister, the replacement of the cabinet, and even the repeated emergence of anarchy. The biggest risk for Belgium in the twenty-first century is undoubtedly the division of the country. In contrast, Switzerland, which is also a multi-ethnic country, is in a much better situation. Switzerland is a federal state composed of twenty-six autonomous cantons with a high degree of autonomy. Different ethnic groups have achieved sufficient political participation through this unique federalism and internally highly developed democracy. Although it has also led to the coexistence of “one country, two federal courts,”Footnote 18“one country, two federal universities,”Footnote 19“one country, three languages,”Footnote 20 and even “one country, two capitals,”Footnote 21 in general, all ethnic groups can basically abide by the conviction that “Switzerland is a nation state.” So far no regionalist, nationalist, or sectarian issues that affect national unification have occurred.Footnote 22</w:t>
      </w:r>
    </w:p>
    <w:p w14:paraId="7C822D1E" w14:textId="77777777" w:rsidR="005017A5" w:rsidRPr="00256F1D" w:rsidRDefault="005017A5" w:rsidP="005017A5">
      <w:pPr>
        <w:rPr>
          <w:sz w:val="16"/>
        </w:rPr>
      </w:pPr>
      <w:r w:rsidRPr="00256F1D">
        <w:rPr>
          <w:sz w:val="16"/>
        </w:rPr>
        <w:t>In terms of political participation by ethnic minorities, both the achievements and problems of countries that adopt centripetalism such as the United Kingdom, Spain, and Canada are significant. From the perspective of achievements, these countries adopt a system of two levels of political participation at the central-local levels. In these countries’ central government or federal parliament, a certain number of seats are allocated to areas where minority groups are concentrated such as Scotland, Northern Ireland (UK), Catalonia, the Basque Country (Spain), and Quebec (Canada), so that these areas can effectively participate in national affairs.Footnote 23Meanwhile, these areas, as minority communities, enjoy a high degree of autonomy.</w:t>
      </w:r>
    </w:p>
    <w:p w14:paraId="2909D46E" w14:textId="77777777" w:rsidR="005017A5" w:rsidRPr="00256F1D" w:rsidRDefault="005017A5" w:rsidP="005017A5">
      <w:pPr>
        <w:rPr>
          <w:sz w:val="16"/>
        </w:rPr>
      </w:pPr>
      <w:r w:rsidRPr="00256F1D">
        <w:rPr>
          <w:sz w:val="16"/>
        </w:rPr>
        <w:t>In the context of the problem, the above-mentioned United Kingdom, Spain, and Canada empower their “ethnic areas” to sufficiently participate in political affairs rather than exchange these areas’ loyalty to the countries. Instead, due to the deep-rooted concept of “one nation, one country” and “democratic determinism,” especially with regards to the catalysis of nationalized or regionalized party systems, the United Kingdom, Spain, and Canada have long faced the challenge of regional separatism (Shaoqing 2017). Under the political conditions of government systems with political parties, an important force that maintains the unity of these countries or contains separatist force is the non-nationalist political parties of autonomous regions. Such parties obtain or influence the political direction of autonomous regions through free elections and party competition to ensure that such regions will not be separated.Footnote 24</w:t>
      </w:r>
    </w:p>
    <w:p w14:paraId="7927559A" w14:textId="77777777" w:rsidR="005017A5" w:rsidRPr="00256F1D" w:rsidRDefault="005017A5" w:rsidP="005017A5">
      <w:pPr>
        <w:rPr>
          <w:rStyle w:val="StyleUnderline"/>
        </w:rPr>
      </w:pPr>
      <w:r w:rsidRPr="001B2C58">
        <w:rPr>
          <w:rStyle w:val="StyleUnderline"/>
          <w:highlight w:val="cyan"/>
        </w:rPr>
        <w:t>France, Germany, and the United States</w:t>
      </w:r>
      <w:r w:rsidRPr="00256F1D">
        <w:rPr>
          <w:rStyle w:val="StyleUnderline"/>
        </w:rPr>
        <w:t xml:space="preserve">, which </w:t>
      </w:r>
      <w:r w:rsidRPr="001B2C58">
        <w:rPr>
          <w:rStyle w:val="StyleUnderline"/>
          <w:highlight w:val="cyan"/>
        </w:rPr>
        <w:t>adopted liberal homogenization</w:t>
      </w:r>
      <w:r w:rsidRPr="00256F1D">
        <w:rPr>
          <w:sz w:val="16"/>
        </w:rPr>
        <w:t xml:space="preserve">, </w:t>
      </w:r>
      <w:r w:rsidRPr="00256F1D">
        <w:rPr>
          <w:rStyle w:val="StyleUnderline"/>
        </w:rPr>
        <w:t xml:space="preserve">have </w:t>
      </w:r>
      <w:r w:rsidRPr="001B2C58">
        <w:rPr>
          <w:rStyle w:val="StyleUnderline"/>
          <w:highlight w:val="cyan"/>
        </w:rPr>
        <w:t xml:space="preserve">not set up </w:t>
      </w:r>
      <w:r w:rsidRPr="001B2C58">
        <w:rPr>
          <w:rStyle w:val="Emphasis"/>
          <w:highlight w:val="cyan"/>
        </w:rPr>
        <w:t>separate channels</w:t>
      </w:r>
      <w:r w:rsidRPr="001B2C58">
        <w:rPr>
          <w:rStyle w:val="StyleUnderline"/>
          <w:highlight w:val="cyan"/>
        </w:rPr>
        <w:t xml:space="preserve"> for </w:t>
      </w:r>
      <w:r w:rsidRPr="001B2C58">
        <w:rPr>
          <w:rStyle w:val="Emphasis"/>
          <w:highlight w:val="cyan"/>
        </w:rPr>
        <w:t>political participation by ethnic minorities</w:t>
      </w:r>
      <w:r w:rsidRPr="001B2C58">
        <w:rPr>
          <w:sz w:val="16"/>
          <w:highlight w:val="cyan"/>
        </w:rPr>
        <w:t>.</w:t>
      </w:r>
      <w:r w:rsidRPr="00256F1D">
        <w:rPr>
          <w:sz w:val="16"/>
        </w:rPr>
        <w:t xml:space="preserve"> In these countries, </w:t>
      </w:r>
      <w:r w:rsidRPr="001B2C58">
        <w:rPr>
          <w:rStyle w:val="StyleUnderline"/>
          <w:highlight w:val="cyan"/>
        </w:rPr>
        <w:t xml:space="preserve">minority groups are either </w:t>
      </w:r>
      <w:r w:rsidRPr="001B2C58">
        <w:rPr>
          <w:rStyle w:val="Emphasis"/>
          <w:highlight w:val="cyan"/>
        </w:rPr>
        <w:t>not recognized</w:t>
      </w:r>
      <w:r w:rsidRPr="001B2C58">
        <w:rPr>
          <w:rStyle w:val="StyleUnderline"/>
          <w:highlight w:val="cyan"/>
        </w:rPr>
        <w:t xml:space="preserve"> or are regarded as </w:t>
      </w:r>
      <w:r w:rsidRPr="001B2C58">
        <w:rPr>
          <w:rStyle w:val="Emphasis"/>
          <w:highlight w:val="cyan"/>
        </w:rPr>
        <w:t>collections of individual citizens</w:t>
      </w:r>
      <w:r w:rsidRPr="00256F1D">
        <w:rPr>
          <w:sz w:val="16"/>
        </w:rPr>
        <w:t xml:space="preserve">. </w:t>
      </w:r>
      <w:r w:rsidRPr="00256F1D">
        <w:rPr>
          <w:rStyle w:val="StyleUnderline"/>
        </w:rPr>
        <w:t>Their political participation is generally achieved through individual citizens</w:t>
      </w:r>
      <w:r w:rsidRPr="00256F1D">
        <w:rPr>
          <w:sz w:val="16"/>
        </w:rPr>
        <w:t xml:space="preserve">. Of course, </w:t>
      </w:r>
      <w:r w:rsidRPr="00256F1D">
        <w:rPr>
          <w:rStyle w:val="StyleUnderline"/>
        </w:rPr>
        <w:t>systems and practices for the division of electoral districts in these countries have actually played a role in digesting the appeal of collective political participation by minority groups.</w:t>
      </w:r>
    </w:p>
    <w:p w14:paraId="750BE662" w14:textId="77777777" w:rsidR="005017A5" w:rsidRPr="00256F1D" w:rsidRDefault="005017A5" w:rsidP="005017A5">
      <w:pPr>
        <w:rPr>
          <w:sz w:val="16"/>
        </w:rPr>
      </w:pPr>
      <w:r w:rsidRPr="00256F1D">
        <w:rPr>
          <w:sz w:val="16"/>
        </w:rPr>
        <w:t xml:space="preserve">It should be pointed out that regarding ethnic minorities’ political participation, </w:t>
      </w:r>
      <w:r w:rsidRPr="00256F1D">
        <w:rPr>
          <w:rStyle w:val="StyleUnderline"/>
        </w:rPr>
        <w:t xml:space="preserve">Western countries actually adopt a policy of </w:t>
      </w:r>
      <w:r w:rsidRPr="00256F1D">
        <w:rPr>
          <w:rStyle w:val="Emphasis"/>
        </w:rPr>
        <w:t>strict discrimination</w:t>
      </w:r>
      <w:r w:rsidRPr="00256F1D">
        <w:rPr>
          <w:rStyle w:val="StyleUnderline"/>
        </w:rPr>
        <w:t xml:space="preserve"> </w:t>
      </w:r>
      <w:r w:rsidRPr="00256F1D">
        <w:rPr>
          <w:sz w:val="16"/>
        </w:rPr>
        <w:t xml:space="preserve">(as opposed to the Chinese policy that all ethnicities are equal regardless of the size of their populations). </w:t>
      </w:r>
      <w:r w:rsidRPr="00256F1D">
        <w:rPr>
          <w:rStyle w:val="StyleUnderline"/>
        </w:rPr>
        <w:t>The form of civil rights plus regional autonomy is generally taken in the treatment of the so-called “historical national minorities</w:t>
      </w:r>
      <w:r w:rsidRPr="00256F1D">
        <w:rPr>
          <w:sz w:val="16"/>
        </w:rPr>
        <w:t xml:space="preserve">.” </w:t>
      </w:r>
      <w:r w:rsidRPr="00256F1D">
        <w:rPr>
          <w:rStyle w:val="StyleUnderline"/>
        </w:rPr>
        <w:t xml:space="preserve">The political participation by the above minority groups probably belongs to this situation. </w:t>
      </w:r>
      <w:r w:rsidRPr="00256F1D">
        <w:rPr>
          <w:sz w:val="16"/>
        </w:rPr>
        <w:t>For native peoples, whose presence precedes that of the majority ethnicity, they generally adopt a high degree of autonomy in reserved areas.Footnote 25As for new immigrant ethnic groups, equal emphasis has been placed on civicism and multiculturalism, to encourage them to be integrated and assimilated into mainstream society.</w:t>
      </w:r>
    </w:p>
    <w:p w14:paraId="64923E1A" w14:textId="77777777" w:rsidR="005017A5" w:rsidRPr="001B2C58" w:rsidRDefault="005017A5" w:rsidP="005017A5">
      <w:pPr>
        <w:rPr>
          <w:sz w:val="16"/>
        </w:rPr>
      </w:pPr>
      <w:r w:rsidRPr="00256F1D">
        <w:rPr>
          <w:sz w:val="16"/>
        </w:rPr>
        <w:t xml:space="preserve">In short, when dealing with political participation by minority groups, there are roughly three types of model in Western countries: consociationalism, centripetalism, and liberal homogenization. Consociationalism emphasizes the unique existence of minority groups and strengthens such unique existence through a series of political arrangements including ethnic (regional) autonomy; centripetalism encourages political participation that crosses ethnic boundaries while recognizing the collective identity of minority groups and resolving their political participation by means of autonomy or otherwise; liberal homogenization does not recognize the existence of collective identity of minority groups. A country solves issues </w:t>
      </w:r>
      <w:r w:rsidRPr="001B2C58">
        <w:rPr>
          <w:sz w:val="16"/>
        </w:rPr>
        <w:t>concerning the political participation by minority groups by means of civil rights and regional autonomy.</w:t>
      </w:r>
    </w:p>
    <w:p w14:paraId="59655910" w14:textId="77777777" w:rsidR="005017A5" w:rsidRPr="00256F1D" w:rsidRDefault="005017A5" w:rsidP="005017A5">
      <w:pPr>
        <w:rPr>
          <w:sz w:val="16"/>
        </w:rPr>
      </w:pPr>
      <w:r w:rsidRPr="001B2C58">
        <w:rPr>
          <w:sz w:val="16"/>
        </w:rPr>
        <w:t xml:space="preserve">From the perspective of effect, </w:t>
      </w:r>
      <w:r w:rsidRPr="001B2C58">
        <w:rPr>
          <w:rStyle w:val="StyleUnderline"/>
        </w:rPr>
        <w:t xml:space="preserve">although </w:t>
      </w:r>
      <w:r w:rsidRPr="001B2C58">
        <w:rPr>
          <w:rStyle w:val="StyleUnderline"/>
          <w:highlight w:val="cyan"/>
        </w:rPr>
        <w:t>consociationalism</w:t>
      </w:r>
      <w:r w:rsidRPr="001B2C58">
        <w:rPr>
          <w:rStyle w:val="StyleUnderline"/>
        </w:rPr>
        <w:t xml:space="preserve"> maximizes</w:t>
      </w:r>
      <w:r w:rsidRPr="00256F1D">
        <w:rPr>
          <w:rStyle w:val="StyleUnderline"/>
        </w:rPr>
        <w:t xml:space="preserve"> the protection of the political participation rights of minority groups, the </w:t>
      </w:r>
      <w:r w:rsidRPr="001B2C58">
        <w:rPr>
          <w:rStyle w:val="StyleUnderline"/>
          <w:highlight w:val="cyan"/>
        </w:rPr>
        <w:t xml:space="preserve">political process of </w:t>
      </w:r>
      <w:r w:rsidRPr="001B2C58">
        <w:rPr>
          <w:rStyle w:val="Emphasis"/>
          <w:highlight w:val="cyan"/>
        </w:rPr>
        <w:t>demarcation</w:t>
      </w:r>
      <w:r w:rsidRPr="00256F1D">
        <w:rPr>
          <w:rStyle w:val="StyleUnderline"/>
        </w:rPr>
        <w:t xml:space="preserve"> by ethnic groups </w:t>
      </w:r>
      <w:r w:rsidRPr="001B2C58">
        <w:rPr>
          <w:rStyle w:val="StyleUnderline"/>
          <w:highlight w:val="cyan"/>
        </w:rPr>
        <w:t xml:space="preserve">can greatly </w:t>
      </w:r>
      <w:r w:rsidRPr="001B2C58">
        <w:rPr>
          <w:rStyle w:val="Emphasis"/>
          <w:highlight w:val="cyan"/>
        </w:rPr>
        <w:t>damage the unity of a country</w:t>
      </w:r>
      <w:r w:rsidRPr="001B2C58">
        <w:rPr>
          <w:sz w:val="16"/>
          <w:highlight w:val="cyan"/>
        </w:rPr>
        <w:t>.</w:t>
      </w:r>
      <w:r w:rsidRPr="00256F1D">
        <w:rPr>
          <w:sz w:val="16"/>
        </w:rPr>
        <w:t>Footnote </w:t>
      </w:r>
      <w:r w:rsidRPr="00256F1D">
        <w:rPr>
          <w:rStyle w:val="StyleUnderline"/>
        </w:rPr>
        <w:t xml:space="preserve">26Centripetalism overcomes the disadvantage of strengthening ethnic boundaries brought by consociationalism to a certain extent, and its idea of cross-ethnic political integration has </w:t>
      </w:r>
      <w:r w:rsidRPr="00256F1D">
        <w:rPr>
          <w:rStyle w:val="StyleUnderline"/>
        </w:rPr>
        <w:lastRenderedPageBreak/>
        <w:t>also achieved some positive results.</w:t>
      </w:r>
      <w:r w:rsidRPr="00256F1D">
        <w:rPr>
          <w:sz w:val="16"/>
        </w:rPr>
        <w:t>Footnote 27</w:t>
      </w:r>
      <w:r w:rsidRPr="00256F1D">
        <w:rPr>
          <w:rStyle w:val="StyleUnderline"/>
        </w:rPr>
        <w:t>H</w:t>
      </w:r>
      <w:r w:rsidRPr="00256F1D">
        <w:rPr>
          <w:sz w:val="16"/>
        </w:rPr>
        <w:t>owever, under the condition that the identity of ethnic groups and group autonomy are recognized, and especially that nationalist parties are recognized, in other words, that the nationalization of parties is lawful, the effect of its ethnic political integration is very limited.Footnote 28In contrast, liberal homogenization has achieved a certain balance in protecting minority groups’ rights and safeguarding national unity.</w:t>
      </w:r>
    </w:p>
    <w:p w14:paraId="2016B10D" w14:textId="77777777" w:rsidR="005017A5" w:rsidRPr="00256F1D" w:rsidRDefault="005017A5" w:rsidP="005017A5">
      <w:pPr>
        <w:rPr>
          <w:rStyle w:val="StyleUnderline"/>
        </w:rPr>
      </w:pPr>
      <w:r w:rsidRPr="00256F1D">
        <w:rPr>
          <w:sz w:val="16"/>
        </w:rPr>
        <w:t xml:space="preserve">With regard to the ethnic minorities’ political participation, China, under the leadership of the Communist Party of China adheres to the Marxist idea that all ethnicities are equal, which not only overcomes the disadvantages of the solidification of ethnic boundaries and even the separatism brought about by the demarcation by ethnic groups under the models of consociationalism and centripetalism, but also avoids the problem of insufficient political participation caused by liberal homogenization that does not recognize the collective identity of minority groups (and autonomy based on such identity). </w:t>
      </w:r>
      <w:r w:rsidRPr="001B2C58">
        <w:rPr>
          <w:rStyle w:val="StyleUnderline"/>
          <w:highlight w:val="cyan"/>
        </w:rPr>
        <w:t>China</w:t>
      </w:r>
      <w:r w:rsidRPr="00256F1D">
        <w:rPr>
          <w:rStyle w:val="StyleUnderline"/>
        </w:rPr>
        <w:t xml:space="preserve"> has not only </w:t>
      </w:r>
      <w:r w:rsidRPr="001B2C58">
        <w:rPr>
          <w:rStyle w:val="StyleUnderline"/>
          <w:highlight w:val="cyan"/>
        </w:rPr>
        <w:t>realized the dual political participation engaged in by minority groups</w:t>
      </w:r>
      <w:r w:rsidRPr="00256F1D">
        <w:rPr>
          <w:rStyle w:val="StyleUnderline"/>
        </w:rPr>
        <w:t xml:space="preserve"> in Western countries at the national level and autonomous regional level, but also has fully and completely implemented the political participation of minority groups through supplementary legislation on the protection of the rights of dispersed minority groups.</w:t>
      </w:r>
    </w:p>
    <w:p w14:paraId="21930B54" w14:textId="77777777" w:rsidR="005017A5" w:rsidRPr="00256F1D" w:rsidRDefault="005017A5" w:rsidP="005017A5">
      <w:pPr>
        <w:rPr>
          <w:sz w:val="16"/>
        </w:rPr>
      </w:pPr>
      <w:r w:rsidRPr="00256F1D">
        <w:rPr>
          <w:sz w:val="16"/>
        </w:rPr>
        <w:t xml:space="preserve">It should be particularly pointed out that China neither engages in party competition nor allows party-oriented political participation by ethnic minorities in major political affairs including ethnic issues, as China has always adhered to the core leadership position of the Communist Party of China. </w:t>
      </w:r>
      <w:r w:rsidRPr="001B2C58">
        <w:rPr>
          <w:rStyle w:val="StyleUnderline"/>
          <w:highlight w:val="cyan"/>
        </w:rPr>
        <w:t xml:space="preserve">In China, political participation by minority groups is an </w:t>
      </w:r>
      <w:r w:rsidRPr="001B2C58">
        <w:rPr>
          <w:rStyle w:val="Emphasis"/>
          <w:highlight w:val="cyan"/>
        </w:rPr>
        <w:t>integral part</w:t>
      </w:r>
      <w:r w:rsidRPr="001B2C58">
        <w:rPr>
          <w:rStyle w:val="StyleUnderline"/>
          <w:highlight w:val="cyan"/>
        </w:rPr>
        <w:t xml:space="preserve"> of the </w:t>
      </w:r>
      <w:r w:rsidRPr="001B2C58">
        <w:rPr>
          <w:rStyle w:val="Emphasis"/>
          <w:highlight w:val="cyan"/>
        </w:rPr>
        <w:t>country’s political process</w:t>
      </w:r>
      <w:r w:rsidRPr="00256F1D">
        <w:rPr>
          <w:sz w:val="16"/>
        </w:rPr>
        <w:t>,Footnote </w:t>
      </w:r>
      <w:r w:rsidRPr="00256F1D">
        <w:rPr>
          <w:rStyle w:val="StyleUnderline"/>
        </w:rPr>
        <w:t>29and no ethnic autonomous areas at any level have their own independent political participation space</w:t>
      </w:r>
      <w:r w:rsidRPr="00256F1D">
        <w:rPr>
          <w:sz w:val="16"/>
        </w:rPr>
        <w:t>. The design and practice of China’s system not only guarantee the political participation rights of minority groups, but also effectively avoid the dilemmas and odd circles that Western countries cannot escape in dealing with the political participation by ethnic minorities and the guaranteeing of national unity.</w:t>
      </w:r>
    </w:p>
    <w:p w14:paraId="2126538F" w14:textId="77777777" w:rsidR="005017A5" w:rsidRPr="00256F1D" w:rsidRDefault="005017A5" w:rsidP="005017A5"/>
    <w:p w14:paraId="566057B6" w14:textId="5FBD2B65" w:rsidR="005017A5" w:rsidRDefault="005017A5" w:rsidP="005017A5">
      <w:pPr>
        <w:pStyle w:val="Heading4"/>
      </w:pPr>
      <w:r>
        <w:t xml:space="preserve">China is becoming </w:t>
      </w:r>
      <w:r w:rsidRPr="005017A5">
        <w:rPr>
          <w:u w:val="single"/>
        </w:rPr>
        <w:t>more accessible</w:t>
      </w:r>
      <w:r>
        <w:t xml:space="preserve"> and </w:t>
      </w:r>
      <w:r w:rsidRPr="005017A5">
        <w:rPr>
          <w:u w:val="single"/>
        </w:rPr>
        <w:t>inclusive</w:t>
      </w:r>
      <w:r>
        <w:t xml:space="preserve"> for racial minorities. It’s </w:t>
      </w:r>
      <w:r w:rsidRPr="005017A5">
        <w:rPr>
          <w:u w:val="single"/>
        </w:rPr>
        <w:t>comparatively</w:t>
      </w:r>
      <w:r>
        <w:t xml:space="preserve"> better than racial inequality in the US.</w:t>
      </w:r>
    </w:p>
    <w:p w14:paraId="4911B4E3" w14:textId="071E8961" w:rsidR="005017A5" w:rsidRPr="00401A40" w:rsidRDefault="005017A5" w:rsidP="005017A5">
      <w:r w:rsidRPr="00401A40">
        <w:t xml:space="preserve">Ai </w:t>
      </w:r>
      <w:r w:rsidRPr="00401A40">
        <w:rPr>
          <w:rFonts w:eastAsiaTheme="majorEastAsia" w:cstheme="majorBidi"/>
          <w:b/>
          <w:iCs/>
          <w:sz w:val="26"/>
        </w:rPr>
        <w:t>Jun 21</w:t>
      </w:r>
      <w:r w:rsidRPr="00401A40">
        <w:t xml:space="preserve"> The author is a reporter with Global Times [Comparing Han Chinese as ‘white people’ is white supremacy itself, Global Times, 4-15-21, https://www.globaltimes.cn/page/202104/1221205.shtml]</w:t>
      </w:r>
    </w:p>
    <w:p w14:paraId="47554527" w14:textId="77777777" w:rsidR="005017A5" w:rsidRPr="00401A40" w:rsidRDefault="005017A5" w:rsidP="005017A5">
      <w:pPr>
        <w:rPr>
          <w:sz w:val="14"/>
        </w:rPr>
      </w:pPr>
      <w:r w:rsidRPr="00401A40">
        <w:rPr>
          <w:sz w:val="14"/>
        </w:rPr>
        <w:t xml:space="preserve">A narrative - </w:t>
      </w:r>
      <w:r w:rsidRPr="00564CD2">
        <w:rPr>
          <w:rStyle w:val="StyleUnderline"/>
        </w:rPr>
        <w:t>are Han Chinese the "white people" of China</w:t>
      </w:r>
      <w:r w:rsidRPr="00401A40">
        <w:rPr>
          <w:sz w:val="14"/>
        </w:rPr>
        <w:t xml:space="preserve"> </w:t>
      </w:r>
      <w:r w:rsidRPr="00564CD2">
        <w:rPr>
          <w:rStyle w:val="StyleUnderline"/>
        </w:rPr>
        <w:t>has been a hit trend</w:t>
      </w:r>
      <w:r w:rsidRPr="00401A40">
        <w:rPr>
          <w:sz w:val="14"/>
        </w:rPr>
        <w:t xml:space="preserve"> on Twitter lately. </w:t>
      </w:r>
      <w:r w:rsidRPr="00564CD2">
        <w:rPr>
          <w:rStyle w:val="StyleUnderline"/>
        </w:rPr>
        <w:t xml:space="preserve">A researcher from Human Rights </w:t>
      </w:r>
      <w:r w:rsidRPr="00401A40">
        <w:rPr>
          <w:rStyle w:val="StyleUnderline"/>
        </w:rPr>
        <w:t>Watch</w:t>
      </w:r>
      <w:r w:rsidRPr="00401A40">
        <w:rPr>
          <w:sz w:val="14"/>
        </w:rPr>
        <w:t xml:space="preserve">, a New York-based non-governmental organization, </w:t>
      </w:r>
      <w:r w:rsidRPr="00564CD2">
        <w:rPr>
          <w:rStyle w:val="StyleUnderline"/>
        </w:rPr>
        <w:t>hypes up this topic by asking, "</w:t>
      </w:r>
      <w:r w:rsidRPr="001B2C58">
        <w:rPr>
          <w:rStyle w:val="StyleUnderline"/>
          <w:highlight w:val="cyan"/>
        </w:rPr>
        <w:t xml:space="preserve">should Han people reflect on </w:t>
      </w:r>
      <w:r w:rsidRPr="001B2C58">
        <w:rPr>
          <w:rStyle w:val="Emphasis"/>
          <w:highlight w:val="cyan"/>
        </w:rPr>
        <w:t>Han privileges</w:t>
      </w:r>
      <w:r w:rsidRPr="001B2C58">
        <w:rPr>
          <w:rStyle w:val="StyleUnderline"/>
          <w:highlight w:val="cyan"/>
        </w:rPr>
        <w:t xml:space="preserve"> and </w:t>
      </w:r>
      <w:r w:rsidRPr="001B2C58">
        <w:rPr>
          <w:rStyle w:val="Emphasis"/>
          <w:highlight w:val="cyan"/>
        </w:rPr>
        <w:t>Han Chauvinism</w:t>
      </w:r>
      <w:r w:rsidRPr="00564CD2">
        <w:rPr>
          <w:rStyle w:val="StyleUnderline"/>
        </w:rPr>
        <w:t>?"</w:t>
      </w:r>
      <w:r w:rsidRPr="00401A40">
        <w:rPr>
          <w:sz w:val="14"/>
        </w:rPr>
        <w:t xml:space="preserve"> It is very interesting to observe some Western forces "caring" more about Chinese people when the land they are living on is witnessing growing racism spreading like wild fire. </w:t>
      </w:r>
      <w:r w:rsidRPr="00564CD2">
        <w:rPr>
          <w:rStyle w:val="StyleUnderline"/>
        </w:rPr>
        <w:t>Such rhetoric mirrors nothing but their obsession in measuring others' corn by their own bushel.</w:t>
      </w:r>
      <w:r w:rsidRPr="00401A40">
        <w:rPr>
          <w:sz w:val="14"/>
        </w:rPr>
        <w:br/>
        <w:t xml:space="preserve">To begin with, </w:t>
      </w:r>
      <w:r w:rsidRPr="00564CD2">
        <w:rPr>
          <w:rStyle w:val="StyleUnderline"/>
        </w:rPr>
        <w:t xml:space="preserve">the </w:t>
      </w:r>
      <w:r w:rsidRPr="001B2C58">
        <w:rPr>
          <w:rStyle w:val="StyleUnderline"/>
          <w:highlight w:val="cyan"/>
        </w:rPr>
        <w:t xml:space="preserve">question is a self projection of the </w:t>
      </w:r>
      <w:r w:rsidRPr="001B2C58">
        <w:rPr>
          <w:rStyle w:val="Emphasis"/>
          <w:highlight w:val="cyan"/>
        </w:rPr>
        <w:t>US' white supremacy</w:t>
      </w:r>
      <w:r w:rsidRPr="00401A40">
        <w:rPr>
          <w:sz w:val="14"/>
        </w:rPr>
        <w:t xml:space="preserve">. For a long time, </w:t>
      </w:r>
      <w:r w:rsidRPr="001B2C58">
        <w:rPr>
          <w:rStyle w:val="StyleUnderline"/>
          <w:highlight w:val="cyan"/>
        </w:rPr>
        <w:t xml:space="preserve">white Americans have been </w:t>
      </w:r>
      <w:r w:rsidRPr="001B2C58">
        <w:rPr>
          <w:rStyle w:val="Emphasis"/>
          <w:highlight w:val="cyan"/>
        </w:rPr>
        <w:t>inheriting advantage</w:t>
      </w:r>
      <w:r w:rsidRPr="00564CD2">
        <w:rPr>
          <w:rStyle w:val="Emphasis"/>
        </w:rPr>
        <w:t>s</w:t>
      </w:r>
      <w:r w:rsidRPr="00401A40">
        <w:rPr>
          <w:sz w:val="14"/>
        </w:rPr>
        <w:t xml:space="preserve"> — </w:t>
      </w:r>
      <w:r w:rsidRPr="00564CD2">
        <w:rPr>
          <w:rStyle w:val="StyleUnderline"/>
        </w:rPr>
        <w:t xml:space="preserve">just </w:t>
      </w:r>
      <w:r w:rsidRPr="001B2C58">
        <w:rPr>
          <w:rStyle w:val="Emphasis"/>
          <w:highlight w:val="cyan"/>
        </w:rPr>
        <w:t>because of their skin</w:t>
      </w:r>
      <w:r w:rsidRPr="001B2C58">
        <w:rPr>
          <w:rStyle w:val="StyleUnderline"/>
          <w:highlight w:val="cyan"/>
        </w:rPr>
        <w:t xml:space="preserve"> color</w:t>
      </w:r>
      <w:r w:rsidRPr="00401A40">
        <w:rPr>
          <w:sz w:val="14"/>
        </w:rPr>
        <w:t xml:space="preserve"> — </w:t>
      </w:r>
      <w:r w:rsidRPr="00564CD2">
        <w:rPr>
          <w:rStyle w:val="StyleUnderline"/>
        </w:rPr>
        <w:t xml:space="preserve">with </w:t>
      </w:r>
      <w:r w:rsidRPr="001B2C58">
        <w:rPr>
          <w:rStyle w:val="StyleUnderline"/>
          <w:highlight w:val="cyan"/>
        </w:rPr>
        <w:t xml:space="preserve">privileges in </w:t>
      </w:r>
      <w:r w:rsidRPr="001B2C58">
        <w:rPr>
          <w:rStyle w:val="Emphasis"/>
          <w:highlight w:val="cyan"/>
        </w:rPr>
        <w:t>education</w:t>
      </w:r>
      <w:r w:rsidRPr="001B2C58">
        <w:rPr>
          <w:rStyle w:val="StyleUnderline"/>
          <w:highlight w:val="cyan"/>
        </w:rPr>
        <w:t xml:space="preserve">, </w:t>
      </w:r>
      <w:r w:rsidRPr="001B2C58">
        <w:rPr>
          <w:rStyle w:val="Emphasis"/>
          <w:highlight w:val="cyan"/>
        </w:rPr>
        <w:t>medical</w:t>
      </w:r>
      <w:r w:rsidRPr="00564CD2">
        <w:rPr>
          <w:rStyle w:val="Emphasis"/>
        </w:rPr>
        <w:t xml:space="preserve"> </w:t>
      </w:r>
      <w:r w:rsidRPr="001B2C58">
        <w:rPr>
          <w:rStyle w:val="Emphasis"/>
          <w:highlight w:val="cyan"/>
        </w:rPr>
        <w:t>care</w:t>
      </w:r>
      <w:r w:rsidRPr="001B2C58">
        <w:rPr>
          <w:rStyle w:val="StyleUnderline"/>
          <w:highlight w:val="cyan"/>
        </w:rPr>
        <w:t xml:space="preserve">, </w:t>
      </w:r>
      <w:r w:rsidRPr="001B2C58">
        <w:rPr>
          <w:rStyle w:val="Emphasis"/>
          <w:highlight w:val="cyan"/>
        </w:rPr>
        <w:t>employment</w:t>
      </w:r>
      <w:r w:rsidRPr="00564CD2">
        <w:rPr>
          <w:rStyle w:val="StyleUnderline"/>
        </w:rPr>
        <w:t>, etc.</w:t>
      </w:r>
      <w:r w:rsidRPr="00401A40">
        <w:rPr>
          <w:sz w:val="14"/>
        </w:rPr>
        <w:t xml:space="preserve"> </w:t>
      </w:r>
      <w:r w:rsidRPr="00564CD2">
        <w:rPr>
          <w:rStyle w:val="StyleUnderline"/>
        </w:rPr>
        <w:t>They tend to be too accustomed to notice or acknowledge this inequity. </w:t>
      </w:r>
      <w:r w:rsidRPr="00564CD2">
        <w:rPr>
          <w:rStyle w:val="StyleUnderline"/>
        </w:rPr>
        <w:br/>
      </w:r>
      <w:r w:rsidRPr="00401A40">
        <w:rPr>
          <w:sz w:val="14"/>
        </w:rPr>
        <w:t xml:space="preserve">But admit it or not, </w:t>
      </w:r>
      <w:r w:rsidRPr="00564CD2">
        <w:rPr>
          <w:rStyle w:val="StyleUnderline"/>
        </w:rPr>
        <w:t>social injustice is deteriorating fast</w:t>
      </w:r>
      <w:r w:rsidRPr="00401A40">
        <w:rPr>
          <w:sz w:val="14"/>
        </w:rPr>
        <w:t xml:space="preserve">. </w:t>
      </w:r>
      <w:r w:rsidRPr="00564CD2">
        <w:rPr>
          <w:rStyle w:val="StyleUnderline"/>
        </w:rPr>
        <w:t xml:space="preserve">Li Haidong, </w:t>
      </w:r>
      <w:r w:rsidRPr="001B2C58">
        <w:rPr>
          <w:rStyle w:val="StyleUnderline"/>
          <w:highlight w:val="cyan"/>
        </w:rPr>
        <w:t>professor</w:t>
      </w:r>
      <w:r w:rsidRPr="00564CD2">
        <w:rPr>
          <w:rStyle w:val="StyleUnderline"/>
        </w:rPr>
        <w:t xml:space="preserve"> at the Institute of International Relations of the China Foreign Affairs University</w:t>
      </w:r>
      <w:r w:rsidRPr="00401A40">
        <w:rPr>
          <w:sz w:val="14"/>
        </w:rPr>
        <w:t xml:space="preserve">, </w:t>
      </w:r>
      <w:r w:rsidRPr="001B2C58">
        <w:rPr>
          <w:rStyle w:val="StyleUnderline"/>
          <w:highlight w:val="cyan"/>
        </w:rPr>
        <w:t>told</w:t>
      </w:r>
      <w:r w:rsidRPr="00564CD2">
        <w:rPr>
          <w:rStyle w:val="StyleUnderline"/>
        </w:rPr>
        <w:t xml:space="preserve"> the Global Times that the </w:t>
      </w:r>
      <w:r w:rsidRPr="001B2C58">
        <w:rPr>
          <w:rStyle w:val="Emphasis"/>
          <w:highlight w:val="cyan"/>
        </w:rPr>
        <w:t>US handling of relations</w:t>
      </w:r>
      <w:r w:rsidRPr="00564CD2">
        <w:rPr>
          <w:rStyle w:val="StyleUnderline"/>
        </w:rPr>
        <w:t xml:space="preserve"> </w:t>
      </w:r>
      <w:r w:rsidRPr="001B2C58">
        <w:rPr>
          <w:rStyle w:val="StyleUnderline"/>
          <w:highlight w:val="cyan"/>
        </w:rPr>
        <w:t>among</w:t>
      </w:r>
      <w:r w:rsidRPr="00564CD2">
        <w:rPr>
          <w:rStyle w:val="StyleUnderline"/>
        </w:rPr>
        <w:t xml:space="preserve"> different </w:t>
      </w:r>
      <w:r w:rsidRPr="001B2C58">
        <w:rPr>
          <w:rStyle w:val="StyleUnderline"/>
          <w:highlight w:val="cyan"/>
        </w:rPr>
        <w:t xml:space="preserve">races has </w:t>
      </w:r>
      <w:r w:rsidRPr="001B2C58">
        <w:rPr>
          <w:rStyle w:val="Emphasis"/>
          <w:highlight w:val="cyan"/>
        </w:rPr>
        <w:t>long been a mess</w:t>
      </w:r>
      <w:r w:rsidRPr="00401A40">
        <w:rPr>
          <w:sz w:val="14"/>
        </w:rPr>
        <w:t xml:space="preserve">. </w:t>
      </w:r>
      <w:r w:rsidRPr="00564CD2">
        <w:rPr>
          <w:rStyle w:val="StyleUnderline"/>
        </w:rPr>
        <w:t xml:space="preserve">The </w:t>
      </w:r>
      <w:r w:rsidRPr="001B2C58">
        <w:rPr>
          <w:rStyle w:val="Emphasis"/>
          <w:highlight w:val="cyan"/>
        </w:rPr>
        <w:t>rising white supremacy</w:t>
      </w:r>
      <w:r w:rsidRPr="001B2C58">
        <w:rPr>
          <w:rStyle w:val="StyleUnderline"/>
          <w:highlight w:val="cyan"/>
        </w:rPr>
        <w:t xml:space="preserve"> and </w:t>
      </w:r>
      <w:r w:rsidRPr="001B2C58">
        <w:rPr>
          <w:rStyle w:val="Emphasis"/>
          <w:highlight w:val="cyan"/>
        </w:rPr>
        <w:t>politicization</w:t>
      </w:r>
      <w:r w:rsidRPr="00564CD2">
        <w:rPr>
          <w:rStyle w:val="StyleUnderline"/>
        </w:rPr>
        <w:t xml:space="preserve"> of the topic have further </w:t>
      </w:r>
      <w:r w:rsidRPr="001B2C58">
        <w:rPr>
          <w:rStyle w:val="Emphasis"/>
          <w:highlight w:val="cyan"/>
        </w:rPr>
        <w:t>made it worse</w:t>
      </w:r>
      <w:r w:rsidRPr="00564CD2">
        <w:rPr>
          <w:rStyle w:val="StyleUnderline"/>
        </w:rPr>
        <w:t>.</w:t>
      </w:r>
      <w:r w:rsidRPr="00401A40">
        <w:rPr>
          <w:sz w:val="14"/>
        </w:rPr>
        <w:t xml:space="preserve"> "</w:t>
      </w:r>
      <w:r w:rsidRPr="00564CD2">
        <w:rPr>
          <w:rStyle w:val="StyleUnderline"/>
        </w:rPr>
        <w:t xml:space="preserve">Some Americans even believe their constitution is a law made by </w:t>
      </w:r>
      <w:r w:rsidRPr="00564CD2">
        <w:rPr>
          <w:rStyle w:val="Emphasis"/>
        </w:rPr>
        <w:t>slave owners</w:t>
      </w:r>
      <w:r w:rsidRPr="00564CD2">
        <w:rPr>
          <w:rStyle w:val="StyleUnderline"/>
        </w:rPr>
        <w:t xml:space="preserve">, and thus is </w:t>
      </w:r>
      <w:r w:rsidRPr="00564CD2">
        <w:rPr>
          <w:rStyle w:val="Emphasis"/>
        </w:rPr>
        <w:t>partial to white people.</w:t>
      </w:r>
      <w:r w:rsidRPr="00401A40">
        <w:rPr>
          <w:sz w:val="14"/>
        </w:rPr>
        <w:t xml:space="preserve"> As a result, </w:t>
      </w:r>
      <w:r w:rsidRPr="00564CD2">
        <w:rPr>
          <w:rStyle w:val="StyleUnderline"/>
        </w:rPr>
        <w:t>they ask why would they be patriotic and loyal to such a country</w:t>
      </w:r>
      <w:r w:rsidRPr="00401A40">
        <w:rPr>
          <w:sz w:val="14"/>
        </w:rPr>
        <w:t>," Li said. </w:t>
      </w:r>
      <w:r w:rsidRPr="00401A40">
        <w:rPr>
          <w:sz w:val="14"/>
        </w:rPr>
        <w:br/>
      </w:r>
      <w:r w:rsidRPr="001B2C58">
        <w:rPr>
          <w:rStyle w:val="StyleUnderline"/>
          <w:highlight w:val="cyan"/>
        </w:rPr>
        <w:t xml:space="preserve">Relations among different </w:t>
      </w:r>
      <w:r w:rsidRPr="001B2C58">
        <w:rPr>
          <w:rStyle w:val="Emphasis"/>
          <w:highlight w:val="cyan"/>
        </w:rPr>
        <w:t>ethnic groups</w:t>
      </w:r>
      <w:r w:rsidRPr="001B2C58">
        <w:rPr>
          <w:rStyle w:val="StyleUnderline"/>
          <w:highlight w:val="cyan"/>
        </w:rPr>
        <w:t xml:space="preserve"> in </w:t>
      </w:r>
      <w:r w:rsidRPr="001B2C58">
        <w:rPr>
          <w:rStyle w:val="Emphasis"/>
          <w:highlight w:val="cyan"/>
        </w:rPr>
        <w:t>China</w:t>
      </w:r>
      <w:r w:rsidRPr="00401A40">
        <w:rPr>
          <w:rStyle w:val="StyleUnderline"/>
        </w:rPr>
        <w:t xml:space="preserve"> and </w:t>
      </w:r>
      <w:r w:rsidRPr="001B2C58">
        <w:rPr>
          <w:rStyle w:val="Emphasis"/>
          <w:highlight w:val="cyan"/>
        </w:rPr>
        <w:t>racial problems in the US</w:t>
      </w:r>
      <w:r w:rsidRPr="001B2C58">
        <w:rPr>
          <w:rStyle w:val="StyleUnderline"/>
          <w:highlight w:val="cyan"/>
        </w:rPr>
        <w:t xml:space="preserve"> are </w:t>
      </w:r>
      <w:r w:rsidRPr="001B2C58">
        <w:rPr>
          <w:rStyle w:val="Emphasis"/>
          <w:highlight w:val="cyan"/>
        </w:rPr>
        <w:lastRenderedPageBreak/>
        <w:t>totally different</w:t>
      </w:r>
      <w:r w:rsidRPr="00401A40">
        <w:rPr>
          <w:rStyle w:val="StyleUnderline"/>
        </w:rPr>
        <w:t xml:space="preserve"> thing</w:t>
      </w:r>
      <w:r w:rsidRPr="00401A40">
        <w:rPr>
          <w:sz w:val="14"/>
        </w:rPr>
        <w:t xml:space="preserve">, observers note. </w:t>
      </w:r>
      <w:r w:rsidRPr="00401A40">
        <w:rPr>
          <w:rStyle w:val="StyleUnderline"/>
        </w:rPr>
        <w:t xml:space="preserve">Different ethnic groups of China have </w:t>
      </w:r>
      <w:r w:rsidRPr="00401A40">
        <w:rPr>
          <w:rStyle w:val="Emphasis"/>
        </w:rPr>
        <w:t>long lived on this soil</w:t>
      </w:r>
      <w:r w:rsidRPr="00401A40">
        <w:rPr>
          <w:rStyle w:val="StyleUnderline"/>
        </w:rPr>
        <w:t xml:space="preserve"> since ancient times.</w:t>
      </w:r>
      <w:r w:rsidRPr="00401A40">
        <w:rPr>
          <w:sz w:val="14"/>
        </w:rPr>
        <w:t xml:space="preserve"> </w:t>
      </w:r>
      <w:r w:rsidRPr="00401A40">
        <w:rPr>
          <w:rStyle w:val="StyleUnderline"/>
        </w:rPr>
        <w:t>They have gradually integrated into the Chinese nation</w:t>
      </w:r>
      <w:r w:rsidRPr="00401A40">
        <w:rPr>
          <w:sz w:val="14"/>
        </w:rPr>
        <w:t xml:space="preserve"> </w:t>
      </w:r>
      <w:r w:rsidRPr="00401A40">
        <w:rPr>
          <w:rStyle w:val="StyleUnderline"/>
        </w:rPr>
        <w:t>through</w:t>
      </w:r>
      <w:r w:rsidRPr="00401A40">
        <w:rPr>
          <w:sz w:val="14"/>
        </w:rPr>
        <w:t xml:space="preserve"> thousands of years and </w:t>
      </w:r>
      <w:r w:rsidRPr="00401A40">
        <w:rPr>
          <w:rStyle w:val="StyleUnderline"/>
        </w:rPr>
        <w:t>different dynasties</w:t>
      </w:r>
      <w:r w:rsidRPr="00401A40">
        <w:rPr>
          <w:sz w:val="14"/>
        </w:rPr>
        <w:t xml:space="preserve">. </w:t>
      </w:r>
      <w:r w:rsidRPr="00401A40">
        <w:rPr>
          <w:rStyle w:val="StyleUnderline"/>
        </w:rPr>
        <w:t xml:space="preserve">Yet </w:t>
      </w:r>
      <w:r w:rsidRPr="001B2C58">
        <w:rPr>
          <w:rStyle w:val="StyleUnderline"/>
          <w:highlight w:val="cyan"/>
        </w:rPr>
        <w:t xml:space="preserve">the US is an </w:t>
      </w:r>
      <w:r w:rsidRPr="001B2C58">
        <w:rPr>
          <w:rStyle w:val="Emphasis"/>
          <w:highlight w:val="cyan"/>
        </w:rPr>
        <w:t>immigrant country</w:t>
      </w:r>
      <w:r w:rsidRPr="001B2C58">
        <w:rPr>
          <w:sz w:val="14"/>
          <w:highlight w:val="cyan"/>
        </w:rPr>
        <w:t xml:space="preserve">, </w:t>
      </w:r>
      <w:r w:rsidRPr="001B2C58">
        <w:rPr>
          <w:rStyle w:val="Emphasis"/>
          <w:highlight w:val="cyan"/>
        </w:rPr>
        <w:t>with different groups</w:t>
      </w:r>
      <w:r w:rsidRPr="00401A40">
        <w:rPr>
          <w:rStyle w:val="StyleUnderline"/>
        </w:rPr>
        <w:t xml:space="preserve"> </w:t>
      </w:r>
      <w:r w:rsidRPr="001B2C58">
        <w:rPr>
          <w:rStyle w:val="StyleUnderline"/>
          <w:highlight w:val="cyan"/>
        </w:rPr>
        <w:t xml:space="preserve">which set foot on the soil tend to be </w:t>
      </w:r>
      <w:r w:rsidRPr="001B2C58">
        <w:rPr>
          <w:rStyle w:val="Emphasis"/>
          <w:highlight w:val="cyan"/>
        </w:rPr>
        <w:t>mutually</w:t>
      </w:r>
      <w:r w:rsidRPr="00401A40">
        <w:rPr>
          <w:rStyle w:val="Emphasis"/>
        </w:rPr>
        <w:t xml:space="preserve"> </w:t>
      </w:r>
      <w:r w:rsidRPr="001B2C58">
        <w:rPr>
          <w:rStyle w:val="Emphasis"/>
          <w:highlight w:val="cyan"/>
        </w:rPr>
        <w:t>repulsive</w:t>
      </w:r>
      <w:r w:rsidRPr="00401A40">
        <w:rPr>
          <w:rStyle w:val="StyleUnderline"/>
        </w:rPr>
        <w:t>.</w:t>
      </w:r>
      <w:r w:rsidRPr="00401A40">
        <w:rPr>
          <w:sz w:val="14"/>
        </w:rPr>
        <w:t xml:space="preserve"> </w:t>
      </w:r>
      <w:r w:rsidRPr="00401A40">
        <w:rPr>
          <w:rStyle w:val="StyleUnderline"/>
        </w:rPr>
        <w:t>The mass killings of native Americans in the history of the European colonization of the continent is an example</w:t>
      </w:r>
      <w:r w:rsidRPr="00401A40">
        <w:rPr>
          <w:sz w:val="14"/>
        </w:rPr>
        <w:t>. An article written by an American writer entitled, "</w:t>
      </w:r>
      <w:r w:rsidRPr="001B2C58">
        <w:rPr>
          <w:rStyle w:val="StyleUnderline"/>
          <w:highlight w:val="cyan"/>
        </w:rPr>
        <w:t>When Native Americans Were Slaughtered</w:t>
      </w:r>
      <w:r w:rsidRPr="00401A40">
        <w:rPr>
          <w:sz w:val="14"/>
        </w:rPr>
        <w:t xml:space="preserve"> in the Name of 'Civilization'" offers an insight: "</w:t>
      </w:r>
      <w:r w:rsidRPr="001B2C58">
        <w:rPr>
          <w:rStyle w:val="StyleUnderline"/>
          <w:highlight w:val="cyan"/>
        </w:rPr>
        <w:t xml:space="preserve">Their </w:t>
      </w:r>
      <w:r w:rsidRPr="001B2C58">
        <w:rPr>
          <w:rStyle w:val="Emphasis"/>
          <w:highlight w:val="cyan"/>
        </w:rPr>
        <w:t>skin was dark</w:t>
      </w:r>
      <w:r w:rsidRPr="00401A40">
        <w:rPr>
          <w:rStyle w:val="StyleUnderline"/>
        </w:rPr>
        <w:t xml:space="preserve">. Their </w:t>
      </w:r>
      <w:r w:rsidRPr="001B2C58">
        <w:rPr>
          <w:rStyle w:val="Emphasis"/>
          <w:highlight w:val="cyan"/>
        </w:rPr>
        <w:t>languages were foreign</w:t>
      </w:r>
      <w:r w:rsidRPr="00401A40">
        <w:rPr>
          <w:rStyle w:val="StyleUnderline"/>
        </w:rPr>
        <w:t>. And their world views and spiritual beliefs were beyond most white men's comprehension.</w:t>
      </w:r>
      <w:r w:rsidRPr="00401A40">
        <w:rPr>
          <w:sz w:val="14"/>
        </w:rPr>
        <w:t xml:space="preserve">" </w:t>
      </w:r>
      <w:r w:rsidRPr="001B2C58">
        <w:rPr>
          <w:rStyle w:val="StyleUnderline"/>
          <w:highlight w:val="cyan"/>
        </w:rPr>
        <w:t>So</w:t>
      </w:r>
      <w:r w:rsidRPr="00401A40">
        <w:rPr>
          <w:sz w:val="14"/>
        </w:rPr>
        <w:t xml:space="preserve"> the </w:t>
      </w:r>
      <w:r w:rsidRPr="001B2C58">
        <w:rPr>
          <w:rStyle w:val="Emphasis"/>
          <w:highlight w:val="cyan"/>
        </w:rPr>
        <w:t>genocide occurred</w:t>
      </w:r>
      <w:r w:rsidRPr="001B2C58">
        <w:rPr>
          <w:rStyle w:val="StyleUnderline"/>
          <w:highlight w:val="cyan"/>
        </w:rPr>
        <w:t>.</w:t>
      </w:r>
      <w:r w:rsidRPr="00401A40">
        <w:rPr>
          <w:sz w:val="14"/>
        </w:rPr>
        <w:t> </w:t>
      </w:r>
      <w:r w:rsidRPr="00401A40">
        <w:rPr>
          <w:sz w:val="14"/>
        </w:rPr>
        <w:br/>
        <w:t xml:space="preserve">More importantly, </w:t>
      </w:r>
      <w:r w:rsidRPr="001B2C58">
        <w:rPr>
          <w:rStyle w:val="StyleUnderline"/>
          <w:highlight w:val="cyan"/>
        </w:rPr>
        <w:t>China</w:t>
      </w:r>
      <w:r w:rsidRPr="00401A40">
        <w:rPr>
          <w:rStyle w:val="StyleUnderline"/>
        </w:rPr>
        <w:t xml:space="preserve"> </w:t>
      </w:r>
      <w:r w:rsidRPr="001B2C58">
        <w:rPr>
          <w:rStyle w:val="StyleUnderline"/>
          <w:highlight w:val="cyan"/>
        </w:rPr>
        <w:t>has</w:t>
      </w:r>
      <w:r w:rsidRPr="00401A40">
        <w:rPr>
          <w:rStyle w:val="StyleUnderline"/>
        </w:rPr>
        <w:t xml:space="preserve"> </w:t>
      </w:r>
      <w:r w:rsidRPr="001B2C58">
        <w:rPr>
          <w:rStyle w:val="StyleUnderline"/>
          <w:highlight w:val="cyan"/>
        </w:rPr>
        <w:t xml:space="preserve">been adopting </w:t>
      </w:r>
      <w:r w:rsidRPr="001B2C58">
        <w:rPr>
          <w:rStyle w:val="Emphasis"/>
          <w:highlight w:val="cyan"/>
        </w:rPr>
        <w:t>inclusive</w:t>
      </w:r>
      <w:r w:rsidRPr="001B2C58">
        <w:rPr>
          <w:rStyle w:val="StyleUnderline"/>
          <w:highlight w:val="cyan"/>
        </w:rPr>
        <w:t xml:space="preserve"> and </w:t>
      </w:r>
      <w:r w:rsidRPr="001B2C58">
        <w:rPr>
          <w:rStyle w:val="Emphasis"/>
          <w:highlight w:val="cyan"/>
        </w:rPr>
        <w:t>supportive policies</w:t>
      </w:r>
      <w:r w:rsidRPr="00401A40">
        <w:rPr>
          <w:rStyle w:val="Emphasis"/>
        </w:rPr>
        <w:t xml:space="preserve"> </w:t>
      </w:r>
      <w:r w:rsidRPr="00401A40">
        <w:rPr>
          <w:rStyle w:val="StyleUnderline"/>
        </w:rPr>
        <w:t xml:space="preserve">toward its own </w:t>
      </w:r>
      <w:r w:rsidRPr="00401A40">
        <w:rPr>
          <w:rStyle w:val="Emphasis"/>
        </w:rPr>
        <w:t>ethnic minorities. </w:t>
      </w:r>
      <w:r w:rsidRPr="00401A40">
        <w:rPr>
          <w:rStyle w:val="StyleUnderline"/>
        </w:rPr>
        <w:br/>
      </w:r>
      <w:r w:rsidRPr="00401A40">
        <w:rPr>
          <w:sz w:val="14"/>
        </w:rPr>
        <w:t>A netizen commented on Twitter, "</w:t>
      </w:r>
      <w:r w:rsidRPr="00401A40">
        <w:rPr>
          <w:rStyle w:val="StyleUnderline"/>
        </w:rPr>
        <w:t xml:space="preserve">Western people might have no idea that </w:t>
      </w:r>
      <w:r w:rsidRPr="00401A40">
        <w:rPr>
          <w:rStyle w:val="Emphasis"/>
        </w:rPr>
        <w:t>Han people</w:t>
      </w:r>
      <w:r w:rsidRPr="00401A40">
        <w:rPr>
          <w:rStyle w:val="StyleUnderline"/>
        </w:rPr>
        <w:t xml:space="preserve"> in China have </w:t>
      </w:r>
      <w:r w:rsidRPr="00401A40">
        <w:rPr>
          <w:rStyle w:val="Emphasis"/>
        </w:rPr>
        <w:t>no privileges</w:t>
      </w:r>
      <w:r w:rsidRPr="00401A40">
        <w:rPr>
          <w:rStyle w:val="StyleUnderline"/>
        </w:rPr>
        <w:t xml:space="preserve"> at all.</w:t>
      </w:r>
      <w:r w:rsidRPr="00401A40">
        <w:rPr>
          <w:sz w:val="14"/>
        </w:rPr>
        <w:t xml:space="preserve">" </w:t>
      </w:r>
      <w:r w:rsidRPr="00401A40">
        <w:rPr>
          <w:rStyle w:val="StyleUnderline"/>
        </w:rPr>
        <w:t xml:space="preserve">Whoever clamors about so-called Han privileges and Han Chauvinism only lays bare his or her </w:t>
      </w:r>
      <w:r w:rsidRPr="00401A40">
        <w:rPr>
          <w:rStyle w:val="Emphasis"/>
        </w:rPr>
        <w:t>ignorance</w:t>
      </w:r>
      <w:r w:rsidRPr="00401A40">
        <w:rPr>
          <w:rStyle w:val="StyleUnderline"/>
        </w:rPr>
        <w:t xml:space="preserve"> about </w:t>
      </w:r>
      <w:r w:rsidRPr="00401A40">
        <w:rPr>
          <w:rStyle w:val="Emphasis"/>
        </w:rPr>
        <w:t>China's ethnic policies</w:t>
      </w:r>
      <w:r w:rsidRPr="00401A40">
        <w:rPr>
          <w:rStyle w:val="StyleUnderline"/>
        </w:rPr>
        <w:t>. </w:t>
      </w:r>
      <w:r w:rsidRPr="00401A40">
        <w:rPr>
          <w:sz w:val="14"/>
        </w:rPr>
        <w:br/>
      </w:r>
      <w:r w:rsidRPr="001B2C58">
        <w:rPr>
          <w:rStyle w:val="StyleUnderline"/>
          <w:highlight w:val="cyan"/>
        </w:rPr>
        <w:t xml:space="preserve">In China, ethnic minority groups enjoy </w:t>
      </w:r>
      <w:r w:rsidRPr="001B2C58">
        <w:rPr>
          <w:rStyle w:val="Emphasis"/>
          <w:highlight w:val="cyan"/>
        </w:rPr>
        <w:t>preferential policies</w:t>
      </w:r>
      <w:r w:rsidRPr="001B2C58">
        <w:rPr>
          <w:rStyle w:val="StyleUnderline"/>
          <w:highlight w:val="cyan"/>
        </w:rPr>
        <w:t xml:space="preserve"> in </w:t>
      </w:r>
      <w:r w:rsidRPr="001B2C58">
        <w:rPr>
          <w:rStyle w:val="Emphasis"/>
          <w:highlight w:val="cyan"/>
        </w:rPr>
        <w:t>education</w:t>
      </w:r>
      <w:r w:rsidRPr="00401A40">
        <w:rPr>
          <w:rStyle w:val="StyleUnderline"/>
        </w:rPr>
        <w:t xml:space="preserve"> </w:t>
      </w:r>
      <w:r w:rsidRPr="001B2C58">
        <w:rPr>
          <w:rStyle w:val="StyleUnderline"/>
          <w:highlight w:val="cyan"/>
        </w:rPr>
        <w:t xml:space="preserve">access and </w:t>
      </w:r>
      <w:r w:rsidRPr="001B2C58">
        <w:rPr>
          <w:rStyle w:val="Emphasis"/>
          <w:highlight w:val="cyan"/>
        </w:rPr>
        <w:t>employment</w:t>
      </w:r>
      <w:r w:rsidRPr="001B2C58">
        <w:rPr>
          <w:sz w:val="14"/>
          <w:highlight w:val="cyan"/>
        </w:rPr>
        <w:t xml:space="preserve">. </w:t>
      </w:r>
      <w:r w:rsidRPr="001B2C58">
        <w:rPr>
          <w:rStyle w:val="StyleUnderline"/>
          <w:highlight w:val="cyan"/>
        </w:rPr>
        <w:t>They</w:t>
      </w:r>
      <w:r w:rsidRPr="00401A40">
        <w:rPr>
          <w:rStyle w:val="StyleUnderline"/>
        </w:rPr>
        <w:t xml:space="preserve"> were </w:t>
      </w:r>
      <w:r w:rsidRPr="001B2C58">
        <w:rPr>
          <w:rStyle w:val="Emphasis"/>
          <w:highlight w:val="cyan"/>
        </w:rPr>
        <w:t>exempted from the regulation</w:t>
      </w:r>
      <w:r w:rsidRPr="00401A40">
        <w:rPr>
          <w:rStyle w:val="StyleUnderline"/>
        </w:rPr>
        <w:t xml:space="preserve"> when one-child policy was adopted,</w:t>
      </w:r>
      <w:r w:rsidRPr="00401A40">
        <w:rPr>
          <w:sz w:val="14"/>
        </w:rPr>
        <w:t xml:space="preserve"> </w:t>
      </w:r>
      <w:r w:rsidRPr="00401A40">
        <w:rPr>
          <w:rStyle w:val="StyleUnderline"/>
        </w:rPr>
        <w:t xml:space="preserve">and </w:t>
      </w:r>
      <w:r w:rsidRPr="001B2C58">
        <w:rPr>
          <w:rStyle w:val="StyleUnderline"/>
          <w:highlight w:val="cyan"/>
        </w:rPr>
        <w:t xml:space="preserve">are </w:t>
      </w:r>
      <w:r w:rsidRPr="001B2C58">
        <w:rPr>
          <w:rStyle w:val="Emphasis"/>
          <w:highlight w:val="cyan"/>
        </w:rPr>
        <w:t>encouraged</w:t>
      </w:r>
      <w:r w:rsidRPr="001B2C58">
        <w:rPr>
          <w:rStyle w:val="StyleUnderline"/>
          <w:highlight w:val="cyan"/>
        </w:rPr>
        <w:t xml:space="preserve"> to use</w:t>
      </w:r>
      <w:r w:rsidRPr="00401A40">
        <w:rPr>
          <w:rStyle w:val="StyleUnderline"/>
        </w:rPr>
        <w:t xml:space="preserve"> </w:t>
      </w:r>
      <w:r w:rsidRPr="001B2C58">
        <w:rPr>
          <w:rStyle w:val="Emphasis"/>
          <w:highlight w:val="cyan"/>
        </w:rPr>
        <w:t>their own languages</w:t>
      </w:r>
      <w:r w:rsidRPr="00401A40">
        <w:rPr>
          <w:rStyle w:val="StyleUnderline"/>
        </w:rPr>
        <w:t>.</w:t>
      </w:r>
      <w:r w:rsidRPr="00401A40">
        <w:rPr>
          <w:sz w:val="14"/>
        </w:rPr>
        <w:t xml:space="preserve"> </w:t>
      </w:r>
      <w:r w:rsidRPr="00401A40">
        <w:rPr>
          <w:rStyle w:val="StyleUnderline"/>
        </w:rPr>
        <w:t xml:space="preserve">Their </w:t>
      </w:r>
      <w:r w:rsidRPr="001B2C58">
        <w:rPr>
          <w:rStyle w:val="Emphasis"/>
          <w:highlight w:val="cyan"/>
        </w:rPr>
        <w:t>customs</w:t>
      </w:r>
      <w:r w:rsidRPr="00401A40">
        <w:rPr>
          <w:rStyle w:val="StyleUnderline"/>
        </w:rPr>
        <w:t xml:space="preserve"> and </w:t>
      </w:r>
      <w:r w:rsidRPr="001B2C58">
        <w:rPr>
          <w:rStyle w:val="Emphasis"/>
          <w:highlight w:val="cyan"/>
        </w:rPr>
        <w:t>habits</w:t>
      </w:r>
      <w:r w:rsidRPr="00401A40">
        <w:rPr>
          <w:rStyle w:val="StyleUnderline"/>
        </w:rPr>
        <w:t xml:space="preserve">, regarding their </w:t>
      </w:r>
      <w:r w:rsidRPr="001B2C58">
        <w:rPr>
          <w:rStyle w:val="Emphasis"/>
          <w:highlight w:val="cyan"/>
        </w:rPr>
        <w:t>diet</w:t>
      </w:r>
      <w:r w:rsidRPr="001B2C58">
        <w:rPr>
          <w:rStyle w:val="StyleUnderline"/>
          <w:highlight w:val="cyan"/>
        </w:rPr>
        <w:t xml:space="preserve">, </w:t>
      </w:r>
      <w:r w:rsidRPr="001B2C58">
        <w:rPr>
          <w:rStyle w:val="Emphasis"/>
          <w:highlight w:val="cyan"/>
        </w:rPr>
        <w:t>holidays</w:t>
      </w:r>
      <w:r w:rsidRPr="001B2C58">
        <w:rPr>
          <w:rStyle w:val="StyleUnderline"/>
          <w:highlight w:val="cyan"/>
        </w:rPr>
        <w:t xml:space="preserve">, </w:t>
      </w:r>
      <w:r w:rsidRPr="001B2C58">
        <w:rPr>
          <w:rStyle w:val="Emphasis"/>
          <w:highlight w:val="cyan"/>
        </w:rPr>
        <w:t>marriage</w:t>
      </w:r>
      <w:r w:rsidRPr="00401A40">
        <w:rPr>
          <w:rStyle w:val="StyleUnderline"/>
        </w:rPr>
        <w:t xml:space="preserve"> practice and burial </w:t>
      </w:r>
      <w:r w:rsidRPr="00401A40">
        <w:rPr>
          <w:rStyle w:val="Emphasis"/>
        </w:rPr>
        <w:t>habits</w:t>
      </w:r>
      <w:r w:rsidRPr="00401A40">
        <w:rPr>
          <w:rStyle w:val="StyleUnderline"/>
        </w:rPr>
        <w:t xml:space="preserve">, </w:t>
      </w:r>
      <w:r w:rsidRPr="001B2C58">
        <w:rPr>
          <w:rStyle w:val="StyleUnderline"/>
          <w:highlight w:val="cyan"/>
        </w:rPr>
        <w:t xml:space="preserve">are </w:t>
      </w:r>
      <w:r w:rsidRPr="001B2C58">
        <w:rPr>
          <w:rStyle w:val="Emphasis"/>
          <w:highlight w:val="cyan"/>
        </w:rPr>
        <w:t>well respected</w:t>
      </w:r>
      <w:r w:rsidRPr="00401A40">
        <w:rPr>
          <w:sz w:val="14"/>
        </w:rPr>
        <w:t xml:space="preserve">. </w:t>
      </w:r>
      <w:r w:rsidRPr="00401A40">
        <w:rPr>
          <w:rStyle w:val="StyleUnderline"/>
        </w:rPr>
        <w:t>Their right to choose a religious belief is protected by China's Constitution</w:t>
      </w:r>
      <w:r w:rsidRPr="00401A40">
        <w:rPr>
          <w:sz w:val="14"/>
        </w:rPr>
        <w:t xml:space="preserve">. </w:t>
      </w:r>
      <w:r w:rsidRPr="00401A40">
        <w:rPr>
          <w:rStyle w:val="StyleUnderline"/>
        </w:rPr>
        <w:t xml:space="preserve">There have also been policies that facilitate </w:t>
      </w:r>
      <w:r w:rsidRPr="00401A40">
        <w:rPr>
          <w:rStyle w:val="Emphasis"/>
        </w:rPr>
        <w:t>economic progress</w:t>
      </w:r>
      <w:r w:rsidRPr="00401A40">
        <w:rPr>
          <w:rStyle w:val="StyleUnderline"/>
        </w:rPr>
        <w:t xml:space="preserve"> in ethnic minority areas</w:t>
      </w:r>
      <w:r w:rsidRPr="00401A40">
        <w:rPr>
          <w:sz w:val="14"/>
        </w:rPr>
        <w:t xml:space="preserve">, such as the one to boost the development of China's west, </w:t>
      </w:r>
      <w:r w:rsidRPr="001B2C58">
        <w:rPr>
          <w:rStyle w:val="StyleUnderline"/>
          <w:highlight w:val="cyan"/>
        </w:rPr>
        <w:t xml:space="preserve">including the </w:t>
      </w:r>
      <w:r w:rsidRPr="001B2C58">
        <w:rPr>
          <w:rStyle w:val="Emphasis"/>
          <w:highlight w:val="cyan"/>
        </w:rPr>
        <w:t>Xinjiang</w:t>
      </w:r>
      <w:r w:rsidRPr="00401A40">
        <w:rPr>
          <w:rStyle w:val="StyleUnderline"/>
        </w:rPr>
        <w:t xml:space="preserve"> Uygur Autonomous Region and Tibet Autonomous </w:t>
      </w:r>
      <w:r w:rsidRPr="001B2C58">
        <w:rPr>
          <w:rStyle w:val="StyleUnderline"/>
          <w:highlight w:val="cyan"/>
        </w:rPr>
        <w:t>Region</w:t>
      </w:r>
      <w:r w:rsidRPr="00401A40">
        <w:rPr>
          <w:rStyle w:val="StyleUnderline"/>
        </w:rPr>
        <w:t>.</w:t>
      </w:r>
      <w:r w:rsidRPr="00401A40">
        <w:rPr>
          <w:sz w:val="14"/>
        </w:rPr>
        <w:br/>
      </w:r>
      <w:r w:rsidRPr="00401A40">
        <w:rPr>
          <w:rStyle w:val="StyleUnderline"/>
        </w:rPr>
        <w:t>Chinese foreign ministry spokesperson Hua Chunying once tweeted, "US frames that China disrespects ethnic minorities. Just look at China's #RMB banknotes, Tibetan, Uyghur, Mongolian and Sawcuengh are also printed beside mandarin.</w:t>
      </w:r>
      <w:r w:rsidRPr="00401A40">
        <w:rPr>
          <w:sz w:val="14"/>
        </w:rPr>
        <w:t xml:space="preserve"> </w:t>
      </w:r>
      <w:r w:rsidRPr="001B2C58">
        <w:rPr>
          <w:rStyle w:val="Emphasis"/>
          <w:highlight w:val="cyan"/>
        </w:rPr>
        <w:t>Ethnic solidarity is deeply rooted in Chinese society</w:t>
      </w:r>
      <w:r w:rsidRPr="001B2C58">
        <w:rPr>
          <w:rStyle w:val="StyleUnderline"/>
        </w:rPr>
        <w:t>.</w:t>
      </w:r>
      <w:r w:rsidRPr="001B2C58">
        <w:rPr>
          <w:sz w:val="14"/>
        </w:rPr>
        <w:t xml:space="preserve"> Is there</w:t>
      </w:r>
      <w:r w:rsidRPr="00401A40">
        <w:rPr>
          <w:sz w:val="14"/>
        </w:rPr>
        <w:t xml:space="preserve"> any other language than English on a USD banknote?"</w:t>
      </w:r>
      <w:r w:rsidRPr="00401A40">
        <w:rPr>
          <w:sz w:val="14"/>
        </w:rPr>
        <w:br/>
      </w:r>
      <w:r w:rsidRPr="00401A40">
        <w:rPr>
          <w:rStyle w:val="StyleUnderline"/>
        </w:rPr>
        <w:t>In China, all ethnic groups can enjoy the country's economic development and improving living standards.</w:t>
      </w:r>
      <w:r w:rsidRPr="00401A40">
        <w:rPr>
          <w:sz w:val="14"/>
        </w:rPr>
        <w:t xml:space="preserve"> </w:t>
      </w:r>
      <w:r w:rsidRPr="001B2C58">
        <w:rPr>
          <w:rStyle w:val="StyleUnderline"/>
          <w:highlight w:val="cyan"/>
        </w:rPr>
        <w:t>Unlike the US, where</w:t>
      </w:r>
      <w:r w:rsidRPr="001B2C58">
        <w:rPr>
          <w:sz w:val="14"/>
          <w:highlight w:val="cyan"/>
        </w:rPr>
        <w:t xml:space="preserve"> "</w:t>
      </w:r>
      <w:r w:rsidRPr="001B2C58">
        <w:rPr>
          <w:rStyle w:val="StyleUnderline"/>
          <w:highlight w:val="cyan"/>
        </w:rPr>
        <w:t xml:space="preserve">people are increasingly </w:t>
      </w:r>
      <w:r w:rsidRPr="001B2C58">
        <w:rPr>
          <w:rStyle w:val="Emphasis"/>
          <w:highlight w:val="cyan"/>
        </w:rPr>
        <w:t>emphasizing</w:t>
      </w:r>
      <w:r w:rsidRPr="00401A40">
        <w:rPr>
          <w:rStyle w:val="StyleUnderline"/>
        </w:rPr>
        <w:t xml:space="preserve"> and focusing on </w:t>
      </w:r>
      <w:r w:rsidRPr="001B2C58">
        <w:rPr>
          <w:rStyle w:val="Emphasis"/>
          <w:highlight w:val="cyan"/>
        </w:rPr>
        <w:t>whether they are white, black or Asian</w:t>
      </w:r>
      <w:r w:rsidRPr="001B2C58">
        <w:rPr>
          <w:rStyle w:val="StyleUnderline"/>
          <w:highlight w:val="cyan"/>
        </w:rPr>
        <w:t xml:space="preserve">, instead of mentioning </w:t>
      </w:r>
      <w:r w:rsidRPr="001B2C58">
        <w:rPr>
          <w:rStyle w:val="Emphasis"/>
          <w:highlight w:val="cyan"/>
        </w:rPr>
        <w:t>they are Americans</w:t>
      </w:r>
      <w:r w:rsidRPr="00401A40">
        <w:rPr>
          <w:sz w:val="14"/>
        </w:rPr>
        <w:t>," Li noted. </w:t>
      </w:r>
      <w:r w:rsidRPr="00401A40">
        <w:rPr>
          <w:sz w:val="14"/>
        </w:rPr>
        <w:br/>
      </w:r>
      <w:r w:rsidRPr="001B2C58">
        <w:rPr>
          <w:rStyle w:val="StyleUnderline"/>
        </w:rPr>
        <w:t xml:space="preserve">The current ties, or problems among different races in the US is bruising the so-called melting pot, </w:t>
      </w:r>
      <w:r w:rsidRPr="001B2C58">
        <w:rPr>
          <w:rStyle w:val="Emphasis"/>
          <w:highlight w:val="cyan"/>
        </w:rPr>
        <w:t>battering the cohesion</w:t>
      </w:r>
      <w:r w:rsidRPr="00401A40">
        <w:rPr>
          <w:rStyle w:val="StyleUnderline"/>
        </w:rPr>
        <w:t xml:space="preserve"> of the country, </w:t>
      </w:r>
      <w:r w:rsidRPr="00401A40">
        <w:rPr>
          <w:sz w:val="14"/>
        </w:rPr>
        <w:t>Li said, adding, "</w:t>
      </w:r>
      <w:r w:rsidRPr="00401A40">
        <w:rPr>
          <w:rStyle w:val="StyleUnderline"/>
        </w:rPr>
        <w:t>US elites, who have been addicted to playing these tricks, will be haunted by their own deeds."</w:t>
      </w:r>
      <w:r w:rsidRPr="00401A40">
        <w:rPr>
          <w:sz w:val="14"/>
        </w:rPr>
        <w:br/>
      </w:r>
      <w:r w:rsidRPr="00401A40">
        <w:rPr>
          <w:rStyle w:val="StyleUnderline"/>
        </w:rPr>
        <w:t>Some people in the West wish to utilize identity politics to create internal contradictions in China</w:t>
      </w:r>
      <w:r w:rsidRPr="00401A40">
        <w:rPr>
          <w:sz w:val="14"/>
        </w:rPr>
        <w:t>. The Chinese people are sick of such tricks. Their daydream will only end up being blown up. </w:t>
      </w:r>
    </w:p>
    <w:p w14:paraId="2D4AB718" w14:textId="77777777" w:rsidR="005017A5" w:rsidRPr="00D30A66" w:rsidRDefault="005017A5" w:rsidP="005017A5"/>
    <w:p w14:paraId="2C18D929" w14:textId="77777777" w:rsidR="003D445B" w:rsidRPr="00970422" w:rsidRDefault="003D445B" w:rsidP="003D445B"/>
    <w:sectPr w:rsidR="003D445B" w:rsidRPr="0097042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076254">
    <w:abstractNumId w:val="10"/>
  </w:num>
  <w:num w:numId="2" w16cid:durableId="1719012087">
    <w:abstractNumId w:val="8"/>
  </w:num>
  <w:num w:numId="3" w16cid:durableId="763183199">
    <w:abstractNumId w:val="7"/>
  </w:num>
  <w:num w:numId="4" w16cid:durableId="1859154019">
    <w:abstractNumId w:val="6"/>
  </w:num>
  <w:num w:numId="5" w16cid:durableId="557939337">
    <w:abstractNumId w:val="5"/>
  </w:num>
  <w:num w:numId="6" w16cid:durableId="1359815736">
    <w:abstractNumId w:val="9"/>
  </w:num>
  <w:num w:numId="7" w16cid:durableId="1881892215">
    <w:abstractNumId w:val="4"/>
  </w:num>
  <w:num w:numId="8" w16cid:durableId="1740904820">
    <w:abstractNumId w:val="3"/>
  </w:num>
  <w:num w:numId="9" w16cid:durableId="561791751">
    <w:abstractNumId w:val="2"/>
  </w:num>
  <w:num w:numId="10" w16cid:durableId="455835528">
    <w:abstractNumId w:val="1"/>
  </w:num>
  <w:num w:numId="11" w16cid:durableId="188688286">
    <w:abstractNumId w:val="0"/>
  </w:num>
  <w:num w:numId="12" w16cid:durableId="780222092">
    <w:abstractNumId w:val="12"/>
  </w:num>
  <w:num w:numId="13" w16cid:durableId="1037854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02A4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4571"/>
    <w:rsid w:val="00100257"/>
    <w:rsid w:val="00100B28"/>
    <w:rsid w:val="00117316"/>
    <w:rsid w:val="001209B4"/>
    <w:rsid w:val="001749D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288A"/>
    <w:rsid w:val="002005A8"/>
    <w:rsid w:val="00203DD8"/>
    <w:rsid w:val="00204E1D"/>
    <w:rsid w:val="002059BD"/>
    <w:rsid w:val="00207FD8"/>
    <w:rsid w:val="0021085D"/>
    <w:rsid w:val="00210FAF"/>
    <w:rsid w:val="00213B1E"/>
    <w:rsid w:val="00215284"/>
    <w:rsid w:val="002168F2"/>
    <w:rsid w:val="0022589F"/>
    <w:rsid w:val="002343FE"/>
    <w:rsid w:val="00235F7B"/>
    <w:rsid w:val="002502CF"/>
    <w:rsid w:val="0026443B"/>
    <w:rsid w:val="00267EBB"/>
    <w:rsid w:val="0027023B"/>
    <w:rsid w:val="00272F3F"/>
    <w:rsid w:val="00274EDB"/>
    <w:rsid w:val="0027729E"/>
    <w:rsid w:val="002843B2"/>
    <w:rsid w:val="00284ED6"/>
    <w:rsid w:val="00290C5A"/>
    <w:rsid w:val="00290C92"/>
    <w:rsid w:val="0029647A"/>
    <w:rsid w:val="00296504"/>
    <w:rsid w:val="002B2FD6"/>
    <w:rsid w:val="002B5511"/>
    <w:rsid w:val="002B7ACF"/>
    <w:rsid w:val="002E0643"/>
    <w:rsid w:val="002E392E"/>
    <w:rsid w:val="002E4A5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445B"/>
    <w:rsid w:val="003D5EA8"/>
    <w:rsid w:val="003D7B28"/>
    <w:rsid w:val="003E305E"/>
    <w:rsid w:val="003E34DB"/>
    <w:rsid w:val="003E5302"/>
    <w:rsid w:val="003E5BF1"/>
    <w:rsid w:val="003F2452"/>
    <w:rsid w:val="003F41EA"/>
    <w:rsid w:val="003F7DF0"/>
    <w:rsid w:val="00400DF6"/>
    <w:rsid w:val="00402A4F"/>
    <w:rsid w:val="004039AF"/>
    <w:rsid w:val="00407AFF"/>
    <w:rsid w:val="0041155D"/>
    <w:rsid w:val="004170BF"/>
    <w:rsid w:val="004270E3"/>
    <w:rsid w:val="00434716"/>
    <w:rsid w:val="004348DC"/>
    <w:rsid w:val="00434921"/>
    <w:rsid w:val="00442018"/>
    <w:rsid w:val="00446567"/>
    <w:rsid w:val="00447B10"/>
    <w:rsid w:val="00452EE4"/>
    <w:rsid w:val="00452F0B"/>
    <w:rsid w:val="004536D6"/>
    <w:rsid w:val="00457224"/>
    <w:rsid w:val="0047482C"/>
    <w:rsid w:val="00475436"/>
    <w:rsid w:val="0048047E"/>
    <w:rsid w:val="00482AF9"/>
    <w:rsid w:val="00494320"/>
    <w:rsid w:val="00496BB2"/>
    <w:rsid w:val="004B37B4"/>
    <w:rsid w:val="004B72B4"/>
    <w:rsid w:val="004C0314"/>
    <w:rsid w:val="004C0D3D"/>
    <w:rsid w:val="004C213E"/>
    <w:rsid w:val="004C376C"/>
    <w:rsid w:val="004C657F"/>
    <w:rsid w:val="004D17D8"/>
    <w:rsid w:val="004D52D8"/>
    <w:rsid w:val="004E355B"/>
    <w:rsid w:val="004E6E4B"/>
    <w:rsid w:val="005017A5"/>
    <w:rsid w:val="005028E5"/>
    <w:rsid w:val="00503735"/>
    <w:rsid w:val="00516A88"/>
    <w:rsid w:val="00522065"/>
    <w:rsid w:val="005224F2"/>
    <w:rsid w:val="00533F1C"/>
    <w:rsid w:val="00536D8B"/>
    <w:rsid w:val="005379C3"/>
    <w:rsid w:val="00543276"/>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63DC"/>
    <w:rsid w:val="005F063B"/>
    <w:rsid w:val="005F192D"/>
    <w:rsid w:val="005F24C8"/>
    <w:rsid w:val="005F26AF"/>
    <w:rsid w:val="00607D6C"/>
    <w:rsid w:val="0061383D"/>
    <w:rsid w:val="00614D69"/>
    <w:rsid w:val="00617030"/>
    <w:rsid w:val="00621301"/>
    <w:rsid w:val="0062173F"/>
    <w:rsid w:val="006235FB"/>
    <w:rsid w:val="00626A15"/>
    <w:rsid w:val="006325C4"/>
    <w:rsid w:val="00633388"/>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3328"/>
    <w:rsid w:val="006E6D0B"/>
    <w:rsid w:val="006F126E"/>
    <w:rsid w:val="006F32C9"/>
    <w:rsid w:val="006F3834"/>
    <w:rsid w:val="006F5693"/>
    <w:rsid w:val="006F5D4C"/>
    <w:rsid w:val="00717B01"/>
    <w:rsid w:val="007227D9"/>
    <w:rsid w:val="0072491F"/>
    <w:rsid w:val="00725598"/>
    <w:rsid w:val="007374A1"/>
    <w:rsid w:val="00752712"/>
    <w:rsid w:val="00753A84"/>
    <w:rsid w:val="007609F6"/>
    <w:rsid w:val="007611F5"/>
    <w:rsid w:val="007619E4"/>
    <w:rsid w:val="00761E75"/>
    <w:rsid w:val="0076495E"/>
    <w:rsid w:val="00765FC8"/>
    <w:rsid w:val="00773320"/>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36C9"/>
    <w:rsid w:val="00803A12"/>
    <w:rsid w:val="00805417"/>
    <w:rsid w:val="008266F9"/>
    <w:rsid w:val="008267E2"/>
    <w:rsid w:val="00826A9B"/>
    <w:rsid w:val="00834842"/>
    <w:rsid w:val="00840E7B"/>
    <w:rsid w:val="008423FD"/>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3AF2"/>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0422"/>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03B0"/>
    <w:rsid w:val="00A81FD2"/>
    <w:rsid w:val="00A8441A"/>
    <w:rsid w:val="00A8674A"/>
    <w:rsid w:val="00A96E24"/>
    <w:rsid w:val="00AA6F6E"/>
    <w:rsid w:val="00AB122B"/>
    <w:rsid w:val="00AB21B0"/>
    <w:rsid w:val="00AB48D3"/>
    <w:rsid w:val="00AE0243"/>
    <w:rsid w:val="00AE0498"/>
    <w:rsid w:val="00AE1BAD"/>
    <w:rsid w:val="00AE2124"/>
    <w:rsid w:val="00AE24BC"/>
    <w:rsid w:val="00AE3E3F"/>
    <w:rsid w:val="00AF2516"/>
    <w:rsid w:val="00AF4760"/>
    <w:rsid w:val="00AF55D4"/>
    <w:rsid w:val="00B0505F"/>
    <w:rsid w:val="00B05C2D"/>
    <w:rsid w:val="00B12933"/>
    <w:rsid w:val="00B12B88"/>
    <w:rsid w:val="00B137E0"/>
    <w:rsid w:val="00B13BC8"/>
    <w:rsid w:val="00B210F2"/>
    <w:rsid w:val="00B24662"/>
    <w:rsid w:val="00B3569C"/>
    <w:rsid w:val="00B43676"/>
    <w:rsid w:val="00B5602D"/>
    <w:rsid w:val="00B60125"/>
    <w:rsid w:val="00B6656B"/>
    <w:rsid w:val="00B71625"/>
    <w:rsid w:val="00B75C54"/>
    <w:rsid w:val="00B76BE3"/>
    <w:rsid w:val="00B8710E"/>
    <w:rsid w:val="00B92A93"/>
    <w:rsid w:val="00BA17A8"/>
    <w:rsid w:val="00BA3C33"/>
    <w:rsid w:val="00BB0878"/>
    <w:rsid w:val="00BB1879"/>
    <w:rsid w:val="00BC0ABE"/>
    <w:rsid w:val="00BC30DB"/>
    <w:rsid w:val="00BC64FF"/>
    <w:rsid w:val="00BC7C37"/>
    <w:rsid w:val="00BD2244"/>
    <w:rsid w:val="00BE2CF3"/>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368B"/>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7F90"/>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CAB69"/>
  <w14:defaultImageDpi w14:val="300"/>
  <w15:docId w15:val="{B0B6C3A0-4D01-CC4A-9359-D1A92F37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749DB"/>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1749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49D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49D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9"/>
    <w:unhideWhenUsed/>
    <w:qFormat/>
    <w:rsid w:val="001749D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749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49DB"/>
  </w:style>
  <w:style w:type="character" w:customStyle="1" w:styleId="Heading1Char">
    <w:name w:val="Heading 1 Char"/>
    <w:aliases w:val="Pocket Char"/>
    <w:basedOn w:val="DefaultParagraphFont"/>
    <w:link w:val="Heading1"/>
    <w:uiPriority w:val="9"/>
    <w:rsid w:val="001749DB"/>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1749DB"/>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1749DB"/>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1749DB"/>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749DB"/>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1749DB"/>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1749DB"/>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1749D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1749DB"/>
    <w:rPr>
      <w:color w:val="auto"/>
      <w:u w:val="none"/>
    </w:rPr>
  </w:style>
  <w:style w:type="paragraph" w:styleId="DocumentMap">
    <w:name w:val="Document Map"/>
    <w:basedOn w:val="Normal"/>
    <w:link w:val="DocumentMapChar"/>
    <w:uiPriority w:val="99"/>
    <w:semiHidden/>
    <w:unhideWhenUsed/>
    <w:rsid w:val="001749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49DB"/>
    <w:rPr>
      <w:rFonts w:ascii="Lucida Grande" w:hAnsi="Lucida Grande" w:cs="Lucida Grande"/>
    </w:rPr>
  </w:style>
  <w:style w:type="paragraph" w:customStyle="1" w:styleId="textbold">
    <w:name w:val="text bold"/>
    <w:basedOn w:val="Normal"/>
    <w:link w:val="Emphasis"/>
    <w:uiPriority w:val="20"/>
    <w:qFormat/>
    <w:rsid w:val="00402A4F"/>
    <w:pPr>
      <w:spacing w:line="256" w:lineRule="auto"/>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402A4F"/>
    <w:rPr>
      <w:sz w:val="22"/>
      <w:u w:val="single"/>
    </w:rPr>
  </w:style>
  <w:style w:type="paragraph" w:customStyle="1" w:styleId="Card">
    <w:name w:val="Card"/>
    <w:aliases w:val="No Spacing31,No Spacing22,No Spacing3,Tags,Medium Grid 21,Debate Text,No Spacing11,No Spacing111,No Spacing2,Read stuff,tag,No Spacing1111,Dont use,No Spacing41,No Spacing1,No Spacing111112,No Spacing5,No Spacing112,Tag and Cite,nonunderlined,tags"/>
    <w:basedOn w:val="Heading1"/>
    <w:link w:val="Hyperlink"/>
    <w:autoRedefine/>
    <w:uiPriority w:val="99"/>
    <w:qFormat/>
    <w:rsid w:val="00402A4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styleId="UnresolvedMention">
    <w:name w:val="Unresolved Mention"/>
    <w:basedOn w:val="DefaultParagraphFont"/>
    <w:uiPriority w:val="99"/>
    <w:semiHidden/>
    <w:unhideWhenUsed/>
    <w:rsid w:val="00B210F2"/>
    <w:rPr>
      <w:color w:val="605E5C"/>
      <w:shd w:val="clear" w:color="auto" w:fill="E1DFDD"/>
    </w:rPr>
  </w:style>
  <w:style w:type="paragraph" w:customStyle="1" w:styleId="Emphasis1">
    <w:name w:val="Emphasis1"/>
    <w:basedOn w:val="Normal"/>
    <w:autoRedefine/>
    <w:uiPriority w:val="20"/>
    <w:qFormat/>
    <w:rsid w:val="00773320"/>
    <w:pPr>
      <w:pBdr>
        <w:top w:val="single" w:sz="4" w:space="1" w:color="auto"/>
        <w:left w:val="single" w:sz="4" w:space="4" w:color="auto"/>
        <w:bottom w:val="single" w:sz="4" w:space="1" w:color="auto"/>
        <w:right w:val="single" w:sz="4" w:space="4" w:color="auto"/>
      </w:pBdr>
      <w:ind w:left="720"/>
      <w:jc w:val="both"/>
    </w:pPr>
    <w:rPr>
      <w:rFonts w:eastAsiaTheme="minorHAnsi"/>
      <w:b/>
      <w:iCs/>
      <w:kern w:val="2"/>
      <w:szCs w:val="22"/>
      <w:u w:val="single"/>
      <w:bdr w:val="single" w:sz="12" w:space="0" w:color="auto"/>
      <w14:ligatures w14:val="standardContextual"/>
    </w:rPr>
  </w:style>
  <w:style w:type="paragraph" w:styleId="ListParagraph">
    <w:name w:val="List Paragraph"/>
    <w:aliases w:val="6 font"/>
    <w:basedOn w:val="Normal"/>
    <w:uiPriority w:val="99"/>
    <w:unhideWhenUsed/>
    <w:qFormat/>
    <w:rsid w:val="005E63DC"/>
    <w:pPr>
      <w:ind w:left="720"/>
      <w:contextualSpacing/>
    </w:p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Heading 41"/>
    <w:basedOn w:val="Heading1"/>
    <w:autoRedefine/>
    <w:uiPriority w:val="99"/>
    <w:qFormat/>
    <w:rsid w:val="008A3AF2"/>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bC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2757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dd.org/analysis/2020/12/15/defending-forward-retain-american-power-do-not-restrain-it/" TargetMode="External"/><Relationship Id="rId18" Type="http://schemas.openxmlformats.org/officeDocument/2006/relationships/hyperlink" Target="https://www.chinausfocus.com/foreign-policy/a-dangerous-imbalance%20/" TargetMode="External"/><Relationship Id="rId3" Type="http://schemas.openxmlformats.org/officeDocument/2006/relationships/customXml" Target="../customXml/item3.xml"/><Relationship Id="rId21" Type="http://schemas.openxmlformats.org/officeDocument/2006/relationships/hyperlink" Target="https://lareviewofbooks.org/article/on-afropessimism/" TargetMode="External"/><Relationship Id="rId7" Type="http://schemas.openxmlformats.org/officeDocument/2006/relationships/settings" Target="settings.xml"/><Relationship Id="rId12" Type="http://schemas.openxmlformats.org/officeDocument/2006/relationships/hyperlink" Target="https://www.foreignaffairs.com/united-states/why-american-power-endures-us-led-order-isnt-in-decline-g-john-ikenberry" TargetMode="External"/><Relationship Id="rId17" Type="http://schemas.openxmlformats.org/officeDocument/2006/relationships/hyperlink" Target="https://journals-sagepub-com.proxy.lib.umich.edu/doi/full/10.1177/1354066120926706%2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journals-sagepub-com.proxy.lib.umich.edu/doi/full/10.1177/1354066120926706%20/" TargetMode="External"/><Relationship Id="rId20" Type="http://schemas.openxmlformats.org/officeDocument/2006/relationships/hyperlink" Target="https://lareviewofbooks.org/article/on-afropessimi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University_of_Chicago"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foreignaffairs.com/articles/ukraine/2022-06-15/world-power-and-fear%20/" TargetMode="External"/><Relationship Id="rId23" Type="http://schemas.openxmlformats.org/officeDocument/2006/relationships/hyperlink" Target="https://doi.org/10.1080/0163660X.2020.1771042" TargetMode="External"/><Relationship Id="rId10" Type="http://schemas.openxmlformats.org/officeDocument/2006/relationships/hyperlink" Target="https://foreignpolicy.com/2019/09/06/americas-silence-helps-autocrats-triumph-democratic-rollback-recession-larry-diamond-ill-winds/" TargetMode="External"/><Relationship Id="rId19" Type="http://schemas.openxmlformats.org/officeDocument/2006/relationships/hyperlink" Target="https://warontherocks.com/2015/08/scholars-help-policymakers-know-their-tools/" TargetMode="External"/><Relationship Id="rId4" Type="http://schemas.openxmlformats.org/officeDocument/2006/relationships/customXml" Target="../customXml/item4.xml"/><Relationship Id="rId9" Type="http://schemas.openxmlformats.org/officeDocument/2006/relationships/hyperlink" Target="https://www.hoover.org/research/united-states-promethean-power" TargetMode="External"/><Relationship Id="rId14" Type="http://schemas.openxmlformats.org/officeDocument/2006/relationships/hyperlink" Target="https://www.cambridge.org/core/journals/american-political-science-review/article/abs/outside-the-wire-us-military-deployments-and-public-opinion-in-host-states/BEC8A7BA48C9CF5B82B100CCC4CFA56E" TargetMode="External"/><Relationship Id="rId22"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ugiampetruzz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182</Pages>
  <Words>102117</Words>
  <Characters>582073</Characters>
  <Application>Microsoft Office Word</Application>
  <DocSecurity>0</DocSecurity>
  <Lines>4850</Lines>
  <Paragraphs>1365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682825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Giampetruzzi, Eugenia</cp:lastModifiedBy>
  <cp:revision>3</cp:revision>
  <dcterms:created xsi:type="dcterms:W3CDTF">2023-07-25T15:04:00Z</dcterms:created>
  <dcterms:modified xsi:type="dcterms:W3CDTF">2023-07-25T15:08:00Z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